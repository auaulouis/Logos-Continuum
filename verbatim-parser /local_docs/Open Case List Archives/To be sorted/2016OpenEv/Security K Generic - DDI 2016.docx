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647C86" w14:textId="77777777" w:rsidR="0005188F" w:rsidRDefault="00EF05B5" w:rsidP="0005188F">
      <w:pPr>
        <w:pStyle w:val="Heading1"/>
      </w:pPr>
      <w:r>
        <w:t>1NC</w:t>
      </w:r>
    </w:p>
    <w:p w14:paraId="5A0A0D1A" w14:textId="77777777" w:rsidR="0005188F" w:rsidRPr="00CF33D0" w:rsidRDefault="00EF05B5" w:rsidP="0005188F">
      <w:pPr>
        <w:pStyle w:val="Heading2"/>
        <w:rPr>
          <w:rStyle w:val="Style13ptBold"/>
          <w:b/>
          <w:bCs w:val="0"/>
          <w:sz w:val="44"/>
          <w:u w:val="double"/>
        </w:rPr>
      </w:pPr>
      <w:r>
        <w:t>Shell</w:t>
      </w:r>
    </w:p>
    <w:p w14:paraId="4EA571FD" w14:textId="77777777" w:rsidR="0005188F" w:rsidRPr="0005188F" w:rsidRDefault="0005188F" w:rsidP="0005188F">
      <w:pPr>
        <w:pStyle w:val="Heading4"/>
      </w:pPr>
      <w:r w:rsidRPr="0005188F">
        <w:t>China has been constructed in America’s imagination as either as an inferior and backwards nation needing the paternalistic correction or threatening savages that seek to uproot the US primacy</w:t>
      </w:r>
    </w:p>
    <w:p w14:paraId="3C12E50E" w14:textId="77777777" w:rsidR="0005188F" w:rsidRDefault="0005188F" w:rsidP="0005188F">
      <w:r w:rsidRPr="0005188F">
        <w:rPr>
          <w:rStyle w:val="Style13ptBold"/>
        </w:rPr>
        <w:t>Turner 14</w:t>
      </w:r>
      <w:r w:rsidRPr="002052F6">
        <w:t xml:space="preserve"> </w:t>
      </w:r>
      <w:r>
        <w:t xml:space="preserve"> </w:t>
      </w:r>
      <w:r>
        <w:br/>
      </w:r>
      <w:r w:rsidRPr="002052F6">
        <w:t>(</w:t>
      </w:r>
      <w:r>
        <w:t>Oliver Turner, Hallsworth Research Fellow at the University of Manchester, PhD from the University of Manchester, April 2014, “American Images of China: Identity, Power, Policy,” Chapter 3 p 20-25)</w:t>
      </w:r>
    </w:p>
    <w:p w14:paraId="3BEA2460" w14:textId="77777777" w:rsidR="0005188F" w:rsidRDefault="0005188F" w:rsidP="0005188F">
      <w:pPr>
        <w:pStyle w:val="ListParagraph"/>
      </w:pPr>
      <w:r w:rsidRPr="00956110">
        <w:rPr>
          <w:rStyle w:val="StyleUnderline"/>
        </w:rPr>
        <w:t>The world is a product of interpretation, and interpretations are vulnerable to disagreement and conflict.</w:t>
      </w:r>
      <w:r w:rsidRPr="007813C6">
        <w:t xml:space="preserve"> 53 Accordingly, the evil and threatening Fu Manchu represents a particular truth about China in equal measure to the genial and Americanised Charlie Chan. This precludes a strictly positivistic logic of explanation, the purpose of which is to search for a singular, definitive understanding of what China represents at any given moment. Instead, a logic of interpretation, which concerns itself less with identifying causality within international relations than it does with interrogating the consequences of representational processes, is required. 54 This is what enables the transference from ‘why’ to ‘how’ questions described in the introduction, since the principal concern is not why the United States has chosen to engage in certain practices towards China, but how those practices have been made possible through the historical production of subjective truth.Social constructivist and postcolonial IR scholars are now among the most active in formulating the types of (‘how’) questions about representation and the interrelations of power and knowledge around which this analysis is conducted. 55 A key source of inspiration is Edward Said’s Orientalism , in which it is argued that, for centuries, </w:t>
      </w:r>
      <w:r w:rsidRPr="00C90B88">
        <w:rPr>
          <w:rStyle w:val="StyleUnderline"/>
          <w:highlight w:val="yellow"/>
        </w:rPr>
        <w:t xml:space="preserve">the identity of the global East has been constructed </w:t>
      </w:r>
      <w:r w:rsidRPr="00A20DF8">
        <w:rPr>
          <w:rStyle w:val="StyleUnderline"/>
        </w:rPr>
        <w:t xml:space="preserve">and reconstructed </w:t>
      </w:r>
      <w:r w:rsidRPr="00C90B88">
        <w:rPr>
          <w:rStyle w:val="StyleUnderline"/>
          <w:highlight w:val="yellow"/>
        </w:rPr>
        <w:t>(as exotic, threatening, technologically inferior</w:t>
      </w:r>
      <w:r w:rsidRPr="007813C6">
        <w:t xml:space="preserve">, etc.) </w:t>
      </w:r>
      <w:r w:rsidRPr="00C90B88">
        <w:rPr>
          <w:rStyle w:val="StyleUnderline"/>
          <w:highlight w:val="yellow"/>
        </w:rPr>
        <w:t>so as to enable its domination by the West.</w:t>
      </w:r>
      <w:r w:rsidRPr="007813C6">
        <w:t xml:space="preserve"> 56 As such, the Asian region (like any other) is less an objective, natural reality than it is a product of Western imaginations. 57 It exists for the West, or so it appears in the mind of the Orientalist.</w:t>
      </w:r>
      <w:r w:rsidRPr="00C90B88">
        <w:rPr>
          <w:rStyle w:val="StyleUnderline"/>
          <w:highlight w:val="yellow"/>
        </w:rPr>
        <w:t>The imaginative geography of China has always been constructed within American imaginations, for American imaginations, to enable particular courses of US China policy.</w:t>
      </w:r>
      <w:r w:rsidRPr="007813C6">
        <w:t xml:space="preserve"> Yet while China has always been the product of American discourse and representation, the argument here is not that ideas are the primary or even singular drivers of international affairs. Crucially, the intention is to emphasise the co-constitution of the ideational and material worlds. As Alexander Wendt explains,the claim is not that ideas are more important than power and interest, or that they are autonomous from power and interest. Power and interest are just as important and determining as before. The claim is rather that power and interest have the effects they do in virtue of the ideas that make them up. 58 To suggest, then, that </w:t>
      </w:r>
      <w:r w:rsidRPr="00C90B88">
        <w:rPr>
          <w:rStyle w:val="StyleUnderline"/>
          <w:highlight w:val="yellow"/>
        </w:rPr>
        <w:t>American understandings about China simply shift</w:t>
      </w:r>
      <w:r w:rsidRPr="007813C6">
        <w:rPr>
          <w:rStyle w:val="StyleUnderline"/>
        </w:rPr>
        <w:t xml:space="preserve"> and evolve as a result of external developments</w:t>
      </w:r>
      <w:r w:rsidRPr="007813C6">
        <w:t xml:space="preserve"> – most notably of China’s behaviour, which, as illustrated in the review of the literature above, has been a strong tendency of many authors – and thus that they can be attributed little or no consequence to the dynamics of Sino-US relations and </w:t>
      </w:r>
      <w:r w:rsidRPr="001A6EA3">
        <w:rPr>
          <w:rStyle w:val="StyleUnderline"/>
        </w:rPr>
        <w:t>the formulation of US China policy, is fundamentally misguided</w:t>
      </w:r>
      <w:r w:rsidRPr="00C90B88">
        <w:rPr>
          <w:rStyle w:val="StyleUnderline"/>
          <w:highlight w:val="yellow"/>
        </w:rPr>
        <w:t>. Increases in China’s military capabilities today</w:t>
      </w:r>
      <w:r w:rsidRPr="007813C6">
        <w:t xml:space="preserve">, for example, do matter (see Chapters 5 and 6). What is important, however, </w:t>
      </w:r>
      <w:r w:rsidRPr="00C90B88">
        <w:rPr>
          <w:rStyle w:val="StyleUnderline"/>
          <w:highlight w:val="yellow"/>
        </w:rPr>
        <w:t>is not simply the emergence of those capabilities, but that China</w:t>
      </w:r>
      <w:r w:rsidRPr="007813C6">
        <w:t xml:space="preserve"> – which so many people (rightly or wrongly) consider potentially dangerous – </w:t>
      </w:r>
      <w:r w:rsidRPr="00C90B88">
        <w:rPr>
          <w:rStyle w:val="StyleUnderline"/>
          <w:highlight w:val="yellow"/>
        </w:rPr>
        <w:t>now possesses them</w:t>
      </w:r>
      <w:r w:rsidRPr="001A6EA3">
        <w:rPr>
          <w:rStyle w:val="StyleUnderline"/>
        </w:rPr>
        <w:t xml:space="preserve">. Like China, India has a large standing army, nuclear weapons, an increasing defence budget and so on, but it is rarely perceived as a threat to the United States. </w:t>
      </w:r>
      <w:r w:rsidRPr="00C90B88">
        <w:rPr>
          <w:rStyle w:val="StyleUnderline"/>
          <w:highlight w:val="yellow"/>
        </w:rPr>
        <w:t>The UK’s 500 nuclear weapons are considered less threatening to American interests than North Korea’s</w:t>
      </w:r>
      <w:r w:rsidRPr="001A6EA3">
        <w:rPr>
          <w:rStyle w:val="StyleUnderline"/>
        </w:rPr>
        <w:t xml:space="preserve"> (unsophisticated and unreliable) </w:t>
      </w:r>
      <w:r w:rsidRPr="00C90B88">
        <w:rPr>
          <w:rStyle w:val="StyleUnderline"/>
          <w:highlight w:val="yellow"/>
        </w:rPr>
        <w:t>five</w:t>
      </w:r>
      <w:r w:rsidRPr="007813C6">
        <w:t xml:space="preserve">. 59 Unavoidably, then, identity also matters. </w:t>
      </w:r>
      <w:r w:rsidRPr="00C90B88">
        <w:rPr>
          <w:rStyle w:val="StyleUnderline"/>
          <w:highlight w:val="yellow"/>
        </w:rPr>
        <w:t>Discourses and imagery define</w:t>
      </w:r>
      <w:r w:rsidRPr="007813C6">
        <w:t xml:space="preserve">, to varying extents, </w:t>
      </w:r>
      <w:r w:rsidRPr="00C90B88">
        <w:rPr>
          <w:rStyle w:val="StyleUnderline"/>
          <w:highlight w:val="yellow"/>
        </w:rPr>
        <w:t>what China ‘is’ and how it must be approached</w:t>
      </w:r>
      <w:r w:rsidRPr="007813C6">
        <w:t xml:space="preserve">, regardless of its intentions or observable behaviour.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 60 American discourses of China are thus envisioned as the articulation of ideas about that country in the broadest possible sense. Ultimately, </w:t>
      </w:r>
      <w:r w:rsidRPr="001A6EA3">
        <w:rPr>
          <w:rStyle w:val="StyleUnderline"/>
        </w:rPr>
        <w:t xml:space="preserve">American images of China constitute the discursive construction of truth </w:t>
      </w:r>
      <w:r w:rsidRPr="007813C6">
        <w:t xml:space="preserve">or reality about it.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 61Peter Hays Gries explains that Americans look at China as though staring at the inkblots of a Rorschach test, revealing more about themselves than about China itself. 62 This central role of American identity in the construction of China is reiterated by Jesperson: ‘[American] images of China have largely come from Americans’ assumptions about themselves’, he argues. 63 As outlined already in this chapter, the relevant literatures as a whole do little to support this claim. However, the identity of any actor is meaningless without the presence of another because meaning itself is created in discourse. 64 This mutual constitution of opposing identities, of self and other, is articulated by David Campbell: ‘identity – whether personal or collective – is not fixed by nature . . . rather, identity is constituted in relation to difference. But neither is difference fixed by nature . . . Difference is constituted in relation to identity.’ 65While the extent to which discourses remain stable over time varies, </w:t>
      </w:r>
      <w:r w:rsidRPr="00C90B88">
        <w:rPr>
          <w:rStyle w:val="StyleUnderline"/>
          <w:highlight w:val="yellow"/>
        </w:rPr>
        <w:t>American images of China</w:t>
      </w:r>
      <w:r w:rsidRPr="007813C6">
        <w:t xml:space="preserve"> – whether enduring or not – </w:t>
      </w:r>
      <w:r w:rsidRPr="00C90B88">
        <w:rPr>
          <w:rStyle w:val="StyleUnderline"/>
          <w:highlight w:val="yellow"/>
        </w:rPr>
        <w:t>have been</w:t>
      </w:r>
      <w:r w:rsidRPr="00A20DF8">
        <w:rPr>
          <w:rStyle w:val="StyleUnderline"/>
        </w:rPr>
        <w:t xml:space="preserve"> </w:t>
      </w:r>
      <w:r w:rsidRPr="00C90B88">
        <w:rPr>
          <w:rStyle w:val="StyleUnderline"/>
          <w:highlight w:val="yellow"/>
        </w:rPr>
        <w:t>manufactured from perceptions of</w:t>
      </w:r>
      <w:r w:rsidRPr="00A20DF8">
        <w:rPr>
          <w:rStyle w:val="StyleUnderline"/>
        </w:rPr>
        <w:t xml:space="preserve"> the identity of the United States itself. </w:t>
      </w:r>
      <w:r w:rsidRPr="007813C6">
        <w:t xml:space="preserve">66 However, </w:t>
      </w:r>
      <w:r w:rsidRPr="00A20DF8">
        <w:rPr>
          <w:rStyle w:val="StyleUnderline"/>
        </w:rPr>
        <w:t>the four key constructions of China</w:t>
      </w:r>
      <w:r w:rsidRPr="007813C6">
        <w:t xml:space="preserve"> examined with particular focus throughout this book </w:t>
      </w:r>
      <w:r w:rsidRPr="00A20DF8">
        <w:rPr>
          <w:rStyle w:val="StyleUnderline"/>
        </w:rPr>
        <w:t xml:space="preserve">– </w:t>
      </w:r>
      <w:r w:rsidRPr="00C90B88">
        <w:rPr>
          <w:rStyle w:val="StyleUnderline"/>
          <w:highlight w:val="yellow"/>
        </w:rPr>
        <w:t>Idealised, Opportunity, Uncivilised and Threatening China</w:t>
      </w:r>
      <w:r w:rsidRPr="007813C6">
        <w:t xml:space="preserve"> – are examples of images which have endured because, </w:t>
      </w:r>
      <w:r w:rsidRPr="00C90B88">
        <w:rPr>
          <w:rStyle w:val="StyleUnderline"/>
          <w:highlight w:val="yellow"/>
        </w:rPr>
        <w:t>to reaffirm,</w:t>
      </w:r>
      <w:r w:rsidRPr="00A20DF8">
        <w:rPr>
          <w:rStyle w:val="StyleUnderline"/>
        </w:rPr>
        <w:t xml:space="preserve"> their production and reproduction can be traced to among the most intrinsic components of </w:t>
      </w:r>
      <w:r w:rsidRPr="00C90B88">
        <w:rPr>
          <w:rStyle w:val="StyleUnderline"/>
          <w:highlight w:val="yellow"/>
        </w:rPr>
        <w:t>American identity.</w:t>
      </w:r>
      <w:r w:rsidRPr="00A20DF8">
        <w:rPr>
          <w:rStyle w:val="StyleUnderline"/>
        </w:rPr>
        <w:t xml:space="preserve"> </w:t>
      </w:r>
      <w:r w:rsidRPr="007813C6">
        <w:t xml:space="preserve">These types of images can be likened to Said’s notion of ‘Latent Orientalism’: an underlying and ‘almost unconscious’ collectivity of shared ideas and beliefs about the global East which has preserved a ‘unanimity, stability and durability’ of representation. 67 As will be shown, </w:t>
      </w:r>
      <w:r w:rsidRPr="00C90B88">
        <w:rPr>
          <w:rStyle w:val="StyleUnderline"/>
          <w:highlight w:val="yellow"/>
        </w:rPr>
        <w:t>Idealised China became established from understandings about a more scientifically enlightened and advanced United States. Uncivilised China has always been produced in relation to presumed superior standards of American civilisation. Opportunity China exists primarily for particular American ideals of free international trade and open markets. Threatening China has been produced to confirm the need to secure the United States from external threat.</w:t>
      </w:r>
      <w:r>
        <w:rPr>
          <w:rStyle w:val="StyleUnderline"/>
        </w:rPr>
        <w:t xml:space="preserve"> </w:t>
      </w:r>
      <w:r w:rsidRPr="007813C6">
        <w:t xml:space="preserve">In a broad sense, </w:t>
      </w:r>
      <w:r w:rsidRPr="00A20DF8">
        <w:rPr>
          <w:rStyle w:val="StyleUnderline"/>
        </w:rPr>
        <w:t>the identity of the U</w:t>
      </w:r>
      <w:r w:rsidRPr="007813C6">
        <w:t xml:space="preserve">nited </w:t>
      </w:r>
      <w:r w:rsidRPr="00A20DF8">
        <w:rPr>
          <w:rStyle w:val="StyleUnderline"/>
        </w:rPr>
        <w:t>S</w:t>
      </w:r>
      <w:r w:rsidRPr="007813C6">
        <w:t xml:space="preserve">tates </w:t>
      </w:r>
      <w:r w:rsidRPr="00A20DF8">
        <w:rPr>
          <w:rStyle w:val="StyleUnderline"/>
        </w:rPr>
        <w:t>has</w:t>
      </w:r>
      <w:r w:rsidRPr="007813C6">
        <w:t xml:space="preserve"> traditionally been </w:t>
      </w:r>
      <w:r w:rsidRPr="00A20DF8">
        <w:rPr>
          <w:rStyle w:val="StyleUnderline"/>
        </w:rPr>
        <w:t>defined in part by an imagined commitment to the values of democracy, personal liberty and the free market.</w:t>
      </w:r>
      <w:r w:rsidRPr="007813C6">
        <w:t xml:space="preserve"> 68 This constitutes what has been termed a democratic-capitalist ideology, or ethos. 69 It is shown that images of China have frequently been produced from these understandings, such as Uncivilised </w:t>
      </w:r>
      <w:r w:rsidRPr="00A20DF8">
        <w:rPr>
          <w:rStyle w:val="StyleUnderline"/>
        </w:rPr>
        <w:t>China, which has been conceived as uncivilised because it lacks these commitments and qualities.</w:t>
      </w:r>
      <w:r w:rsidRPr="007813C6">
        <w:t xml:space="preserve"> In addition, historically the United States has been conceived as a pre-dominantly White/Caucasian society. 70 This constitutes another powerful site from which China and the Chinese, as ‘non-White’, have been produced. 71 Robert Blauner vividly describes the power and longevity of the ‘race issue’ within the United States, likening it to a ‘gritty old boxer who just won’t stay down’. 72 </w:t>
      </w:r>
      <w:r w:rsidRPr="00A20DF8">
        <w:rPr>
          <w:rStyle w:val="StyleUnderline"/>
        </w:rPr>
        <w:t>The dominance of the White American population</w:t>
      </w:r>
      <w:r w:rsidRPr="007813C6">
        <w:t xml:space="preserve">, he argues, </w:t>
      </w:r>
      <w:r w:rsidRPr="00A20DF8">
        <w:rPr>
          <w:rStyle w:val="StyleUnderline"/>
        </w:rPr>
        <w:t>has resulted in the ‘internal colonialism’ of</w:t>
      </w:r>
      <w:r w:rsidRPr="007813C6">
        <w:t xml:space="preserve"> non-Whites like the </w:t>
      </w:r>
      <w:r w:rsidRPr="00A20DF8">
        <w:rPr>
          <w:rStyle w:val="StyleUnderline"/>
        </w:rPr>
        <w:t>Chinese who</w:t>
      </w:r>
      <w:r w:rsidRPr="007813C6">
        <w:t xml:space="preserve">, to varying extents, </w:t>
      </w:r>
      <w:r w:rsidRPr="00A20DF8">
        <w:rPr>
          <w:rStyle w:val="StyleUnderline"/>
        </w:rPr>
        <w:t xml:space="preserve">inhabit imbalanced power relations which favour the former. </w:t>
      </w:r>
      <w:r w:rsidRPr="007813C6">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 74 The argument here is not that the Chinese have been the consistent and uniform victims of </w:t>
      </w:r>
      <w:r w:rsidRPr="00A20DF8">
        <w:rPr>
          <w:rStyle w:val="StyleUnderline"/>
        </w:rPr>
        <w:t>American racism</w:t>
      </w:r>
      <w:r w:rsidRPr="007813C6">
        <w:t xml:space="preserve">; it is that race is a political, rather than a natural, category, and powerful discourses </w:t>
      </w:r>
      <w:r w:rsidRPr="00A20DF8">
        <w:rPr>
          <w:rStyle w:val="StyleUnderline"/>
        </w:rPr>
        <w:t>have racially objectified the Chinese as a non-White other without necessarily implying racist sentiment.</w:t>
      </w:r>
      <w:r w:rsidRPr="007813C6">
        <w:t xml:space="preserve"> Of course, classificatory labels such as ‘White’ and ‘non-White’ are often unhelpful and even meaningless. Indeed, Homi Bhabha challenges neat delineations between cultures on the basis that they exist in a state of perennial ‘mixedness’.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Pr="00C90B88">
        <w:rPr>
          <w:highlight w:val="yellow"/>
        </w:rPr>
        <w:t xml:space="preserve">. </w:t>
      </w:r>
      <w:r w:rsidRPr="00C90B88">
        <w:rPr>
          <w:rStyle w:val="StyleUnderline"/>
          <w:highlight w:val="yellow"/>
        </w:rPr>
        <w:t>This analysis</w:t>
      </w:r>
      <w:r w:rsidRPr="007813C6">
        <w:t xml:space="preserve"> also demonstrates the historical persistence of </w:t>
      </w:r>
      <w:r w:rsidRPr="00C90B88">
        <w:rPr>
          <w:rStyle w:val="StyleUnderline"/>
          <w:highlight w:val="yellow"/>
        </w:rPr>
        <w:t>embedded understandings</w:t>
      </w:r>
      <w:r w:rsidRPr="007813C6">
        <w:t xml:space="preserve"> – even into the twenty-­ first century – </w:t>
      </w:r>
      <w:r w:rsidRPr="00C90B88">
        <w:rPr>
          <w:rStyle w:val="StyleUnderline"/>
          <w:highlight w:val="yellow"/>
        </w:rPr>
        <w:t>that China represents a cultural inferior of the U</w:t>
      </w:r>
      <w:r w:rsidRPr="007813C6">
        <w:rPr>
          <w:rStyle w:val="StyleUnderline"/>
        </w:rPr>
        <w:t>nited</w:t>
      </w:r>
      <w:r w:rsidRPr="00A20DF8">
        <w:rPr>
          <w:rStyle w:val="StyleUnderline"/>
        </w:rPr>
        <w:t xml:space="preserve"> </w:t>
      </w:r>
      <w:r w:rsidRPr="00C90B88">
        <w:rPr>
          <w:rStyle w:val="StyleUnderline"/>
          <w:highlight w:val="yellow"/>
        </w:rPr>
        <w:t>S</w:t>
      </w:r>
      <w:r w:rsidRPr="00A20DF8">
        <w:rPr>
          <w:rStyle w:val="StyleUnderline"/>
        </w:rPr>
        <w:t>tates</w:t>
      </w:r>
      <w:r w:rsidRPr="007813C6">
        <w:t>. Such perceptions have not been unique, uniform or timeless, yet, as Michael Shapiro observes, the process of making others foreign most commonly ensures their status as less-than-equal subjects. 76 Ikechi Mgbeoji argues that Western (particularly European) colonialism habitually propagated the truth that the only route for the non-West to become less inferior was to aspire to the standards of the West. 77 A comparable dynamic is revealed throughout the chapters that follow, through ingrained expectations that China must lessen its imagined inferiority by conforming to American expectations.</w:t>
      </w:r>
      <w:r w:rsidRPr="00956110">
        <w:t xml:space="preserve">In this sense, </w:t>
      </w:r>
      <w:r w:rsidRPr="00C90B88">
        <w:rPr>
          <w:rStyle w:val="StyleUnderline"/>
          <w:highlight w:val="yellow"/>
        </w:rPr>
        <w:t>American images of China have often been produced within a paternalistic structure, wherein the actions of the latter as the parental authority are understood to represent the best interests of the former</w:t>
      </w:r>
      <w:r w:rsidRPr="00A20DF8">
        <w:rPr>
          <w:rStyle w:val="StyleUnderline"/>
        </w:rPr>
        <w:t xml:space="preserve">. </w:t>
      </w:r>
      <w:r w:rsidRPr="00956110">
        <w:t xml:space="preserve">78 </w:t>
      </w:r>
      <w:r w:rsidRPr="00A20DF8">
        <w:rPr>
          <w:rStyle w:val="StyleUnderline"/>
        </w:rPr>
        <w:t>These enduring assumptions are</w:t>
      </w:r>
      <w:r w:rsidRPr="00956110">
        <w:t xml:space="preserve"> explained </w:t>
      </w:r>
      <w:r w:rsidRPr="00A20DF8">
        <w:rPr>
          <w:rStyle w:val="StyleUnderline"/>
        </w:rPr>
        <w:t>in part with reference to implicit American understandings of ‘exceptionalism’, and of the United States as a ‘redeemer nation’ with a responsibility to advance its Enlightenment values abroad</w:t>
      </w:r>
      <w:r w:rsidRPr="00956110">
        <w:t>. 79 American governmental papers, notes Bruce Kuklick, have always advanced a vision of the world rooted in Protestantism and the Enlightenment. 80 In this analysis, American exceptionalism is most emphatic</w:t>
      </w:r>
      <w:r w:rsidRPr="0005188F">
        <w:t>ally demonstrated by the construction of China through negation, a strategy used to deny the history of foreign others and construct (or deconstruct) their geographies as a blank</w:t>
      </w:r>
      <w:r w:rsidRPr="00956110">
        <w:t xml:space="preserve"> spaces, or tabula rasas, waiting to be filled. 81</w:t>
      </w:r>
    </w:p>
    <w:p w14:paraId="20824BFF" w14:textId="77777777" w:rsidR="0005188F" w:rsidRPr="005C5A49" w:rsidRDefault="0005188F" w:rsidP="0005188F">
      <w:pPr>
        <w:pStyle w:val="Heading4"/>
      </w:pPr>
      <w:r w:rsidRPr="005C5A49">
        <w:t>Securitization imposes itself as the nexus of state activity causes worldwide wars in the name of security, leading to extinction.</w:t>
      </w:r>
    </w:p>
    <w:p w14:paraId="41AA364D" w14:textId="77777777" w:rsidR="0005188F" w:rsidRPr="005C5A49" w:rsidRDefault="0005188F" w:rsidP="0005188F">
      <w:pPr>
        <w:rPr>
          <w:rStyle w:val="Style13ptBold"/>
        </w:rPr>
      </w:pPr>
      <w:r w:rsidRPr="005C5A49">
        <w:rPr>
          <w:rStyle w:val="Style13ptBold"/>
        </w:rPr>
        <w:t xml:space="preserve">Agamben, </w:t>
      </w:r>
      <w:r>
        <w:rPr>
          <w:rStyle w:val="Style13ptBold"/>
        </w:rPr>
        <w:t>200</w:t>
      </w:r>
      <w:r w:rsidRPr="005C5A49">
        <w:rPr>
          <w:rStyle w:val="Style13ptBold"/>
        </w:rPr>
        <w:t>2</w:t>
      </w:r>
    </w:p>
    <w:p w14:paraId="39F1F872" w14:textId="77777777" w:rsidR="0005188F" w:rsidRPr="005C5A49" w:rsidRDefault="0005188F" w:rsidP="0005188F">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12D50A67" w14:textId="77777777" w:rsidR="0005188F" w:rsidRDefault="0005188F" w:rsidP="0005188F">
      <w:pPr>
        <w:pStyle w:val="ListParagraph"/>
        <w:rPr>
          <w:rStyle w:val="StyleUnderline"/>
          <w:b/>
        </w:rPr>
      </w:pPr>
      <w:r w:rsidRPr="0009486C">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b/>
        </w:rPr>
        <w:t>measures of security lead to an opening and globalisation;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b/>
        </w:rPr>
        <w:t>Today we are facing extreme and most dangerous developments of this paradigm of security. In the course of a gradual neutralisation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Underline"/>
          <w:b/>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b/>
        </w:rPr>
        <w:t>security finds its end in globalisation: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b/>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09486C">
        <w:rPr>
          <w:rStyle w:val="StyleUnderline"/>
          <w:b/>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b/>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b/>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14:paraId="11FCD4DB" w14:textId="77777777" w:rsidR="0005188F" w:rsidRDefault="0005188F" w:rsidP="0005188F"/>
    <w:p w14:paraId="2B7E9B52" w14:textId="77777777" w:rsidR="0005188F" w:rsidRDefault="0005188F" w:rsidP="0005188F">
      <w:pPr>
        <w:pStyle w:val="Heading4"/>
      </w:pPr>
      <w:r>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14:paraId="33195063" w14:textId="77777777" w:rsidR="007308CB" w:rsidRDefault="0005188F" w:rsidP="007308CB">
      <w:r w:rsidRPr="007308CB">
        <w:rPr>
          <w:rStyle w:val="Style13ptBold"/>
        </w:rPr>
        <w:t>Charrett 09</w:t>
      </w:r>
      <w:r w:rsidRPr="007308CB">
        <w:br/>
        <w:t>(Catherine, masters in IR at the London School of Economics, “A Critical Application of Securitization Theory: Overcoming the Normative Dilemma of Wr</w:t>
      </w:r>
      <w:r w:rsidR="007308CB">
        <w:t>iting Security”, December 2009,</w:t>
      </w:r>
    </w:p>
    <w:p w14:paraId="6D2DB742" w14:textId="77777777" w:rsidR="0005188F" w:rsidRPr="007308CB" w:rsidRDefault="0005188F" w:rsidP="007308CB">
      <w:pPr>
        <w:pStyle w:val="ListParagraph"/>
        <w:rPr>
          <w:b/>
          <w:bCs/>
          <w:sz w:val="26"/>
        </w:rPr>
      </w:pPr>
      <w:r w:rsidRPr="007308CB">
        <w:t>International Catalan Institute for Peace, [http://icip.gencat.cat/web/.content/continguts/publicacions/workingpapers/arxius/wp7_ang.pdf</w:t>
      </w:r>
      <w:r w:rsidR="007308CB">
        <w:t xml:space="preserve">], DOA 7/14/16, DDI HRM) </w:t>
      </w:r>
      <w:r w:rsidRPr="007308CB">
        <w:br/>
      </w:r>
      <w:r w:rsidRPr="002824E5">
        <w:rPr>
          <w:rStyle w:val="StyleUnderline"/>
        </w:rPr>
        <w:t>The capacity to create ‘truth’ regarding threats and</w:t>
      </w:r>
      <w:r w:rsidRPr="007E1F96">
        <w:t xml:space="preserve"> the ability </w:t>
      </w:r>
      <w:r w:rsidRPr="002824E5">
        <w:rPr>
          <w:rStyle w:val="StyleUnderline"/>
        </w:rPr>
        <w:t>depict what are deemed the necessary means to manage such threats awards the securitizing actor, the state elite, an advantaged and position over the securitization of an object.</w:t>
      </w:r>
      <w:r w:rsidRPr="007E1F96">
        <w:t xml:space="preserve"> Krebs and Lobasz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7E1F96">
        <w:t xml:space="preserve"> institutiona</w:t>
      </w:r>
      <w:r w:rsidRPr="002824E5">
        <w:rPr>
          <w:rStyle w:val="StyleUnderline"/>
        </w:rPr>
        <w:t>l</w:t>
      </w:r>
      <w:r w:rsidRPr="007E1F96">
        <w:t xml:space="preserve"> </w:t>
      </w:r>
      <w:r w:rsidRPr="002824E5">
        <w:rPr>
          <w:rStyle w:val="StyleUnderline"/>
        </w:rPr>
        <w:t>position as president, Bush enjoyed an advantaged place in the rhetorical competition over the ‘meaning of 9/11’. His bureaucratic power allowed for the ‘rhetorical coercion’ of the dissenting voices of the Democrats, thus allowing for the</w:t>
      </w:r>
      <w:r w:rsidRPr="007E1F96">
        <w:t xml:space="preserve"> particular </w:t>
      </w:r>
      <w:r w:rsidRPr="002824E5">
        <w:rPr>
          <w:rStyle w:val="StyleUnderline"/>
        </w:rPr>
        <w:t>securitization of terrorism</w:t>
      </w:r>
      <w:r w:rsidRPr="007E1F96">
        <w:t xml:space="preserve"> </w:t>
      </w:r>
      <w:r w:rsidRPr="002824E5">
        <w:rPr>
          <w:rStyle w:val="StyleUnderline"/>
        </w:rPr>
        <w:t>that</w:t>
      </w:r>
      <w:r w:rsidRPr="007E1F96">
        <w:t xml:space="preserve"> </w:t>
      </w:r>
      <w:r w:rsidRPr="002824E5">
        <w:rPr>
          <w:rStyle w:val="StyleUnderline"/>
        </w:rPr>
        <w:t>later paved the way for</w:t>
      </w:r>
      <w:r w:rsidRPr="007E1F96">
        <w:t xml:space="preserve"> the invasion of </w:t>
      </w:r>
      <w:r w:rsidRPr="002824E5">
        <w:rPr>
          <w:rStyle w:val="StyleUnderline"/>
        </w:rPr>
        <w:t>Iraq</w:t>
      </w:r>
      <w:r w:rsidRPr="007E1F96">
        <w:t xml:space="preserve"> (Krebs and Lobasz 2007). The</w:t>
      </w:r>
      <w:r w:rsidRPr="002824E5">
        <w:rPr>
          <w:rStyle w:val="StyleUnderline"/>
        </w:rPr>
        <w:t xml:space="preserve"> critical application of securitization</w:t>
      </w:r>
      <w:r w:rsidRPr="007E1F96">
        <w:t xml:space="preserve"> discussed here, therefore, </w:t>
      </w:r>
      <w:r w:rsidRPr="002824E5">
        <w:rPr>
          <w:rStyle w:val="StyleUnderline"/>
        </w:rPr>
        <w:t>is one in which the power over the production of meaning is dismantled and assessed</w:t>
      </w:r>
      <w:r w:rsidRPr="007E1F96">
        <w:t xml:space="preserve">. </w:t>
      </w:r>
      <w:r w:rsidRPr="002824E5">
        <w:rPr>
          <w:rStyle w:val="StyleUnderline"/>
        </w:rPr>
        <w:t>The</w:t>
      </w:r>
      <w:r w:rsidRPr="007E1F96">
        <w:t xml:space="preserve"> security </w:t>
      </w:r>
      <w:r w:rsidRPr="002824E5">
        <w:rPr>
          <w:rStyle w:val="StyleUnderline"/>
        </w:rPr>
        <w:t>analyst does not merely observe existing</w:t>
      </w:r>
      <w:r w:rsidRPr="007E1F96">
        <w:t xml:space="preserve"> </w:t>
      </w:r>
      <w:r w:rsidRPr="002824E5">
        <w:rPr>
          <w:rStyle w:val="StyleUnderline"/>
        </w:rPr>
        <w:t>security</w:t>
      </w:r>
      <w:r w:rsidRPr="007E1F96">
        <w:t xml:space="preserve"> actors, </w:t>
      </w:r>
      <w:r w:rsidRPr="002824E5">
        <w:rPr>
          <w:rStyle w:val="StyleUnderline"/>
        </w:rPr>
        <w:t>rather they critically evaluate the advantaged position of the actor and critically engage with the securitization processes that may result from this monopoly over the definition and construction of threats</w:t>
      </w:r>
      <w:r w:rsidRPr="007E1F96">
        <w:t xml:space="preserve"> and security discourses</w:t>
      </w:r>
      <w:r w:rsidRPr="002824E5">
        <w:rPr>
          <w:rStyle w:val="StyleUnderline"/>
        </w:rPr>
        <w:t>. Without this critical application</w:t>
      </w:r>
      <w:r w:rsidRPr="007E1F96">
        <w:t xml:space="preserve"> of securitization </w:t>
      </w:r>
      <w:r w:rsidRPr="002824E5">
        <w:rPr>
          <w:rStyle w:val="StyleUnderline"/>
        </w:rPr>
        <w:t>the security analyst is at risk of reproducing</w:t>
      </w:r>
      <w:r w:rsidRPr="007E1F96">
        <w:t xml:space="preserve"> negative forms of </w:t>
      </w:r>
      <w:r w:rsidRPr="002824E5">
        <w:rPr>
          <w:rStyle w:val="StyleUnderline"/>
        </w:rPr>
        <w:t>securitization</w:t>
      </w:r>
      <w:r w:rsidRPr="007E1F96">
        <w:t xml:space="preserve">. Endowed </w:t>
      </w:r>
      <w:r w:rsidRPr="002824E5">
        <w:rPr>
          <w:rStyle w:val="StyleUnderline"/>
        </w:rPr>
        <w:t>with this critical approach</w:t>
      </w:r>
      <w:r w:rsidRPr="007E1F96">
        <w:t xml:space="preserve"> to securitization, </w:t>
      </w:r>
      <w:r w:rsidRPr="002824E5">
        <w:rPr>
          <w:rStyle w:val="StyleUnderline"/>
        </w:rPr>
        <w:t>the analyst can question security policy based on it being a production of institutional power and can</w:t>
      </w:r>
      <w:r w:rsidRPr="007E1F96">
        <w:t xml:space="preserve"> then proceed with </w:t>
      </w:r>
      <w:r w:rsidRPr="002824E5">
        <w:rPr>
          <w:rStyle w:val="StyleUnderline"/>
        </w:rPr>
        <w:t>search</w:t>
      </w:r>
      <w:r w:rsidRPr="007E1F96">
        <w:t xml:space="preserve">ing </w:t>
      </w:r>
      <w:r w:rsidRPr="002824E5">
        <w:rPr>
          <w:rStyle w:val="StyleUnderline"/>
        </w:rPr>
        <w:t>for</w:t>
      </w:r>
      <w:r w:rsidRPr="007E1F96">
        <w:t xml:space="preserve"> and evaluating </w:t>
      </w:r>
      <w:r w:rsidRPr="002824E5">
        <w:rPr>
          <w:rStyle w:val="StyleUnderline"/>
        </w:rPr>
        <w:t>alternative approaches to securitization</w:t>
      </w:r>
      <w:r w:rsidRPr="007E1F96">
        <w:t xml:space="preserve">. </w:t>
      </w:r>
      <w:r w:rsidRPr="002824E5">
        <w:rPr>
          <w:rStyle w:val="StyleUnderline"/>
        </w:rPr>
        <w:t>Apart from deconstructing</w:t>
      </w:r>
      <w:r w:rsidRPr="007E1F96">
        <w:t xml:space="preserve"> the </w:t>
      </w:r>
      <w:r w:rsidRPr="002824E5">
        <w:rPr>
          <w:rStyle w:val="StyleUnderline"/>
        </w:rPr>
        <w:t xml:space="preserve">power relations </w:t>
      </w:r>
      <w:r w:rsidRPr="007E1F96">
        <w:t xml:space="preserve">inherent </w:t>
      </w:r>
      <w:r w:rsidRPr="002824E5">
        <w:rPr>
          <w:rStyle w:val="StyleUnderline"/>
        </w:rPr>
        <w:t>in the securitizing speech act</w:t>
      </w:r>
      <w:r w:rsidRPr="007E1F96">
        <w:t xml:space="preserve">, it is argued that </w:t>
      </w:r>
      <w:r w:rsidRPr="002824E5">
        <w:rPr>
          <w:rStyle w:val="StyleUnderline"/>
        </w:rPr>
        <w:t>the security analyst must</w:t>
      </w:r>
      <w:r w:rsidRPr="007E1F96">
        <w:t xml:space="preserve"> actively </w:t>
      </w:r>
      <w:r w:rsidRPr="002824E5">
        <w:rPr>
          <w:rStyle w:val="StyleUnderline"/>
        </w:rPr>
        <w:t xml:space="preserve">seek out </w:t>
      </w:r>
      <w:r w:rsidRPr="007E1F96">
        <w:t xml:space="preserve">those who may be uttering alternative modes of securitization </w:t>
      </w:r>
      <w:r w:rsidRPr="002824E5">
        <w:rPr>
          <w:rStyle w:val="StyleUnderline"/>
        </w:rPr>
        <w:t>or those who may be attempting to counter-securitize existing</w:t>
      </w:r>
      <w:r w:rsidRPr="007E1F96">
        <w:t xml:space="preserve"> moves or </w:t>
      </w:r>
      <w:r w:rsidRPr="002824E5">
        <w:rPr>
          <w:rStyle w:val="StyleUnderline"/>
        </w:rPr>
        <w:t>measures. This critical approach assists the securitization analyzer in overcoming the normative dilemma of writing security by opening up</w:t>
      </w:r>
      <w:r w:rsidRPr="007E1F96">
        <w:t xml:space="preserve"> </w:t>
      </w:r>
      <w:r w:rsidRPr="002824E5">
        <w:rPr>
          <w:rStyle w:val="StyleUnderline"/>
        </w:rPr>
        <w:t>the rhetorical control over security.</w:t>
      </w:r>
      <w:r w:rsidRPr="007E1F96">
        <w:t xml:space="preserve"> This not only helps to prevent negative securitization processes but it also assists in fostering more productive and positive securitization acts. </w:t>
      </w:r>
      <w:r w:rsidRPr="002824E5">
        <w:rPr>
          <w:rStyle w:val="StyleUnderline"/>
        </w:rPr>
        <w:t xml:space="preserve">Foucault </w:t>
      </w:r>
      <w:r w:rsidRPr="007E1F96">
        <w:t xml:space="preserve">vitally </w:t>
      </w:r>
      <w:r w:rsidRPr="002824E5">
        <w:rPr>
          <w:rStyle w:val="StyleUnderline"/>
        </w:rPr>
        <w:t>reminds us that</w:t>
      </w:r>
      <w:r w:rsidRPr="007E1F96">
        <w:t xml:space="preserve"> “</w:t>
      </w:r>
      <w:r w:rsidRPr="002824E5">
        <w:rPr>
          <w:rStyle w:val="StyleUnderline"/>
        </w:rPr>
        <w:t>in power</w:t>
      </w:r>
      <w:r w:rsidRPr="007E1F96">
        <w:t xml:space="preserve"> relations</w:t>
      </w:r>
      <w:r w:rsidRPr="002824E5">
        <w:rPr>
          <w:rStyle w:val="StyleUnderline"/>
        </w:rPr>
        <w:t xml:space="preserve"> there is necessarily the possibility of resistance because if there were no </w:t>
      </w:r>
      <w:r w:rsidRPr="007E1F96">
        <w:t xml:space="preserve">possibilities of </w:t>
      </w:r>
      <w:r w:rsidRPr="002824E5">
        <w:rPr>
          <w:rStyle w:val="StyleUnderline"/>
        </w:rPr>
        <w:t>resistance</w:t>
      </w:r>
      <w:r w:rsidRPr="007E1F96">
        <w:t xml:space="preserve"> […]</w:t>
      </w:r>
      <w:r w:rsidRPr="002824E5">
        <w:rPr>
          <w:rStyle w:val="StyleUnderline"/>
        </w:rPr>
        <w:t xml:space="preserve"> there would be no power</w:t>
      </w:r>
      <w:r w:rsidRPr="007E1F96">
        <w:t xml:space="preserve"> relations at all” (Campbell 1998: 511). Many who have engaged with the CS theory of securitization have said that</w:t>
      </w:r>
      <w:r w:rsidRPr="002824E5">
        <w:rPr>
          <w:rStyle w:val="StyleUnderline"/>
        </w:rPr>
        <w:t xml:space="preserve"> more attention needs to be paid to</w:t>
      </w:r>
      <w:r w:rsidRPr="007E1F96">
        <w:t xml:space="preserve"> the </w:t>
      </w:r>
      <w:r w:rsidRPr="002824E5">
        <w:rPr>
          <w:rStyle w:val="StyleUnderline"/>
        </w:rPr>
        <w:t>dissenting voices</w:t>
      </w:r>
      <w:r w:rsidRPr="007E1F96">
        <w:t xml:space="preserve"> within securitizing process, as well as to acts that counter securitization attempts occurring in everyday politics and social interactions. (Aradau 2004; Abrahamsen 2005; Risley 2006; Bigo 2002). In his discussion of the securitization of immigration, Bigo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(Bigo 2002: 82). </w:t>
      </w:r>
      <w:r w:rsidRPr="002824E5">
        <w:rPr>
          <w:rStyle w:val="StyleUnderline"/>
        </w:rPr>
        <w:t>The role of the</w:t>
      </w:r>
      <w:r w:rsidRPr="007E1F96">
        <w:t xml:space="preserve"> critical</w:t>
      </w:r>
      <w:r w:rsidRPr="002824E5">
        <w:rPr>
          <w:rStyle w:val="StyleUnderline"/>
        </w:rPr>
        <w:t xml:space="preserve"> security analyzer would thus be to actively seek out </w:t>
      </w:r>
      <w:r w:rsidRPr="007E1F96">
        <w:t>such</w:t>
      </w:r>
      <w:r w:rsidRPr="002824E5">
        <w:rPr>
          <w:rStyle w:val="StyleUnderline"/>
        </w:rPr>
        <w:t xml:space="preserve"> points of resistance and examine how they may be used to counter</w:t>
      </w:r>
      <w:r w:rsidRPr="007E1F96">
        <w:t xml:space="preserve"> the securitizing</w:t>
      </w:r>
      <w:r w:rsidRPr="002824E5">
        <w:rPr>
          <w:rStyle w:val="StyleUnderline"/>
        </w:rPr>
        <w:t xml:space="preserve"> moves of state elites</w:t>
      </w:r>
      <w:r w:rsidRPr="007E1F96">
        <w:t xml:space="preserve">. In order </w:t>
      </w:r>
      <w:r w:rsidRPr="002824E5">
        <w:rPr>
          <w:rStyle w:val="StyleUnderline"/>
        </w:rPr>
        <w:t xml:space="preserve">to assuage the normative dilemma of writing security the critical security analyzer would </w:t>
      </w:r>
      <w:r w:rsidRPr="007E1F96">
        <w:t xml:space="preserve">thus </w:t>
      </w:r>
      <w:r w:rsidRPr="002824E5">
        <w:rPr>
          <w:rStyle w:val="StyleUnderline"/>
        </w:rPr>
        <w:t xml:space="preserve">disclose </w:t>
      </w:r>
      <w:r w:rsidRPr="007E1F96">
        <w:t>the</w:t>
      </w:r>
      <w:r w:rsidRPr="002824E5">
        <w:rPr>
          <w:rStyle w:val="StyleUnderline"/>
        </w:rPr>
        <w:t xml:space="preserve"> power relations</w:t>
      </w:r>
      <w:r w:rsidRPr="007E1F96">
        <w:t xml:space="preserve"> within the securitizing process </w:t>
      </w:r>
      <w:r w:rsidRPr="002824E5">
        <w:rPr>
          <w:rStyle w:val="StyleUnderline"/>
        </w:rPr>
        <w:t>and recognize resistant movements, thus endowing the marginalized with a voice that may go unnoticed with an uncritical application of ST</w:t>
      </w:r>
      <w:r w:rsidRPr="007E1F96">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7E1F96">
        <w:t xml:space="preserve">, Bellamy et al. stress </w:t>
      </w:r>
      <w:r w:rsidRPr="002824E5">
        <w:rPr>
          <w:rStyle w:val="StyleUnderline"/>
        </w:rPr>
        <w:t>the importance of addressing moderate Muslim leadership´s proposed modes to countering violent extremism</w:t>
      </w:r>
      <w:r w:rsidRPr="007E1F96">
        <w:t xml:space="preserve">. It is asserted here that </w:t>
      </w:r>
      <w:r w:rsidRPr="002824E5">
        <w:rPr>
          <w:rStyle w:val="StyleUnderline"/>
        </w:rPr>
        <w:t>by sincerely considering alternative manners to tackling</w:t>
      </w:r>
      <w:r w:rsidRPr="007E1F96">
        <w:t xml:space="preserve"> violent religious </w:t>
      </w:r>
      <w:r w:rsidRPr="002824E5">
        <w:rPr>
          <w:rStyle w:val="StyleUnderline"/>
        </w:rPr>
        <w:t>extremism</w:t>
      </w:r>
      <w:r w:rsidRPr="007E1F96">
        <w:t xml:space="preserve">, as well as </w:t>
      </w:r>
      <w:r w:rsidRPr="002824E5">
        <w:rPr>
          <w:rStyle w:val="StyleUnderline"/>
        </w:rPr>
        <w:t>by addressing the arguments of those who have</w:t>
      </w:r>
      <w:r w:rsidRPr="007E1F96">
        <w:t xml:space="preserve"> strongly</w:t>
      </w:r>
      <w:r w:rsidRPr="002824E5">
        <w:rPr>
          <w:rStyle w:val="StyleUnderline"/>
        </w:rPr>
        <w:t xml:space="preserve"> disagreed with the GWoT as a</w:t>
      </w:r>
      <w:r w:rsidRPr="007E1F96">
        <w:t xml:space="preserve"> specific </w:t>
      </w:r>
      <w:r w:rsidRPr="002824E5">
        <w:rPr>
          <w:rStyle w:val="StyleUnderline"/>
        </w:rPr>
        <w:t>mode of securitizing terrorism, a less negative form of securitization than the one currently being carried out can be developed</w:t>
      </w:r>
      <w:r w:rsidRPr="007E1F96">
        <w:t xml:space="preserve">. Bellamy et al. argue that </w:t>
      </w:r>
      <w:r w:rsidRPr="002824E5">
        <w:rPr>
          <w:rStyle w:val="StyleUnderline"/>
        </w:rPr>
        <w:t>the GWoT</w:t>
      </w:r>
      <w:r w:rsidRPr="007E1F96">
        <w:t xml:space="preserve"> as a specific mode of securitization </w:t>
      </w:r>
      <w:r w:rsidRPr="002824E5">
        <w:rPr>
          <w:rStyle w:val="StyleUnderline"/>
        </w:rPr>
        <w:t>served to explicitly exclude dissenting approaches</w:t>
      </w:r>
      <w:r w:rsidRPr="007E1F96">
        <w:t xml:space="preserve"> (Bellamy et al 2008: 23). </w:t>
      </w:r>
      <w:r w:rsidRPr="002824E5">
        <w:rPr>
          <w:rStyle w:val="StyleUnderline"/>
        </w:rPr>
        <w:t>Now that now that</w:t>
      </w:r>
      <w:r w:rsidRPr="007E1F96">
        <w:t xml:space="preserve"> the </w:t>
      </w:r>
      <w:r w:rsidRPr="002824E5">
        <w:rPr>
          <w:rStyle w:val="StyleUnderline"/>
        </w:rPr>
        <w:t>rhetorical control of</w:t>
      </w:r>
      <w:r w:rsidRPr="007E1F96">
        <w:t xml:space="preserve"> the securitizing actor, in this case </w:t>
      </w:r>
      <w:r w:rsidRPr="002824E5">
        <w:rPr>
          <w:rStyle w:val="StyleUnderline"/>
        </w:rPr>
        <w:t>the elite security class</w:t>
      </w:r>
      <w:r w:rsidRPr="007E1F96">
        <w:t xml:space="preserve"> of the US, </w:t>
      </w:r>
      <w:r w:rsidRPr="002824E5">
        <w:rPr>
          <w:rStyle w:val="StyleUnderline"/>
        </w:rPr>
        <w:t>has been deconstructed, a critical securitization analyst can engage with alterative utterances of security</w:t>
      </w:r>
      <w:r w:rsidRPr="007E1F96">
        <w:t xml:space="preserve"> in order </w:t>
      </w:r>
      <w:r w:rsidRPr="002824E5">
        <w:rPr>
          <w:rStyle w:val="StyleUnderline"/>
        </w:rPr>
        <w:t>to construct a more</w:t>
      </w:r>
      <w:r w:rsidRPr="007E1F96">
        <w:t xml:space="preserve"> holistic and </w:t>
      </w:r>
      <w:r w:rsidRPr="002824E5">
        <w:rPr>
          <w:rStyle w:val="StyleUnderline"/>
        </w:rPr>
        <w:t>inclusionary approach</w:t>
      </w:r>
      <w:r w:rsidRPr="007E1F96">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(Risley 2006) as well as situations in which an actor finds him or herself incapable of voicing security needs (Hansen 1999). A </w:t>
      </w:r>
      <w:r w:rsidRPr="002824E5">
        <w:rPr>
          <w:rStyle w:val="StyleUnderline"/>
        </w:rPr>
        <w:t>critical</w:t>
      </w:r>
      <w:r w:rsidRPr="007E1F96">
        <w:t xml:space="preserve"> application of </w:t>
      </w:r>
      <w:r w:rsidRPr="002824E5">
        <w:rPr>
          <w:rStyle w:val="StyleUnderline"/>
        </w:rPr>
        <w:t>securitization allows the analyst to observe instances where securitization may be located at a different level, such as</w:t>
      </w:r>
      <w:r w:rsidRPr="007E1F96">
        <w:t xml:space="preserve"> at </w:t>
      </w:r>
      <w:r w:rsidRPr="002824E5">
        <w:rPr>
          <w:rStyle w:val="StyleUnderline"/>
        </w:rPr>
        <w:t>the individual, community, or global</w:t>
      </w:r>
      <w:r w:rsidRPr="007E1F96">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The critical securitization analyst is able to locate oppressed or “imagined referents” and discuss how they might be securitized. This critical approach to securitization opens up space for greater discussion on securitizing processes</w:t>
      </w:r>
      <w:r w:rsidRPr="007E1F96">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14:paraId="0DDC6241" w14:textId="77777777" w:rsidR="0005188F" w:rsidRPr="001A6108" w:rsidRDefault="0005188F" w:rsidP="0005188F">
      <w:pPr>
        <w:pStyle w:val="Heading1"/>
      </w:pPr>
      <w:r w:rsidRPr="001A6108">
        <w:t>Links</w:t>
      </w:r>
    </w:p>
    <w:p w14:paraId="5AB21414" w14:textId="77777777" w:rsidR="0005188F" w:rsidRPr="00897CBE" w:rsidRDefault="0005188F" w:rsidP="0005188F">
      <w:pPr>
        <w:pStyle w:val="Heading2"/>
        <w:rPr>
          <w:lang w:eastAsia="zh-TW"/>
        </w:rPr>
      </w:pPr>
      <w:r>
        <w:rPr>
          <w:rFonts w:hint="eastAsia"/>
          <w:lang w:eastAsia="zh-TW"/>
        </w:rPr>
        <w:t>Region</w:t>
      </w:r>
      <w:r>
        <w:rPr>
          <w:lang w:eastAsia="zh-TW"/>
        </w:rPr>
        <w:t>s</w:t>
      </w:r>
    </w:p>
    <w:p w14:paraId="7CB93381" w14:textId="77777777" w:rsidR="0005188F" w:rsidRDefault="0005188F" w:rsidP="0005188F">
      <w:pPr>
        <w:pStyle w:val="Heading3"/>
        <w:rPr>
          <w:lang w:eastAsia="zh-TW"/>
        </w:rPr>
      </w:pPr>
      <w:r>
        <w:rPr>
          <w:lang w:eastAsia="zh-TW"/>
        </w:rPr>
        <w:t>China Threat</w:t>
      </w:r>
    </w:p>
    <w:p w14:paraId="67F9DFCF" w14:textId="77777777" w:rsidR="0005188F" w:rsidRPr="004F7C83" w:rsidRDefault="0005188F" w:rsidP="0005188F">
      <w:pPr>
        <w:pStyle w:val="Heading4"/>
        <w:rPr>
          <w:rStyle w:val="Style13ptBold"/>
          <w:b/>
        </w:rPr>
      </w:pPr>
      <w:r w:rsidRPr="004F7C83">
        <w:rPr>
          <w:rStyle w:val="Style13ptBold"/>
          <w:b/>
        </w:rPr>
        <w:t>China has been constructed in America’s imagination as either as an inferior and backwards nation needing the paternalistic correction or threatening savages that</w:t>
      </w:r>
      <w:r>
        <w:rPr>
          <w:rStyle w:val="Style13ptBold"/>
          <w:b/>
        </w:rPr>
        <w:t xml:space="preserve"> seek to uproot the US primacy</w:t>
      </w:r>
    </w:p>
    <w:p w14:paraId="780C0374" w14:textId="77777777" w:rsidR="0005188F" w:rsidRDefault="0005188F" w:rsidP="0005188F">
      <w:r>
        <w:rPr>
          <w:rStyle w:val="Style13ptBold"/>
        </w:rPr>
        <w:t>Turner 14</w:t>
      </w:r>
      <w:r w:rsidRPr="002052F6">
        <w:t xml:space="preserve"> </w:t>
      </w:r>
      <w:r>
        <w:t xml:space="preserve"> </w:t>
      </w:r>
      <w:r w:rsidR="007308CB">
        <w:br/>
      </w:r>
      <w:r w:rsidRPr="002052F6">
        <w:t>(</w:t>
      </w:r>
      <w:r>
        <w:t>Oliver Turner, Hallsworth Research Fellow at the University of Manchester, PhD from the University of Manchester, April 2014, “American Images of China: Identity, Power, Policy,” Chapter 3 p 20-25)</w:t>
      </w:r>
    </w:p>
    <w:p w14:paraId="7FED719F" w14:textId="77777777" w:rsidR="0005188F" w:rsidRPr="004F7C83" w:rsidRDefault="0005188F" w:rsidP="007308CB">
      <w:pPr>
        <w:pStyle w:val="ListParagraph"/>
      </w:pPr>
      <w:r w:rsidRPr="00956110">
        <w:rPr>
          <w:rStyle w:val="StyleUnderline"/>
        </w:rPr>
        <w:t>The world is a product of interpretation, and interpretations are vulnerable to disagreement and conflict.</w:t>
      </w:r>
      <w:r w:rsidRPr="007813C6">
        <w:t xml:space="preserve"> 53 Accordingly, the evil and threatening Fu Manchu represents a particular truth about China in equal measure to the genial and Americanised Charlie Chan. This precludes a strictly positivistic logic of explanation, the purpose of which is to search for a singular, definitive understanding of what China represents at any given moment. Instead, a logic of interpretation, which concerns itself less with identifying causality within international relations than it does with interrogating the consequences of representational processes, is required. 54 This is what enables the transference from ‘why’ to ‘how’ questions described in the introduction, since the principal concern is not why the United States has chosen to engage in certain practices towards China, but how those practices have been made possible through the historical production of subjective truth.Social constructivist and postcolonial IR scholars are now among the most active in formulating the types of (‘how’) questions about representation and the interrelations of power and knowledge around which this analysis is conducted. 55 A key source of inspiration is Edward Said’s Orientalism , in which it is argued that, for centuries, </w:t>
      </w:r>
      <w:r w:rsidRPr="00C90B88">
        <w:rPr>
          <w:rStyle w:val="StyleUnderline"/>
          <w:highlight w:val="yellow"/>
        </w:rPr>
        <w:t xml:space="preserve">the identity of the global East has been constructed </w:t>
      </w:r>
      <w:r w:rsidRPr="00A20DF8">
        <w:rPr>
          <w:rStyle w:val="StyleUnderline"/>
        </w:rPr>
        <w:t xml:space="preserve">and reconstructed </w:t>
      </w:r>
      <w:r w:rsidRPr="00C90B88">
        <w:rPr>
          <w:rStyle w:val="StyleUnderline"/>
          <w:highlight w:val="yellow"/>
        </w:rPr>
        <w:t>(as exotic, threatening, technologically inferior</w:t>
      </w:r>
      <w:r w:rsidRPr="007813C6">
        <w:t xml:space="preserve">, etc.) </w:t>
      </w:r>
      <w:r w:rsidRPr="00C90B88">
        <w:rPr>
          <w:rStyle w:val="StyleUnderline"/>
          <w:highlight w:val="yellow"/>
        </w:rPr>
        <w:t>so as to enable its domination by the West.</w:t>
      </w:r>
      <w:r w:rsidRPr="007813C6">
        <w:t xml:space="preserve"> 56 As such, the Asian region (like any other) is less an objective, natural reality than it is a product of Western imaginations. 57 It exists for the West, or so it appears in the mind of the Orientalist.</w:t>
      </w:r>
      <w:r w:rsidRPr="00C90B88">
        <w:rPr>
          <w:rStyle w:val="StyleUnderline"/>
          <w:highlight w:val="yellow"/>
        </w:rPr>
        <w:t>The imaginative geography of China has always been constructed within American imaginations, for American imaginations, to enable particular courses of US China policy.</w:t>
      </w:r>
      <w:r w:rsidRPr="007813C6">
        <w:t xml:space="preserve"> Yet while China has always been the product of American discourse and representation, the argument here is not that ideas are the primary or even singular drivers of international affairs. Crucially, the intention is to emphasise the co-constitution of the ideational and material worlds. As Alexander Wendt explains,the claim is not that ideas are more important than power and interest, or that they are autonomous from power and interest. Power and interest are just as important and determining as before. The claim is rather that power and interest have the effects they do in virtue of the ideas that make them up. 58 To suggest, then, that </w:t>
      </w:r>
      <w:r w:rsidRPr="00C90B88">
        <w:rPr>
          <w:rStyle w:val="StyleUnderline"/>
          <w:highlight w:val="yellow"/>
        </w:rPr>
        <w:t>American understandings about China simply shift</w:t>
      </w:r>
      <w:r w:rsidRPr="007813C6">
        <w:rPr>
          <w:rStyle w:val="StyleUnderline"/>
        </w:rPr>
        <w:t xml:space="preserve"> and evolve as a result of external developments</w:t>
      </w:r>
      <w:r w:rsidRPr="007813C6">
        <w:t xml:space="preserve"> – most notably of China’s behaviour, which, as illustrated in the review of the literature above, has been a strong tendency of many authors – and thus that they can be attributed little or no consequence to the dynamics of Sino-US relations and </w:t>
      </w:r>
      <w:r w:rsidRPr="001A6EA3">
        <w:rPr>
          <w:rStyle w:val="StyleUnderline"/>
        </w:rPr>
        <w:t>the formulation of US China policy, is fundamentally misguided</w:t>
      </w:r>
      <w:r w:rsidRPr="00C90B88">
        <w:rPr>
          <w:rStyle w:val="StyleUnderline"/>
          <w:highlight w:val="yellow"/>
        </w:rPr>
        <w:t>. Increases in China’s military capabilities today</w:t>
      </w:r>
      <w:r w:rsidRPr="007813C6">
        <w:t xml:space="preserve">, for example, do matter (see Chapters 5 and 6). What is important, however, </w:t>
      </w:r>
      <w:r w:rsidRPr="00C90B88">
        <w:rPr>
          <w:rStyle w:val="StyleUnderline"/>
          <w:highlight w:val="yellow"/>
        </w:rPr>
        <w:t>is not simply the emergence of those capabilities, but that China</w:t>
      </w:r>
      <w:r w:rsidRPr="007813C6">
        <w:t xml:space="preserve"> – which so many people (rightly or wrongly) consider potentially dangerous – </w:t>
      </w:r>
      <w:r w:rsidRPr="00C90B88">
        <w:rPr>
          <w:rStyle w:val="StyleUnderline"/>
          <w:highlight w:val="yellow"/>
        </w:rPr>
        <w:t>now possesses them</w:t>
      </w:r>
      <w:r w:rsidRPr="001A6EA3">
        <w:rPr>
          <w:rStyle w:val="StyleUnderline"/>
        </w:rPr>
        <w:t xml:space="preserve">. Like China, India has a large standing army, nuclear weapons, an increasing defence budget and so on, but it is rarely perceived as a threat to the United States. </w:t>
      </w:r>
      <w:r w:rsidRPr="00C90B88">
        <w:rPr>
          <w:rStyle w:val="StyleUnderline"/>
          <w:highlight w:val="yellow"/>
        </w:rPr>
        <w:t>The UK’s 500 nuclear weapons are considered less threatening to American interests than North Korea’s</w:t>
      </w:r>
      <w:r w:rsidRPr="001A6EA3">
        <w:rPr>
          <w:rStyle w:val="StyleUnderline"/>
        </w:rPr>
        <w:t xml:space="preserve"> (unsophisticated and unreliable) </w:t>
      </w:r>
      <w:r w:rsidRPr="00C90B88">
        <w:rPr>
          <w:rStyle w:val="StyleUnderline"/>
          <w:highlight w:val="yellow"/>
        </w:rPr>
        <w:t>five</w:t>
      </w:r>
      <w:r w:rsidRPr="007813C6">
        <w:t xml:space="preserve">. 59 Unavoidably, then, identity also matters. </w:t>
      </w:r>
      <w:r w:rsidRPr="00C90B88">
        <w:rPr>
          <w:rStyle w:val="StyleUnderline"/>
          <w:highlight w:val="yellow"/>
        </w:rPr>
        <w:t>Discourses and imagery define</w:t>
      </w:r>
      <w:r w:rsidRPr="007813C6">
        <w:t xml:space="preserve">, to varying extents, </w:t>
      </w:r>
      <w:r w:rsidRPr="00C90B88">
        <w:rPr>
          <w:rStyle w:val="StyleUnderline"/>
          <w:highlight w:val="yellow"/>
        </w:rPr>
        <w:t>what China ‘is’ and how it must be approached</w:t>
      </w:r>
      <w:r w:rsidRPr="007813C6">
        <w:t xml:space="preserve">, regardless of its intentions or observable behaviour.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 60 American discourses of China are thus envisioned as the articulation of ideas about that country in the broadest possible sense. Ultimately, </w:t>
      </w:r>
      <w:r w:rsidRPr="001A6EA3">
        <w:rPr>
          <w:rStyle w:val="StyleUnderline"/>
        </w:rPr>
        <w:t xml:space="preserve">American images of China constitute the discursive construction of truth </w:t>
      </w:r>
      <w:r w:rsidRPr="007813C6">
        <w:t xml:space="preserve">or reality about it.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 61Peter Hays Gries explains that Americans look at China as though staring at the inkblots of a Rorschach test, revealing more about themselves than about China itself. 62 This central role of American identity in the construction of China is reiterated by Jesperson: ‘[American] images of China have largely come from Americans’ assumptions about themselves’, he argues. 63 As outlined already in this chapter, the relevant literatures as a whole do little to support this claim. However, the identity of any actor is meaningless without the presence of another because meaning itself is created in discourse. 64 This mutual constitution of opposing identities, of self and other, is articulated by David Campbell: ‘identity – whether personal or collective – is not fixed by nature . . . rather, identity is constituted in relation to difference. But neither is difference fixed by nature . . . Difference is constituted in relation to identity.’ 65While the extent to which discourses remain stable over time varies, </w:t>
      </w:r>
      <w:r w:rsidRPr="00C90B88">
        <w:rPr>
          <w:rStyle w:val="StyleUnderline"/>
          <w:highlight w:val="yellow"/>
        </w:rPr>
        <w:t>American images of China</w:t>
      </w:r>
      <w:r w:rsidRPr="007813C6">
        <w:t xml:space="preserve"> – whether enduring or not – </w:t>
      </w:r>
      <w:r w:rsidRPr="00C90B88">
        <w:rPr>
          <w:rStyle w:val="StyleUnderline"/>
          <w:highlight w:val="yellow"/>
        </w:rPr>
        <w:t>have been</w:t>
      </w:r>
      <w:r w:rsidRPr="00A20DF8">
        <w:rPr>
          <w:rStyle w:val="StyleUnderline"/>
        </w:rPr>
        <w:t xml:space="preserve"> </w:t>
      </w:r>
      <w:r w:rsidRPr="00C90B88">
        <w:rPr>
          <w:rStyle w:val="StyleUnderline"/>
          <w:highlight w:val="yellow"/>
        </w:rPr>
        <w:t>manufactured from perceptions of</w:t>
      </w:r>
      <w:r w:rsidRPr="00A20DF8">
        <w:rPr>
          <w:rStyle w:val="StyleUnderline"/>
        </w:rPr>
        <w:t xml:space="preserve"> the identity of the United States itself. </w:t>
      </w:r>
      <w:r w:rsidRPr="007813C6">
        <w:t xml:space="preserve">66 However, </w:t>
      </w:r>
      <w:r w:rsidRPr="00A20DF8">
        <w:rPr>
          <w:rStyle w:val="StyleUnderline"/>
        </w:rPr>
        <w:t>the four key constructions of China</w:t>
      </w:r>
      <w:r w:rsidRPr="007813C6">
        <w:t xml:space="preserve"> examined with particular focus throughout this book </w:t>
      </w:r>
      <w:r w:rsidRPr="00A20DF8">
        <w:rPr>
          <w:rStyle w:val="StyleUnderline"/>
        </w:rPr>
        <w:t xml:space="preserve">– </w:t>
      </w:r>
      <w:r w:rsidRPr="00C90B88">
        <w:rPr>
          <w:rStyle w:val="StyleUnderline"/>
          <w:highlight w:val="yellow"/>
        </w:rPr>
        <w:t>Idealised, Opportunity, Uncivilised and Threatening China</w:t>
      </w:r>
      <w:r w:rsidRPr="007813C6">
        <w:t xml:space="preserve"> – are examples of images which have endured because, </w:t>
      </w:r>
      <w:r w:rsidRPr="00C90B88">
        <w:rPr>
          <w:rStyle w:val="StyleUnderline"/>
          <w:highlight w:val="yellow"/>
        </w:rPr>
        <w:t>to reaffirm,</w:t>
      </w:r>
      <w:r w:rsidRPr="00A20DF8">
        <w:rPr>
          <w:rStyle w:val="StyleUnderline"/>
        </w:rPr>
        <w:t xml:space="preserve"> their production and reproduction can be traced to among the most intrinsic components of </w:t>
      </w:r>
      <w:r w:rsidRPr="00C90B88">
        <w:rPr>
          <w:rStyle w:val="StyleUnderline"/>
          <w:highlight w:val="yellow"/>
        </w:rPr>
        <w:t>American identity.</w:t>
      </w:r>
      <w:r w:rsidRPr="00A20DF8">
        <w:rPr>
          <w:rStyle w:val="StyleUnderline"/>
        </w:rPr>
        <w:t xml:space="preserve"> </w:t>
      </w:r>
      <w:r w:rsidRPr="007813C6">
        <w:t xml:space="preserve">These types of images can be likened to Said’s notion of ‘Latent Orientalism’: an underlying and ‘almost unconscious’ collectivity of shared ideas and beliefs about the global East which has preserved a ‘unanimity, stability and durability’ of representation. 67 As will be shown, </w:t>
      </w:r>
      <w:r w:rsidRPr="00C90B88">
        <w:rPr>
          <w:rStyle w:val="StyleUnderline"/>
          <w:highlight w:val="yellow"/>
        </w:rPr>
        <w:t>Idealised China became established from understandings about a more scientifically enlightened and advanced United States. Uncivilised China has always been produced in relation to presumed superior standards of American civilisation. Opportunity China exists primarily for particular American ideals of free international trade and open markets. Threatening China has been produced to confirm the need to secure the United States from external threat.</w:t>
      </w:r>
      <w:r>
        <w:rPr>
          <w:rStyle w:val="StyleUnderline"/>
        </w:rPr>
        <w:t xml:space="preserve"> </w:t>
      </w:r>
      <w:r w:rsidRPr="007813C6">
        <w:t xml:space="preserve">In a broad sense, </w:t>
      </w:r>
      <w:r w:rsidRPr="00A20DF8">
        <w:rPr>
          <w:rStyle w:val="StyleUnderline"/>
        </w:rPr>
        <w:t>the identity of the U</w:t>
      </w:r>
      <w:r w:rsidRPr="007813C6">
        <w:t xml:space="preserve">nited </w:t>
      </w:r>
      <w:r w:rsidRPr="00A20DF8">
        <w:rPr>
          <w:rStyle w:val="StyleUnderline"/>
        </w:rPr>
        <w:t>S</w:t>
      </w:r>
      <w:r w:rsidRPr="007813C6">
        <w:t xml:space="preserve">tates </w:t>
      </w:r>
      <w:r w:rsidRPr="00A20DF8">
        <w:rPr>
          <w:rStyle w:val="StyleUnderline"/>
        </w:rPr>
        <w:t>has</w:t>
      </w:r>
      <w:r w:rsidRPr="007813C6">
        <w:t xml:space="preserve"> traditionally been </w:t>
      </w:r>
      <w:r w:rsidRPr="00A20DF8">
        <w:rPr>
          <w:rStyle w:val="StyleUnderline"/>
        </w:rPr>
        <w:t>defined in part by an imagined commitment to the values of democracy, personal liberty and the free market.</w:t>
      </w:r>
      <w:r w:rsidRPr="007813C6">
        <w:t xml:space="preserve"> 68 This constitutes what has been termed a democratic-capitalist ideology, or ethos. 69 It is shown that images of China have frequently been produced from these understandings, such as Uncivilised </w:t>
      </w:r>
      <w:r w:rsidRPr="00A20DF8">
        <w:rPr>
          <w:rStyle w:val="StyleUnderline"/>
        </w:rPr>
        <w:t>China, which has been conceived as uncivilised because it lacks these commitments and qualities.</w:t>
      </w:r>
      <w:r w:rsidRPr="007813C6">
        <w:t xml:space="preserve"> In addition, historically the United States has been conceived as a pre-dominantly White/Caucasian society. 70 This constitutes another powerful site from which China and the Chinese, as ‘non-White’, have been produced. 71 Robert Blauner vividly describes the power and longevity of the ‘race issue’ within the United States, likening it to a ‘gritty old boxer who just won’t stay down’. 72 </w:t>
      </w:r>
      <w:r w:rsidRPr="00A20DF8">
        <w:rPr>
          <w:rStyle w:val="StyleUnderline"/>
        </w:rPr>
        <w:t>The dominance of the White American population</w:t>
      </w:r>
      <w:r w:rsidRPr="007813C6">
        <w:t xml:space="preserve">, he argues, </w:t>
      </w:r>
      <w:r w:rsidRPr="00A20DF8">
        <w:rPr>
          <w:rStyle w:val="StyleUnderline"/>
        </w:rPr>
        <w:t>has resulted in the ‘internal colonialism’ of</w:t>
      </w:r>
      <w:r w:rsidRPr="007813C6">
        <w:t xml:space="preserve"> non-Whites like the </w:t>
      </w:r>
      <w:r w:rsidRPr="00A20DF8">
        <w:rPr>
          <w:rStyle w:val="StyleUnderline"/>
        </w:rPr>
        <w:t>Chinese who</w:t>
      </w:r>
      <w:r w:rsidRPr="007813C6">
        <w:t xml:space="preserve">, to varying extents, </w:t>
      </w:r>
      <w:r w:rsidRPr="00A20DF8">
        <w:rPr>
          <w:rStyle w:val="StyleUnderline"/>
        </w:rPr>
        <w:t xml:space="preserve">inhabit imbalanced power relations which favour the former. </w:t>
      </w:r>
      <w:r w:rsidRPr="007813C6">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 74 The argument here is not that the Chinese have been the consistent and uniform victims of </w:t>
      </w:r>
      <w:r w:rsidRPr="00A20DF8">
        <w:rPr>
          <w:rStyle w:val="StyleUnderline"/>
        </w:rPr>
        <w:t>American racism</w:t>
      </w:r>
      <w:r w:rsidRPr="007813C6">
        <w:t xml:space="preserve">; it is that race is a political, rather than a natural, category, and powerful discourses </w:t>
      </w:r>
      <w:r w:rsidRPr="00A20DF8">
        <w:rPr>
          <w:rStyle w:val="StyleUnderline"/>
        </w:rPr>
        <w:t>have racially objectified the Chinese as a non-White other without necessarily implying racist sentiment.</w:t>
      </w:r>
      <w:r w:rsidRPr="007813C6">
        <w:t xml:space="preserve"> Of course, classificatory labels such as ‘White’ and ‘non-White’ are often unhelpful and even meaningless. Indeed, Homi Bhabha challenges neat delineations between cultures on the basis that they exist in a state of perennial ‘mixedness’.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Pr="00C90B88">
        <w:rPr>
          <w:highlight w:val="yellow"/>
        </w:rPr>
        <w:t xml:space="preserve">. </w:t>
      </w:r>
      <w:r w:rsidRPr="00C90B88">
        <w:rPr>
          <w:rStyle w:val="StyleUnderline"/>
          <w:highlight w:val="yellow"/>
        </w:rPr>
        <w:t>This analysis</w:t>
      </w:r>
      <w:r w:rsidRPr="007813C6">
        <w:t xml:space="preserve"> also demonstrates the historical persistence of </w:t>
      </w:r>
      <w:r w:rsidRPr="00C90B88">
        <w:rPr>
          <w:rStyle w:val="StyleUnderline"/>
          <w:highlight w:val="yellow"/>
        </w:rPr>
        <w:t>embedded understandings</w:t>
      </w:r>
      <w:r w:rsidRPr="007813C6">
        <w:t xml:space="preserve"> – even into the twenty-­ first century – </w:t>
      </w:r>
      <w:r w:rsidRPr="00C90B88">
        <w:rPr>
          <w:rStyle w:val="StyleUnderline"/>
          <w:highlight w:val="yellow"/>
        </w:rPr>
        <w:t>that China represents a cultural inferior of the U</w:t>
      </w:r>
      <w:r w:rsidRPr="007813C6">
        <w:rPr>
          <w:rStyle w:val="StyleUnderline"/>
        </w:rPr>
        <w:t>nited</w:t>
      </w:r>
      <w:r w:rsidRPr="00A20DF8">
        <w:rPr>
          <w:rStyle w:val="StyleUnderline"/>
        </w:rPr>
        <w:t xml:space="preserve"> </w:t>
      </w:r>
      <w:r w:rsidRPr="00C90B88">
        <w:rPr>
          <w:rStyle w:val="StyleUnderline"/>
          <w:highlight w:val="yellow"/>
        </w:rPr>
        <w:t>S</w:t>
      </w:r>
      <w:r w:rsidRPr="00A20DF8">
        <w:rPr>
          <w:rStyle w:val="StyleUnderline"/>
        </w:rPr>
        <w:t>tates</w:t>
      </w:r>
      <w:r w:rsidRPr="007813C6">
        <w:t>. Such perceptions have not been unique, uniform or timeless, yet, as Michael Shapiro observes, the process of making others foreign most commonly ensures their status as less-than-equal subjects. 76 Ikechi Mgbeoji argues that Western (particularly European) colonialism habitually propagated the truth that the only route for the non-West to become less inferior was to aspire to the standards of the West. 77 A comparable dynamic is revealed throughout the chapters that follow, through ingrained expectations that China must lessen its imagined inferiority by conforming to American expectations.</w:t>
      </w:r>
      <w:r w:rsidRPr="00956110">
        <w:t xml:space="preserve">In this sense, </w:t>
      </w:r>
      <w:r w:rsidRPr="00C90B88">
        <w:rPr>
          <w:rStyle w:val="StyleUnderline"/>
          <w:highlight w:val="yellow"/>
        </w:rPr>
        <w:t>American images of China have often been produced within a paternalistic structure, wherein the actions of the latter as the parental authority are understood to represent the best interests of the former</w:t>
      </w:r>
      <w:r w:rsidRPr="00A20DF8">
        <w:rPr>
          <w:rStyle w:val="StyleUnderline"/>
        </w:rPr>
        <w:t xml:space="preserve">. </w:t>
      </w:r>
      <w:r w:rsidRPr="00956110">
        <w:t xml:space="preserve">78 </w:t>
      </w:r>
      <w:r w:rsidRPr="00A20DF8">
        <w:rPr>
          <w:rStyle w:val="StyleUnderline"/>
        </w:rPr>
        <w:t>These enduring assumptions are</w:t>
      </w:r>
      <w:r w:rsidRPr="00956110">
        <w:t xml:space="preserve"> explained </w:t>
      </w:r>
      <w:r w:rsidRPr="00A20DF8">
        <w:rPr>
          <w:rStyle w:val="StyleUnderline"/>
        </w:rPr>
        <w:t>in part with reference to implicit American understandings of ‘exceptionalism’, and of the United States as a ‘redeemer nation’ with a responsibility to advance its Enlightenment values abroad</w:t>
      </w:r>
      <w:r w:rsidRPr="00956110">
        <w:t>. 79 American governmental papers, notes Bruce Kuklick, have always advanced a vision of the world rooted in Protestantism and the Enlightenment. 80 In this analysis, American exceptionalism is most emphatically demonstrated by the construction of China through negation, a strategy used to deny the history of foreign others and construct (or deconstruct) their geographies as a blank spaces, or tabula rasas, waiting to be filled. 81</w:t>
      </w:r>
    </w:p>
    <w:p w14:paraId="532CE3F6" w14:textId="77777777" w:rsidR="0005188F" w:rsidRPr="00054036" w:rsidRDefault="0005188F" w:rsidP="0005188F">
      <w:pPr>
        <w:pStyle w:val="Heading4"/>
      </w:pPr>
      <w:r w:rsidRPr="00054036">
        <w:t>The “China threat” paradigm only serves to expand the military industrial complex and cre</w:t>
      </w:r>
      <w:r>
        <w:t>ates a self-fulfilling prophecy</w:t>
      </w:r>
    </w:p>
    <w:p w14:paraId="7C32304D" w14:textId="77777777" w:rsidR="007308CB" w:rsidRDefault="0005188F" w:rsidP="007308CB">
      <w:r w:rsidRPr="00054036">
        <w:rPr>
          <w:rStyle w:val="Style13ptBold"/>
        </w:rPr>
        <w:t>Pan 12</w:t>
      </w:r>
      <w:r>
        <w:br/>
      </w:r>
      <w:r w:rsidRPr="00054036">
        <w:t>(Chengxin Pan, Deakin University, Australia, “Knowledge, Desire</w:t>
      </w:r>
      <w:r>
        <w:t xml:space="preserve"> and Power in Global Politics”, </w:t>
      </w:r>
      <w:r w:rsidRPr="00054036">
        <w:t>https://www.academia.edu/2023977/Knowledge_Desire_and_Power_in_Global_Politics_Western_Representations_of_Chinas_Rise, 2012) CJun</w:t>
      </w:r>
    </w:p>
    <w:p w14:paraId="2C73F54E" w14:textId="77777777" w:rsidR="0005188F" w:rsidRPr="00CD005C" w:rsidRDefault="0005188F" w:rsidP="007308CB">
      <w:pPr>
        <w:pStyle w:val="ListParagraph"/>
        <w:rPr>
          <w:rStyle w:val="Style13ptBold"/>
          <w:b w:val="0"/>
          <w:sz w:val="22"/>
        </w:rPr>
      </w:pPr>
      <w:r>
        <w:t xml:space="preserve">In Chapters 4 and 5, I probe into the nexus between knowledge, desire, and power in the ‘China threat’ paradigm and argue that the production of this particular body of knowledge has been linked to the political economy of fear. With a specific focus on the US, I will examine both </w:t>
      </w:r>
      <w:r w:rsidRPr="00506723">
        <w:rPr>
          <w:highlight w:val="yellow"/>
        </w:rPr>
        <w:t xml:space="preserve">how </w:t>
      </w:r>
      <w:r w:rsidRPr="00506723">
        <w:rPr>
          <w:rStyle w:val="Emphasis"/>
          <w:highlight w:val="yellow"/>
        </w:rPr>
        <w:t>the ‘China threat’ paradigm is integral to the functioning of the military-industrial complex and military Keynesianism</w:t>
      </w:r>
      <w:r w:rsidRPr="00506723">
        <w:rPr>
          <w:rStyle w:val="Emphasis"/>
        </w:rPr>
        <w:t>, and how military Keynesianism in turn contributes to the vibrancy of the ‘China threat’ knowledge industry.</w:t>
      </w:r>
      <w:r>
        <w:t xml:space="preserve"> In short, this knowledge is both in the service of power and underpinned by it. Furthermore, often taken as objective truth, </w:t>
      </w:r>
      <w:r w:rsidRPr="00506723">
        <w:rPr>
          <w:rStyle w:val="Emphasis"/>
          <w:highlight w:val="yellow"/>
        </w:rPr>
        <w:t>this paradigm informs a confrontational policy on China. By helping provoke</w:t>
      </w:r>
      <w:r w:rsidRPr="00506723">
        <w:rPr>
          <w:rStyle w:val="Emphasis"/>
        </w:rPr>
        <w:t xml:space="preserve"> nationalistic and realpolitik </w:t>
      </w:r>
      <w:r w:rsidRPr="00506723">
        <w:rPr>
          <w:rStyle w:val="Emphasis"/>
          <w:highlight w:val="yellow"/>
        </w:rPr>
        <w:t>responses from China</w:t>
      </w:r>
      <w:r w:rsidRPr="00506723">
        <w:rPr>
          <w:rStyle w:val="Emphasis"/>
        </w:rPr>
        <w:t xml:space="preserve">, such a policy makes the ‘China threat’ more likely in reality. In this way, as will be outlined in Chapter 5, </w:t>
      </w:r>
      <w:r w:rsidRPr="00506723">
        <w:rPr>
          <w:rStyle w:val="Emphasis"/>
          <w:highlight w:val="yellow"/>
        </w:rPr>
        <w:t>the ‘China threat’</w:t>
      </w:r>
      <w:r w:rsidRPr="00506723">
        <w:rPr>
          <w:rStyle w:val="Emphasis"/>
        </w:rPr>
        <w:t xml:space="preserve"> paradigm </w:t>
      </w:r>
      <w:r w:rsidRPr="00506723">
        <w:rPr>
          <w:rStyle w:val="Emphasis"/>
          <w:highlight w:val="yellow"/>
        </w:rPr>
        <w:t>can become a self-fulfilling prophecy.</w:t>
      </w:r>
      <w:r>
        <w:rPr>
          <w:rStyle w:val="Emphasis"/>
        </w:rPr>
        <w:t xml:space="preserve"> </w:t>
      </w:r>
      <w:r>
        <w:t xml:space="preserve">Chapters 6 and 7 then turn to the ‘China opportunity’ paradigm. In Chapter 6, I argue that although </w:t>
      </w:r>
      <w:r w:rsidRPr="00506723">
        <w:rPr>
          <w:rStyle w:val="StyleUnderline"/>
          <w:highlight w:val="yellow"/>
        </w:rPr>
        <w:t>the ‘China opportunity’ imagery</w:t>
      </w:r>
      <w:r w:rsidRPr="00506723">
        <w:rPr>
          <w:rStyle w:val="StyleUnderline"/>
        </w:rPr>
        <w:t xml:space="preserve"> often justifies a policy of engagement, its built-in normative objective of converting China </w:t>
      </w:r>
      <w:r w:rsidRPr="00506723">
        <w:rPr>
          <w:rStyle w:val="StyleUnderline"/>
          <w:highlight w:val="yellow"/>
        </w:rPr>
        <w:t>is ultimately a false promise, which sets itself up for eventual disillusionment.</w:t>
      </w:r>
      <w:r w:rsidRPr="00506723">
        <w:rPr>
          <w:rStyle w:val="StyleUnderline"/>
        </w:rPr>
        <w:t xml:space="preserve"> In Chapter 7, I will examine how this ‘China opportunity’-induced disillusionment is partly complicit in the recent hardline turn in Western policy on China.</w:t>
      </w:r>
      <w:r>
        <w:t xml:space="preserve"> Chapter 8 concludes with a discussion on what China knowledge (and IR knowledge in general) means and entails epistemologically and methodologically. On the one hand, it urges China watchers to critically reflect on both the Western self-imagination upon which their China knowledge is predicated and the political economies of their knowledge production and application. On the other hand, it stresses the need to engage with Chinese subjectivities and discourses through ongoing dialogue. Together, it gestures towards a more self-conscious, ethically responsible way of knowing China as a being-in-the-world. Though the book does not prescribe any concrete advice to policy makers on how to make better China policy, some broad policy implications of this study should become clearer as one reads through. </w:t>
      </w:r>
    </w:p>
    <w:p w14:paraId="77968A93" w14:textId="77777777" w:rsidR="0005188F" w:rsidRPr="00964C6D" w:rsidRDefault="0005188F" w:rsidP="0005188F">
      <w:pPr>
        <w:pStyle w:val="Heading4"/>
      </w:pPr>
      <w:r w:rsidRPr="00964C6D">
        <w:t xml:space="preserve">The china threat is one borne out of necessity as US strategic planners need to justify their existence – the scenario depicted by the aff is not reality but a self reflection of United States imperil past </w:t>
      </w:r>
    </w:p>
    <w:p w14:paraId="654F100D" w14:textId="77777777" w:rsidR="0005188F" w:rsidRPr="00E746A5" w:rsidRDefault="0005188F" w:rsidP="0005188F">
      <w:pPr>
        <w:rPr>
          <w:b/>
          <w:bCs/>
          <w:sz w:val="26"/>
        </w:rPr>
      </w:pPr>
      <w:r>
        <w:rPr>
          <w:rStyle w:val="Style13ptBold"/>
        </w:rPr>
        <w:t xml:space="preserve">Pan 12 </w:t>
      </w:r>
      <w:r>
        <w:t>Chengxin Pan, Senior Lecturer in International Relations, Deakin University, Australia, “Knowledge, Desire and Power in Global Politics Western Representations of China’s Rise” 2012, Pg 48 - 51</w:t>
      </w:r>
    </w:p>
    <w:p w14:paraId="2527BD3B" w14:textId="77777777" w:rsidR="0005188F" w:rsidRDefault="0005188F" w:rsidP="007308CB">
      <w:pPr>
        <w:pStyle w:val="ListParagraph"/>
        <w:rPr>
          <w:rStyle w:val="StyleUnderline"/>
        </w:rPr>
      </w:pPr>
      <w:r w:rsidRPr="00012F4F">
        <w:rPr>
          <w:rStyle w:val="StyleUnderline"/>
        </w:rPr>
        <w:t>The ‘</w:t>
      </w:r>
      <w:r w:rsidRPr="00955782">
        <w:rPr>
          <w:rStyle w:val="StyleUnderline"/>
          <w:highlight w:val="cyan"/>
        </w:rPr>
        <w:t>China threat’</w:t>
      </w:r>
      <w:r w:rsidRPr="00012F4F">
        <w:rPr>
          <w:rStyle w:val="StyleUnderline"/>
        </w:rPr>
        <w:t xml:space="preserve"> paradigm </w:t>
      </w:r>
      <w:r w:rsidRPr="00955782">
        <w:rPr>
          <w:rStyle w:val="StyleUnderline"/>
          <w:highlight w:val="cyan"/>
        </w:rPr>
        <w:t>is a</w:t>
      </w:r>
      <w:r w:rsidRPr="00012F4F">
        <w:rPr>
          <w:rStyle w:val="StyleUnderline"/>
        </w:rPr>
        <w:t xml:space="preserve"> </w:t>
      </w:r>
      <w:r w:rsidRPr="00955782">
        <w:rPr>
          <w:rStyle w:val="StyleUnderline"/>
          <w:highlight w:val="cyan"/>
        </w:rPr>
        <w:t>discursive construct</w:t>
      </w:r>
      <w:r w:rsidRPr="00012F4F">
        <w:rPr>
          <w:rStyle w:val="StyleUnderline"/>
        </w:rPr>
        <w:t xml:space="preserve"> closely </w:t>
      </w:r>
      <w:r w:rsidRPr="00955782">
        <w:rPr>
          <w:rStyle w:val="StyleUnderline"/>
          <w:highlight w:val="cyan"/>
        </w:rPr>
        <w:t>linked with</w:t>
      </w:r>
      <w:r w:rsidRPr="00E746A5">
        <w:rPr>
          <w:sz w:val="16"/>
        </w:rPr>
        <w:t xml:space="preserve"> Western/</w:t>
      </w:r>
      <w:r w:rsidRPr="00955782">
        <w:rPr>
          <w:rStyle w:val="StyleUnderline"/>
          <w:highlight w:val="cyan"/>
        </w:rPr>
        <w:t>American</w:t>
      </w:r>
      <w:r w:rsidRPr="00012F4F">
        <w:rPr>
          <w:rStyle w:val="StyleUnderline"/>
        </w:rPr>
        <w:t xml:space="preserve"> colonial desire and </w:t>
      </w:r>
      <w:r w:rsidRPr="00955782">
        <w:rPr>
          <w:rStyle w:val="StyleUnderline"/>
          <w:highlight w:val="cyan"/>
        </w:rPr>
        <w:t>historical experience. It reflects the</w:t>
      </w:r>
      <w:r w:rsidRPr="00012F4F">
        <w:rPr>
          <w:rStyle w:val="StyleUnderline"/>
        </w:rPr>
        <w:t xml:space="preserve"> inability or at least </w:t>
      </w:r>
      <w:r w:rsidRPr="00955782">
        <w:rPr>
          <w:rStyle w:val="StyleUnderline"/>
          <w:highlight w:val="cyan"/>
        </w:rPr>
        <w:t>unwillingness of</w:t>
      </w:r>
      <w:r w:rsidRPr="00012F4F">
        <w:rPr>
          <w:rStyle w:val="StyleUnderline"/>
        </w:rPr>
        <w:t xml:space="preserve"> the </w:t>
      </w:r>
      <w:r w:rsidRPr="00E746A5">
        <w:rPr>
          <w:sz w:val="16"/>
        </w:rPr>
        <w:t>Western/</w:t>
      </w:r>
      <w:r w:rsidRPr="00955782">
        <w:rPr>
          <w:rStyle w:val="StyleUnderline"/>
          <w:highlight w:val="cyan"/>
        </w:rPr>
        <w:t>America</w:t>
      </w:r>
      <w:r w:rsidRPr="00012F4F">
        <w:rPr>
          <w:rStyle w:val="StyleUnderline"/>
        </w:rPr>
        <w:t xml:space="preserve">n self </w:t>
      </w:r>
      <w:r w:rsidRPr="00955782">
        <w:rPr>
          <w:rStyle w:val="StyleUnderline"/>
          <w:highlight w:val="cyan"/>
        </w:rPr>
        <w:t>to make sense of China beyond</w:t>
      </w:r>
      <w:r w:rsidRPr="00012F4F">
        <w:rPr>
          <w:rStyle w:val="StyleUnderline"/>
        </w:rPr>
        <w:t xml:space="preserve"> their own fear and </w:t>
      </w:r>
      <w:r w:rsidRPr="00955782">
        <w:rPr>
          <w:rStyle w:val="StyleUnderline"/>
          <w:highlight w:val="cyan"/>
        </w:rPr>
        <w:t>realpolitik</w:t>
      </w:r>
      <w:r w:rsidRPr="00012F4F">
        <w:rPr>
          <w:rStyle w:val="StyleUnderline"/>
        </w:rPr>
        <w:t xml:space="preserve"> trajectories</w:t>
      </w:r>
      <w:r w:rsidRPr="00E746A5">
        <w:rPr>
          <w:sz w:val="16"/>
        </w:rPr>
        <w:t xml:space="preserve">. In doing so, </w:t>
      </w:r>
      <w:r w:rsidRPr="00955782">
        <w:rPr>
          <w:rStyle w:val="StyleUnderline"/>
          <w:highlight w:val="cyan"/>
        </w:rPr>
        <w:t>its</w:t>
      </w:r>
      <w:r w:rsidRPr="00012F4F">
        <w:rPr>
          <w:rStyle w:val="StyleUnderline"/>
        </w:rPr>
        <w:t xml:space="preserve"> </w:t>
      </w:r>
      <w:r w:rsidRPr="00955782">
        <w:rPr>
          <w:rStyle w:val="StyleUnderline"/>
          <w:highlight w:val="cyan"/>
        </w:rPr>
        <w:t xml:space="preserve">ethnocentric representation </w:t>
      </w:r>
      <w:r w:rsidRPr="00955782">
        <w:rPr>
          <w:rStyle w:val="StyleUnderline"/>
        </w:rPr>
        <w:t xml:space="preserve">of China </w:t>
      </w:r>
      <w:r w:rsidRPr="00955782">
        <w:rPr>
          <w:rStyle w:val="StyleUnderline"/>
          <w:highlight w:val="cyan"/>
        </w:rPr>
        <w:t xml:space="preserve">provides the West with </w:t>
      </w:r>
      <w:r w:rsidRPr="00955782">
        <w:rPr>
          <w:rStyle w:val="StyleUnderline"/>
        </w:rPr>
        <w:t xml:space="preserve">a measure </w:t>
      </w:r>
      <w:r w:rsidRPr="00955782">
        <w:rPr>
          <w:rStyle w:val="StyleUnderline"/>
          <w:highlight w:val="cyan"/>
        </w:rPr>
        <w:t>of strategic familiarity</w:t>
      </w:r>
      <w:r w:rsidRPr="00012F4F">
        <w:rPr>
          <w:rStyle w:val="StyleUnderline"/>
        </w:rPr>
        <w:t xml:space="preserve"> and moral certainty, thus </w:t>
      </w:r>
      <w:r w:rsidRPr="00955782">
        <w:rPr>
          <w:rStyle w:val="StyleUnderline"/>
          <w:highlight w:val="cyan"/>
        </w:rPr>
        <w:t>reaffirming</w:t>
      </w:r>
      <w:r w:rsidRPr="00012F4F">
        <w:rPr>
          <w:rStyle w:val="StyleUnderline"/>
        </w:rPr>
        <w:t xml:space="preserve"> the </w:t>
      </w:r>
      <w:r w:rsidRPr="00955782">
        <w:rPr>
          <w:rStyle w:val="StyleUnderline"/>
          <w:highlight w:val="cyan"/>
        </w:rPr>
        <w:t>self-imagination</w:t>
      </w:r>
      <w:r w:rsidRPr="00012F4F">
        <w:rPr>
          <w:rStyle w:val="StyleUnderline"/>
        </w:rPr>
        <w:t xml:space="preserve"> of the West.</w:t>
      </w:r>
      <w:r w:rsidRPr="00E746A5">
        <w:rPr>
          <w:sz w:val="16"/>
        </w:rPr>
        <w:t xml:space="preserve">  </w:t>
      </w:r>
      <w:r w:rsidRPr="00012F4F">
        <w:rPr>
          <w:rStyle w:val="StyleUnderline"/>
        </w:rPr>
        <w:t>The imagination of an external ‘threat’ or Other has long been instrumental to the formation and maintenance of self-identity</w:t>
      </w:r>
      <w:r w:rsidRPr="00E746A5">
        <w:rPr>
          <w:sz w:val="16"/>
        </w:rPr>
        <w:t xml:space="preserve">.31 In the logic of what Michael Hardt and Antonio Negri call ‘colonialist representations’, the difference of the Other, first having been pushed to the extreme, ‘can be inverted in a second moment as the foundation of the Self. In other words, the evil, barbarity, and licentiousness of the colonized Other are what make possible the goodness, civility, and propriety of the European Self’. They go on to say that ‘Only through opposition to the colonized does the metropolitan subject really become itself’.32 The threatening imagery of ‘wilderness’ in the early periods of American nation-building served a similar purpose in that it helped maintain America’s ‘New World mythology’. As James Robertson notes, ‘there is no New World without wilderness. If we are to be true Americans (and thus part of that New World and its destiny), there must be wilderness. The symbol is an imperative for our real world’.33 </w:t>
      </w:r>
      <w:r w:rsidRPr="00012F4F">
        <w:rPr>
          <w:rStyle w:val="StyleUnderline"/>
        </w:rPr>
        <w:t>The construction of self-identity through the discourses of threat, Otherness and wilderness perhaps culminated in the poetics and politics of the Cold War, ‘an important moment in the (re)production of American identity’</w:t>
      </w:r>
      <w:r w:rsidRPr="00E746A5">
        <w:rPr>
          <w:sz w:val="16"/>
        </w:rPr>
        <w:t xml:space="preserve">.34 In this process, </w:t>
      </w:r>
      <w:r w:rsidRPr="00955782">
        <w:rPr>
          <w:rStyle w:val="StyleUnderline"/>
          <w:highlight w:val="cyan"/>
        </w:rPr>
        <w:t xml:space="preserve">discourses of </w:t>
      </w:r>
      <w:r w:rsidRPr="00955782">
        <w:rPr>
          <w:rStyle w:val="Emphasis"/>
          <w:highlight w:val="cyan"/>
        </w:rPr>
        <w:t>i</w:t>
      </w:r>
      <w:r w:rsidRPr="00012F4F">
        <w:rPr>
          <w:rStyle w:val="StyleUnderline"/>
        </w:rPr>
        <w:t xml:space="preserve">nternational </w:t>
      </w:r>
      <w:r w:rsidRPr="00955782">
        <w:rPr>
          <w:rStyle w:val="Emphasis"/>
          <w:highlight w:val="cyan"/>
        </w:rPr>
        <w:t>r</w:t>
      </w:r>
      <w:r w:rsidRPr="00012F4F">
        <w:rPr>
          <w:rStyle w:val="StyleUnderline"/>
        </w:rPr>
        <w:t xml:space="preserve">elations and foreign policy played a central role. They </w:t>
      </w:r>
      <w:r w:rsidRPr="00955782">
        <w:rPr>
          <w:rStyle w:val="StyleUnderline"/>
          <w:highlight w:val="cyan"/>
        </w:rPr>
        <w:t>helped</w:t>
      </w:r>
      <w:r w:rsidRPr="00012F4F">
        <w:rPr>
          <w:rStyle w:val="StyleUnderline"/>
        </w:rPr>
        <w:t xml:space="preserve"> </w:t>
      </w:r>
      <w:r w:rsidRPr="00955782">
        <w:rPr>
          <w:rStyle w:val="StyleUnderline"/>
          <w:highlight w:val="cyan"/>
        </w:rPr>
        <w:t>create</w:t>
      </w:r>
      <w:r w:rsidRPr="00012F4F">
        <w:rPr>
          <w:rStyle w:val="StyleUnderline"/>
        </w:rPr>
        <w:t xml:space="preserve"> and police boundaries and </w:t>
      </w:r>
      <w:r w:rsidRPr="00955782">
        <w:rPr>
          <w:rStyle w:val="StyleUnderline"/>
          <w:highlight w:val="cyan"/>
        </w:rPr>
        <w:t>Otherness so</w:t>
      </w:r>
      <w:r w:rsidRPr="00012F4F">
        <w:rPr>
          <w:rStyle w:val="StyleUnderline"/>
        </w:rPr>
        <w:t xml:space="preserve"> </w:t>
      </w:r>
      <w:r w:rsidRPr="00955782">
        <w:rPr>
          <w:rStyle w:val="StyleUnderline"/>
          <w:highlight w:val="cyan"/>
        </w:rPr>
        <w:t>that a unified self could be identified</w:t>
      </w:r>
      <w:r w:rsidRPr="00012F4F">
        <w:rPr>
          <w:rStyle w:val="StyleUnderline"/>
        </w:rPr>
        <w:t xml:space="preserve"> and protected</w:t>
      </w:r>
      <w:r w:rsidRPr="00E746A5">
        <w:rPr>
          <w:sz w:val="16"/>
        </w:rPr>
        <w:t>. As Campbell notes, ‘</w:t>
      </w:r>
      <w:r w:rsidRPr="00955782">
        <w:rPr>
          <w:rStyle w:val="Emphasis"/>
          <w:highlight w:val="cyan"/>
        </w:rPr>
        <w:t>The</w:t>
      </w:r>
      <w:r w:rsidRPr="00012F4F">
        <w:rPr>
          <w:rStyle w:val="Emphasis"/>
        </w:rPr>
        <w:t xml:space="preserve"> constant </w:t>
      </w:r>
      <w:r w:rsidRPr="00955782">
        <w:rPr>
          <w:rStyle w:val="Emphasis"/>
          <w:highlight w:val="cyan"/>
        </w:rPr>
        <w:t>articulation of</w:t>
      </w:r>
      <w:r w:rsidRPr="00012F4F">
        <w:rPr>
          <w:rStyle w:val="Emphasis"/>
        </w:rPr>
        <w:t xml:space="preserve"> </w:t>
      </w:r>
      <w:r w:rsidRPr="00955782">
        <w:rPr>
          <w:rStyle w:val="Emphasis"/>
          <w:highlight w:val="cyan"/>
        </w:rPr>
        <w:t>danger</w:t>
      </w:r>
      <w:r w:rsidRPr="00012F4F">
        <w:rPr>
          <w:rStyle w:val="Emphasis"/>
        </w:rPr>
        <w:t xml:space="preserve"> through foreign policy is thus not a threat to a state’s identity or existence: it </w:t>
      </w:r>
      <w:r w:rsidRPr="00955782">
        <w:rPr>
          <w:rStyle w:val="Emphasis"/>
          <w:highlight w:val="cyan"/>
        </w:rPr>
        <w:t>is its condition of possibility</w:t>
      </w:r>
      <w:r w:rsidRPr="00E746A5">
        <w:rPr>
          <w:sz w:val="16"/>
        </w:rPr>
        <w:t>. While the objects of concern change over time, the techniques and exclusions by which those objects are constituted as dangers persist’.35 In this sense, although the Cold War was a pivotal moment in the Western/American construction of threat, such a discursive practice is not confined to the Cold War.36 It is, as noted before, embedded in the modern quest for certainty, and the Cold War mentality is only a historically specific manifestation of that ongoing modern colonial desire.  Not surprisingly then, the Cold War’s end did little to disrupt the discursive ritual of constructing Otherness. If anything, the fall of the Berlin Wall and the demise of the ‘Evil Empire’ demanded more threats, simply because their very absence would become a threat to the coherence and unity of the West/the US. Without clearly identifiable enemies, ‘there can be no overarching ontology of security, no shared identity differentiating the national self from threatening others, no consensus on what—if anything— should be done’. 37 For this reason, Mearsheimer quite accurately predicted that ‘we will soon miss the Cold War’.38 Mearsheimer’s prediction certainly rang true within a number of US government agencies and institutions, most notably the Pentagon and the Central Intelligence Agency (CIA), whose very identity and institutional certainty had hinged on fighting the Cold War Communist ‘Other’</w:t>
      </w:r>
      <w:r w:rsidRPr="00012F4F">
        <w:rPr>
          <w:rStyle w:val="StyleUnderline"/>
        </w:rPr>
        <w:t>. If the ‘Communist threat’ no longer existed, the Pentagon would find it a lot harder to justify its massive military spending,</w:t>
      </w:r>
      <w:r w:rsidRPr="00E746A5">
        <w:rPr>
          <w:sz w:val="16"/>
        </w:rPr>
        <w:t xml:space="preserve"> if not its very raison d’être. More importantly, if history had indeed been won and there was little left to fight for, would the moral leadership of the US ‘as a force for good in the world’ still be in demand?39 In the words of Huntington: ‘</w:t>
      </w:r>
      <w:r w:rsidRPr="00012F4F">
        <w:rPr>
          <w:rStyle w:val="StyleUnderline"/>
        </w:rPr>
        <w:t>if there is no evil empire out there threatening those principles, what indeed does it mean to be an American, and what becomes of American national interests</w:t>
      </w:r>
      <w:r w:rsidRPr="00E746A5">
        <w:rPr>
          <w:sz w:val="16"/>
        </w:rPr>
        <w:t xml:space="preserve">?’40 </w:t>
      </w:r>
      <w:r w:rsidRPr="00012F4F">
        <w:rPr>
          <w:rStyle w:val="StyleUnderline"/>
        </w:rPr>
        <w:t>Would the West, a ‘highly artificial’ construct, be able to survive?41 Worse still, might the rest of the world, now no longer in need of the ‘indispensable nation’, break loose or even turn around and resent the latter’s hegemony?</w:t>
      </w:r>
      <w:r w:rsidRPr="00E746A5">
        <w:rPr>
          <w:sz w:val="16"/>
        </w:rPr>
        <w:t xml:space="preserve"> In this context, </w:t>
      </w:r>
      <w:r w:rsidRPr="00E94582">
        <w:rPr>
          <w:rStyle w:val="Emphasis"/>
          <w:highlight w:val="cyan"/>
        </w:rPr>
        <w:t>it became imperative for</w:t>
      </w:r>
      <w:r w:rsidRPr="00012F4F">
        <w:rPr>
          <w:rStyle w:val="Emphasis"/>
        </w:rPr>
        <w:t xml:space="preserve"> </w:t>
      </w:r>
      <w:r w:rsidRPr="00E94582">
        <w:rPr>
          <w:rStyle w:val="Emphasis"/>
          <w:highlight w:val="cyan"/>
        </w:rPr>
        <w:t>the West to</w:t>
      </w:r>
      <w:r w:rsidRPr="00012F4F">
        <w:rPr>
          <w:rStyle w:val="Emphasis"/>
        </w:rPr>
        <w:t xml:space="preserve"> continue </w:t>
      </w:r>
      <w:r w:rsidRPr="00E94582">
        <w:rPr>
          <w:rStyle w:val="Emphasis"/>
          <w:highlight w:val="cyan"/>
        </w:rPr>
        <w:t>invok</w:t>
      </w:r>
      <w:r w:rsidRPr="00012F4F">
        <w:rPr>
          <w:rStyle w:val="Emphasis"/>
        </w:rPr>
        <w:t xml:space="preserve">ing </w:t>
      </w:r>
      <w:r w:rsidRPr="00E94582">
        <w:rPr>
          <w:rStyle w:val="Emphasis"/>
          <w:highlight w:val="cyan"/>
        </w:rPr>
        <w:t>threat</w:t>
      </w:r>
      <w:r w:rsidRPr="00012F4F">
        <w:rPr>
          <w:rStyle w:val="Emphasis"/>
        </w:rPr>
        <w:t xml:space="preserve">, </w:t>
      </w:r>
      <w:r w:rsidRPr="00E94582">
        <w:rPr>
          <w:rStyle w:val="Emphasis"/>
          <w:highlight w:val="cyan"/>
        </w:rPr>
        <w:t>which would</w:t>
      </w:r>
      <w:r w:rsidRPr="00012F4F">
        <w:rPr>
          <w:rStyle w:val="Emphasis"/>
        </w:rPr>
        <w:t xml:space="preserve"> also </w:t>
      </w:r>
      <w:r w:rsidRPr="00E94582">
        <w:rPr>
          <w:rStyle w:val="Emphasis"/>
          <w:highlight w:val="cyan"/>
        </w:rPr>
        <w:t>help counter the</w:t>
      </w:r>
      <w:r w:rsidRPr="00012F4F">
        <w:rPr>
          <w:rStyle w:val="Emphasis"/>
        </w:rPr>
        <w:t xml:space="preserve"> internal </w:t>
      </w:r>
      <w:r w:rsidRPr="00E94582">
        <w:rPr>
          <w:rStyle w:val="Emphasis"/>
          <w:highlight w:val="cyan"/>
        </w:rPr>
        <w:t>danger of ‘declining strength</w:t>
      </w:r>
      <w:r w:rsidRPr="00012F4F">
        <w:rPr>
          <w:rStyle w:val="Emphasis"/>
        </w:rPr>
        <w:t>, flagging will and confusion about our role in the world’</w:t>
      </w:r>
      <w:r w:rsidRPr="00E746A5">
        <w:rPr>
          <w:sz w:val="16"/>
        </w:rPr>
        <w:t xml:space="preserve">. 42 Hence the persistent colonial desire for a threatening Other, which by now is not only a source of paranoia, but also one of secret fascination. Clearly mindful of this Western paradoxical affection for enemy, Georgi </w:t>
      </w:r>
      <w:r w:rsidRPr="00012F4F">
        <w:rPr>
          <w:rStyle w:val="StyleUnderline"/>
        </w:rPr>
        <w:t>Arbatov</w:t>
      </w:r>
      <w:r w:rsidRPr="00E746A5">
        <w:rPr>
          <w:sz w:val="16"/>
        </w:rPr>
        <w:t xml:space="preserve">, Director of a Moscow think tank, </w:t>
      </w:r>
      <w:r w:rsidRPr="00012F4F">
        <w:rPr>
          <w:rStyle w:val="StyleUnderline"/>
        </w:rPr>
        <w:t xml:space="preserve">told a US audience </w:t>
      </w:r>
      <w:r w:rsidRPr="00E746A5">
        <w:rPr>
          <w:sz w:val="16"/>
        </w:rPr>
        <w:t>the year before the collapse of the Berlin Wall: ‘</w:t>
      </w:r>
      <w:r w:rsidRPr="00012F4F">
        <w:rPr>
          <w:rStyle w:val="StyleUnderline"/>
        </w:rPr>
        <w:t>We are going to do something terrible to you—</w:t>
      </w:r>
      <w:r w:rsidRPr="00012F4F">
        <w:rPr>
          <w:rStyle w:val="Emphasis"/>
        </w:rPr>
        <w:t>we are going to deprive you of an enemy’</w:t>
      </w:r>
      <w:r w:rsidRPr="00E746A5">
        <w:rPr>
          <w:sz w:val="16"/>
        </w:rPr>
        <w:t xml:space="preserve">.43 Arbatov was no doubt correct to imply that for the US living without an identity-defining enemy would be terrible indeed, but he only got half right. For the ‘enemy’ qua enemy to the US is often not determined by that ‘enemy’ itself. Rather, as noted before, it is primarily a category in the colonial desire built into the modern American selfimagination. Consequently, ‘To prove that we are menaced is of course unnecessary… it is enough that we feel menaced’.44 That is, it is not up to the ‘enemy’ to decide whether or not it can cease to be an enemy. While the USSR as a specific threat might have gone, the ‘emotional substitute’ of fear in the Western/American self-imagination lived on, always eager and able to find its next monster to destroy.  As a consequence, </w:t>
      </w:r>
      <w:r w:rsidRPr="00012F4F">
        <w:rPr>
          <w:rStyle w:val="StyleUnderline"/>
        </w:rPr>
        <w:t>the post-Cold War period witnessed a proliferation of freshly minted threats</w:t>
      </w:r>
      <w:r w:rsidRPr="00E746A5">
        <w:rPr>
          <w:sz w:val="16"/>
        </w:rPr>
        <w:t xml:space="preserve">, ranging from Robert Kaplan’s famous ‘Coming Anarchy’ thesis through Mearsheimer’s ‘Back to the Future’ scenario to Huntington’s ‘clash of civilizations’ prediction. 45 Meanwhile the emergence of the Iraq threat in the waning days of the Cold War temporarily allowed George Bush Snr. to regain ‘a whole plateful of clarity’ about ‘good and evil, right and wrong’.46 Yet, </w:t>
      </w:r>
      <w:r w:rsidRPr="00012F4F">
        <w:rPr>
          <w:rStyle w:val="StyleUnderline"/>
        </w:rPr>
        <w:t xml:space="preserve">for many anxious strategic planners, </w:t>
      </w:r>
      <w:r w:rsidRPr="00E94582">
        <w:rPr>
          <w:rStyle w:val="StyleUnderline"/>
          <w:highlight w:val="cyan"/>
        </w:rPr>
        <w:t>to best demonstrate why the US should remain</w:t>
      </w:r>
      <w:r w:rsidRPr="00012F4F">
        <w:rPr>
          <w:rStyle w:val="StyleUnderline"/>
        </w:rPr>
        <w:t xml:space="preserve"> </w:t>
      </w:r>
      <w:r w:rsidRPr="00E94582">
        <w:rPr>
          <w:rStyle w:val="StyleUnderline"/>
          <w:highlight w:val="cyan"/>
        </w:rPr>
        <w:t>an indispensable nation</w:t>
      </w:r>
      <w:r w:rsidRPr="00E746A5">
        <w:rPr>
          <w:sz w:val="16"/>
          <w:highlight w:val="cyan"/>
        </w:rPr>
        <w:t xml:space="preserve">, </w:t>
      </w:r>
      <w:r w:rsidRPr="00E94582">
        <w:rPr>
          <w:rStyle w:val="Emphasis"/>
          <w:highlight w:val="cyan"/>
        </w:rPr>
        <w:t>the most indispensable enemy had to be China</w:t>
      </w:r>
      <w:r w:rsidRPr="00E746A5">
        <w:rPr>
          <w:sz w:val="16"/>
        </w:rPr>
        <w:t xml:space="preserve">. </w:t>
      </w:r>
      <w:r w:rsidRPr="00E94582">
        <w:rPr>
          <w:rStyle w:val="StyleUnderline"/>
          <w:highlight w:val="cyan"/>
        </w:rPr>
        <w:t>The</w:t>
      </w:r>
      <w:r w:rsidRPr="00012F4F">
        <w:rPr>
          <w:rStyle w:val="StyleUnderline"/>
        </w:rPr>
        <w:t xml:space="preserve"> ‘</w:t>
      </w:r>
      <w:r w:rsidRPr="00E94582">
        <w:rPr>
          <w:rStyle w:val="StyleUnderline"/>
          <w:highlight w:val="cyan"/>
        </w:rPr>
        <w:t>beauty’ of this</w:t>
      </w:r>
      <w:r w:rsidRPr="00012F4F">
        <w:rPr>
          <w:rStyle w:val="StyleUnderline"/>
        </w:rPr>
        <w:t xml:space="preserve"> mega threat </w:t>
      </w:r>
      <w:r w:rsidRPr="00E94582">
        <w:rPr>
          <w:rStyle w:val="StyleUnderline"/>
          <w:highlight w:val="cyan"/>
        </w:rPr>
        <w:t>lies in its apparent ability to satisfy the colonial desire of Western</w:t>
      </w:r>
      <w:r w:rsidRPr="00012F4F">
        <w:rPr>
          <w:rStyle w:val="StyleUnderline"/>
        </w:rPr>
        <w:t xml:space="preserve">/American </w:t>
      </w:r>
      <w:r w:rsidRPr="00E94582">
        <w:rPr>
          <w:rStyle w:val="StyleUnderline"/>
          <w:highlight w:val="cyan"/>
        </w:rPr>
        <w:t>self on</w:t>
      </w:r>
      <w:r w:rsidRPr="00012F4F">
        <w:rPr>
          <w:rStyle w:val="StyleUnderline"/>
        </w:rPr>
        <w:t xml:space="preserve"> both </w:t>
      </w:r>
      <w:r w:rsidRPr="00E94582">
        <w:rPr>
          <w:rStyle w:val="StyleUnderline"/>
          <w:highlight w:val="cyan"/>
        </w:rPr>
        <w:t>strategic</w:t>
      </w:r>
      <w:r w:rsidRPr="00012F4F">
        <w:rPr>
          <w:rStyle w:val="StyleUnderline"/>
        </w:rPr>
        <w:t xml:space="preserve"> </w:t>
      </w:r>
      <w:r w:rsidRPr="00E94582">
        <w:rPr>
          <w:rStyle w:val="StyleUnderline"/>
          <w:highlight w:val="cyan"/>
        </w:rPr>
        <w:t>and moral grounds</w:t>
      </w:r>
      <w:r w:rsidRPr="00012F4F">
        <w:rPr>
          <w:rStyle w:val="StyleUnderline"/>
        </w:rPr>
        <w:t xml:space="preserve">. </w:t>
      </w:r>
      <w:r w:rsidRPr="00E746A5">
        <w:rPr>
          <w:sz w:val="16"/>
        </w:rPr>
        <w:t xml:space="preserve">Strategically, </w:t>
      </w:r>
      <w:r w:rsidRPr="00012F4F">
        <w:rPr>
          <w:rStyle w:val="StyleUnderline"/>
        </w:rPr>
        <w:t>China’s vast size would be the most obvious and convenient justification for the often expensive strategic programmes pursued by Washington.</w:t>
      </w:r>
      <w:r w:rsidRPr="00E746A5">
        <w:rPr>
          <w:sz w:val="16"/>
        </w:rPr>
        <w:t xml:space="preserve"> This was true even in the midst of the Cold War when America’s main obsession was with the Soviet Union. In 1967, President Lyndon B. Johnson ordered his Secretary of Defense Robert McNamara to build an antiballistic-missile (ABM) system. McNamara was personally opposed to such a system, believing that it could be easily countered by a slight increase in the number of Soviet offensive missiles. But unable to challenge the President’s order, McNamara gave a speech, which, after stating all the reasons why an ABM was a bad idea, concluded that the US still needed one to defend against an attack by China. Assistant Secretary of Defense Paul Warnke walked into McNamara’s office later that day and asked, ‘China bomb, Bob?’ McNamara simply replied: ‘What else am I going to blame it on?’47 </w:t>
      </w:r>
      <w:r w:rsidRPr="00012F4F">
        <w:rPr>
          <w:rStyle w:val="StyleUnderline"/>
        </w:rPr>
        <w:t xml:space="preserve">The end of the Cold War has only further cemented China’s role as the indispensable threat. Representing a most suitable strategic target for the tools at hand, </w:t>
      </w:r>
      <w:r w:rsidRPr="00E94582">
        <w:rPr>
          <w:rStyle w:val="StyleUnderline"/>
          <w:highlight w:val="cyan"/>
        </w:rPr>
        <w:t>China</w:t>
      </w:r>
      <w:r w:rsidRPr="00012F4F">
        <w:rPr>
          <w:rStyle w:val="StyleUnderline"/>
        </w:rPr>
        <w:t>,</w:t>
      </w:r>
      <w:r w:rsidRPr="00E746A5">
        <w:rPr>
          <w:sz w:val="16"/>
        </w:rPr>
        <w:t xml:space="preserve"> as Bruce Cumings explains, </w:t>
      </w:r>
      <w:r w:rsidRPr="00E94582">
        <w:rPr>
          <w:rStyle w:val="StyleUnderline"/>
          <w:highlight w:val="cyan"/>
        </w:rPr>
        <w:t>has</w:t>
      </w:r>
      <w:r w:rsidRPr="00012F4F">
        <w:rPr>
          <w:rStyle w:val="StyleUnderline"/>
        </w:rPr>
        <w:t xml:space="preserve"> basically </w:t>
      </w:r>
      <w:r w:rsidRPr="00E94582">
        <w:rPr>
          <w:rStyle w:val="StyleUnderline"/>
          <w:highlight w:val="cyan"/>
        </w:rPr>
        <w:t>become ‘a metaphor for an enormously expensive Pentagon that has lost its bearings</w:t>
      </w:r>
      <w:r w:rsidRPr="00012F4F">
        <w:rPr>
          <w:rStyle w:val="StyleUnderline"/>
        </w:rPr>
        <w:t xml:space="preserve"> [since the end of the Cold War] </w:t>
      </w:r>
      <w:r w:rsidRPr="00E94582">
        <w:rPr>
          <w:rStyle w:val="StyleUnderline"/>
          <w:highlight w:val="cyan"/>
        </w:rPr>
        <w:t>and</w:t>
      </w:r>
      <w:r w:rsidRPr="00012F4F">
        <w:rPr>
          <w:rStyle w:val="StyleUnderline"/>
        </w:rPr>
        <w:t xml:space="preserve"> that </w:t>
      </w:r>
      <w:r w:rsidRPr="00E94582">
        <w:rPr>
          <w:rStyle w:val="StyleUnderline"/>
          <w:highlight w:val="cyan"/>
        </w:rPr>
        <w:t>requires a formidable “renegade state” to define its mission</w:t>
      </w:r>
      <w:r w:rsidRPr="00012F4F">
        <w:rPr>
          <w:rStyle w:val="StyleUnderline"/>
        </w:rPr>
        <w:t xml:space="preserve"> (Islam is rather vague, and Iran lacks necessary weight)’</w:t>
      </w:r>
      <w:r w:rsidRPr="00E746A5">
        <w:rPr>
          <w:sz w:val="16"/>
        </w:rPr>
        <w:t xml:space="preserve">.48 </w:t>
      </w:r>
      <w:r w:rsidRPr="00012F4F">
        <w:rPr>
          <w:rStyle w:val="StyleUnderline"/>
        </w:rPr>
        <w:t xml:space="preserve">Only in the aftermath of ‘September 11’ was China temporarily let off the hook, </w:t>
      </w:r>
      <w:r w:rsidRPr="00E746A5">
        <w:rPr>
          <w:sz w:val="16"/>
        </w:rPr>
        <w:t xml:space="preserve">when terrorism in general, and the more tangible ‘Axis of Evil’ in particular, served an essentially similar function of reassuring American self-identity and certainty.49 </w:t>
      </w:r>
      <w:r w:rsidRPr="00E94582">
        <w:rPr>
          <w:rStyle w:val="StyleUnderline"/>
          <w:highlight w:val="cyan"/>
        </w:rPr>
        <w:t>As well as help</w:t>
      </w:r>
      <w:r w:rsidRPr="00012F4F">
        <w:rPr>
          <w:rStyle w:val="StyleUnderline"/>
        </w:rPr>
        <w:t xml:space="preserve">ing </w:t>
      </w:r>
      <w:r w:rsidRPr="00E94582">
        <w:rPr>
          <w:rStyle w:val="StyleUnderline"/>
          <w:highlight w:val="cyan"/>
        </w:rPr>
        <w:t>sustain</w:t>
      </w:r>
      <w:r w:rsidRPr="00012F4F">
        <w:rPr>
          <w:rStyle w:val="StyleUnderline"/>
        </w:rPr>
        <w:t xml:space="preserve"> </w:t>
      </w:r>
      <w:r w:rsidRPr="00E94582">
        <w:rPr>
          <w:rStyle w:val="StyleUnderline"/>
          <w:highlight w:val="cyan"/>
        </w:rPr>
        <w:t>the military-industrial complex</w:t>
      </w:r>
      <w:r w:rsidRPr="00012F4F">
        <w:rPr>
          <w:rStyle w:val="StyleUnderline"/>
        </w:rPr>
        <w:t>, the China threat also has moral and political utility for the vitality of Western self-image</w:t>
      </w:r>
      <w:r w:rsidRPr="00E746A5">
        <w:rPr>
          <w:sz w:val="16"/>
        </w:rPr>
        <w:t xml:space="preserve">. Beijing’s continued existence as an authoritarian regime contributes both to the self-congratulatory image of ‘democratic peace’ in the West in general, and to the need for American leadership and moral authority in particular. Insofar as China reminds us that ‘history is not close to an end’,50 the US-led West can continue to be called upon by the oppressed for moral leadership. Facing a China-led coalition of the world’s despotic regimes, the enlargement of the Western self to form a league of democracies can be relatively easily justified, perhaps even with a measure of urgency.51 In short, </w:t>
      </w:r>
      <w:r w:rsidRPr="00012F4F">
        <w:rPr>
          <w:rStyle w:val="StyleUnderline"/>
        </w:rPr>
        <w:t xml:space="preserve">the moral challenge posed by China serves as a valuable discursive site where </w:t>
      </w:r>
      <w:r w:rsidRPr="00E746A5">
        <w:rPr>
          <w:sz w:val="16"/>
        </w:rPr>
        <w:t>the Western/</w:t>
      </w:r>
      <w:r w:rsidRPr="00012F4F">
        <w:rPr>
          <w:rStyle w:val="StyleUnderline"/>
        </w:rPr>
        <w:t>American self can continue to be coherently imagined, constructed and enacted</w:t>
      </w:r>
    </w:p>
    <w:p w14:paraId="0093599A" w14:textId="77777777" w:rsidR="0005188F" w:rsidRPr="00D522DE" w:rsidRDefault="0005188F" w:rsidP="0005188F">
      <w:pPr>
        <w:pStyle w:val="Heading4"/>
      </w:pPr>
      <w:r>
        <w:t>Aff perpetuates the political myth of the yellow peril and uses securitizing discourse in order to otherize China and motivate political action</w:t>
      </w:r>
      <w:r>
        <w:br/>
        <w:t>Song 15</w:t>
      </w:r>
    </w:p>
    <w:p w14:paraId="2FE12244" w14:textId="77777777" w:rsidR="0005188F" w:rsidRPr="007308CB" w:rsidRDefault="0005188F" w:rsidP="007308CB">
      <w:r w:rsidRPr="007308CB">
        <w:t xml:space="preserve">Weiqing Song, </w:t>
      </w:r>
      <w:r w:rsidRPr="007308CB">
        <w:rPr>
          <w:rFonts w:hint="eastAsia"/>
        </w:rPr>
        <w:t>associate professor of political science at the University of</w:t>
      </w:r>
      <w:r w:rsidRPr="007308CB">
        <w:t xml:space="preserve"> </w:t>
      </w:r>
      <w:r w:rsidRPr="007308CB">
        <w:rPr>
          <w:rFonts w:hint="eastAsia"/>
        </w:rPr>
        <w:t>Macau, received his Ph.D. in political science from the University of Siena,</w:t>
      </w:r>
      <w:r w:rsidRPr="007308CB">
        <w:t xml:space="preserve"> </w:t>
      </w:r>
      <w:r w:rsidRPr="007308CB">
        <w:rPr>
          <w:rFonts w:hint="eastAsia"/>
        </w:rPr>
        <w:t>Italy. His research interests include European politics, Chinese foreign policy,</w:t>
      </w:r>
      <w:r w:rsidRPr="007308CB">
        <w:t xml:space="preserve"> </w:t>
      </w:r>
      <w:r w:rsidRPr="007308CB">
        <w:rPr>
          <w:rFonts w:hint="eastAsia"/>
        </w:rPr>
        <w:t>and China's post-socialist regime. His research has appeared in a number of</w:t>
      </w:r>
      <w:r w:rsidRPr="007308CB">
        <w:t xml:space="preserve"> </w:t>
      </w:r>
      <w:r w:rsidRPr="007308CB">
        <w:rPr>
          <w:rFonts w:hint="eastAsia"/>
        </w:rPr>
        <w:t>international peer-reviewed journals</w:t>
      </w:r>
      <w:r w:rsidRPr="007308CB">
        <w:t xml:space="preserve">, 2015, </w:t>
      </w:r>
      <w:r w:rsidRPr="007308CB">
        <w:rPr>
          <w:rFonts w:hint="eastAsia"/>
        </w:rPr>
        <w:t>“</w:t>
      </w:r>
      <w:r w:rsidRPr="007308CB">
        <w:rPr>
          <w:rFonts w:hint="eastAsia"/>
        </w:rPr>
        <w:t>Securitization of the "China Threat" Discourse: A Poststructuralist Account</w:t>
      </w:r>
      <w:r w:rsidRPr="007308CB">
        <w:rPr>
          <w:rFonts w:hint="eastAsia"/>
        </w:rPr>
        <w:t>”</w:t>
      </w:r>
      <w:r w:rsidRPr="007308CB">
        <w:t xml:space="preserve">, </w:t>
      </w:r>
      <w:r w:rsidRPr="007308CB">
        <w:rPr>
          <w:rFonts w:hint="eastAsia"/>
        </w:rPr>
        <w:t>China Review, Vol. 15, No. 1 (Spring 2015), pp. 145-169</w:t>
      </w:r>
      <w:r w:rsidRPr="007308CB">
        <w:t>,</w:t>
      </w:r>
      <w:r w:rsidRPr="007308CB">
        <w:rPr>
          <w:rFonts w:hint="eastAsia"/>
        </w:rPr>
        <w:t xml:space="preserve"> http://www.jstor.org/stable/24291932</w:t>
      </w:r>
      <w:r w:rsidRPr="007308CB">
        <w:t xml:space="preserve"> </w:t>
      </w:r>
    </w:p>
    <w:p w14:paraId="6AEC62D1" w14:textId="77777777" w:rsidR="0005188F" w:rsidRPr="006F571A" w:rsidRDefault="0005188F" w:rsidP="007308CB">
      <w:pPr>
        <w:pStyle w:val="ListParagraph"/>
        <w:rPr>
          <w:sz w:val="16"/>
        </w:rPr>
      </w:pPr>
      <w:r w:rsidRPr="002148FD">
        <w:rPr>
          <w:rFonts w:hint="eastAsia"/>
          <w:sz w:val="16"/>
        </w:rPr>
        <w:t xml:space="preserve">In the mythical mode, </w:t>
      </w:r>
      <w:r w:rsidRPr="00167160">
        <w:rPr>
          <w:rStyle w:val="StyleUnderline"/>
          <w:rFonts w:hint="eastAsia"/>
        </w:rPr>
        <w:t xml:space="preserve">an agent securitizes the China threat by talking </w:t>
      </w:r>
      <w:r w:rsidRPr="00167160">
        <w:rPr>
          <w:rStyle w:val="StyleUnderline"/>
        </w:rPr>
        <w:t>to the</w:t>
      </w:r>
      <w:r w:rsidRPr="00167160">
        <w:rPr>
          <w:rStyle w:val="StyleUnderline"/>
          <w:rFonts w:hint="eastAsia"/>
        </w:rPr>
        <w:t xml:space="preserve"> general public, trying to reach out to as many people as possible.</w:t>
      </w:r>
      <w:r>
        <w:rPr>
          <w:rStyle w:val="StyleUnderline"/>
        </w:rPr>
        <w:t xml:space="preserve"> </w:t>
      </w:r>
      <w:r w:rsidRPr="00167160">
        <w:rPr>
          <w:rStyle w:val="StyleUnderline"/>
          <w:rFonts w:hint="eastAsia"/>
        </w:rPr>
        <w:t xml:space="preserve">This determines the nature of the "myth as reality" discourses </w:t>
      </w:r>
      <w:r w:rsidRPr="00167160">
        <w:rPr>
          <w:rStyle w:val="StyleUnderline"/>
        </w:rPr>
        <w:t>that usually</w:t>
      </w:r>
      <w:r w:rsidRPr="00167160">
        <w:rPr>
          <w:rStyle w:val="StyleUnderline"/>
          <w:rFonts w:hint="eastAsia"/>
        </w:rPr>
        <w:t xml:space="preserve"> exist in popular genres and the mass media</w:t>
      </w:r>
      <w:r w:rsidRPr="002148FD">
        <w:rPr>
          <w:rFonts w:hint="eastAsia"/>
          <w:sz w:val="16"/>
        </w:rPr>
        <w:t xml:space="preserve">. The following is </w:t>
      </w:r>
      <w:r w:rsidRPr="002148FD">
        <w:rPr>
          <w:sz w:val="16"/>
        </w:rPr>
        <w:t>a typical</w:t>
      </w:r>
      <w:r w:rsidRPr="002148FD">
        <w:rPr>
          <w:rFonts w:hint="eastAsia"/>
          <w:sz w:val="16"/>
        </w:rPr>
        <w:t xml:space="preserve"> "myth as reality" text:</w:t>
      </w:r>
      <w:r w:rsidRPr="002148FD">
        <w:rPr>
          <w:sz w:val="16"/>
        </w:rPr>
        <w:t xml:space="preserve"> </w:t>
      </w:r>
      <w:r w:rsidRPr="002148FD">
        <w:rPr>
          <w:rFonts w:hint="eastAsia"/>
          <w:sz w:val="16"/>
        </w:rPr>
        <w:t xml:space="preserve">I'm travelling from the Atlantic to the Indian Ocean to meet the pioneers </w:t>
      </w:r>
      <w:r w:rsidRPr="002148FD">
        <w:rPr>
          <w:sz w:val="16"/>
        </w:rPr>
        <w:t>of this</w:t>
      </w:r>
      <w:r w:rsidRPr="002148FD">
        <w:rPr>
          <w:rFonts w:hint="eastAsia"/>
          <w:sz w:val="16"/>
        </w:rPr>
        <w:t xml:space="preserve"> extraordinary migration. I'll be finding out from Africans what </w:t>
      </w:r>
      <w:r w:rsidRPr="002148FD">
        <w:rPr>
          <w:sz w:val="16"/>
        </w:rPr>
        <w:t>they think</w:t>
      </w:r>
      <w:r w:rsidRPr="002148FD">
        <w:rPr>
          <w:rFonts w:hint="eastAsia"/>
          <w:sz w:val="16"/>
        </w:rPr>
        <w:t xml:space="preserve"> about the influx of Chinese. And I'll be hearing some tall tales. </w:t>
      </w:r>
      <w:r w:rsidRPr="002148FD">
        <w:rPr>
          <w:sz w:val="16"/>
        </w:rPr>
        <w:t>You’re telling</w:t>
      </w:r>
      <w:r w:rsidRPr="002148FD">
        <w:rPr>
          <w:rFonts w:hint="eastAsia"/>
          <w:sz w:val="16"/>
        </w:rPr>
        <w:t xml:space="preserve"> me the Chinese are selling inflatable chickens? I'll be </w:t>
      </w:r>
      <w:r w:rsidRPr="002148FD">
        <w:rPr>
          <w:sz w:val="16"/>
        </w:rPr>
        <w:t>investigating allegations</w:t>
      </w:r>
      <w:r w:rsidRPr="002148FD">
        <w:rPr>
          <w:rFonts w:hint="eastAsia"/>
          <w:sz w:val="16"/>
        </w:rPr>
        <w:t xml:space="preserve"> of human right abuses in one of the world's most </w:t>
      </w:r>
      <w:r w:rsidRPr="002148FD">
        <w:rPr>
          <w:sz w:val="16"/>
        </w:rPr>
        <w:t>dangerous countries</w:t>
      </w:r>
      <w:r w:rsidRPr="002148FD">
        <w:rPr>
          <w:rFonts w:hint="eastAsia"/>
          <w:sz w:val="16"/>
        </w:rPr>
        <w:t xml:space="preserve">. And asking just how the rise of China is changing Africa. </w:t>
      </w:r>
      <w:r w:rsidRPr="002148FD">
        <w:rPr>
          <w:sz w:val="16"/>
        </w:rPr>
        <w:t>What will</w:t>
      </w:r>
      <w:r w:rsidRPr="002148FD">
        <w:rPr>
          <w:rFonts w:hint="eastAsia"/>
          <w:sz w:val="16"/>
        </w:rPr>
        <w:t xml:space="preserve"> it mean for the rest of the world. ...</w:t>
      </w:r>
      <w:r w:rsidRPr="002148FD">
        <w:rPr>
          <w:sz w:val="16"/>
        </w:rPr>
        <w:t xml:space="preserve"> </w:t>
      </w:r>
      <w:r w:rsidRPr="002148FD">
        <w:rPr>
          <w:rFonts w:hint="eastAsia"/>
          <w:sz w:val="16"/>
        </w:rPr>
        <w:t xml:space="preserve">I'll visit the world's biggest mine, shipping millions of tons of iron ore </w:t>
      </w:r>
      <w:r w:rsidRPr="002148FD">
        <w:rPr>
          <w:sz w:val="16"/>
        </w:rPr>
        <w:t>to China</w:t>
      </w:r>
      <w:r w:rsidRPr="002148FD">
        <w:rPr>
          <w:rFonts w:hint="eastAsia"/>
          <w:sz w:val="16"/>
        </w:rPr>
        <w:t xml:space="preserve">, and see how China's incredible hunger for resources threatens </w:t>
      </w:r>
      <w:r w:rsidRPr="002148FD">
        <w:rPr>
          <w:sz w:val="16"/>
        </w:rPr>
        <w:t>the world’s</w:t>
      </w:r>
      <w:r w:rsidRPr="002148FD">
        <w:rPr>
          <w:rFonts w:hint="eastAsia"/>
          <w:sz w:val="16"/>
        </w:rPr>
        <w:t xml:space="preserve"> largest rainforest. And I'll be travelling across the Americas to </w:t>
      </w:r>
      <w:r w:rsidRPr="002148FD">
        <w:rPr>
          <w:sz w:val="16"/>
        </w:rPr>
        <w:t>see how</w:t>
      </w:r>
      <w:r w:rsidRPr="002148FD">
        <w:rPr>
          <w:rFonts w:hint="eastAsia"/>
          <w:sz w:val="16"/>
        </w:rPr>
        <w:t xml:space="preserve"> China's expansion is devastating America's industrial heartlands. </w:t>
      </w:r>
      <w:r w:rsidRPr="002148FD">
        <w:rPr>
          <w:sz w:val="16"/>
        </w:rPr>
        <w:t>So how</w:t>
      </w:r>
      <w:r w:rsidRPr="002148FD">
        <w:rPr>
          <w:rFonts w:hint="eastAsia"/>
          <w:sz w:val="16"/>
        </w:rPr>
        <w:t xml:space="preserve"> is the relentless rise of China upsetting the balance of world power?</w:t>
      </w:r>
      <w:r w:rsidRPr="002148FD">
        <w:rPr>
          <w:sz w:val="16"/>
        </w:rPr>
        <w:t xml:space="preserve"> </w:t>
      </w:r>
      <w:r w:rsidRPr="002148FD">
        <w:rPr>
          <w:rFonts w:hint="eastAsia"/>
          <w:sz w:val="16"/>
        </w:rPr>
        <w:t>And what it will mean for us all</w:t>
      </w:r>
      <w:r w:rsidRPr="002148FD">
        <w:rPr>
          <w:sz w:val="16"/>
        </w:rPr>
        <w:t>? 6</w:t>
      </w:r>
      <w:r w:rsidRPr="002148FD">
        <w:rPr>
          <w:rFonts w:hint="eastAsia"/>
          <w:sz w:val="16"/>
        </w:rPr>
        <w:t xml:space="preserve">7 A consummate storyteller, the BBC news reporter and </w:t>
      </w:r>
      <w:r w:rsidRPr="002148FD">
        <w:rPr>
          <w:sz w:val="16"/>
        </w:rPr>
        <w:t>presenter Justin</w:t>
      </w:r>
      <w:r w:rsidRPr="002148FD">
        <w:rPr>
          <w:rFonts w:hint="eastAsia"/>
          <w:sz w:val="16"/>
        </w:rPr>
        <w:t xml:space="preserve"> Rowlatt asks a number of questions at the beginning of his </w:t>
      </w:r>
      <w:r w:rsidRPr="002148FD">
        <w:rPr>
          <w:sz w:val="16"/>
        </w:rPr>
        <w:t>narration</w:t>
      </w:r>
      <w:r w:rsidRPr="002148FD">
        <w:rPr>
          <w:rFonts w:hint="eastAsia"/>
          <w:sz w:val="16"/>
        </w:rPr>
        <w:t xml:space="preserve"> of the BBC's widely watched 2011 documentary The Chinese </w:t>
      </w:r>
      <w:r w:rsidRPr="002148FD">
        <w:rPr>
          <w:sz w:val="16"/>
        </w:rPr>
        <w:t>Are Coming</w:t>
      </w:r>
      <w:r w:rsidRPr="002148FD">
        <w:rPr>
          <w:rFonts w:hint="eastAsia"/>
          <w:sz w:val="16"/>
        </w:rPr>
        <w:t>. During the documentary, Rowlatt travels across three continents</w:t>
      </w:r>
      <w:r w:rsidRPr="002148FD">
        <w:rPr>
          <w:sz w:val="16"/>
        </w:rPr>
        <w:t xml:space="preserve"> </w:t>
      </w:r>
      <w:r w:rsidRPr="002148FD">
        <w:rPr>
          <w:rFonts w:hint="eastAsia"/>
          <w:sz w:val="16"/>
        </w:rPr>
        <w:t xml:space="preserve">(Africa, South America, and North America) to investigate the </w:t>
      </w:r>
      <w:r w:rsidRPr="002148FD">
        <w:rPr>
          <w:sz w:val="16"/>
        </w:rPr>
        <w:t>worldwide</w:t>
      </w:r>
      <w:r w:rsidRPr="002148FD">
        <w:rPr>
          <w:rFonts w:hint="eastAsia"/>
          <w:sz w:val="16"/>
        </w:rPr>
        <w:t xml:space="preserve"> expansion of China's influence. The rise of China is shown to </w:t>
      </w:r>
      <w:r w:rsidRPr="002148FD">
        <w:rPr>
          <w:sz w:val="16"/>
        </w:rPr>
        <w:t>have serious</w:t>
      </w:r>
      <w:r w:rsidRPr="002148FD">
        <w:rPr>
          <w:rFonts w:hint="eastAsia"/>
          <w:sz w:val="16"/>
        </w:rPr>
        <w:t xml:space="preserve"> consequences, due to the expansion of its economic power, </w:t>
      </w:r>
      <w:r w:rsidRPr="002148FD">
        <w:rPr>
          <w:sz w:val="16"/>
        </w:rPr>
        <w:t>its inexhaustible</w:t>
      </w:r>
      <w:r w:rsidRPr="002148FD">
        <w:rPr>
          <w:rFonts w:hint="eastAsia"/>
          <w:sz w:val="16"/>
        </w:rPr>
        <w:t xml:space="preserve"> search for resources, and the exponential growth of </w:t>
      </w:r>
      <w:r w:rsidRPr="002148FD">
        <w:rPr>
          <w:sz w:val="16"/>
        </w:rPr>
        <w:t>its outward</w:t>
      </w:r>
      <w:r w:rsidRPr="002148FD">
        <w:rPr>
          <w:rFonts w:hint="eastAsia"/>
          <w:sz w:val="16"/>
        </w:rPr>
        <w:t xml:space="preserve"> migration. The documentary implies that China's </w:t>
      </w:r>
      <w:r w:rsidRPr="002148FD">
        <w:rPr>
          <w:sz w:val="16"/>
        </w:rPr>
        <w:t>precipitate development</w:t>
      </w:r>
      <w:r w:rsidRPr="002148FD">
        <w:rPr>
          <w:rFonts w:hint="eastAsia"/>
          <w:sz w:val="16"/>
        </w:rPr>
        <w:t xml:space="preserve"> is posing an unprecedented challenge to both mankind </w:t>
      </w:r>
      <w:r w:rsidRPr="002148FD">
        <w:rPr>
          <w:sz w:val="16"/>
        </w:rPr>
        <w:t>and the</w:t>
      </w:r>
      <w:r w:rsidRPr="002148FD">
        <w:rPr>
          <w:rFonts w:hint="eastAsia"/>
          <w:sz w:val="16"/>
        </w:rPr>
        <w:t xml:space="preserve"> planet at large. However, many of the developed states in the </w:t>
      </w:r>
      <w:r w:rsidRPr="002148FD">
        <w:rPr>
          <w:sz w:val="16"/>
        </w:rPr>
        <w:t>West showed</w:t>
      </w:r>
      <w:r w:rsidRPr="002148FD">
        <w:rPr>
          <w:rFonts w:hint="eastAsia"/>
          <w:sz w:val="16"/>
        </w:rPr>
        <w:t xml:space="preserve"> a similar scale of expansion at earlier stages in their </w:t>
      </w:r>
      <w:r w:rsidRPr="002148FD">
        <w:rPr>
          <w:sz w:val="16"/>
        </w:rPr>
        <w:t>develop ment</w:t>
      </w:r>
      <w:r w:rsidRPr="002148FD">
        <w:rPr>
          <w:rFonts w:hint="eastAsia"/>
          <w:sz w:val="16"/>
        </w:rPr>
        <w:t xml:space="preserve">, through more direct colonial rule. Why is China, then, </w:t>
      </w:r>
      <w:r w:rsidRPr="002148FD">
        <w:rPr>
          <w:sz w:val="16"/>
        </w:rPr>
        <w:t>perceived to</w:t>
      </w:r>
      <w:r w:rsidRPr="002148FD">
        <w:rPr>
          <w:rFonts w:hint="eastAsia"/>
          <w:sz w:val="16"/>
        </w:rPr>
        <w:t xml:space="preserve"> pose such a huge threat to much of the world?</w:t>
      </w:r>
      <w:r w:rsidRPr="002148FD">
        <w:rPr>
          <w:sz w:val="16"/>
        </w:rPr>
        <w:t xml:space="preserve"> </w:t>
      </w:r>
      <w:r w:rsidRPr="00167160">
        <w:rPr>
          <w:rStyle w:val="StyleUnderline"/>
          <w:rFonts w:hint="eastAsia"/>
        </w:rPr>
        <w:t>This</w:t>
      </w:r>
      <w:r w:rsidRPr="002148FD">
        <w:rPr>
          <w:rFonts w:hint="eastAsia"/>
          <w:sz w:val="16"/>
        </w:rPr>
        <w:t xml:space="preserve"> question </w:t>
      </w:r>
      <w:r w:rsidRPr="00167160">
        <w:rPr>
          <w:rStyle w:val="StyleUnderline"/>
          <w:rFonts w:hint="eastAsia"/>
        </w:rPr>
        <w:t xml:space="preserve">highlights another kind of speech act involved </w:t>
      </w:r>
      <w:r w:rsidRPr="00167160">
        <w:rPr>
          <w:rStyle w:val="StyleUnderline"/>
        </w:rPr>
        <w:t>in identity</w:t>
      </w:r>
      <w:r w:rsidRPr="00167160">
        <w:rPr>
          <w:rStyle w:val="StyleUnderline"/>
          <w:rFonts w:hint="eastAsia"/>
        </w:rPr>
        <w:t xml:space="preserve"> building.</w:t>
      </w:r>
      <w:r w:rsidRPr="002148FD">
        <w:rPr>
          <w:rFonts w:hint="eastAsia"/>
          <w:sz w:val="16"/>
        </w:rPr>
        <w:t xml:space="preserve"> It is interesting for analysts to consider the identity </w:t>
      </w:r>
      <w:r w:rsidRPr="002148FD">
        <w:rPr>
          <w:sz w:val="16"/>
        </w:rPr>
        <w:t>or identities</w:t>
      </w:r>
      <w:r w:rsidRPr="002148FD">
        <w:rPr>
          <w:rFonts w:hint="eastAsia"/>
          <w:sz w:val="16"/>
        </w:rPr>
        <w:t xml:space="preserve"> that a particular piece of language is being used to enact (i.e.</w:t>
      </w:r>
      <w:r w:rsidRPr="002148FD">
        <w:rPr>
          <w:sz w:val="16"/>
        </w:rPr>
        <w:t>, to</w:t>
      </w:r>
      <w:r w:rsidRPr="002148FD">
        <w:rPr>
          <w:rFonts w:hint="eastAsia"/>
          <w:sz w:val="16"/>
        </w:rPr>
        <w:t xml:space="preserve"> persuade an audience to recognize an identity or identities as opera</w:t>
      </w:r>
      <w:r w:rsidRPr="002148FD">
        <w:rPr>
          <w:sz w:val="16"/>
        </w:rPr>
        <w:t xml:space="preserve"> </w:t>
      </w:r>
      <w:r w:rsidRPr="002148FD">
        <w:rPr>
          <w:rFonts w:hint="eastAsia"/>
          <w:sz w:val="16"/>
        </w:rPr>
        <w:t xml:space="preserve">tive). What identity or identities does a particular use of language </w:t>
      </w:r>
      <w:r w:rsidRPr="002148FD">
        <w:rPr>
          <w:sz w:val="16"/>
        </w:rPr>
        <w:t>attri bute</w:t>
      </w:r>
      <w:r w:rsidRPr="002148FD">
        <w:rPr>
          <w:rFonts w:hint="eastAsia"/>
          <w:sz w:val="16"/>
        </w:rPr>
        <w:t xml:space="preserve"> to others, and how does this help the speaker or writer to enact </w:t>
      </w:r>
      <w:r w:rsidRPr="002148FD">
        <w:rPr>
          <w:sz w:val="16"/>
        </w:rPr>
        <w:t>his or</w:t>
      </w:r>
      <w:r w:rsidRPr="002148FD">
        <w:rPr>
          <w:rFonts w:hint="eastAsia"/>
          <w:sz w:val="16"/>
        </w:rPr>
        <w:t xml:space="preserve"> her own identity</w:t>
      </w:r>
      <w:r w:rsidRPr="002148FD">
        <w:rPr>
          <w:sz w:val="16"/>
        </w:rPr>
        <w:t>? 6</w:t>
      </w:r>
      <w:r w:rsidRPr="002148FD">
        <w:rPr>
          <w:rFonts w:hint="eastAsia"/>
          <w:sz w:val="16"/>
        </w:rPr>
        <w:t xml:space="preserve">8 </w:t>
      </w:r>
      <w:r w:rsidRPr="00167160">
        <w:rPr>
          <w:rStyle w:val="StyleUnderline"/>
          <w:rFonts w:hint="eastAsia"/>
        </w:rPr>
        <w:t xml:space="preserve">It matters little whether the content </w:t>
      </w:r>
      <w:r w:rsidRPr="00167160">
        <w:rPr>
          <w:rStyle w:val="StyleUnderline"/>
        </w:rPr>
        <w:t>communicated is</w:t>
      </w:r>
      <w:r w:rsidRPr="00167160">
        <w:rPr>
          <w:rStyle w:val="StyleUnderline"/>
          <w:rFonts w:hint="eastAsia"/>
        </w:rPr>
        <w:t xml:space="preserve"> factual. The real purpose is to convince an audience of its urgency </w:t>
      </w:r>
      <w:r w:rsidRPr="00167160">
        <w:rPr>
          <w:rStyle w:val="StyleUnderline"/>
        </w:rPr>
        <w:t>and consequently</w:t>
      </w:r>
      <w:r w:rsidRPr="00167160">
        <w:rPr>
          <w:rStyle w:val="StyleUnderline"/>
          <w:rFonts w:hint="eastAsia"/>
        </w:rPr>
        <w:t xml:space="preserve"> persuade them to take action.</w:t>
      </w:r>
      <w:r w:rsidRPr="002148FD">
        <w:rPr>
          <w:rFonts w:hint="eastAsia"/>
          <w:sz w:val="16"/>
        </w:rPr>
        <w:t xml:space="preserve"> </w:t>
      </w:r>
      <w:r w:rsidRPr="00167160">
        <w:rPr>
          <w:rStyle w:val="StyleUnderline"/>
          <w:rFonts w:hint="eastAsia"/>
        </w:rPr>
        <w:t xml:space="preserve">The mode of </w:t>
      </w:r>
      <w:r w:rsidRPr="00167160">
        <w:rPr>
          <w:rStyle w:val="StyleUnderline"/>
        </w:rPr>
        <w:t>securitization here</w:t>
      </w:r>
      <w:r w:rsidRPr="00167160">
        <w:rPr>
          <w:rStyle w:val="StyleUnderline"/>
          <w:rFonts w:hint="eastAsia"/>
        </w:rPr>
        <w:t xml:space="preserve"> is based on political myth</w:t>
      </w:r>
      <w:r w:rsidRPr="002148FD">
        <w:rPr>
          <w:rFonts w:hint="eastAsia"/>
          <w:sz w:val="16"/>
        </w:rPr>
        <w:t xml:space="preserve">. One cannot falsify political </w:t>
      </w:r>
      <w:r w:rsidRPr="002148FD">
        <w:rPr>
          <w:sz w:val="16"/>
        </w:rPr>
        <w:t>myths because</w:t>
      </w:r>
      <w:r w:rsidRPr="002148FD">
        <w:rPr>
          <w:rFonts w:hint="eastAsia"/>
          <w:sz w:val="16"/>
        </w:rPr>
        <w:t xml:space="preserve"> they are not a matter of "scientific hypothesis" but rather the</w:t>
      </w:r>
      <w:r w:rsidRPr="002148FD">
        <w:rPr>
          <w:sz w:val="16"/>
        </w:rPr>
        <w:t xml:space="preserve"> </w:t>
      </w:r>
      <w:r w:rsidRPr="002148FD">
        <w:rPr>
          <w:rFonts w:hint="eastAsia"/>
          <w:sz w:val="16"/>
        </w:rPr>
        <w:t xml:space="preserve">"expression of a determination to act."69 This mode uses rhetoric, </w:t>
      </w:r>
      <w:r w:rsidRPr="002148FD">
        <w:rPr>
          <w:sz w:val="16"/>
        </w:rPr>
        <w:t>visual spectacle</w:t>
      </w:r>
      <w:r w:rsidRPr="002148FD">
        <w:rPr>
          <w:rFonts w:hint="eastAsia"/>
          <w:sz w:val="16"/>
        </w:rPr>
        <w:t xml:space="preserve"> and other kinds of art, rituals, and social practices, </w:t>
      </w:r>
      <w:r w:rsidRPr="002148FD">
        <w:rPr>
          <w:sz w:val="16"/>
        </w:rPr>
        <w:t>among other</w:t>
      </w:r>
      <w:r w:rsidRPr="002148FD">
        <w:rPr>
          <w:rFonts w:hint="eastAsia"/>
          <w:sz w:val="16"/>
        </w:rPr>
        <w:t xml:space="preserve"> forms of communication. </w:t>
      </w:r>
      <w:r w:rsidRPr="00167160">
        <w:rPr>
          <w:rStyle w:val="StyleUnderline"/>
          <w:rFonts w:hint="eastAsia"/>
        </w:rPr>
        <w:t xml:space="preserve">It relies to a large extent on </w:t>
      </w:r>
      <w:r w:rsidRPr="00167160">
        <w:rPr>
          <w:rStyle w:val="StyleUnderline"/>
        </w:rPr>
        <w:t>ascriptive factors</w:t>
      </w:r>
      <w:r w:rsidRPr="00167160">
        <w:rPr>
          <w:rStyle w:val="StyleUnderline"/>
          <w:rFonts w:hint="eastAsia"/>
        </w:rPr>
        <w:t xml:space="preserve"> such as ethnicity, race, culture, and civilization. In contrast to </w:t>
      </w:r>
      <w:r w:rsidRPr="00167160">
        <w:rPr>
          <w:rStyle w:val="StyleUnderline"/>
        </w:rPr>
        <w:t>the scientific</w:t>
      </w:r>
      <w:r w:rsidRPr="00167160">
        <w:rPr>
          <w:rStyle w:val="StyleUnderline"/>
          <w:rFonts w:hint="eastAsia"/>
        </w:rPr>
        <w:t xml:space="preserve"> and analogical modes, the mythical mode of </w:t>
      </w:r>
      <w:r w:rsidRPr="00167160">
        <w:rPr>
          <w:rStyle w:val="StyleUnderline"/>
        </w:rPr>
        <w:t>securitization pursues</w:t>
      </w:r>
      <w:r w:rsidRPr="00167160">
        <w:rPr>
          <w:rStyle w:val="StyleUnderline"/>
          <w:rFonts w:hint="eastAsia"/>
        </w:rPr>
        <w:t xml:space="preserve"> a logic that is psychologically intuitive rather than </w:t>
      </w:r>
      <w:r w:rsidRPr="00167160">
        <w:rPr>
          <w:rStyle w:val="StyleUnderline"/>
        </w:rPr>
        <w:t>logically deductive</w:t>
      </w:r>
      <w:r w:rsidRPr="00167160">
        <w:rPr>
          <w:rStyle w:val="StyleUnderline"/>
          <w:rFonts w:hint="eastAsia"/>
        </w:rPr>
        <w:t xml:space="preserve"> or inductive</w:t>
      </w:r>
      <w:r w:rsidRPr="002148FD">
        <w:rPr>
          <w:rFonts w:hint="eastAsia"/>
          <w:sz w:val="16"/>
        </w:rPr>
        <w:t>. In extreme cases, it can be bluntly discriminatory.</w:t>
      </w:r>
      <w:r w:rsidRPr="002148FD">
        <w:rPr>
          <w:sz w:val="16"/>
        </w:rPr>
        <w:t xml:space="preserve"> </w:t>
      </w:r>
      <w:r w:rsidRPr="002148FD">
        <w:rPr>
          <w:rFonts w:hint="eastAsia"/>
          <w:sz w:val="16"/>
        </w:rPr>
        <w:t xml:space="preserve">In the mode of political myth, the China threat issue is </w:t>
      </w:r>
      <w:r w:rsidRPr="002148FD">
        <w:rPr>
          <w:sz w:val="16"/>
        </w:rPr>
        <w:t>structurally incorporated</w:t>
      </w:r>
      <w:r w:rsidRPr="002148FD">
        <w:rPr>
          <w:rFonts w:hint="eastAsia"/>
          <w:sz w:val="16"/>
        </w:rPr>
        <w:t xml:space="preserve"> by a group of securitizers into the "basic discourses" </w:t>
      </w:r>
      <w:r w:rsidRPr="002148FD">
        <w:rPr>
          <w:sz w:val="16"/>
        </w:rPr>
        <w:t>of culture</w:t>
      </w:r>
      <w:r w:rsidRPr="002148FD">
        <w:rPr>
          <w:rFonts w:hint="eastAsia"/>
          <w:sz w:val="16"/>
        </w:rPr>
        <w:t xml:space="preserve"> and civilization. The issue does not appear to be a question </w:t>
      </w:r>
      <w:r w:rsidRPr="002148FD">
        <w:rPr>
          <w:sz w:val="16"/>
        </w:rPr>
        <w:t>of security</w:t>
      </w:r>
      <w:r w:rsidRPr="002148FD">
        <w:rPr>
          <w:rFonts w:hint="eastAsia"/>
          <w:sz w:val="16"/>
        </w:rPr>
        <w:t xml:space="preserve"> because it is assigned to a broader context wherein a country </w:t>
      </w:r>
      <w:r w:rsidRPr="002148FD">
        <w:rPr>
          <w:sz w:val="16"/>
        </w:rPr>
        <w:t>as different</w:t>
      </w:r>
      <w:r w:rsidRPr="002148FD">
        <w:rPr>
          <w:rFonts w:hint="eastAsia"/>
          <w:sz w:val="16"/>
        </w:rPr>
        <w:t xml:space="preserve"> as China is expanding its reach throughout the world. However</w:t>
      </w:r>
      <w:r w:rsidRPr="002148FD">
        <w:rPr>
          <w:sz w:val="16"/>
        </w:rPr>
        <w:t xml:space="preserve">, </w:t>
      </w:r>
      <w:r w:rsidRPr="00167160">
        <w:rPr>
          <w:rStyle w:val="StyleUnderline"/>
        </w:rPr>
        <w:t>the</w:t>
      </w:r>
      <w:r w:rsidRPr="00167160">
        <w:rPr>
          <w:rStyle w:val="StyleUnderline"/>
          <w:rFonts w:hint="eastAsia"/>
        </w:rPr>
        <w:t xml:space="preserve"> real purpose of the mythical mode of securitization is again to construct the China threat as such, and ultimately to call for </w:t>
      </w:r>
      <w:r w:rsidRPr="00167160">
        <w:rPr>
          <w:rStyle w:val="StyleUnderline"/>
        </w:rPr>
        <w:t>action against</w:t>
      </w:r>
      <w:r w:rsidRPr="00167160">
        <w:rPr>
          <w:rStyle w:val="StyleUnderline"/>
          <w:rFonts w:hint="eastAsia"/>
        </w:rPr>
        <w:t xml:space="preserve"> it. Securitizers working in this mode thus promulgate </w:t>
      </w:r>
      <w:r w:rsidRPr="00167160">
        <w:rPr>
          <w:rStyle w:val="StyleUnderline"/>
        </w:rPr>
        <w:t>political myths</w:t>
      </w:r>
      <w:r w:rsidRPr="00167160">
        <w:rPr>
          <w:rStyle w:val="StyleUnderline"/>
          <w:rFonts w:hint="eastAsia"/>
        </w:rPr>
        <w:t xml:space="preserve"> about the issue. A myth is rendered specifically "political" not </w:t>
      </w:r>
      <w:r w:rsidRPr="00167160">
        <w:rPr>
          <w:rStyle w:val="StyleUnderline"/>
        </w:rPr>
        <w:t>by its</w:t>
      </w:r>
      <w:r w:rsidRPr="00167160">
        <w:rPr>
          <w:rStyle w:val="StyleUnderline"/>
          <w:rFonts w:hint="eastAsia"/>
        </w:rPr>
        <w:t xml:space="preserve"> content but by the relationship between a given narrative and </w:t>
      </w:r>
      <w:r w:rsidRPr="00167160">
        <w:rPr>
          <w:rStyle w:val="StyleUnderline"/>
        </w:rPr>
        <w:t>the political</w:t>
      </w:r>
      <w:r w:rsidRPr="00167160">
        <w:rPr>
          <w:rStyle w:val="StyleUnderline"/>
          <w:rFonts w:hint="eastAsia"/>
        </w:rPr>
        <w:t xml:space="preserve"> conditions of a given </w:t>
      </w:r>
      <w:r w:rsidRPr="00167160">
        <w:rPr>
          <w:rStyle w:val="StyleUnderline"/>
        </w:rPr>
        <w:t>group</w:t>
      </w:r>
      <w:r w:rsidRPr="002148FD">
        <w:rPr>
          <w:sz w:val="16"/>
        </w:rPr>
        <w:t>.70 In</w:t>
      </w:r>
      <w:r w:rsidRPr="002148FD">
        <w:rPr>
          <w:rFonts w:hint="eastAsia"/>
          <w:sz w:val="16"/>
        </w:rPr>
        <w:t xml:space="preserve"> the documentary titled The Chinese Are Coming, the </w:t>
      </w:r>
      <w:r w:rsidRPr="002148FD">
        <w:rPr>
          <w:sz w:val="16"/>
        </w:rPr>
        <w:t>securitizers use</w:t>
      </w:r>
      <w:r w:rsidRPr="002148FD">
        <w:rPr>
          <w:rFonts w:hint="eastAsia"/>
          <w:sz w:val="16"/>
        </w:rPr>
        <w:t xml:space="preserve"> a differentiating logic to construct China as a country, nation, </w:t>
      </w:r>
      <w:r w:rsidRPr="002148FD">
        <w:rPr>
          <w:sz w:val="16"/>
        </w:rPr>
        <w:t>and culture</w:t>
      </w:r>
      <w:r w:rsidRPr="002148FD">
        <w:rPr>
          <w:rFonts w:hint="eastAsia"/>
          <w:sz w:val="16"/>
        </w:rPr>
        <w:t xml:space="preserve">/civilization that is quite alien to the West. When Chinese </w:t>
      </w:r>
      <w:r w:rsidRPr="002148FD">
        <w:rPr>
          <w:sz w:val="16"/>
        </w:rPr>
        <w:t>sailors in</w:t>
      </w:r>
      <w:r w:rsidRPr="002148FD">
        <w:rPr>
          <w:rFonts w:hint="eastAsia"/>
          <w:sz w:val="16"/>
        </w:rPr>
        <w:t xml:space="preserve"> the harbor of Luanda offer to share their lunch with the narrator, </w:t>
      </w:r>
      <w:r w:rsidRPr="002148FD">
        <w:rPr>
          <w:sz w:val="16"/>
        </w:rPr>
        <w:t>for example</w:t>
      </w:r>
      <w:r w:rsidRPr="002148FD">
        <w:rPr>
          <w:rFonts w:hint="eastAsia"/>
          <w:sz w:val="16"/>
        </w:rPr>
        <w:t xml:space="preserve">, he merely observes that their style of cooking is unfamiliar. </w:t>
      </w:r>
      <w:r w:rsidRPr="002148FD">
        <w:rPr>
          <w:sz w:val="16"/>
        </w:rPr>
        <w:t>A more</w:t>
      </w:r>
      <w:r w:rsidRPr="002148FD">
        <w:rPr>
          <w:rFonts w:hint="eastAsia"/>
          <w:sz w:val="16"/>
        </w:rPr>
        <w:t xml:space="preserve"> dramatic scene occurs at Kafue, a large wildlife national park </w:t>
      </w:r>
      <w:r w:rsidRPr="002148FD">
        <w:rPr>
          <w:sz w:val="16"/>
        </w:rPr>
        <w:t>in Zambia</w:t>
      </w:r>
      <w:r w:rsidRPr="002148FD">
        <w:rPr>
          <w:rFonts w:hint="eastAsia"/>
          <w:sz w:val="16"/>
        </w:rPr>
        <w:t xml:space="preserve">. Some chopsticks and a hanko ("seal" in Japanese), both </w:t>
      </w:r>
      <w:r w:rsidRPr="002148FD">
        <w:rPr>
          <w:sz w:val="16"/>
        </w:rPr>
        <w:t>made of</w:t>
      </w:r>
      <w:r w:rsidRPr="002148FD">
        <w:rPr>
          <w:rFonts w:hint="eastAsia"/>
          <w:sz w:val="16"/>
        </w:rPr>
        <w:t xml:space="preserve"> ivory, are presented to the audience. Although there is no evidence </w:t>
      </w:r>
      <w:r w:rsidRPr="002148FD">
        <w:rPr>
          <w:sz w:val="16"/>
        </w:rPr>
        <w:t>of the</w:t>
      </w:r>
      <w:r w:rsidRPr="002148FD">
        <w:rPr>
          <w:rFonts w:hint="eastAsia"/>
          <w:sz w:val="16"/>
        </w:rPr>
        <w:t xml:space="preserve"> market(s) to which these items are exported, the blame for the </w:t>
      </w:r>
      <w:r w:rsidRPr="002148FD">
        <w:rPr>
          <w:sz w:val="16"/>
        </w:rPr>
        <w:t>killing of</w:t>
      </w:r>
      <w:r w:rsidRPr="002148FD">
        <w:rPr>
          <w:rFonts w:hint="eastAsia"/>
          <w:sz w:val="16"/>
        </w:rPr>
        <w:t xml:space="preserve"> elephants in Africa is attributed to China. The conclusion is </w:t>
      </w:r>
      <w:r w:rsidRPr="002148FD">
        <w:rPr>
          <w:sz w:val="16"/>
        </w:rPr>
        <w:t>then drawn</w:t>
      </w:r>
      <w:r w:rsidRPr="002148FD">
        <w:rPr>
          <w:rFonts w:hint="eastAsia"/>
          <w:sz w:val="16"/>
        </w:rPr>
        <w:t xml:space="preserve"> that "there are aspects of Chinese culture that represent a </w:t>
      </w:r>
      <w:r w:rsidRPr="002148FD">
        <w:rPr>
          <w:sz w:val="16"/>
        </w:rPr>
        <w:t>threat to</w:t>
      </w:r>
      <w:r w:rsidRPr="002148FD">
        <w:rPr>
          <w:rFonts w:hint="eastAsia"/>
          <w:sz w:val="16"/>
        </w:rPr>
        <w:t xml:space="preserve"> the very wildlife the tourists come to see." Similarly, another </w:t>
      </w:r>
      <w:r w:rsidRPr="002148FD">
        <w:rPr>
          <w:sz w:val="16"/>
        </w:rPr>
        <w:t>study provides</w:t>
      </w:r>
      <w:r w:rsidRPr="002148FD">
        <w:rPr>
          <w:rFonts w:hint="eastAsia"/>
          <w:sz w:val="16"/>
        </w:rPr>
        <w:t xml:space="preserve"> evidence that most </w:t>
      </w:r>
      <w:r w:rsidRPr="00167160">
        <w:rPr>
          <w:rStyle w:val="StyleUnderline"/>
          <w:rFonts w:hint="eastAsia"/>
        </w:rPr>
        <w:t xml:space="preserve">Western attempts to portray Chinese </w:t>
      </w:r>
      <w:r w:rsidRPr="00167160">
        <w:rPr>
          <w:rStyle w:val="StyleUnderline"/>
        </w:rPr>
        <w:t>firms as</w:t>
      </w:r>
      <w:r w:rsidRPr="00167160">
        <w:rPr>
          <w:rStyle w:val="StyleUnderline"/>
          <w:rFonts w:hint="eastAsia"/>
        </w:rPr>
        <w:t xml:space="preserve"> cruel, unconcerned with human rights, and the "worst employers" </w:t>
      </w:r>
      <w:r w:rsidRPr="00167160">
        <w:rPr>
          <w:rStyle w:val="StyleUnderline"/>
        </w:rPr>
        <w:t>in Africa</w:t>
      </w:r>
      <w:r w:rsidRPr="00167160">
        <w:rPr>
          <w:rStyle w:val="StyleUnderline"/>
          <w:rFonts w:hint="eastAsia"/>
        </w:rPr>
        <w:t xml:space="preserve"> are highly inaccurate, with methodological mistakes and </w:t>
      </w:r>
      <w:r w:rsidRPr="00167160">
        <w:rPr>
          <w:rStyle w:val="StyleUnderline"/>
        </w:rPr>
        <w:t>elementary</w:t>
      </w:r>
      <w:r w:rsidRPr="00167160">
        <w:rPr>
          <w:rStyle w:val="StyleUnderline"/>
          <w:rFonts w:hint="eastAsia"/>
        </w:rPr>
        <w:t xml:space="preserve"> empirical errors.</w:t>
      </w:r>
      <w:r w:rsidRPr="002148FD">
        <w:rPr>
          <w:rFonts w:hint="eastAsia"/>
          <w:sz w:val="16"/>
        </w:rPr>
        <w:t xml:space="preserve">71 It is clear that the essence of a political </w:t>
      </w:r>
      <w:r w:rsidRPr="002148FD">
        <w:rPr>
          <w:sz w:val="16"/>
        </w:rPr>
        <w:t>myth does</w:t>
      </w:r>
      <w:r w:rsidRPr="002148FD">
        <w:rPr>
          <w:rFonts w:hint="eastAsia"/>
          <w:sz w:val="16"/>
        </w:rPr>
        <w:t xml:space="preserve"> not lie in its truthfulness, but rather in how it is articulated </w:t>
      </w:r>
      <w:r w:rsidRPr="002148FD">
        <w:rPr>
          <w:sz w:val="16"/>
        </w:rPr>
        <w:t>to compel</w:t>
      </w:r>
      <w:r w:rsidRPr="002148FD">
        <w:rPr>
          <w:rFonts w:hint="eastAsia"/>
          <w:sz w:val="16"/>
        </w:rPr>
        <w:t xml:space="preserve"> attention and action.</w:t>
      </w:r>
      <w:r w:rsidRPr="002148FD">
        <w:rPr>
          <w:sz w:val="16"/>
        </w:rPr>
        <w:t xml:space="preserve"> </w:t>
      </w:r>
      <w:r w:rsidRPr="002148FD">
        <w:rPr>
          <w:rFonts w:hint="eastAsia"/>
          <w:sz w:val="16"/>
        </w:rPr>
        <w:t xml:space="preserve">The above are only a few examples of a series of acts of </w:t>
      </w:r>
      <w:r w:rsidRPr="002148FD">
        <w:rPr>
          <w:sz w:val="16"/>
        </w:rPr>
        <w:t>exclusion and</w:t>
      </w:r>
      <w:r w:rsidRPr="002148FD">
        <w:rPr>
          <w:rFonts w:hint="eastAsia"/>
          <w:sz w:val="16"/>
        </w:rPr>
        <w:t xml:space="preserve"> marginalization perpetrated by Western agents seeking to </w:t>
      </w:r>
      <w:r w:rsidRPr="002148FD">
        <w:rPr>
          <w:sz w:val="16"/>
        </w:rPr>
        <w:t>construct China</w:t>
      </w:r>
      <w:r w:rsidRPr="002148FD">
        <w:rPr>
          <w:rFonts w:hint="eastAsia"/>
          <w:sz w:val="16"/>
        </w:rPr>
        <w:t xml:space="preserve"> as culturally alien.72 </w:t>
      </w:r>
      <w:r w:rsidRPr="002148FD">
        <w:rPr>
          <w:sz w:val="16"/>
        </w:rPr>
        <w:t>the</w:t>
      </w:r>
      <w:r w:rsidRPr="002148FD">
        <w:rPr>
          <w:rFonts w:hint="eastAsia"/>
          <w:sz w:val="16"/>
        </w:rPr>
        <w:t xml:space="preserve"> linking method is also used in </w:t>
      </w:r>
      <w:r w:rsidRPr="002148FD">
        <w:rPr>
          <w:sz w:val="16"/>
        </w:rPr>
        <w:t>this process</w:t>
      </w:r>
      <w:r w:rsidRPr="002148FD">
        <w:rPr>
          <w:rFonts w:hint="eastAsia"/>
          <w:sz w:val="16"/>
        </w:rPr>
        <w:t xml:space="preserve">. For example, in an act of narrativized "reality" wherein </w:t>
      </w:r>
      <w:r w:rsidRPr="002148FD">
        <w:rPr>
          <w:sz w:val="16"/>
        </w:rPr>
        <w:t>Rowlatt takes</w:t>
      </w:r>
      <w:r w:rsidRPr="002148FD">
        <w:rPr>
          <w:rFonts w:hint="eastAsia"/>
          <w:sz w:val="16"/>
        </w:rPr>
        <w:t xml:space="preserve"> the same railway route as British colonizers from Angola into </w:t>
      </w:r>
      <w:r w:rsidRPr="002148FD">
        <w:rPr>
          <w:sz w:val="16"/>
        </w:rPr>
        <w:t>the heartland</w:t>
      </w:r>
      <w:r w:rsidRPr="002148FD">
        <w:rPr>
          <w:rFonts w:hint="eastAsia"/>
          <w:sz w:val="16"/>
        </w:rPr>
        <w:t xml:space="preserve"> of Africa to tell the story of the Chinese in Africa today</w:t>
      </w:r>
      <w:r w:rsidRPr="002148FD">
        <w:rPr>
          <w:sz w:val="16"/>
        </w:rPr>
        <w:t xml:space="preserve">, </w:t>
      </w:r>
      <w:r w:rsidRPr="00167160">
        <w:rPr>
          <w:rStyle w:val="StyleUnderline"/>
        </w:rPr>
        <w:t>China</w:t>
      </w:r>
      <w:r w:rsidRPr="00167160">
        <w:rPr>
          <w:rStyle w:val="StyleUnderline"/>
          <w:rFonts w:hint="eastAsia"/>
        </w:rPr>
        <w:t xml:space="preserve"> is alleged to be following Britain's footsteps in colonizing </w:t>
      </w:r>
      <w:r w:rsidRPr="00167160">
        <w:rPr>
          <w:rStyle w:val="StyleUnderline"/>
        </w:rPr>
        <w:t>the African</w:t>
      </w:r>
      <w:r w:rsidRPr="00167160">
        <w:rPr>
          <w:rStyle w:val="StyleUnderline"/>
          <w:rFonts w:hint="eastAsia"/>
        </w:rPr>
        <w:t xml:space="preserve"> continent. The reality of Chinese neocolonization is narrated as</w:t>
      </w:r>
      <w:r>
        <w:rPr>
          <w:rStyle w:val="StyleUnderline"/>
        </w:rPr>
        <w:t xml:space="preserve"> </w:t>
      </w:r>
      <w:r w:rsidRPr="00167160">
        <w:rPr>
          <w:rStyle w:val="StyleUnderline"/>
          <w:rFonts w:hint="eastAsia"/>
        </w:rPr>
        <w:t>"real"</w:t>
      </w:r>
      <w:r w:rsidRPr="00167160">
        <w:rPr>
          <w:rStyle w:val="StyleUnderline"/>
        </w:rPr>
        <w:t xml:space="preserve">; </w:t>
      </w:r>
      <w:r w:rsidRPr="002148FD">
        <w:rPr>
          <w:sz w:val="16"/>
        </w:rPr>
        <w:t>7</w:t>
      </w:r>
      <w:r w:rsidRPr="002148FD">
        <w:rPr>
          <w:rFonts w:hint="eastAsia"/>
          <w:sz w:val="16"/>
        </w:rPr>
        <w:t>3</w:t>
      </w:r>
      <w:r w:rsidRPr="00167160">
        <w:rPr>
          <w:rStyle w:val="StyleUnderline"/>
          <w:rFonts w:hint="eastAsia"/>
        </w:rPr>
        <w:t xml:space="preserve"> </w:t>
      </w:r>
      <w:r w:rsidRPr="00167160">
        <w:rPr>
          <w:rStyle w:val="StyleUnderline"/>
        </w:rPr>
        <w:t>narrative</w:t>
      </w:r>
      <w:r w:rsidRPr="00167160">
        <w:rPr>
          <w:rStyle w:val="StyleUnderline"/>
          <w:rFonts w:hint="eastAsia"/>
        </w:rPr>
        <w:t xml:space="preserve">s </w:t>
      </w:r>
      <w:r w:rsidRPr="00167160">
        <w:rPr>
          <w:rStyle w:val="StyleUnderline"/>
        </w:rPr>
        <w:t>serve</w:t>
      </w:r>
      <w:r w:rsidRPr="00167160">
        <w:rPr>
          <w:rStyle w:val="StyleUnderline"/>
          <w:rFonts w:hint="eastAsia"/>
        </w:rPr>
        <w:t xml:space="preserve"> more as the means by which the status </w:t>
      </w:r>
      <w:r w:rsidRPr="00167160">
        <w:rPr>
          <w:rStyle w:val="StyleUnderline"/>
        </w:rPr>
        <w:t>of reality</w:t>
      </w:r>
      <w:r w:rsidRPr="00167160">
        <w:rPr>
          <w:rStyle w:val="StyleUnderline"/>
          <w:rFonts w:hint="eastAsia"/>
        </w:rPr>
        <w:t xml:space="preserve"> is conferred on an event</w:t>
      </w:r>
      <w:r w:rsidRPr="002148FD">
        <w:rPr>
          <w:rFonts w:hint="eastAsia"/>
          <w:sz w:val="16"/>
        </w:rPr>
        <w:t>. Through similar narrative activities</w:t>
      </w:r>
      <w:r w:rsidRPr="002148FD">
        <w:rPr>
          <w:sz w:val="16"/>
        </w:rPr>
        <w:t xml:space="preserve">, </w:t>
      </w:r>
      <w:r w:rsidRPr="00167160">
        <w:rPr>
          <w:rStyle w:val="StyleUnderline"/>
        </w:rPr>
        <w:t>securitizers</w:t>
      </w:r>
      <w:r w:rsidRPr="00167160">
        <w:rPr>
          <w:rStyle w:val="StyleUnderline"/>
          <w:rFonts w:hint="eastAsia"/>
        </w:rPr>
        <w:t xml:space="preserve"> try to construct "a figured world,"</w:t>
      </w:r>
      <w:r w:rsidRPr="002148FD">
        <w:rPr>
          <w:rFonts w:hint="eastAsia"/>
          <w:sz w:val="16"/>
        </w:rPr>
        <w:t>74</w:t>
      </w:r>
      <w:r w:rsidRPr="00167160">
        <w:rPr>
          <w:rStyle w:val="StyleUnderline"/>
          <w:rFonts w:hint="eastAsia"/>
        </w:rPr>
        <w:t xml:space="preserve"> or a story of a </w:t>
      </w:r>
      <w:r w:rsidRPr="00167160">
        <w:rPr>
          <w:rStyle w:val="StyleUnderline"/>
        </w:rPr>
        <w:t>simplified world</w:t>
      </w:r>
      <w:r w:rsidRPr="00167160">
        <w:rPr>
          <w:rStyle w:val="StyleUnderline"/>
          <w:rFonts w:hint="eastAsia"/>
        </w:rPr>
        <w:t xml:space="preserve"> that equates typicality with veracity.</w:t>
      </w:r>
      <w:r w:rsidRPr="002148FD">
        <w:rPr>
          <w:rFonts w:hint="eastAsia"/>
          <w:sz w:val="16"/>
        </w:rPr>
        <w:t xml:space="preserve"> In this figured world, </w:t>
      </w:r>
      <w:r w:rsidRPr="002148FD">
        <w:rPr>
          <w:sz w:val="16"/>
        </w:rPr>
        <w:t>the Chinese</w:t>
      </w:r>
      <w:r w:rsidRPr="002148FD">
        <w:rPr>
          <w:rFonts w:hint="eastAsia"/>
          <w:sz w:val="16"/>
        </w:rPr>
        <w:t xml:space="preserve"> identity is differentiated from the Western model of the "normal</w:t>
      </w:r>
      <w:r w:rsidRPr="002148FD">
        <w:rPr>
          <w:sz w:val="16"/>
        </w:rPr>
        <w:t>” and</w:t>
      </w:r>
      <w:r w:rsidRPr="002148FD">
        <w:rPr>
          <w:rFonts w:hint="eastAsia"/>
          <w:sz w:val="16"/>
        </w:rPr>
        <w:t xml:space="preserve"> linked with a threatening "other." It is conceived as an </w:t>
      </w:r>
      <w:r w:rsidRPr="002148FD">
        <w:rPr>
          <w:sz w:val="16"/>
        </w:rPr>
        <w:t>expanding power</w:t>
      </w:r>
      <w:r w:rsidRPr="002148FD">
        <w:rPr>
          <w:rFonts w:hint="eastAsia"/>
          <w:sz w:val="16"/>
        </w:rPr>
        <w:t xml:space="preserve">, growing at a phenomenal speed and posing many challenges </w:t>
      </w:r>
      <w:r w:rsidRPr="002148FD">
        <w:rPr>
          <w:sz w:val="16"/>
        </w:rPr>
        <w:t>to the</w:t>
      </w:r>
      <w:r w:rsidRPr="002148FD">
        <w:rPr>
          <w:rFonts w:hint="eastAsia"/>
          <w:sz w:val="16"/>
        </w:rPr>
        <w:t xml:space="preserve"> world. As a political myth, the securitization of the China threat </w:t>
      </w:r>
      <w:r w:rsidRPr="002148FD">
        <w:rPr>
          <w:sz w:val="16"/>
        </w:rPr>
        <w:t>operates within</w:t>
      </w:r>
      <w:r w:rsidRPr="002148FD">
        <w:rPr>
          <w:rFonts w:hint="eastAsia"/>
          <w:sz w:val="16"/>
        </w:rPr>
        <w:t xml:space="preserve"> a corresponding epistemic terrain. It targets the general public, </w:t>
      </w:r>
      <w:r w:rsidRPr="002148FD">
        <w:rPr>
          <w:sz w:val="16"/>
        </w:rPr>
        <w:t>an audience</w:t>
      </w:r>
      <w:r w:rsidRPr="002148FD">
        <w:rPr>
          <w:rFonts w:hint="eastAsia"/>
          <w:sz w:val="16"/>
        </w:rPr>
        <w:t xml:space="preserve"> as wide and as large as possible. Again, </w:t>
      </w:r>
      <w:r w:rsidRPr="00167160">
        <w:rPr>
          <w:rStyle w:val="StyleUnderline"/>
          <w:rFonts w:hint="eastAsia"/>
        </w:rPr>
        <w:t xml:space="preserve">effective </w:t>
      </w:r>
      <w:r w:rsidRPr="00167160">
        <w:rPr>
          <w:rStyle w:val="StyleUnderline"/>
        </w:rPr>
        <w:t>securitization relies</w:t>
      </w:r>
      <w:r w:rsidRPr="00167160">
        <w:rPr>
          <w:rStyle w:val="StyleUnderline"/>
          <w:rFonts w:hint="eastAsia"/>
        </w:rPr>
        <w:t xml:space="preserve"> on the use of language appropriate to context and audience. </w:t>
      </w:r>
      <w:r w:rsidRPr="00167160">
        <w:rPr>
          <w:rStyle w:val="StyleUnderline"/>
        </w:rPr>
        <w:t>Securitization</w:t>
      </w:r>
      <w:r w:rsidRPr="00167160">
        <w:rPr>
          <w:rStyle w:val="StyleUnderline"/>
          <w:rFonts w:hint="eastAsia"/>
        </w:rPr>
        <w:t xml:space="preserve"> discourses in this mode are not confined to the </w:t>
      </w:r>
      <w:r w:rsidRPr="00167160">
        <w:rPr>
          <w:rStyle w:val="StyleUnderline"/>
        </w:rPr>
        <w:t>linguistic sphere;</w:t>
      </w:r>
      <w:r w:rsidRPr="002148FD">
        <w:rPr>
          <w:sz w:val="16"/>
        </w:rPr>
        <w:t xml:space="preserve"> 7</w:t>
      </w:r>
      <w:r w:rsidRPr="002148FD">
        <w:rPr>
          <w:rFonts w:hint="eastAsia"/>
          <w:sz w:val="16"/>
        </w:rPr>
        <w:t>5</w:t>
      </w:r>
      <w:r w:rsidRPr="00167160">
        <w:rPr>
          <w:rStyle w:val="StyleUnderline"/>
          <w:rFonts w:hint="eastAsia"/>
        </w:rPr>
        <w:t xml:space="preserve"> they may include, for example, signs, images, and rituals</w:t>
      </w:r>
      <w:r w:rsidRPr="002148FD">
        <w:rPr>
          <w:rFonts w:hint="eastAsia"/>
          <w:sz w:val="16"/>
        </w:rPr>
        <w:t xml:space="preserve">. </w:t>
      </w:r>
      <w:r w:rsidRPr="002148FD">
        <w:rPr>
          <w:sz w:val="16"/>
        </w:rPr>
        <w:t>The BBC</w:t>
      </w:r>
      <w:r w:rsidRPr="002148FD">
        <w:rPr>
          <w:rFonts w:hint="eastAsia"/>
          <w:sz w:val="16"/>
        </w:rPr>
        <w:t xml:space="preserve"> documentary is typical in its deployment of a wide variety </w:t>
      </w:r>
      <w:r w:rsidRPr="002148FD">
        <w:rPr>
          <w:sz w:val="16"/>
        </w:rPr>
        <w:t>of discourses</w:t>
      </w:r>
      <w:r w:rsidRPr="002148FD">
        <w:rPr>
          <w:rFonts w:hint="eastAsia"/>
          <w:sz w:val="16"/>
        </w:rPr>
        <w:t>, such as interviews, nonverbal communication, written text</w:t>
      </w:r>
      <w:r w:rsidRPr="002148FD">
        <w:rPr>
          <w:sz w:val="16"/>
        </w:rPr>
        <w:t>, and</w:t>
      </w:r>
      <w:r w:rsidRPr="002148FD">
        <w:rPr>
          <w:rFonts w:hint="eastAsia"/>
          <w:sz w:val="16"/>
        </w:rPr>
        <w:t xml:space="preserve"> signs. The documentary provides a clear visual illustration of </w:t>
      </w:r>
      <w:r w:rsidRPr="002148FD">
        <w:rPr>
          <w:sz w:val="16"/>
        </w:rPr>
        <w:t>the allegation</w:t>
      </w:r>
      <w:r w:rsidRPr="002148FD">
        <w:rPr>
          <w:rFonts w:hint="eastAsia"/>
          <w:sz w:val="16"/>
        </w:rPr>
        <w:t xml:space="preserve"> that a growing China is encroaching on the globe. In </w:t>
      </w:r>
      <w:r w:rsidRPr="002148FD">
        <w:rPr>
          <w:sz w:val="16"/>
        </w:rPr>
        <w:t>attempting</w:t>
      </w:r>
      <w:r w:rsidRPr="002148FD">
        <w:rPr>
          <w:rFonts w:hint="eastAsia"/>
          <w:sz w:val="16"/>
        </w:rPr>
        <w:t xml:space="preserve"> to arouse an emotional response from the general public, the </w:t>
      </w:r>
      <w:r w:rsidRPr="002148FD">
        <w:rPr>
          <w:sz w:val="16"/>
        </w:rPr>
        <w:t>documentary</w:t>
      </w:r>
      <w:r w:rsidRPr="002148FD">
        <w:rPr>
          <w:rFonts w:hint="eastAsia"/>
          <w:sz w:val="16"/>
        </w:rPr>
        <w:t xml:space="preserve"> includes stories told by ordinary people, accompanied by </w:t>
      </w:r>
      <w:r w:rsidRPr="002148FD">
        <w:rPr>
          <w:sz w:val="16"/>
        </w:rPr>
        <w:t>vivid pictures</w:t>
      </w:r>
      <w:r w:rsidRPr="002148FD">
        <w:rPr>
          <w:rFonts w:hint="eastAsia"/>
          <w:sz w:val="16"/>
        </w:rPr>
        <w:t xml:space="preserve"> and signs. The securitizers hope that raising consciousness </w:t>
      </w:r>
      <w:r w:rsidRPr="002148FD">
        <w:rPr>
          <w:sz w:val="16"/>
        </w:rPr>
        <w:t>of and</w:t>
      </w:r>
      <w:r w:rsidRPr="002148FD">
        <w:rPr>
          <w:rFonts w:hint="eastAsia"/>
          <w:sz w:val="16"/>
        </w:rPr>
        <w:t xml:space="preserve"> inspiring an emotional response to the so-called China threat </w:t>
      </w:r>
      <w:r w:rsidRPr="002148FD">
        <w:rPr>
          <w:sz w:val="16"/>
        </w:rPr>
        <w:t>will elicit</w:t>
      </w:r>
      <w:r w:rsidRPr="002148FD">
        <w:rPr>
          <w:rFonts w:hint="eastAsia"/>
          <w:sz w:val="16"/>
        </w:rPr>
        <w:t xml:space="preserve"> action to prevent it.</w:t>
      </w:r>
      <w:r w:rsidRPr="002148FD">
        <w:rPr>
          <w:sz w:val="16"/>
        </w:rPr>
        <w:t xml:space="preserve"> </w:t>
      </w:r>
      <w:r w:rsidRPr="00167160">
        <w:rPr>
          <w:rStyle w:val="StyleUnderline"/>
          <w:rFonts w:hint="eastAsia"/>
        </w:rPr>
        <w:t>The success of a political myth lies not only in its production, "</w:t>
      </w:r>
      <w:r w:rsidRPr="00167160">
        <w:rPr>
          <w:rStyle w:val="StyleUnderline"/>
        </w:rPr>
        <w:t>but rather</w:t>
      </w:r>
      <w:r w:rsidRPr="00167160">
        <w:rPr>
          <w:rStyle w:val="StyleUnderline"/>
          <w:rFonts w:hint="eastAsia"/>
        </w:rPr>
        <w:t>, and foremost, [in] its reception</w:t>
      </w:r>
      <w:r w:rsidRPr="002148FD">
        <w:rPr>
          <w:rFonts w:hint="eastAsia"/>
          <w:sz w:val="16"/>
        </w:rPr>
        <w:t xml:space="preserve">."76 Indeed, </w:t>
      </w:r>
      <w:r w:rsidRPr="00167160">
        <w:rPr>
          <w:rStyle w:val="StyleUnderline"/>
          <w:rFonts w:hint="eastAsia"/>
        </w:rPr>
        <w:t xml:space="preserve">the "work" of </w:t>
      </w:r>
      <w:r w:rsidRPr="00167160">
        <w:rPr>
          <w:rStyle w:val="StyleUnderline"/>
        </w:rPr>
        <w:t>myth can be characterized as a system of "production</w:t>
      </w:r>
      <w:r w:rsidRPr="00167160">
        <w:rPr>
          <w:rStyle w:val="StyleUnderline"/>
          <w:rFonts w:hint="cs"/>
        </w:rPr>
        <w:t>—</w:t>
      </w:r>
      <w:r w:rsidRPr="00167160">
        <w:rPr>
          <w:rStyle w:val="StyleUnderline"/>
        </w:rPr>
        <w:t>reception</w:t>
      </w:r>
      <w:r w:rsidRPr="00167160">
        <w:rPr>
          <w:rStyle w:val="StyleUnderline"/>
          <w:rFonts w:hint="cs"/>
        </w:rPr>
        <w:t>—</w:t>
      </w:r>
      <w:r w:rsidRPr="00167160">
        <w:rPr>
          <w:rStyle w:val="StyleUnderline"/>
        </w:rPr>
        <w:t>reproduction</w:t>
      </w:r>
      <w:r w:rsidRPr="00167160">
        <w:rPr>
          <w:rStyle w:val="StyleUnderline"/>
          <w:rFonts w:hint="eastAsia"/>
        </w:rPr>
        <w:t>."</w:t>
      </w:r>
      <w:r w:rsidRPr="002148FD">
        <w:rPr>
          <w:rFonts w:hint="eastAsia"/>
          <w:sz w:val="16"/>
        </w:rPr>
        <w:t>77 In other words</w:t>
      </w:r>
      <w:r w:rsidRPr="00167160">
        <w:rPr>
          <w:rStyle w:val="StyleUnderline"/>
          <w:rFonts w:hint="eastAsia"/>
        </w:rPr>
        <w:t xml:space="preserve">, this process of securitization "coagulates </w:t>
      </w:r>
      <w:r w:rsidRPr="00167160">
        <w:rPr>
          <w:rStyle w:val="StyleUnderline"/>
        </w:rPr>
        <w:t>and reproduces</w:t>
      </w:r>
      <w:r w:rsidRPr="00167160">
        <w:rPr>
          <w:rStyle w:val="StyleUnderline"/>
          <w:rFonts w:hint="eastAsia"/>
        </w:rPr>
        <w:t xml:space="preserve"> significance</w:t>
      </w:r>
      <w:r w:rsidRPr="002148FD">
        <w:rPr>
          <w:rFonts w:hint="eastAsia"/>
          <w:sz w:val="16"/>
        </w:rPr>
        <w:t>"</w:t>
      </w:r>
      <w:r w:rsidRPr="002148FD">
        <w:rPr>
          <w:sz w:val="16"/>
        </w:rPr>
        <w:t>; 7</w:t>
      </w:r>
      <w:r w:rsidRPr="002148FD">
        <w:rPr>
          <w:rFonts w:hint="eastAsia"/>
          <w:sz w:val="16"/>
        </w:rPr>
        <w:t xml:space="preserve">8 it should then be able to address "the </w:t>
      </w:r>
      <w:r w:rsidRPr="002148FD">
        <w:rPr>
          <w:sz w:val="16"/>
        </w:rPr>
        <w:t>specifically</w:t>
      </w:r>
      <w:r w:rsidRPr="002148FD">
        <w:rPr>
          <w:rFonts w:hint="eastAsia"/>
          <w:sz w:val="16"/>
        </w:rPr>
        <w:t xml:space="preserve"> political conditions"79 in which the intended subjects live, and </w:t>
      </w:r>
      <w:r w:rsidRPr="002148FD">
        <w:rPr>
          <w:sz w:val="16"/>
        </w:rPr>
        <w:t>the meanings</w:t>
      </w:r>
      <w:r w:rsidRPr="002148FD">
        <w:rPr>
          <w:rFonts w:hint="eastAsia"/>
          <w:sz w:val="16"/>
        </w:rPr>
        <w:t xml:space="preserve"> they share as a community. This process is fully </w:t>
      </w:r>
      <w:r w:rsidRPr="002148FD">
        <w:rPr>
          <w:sz w:val="16"/>
        </w:rPr>
        <w:t>implemented in</w:t>
      </w:r>
      <w:r w:rsidRPr="002148FD">
        <w:rPr>
          <w:rFonts w:hint="eastAsia"/>
          <w:sz w:val="16"/>
        </w:rPr>
        <w:t xml:space="preserve"> The Chinese Are Coming.</w:t>
      </w:r>
      <w:r w:rsidRPr="002148FD">
        <w:rPr>
          <w:sz w:val="16"/>
        </w:rPr>
        <w:t xml:space="preserve"> </w:t>
      </w:r>
      <w:r w:rsidRPr="002148FD">
        <w:rPr>
          <w:rFonts w:hint="eastAsia"/>
          <w:sz w:val="16"/>
        </w:rPr>
        <w:t xml:space="preserve">In terms of substantial modality, agents working in the </w:t>
      </w:r>
      <w:r w:rsidRPr="002148FD">
        <w:rPr>
          <w:sz w:val="16"/>
        </w:rPr>
        <w:t>political myth</w:t>
      </w:r>
      <w:r w:rsidRPr="002148FD">
        <w:rPr>
          <w:rFonts w:hint="eastAsia"/>
          <w:sz w:val="16"/>
        </w:rPr>
        <w:t xml:space="preserve"> mode aim to securitize the sheer comprehensiveness of the </w:t>
      </w:r>
      <w:r w:rsidRPr="002148FD">
        <w:rPr>
          <w:sz w:val="16"/>
        </w:rPr>
        <w:t>threat posed</w:t>
      </w:r>
      <w:r w:rsidRPr="002148FD">
        <w:rPr>
          <w:rFonts w:hint="eastAsia"/>
          <w:sz w:val="16"/>
        </w:rPr>
        <w:t xml:space="preserve"> by China, which is represented as covering a wide range of </w:t>
      </w:r>
      <w:r w:rsidRPr="002148FD">
        <w:rPr>
          <w:sz w:val="16"/>
        </w:rPr>
        <w:t>social spheres</w:t>
      </w:r>
      <w:r w:rsidRPr="002148FD">
        <w:rPr>
          <w:rFonts w:hint="eastAsia"/>
          <w:sz w:val="16"/>
        </w:rPr>
        <w:t xml:space="preserve">. </w:t>
      </w:r>
      <w:r w:rsidRPr="00167160">
        <w:rPr>
          <w:rStyle w:val="StyleUnderline"/>
          <w:rFonts w:hint="eastAsia"/>
        </w:rPr>
        <w:t xml:space="preserve">In addition to its military, strategic, and political threats, </w:t>
      </w:r>
      <w:r w:rsidRPr="00167160">
        <w:rPr>
          <w:rStyle w:val="StyleUnderline"/>
        </w:rPr>
        <w:t>China is</w:t>
      </w:r>
      <w:r w:rsidRPr="00167160">
        <w:rPr>
          <w:rStyle w:val="StyleUnderline"/>
          <w:rFonts w:hint="eastAsia"/>
        </w:rPr>
        <w:t xml:space="preserve"> imagined to endanger economic, environmental, social, and </w:t>
      </w:r>
      <w:r w:rsidRPr="00167160">
        <w:rPr>
          <w:rStyle w:val="StyleUnderline"/>
        </w:rPr>
        <w:t>cultural development</w:t>
      </w:r>
      <w:r w:rsidRPr="00167160">
        <w:rPr>
          <w:rStyle w:val="StyleUnderline"/>
          <w:rFonts w:hint="eastAsia"/>
        </w:rPr>
        <w:t xml:space="preserve"> worldwide. </w:t>
      </w:r>
      <w:r w:rsidRPr="002148FD">
        <w:rPr>
          <w:rFonts w:hint="eastAsia"/>
          <w:sz w:val="16"/>
        </w:rPr>
        <w:t xml:space="preserve">Rowlatt concludes at the end of the BBC </w:t>
      </w:r>
      <w:r w:rsidRPr="002148FD">
        <w:rPr>
          <w:sz w:val="16"/>
        </w:rPr>
        <w:t>documentary</w:t>
      </w:r>
      <w:r w:rsidRPr="002148FD">
        <w:rPr>
          <w:rFonts w:hint="eastAsia"/>
          <w:sz w:val="16"/>
        </w:rPr>
        <w:t xml:space="preserve"> "China's expansion into the world is transforming not </w:t>
      </w:r>
      <w:r w:rsidRPr="002148FD">
        <w:rPr>
          <w:sz w:val="16"/>
        </w:rPr>
        <w:t>just the</w:t>
      </w:r>
      <w:r w:rsidRPr="002148FD">
        <w:rPr>
          <w:rFonts w:hint="eastAsia"/>
          <w:sz w:val="16"/>
        </w:rPr>
        <w:t xml:space="preserve"> global economy but also the balance of world power." The "</w:t>
      </w:r>
      <w:r w:rsidRPr="002148FD">
        <w:rPr>
          <w:sz w:val="16"/>
        </w:rPr>
        <w:t>price that</w:t>
      </w:r>
      <w:r w:rsidRPr="002148FD">
        <w:rPr>
          <w:rFonts w:hint="eastAsia"/>
          <w:sz w:val="16"/>
        </w:rPr>
        <w:t xml:space="preserve"> is being paid" is made clear, including "the environmental damage</w:t>
      </w:r>
      <w:r w:rsidRPr="002148FD">
        <w:rPr>
          <w:sz w:val="16"/>
        </w:rPr>
        <w:t xml:space="preserve"> </w:t>
      </w:r>
      <w:r w:rsidRPr="002148FD">
        <w:rPr>
          <w:rFonts w:hint="eastAsia"/>
          <w:sz w:val="16"/>
        </w:rPr>
        <w:t xml:space="preserve">this rush for resources is wreaking" and the undermining of "local businesses almost everywhere." He concludes that the 21st century </w:t>
      </w:r>
      <w:r w:rsidRPr="002148FD">
        <w:rPr>
          <w:sz w:val="16"/>
        </w:rPr>
        <w:t>will certainly</w:t>
      </w:r>
      <w:r w:rsidRPr="002148FD">
        <w:rPr>
          <w:rFonts w:hint="eastAsia"/>
          <w:sz w:val="16"/>
        </w:rPr>
        <w:t xml:space="preserve"> be China's century, and that the rise of China will </w:t>
      </w:r>
      <w:r w:rsidRPr="002148FD">
        <w:rPr>
          <w:sz w:val="16"/>
        </w:rPr>
        <w:t>profoundly affect</w:t>
      </w:r>
      <w:r w:rsidRPr="002148FD">
        <w:rPr>
          <w:rFonts w:hint="eastAsia"/>
          <w:sz w:val="16"/>
        </w:rPr>
        <w:t xml:space="preserve"> people all over the world.</w:t>
      </w:r>
      <w:r w:rsidRPr="002148FD">
        <w:rPr>
          <w:sz w:val="16"/>
        </w:rPr>
        <w:t xml:space="preserve"> </w:t>
      </w:r>
      <w:r w:rsidRPr="00167160">
        <w:rPr>
          <w:rStyle w:val="StyleUnderline"/>
          <w:rFonts w:hint="eastAsia"/>
        </w:rPr>
        <w:t xml:space="preserve">In economic terms, the world economy as a "supranational </w:t>
      </w:r>
      <w:r w:rsidRPr="00167160">
        <w:rPr>
          <w:rStyle w:val="StyleUnderline"/>
        </w:rPr>
        <w:t>referent object</w:t>
      </w:r>
      <w:r w:rsidRPr="00167160">
        <w:rPr>
          <w:rStyle w:val="StyleUnderline"/>
          <w:rFonts w:hint="eastAsia"/>
        </w:rPr>
        <w:t xml:space="preserve">" is perceived to be existentially threatened by China, whose </w:t>
      </w:r>
      <w:r w:rsidRPr="00167160">
        <w:rPr>
          <w:rStyle w:val="StyleUnderline"/>
        </w:rPr>
        <w:t>own economy</w:t>
      </w:r>
      <w:r w:rsidRPr="00167160">
        <w:rPr>
          <w:rStyle w:val="StyleUnderline"/>
          <w:rFonts w:hint="eastAsia"/>
        </w:rPr>
        <w:t xml:space="preserve"> undermines the rules, norms and institutions that constitute a liberal market, </w:t>
      </w:r>
      <w:r w:rsidRPr="002148FD">
        <w:rPr>
          <w:rFonts w:hint="eastAsia"/>
          <w:sz w:val="16"/>
        </w:rPr>
        <w:t>based on free competition and rule compliance.80 In the</w:t>
      </w:r>
      <w:r w:rsidRPr="002148FD">
        <w:rPr>
          <w:sz w:val="16"/>
        </w:rPr>
        <w:t xml:space="preserve"> </w:t>
      </w:r>
      <w:r w:rsidRPr="002148FD">
        <w:rPr>
          <w:rFonts w:hint="eastAsia"/>
          <w:sz w:val="16"/>
        </w:rPr>
        <w:t>documentary, for example, the narrator describes "the legions of</w:t>
      </w:r>
      <w:r w:rsidRPr="002148FD">
        <w:rPr>
          <w:sz w:val="16"/>
        </w:rPr>
        <w:t xml:space="preserve"> </w:t>
      </w:r>
      <w:r w:rsidRPr="002148FD">
        <w:rPr>
          <w:rFonts w:hint="eastAsia"/>
          <w:sz w:val="16"/>
        </w:rPr>
        <w:t>construction workers from China building vast new structures across</w:t>
      </w:r>
      <w:r w:rsidRPr="002148FD">
        <w:rPr>
          <w:sz w:val="16"/>
        </w:rPr>
        <w:t xml:space="preserve"> </w:t>
      </w:r>
      <w:r w:rsidRPr="002148FD">
        <w:rPr>
          <w:rFonts w:hint="eastAsia"/>
          <w:sz w:val="16"/>
        </w:rPr>
        <w:t xml:space="preserve">Africa," who "work 24 running hours, all the time." China's </w:t>
      </w:r>
      <w:r w:rsidRPr="002148FD">
        <w:rPr>
          <w:sz w:val="16"/>
        </w:rPr>
        <w:t>economic rise</w:t>
      </w:r>
      <w:r w:rsidRPr="002148FD">
        <w:rPr>
          <w:rFonts w:hint="eastAsia"/>
          <w:sz w:val="16"/>
        </w:rPr>
        <w:t xml:space="preserve"> is also represented as affecting the highly industrialized </w:t>
      </w:r>
      <w:r w:rsidRPr="002148FD">
        <w:rPr>
          <w:sz w:val="16"/>
        </w:rPr>
        <w:t>United States</w:t>
      </w:r>
      <w:r w:rsidRPr="002148FD">
        <w:rPr>
          <w:rFonts w:hint="eastAsia"/>
          <w:sz w:val="16"/>
        </w:rPr>
        <w:t xml:space="preserve">, where "discomfort is turning to despair in America's </w:t>
      </w:r>
      <w:r w:rsidRPr="002148FD">
        <w:rPr>
          <w:sz w:val="16"/>
        </w:rPr>
        <w:t>industrial heartlands</w:t>
      </w:r>
      <w:r w:rsidRPr="002148FD">
        <w:rPr>
          <w:rFonts w:hint="eastAsia"/>
          <w:sz w:val="16"/>
        </w:rPr>
        <w:t xml:space="preserve">." </w:t>
      </w:r>
      <w:r w:rsidRPr="00167160">
        <w:rPr>
          <w:rStyle w:val="StyleUnderline"/>
          <w:rFonts w:hint="eastAsia"/>
        </w:rPr>
        <w:t>The audience witnesses China's use of "unfair trade</w:t>
      </w:r>
      <w:r w:rsidRPr="00167160">
        <w:rPr>
          <w:rStyle w:val="StyleUnderline"/>
        </w:rPr>
        <w:t>” measures</w:t>
      </w:r>
      <w:r w:rsidRPr="00167160">
        <w:rPr>
          <w:rStyle w:val="StyleUnderline"/>
          <w:rFonts w:hint="eastAsia"/>
        </w:rPr>
        <w:t xml:space="preserve"> to put the traditional steel industry out of business, generating</w:t>
      </w:r>
      <w:r w:rsidRPr="00167160">
        <w:rPr>
          <w:rStyle w:val="StyleUnderline"/>
        </w:rPr>
        <w:t xml:space="preserve"> </w:t>
      </w:r>
      <w:r w:rsidRPr="00167160">
        <w:rPr>
          <w:rStyle w:val="StyleUnderline"/>
          <w:rFonts w:hint="eastAsia"/>
        </w:rPr>
        <w:t>unemployment in the communities that have been tied to these factories</w:t>
      </w:r>
      <w:r w:rsidRPr="00167160">
        <w:rPr>
          <w:rStyle w:val="StyleUnderline"/>
        </w:rPr>
        <w:t xml:space="preserve"> </w:t>
      </w:r>
      <w:r w:rsidRPr="00167160">
        <w:rPr>
          <w:rStyle w:val="StyleUnderline"/>
          <w:rFonts w:hint="eastAsia"/>
        </w:rPr>
        <w:t>for generations.</w:t>
      </w:r>
      <w:r w:rsidRPr="002148FD">
        <w:rPr>
          <w:sz w:val="16"/>
        </w:rPr>
        <w:t xml:space="preserve"> </w:t>
      </w:r>
      <w:r w:rsidRPr="002148FD">
        <w:rPr>
          <w:rFonts w:hint="eastAsia"/>
          <w:sz w:val="16"/>
        </w:rPr>
        <w:t xml:space="preserve">Comparably, China's thirst for natural resources is depicted as </w:t>
      </w:r>
      <w:r w:rsidRPr="002148FD">
        <w:rPr>
          <w:sz w:val="16"/>
        </w:rPr>
        <w:t>a major</w:t>
      </w:r>
      <w:r w:rsidRPr="002148FD">
        <w:rPr>
          <w:rFonts w:hint="eastAsia"/>
          <w:sz w:val="16"/>
        </w:rPr>
        <w:t xml:space="preserve"> threat to the environment. In the environmental sector, there are </w:t>
      </w:r>
      <w:r w:rsidRPr="002148FD">
        <w:rPr>
          <w:sz w:val="16"/>
        </w:rPr>
        <w:t>a wide</w:t>
      </w:r>
      <w:r w:rsidRPr="002148FD">
        <w:rPr>
          <w:rFonts w:hint="eastAsia"/>
          <w:sz w:val="16"/>
        </w:rPr>
        <w:t xml:space="preserve"> range of possible referent objects, from concrete outcomes like the</w:t>
      </w:r>
      <w:r w:rsidRPr="002148FD">
        <w:rPr>
          <w:sz w:val="16"/>
        </w:rPr>
        <w:t xml:space="preserve"> </w:t>
      </w:r>
      <w:r w:rsidRPr="002148FD">
        <w:rPr>
          <w:rFonts w:hint="eastAsia"/>
          <w:sz w:val="16"/>
        </w:rPr>
        <w:t>survival of individual species or types of habitat to broader issues such</w:t>
      </w:r>
      <w:r w:rsidRPr="002148FD">
        <w:rPr>
          <w:sz w:val="16"/>
        </w:rPr>
        <w:t xml:space="preserve"> </w:t>
      </w:r>
      <w:r w:rsidRPr="002148FD">
        <w:rPr>
          <w:rFonts w:hint="eastAsia"/>
          <w:sz w:val="16"/>
        </w:rPr>
        <w:t>as the maintenance of the global climate system and biosphere.81 In the</w:t>
      </w:r>
      <w:r w:rsidRPr="002148FD">
        <w:rPr>
          <w:sz w:val="16"/>
        </w:rPr>
        <w:t xml:space="preserve"> </w:t>
      </w:r>
      <w:r w:rsidRPr="002148FD">
        <w:rPr>
          <w:rFonts w:hint="eastAsia"/>
          <w:sz w:val="16"/>
        </w:rPr>
        <w:t>BBC documentary, these referent objects are well documented: the</w:t>
      </w:r>
      <w:r w:rsidRPr="002148FD">
        <w:rPr>
          <w:sz w:val="16"/>
        </w:rPr>
        <w:t xml:space="preserve"> </w:t>
      </w:r>
      <w:r w:rsidRPr="002148FD">
        <w:rPr>
          <w:rFonts w:hint="eastAsia"/>
          <w:sz w:val="16"/>
        </w:rPr>
        <w:t>killing of elephants for ivory products in the national park of Zambia,</w:t>
      </w:r>
      <w:r w:rsidRPr="002148FD">
        <w:rPr>
          <w:sz w:val="16"/>
        </w:rPr>
        <w:t xml:space="preserve"> </w:t>
      </w:r>
      <w:r w:rsidRPr="002148FD">
        <w:rPr>
          <w:rFonts w:hint="eastAsia"/>
          <w:sz w:val="16"/>
        </w:rPr>
        <w:t>the incredible hunger for resources that threatens the Amazon, the</w:t>
      </w:r>
      <w:r w:rsidRPr="002148FD">
        <w:rPr>
          <w:sz w:val="16"/>
        </w:rPr>
        <w:t xml:space="preserve"> </w:t>
      </w:r>
      <w:r w:rsidRPr="002148FD">
        <w:rPr>
          <w:rFonts w:hint="eastAsia"/>
          <w:sz w:val="16"/>
        </w:rPr>
        <w:t xml:space="preserve">world's largest rainforest, and so on. Faced with a panoramic view of </w:t>
      </w:r>
      <w:r w:rsidRPr="002148FD">
        <w:rPr>
          <w:sz w:val="16"/>
        </w:rPr>
        <w:t>an enormous</w:t>
      </w:r>
      <w:r w:rsidRPr="002148FD">
        <w:rPr>
          <w:rFonts w:hint="eastAsia"/>
          <w:sz w:val="16"/>
        </w:rPr>
        <w:t xml:space="preserve"> mine carved out of the previously tree-covered rainforest,</w:t>
      </w:r>
      <w:r w:rsidRPr="002148FD">
        <w:rPr>
          <w:sz w:val="16"/>
        </w:rPr>
        <w:t xml:space="preserve"> </w:t>
      </w:r>
      <w:r w:rsidRPr="00167160">
        <w:rPr>
          <w:rStyle w:val="StyleUnderline"/>
          <w:rFonts w:hint="eastAsia"/>
        </w:rPr>
        <w:t>audiences are inevitably struck by the devastation caused by Chinese</w:t>
      </w:r>
      <w:r w:rsidRPr="00167160">
        <w:rPr>
          <w:rStyle w:val="StyleUnderline"/>
        </w:rPr>
        <w:t xml:space="preserve"> </w:t>
      </w:r>
      <w:r w:rsidRPr="00167160">
        <w:rPr>
          <w:rStyle w:val="StyleUnderline"/>
          <w:rFonts w:hint="eastAsia"/>
        </w:rPr>
        <w:t>companies. It does not matter whether this devastation is truly attributable to China. The manner of the presentation is much more important</w:t>
      </w:r>
      <w:r w:rsidRPr="00167160">
        <w:rPr>
          <w:rStyle w:val="StyleUnderline"/>
        </w:rPr>
        <w:t xml:space="preserve"> </w:t>
      </w:r>
      <w:r w:rsidRPr="00167160">
        <w:rPr>
          <w:rStyle w:val="StyleUnderline"/>
          <w:rFonts w:hint="eastAsia"/>
        </w:rPr>
        <w:t>than the veracity of the content</w:t>
      </w:r>
      <w:r w:rsidRPr="002148FD">
        <w:rPr>
          <w:rFonts w:hint="eastAsia"/>
          <w:sz w:val="16"/>
        </w:rPr>
        <w:t>.</w:t>
      </w:r>
      <w:r w:rsidRPr="002148FD">
        <w:rPr>
          <w:sz w:val="16"/>
        </w:rPr>
        <w:t xml:space="preserve"> </w:t>
      </w:r>
      <w:r w:rsidRPr="002148FD">
        <w:rPr>
          <w:rFonts w:hint="eastAsia"/>
          <w:sz w:val="16"/>
        </w:rPr>
        <w:t xml:space="preserve">In the mode of political myth, the China threat is also represented </w:t>
      </w:r>
      <w:r w:rsidRPr="002148FD">
        <w:rPr>
          <w:sz w:val="16"/>
        </w:rPr>
        <w:t>as affecting</w:t>
      </w:r>
      <w:r w:rsidRPr="002148FD">
        <w:rPr>
          <w:rFonts w:hint="eastAsia"/>
          <w:sz w:val="16"/>
        </w:rPr>
        <w:t xml:space="preserve"> the social sector, where the referent objects under threat are</w:t>
      </w:r>
      <w:r w:rsidRPr="002148FD">
        <w:rPr>
          <w:sz w:val="16"/>
        </w:rPr>
        <w:t xml:space="preserve"> </w:t>
      </w:r>
      <w:r w:rsidRPr="002148FD">
        <w:rPr>
          <w:rFonts w:hint="eastAsia"/>
          <w:sz w:val="16"/>
        </w:rPr>
        <w:t>large-scale collective identities.82 These identities may extend beyond the</w:t>
      </w:r>
      <w:r w:rsidRPr="002148FD">
        <w:rPr>
          <w:sz w:val="16"/>
        </w:rPr>
        <w:t xml:space="preserve"> </w:t>
      </w:r>
      <w:r w:rsidRPr="002148FD">
        <w:rPr>
          <w:rFonts w:hint="eastAsia"/>
          <w:sz w:val="16"/>
        </w:rPr>
        <w:t xml:space="preserve">state to nations, religions, cultures, and civilizations. In The Chinese </w:t>
      </w:r>
      <w:r w:rsidRPr="002148FD">
        <w:rPr>
          <w:sz w:val="16"/>
        </w:rPr>
        <w:t>Are Coming</w:t>
      </w:r>
      <w:r w:rsidRPr="002148FD">
        <w:rPr>
          <w:rFonts w:hint="eastAsia"/>
          <w:sz w:val="16"/>
        </w:rPr>
        <w:t xml:space="preserve">, </w:t>
      </w:r>
      <w:r w:rsidRPr="00167160">
        <w:rPr>
          <w:rStyle w:val="StyleUnderline"/>
          <w:rFonts w:hint="eastAsia"/>
        </w:rPr>
        <w:t>the identity of China is clearly differentiated from that of the</w:t>
      </w:r>
      <w:r w:rsidRPr="00167160">
        <w:rPr>
          <w:rStyle w:val="StyleUnderline"/>
        </w:rPr>
        <w:t xml:space="preserve"> </w:t>
      </w:r>
      <w:r w:rsidRPr="00167160">
        <w:rPr>
          <w:rStyle w:val="StyleUnderline"/>
          <w:rFonts w:hint="eastAsia"/>
        </w:rPr>
        <w:t>West: it has unfamiliar food, different ways of doing business, human</w:t>
      </w:r>
      <w:r w:rsidRPr="00167160">
        <w:rPr>
          <w:rStyle w:val="StyleUnderline"/>
        </w:rPr>
        <w:t xml:space="preserve"> </w:t>
      </w:r>
      <w:r w:rsidRPr="00167160">
        <w:rPr>
          <w:rStyle w:val="StyleUnderline"/>
          <w:rFonts w:hint="eastAsia"/>
        </w:rPr>
        <w:t>rights abuses, no respect for local culture, and so on.</w:t>
      </w:r>
      <w:r w:rsidRPr="002148FD">
        <w:rPr>
          <w:rFonts w:hint="eastAsia"/>
          <w:sz w:val="16"/>
        </w:rPr>
        <w:t xml:space="preserve"> This is most </w:t>
      </w:r>
      <w:r w:rsidRPr="002148FD">
        <w:rPr>
          <w:sz w:val="16"/>
        </w:rPr>
        <w:t>vividly reflected</w:t>
      </w:r>
      <w:r w:rsidRPr="002148FD">
        <w:rPr>
          <w:rFonts w:hint="eastAsia"/>
          <w:sz w:val="16"/>
        </w:rPr>
        <w:t xml:space="preserve"> in the report of a protest made by a number of U.S. citizens</w:t>
      </w:r>
      <w:r w:rsidRPr="002148FD">
        <w:rPr>
          <w:sz w:val="16"/>
        </w:rPr>
        <w:t xml:space="preserve"> </w:t>
      </w:r>
      <w:r w:rsidRPr="002148FD">
        <w:rPr>
          <w:rFonts w:hint="eastAsia"/>
          <w:sz w:val="16"/>
        </w:rPr>
        <w:t>outside a Confucius Institute sponsored by the Chinese government,</w:t>
      </w:r>
      <w:r w:rsidRPr="002148FD">
        <w:rPr>
          <w:sz w:val="16"/>
        </w:rPr>
        <w:t xml:space="preserve"> </w:t>
      </w:r>
      <w:r w:rsidRPr="002148FD">
        <w:rPr>
          <w:rFonts w:hint="eastAsia"/>
          <w:sz w:val="16"/>
        </w:rPr>
        <w:t>which teaches Chinese language and culture to the children of U.S.</w:t>
      </w:r>
      <w:r w:rsidRPr="002148FD">
        <w:rPr>
          <w:sz w:val="16"/>
        </w:rPr>
        <w:t xml:space="preserve"> </w:t>
      </w:r>
      <w:r w:rsidRPr="002148FD">
        <w:rPr>
          <w:rFonts w:hint="eastAsia"/>
          <w:sz w:val="16"/>
        </w:rPr>
        <w:t xml:space="preserve">citizens. The narrator reports that people believe Beijing to be </w:t>
      </w:r>
      <w:r w:rsidRPr="002148FD">
        <w:rPr>
          <w:sz w:val="16"/>
        </w:rPr>
        <w:t>using these</w:t>
      </w:r>
      <w:r w:rsidRPr="002148FD">
        <w:rPr>
          <w:rFonts w:hint="eastAsia"/>
          <w:sz w:val="16"/>
        </w:rPr>
        <w:t xml:space="preserve"> classes to smuggle pro-China propaganda into U.S. classrooms;</w:t>
      </w:r>
      <w:r w:rsidRPr="002148FD">
        <w:rPr>
          <w:sz w:val="16"/>
        </w:rPr>
        <w:t xml:space="preserve"> </w:t>
      </w:r>
      <w:r w:rsidRPr="002148FD">
        <w:rPr>
          <w:rFonts w:hint="eastAsia"/>
          <w:sz w:val="16"/>
        </w:rPr>
        <w:t>they are opposed to the Chinese government's trying to brainwash U.S.</w:t>
      </w:r>
      <w:r w:rsidRPr="002148FD">
        <w:rPr>
          <w:sz w:val="16"/>
        </w:rPr>
        <w:t xml:space="preserve"> Youth</w:t>
      </w:r>
      <w:r w:rsidRPr="002148FD">
        <w:rPr>
          <w:rFonts w:hint="eastAsia"/>
          <w:sz w:val="16"/>
        </w:rPr>
        <w:t xml:space="preserve"> "by insidious methods of misinformation" in U.S. schools. Here, the so-called China threat is represented as a political myth,</w:t>
      </w:r>
      <w:r w:rsidRPr="002148FD">
        <w:rPr>
          <w:sz w:val="16"/>
        </w:rPr>
        <w:t xml:space="preserve"> </w:t>
      </w:r>
      <w:r w:rsidRPr="002148FD">
        <w:rPr>
          <w:rFonts w:hint="eastAsia"/>
          <w:sz w:val="16"/>
        </w:rPr>
        <w:t>in whose construction the method of differentiation plays a dominant</w:t>
      </w:r>
      <w:r w:rsidRPr="002148FD">
        <w:rPr>
          <w:sz w:val="16"/>
        </w:rPr>
        <w:t xml:space="preserve"> </w:t>
      </w:r>
      <w:r w:rsidRPr="002148FD">
        <w:rPr>
          <w:rFonts w:hint="eastAsia"/>
          <w:sz w:val="16"/>
        </w:rPr>
        <w:t xml:space="preserve">role. </w:t>
      </w:r>
      <w:r w:rsidRPr="00167160">
        <w:rPr>
          <w:rStyle w:val="StyleUnderline"/>
          <w:rFonts w:hint="eastAsia"/>
        </w:rPr>
        <w:t>Securitizers working in the political myth mode make an effort to</w:t>
      </w:r>
      <w:r w:rsidRPr="00167160">
        <w:rPr>
          <w:rStyle w:val="StyleUnderline"/>
        </w:rPr>
        <w:t xml:space="preserve"> </w:t>
      </w:r>
      <w:r w:rsidRPr="00167160">
        <w:rPr>
          <w:rStyle w:val="StyleUnderline"/>
          <w:rFonts w:hint="eastAsia"/>
        </w:rPr>
        <w:t>stimulate intuitive and psychological responses from their audience to</w:t>
      </w:r>
      <w:r w:rsidRPr="00167160">
        <w:rPr>
          <w:rStyle w:val="StyleUnderline"/>
        </w:rPr>
        <w:t xml:space="preserve"> </w:t>
      </w:r>
      <w:r w:rsidRPr="00167160">
        <w:rPr>
          <w:rStyle w:val="StyleUnderline"/>
          <w:rFonts w:hint="eastAsia"/>
        </w:rPr>
        <w:t>heighten the latter's consciousness of the "China threat." Disseminated</w:t>
      </w:r>
      <w:r w:rsidRPr="00167160">
        <w:rPr>
          <w:rStyle w:val="StyleUnderline"/>
        </w:rPr>
        <w:t xml:space="preserve"> </w:t>
      </w:r>
      <w:r w:rsidRPr="00167160">
        <w:rPr>
          <w:rStyle w:val="StyleUnderline"/>
          <w:rFonts w:hint="eastAsia"/>
        </w:rPr>
        <w:t>as authoritative knowledge of news reports, a comprehensive set of</w:t>
      </w:r>
      <w:r w:rsidRPr="00167160">
        <w:rPr>
          <w:rStyle w:val="StyleUnderline"/>
        </w:rPr>
        <w:t xml:space="preserve"> </w:t>
      </w:r>
      <w:r w:rsidRPr="00167160">
        <w:rPr>
          <w:rStyle w:val="StyleUnderline"/>
          <w:rFonts w:hint="eastAsia"/>
        </w:rPr>
        <w:t>threats are securitized through the recounting of political myths derived</w:t>
      </w:r>
      <w:r w:rsidRPr="00167160">
        <w:rPr>
          <w:rStyle w:val="StyleUnderline"/>
        </w:rPr>
        <w:t xml:space="preserve"> </w:t>
      </w:r>
      <w:r w:rsidRPr="00167160">
        <w:rPr>
          <w:rStyle w:val="StyleUnderline"/>
          <w:rFonts w:hint="eastAsia"/>
        </w:rPr>
        <w:t>from the notorious "yellow peril" narrative in Western history. Power in</w:t>
      </w:r>
      <w:r w:rsidRPr="00167160">
        <w:rPr>
          <w:rStyle w:val="StyleUnderline"/>
        </w:rPr>
        <w:t xml:space="preserve"> </w:t>
      </w:r>
      <w:r w:rsidRPr="00167160">
        <w:rPr>
          <w:rStyle w:val="StyleUnderline"/>
          <w:rFonts w:hint="eastAsia"/>
        </w:rPr>
        <w:t>this mode of securitization appears in its most intellectual form in the</w:t>
      </w:r>
      <w:r w:rsidRPr="00167160">
        <w:rPr>
          <w:rStyle w:val="StyleUnderline"/>
        </w:rPr>
        <w:t xml:space="preserve"> </w:t>
      </w:r>
      <w:r w:rsidRPr="00167160">
        <w:rPr>
          <w:rStyle w:val="StyleUnderline"/>
          <w:rFonts w:hint="eastAsia"/>
        </w:rPr>
        <w:t>"clash of civilizations" thesis</w:t>
      </w:r>
      <w:r w:rsidRPr="002148FD">
        <w:rPr>
          <w:rFonts w:hint="eastAsia"/>
          <w:sz w:val="16"/>
        </w:rPr>
        <w:t>, according to which future conflicts in the</w:t>
      </w:r>
      <w:r w:rsidRPr="002148FD">
        <w:rPr>
          <w:sz w:val="16"/>
        </w:rPr>
        <w:t xml:space="preserve"> </w:t>
      </w:r>
      <w:r w:rsidRPr="002148FD">
        <w:rPr>
          <w:rFonts w:hint="eastAsia"/>
          <w:sz w:val="16"/>
        </w:rPr>
        <w:t>globalizing world will probably take place along cultural and civilizational lines, as these are constituted by fundamental factors such as</w:t>
      </w:r>
      <w:r w:rsidRPr="002148FD">
        <w:rPr>
          <w:sz w:val="16"/>
        </w:rPr>
        <w:t xml:space="preserve"> </w:t>
      </w:r>
      <w:r w:rsidRPr="002148FD">
        <w:rPr>
          <w:rFonts w:hint="eastAsia"/>
          <w:sz w:val="16"/>
        </w:rPr>
        <w:t xml:space="preserve">history, language, ethnicity, tradition, and religion. </w:t>
      </w:r>
      <w:r w:rsidRPr="00167160">
        <w:rPr>
          <w:rStyle w:val="StyleUnderline"/>
          <w:rFonts w:hint="eastAsia"/>
        </w:rPr>
        <w:t>This thesis involves</w:t>
      </w:r>
      <w:r w:rsidRPr="00167160">
        <w:rPr>
          <w:rStyle w:val="StyleUnderline"/>
        </w:rPr>
        <w:t xml:space="preserve"> </w:t>
      </w:r>
      <w:r w:rsidRPr="00167160">
        <w:rPr>
          <w:rStyle w:val="StyleUnderline"/>
          <w:rFonts w:hint="eastAsia"/>
        </w:rPr>
        <w:t>the securitized argument that "cultural identities are central" to a world</w:t>
      </w:r>
      <w:r w:rsidRPr="00167160">
        <w:rPr>
          <w:rStyle w:val="StyleUnderline"/>
        </w:rPr>
        <w:t xml:space="preserve"> </w:t>
      </w:r>
      <w:r w:rsidRPr="00167160">
        <w:rPr>
          <w:rStyle w:val="StyleUnderline"/>
          <w:rFonts w:hint="eastAsia"/>
        </w:rPr>
        <w:t xml:space="preserve">with a "shifting balance of </w:t>
      </w:r>
      <w:r w:rsidRPr="00167160">
        <w:rPr>
          <w:rStyle w:val="StyleUnderline"/>
        </w:rPr>
        <w:t>civilizations</w:t>
      </w:r>
      <w:r w:rsidRPr="00167160">
        <w:rPr>
          <w:rStyle w:val="StyleUnderline"/>
          <w:rFonts w:hint="eastAsia"/>
        </w:rPr>
        <w:t>," in which "cultural affinities</w:t>
      </w:r>
      <w:r w:rsidRPr="00167160">
        <w:rPr>
          <w:rStyle w:val="StyleUnderline"/>
        </w:rPr>
        <w:t xml:space="preserve"> </w:t>
      </w:r>
      <w:r w:rsidRPr="00167160">
        <w:rPr>
          <w:rStyle w:val="StyleUnderline"/>
          <w:rFonts w:hint="eastAsia"/>
        </w:rPr>
        <w:t>and differences shape the alliances and antagonisms."</w:t>
      </w:r>
      <w:r w:rsidRPr="002148FD">
        <w:rPr>
          <w:rFonts w:hint="eastAsia"/>
          <w:sz w:val="16"/>
        </w:rPr>
        <w:t>83 If this act of</w:t>
      </w:r>
      <w:r w:rsidRPr="002148FD">
        <w:rPr>
          <w:sz w:val="16"/>
        </w:rPr>
        <w:t xml:space="preserve"> </w:t>
      </w:r>
      <w:r w:rsidRPr="002148FD">
        <w:rPr>
          <w:rFonts w:hint="eastAsia"/>
          <w:sz w:val="16"/>
        </w:rPr>
        <w:t>securitization succeeds, a clash of civilizations will in fact be more</w:t>
      </w:r>
      <w:r w:rsidRPr="002148FD">
        <w:rPr>
          <w:sz w:val="16"/>
        </w:rPr>
        <w:t xml:space="preserve"> </w:t>
      </w:r>
      <w:r w:rsidRPr="002148FD">
        <w:rPr>
          <w:rFonts w:hint="eastAsia"/>
          <w:sz w:val="16"/>
        </w:rPr>
        <w:t>likely</w:t>
      </w:r>
      <w:r w:rsidRPr="002148FD">
        <w:rPr>
          <w:sz w:val="16"/>
        </w:rPr>
        <w:t>.</w:t>
      </w:r>
    </w:p>
    <w:p w14:paraId="0997E8A6" w14:textId="77777777" w:rsidR="0005188F" w:rsidRDefault="0005188F" w:rsidP="0005188F">
      <w:pPr>
        <w:rPr>
          <w:rStyle w:val="Style13ptBold"/>
        </w:rPr>
      </w:pPr>
      <w:r w:rsidRPr="00B520DA">
        <w:rPr>
          <w:rStyle w:val="Style13ptBold"/>
        </w:rPr>
        <w:t>The affirmative’s scientific analysis of “the China threat” place it in the center of academia without invoking scrutiny from historical and political foundations</w:t>
      </w:r>
      <w:r w:rsidRPr="002148FD">
        <w:rPr>
          <w:rStyle w:val="Style13ptBold"/>
        </w:rPr>
        <w:t xml:space="preserve"> </w:t>
      </w:r>
    </w:p>
    <w:p w14:paraId="23C4D5CA" w14:textId="77777777" w:rsidR="0005188F" w:rsidRPr="004F7C83" w:rsidRDefault="0005188F" w:rsidP="0005188F">
      <w:pPr>
        <w:rPr>
          <w:rStyle w:val="Style13ptBold"/>
        </w:rPr>
      </w:pPr>
      <w:r>
        <w:rPr>
          <w:rStyle w:val="Style13ptBold"/>
        </w:rPr>
        <w:t>Song 15</w:t>
      </w:r>
    </w:p>
    <w:p w14:paraId="514A63AC" w14:textId="77777777" w:rsidR="0005188F" w:rsidRPr="002148FD" w:rsidRDefault="0005188F" w:rsidP="0005188F">
      <w:pPr>
        <w:rPr>
          <w:rStyle w:val="Style13ptBold"/>
        </w:rPr>
      </w:pPr>
      <w:r w:rsidRPr="002148FD">
        <w:rPr>
          <w:rStyle w:val="Style13ptBold"/>
        </w:rPr>
        <w:t xml:space="preserve">Weiqing Song, </w:t>
      </w:r>
      <w:r w:rsidRPr="002148FD">
        <w:rPr>
          <w:rStyle w:val="Style13ptBold"/>
          <w:rFonts w:hint="eastAsia"/>
        </w:rPr>
        <w:t>associate professor of political science at the University of</w:t>
      </w:r>
      <w:r w:rsidRPr="002148FD">
        <w:rPr>
          <w:rStyle w:val="Style13ptBold"/>
        </w:rPr>
        <w:t xml:space="preserve"> </w:t>
      </w:r>
      <w:r w:rsidRPr="002148FD">
        <w:rPr>
          <w:rStyle w:val="Style13ptBold"/>
          <w:rFonts w:hint="eastAsia"/>
        </w:rPr>
        <w:t>Macau, received his Ph.D. in political science from the University of Siena,</w:t>
      </w:r>
      <w:r w:rsidRPr="002148FD">
        <w:rPr>
          <w:rStyle w:val="Style13ptBold"/>
        </w:rPr>
        <w:t xml:space="preserve"> </w:t>
      </w:r>
      <w:r w:rsidRPr="002148FD">
        <w:rPr>
          <w:rStyle w:val="Style13ptBold"/>
          <w:rFonts w:hint="eastAsia"/>
        </w:rPr>
        <w:t>Italy. His research interests include European politics, Chinese foreign policy,</w:t>
      </w:r>
      <w:r w:rsidRPr="002148FD">
        <w:rPr>
          <w:rStyle w:val="Style13ptBold"/>
        </w:rPr>
        <w:t xml:space="preserve"> </w:t>
      </w:r>
      <w:r w:rsidRPr="002148FD">
        <w:rPr>
          <w:rStyle w:val="Style13ptBold"/>
          <w:rFonts w:hint="eastAsia"/>
        </w:rPr>
        <w:t>and China's post-socialist regime. His research has appeared in a number of</w:t>
      </w:r>
      <w:r w:rsidRPr="002148FD">
        <w:rPr>
          <w:rStyle w:val="Style13ptBold"/>
        </w:rPr>
        <w:t xml:space="preserve"> </w:t>
      </w:r>
      <w:r w:rsidRPr="002148FD">
        <w:rPr>
          <w:rStyle w:val="Style13ptBold"/>
          <w:rFonts w:hint="eastAsia"/>
        </w:rPr>
        <w:t>international peer-reviewed journals</w:t>
      </w:r>
      <w:r w:rsidRPr="002148FD">
        <w:rPr>
          <w:rStyle w:val="Style13ptBold"/>
        </w:rPr>
        <w:t xml:space="preserve">, 2015, </w:t>
      </w:r>
      <w:r w:rsidRPr="002148FD">
        <w:rPr>
          <w:rStyle w:val="Style13ptBold"/>
          <w:rFonts w:hint="eastAsia"/>
        </w:rPr>
        <w:t>“</w:t>
      </w:r>
      <w:r w:rsidRPr="002148FD">
        <w:rPr>
          <w:rStyle w:val="Style13ptBold"/>
          <w:rFonts w:hint="eastAsia"/>
        </w:rPr>
        <w:t>Securitization of the "China Threat" Discourse: A Poststructuralist Account</w:t>
      </w:r>
      <w:r w:rsidRPr="002148FD">
        <w:rPr>
          <w:rStyle w:val="Style13ptBold"/>
          <w:rFonts w:hint="eastAsia"/>
        </w:rPr>
        <w:t>”</w:t>
      </w:r>
      <w:r w:rsidRPr="002148FD">
        <w:rPr>
          <w:rStyle w:val="Style13ptBold"/>
        </w:rPr>
        <w:t xml:space="preserve">, </w:t>
      </w:r>
      <w:r w:rsidRPr="002148FD">
        <w:rPr>
          <w:rStyle w:val="Style13ptBold"/>
          <w:rFonts w:hint="eastAsia"/>
        </w:rPr>
        <w:t>China Review, Vol. 15, No. 1 (Spring 2015), pp. 145-169</w:t>
      </w:r>
      <w:r w:rsidRPr="002148FD">
        <w:rPr>
          <w:rStyle w:val="Style13ptBold"/>
        </w:rPr>
        <w:t>,</w:t>
      </w:r>
      <w:r w:rsidRPr="002148FD">
        <w:rPr>
          <w:rStyle w:val="Style13ptBold"/>
          <w:rFonts w:hint="eastAsia"/>
        </w:rPr>
        <w:t xml:space="preserve"> http://www.jstor.org/stable/24291932</w:t>
      </w:r>
      <w:r w:rsidRPr="002148FD">
        <w:rPr>
          <w:rStyle w:val="Style13ptBold"/>
        </w:rPr>
        <w:t xml:space="preserve"> </w:t>
      </w:r>
    </w:p>
    <w:p w14:paraId="2DDEADA7" w14:textId="77777777" w:rsidR="0005188F" w:rsidRPr="004F7C83" w:rsidRDefault="0005188F" w:rsidP="0005188F">
      <w:pPr>
        <w:rPr>
          <w:u w:val="single"/>
        </w:rPr>
      </w:pPr>
      <w:r w:rsidRPr="00D522DE">
        <w:rPr>
          <w:rStyle w:val="StyleUnderline"/>
          <w:rFonts w:hint="eastAsia"/>
        </w:rPr>
        <w:t>Within the China threat genre there is a broader range of discursive</w:t>
      </w:r>
      <w:r>
        <w:rPr>
          <w:rStyle w:val="StyleUnderline"/>
        </w:rPr>
        <w:t xml:space="preserve"> </w:t>
      </w:r>
      <w:r w:rsidRPr="00D522DE">
        <w:rPr>
          <w:rStyle w:val="StyleUnderline"/>
          <w:rFonts w:hint="eastAsia"/>
        </w:rPr>
        <w:t>examples following the scientific mode of securitization.</w:t>
      </w:r>
      <w:r w:rsidRPr="002148FD">
        <w:rPr>
          <w:rFonts w:hint="eastAsia"/>
          <w:sz w:val="16"/>
        </w:rPr>
        <w:t xml:space="preserve"> </w:t>
      </w:r>
      <w:r w:rsidRPr="00D522DE">
        <w:rPr>
          <w:rStyle w:val="StyleUnderline"/>
          <w:rFonts w:hint="eastAsia"/>
        </w:rPr>
        <w:t>These are</w:t>
      </w:r>
      <w:r>
        <w:rPr>
          <w:rStyle w:val="StyleUnderline"/>
        </w:rPr>
        <w:t xml:space="preserve"> </w:t>
      </w:r>
      <w:r w:rsidRPr="00D522DE">
        <w:rPr>
          <w:rStyle w:val="StyleUnderline"/>
          <w:rFonts w:hint="eastAsia"/>
        </w:rPr>
        <w:t>mostly scholarly works enacted by academics.</w:t>
      </w:r>
      <w:r w:rsidRPr="002148FD">
        <w:rPr>
          <w:rFonts w:hint="eastAsia"/>
          <w:sz w:val="16"/>
        </w:rPr>
        <w:t xml:space="preserve"> Here is a classic "theory</w:t>
      </w:r>
      <w:r w:rsidRPr="002148FD">
        <w:rPr>
          <w:sz w:val="16"/>
        </w:rPr>
        <w:t xml:space="preserve"> </w:t>
      </w:r>
      <w:r w:rsidRPr="002148FD">
        <w:rPr>
          <w:rFonts w:hint="eastAsia"/>
          <w:sz w:val="16"/>
        </w:rPr>
        <w:t>as practice" text: Can China rise peacefully? My answer is no. If China continues its impres</w:t>
      </w:r>
      <w:r w:rsidRPr="002148FD">
        <w:rPr>
          <w:sz w:val="16"/>
        </w:rPr>
        <w:t xml:space="preserve"> </w:t>
      </w:r>
      <w:r w:rsidRPr="002148FD">
        <w:rPr>
          <w:rFonts w:hint="eastAsia"/>
          <w:sz w:val="16"/>
        </w:rPr>
        <w:t>sive economic growth over the next few decades, the United States and</w:t>
      </w:r>
      <w:r w:rsidRPr="002148FD">
        <w:rPr>
          <w:sz w:val="16"/>
        </w:rPr>
        <w:t xml:space="preserve"> </w:t>
      </w:r>
      <w:r w:rsidRPr="002148FD">
        <w:rPr>
          <w:rFonts w:hint="eastAsia"/>
          <w:sz w:val="16"/>
        </w:rPr>
        <w:t>China are likely to engage in an intense security competition with conside</w:t>
      </w:r>
      <w:r w:rsidRPr="002148FD">
        <w:rPr>
          <w:sz w:val="16"/>
        </w:rPr>
        <w:t xml:space="preserve"> rable potential for war. Most of China's neighbours</w:t>
      </w:r>
      <w:r w:rsidRPr="002148FD">
        <w:rPr>
          <w:rFonts w:hint="cs"/>
          <w:sz w:val="16"/>
        </w:rPr>
        <w:t>—</w:t>
      </w:r>
      <w:r w:rsidRPr="002148FD">
        <w:rPr>
          <w:sz w:val="16"/>
        </w:rPr>
        <w:t>including India, Japan, Singapore, South Korea, Russia and Vietnam</w:t>
      </w:r>
      <w:r w:rsidRPr="002148FD">
        <w:rPr>
          <w:rFonts w:hint="cs"/>
          <w:sz w:val="16"/>
        </w:rPr>
        <w:t>—</w:t>
      </w:r>
      <w:r w:rsidRPr="002148FD">
        <w:rPr>
          <w:sz w:val="16"/>
        </w:rPr>
        <w:t xml:space="preserve">will join with the United </w:t>
      </w:r>
      <w:r w:rsidRPr="002148FD">
        <w:rPr>
          <w:rFonts w:hint="eastAsia"/>
          <w:sz w:val="16"/>
        </w:rPr>
        <w:t>States to contain China's power.40</w:t>
      </w:r>
      <w:r w:rsidRPr="002148FD">
        <w:rPr>
          <w:sz w:val="16"/>
        </w:rPr>
        <w:t xml:space="preserve"> </w:t>
      </w:r>
      <w:r w:rsidRPr="002148FD">
        <w:rPr>
          <w:rFonts w:hint="eastAsia"/>
          <w:sz w:val="16"/>
        </w:rPr>
        <w:t>At the very beginning of this essay, boldly titled "China's Unpeace</w:t>
      </w:r>
      <w:r w:rsidRPr="002148FD">
        <w:rPr>
          <w:sz w:val="16"/>
        </w:rPr>
        <w:t xml:space="preserve"> </w:t>
      </w:r>
      <w:r w:rsidRPr="002148FD">
        <w:rPr>
          <w:rFonts w:hint="eastAsia"/>
          <w:sz w:val="16"/>
        </w:rPr>
        <w:t>ful Rise," John Mearsheimer, a world-renowned IR scholar, pessimisti</w:t>
      </w:r>
      <w:r w:rsidRPr="002148FD">
        <w:rPr>
          <w:sz w:val="16"/>
        </w:rPr>
        <w:t xml:space="preserve"> </w:t>
      </w:r>
      <w:r w:rsidRPr="002148FD">
        <w:rPr>
          <w:rFonts w:hint="eastAsia"/>
          <w:sz w:val="16"/>
        </w:rPr>
        <w:t>cally predicts the consequences of China's rise. Mearsheimer's claim that</w:t>
      </w:r>
      <w:r w:rsidRPr="002148FD">
        <w:rPr>
          <w:sz w:val="16"/>
        </w:rPr>
        <w:t xml:space="preserve"> </w:t>
      </w:r>
      <w:r w:rsidRPr="002148FD">
        <w:rPr>
          <w:rFonts w:hint="eastAsia"/>
          <w:sz w:val="16"/>
        </w:rPr>
        <w:t>China's rise will be "unpeaceful" is clearly in antithesis to the Chinese</w:t>
      </w:r>
      <w:r w:rsidRPr="002148FD">
        <w:rPr>
          <w:sz w:val="16"/>
        </w:rPr>
        <w:t xml:space="preserve"> </w:t>
      </w:r>
      <w:r w:rsidRPr="002148FD">
        <w:rPr>
          <w:rFonts w:hint="eastAsia"/>
          <w:sz w:val="16"/>
        </w:rPr>
        <w:t>government's promise of a "peaceful rise." In a typical example of the</w:t>
      </w:r>
      <w:r w:rsidRPr="002148FD">
        <w:rPr>
          <w:sz w:val="16"/>
        </w:rPr>
        <w:t xml:space="preserve"> </w:t>
      </w:r>
      <w:r w:rsidRPr="002148FD">
        <w:rPr>
          <w:rFonts w:hint="eastAsia"/>
          <w:sz w:val="16"/>
        </w:rPr>
        <w:t>latter, Zheng, a former Chinese official and policy advisor, assures the</w:t>
      </w:r>
      <w:r w:rsidRPr="002148FD">
        <w:rPr>
          <w:sz w:val="16"/>
        </w:rPr>
        <w:t xml:space="preserve"> </w:t>
      </w:r>
      <w:r w:rsidRPr="002148FD">
        <w:rPr>
          <w:rFonts w:hint="eastAsia"/>
          <w:sz w:val="16"/>
        </w:rPr>
        <w:t>outside world that "China does not seek hegemony or predominance in</w:t>
      </w:r>
      <w:r w:rsidRPr="002148FD">
        <w:rPr>
          <w:sz w:val="16"/>
        </w:rPr>
        <w:t xml:space="preserve"> world affairs," and that "China's development depends on world peace</w:t>
      </w:r>
      <w:r w:rsidRPr="002148FD">
        <w:rPr>
          <w:rFonts w:hint="cs"/>
          <w:sz w:val="16"/>
        </w:rPr>
        <w:t>—</w:t>
      </w:r>
      <w:r w:rsidRPr="002148FD">
        <w:rPr>
          <w:sz w:val="16"/>
        </w:rPr>
        <w:t xml:space="preserve"> </w:t>
      </w:r>
      <w:r w:rsidRPr="002148FD">
        <w:rPr>
          <w:rFonts w:hint="eastAsia"/>
          <w:sz w:val="16"/>
        </w:rPr>
        <w:t>a peace that its development will in turn reinforce."41 People are thus</w:t>
      </w:r>
      <w:r w:rsidRPr="002148FD">
        <w:rPr>
          <w:sz w:val="16"/>
        </w:rPr>
        <w:t xml:space="preserve"> </w:t>
      </w:r>
      <w:r w:rsidRPr="002148FD">
        <w:rPr>
          <w:rFonts w:hint="eastAsia"/>
          <w:sz w:val="16"/>
        </w:rPr>
        <w:t>faced with two opposing scenarios for IR in East Asia. Which should</w:t>
      </w:r>
      <w:r w:rsidRPr="002148FD">
        <w:rPr>
          <w:sz w:val="16"/>
        </w:rPr>
        <w:t xml:space="preserve"> </w:t>
      </w:r>
      <w:r w:rsidRPr="002148FD">
        <w:rPr>
          <w:rFonts w:hint="eastAsia"/>
          <w:sz w:val="16"/>
        </w:rPr>
        <w:t>one believe?</w:t>
      </w:r>
      <w:r w:rsidRPr="002148FD">
        <w:rPr>
          <w:sz w:val="16"/>
        </w:rPr>
        <w:t xml:space="preserve"> </w:t>
      </w:r>
      <w:r w:rsidRPr="002148FD">
        <w:rPr>
          <w:rFonts w:hint="eastAsia"/>
          <w:sz w:val="16"/>
        </w:rPr>
        <w:t>A poststructuralist reading of the above extract suggests that</w:t>
      </w:r>
      <w:r w:rsidRPr="002148FD">
        <w:rPr>
          <w:sz w:val="16"/>
        </w:rPr>
        <w:t xml:space="preserve"> </w:t>
      </w:r>
      <w:r w:rsidRPr="00936C19">
        <w:rPr>
          <w:rStyle w:val="StyleUnderline"/>
          <w:rFonts w:hint="eastAsia"/>
        </w:rPr>
        <w:t>Mearsheimer articulates the China threat theory through the scientific</w:t>
      </w:r>
      <w:r>
        <w:rPr>
          <w:rStyle w:val="StyleUnderline"/>
        </w:rPr>
        <w:t xml:space="preserve"> </w:t>
      </w:r>
      <w:r w:rsidRPr="00936C19">
        <w:rPr>
          <w:rStyle w:val="StyleUnderline"/>
          <w:rFonts w:hint="eastAsia"/>
        </w:rPr>
        <w:t>mode of representation. First, there is a process of structural incorporation</w:t>
      </w:r>
      <w:r w:rsidRPr="002148FD">
        <w:rPr>
          <w:rFonts w:hint="eastAsia"/>
          <w:sz w:val="16"/>
        </w:rPr>
        <w:t>, whereby the subject of China serves the broader interests of</w:t>
      </w:r>
      <w:r w:rsidRPr="002148FD">
        <w:rPr>
          <w:sz w:val="16"/>
        </w:rPr>
        <w:t xml:space="preserve"> </w:t>
      </w:r>
      <w:r w:rsidRPr="002148FD">
        <w:rPr>
          <w:rFonts w:hint="eastAsia"/>
          <w:sz w:val="16"/>
        </w:rPr>
        <w:t>academic enquiry. In short</w:t>
      </w:r>
      <w:r w:rsidRPr="00936C19">
        <w:rPr>
          <w:rStyle w:val="StyleUnderline"/>
          <w:rFonts w:hint="eastAsia"/>
        </w:rPr>
        <w:t>, although this is a serious issue of "hard"</w:t>
      </w:r>
      <w:r>
        <w:rPr>
          <w:rStyle w:val="StyleUnderline"/>
        </w:rPr>
        <w:t xml:space="preserve"> </w:t>
      </w:r>
      <w:r w:rsidRPr="00936C19">
        <w:rPr>
          <w:rStyle w:val="StyleUnderline"/>
          <w:rFonts w:hint="eastAsia"/>
        </w:rPr>
        <w:t xml:space="preserve">security, it is presented as a research topic. </w:t>
      </w:r>
      <w:r w:rsidRPr="002148FD">
        <w:rPr>
          <w:rFonts w:hint="eastAsia"/>
          <w:sz w:val="16"/>
        </w:rPr>
        <w:t>The author does not mention</w:t>
      </w:r>
      <w:r w:rsidRPr="002148FD">
        <w:rPr>
          <w:sz w:val="16"/>
        </w:rPr>
        <w:t xml:space="preserve"> </w:t>
      </w:r>
      <w:r w:rsidRPr="002148FD">
        <w:rPr>
          <w:rFonts w:hint="eastAsia"/>
          <w:sz w:val="16"/>
        </w:rPr>
        <w:t>the China threat directly in the essay, and his argument develops in a</w:t>
      </w:r>
      <w:r w:rsidRPr="002148FD">
        <w:rPr>
          <w:sz w:val="16"/>
        </w:rPr>
        <w:t xml:space="preserve"> </w:t>
      </w:r>
      <w:r w:rsidRPr="002148FD">
        <w:rPr>
          <w:rFonts w:hint="eastAsia"/>
          <w:sz w:val="16"/>
        </w:rPr>
        <w:t xml:space="preserve">fairly objective tone. Indeed, </w:t>
      </w:r>
      <w:r w:rsidRPr="00936C19">
        <w:rPr>
          <w:rStyle w:val="StyleUnderline"/>
          <w:rFonts w:hint="eastAsia"/>
        </w:rPr>
        <w:t>Mearsheimer emphasizes at the outset the</w:t>
      </w:r>
      <w:r>
        <w:rPr>
          <w:rStyle w:val="StyleUnderline"/>
        </w:rPr>
        <w:t xml:space="preserve"> </w:t>
      </w:r>
      <w:r w:rsidRPr="00936C19">
        <w:rPr>
          <w:rStyle w:val="StyleUnderline"/>
          <w:rFonts w:hint="eastAsia"/>
        </w:rPr>
        <w:t>need for a "theory of international politics" that explains the behavior of</w:t>
      </w:r>
      <w:r>
        <w:rPr>
          <w:rStyle w:val="StyleUnderline"/>
        </w:rPr>
        <w:t xml:space="preserve"> </w:t>
      </w:r>
      <w:r w:rsidRPr="00936C19">
        <w:rPr>
          <w:rStyle w:val="StyleUnderline"/>
          <w:rFonts w:hint="eastAsia"/>
        </w:rPr>
        <w:t>rising great powers when one tries to "predict" the future of world</w:t>
      </w:r>
      <w:r>
        <w:rPr>
          <w:rStyle w:val="StyleUnderline"/>
        </w:rPr>
        <w:t xml:space="preserve"> </w:t>
      </w:r>
      <w:r w:rsidRPr="00936C19">
        <w:rPr>
          <w:rStyle w:val="StyleUnderline"/>
          <w:rFonts w:hint="eastAsia"/>
        </w:rPr>
        <w:t>politics.</w:t>
      </w:r>
      <w:r w:rsidRPr="002148FD">
        <w:rPr>
          <w:rFonts w:hint="eastAsia"/>
          <w:sz w:val="16"/>
        </w:rPr>
        <w:t xml:space="preserve">42 Therefore, </w:t>
      </w:r>
      <w:r w:rsidRPr="00936C19">
        <w:rPr>
          <w:rStyle w:val="StyleUnderline"/>
          <w:rFonts w:hint="eastAsia"/>
        </w:rPr>
        <w:t>the issue of China's rise and its consequences is</w:t>
      </w:r>
      <w:r>
        <w:rPr>
          <w:rStyle w:val="StyleUnderline"/>
        </w:rPr>
        <w:t xml:space="preserve"> </w:t>
      </w:r>
      <w:r w:rsidRPr="00936C19">
        <w:rPr>
          <w:rStyle w:val="StyleUnderline"/>
          <w:rFonts w:hint="eastAsia"/>
        </w:rPr>
        <w:t>fashioned as an academic subject rather than an internationally current</w:t>
      </w:r>
      <w:r>
        <w:rPr>
          <w:rStyle w:val="StyleUnderline"/>
        </w:rPr>
        <w:t xml:space="preserve"> </w:t>
      </w:r>
      <w:r w:rsidRPr="00936C19">
        <w:rPr>
          <w:rStyle w:val="StyleUnderline"/>
          <w:rFonts w:hint="eastAsia"/>
        </w:rPr>
        <w:t>topic of passionate debate</w:t>
      </w:r>
      <w:r w:rsidRPr="002148FD">
        <w:rPr>
          <w:rFonts w:hint="eastAsia"/>
          <w:sz w:val="16"/>
        </w:rPr>
        <w:t>.</w:t>
      </w:r>
      <w:r w:rsidRPr="002148FD">
        <w:rPr>
          <w:sz w:val="16"/>
        </w:rPr>
        <w:t xml:space="preserve"> </w:t>
      </w:r>
      <w:r w:rsidRPr="002148FD">
        <w:rPr>
          <w:rFonts w:hint="eastAsia"/>
          <w:sz w:val="16"/>
        </w:rPr>
        <w:t xml:space="preserve">In the scientific mode, </w:t>
      </w:r>
      <w:r w:rsidRPr="00936C19">
        <w:rPr>
          <w:rStyle w:val="StyleUnderline"/>
          <w:rFonts w:hint="eastAsia"/>
        </w:rPr>
        <w:t>the China threat is securitized via "scientific"</w:t>
      </w:r>
      <w:r>
        <w:rPr>
          <w:rStyle w:val="StyleUnderline"/>
        </w:rPr>
        <w:t xml:space="preserve"> </w:t>
      </w:r>
      <w:r w:rsidRPr="00936C19">
        <w:rPr>
          <w:rStyle w:val="StyleUnderline"/>
          <w:rFonts w:hint="eastAsia"/>
        </w:rPr>
        <w:t>reasoning.</w:t>
      </w:r>
      <w:r w:rsidRPr="002148FD">
        <w:rPr>
          <w:rFonts w:hint="eastAsia"/>
          <w:sz w:val="16"/>
        </w:rPr>
        <w:t xml:space="preserve"> In this regard, </w:t>
      </w:r>
      <w:r w:rsidRPr="00936C19">
        <w:rPr>
          <w:rStyle w:val="StyleUnderline"/>
          <w:rFonts w:hint="eastAsia"/>
        </w:rPr>
        <w:t>the referent object is the national security of</w:t>
      </w:r>
      <w:r>
        <w:rPr>
          <w:rStyle w:val="StyleUnderline"/>
        </w:rPr>
        <w:t xml:space="preserve"> </w:t>
      </w:r>
      <w:r w:rsidRPr="00936C19">
        <w:rPr>
          <w:rStyle w:val="StyleUnderline"/>
          <w:rFonts w:hint="eastAsia"/>
        </w:rPr>
        <w:t>the United States, the world's single remaining superpower and its allies.</w:t>
      </w:r>
      <w:r>
        <w:rPr>
          <w:rStyle w:val="StyleUnderline"/>
        </w:rPr>
        <w:t xml:space="preserve"> </w:t>
      </w:r>
      <w:r w:rsidRPr="00936C19">
        <w:rPr>
          <w:rStyle w:val="StyleUnderline"/>
          <w:rFonts w:hint="eastAsia"/>
        </w:rPr>
        <w:t>The subject or audience comprises the intellectual elites and, more</w:t>
      </w:r>
      <w:r>
        <w:rPr>
          <w:rStyle w:val="StyleUnderline"/>
        </w:rPr>
        <w:t xml:space="preserve"> </w:t>
      </w:r>
      <w:r w:rsidRPr="00936C19">
        <w:rPr>
          <w:rStyle w:val="StyleUnderline"/>
          <w:rFonts w:hint="eastAsia"/>
        </w:rPr>
        <w:t>important, policy makers of the United States and its allies</w:t>
      </w:r>
      <w:r w:rsidRPr="002148FD">
        <w:rPr>
          <w:rFonts w:hint="eastAsia"/>
          <w:sz w:val="16"/>
        </w:rPr>
        <w:t>. The securitizers are IR academics and policy analysts, represented in the above</w:t>
      </w:r>
      <w:r w:rsidRPr="002148FD">
        <w:rPr>
          <w:sz w:val="16"/>
        </w:rPr>
        <w:t xml:space="preserve"> </w:t>
      </w:r>
      <w:r w:rsidRPr="002148FD">
        <w:rPr>
          <w:rFonts w:hint="eastAsia"/>
          <w:sz w:val="16"/>
        </w:rPr>
        <w:t>extract by Mearsheimer. From the poststructuralist perspective, these</w:t>
      </w:r>
      <w:r w:rsidRPr="002148FD">
        <w:rPr>
          <w:sz w:val="16"/>
        </w:rPr>
        <w:t xml:space="preserve"> </w:t>
      </w:r>
      <w:r w:rsidRPr="002148FD">
        <w:rPr>
          <w:rFonts w:hint="eastAsia"/>
          <w:sz w:val="16"/>
        </w:rPr>
        <w:t>agents perform securitization acts by formulating theories, predicting inevitable outcomes, and advocating policy options. As a result, the</w:t>
      </w:r>
      <w:r w:rsidRPr="002148FD">
        <w:rPr>
          <w:sz w:val="16"/>
        </w:rPr>
        <w:t xml:space="preserve"> </w:t>
      </w:r>
      <w:r w:rsidRPr="002148FD">
        <w:rPr>
          <w:rFonts w:hint="eastAsia"/>
          <w:sz w:val="16"/>
        </w:rPr>
        <w:t>distinction between theory and practice disappears at this point.</w:t>
      </w:r>
      <w:r w:rsidRPr="002148FD">
        <w:rPr>
          <w:sz w:val="16"/>
        </w:rPr>
        <w:t xml:space="preserve"> </w:t>
      </w:r>
      <w:r w:rsidRPr="002148FD">
        <w:rPr>
          <w:rFonts w:hint="eastAsia"/>
          <w:sz w:val="16"/>
        </w:rPr>
        <w:t>To ensure that the issue of the China threat is situated in the relevant</w:t>
      </w:r>
      <w:r w:rsidRPr="002148FD">
        <w:rPr>
          <w:sz w:val="16"/>
        </w:rPr>
        <w:t xml:space="preserve"> </w:t>
      </w:r>
      <w:r w:rsidRPr="002148FD">
        <w:rPr>
          <w:rFonts w:hint="eastAsia"/>
          <w:sz w:val="16"/>
        </w:rPr>
        <w:t>epistemic terrain, the proper language must be adopted for academic</w:t>
      </w:r>
      <w:r w:rsidRPr="002148FD">
        <w:rPr>
          <w:sz w:val="16"/>
        </w:rPr>
        <w:t xml:space="preserve"> </w:t>
      </w:r>
      <w:r w:rsidRPr="002148FD">
        <w:rPr>
          <w:rFonts w:hint="eastAsia"/>
          <w:sz w:val="16"/>
        </w:rPr>
        <w:t>debate on the existence and nature of the threat posed by China.</w:t>
      </w:r>
      <w:r w:rsidRPr="002148FD">
        <w:rPr>
          <w:sz w:val="16"/>
        </w:rPr>
        <w:t xml:space="preserve"> </w:t>
      </w:r>
      <w:r w:rsidRPr="002148FD">
        <w:rPr>
          <w:rFonts w:hint="eastAsia"/>
          <w:sz w:val="16"/>
        </w:rPr>
        <w:t xml:space="preserve">Mearsheimer thus claims that </w:t>
      </w:r>
      <w:r w:rsidRPr="00936C19">
        <w:rPr>
          <w:rStyle w:val="StyleUnderline"/>
          <w:rFonts w:hint="eastAsia"/>
        </w:rPr>
        <w:t>his argument is based on a "theory" of</w:t>
      </w:r>
      <w:r>
        <w:rPr>
          <w:rStyle w:val="StyleUnderline"/>
        </w:rPr>
        <w:t xml:space="preserve"> </w:t>
      </w:r>
      <w:r w:rsidRPr="00936C19">
        <w:rPr>
          <w:rStyle w:val="StyleUnderline"/>
          <w:rFonts w:hint="eastAsia"/>
        </w:rPr>
        <w:t>rising great powers and the effects of their rise on international politics</w:t>
      </w:r>
      <w:r w:rsidRPr="002148FD">
        <w:rPr>
          <w:rFonts w:hint="eastAsia"/>
          <w:sz w:val="16"/>
        </w:rPr>
        <w:t>.</w:t>
      </w:r>
      <w:r w:rsidRPr="002148FD">
        <w:rPr>
          <w:sz w:val="16"/>
        </w:rPr>
        <w:t xml:space="preserve"> </w:t>
      </w:r>
      <w:r w:rsidRPr="002148FD">
        <w:rPr>
          <w:rFonts w:hint="eastAsia"/>
          <w:sz w:val="16"/>
        </w:rPr>
        <w:t>As students of international politics will immediately recognize, this</w:t>
      </w:r>
      <w:r w:rsidRPr="002148FD">
        <w:rPr>
          <w:sz w:val="16"/>
        </w:rPr>
        <w:t xml:space="preserve"> </w:t>
      </w:r>
      <w:r w:rsidRPr="002148FD">
        <w:rPr>
          <w:rFonts w:hint="eastAsia"/>
          <w:sz w:val="16"/>
        </w:rPr>
        <w:t>"theory" is the "offensive" variant of the realist IR tradition, well documented in Mearsheimer's 2001 book The Tragedy of Great Power</w:t>
      </w:r>
      <w:r w:rsidRPr="002148FD">
        <w:rPr>
          <w:sz w:val="16"/>
        </w:rPr>
        <w:t xml:space="preserve"> </w:t>
      </w:r>
      <w:r w:rsidRPr="002148FD">
        <w:rPr>
          <w:rFonts w:hint="eastAsia"/>
          <w:sz w:val="16"/>
        </w:rPr>
        <w:t>Politics,43 In this influential study, Mearsheimer presents his argument</w:t>
      </w:r>
      <w:r w:rsidRPr="002148FD">
        <w:rPr>
          <w:sz w:val="16"/>
        </w:rPr>
        <w:t xml:space="preserve"> </w:t>
      </w:r>
      <w:r w:rsidRPr="002148FD">
        <w:rPr>
          <w:rFonts w:hint="eastAsia"/>
          <w:sz w:val="16"/>
        </w:rPr>
        <w:t xml:space="preserve">on the China threat issue with consummate professionalism. </w:t>
      </w:r>
      <w:r w:rsidRPr="00936C19">
        <w:rPr>
          <w:rStyle w:val="StyleUnderline"/>
          <w:rFonts w:hint="eastAsia"/>
        </w:rPr>
        <w:t>He first</w:t>
      </w:r>
      <w:r>
        <w:rPr>
          <w:rStyle w:val="StyleUnderline"/>
        </w:rPr>
        <w:t xml:space="preserve"> </w:t>
      </w:r>
      <w:r w:rsidRPr="00936C19">
        <w:rPr>
          <w:rStyle w:val="StyleUnderline"/>
          <w:rFonts w:hint="eastAsia"/>
        </w:rPr>
        <w:t>enumerates the five "bedrock" assumptions of offensive realism: an</w:t>
      </w:r>
      <w:r>
        <w:rPr>
          <w:rStyle w:val="StyleUnderline"/>
        </w:rPr>
        <w:t xml:space="preserve"> </w:t>
      </w:r>
      <w:r w:rsidRPr="00936C19">
        <w:rPr>
          <w:rStyle w:val="StyleUnderline"/>
          <w:rFonts w:hint="eastAsia"/>
        </w:rPr>
        <w:t>anarchic international system; the inherently offensive military capabilities of great powers; uncertainty about other states' intentions; survival</w:t>
      </w:r>
      <w:r>
        <w:rPr>
          <w:rStyle w:val="StyleUnderline"/>
        </w:rPr>
        <w:t xml:space="preserve"> </w:t>
      </w:r>
      <w:r w:rsidRPr="00936C19">
        <w:rPr>
          <w:rStyle w:val="StyleUnderline"/>
          <w:rFonts w:hint="eastAsia"/>
        </w:rPr>
        <w:t>as the primary goal; and the rationality of state actors. The combined</w:t>
      </w:r>
      <w:r>
        <w:rPr>
          <w:rStyle w:val="StyleUnderline"/>
        </w:rPr>
        <w:t xml:space="preserve"> </w:t>
      </w:r>
      <w:r w:rsidRPr="00936C19">
        <w:rPr>
          <w:rStyle w:val="StyleUnderline"/>
          <w:rFonts w:hint="eastAsia"/>
        </w:rPr>
        <w:t>effects of these assumptions are that great powers tend to be fearful of</w:t>
      </w:r>
      <w:r>
        <w:rPr>
          <w:rStyle w:val="StyleUnderline"/>
        </w:rPr>
        <w:t xml:space="preserve"> </w:t>
      </w:r>
      <w:r w:rsidRPr="00936C19">
        <w:rPr>
          <w:rStyle w:val="StyleUnderline"/>
          <w:rFonts w:hint="eastAsia"/>
        </w:rPr>
        <w:t>each other, to rely upon themselves for their survival, and to try by any</w:t>
      </w:r>
      <w:r>
        <w:rPr>
          <w:rStyle w:val="StyleUnderline"/>
        </w:rPr>
        <w:t xml:space="preserve"> </w:t>
      </w:r>
      <w:r w:rsidRPr="00936C19">
        <w:rPr>
          <w:rStyle w:val="StyleUnderline"/>
          <w:rFonts w:hint="eastAsia"/>
        </w:rPr>
        <w:t>means to maximize their own power</w:t>
      </w:r>
      <w:r w:rsidRPr="002148FD">
        <w:rPr>
          <w:rFonts w:hint="eastAsia"/>
          <w:sz w:val="16"/>
        </w:rPr>
        <w:t>.44 Mearsheimer concludes that this</w:t>
      </w:r>
      <w:r w:rsidRPr="002148FD">
        <w:rPr>
          <w:sz w:val="16"/>
        </w:rPr>
        <w:t xml:space="preserve"> </w:t>
      </w:r>
      <w:r w:rsidRPr="002148FD">
        <w:rPr>
          <w:rFonts w:hint="eastAsia"/>
          <w:sz w:val="16"/>
        </w:rPr>
        <w:t>"scientific" logic is generally applicable as an explanation of the behavior</w:t>
      </w:r>
      <w:r w:rsidRPr="002148FD">
        <w:rPr>
          <w:sz w:val="16"/>
        </w:rPr>
        <w:t xml:space="preserve"> </w:t>
      </w:r>
      <w:r w:rsidRPr="002148FD">
        <w:rPr>
          <w:rFonts w:hint="eastAsia"/>
          <w:sz w:val="16"/>
        </w:rPr>
        <w:t>of great powers that "seek to gain as much power as possible over their</w:t>
      </w:r>
      <w:r w:rsidRPr="002148FD">
        <w:rPr>
          <w:sz w:val="16"/>
        </w:rPr>
        <w:t xml:space="preserve"> </w:t>
      </w:r>
      <w:r w:rsidRPr="002148FD">
        <w:rPr>
          <w:rFonts w:hint="eastAsia"/>
          <w:sz w:val="16"/>
        </w:rPr>
        <w:t>rivals."45</w:t>
      </w:r>
      <w:r w:rsidRPr="002148FD">
        <w:rPr>
          <w:sz w:val="16"/>
        </w:rPr>
        <w:t xml:space="preserve"> </w:t>
      </w:r>
      <w:r w:rsidRPr="00936C19">
        <w:rPr>
          <w:rStyle w:val="StyleUnderline"/>
          <w:rFonts w:hint="eastAsia"/>
        </w:rPr>
        <w:t>The issues of power and knowledge are crucial to the scientific</w:t>
      </w:r>
      <w:r>
        <w:rPr>
          <w:rStyle w:val="StyleUnderline"/>
        </w:rPr>
        <w:t xml:space="preserve"> </w:t>
      </w:r>
      <w:r w:rsidRPr="00936C19">
        <w:rPr>
          <w:rStyle w:val="StyleUnderline"/>
          <w:rFonts w:hint="eastAsia"/>
        </w:rPr>
        <w:t>mode. Only certain individuals can lay claim to the "knowledge" that is</w:t>
      </w:r>
      <w:r>
        <w:rPr>
          <w:rStyle w:val="StyleUnderline"/>
        </w:rPr>
        <w:t xml:space="preserve"> </w:t>
      </w:r>
      <w:r w:rsidRPr="00936C19">
        <w:rPr>
          <w:rStyle w:val="StyleUnderline"/>
          <w:rFonts w:hint="eastAsia"/>
        </w:rPr>
        <w:t>widely accepted as legitimate</w:t>
      </w:r>
      <w:r w:rsidRPr="002148FD">
        <w:rPr>
          <w:rFonts w:hint="eastAsia"/>
          <w:sz w:val="16"/>
        </w:rPr>
        <w:t>. The dominant "knowledge" of global</w:t>
      </w:r>
      <w:r w:rsidRPr="002148FD">
        <w:rPr>
          <w:sz w:val="16"/>
        </w:rPr>
        <w:t xml:space="preserve"> </w:t>
      </w:r>
      <w:r w:rsidRPr="002148FD">
        <w:rPr>
          <w:rFonts w:hint="eastAsia"/>
          <w:sz w:val="16"/>
        </w:rPr>
        <w:t>affairs is both "arbitrary" (in the sense that it is only one of many inter</w:t>
      </w:r>
      <w:r w:rsidRPr="002148FD">
        <w:rPr>
          <w:sz w:val="16"/>
        </w:rPr>
        <w:t xml:space="preserve"> </w:t>
      </w:r>
      <w:r w:rsidRPr="002148FD">
        <w:rPr>
          <w:rFonts w:hint="eastAsia"/>
          <w:sz w:val="16"/>
        </w:rPr>
        <w:t>pretations) and "non-arbitrary" (in the sense that certain interpretative</w:t>
      </w:r>
      <w:r w:rsidRPr="002148FD">
        <w:rPr>
          <w:sz w:val="16"/>
        </w:rPr>
        <w:t xml:space="preserve"> </w:t>
      </w:r>
      <w:r w:rsidRPr="002148FD">
        <w:rPr>
          <w:rFonts w:hint="eastAsia"/>
          <w:sz w:val="16"/>
        </w:rPr>
        <w:t>practices predominate worldwide).46 For an interpretation of global</w:t>
      </w:r>
      <w:r w:rsidRPr="002148FD">
        <w:rPr>
          <w:sz w:val="16"/>
        </w:rPr>
        <w:t xml:space="preserve"> </w:t>
      </w:r>
      <w:r w:rsidRPr="002148FD">
        <w:rPr>
          <w:rFonts w:hint="eastAsia"/>
          <w:sz w:val="16"/>
        </w:rPr>
        <w:t>affairs to become dominant, it requires power and authority in its field.</w:t>
      </w:r>
      <w:r w:rsidRPr="002148FD">
        <w:rPr>
          <w:sz w:val="16"/>
        </w:rPr>
        <w:t xml:space="preserve"> </w:t>
      </w:r>
      <w:r w:rsidRPr="002148FD">
        <w:rPr>
          <w:rFonts w:hint="eastAsia"/>
          <w:sz w:val="16"/>
        </w:rPr>
        <w:t>The epistemological and ontological foundations of interpretations of IR</w:t>
      </w:r>
      <w:r w:rsidRPr="002148FD">
        <w:rPr>
          <w:sz w:val="16"/>
        </w:rPr>
        <w:t xml:space="preserve"> </w:t>
      </w:r>
      <w:r w:rsidRPr="002148FD">
        <w:rPr>
          <w:rFonts w:hint="eastAsia"/>
          <w:sz w:val="16"/>
        </w:rPr>
        <w:t>thus matter less than their authority. Due to his well-established reputa</w:t>
      </w:r>
      <w:r w:rsidRPr="002148FD">
        <w:rPr>
          <w:sz w:val="16"/>
        </w:rPr>
        <w:t xml:space="preserve"> </w:t>
      </w:r>
      <w:r w:rsidRPr="002148FD">
        <w:rPr>
          <w:rFonts w:hint="eastAsia"/>
          <w:sz w:val="16"/>
        </w:rPr>
        <w:t>tion worldwide as a scholar of IR, Mearsheimer's acts of securitization</w:t>
      </w:r>
      <w:r w:rsidRPr="002148FD">
        <w:rPr>
          <w:sz w:val="16"/>
        </w:rPr>
        <w:t xml:space="preserve"> </w:t>
      </w:r>
      <w:r w:rsidRPr="002148FD">
        <w:rPr>
          <w:rFonts w:hint="eastAsia"/>
          <w:sz w:val="16"/>
        </w:rPr>
        <w:t>have considerable power and authority. One survey ranks him among the</w:t>
      </w:r>
      <w:r w:rsidRPr="002148FD">
        <w:rPr>
          <w:sz w:val="16"/>
        </w:rPr>
        <w:t xml:space="preserve"> </w:t>
      </w:r>
      <w:r w:rsidRPr="002148FD">
        <w:rPr>
          <w:rFonts w:hint="eastAsia"/>
          <w:sz w:val="16"/>
        </w:rPr>
        <w:t>scholars with the greatest influence and most interesting output in the</w:t>
      </w:r>
      <w:r w:rsidRPr="002148FD">
        <w:rPr>
          <w:sz w:val="16"/>
        </w:rPr>
        <w:t xml:space="preserve"> </w:t>
      </w:r>
      <w:r w:rsidRPr="002148FD">
        <w:rPr>
          <w:rFonts w:hint="eastAsia"/>
          <w:sz w:val="16"/>
        </w:rPr>
        <w:t>field over the past few decades.47 According to Google Scholar, The</w:t>
      </w:r>
      <w:r w:rsidRPr="002148FD">
        <w:rPr>
          <w:sz w:val="16"/>
        </w:rPr>
        <w:t xml:space="preserve"> </w:t>
      </w:r>
      <w:r w:rsidRPr="002148FD">
        <w:rPr>
          <w:rFonts w:hint="eastAsia"/>
          <w:sz w:val="16"/>
        </w:rPr>
        <w:t>Tragedy of Great Power Politics has been cited as many as 3,371 times (as</w:t>
      </w:r>
      <w:r w:rsidRPr="002148FD">
        <w:rPr>
          <w:sz w:val="16"/>
        </w:rPr>
        <w:t xml:space="preserve"> </w:t>
      </w:r>
      <w:r w:rsidRPr="002148FD">
        <w:rPr>
          <w:rFonts w:hint="eastAsia"/>
          <w:sz w:val="16"/>
        </w:rPr>
        <w:t>of April 2014).</w:t>
      </w:r>
      <w:r w:rsidRPr="002148FD">
        <w:rPr>
          <w:sz w:val="16"/>
        </w:rPr>
        <w:t xml:space="preserve"> </w:t>
      </w:r>
      <w:r w:rsidRPr="002148FD">
        <w:rPr>
          <w:rFonts w:hint="eastAsia"/>
          <w:sz w:val="16"/>
        </w:rPr>
        <w:t>With regard to substantial modality, the main social spheres add</w:t>
      </w:r>
      <w:r w:rsidRPr="002148FD">
        <w:rPr>
          <w:sz w:val="16"/>
        </w:rPr>
        <w:t xml:space="preserve"> </w:t>
      </w:r>
      <w:r w:rsidRPr="002148FD">
        <w:rPr>
          <w:rFonts w:hint="eastAsia"/>
          <w:sz w:val="16"/>
        </w:rPr>
        <w:t>ressed by the scientific mode of securitization are military and strategic. Unlike China, which defends itself against China threat allegations</w:t>
      </w:r>
      <w:r w:rsidRPr="002148FD">
        <w:rPr>
          <w:sz w:val="16"/>
        </w:rPr>
        <w:t xml:space="preserve"> </w:t>
      </w:r>
      <w:r w:rsidRPr="002148FD">
        <w:rPr>
          <w:rFonts w:hint="eastAsia"/>
          <w:sz w:val="16"/>
        </w:rPr>
        <w:t xml:space="preserve">primarily with reassurances of goodwill, a securitizer, like </w:t>
      </w:r>
      <w:r w:rsidRPr="00936C19">
        <w:rPr>
          <w:rStyle w:val="StyleUnderline"/>
          <w:rFonts w:hint="eastAsia"/>
        </w:rPr>
        <w:t>Mearsheimer,</w:t>
      </w:r>
      <w:r>
        <w:rPr>
          <w:rStyle w:val="StyleUnderline"/>
        </w:rPr>
        <w:t xml:space="preserve"> </w:t>
      </w:r>
      <w:r w:rsidRPr="00936C19">
        <w:rPr>
          <w:rStyle w:val="StyleUnderline"/>
          <w:rFonts w:hint="eastAsia"/>
        </w:rPr>
        <w:t>seeks to argue from a "scientific" basis. He reasons that "to predict the</w:t>
      </w:r>
      <w:r>
        <w:rPr>
          <w:rStyle w:val="StyleUnderline"/>
        </w:rPr>
        <w:t xml:space="preserve"> </w:t>
      </w:r>
      <w:r w:rsidRPr="00936C19">
        <w:rPr>
          <w:rStyle w:val="StyleUnderline"/>
          <w:rFonts w:hint="eastAsia"/>
        </w:rPr>
        <w:t>future in Asia, one needs a theory of international politics"that is"logically</w:t>
      </w:r>
      <w:r>
        <w:rPr>
          <w:rStyle w:val="StyleUnderline"/>
        </w:rPr>
        <w:t xml:space="preserve"> </w:t>
      </w:r>
      <w:r w:rsidRPr="00936C19">
        <w:rPr>
          <w:rStyle w:val="StyleUnderline"/>
          <w:rFonts w:hint="eastAsia"/>
        </w:rPr>
        <w:t>sound</w:t>
      </w:r>
      <w:r w:rsidRPr="002148FD">
        <w:rPr>
          <w:rFonts w:hint="eastAsia"/>
          <w:sz w:val="16"/>
        </w:rPr>
        <w:t xml:space="preserve">.'48 </w:t>
      </w:r>
      <w:r w:rsidRPr="00936C19">
        <w:rPr>
          <w:rStyle w:val="StyleUnderline"/>
          <w:rFonts w:hint="eastAsia"/>
        </w:rPr>
        <w:t>Mearsheimer builds a specific communicative "sign system" in</w:t>
      </w:r>
      <w:r>
        <w:rPr>
          <w:rStyle w:val="StyleUnderline"/>
        </w:rPr>
        <w:t xml:space="preserve"> </w:t>
      </w:r>
      <w:r w:rsidRPr="00936C19">
        <w:rPr>
          <w:rStyle w:val="StyleUnderline"/>
          <w:rFonts w:hint="eastAsia"/>
        </w:rPr>
        <w:t>the use of scientific language to make claims to knowledge</w:t>
      </w:r>
      <w:r w:rsidRPr="002148FD">
        <w:rPr>
          <w:rFonts w:hint="eastAsia"/>
          <w:sz w:val="16"/>
        </w:rPr>
        <w:t>.49 He speaks</w:t>
      </w:r>
      <w:r w:rsidRPr="002148FD">
        <w:rPr>
          <w:sz w:val="16"/>
        </w:rPr>
        <w:t xml:space="preserve"> </w:t>
      </w:r>
      <w:r w:rsidRPr="002148FD">
        <w:rPr>
          <w:rFonts w:hint="eastAsia"/>
          <w:sz w:val="16"/>
        </w:rPr>
        <w:t>from the perspective of a scientifically trained expert in world politics,</w:t>
      </w:r>
      <w:r w:rsidRPr="002148FD">
        <w:rPr>
          <w:sz w:val="16"/>
        </w:rPr>
        <w:t xml:space="preserve"> </w:t>
      </w:r>
      <w:r w:rsidRPr="002148FD">
        <w:rPr>
          <w:rFonts w:hint="eastAsia"/>
          <w:sz w:val="16"/>
        </w:rPr>
        <w:t xml:space="preserve">thus </w:t>
      </w:r>
      <w:r w:rsidRPr="00936C19">
        <w:rPr>
          <w:rStyle w:val="StyleUnderline"/>
          <w:rFonts w:hint="eastAsia"/>
        </w:rPr>
        <w:t>privileging technical language over everyday language</w:t>
      </w:r>
      <w:r w:rsidRPr="002148FD">
        <w:rPr>
          <w:rFonts w:hint="eastAsia"/>
          <w:sz w:val="16"/>
        </w:rPr>
        <w:t>. The threat</w:t>
      </w:r>
      <w:r w:rsidRPr="002148FD">
        <w:rPr>
          <w:sz w:val="16"/>
        </w:rPr>
        <w:t xml:space="preserve"> </w:t>
      </w:r>
      <w:r w:rsidRPr="002148FD">
        <w:rPr>
          <w:rFonts w:hint="eastAsia"/>
          <w:sz w:val="16"/>
        </w:rPr>
        <w:t>posed by a rising China to international security is reasoned"scientifically"</w:t>
      </w:r>
      <w:r w:rsidRPr="002148FD">
        <w:rPr>
          <w:sz w:val="16"/>
        </w:rPr>
        <w:t xml:space="preserve"> </w:t>
      </w:r>
      <w:r w:rsidRPr="002148FD">
        <w:rPr>
          <w:rFonts w:hint="eastAsia"/>
          <w:sz w:val="16"/>
        </w:rPr>
        <w:t>to be inevitable. This raises the question of what practice or activity this</w:t>
      </w:r>
      <w:r w:rsidRPr="002148FD">
        <w:rPr>
          <w:sz w:val="16"/>
        </w:rPr>
        <w:t xml:space="preserve"> </w:t>
      </w:r>
      <w:r w:rsidRPr="002148FD">
        <w:rPr>
          <w:rFonts w:hint="eastAsia"/>
          <w:sz w:val="16"/>
        </w:rPr>
        <w:t>use of language is designed to elicit. By persuading readers of the inevitability of a Chinese threat, for example, Mearsheimer may aim to</w:t>
      </w:r>
      <w:r w:rsidRPr="002148FD">
        <w:rPr>
          <w:sz w:val="16"/>
        </w:rPr>
        <w:t xml:space="preserve"> </w:t>
      </w:r>
      <w:r w:rsidRPr="002148FD">
        <w:rPr>
          <w:rFonts w:hint="eastAsia"/>
          <w:sz w:val="16"/>
        </w:rPr>
        <w:t>prompt the action perceived as necessary to prevent this threat.</w:t>
      </w:r>
      <w:r w:rsidRPr="002148FD">
        <w:rPr>
          <w:sz w:val="16"/>
        </w:rPr>
        <w:t xml:space="preserve"> </w:t>
      </w:r>
      <w:r w:rsidRPr="002148FD">
        <w:rPr>
          <w:rFonts w:hint="eastAsia"/>
          <w:sz w:val="16"/>
        </w:rPr>
        <w:t>According to a survey titled "The Ivory Tower," published in</w:t>
      </w:r>
      <w:r w:rsidRPr="002148FD">
        <w:rPr>
          <w:sz w:val="16"/>
        </w:rPr>
        <w:t xml:space="preserve"> </w:t>
      </w:r>
      <w:r w:rsidRPr="002148FD">
        <w:rPr>
          <w:rFonts w:hint="eastAsia"/>
          <w:sz w:val="16"/>
        </w:rPr>
        <w:t>Foreign Policy, the majority of both academics and practitioners in the</w:t>
      </w:r>
      <w:r w:rsidRPr="002148FD">
        <w:rPr>
          <w:sz w:val="16"/>
        </w:rPr>
        <w:t xml:space="preserve"> </w:t>
      </w:r>
      <w:r w:rsidRPr="002148FD">
        <w:rPr>
          <w:rFonts w:hint="eastAsia"/>
          <w:sz w:val="16"/>
        </w:rPr>
        <w:t>United States consider China's rise to be the most important U.S.</w:t>
      </w:r>
      <w:r w:rsidRPr="002148FD">
        <w:rPr>
          <w:sz w:val="16"/>
        </w:rPr>
        <w:t xml:space="preserve"> </w:t>
      </w:r>
      <w:r w:rsidRPr="002148FD">
        <w:rPr>
          <w:rFonts w:hint="eastAsia"/>
          <w:sz w:val="16"/>
        </w:rPr>
        <w:t>foreign-policy challenge.50 Similarly, both IR scholars and practitioners</w:t>
      </w:r>
      <w:r w:rsidRPr="002148FD">
        <w:rPr>
          <w:sz w:val="16"/>
        </w:rPr>
        <w:t xml:space="preserve"> </w:t>
      </w:r>
      <w:r w:rsidRPr="002148FD">
        <w:rPr>
          <w:rFonts w:hint="eastAsia"/>
          <w:sz w:val="16"/>
        </w:rPr>
        <w:t>regularly pinpoint East Asia as the region of greatest strategic importance to the United States today and over the next 20 years. Although</w:t>
      </w:r>
      <w:r w:rsidRPr="002148FD">
        <w:rPr>
          <w:sz w:val="16"/>
        </w:rPr>
        <w:t xml:space="preserve"> </w:t>
      </w:r>
      <w:r w:rsidRPr="002148FD">
        <w:rPr>
          <w:rFonts w:hint="eastAsia"/>
          <w:sz w:val="16"/>
        </w:rPr>
        <w:t>most IR scholars agree that China's political influence has not yet</w:t>
      </w:r>
      <w:r w:rsidRPr="002148FD">
        <w:rPr>
          <w:sz w:val="16"/>
        </w:rPr>
        <w:t xml:space="preserve"> </w:t>
      </w:r>
      <w:r w:rsidRPr="002148FD">
        <w:rPr>
          <w:rFonts w:hint="eastAsia"/>
          <w:sz w:val="16"/>
        </w:rPr>
        <w:t>exceeded that of the United States, they predict that the chance of war</w:t>
      </w:r>
      <w:r w:rsidRPr="002148FD">
        <w:rPr>
          <w:sz w:val="16"/>
        </w:rPr>
        <w:t xml:space="preserve"> </w:t>
      </w:r>
      <w:r w:rsidRPr="002148FD">
        <w:rPr>
          <w:rFonts w:hint="eastAsia"/>
          <w:sz w:val="16"/>
        </w:rPr>
        <w:t>between the two countries will increase from 13 percent in the next 10</w:t>
      </w:r>
      <w:r w:rsidRPr="002148FD">
        <w:rPr>
          <w:sz w:val="16"/>
        </w:rPr>
        <w:t xml:space="preserve"> </w:t>
      </w:r>
      <w:r w:rsidRPr="002148FD">
        <w:rPr>
          <w:rFonts w:hint="eastAsia"/>
          <w:sz w:val="16"/>
        </w:rPr>
        <w:t>years to 23 percent in the next 30 years.51</w:t>
      </w:r>
      <w:r w:rsidRPr="002148FD">
        <w:rPr>
          <w:sz w:val="16"/>
        </w:rPr>
        <w:t xml:space="preserve"> </w:t>
      </w:r>
      <w:r w:rsidRPr="002148FD">
        <w:rPr>
          <w:rFonts w:hint="eastAsia"/>
          <w:sz w:val="16"/>
        </w:rPr>
        <w:t>In the scientific mode, securitizers reason deductively from scientific</w:t>
      </w:r>
      <w:r w:rsidRPr="002148FD">
        <w:rPr>
          <w:sz w:val="16"/>
        </w:rPr>
        <w:t xml:space="preserve"> </w:t>
      </w:r>
      <w:r w:rsidRPr="002148FD">
        <w:rPr>
          <w:rFonts w:hint="eastAsia"/>
          <w:sz w:val="16"/>
        </w:rPr>
        <w:t>theory to the existence of a "China threat." This deductive process</w:t>
      </w:r>
      <w:r w:rsidRPr="002148FD">
        <w:rPr>
          <w:sz w:val="16"/>
        </w:rPr>
        <w:t xml:space="preserve"> </w:t>
      </w:r>
      <w:r w:rsidRPr="002148FD">
        <w:rPr>
          <w:rFonts w:hint="eastAsia"/>
          <w:sz w:val="16"/>
        </w:rPr>
        <w:t>entails many instances of "intertextuality,"52 moments at which one</w:t>
      </w:r>
      <w:r w:rsidRPr="002148FD">
        <w:rPr>
          <w:sz w:val="16"/>
        </w:rPr>
        <w:t xml:space="preserve"> </w:t>
      </w:r>
      <w:r w:rsidRPr="002148FD">
        <w:rPr>
          <w:rFonts w:hint="eastAsia"/>
          <w:sz w:val="16"/>
        </w:rPr>
        <w:t>spoken or written text alludes to, quotes, or otherwise relates to another.</w:t>
      </w:r>
      <w:r w:rsidRPr="002148FD">
        <w:rPr>
          <w:sz w:val="16"/>
        </w:rPr>
        <w:t xml:space="preserve"> </w:t>
      </w:r>
      <w:r w:rsidRPr="002148FD">
        <w:rPr>
          <w:rFonts w:hint="eastAsia"/>
          <w:sz w:val="16"/>
        </w:rPr>
        <w:t>Discussion of the China threat is no longer limited to the world of</w:t>
      </w:r>
      <w:r w:rsidRPr="002148FD">
        <w:rPr>
          <w:sz w:val="16"/>
        </w:rPr>
        <w:t xml:space="preserve"> </w:t>
      </w:r>
      <w:r w:rsidRPr="002148FD">
        <w:rPr>
          <w:rFonts w:hint="eastAsia"/>
          <w:sz w:val="16"/>
        </w:rPr>
        <w:t>academia; for instance, the issue has been widely referenced and</w:t>
      </w:r>
      <w:r w:rsidRPr="002148FD">
        <w:rPr>
          <w:sz w:val="16"/>
        </w:rPr>
        <w:t xml:space="preserve"> </w:t>
      </w:r>
      <w:r w:rsidRPr="002148FD">
        <w:rPr>
          <w:rFonts w:hint="eastAsia"/>
          <w:sz w:val="16"/>
        </w:rPr>
        <w:t>examined by U.S. journalists in books that have subsequently become</w:t>
      </w:r>
      <w:r w:rsidRPr="002148FD">
        <w:rPr>
          <w:sz w:val="16"/>
        </w:rPr>
        <w:t xml:space="preserve"> </w:t>
      </w:r>
      <w:r w:rsidRPr="002148FD">
        <w:rPr>
          <w:rFonts w:hint="eastAsia"/>
          <w:sz w:val="16"/>
        </w:rPr>
        <w:t>bestsellers.53 It is difficult to trace the ways in which academics and</w:t>
      </w:r>
      <w:r w:rsidRPr="002148FD">
        <w:rPr>
          <w:sz w:val="16"/>
        </w:rPr>
        <w:t xml:space="preserve"> </w:t>
      </w:r>
      <w:r w:rsidRPr="002148FD">
        <w:rPr>
          <w:rFonts w:hint="eastAsia"/>
          <w:sz w:val="16"/>
        </w:rPr>
        <w:t>policy makers influence each other. However, it is clear that renowned</w:t>
      </w:r>
      <w:r w:rsidRPr="002148FD">
        <w:rPr>
          <w:sz w:val="16"/>
        </w:rPr>
        <w:t xml:space="preserve"> </w:t>
      </w:r>
      <w:r w:rsidRPr="002148FD">
        <w:rPr>
          <w:rFonts w:hint="eastAsia"/>
          <w:sz w:val="16"/>
        </w:rPr>
        <w:t>IR scholars like Mearsheimer are influential not only in their own fields</w:t>
      </w:r>
      <w:r w:rsidRPr="002148FD">
        <w:rPr>
          <w:sz w:val="16"/>
        </w:rPr>
        <w:t xml:space="preserve"> </w:t>
      </w:r>
      <w:r w:rsidRPr="002148FD">
        <w:rPr>
          <w:rFonts w:hint="eastAsia"/>
          <w:sz w:val="16"/>
        </w:rPr>
        <w:t xml:space="preserve">but far beyond. Here, </w:t>
      </w:r>
      <w:r w:rsidRPr="00936C19">
        <w:rPr>
          <w:rStyle w:val="StyleUnderline"/>
          <w:rFonts w:hint="eastAsia"/>
        </w:rPr>
        <w:t>knowledge and power mutually reinforce each</w:t>
      </w:r>
      <w:r>
        <w:rPr>
          <w:rStyle w:val="StyleUnderline"/>
        </w:rPr>
        <w:t xml:space="preserve"> </w:t>
      </w:r>
      <w:r w:rsidRPr="00936C19">
        <w:rPr>
          <w:rStyle w:val="StyleUnderline"/>
          <w:rFonts w:hint="eastAsia"/>
        </w:rPr>
        <w:t>other. With the increasing popularity of offensive realism and power</w:t>
      </w:r>
      <w:r>
        <w:rPr>
          <w:rStyle w:val="StyleUnderline"/>
        </w:rPr>
        <w:t xml:space="preserve"> </w:t>
      </w:r>
      <w:r w:rsidRPr="00936C19">
        <w:rPr>
          <w:rStyle w:val="StyleUnderline"/>
          <w:rFonts w:hint="eastAsia"/>
        </w:rPr>
        <w:t>transition theory, people in many different professions are alluding to or</w:t>
      </w:r>
      <w:r>
        <w:rPr>
          <w:rStyle w:val="StyleUnderline"/>
        </w:rPr>
        <w:t xml:space="preserve"> </w:t>
      </w:r>
      <w:r w:rsidRPr="00936C19">
        <w:rPr>
          <w:rStyle w:val="StyleUnderline"/>
          <w:rFonts w:hint="eastAsia"/>
        </w:rPr>
        <w:t>talking at length about the so-called China threat. In scholarly discuss</w:t>
      </w:r>
      <w:r>
        <w:rPr>
          <w:rStyle w:val="StyleUnderline"/>
        </w:rPr>
        <w:t xml:space="preserve"> </w:t>
      </w:r>
      <w:r w:rsidRPr="00936C19">
        <w:rPr>
          <w:rStyle w:val="StyleUnderline"/>
          <w:rFonts w:hint="eastAsia"/>
        </w:rPr>
        <w:t>ion, policy analysis, and strategic planning, the issue is often taken as a</w:t>
      </w:r>
      <w:r>
        <w:rPr>
          <w:rStyle w:val="StyleUnderline"/>
        </w:rPr>
        <w:t xml:space="preserve"> </w:t>
      </w:r>
      <w:r w:rsidRPr="00936C19">
        <w:rPr>
          <w:rStyle w:val="StyleUnderline"/>
          <w:rFonts w:hint="eastAsia"/>
        </w:rPr>
        <w:t>given.</w:t>
      </w:r>
    </w:p>
    <w:p w14:paraId="52B8B649" w14:textId="77777777" w:rsidR="0005188F" w:rsidRPr="001C30E1" w:rsidRDefault="0005188F" w:rsidP="0005188F">
      <w:pPr>
        <w:pStyle w:val="Heading4"/>
      </w:pPr>
      <w:r>
        <w:rPr>
          <w:lang w:eastAsia="zh-TW"/>
        </w:rPr>
        <w:t>“China Threat” discourse sustains biased US foreign policy agenda constructing China as the irrational, dangerous oriental other subject despite overwhelming evidence there is NO “China Threat”</w:t>
      </w:r>
      <w:r>
        <w:rPr>
          <w:lang w:eastAsia="zh-TW"/>
        </w:rPr>
        <w:br/>
        <w:t>Turner 13</w:t>
      </w:r>
    </w:p>
    <w:p w14:paraId="1335E776" w14:textId="77777777" w:rsidR="0005188F" w:rsidRPr="00B41FD4" w:rsidRDefault="0005188F" w:rsidP="0005188F">
      <w:r w:rsidRPr="00B41FD4">
        <w:rPr>
          <w:rFonts w:hint="eastAsia"/>
        </w:rPr>
        <w:t>Oliver Turner *, 2-8-2013, (</w:t>
      </w:r>
      <w:r w:rsidRPr="00B41FD4">
        <w:t>Hallsworth Research Fellow</w:t>
      </w:r>
      <w:r w:rsidRPr="00B41FD4">
        <w:rPr>
          <w:rFonts w:hint="eastAsia"/>
        </w:rPr>
        <w:t xml:space="preserve"> )"</w:t>
      </w:r>
      <w:r w:rsidRPr="00B41FD4">
        <w:rPr>
          <w:rFonts w:hint="eastAsia"/>
        </w:rPr>
        <w:t>‘</w:t>
      </w:r>
      <w:r w:rsidRPr="00B41FD4">
        <w:rPr>
          <w:rFonts w:hint="eastAsia"/>
        </w:rPr>
        <w:t>Threatening</w:t>
      </w:r>
      <w:r w:rsidRPr="00B41FD4">
        <w:rPr>
          <w:rFonts w:hint="eastAsia"/>
        </w:rPr>
        <w:t>’</w:t>
      </w:r>
      <w:r w:rsidRPr="00B41FD4">
        <w:rPr>
          <w:rFonts w:hint="eastAsia"/>
        </w:rPr>
        <w:t xml:space="preserve"> China and US security: the international politics of identity," British International Studies Associationhttp://journals.cambridge.org/action/displayAbstract?fromPage=online&amp;aid=9021307&amp;fileId=S0260210512000599</w:t>
      </w:r>
    </w:p>
    <w:p w14:paraId="15FD64A6" w14:textId="77777777" w:rsidR="0005188F" w:rsidRDefault="0005188F" w:rsidP="0005188F">
      <w:pPr>
        <w:pStyle w:val="ListParagraph"/>
        <w:rPr>
          <w:rStyle w:val="StyleUnderline"/>
        </w:rPr>
      </w:pPr>
      <w:r w:rsidRPr="00335C21">
        <w:rPr>
          <w:rStyle w:val="StyleUnderline"/>
        </w:rPr>
        <w:t xml:space="preserve">In March 2011 </w:t>
      </w:r>
      <w:r w:rsidRPr="00B56C20">
        <w:rPr>
          <w:rStyle w:val="StyleUnderline"/>
          <w:highlight w:val="cyan"/>
        </w:rPr>
        <w:t>US Director of National Intelligence James Clapper informed</w:t>
      </w:r>
      <w:r w:rsidRPr="00335C21">
        <w:rPr>
          <w:rStyle w:val="StyleUnderline"/>
        </w:rPr>
        <w:t xml:space="preserve"> the American Senate </w:t>
      </w:r>
      <w:r w:rsidRPr="00B56C20">
        <w:rPr>
          <w:rStyle w:val="StyleUnderline"/>
          <w:highlight w:val="cyan"/>
        </w:rPr>
        <w:t>that</w:t>
      </w:r>
      <w:r w:rsidRPr="00335C21">
        <w:rPr>
          <w:rStyle w:val="StyleUnderline"/>
        </w:rPr>
        <w:t xml:space="preserve">, of all sovereign nations, </w:t>
      </w:r>
      <w:r w:rsidRPr="00B56C20">
        <w:rPr>
          <w:rStyle w:val="StyleUnderline"/>
          <w:highlight w:val="cyan"/>
        </w:rPr>
        <w:t>China represented the most imminent ‘mortal threat</w:t>
      </w:r>
      <w:r w:rsidRPr="00335C21">
        <w:rPr>
          <w:rStyle w:val="StyleUnderline"/>
        </w:rPr>
        <w:t xml:space="preserve">’ to the United States. While </w:t>
      </w:r>
      <w:r w:rsidRPr="0056304D">
        <w:rPr>
          <w:rStyle w:val="StyleUnderline"/>
        </w:rPr>
        <w:t>China</w:t>
      </w:r>
      <w:r w:rsidRPr="00335C21">
        <w:rPr>
          <w:rStyle w:val="StyleUnderline"/>
        </w:rPr>
        <w:t xml:space="preserve">’s intentions were not necessarily malicious, he argued, it </w:t>
      </w:r>
      <w:r w:rsidRPr="0056304D">
        <w:rPr>
          <w:rStyle w:val="StyleUnderline"/>
        </w:rPr>
        <w:t xml:space="preserve">had the capacity to present such </w:t>
      </w:r>
      <w:r w:rsidRPr="00B56C20">
        <w:rPr>
          <w:rStyle w:val="StyleUnderline"/>
        </w:rPr>
        <w:t>a</w:t>
      </w:r>
      <w:r w:rsidRPr="0056304D">
        <w:rPr>
          <w:rStyle w:val="StyleUnderline"/>
        </w:rPr>
        <w:t xml:space="preserve"> danger.</w:t>
      </w:r>
      <w:r w:rsidRPr="00335C21">
        <w:rPr>
          <w:rStyle w:val="StyleUnderline"/>
        </w:rPr>
        <w:t xml:space="preserve"> </w:t>
      </w:r>
      <w:r w:rsidRPr="00B56C20">
        <w:rPr>
          <w:rStyle w:val="StyleUnderline"/>
          <w:highlight w:val="cyan"/>
        </w:rPr>
        <w:t xml:space="preserve">Russia was </w:t>
      </w:r>
      <w:r w:rsidRPr="00B56C20">
        <w:rPr>
          <w:rStyle w:val="StyleUnderline"/>
        </w:rPr>
        <w:t xml:space="preserve">also </w:t>
      </w:r>
      <w:r w:rsidRPr="00B56C20">
        <w:rPr>
          <w:rStyle w:val="StyleUnderline"/>
          <w:highlight w:val="cyan"/>
        </w:rPr>
        <w:t xml:space="preserve">cited but quickly dismissed as </w:t>
      </w:r>
      <w:r w:rsidRPr="00B56C20">
        <w:rPr>
          <w:rStyle w:val="StyleUnderline"/>
        </w:rPr>
        <w:t xml:space="preserve">Clapper observed that </w:t>
      </w:r>
      <w:r w:rsidRPr="0056304D">
        <w:rPr>
          <w:rStyle w:val="StyleUnderline"/>
        </w:rPr>
        <w:t>China’s ‘strategic nuclear weapons’ arsenal</w:t>
      </w:r>
      <w:r w:rsidRPr="00E4518D">
        <w:rPr>
          <w:sz w:val="14"/>
        </w:rPr>
        <w:t xml:space="preserve"> </w:t>
      </w:r>
      <w:r w:rsidRPr="0056304D">
        <w:rPr>
          <w:sz w:val="14"/>
        </w:rPr>
        <w:t xml:space="preserve">in particular made it an issue </w:t>
      </w:r>
      <w:r w:rsidRPr="0056304D">
        <w:rPr>
          <w:rStyle w:val="StyleUnderline"/>
        </w:rPr>
        <w:t xml:space="preserve">of the foremost concern.1 </w:t>
      </w:r>
      <w:r w:rsidRPr="0056304D">
        <w:rPr>
          <w:rStyle w:val="StyleUnderline"/>
          <w:highlight w:val="cyan"/>
        </w:rPr>
        <w:t>China’s nuclear weapons stockpile is estimated at around 240 warheads. Russia’s stands at around 12,000.</w:t>
      </w:r>
      <w:r w:rsidRPr="0056304D">
        <w:rPr>
          <w:sz w:val="14"/>
        </w:rPr>
        <w:t xml:space="preserve">2 </w:t>
      </w:r>
      <w:r w:rsidRPr="0056304D">
        <w:rPr>
          <w:highlight w:val="cyan"/>
        </w:rPr>
        <w:t>Yet</w:t>
      </w:r>
      <w:r w:rsidRPr="0056304D">
        <w:rPr>
          <w:sz w:val="14"/>
        </w:rPr>
        <w:t xml:space="preserve">, and despite the clear superiority of the latter’s nuclear armament, </w:t>
      </w:r>
      <w:r w:rsidRPr="0056304D">
        <w:rPr>
          <w:rStyle w:val="StyleUnderline"/>
          <w:highlight w:val="cyan"/>
        </w:rPr>
        <w:t xml:space="preserve">Clapper </w:t>
      </w:r>
      <w:r w:rsidRPr="0056304D">
        <w:rPr>
          <w:rStyle w:val="StyleUnderline"/>
        </w:rPr>
        <w:t xml:space="preserve">repeatedly </w:t>
      </w:r>
      <w:r w:rsidRPr="0056304D">
        <w:rPr>
          <w:rStyle w:val="StyleUnderline"/>
          <w:highlight w:val="cyan"/>
        </w:rPr>
        <w:t xml:space="preserve">emphasised that </w:t>
      </w:r>
      <w:r w:rsidRPr="0056304D">
        <w:rPr>
          <w:rStyle w:val="StyleUnderline"/>
        </w:rPr>
        <w:t xml:space="preserve">it was </w:t>
      </w:r>
      <w:r w:rsidRPr="00E4518D">
        <w:rPr>
          <w:rStyle w:val="StyleUnderline"/>
          <w:highlight w:val="cyan"/>
        </w:rPr>
        <w:t>China’s ca</w:t>
      </w:r>
      <w:r w:rsidRPr="0056304D">
        <w:rPr>
          <w:rStyle w:val="StyleUnderline"/>
          <w:highlight w:val="cyan"/>
        </w:rPr>
        <w:t xml:space="preserve">pabilities and not </w:t>
      </w:r>
      <w:r w:rsidRPr="0056304D">
        <w:rPr>
          <w:rStyle w:val="StyleUnderline"/>
        </w:rPr>
        <w:t xml:space="preserve">its </w:t>
      </w:r>
      <w:r w:rsidRPr="0056304D">
        <w:rPr>
          <w:rStyle w:val="StyleUnderline"/>
          <w:highlight w:val="cyan"/>
        </w:rPr>
        <w:t xml:space="preserve">intent </w:t>
      </w:r>
      <w:r w:rsidRPr="0056304D">
        <w:rPr>
          <w:rStyle w:val="StyleUnderline"/>
        </w:rPr>
        <w:t xml:space="preserve">which </w:t>
      </w:r>
      <w:r w:rsidRPr="0056304D">
        <w:rPr>
          <w:rStyle w:val="StyleUnderline"/>
          <w:highlight w:val="cyan"/>
        </w:rPr>
        <w:t xml:space="preserve">were central in its </w:t>
      </w:r>
      <w:r w:rsidRPr="0056304D">
        <w:rPr>
          <w:rStyle w:val="StyleUnderline"/>
        </w:rPr>
        <w:t xml:space="preserve">elevation to such an extreme category of </w:t>
      </w:r>
      <w:r w:rsidRPr="0056304D">
        <w:rPr>
          <w:rStyle w:val="StyleUnderline"/>
          <w:highlight w:val="cyan"/>
        </w:rPr>
        <w:t>threat.</w:t>
      </w:r>
      <w:r w:rsidRPr="00335C21">
        <w:rPr>
          <w:rStyle w:val="StyleUnderline"/>
        </w:rPr>
        <w:t xml:space="preserve"> </w:t>
      </w:r>
      <w:r w:rsidRPr="0056304D">
        <w:rPr>
          <w:sz w:val="14"/>
        </w:rPr>
        <w:t>903 * A version of this article was presented at the British International Studies Association conference in September 2012. I would like to thank the three anonymous RIS reviewers for their detailed and constructive advice in helping to bring it to a wider audience. 1 CBS News, ‘Do China, Russia pose ‘‘mortal threat’’ to us</w:t>
      </w:r>
      <w:r w:rsidRPr="0056304D">
        <w:rPr>
          <w:sz w:val="12"/>
        </w:rPr>
        <w:t>?</w:t>
      </w:r>
      <w:r w:rsidRPr="0056304D">
        <w:rPr>
          <w:sz w:val="14"/>
        </w:rPr>
        <w:t>’, available at: {http://www.cbsnews.com/ video/watch/</w:t>
      </w:r>
      <w:r w:rsidRPr="0056304D">
        <w:rPr>
          <w:sz w:val="12"/>
        </w:rPr>
        <w:t>?</w:t>
      </w:r>
      <w:r w:rsidRPr="0056304D">
        <w:rPr>
          <w:sz w:val="14"/>
        </w:rPr>
        <w:t xml:space="preserve">id=7359196n} accessed 11 April 2012. 2 Robert Norris and Hans M. Kristensen, ‘Global Nuclear Weapons Inventories, 1945–2010’, Bulletin of the Atomic Scientists, 66 (2010), pp. 77–83. Director Clapper’s assertions are reflective of the so-called China Threat Theory which now attracts considerable Western attention, especially within the United States. In the </w:t>
      </w:r>
      <w:r w:rsidRPr="00335C21">
        <w:rPr>
          <w:rStyle w:val="StyleUnderline"/>
        </w:rPr>
        <w:t>International Relations (</w:t>
      </w:r>
      <w:r w:rsidRPr="0056304D">
        <w:rPr>
          <w:rStyle w:val="StyleUnderline"/>
          <w:highlight w:val="cyan"/>
        </w:rPr>
        <w:t>IR</w:t>
      </w:r>
      <w:r w:rsidRPr="00335C21">
        <w:rPr>
          <w:rStyle w:val="StyleUnderline"/>
        </w:rPr>
        <w:t xml:space="preserve">) literature </w:t>
      </w:r>
      <w:r w:rsidRPr="0056304D">
        <w:rPr>
          <w:rStyle w:val="StyleUnderline"/>
          <w:highlight w:val="cyan"/>
        </w:rPr>
        <w:t>author</w:t>
      </w:r>
      <w:r w:rsidRPr="0056304D">
        <w:rPr>
          <w:sz w:val="14"/>
          <w:highlight w:val="cyan"/>
        </w:rPr>
        <w:t>s</w:t>
      </w:r>
      <w:r w:rsidRPr="0056304D">
        <w:rPr>
          <w:sz w:val="14"/>
        </w:rPr>
        <w:t xml:space="preserve"> including John Mearsheimer examine US policy options towards a real or potential China threat. </w:t>
      </w:r>
      <w:r w:rsidRPr="0056304D">
        <w:rPr>
          <w:rStyle w:val="StyleUnderline"/>
          <w:highlight w:val="cyan"/>
        </w:rPr>
        <w:t xml:space="preserve">Mearsheimer argues that China’s growth will </w:t>
      </w:r>
      <w:r w:rsidRPr="0056304D">
        <w:rPr>
          <w:rStyle w:val="StyleUnderline"/>
        </w:rPr>
        <w:t xml:space="preserve">almost inevitably </w:t>
      </w:r>
      <w:r w:rsidRPr="0056304D">
        <w:rPr>
          <w:rStyle w:val="StyleUnderline"/>
          <w:highlight w:val="cyan"/>
        </w:rPr>
        <w:t>cause tensions with the U</w:t>
      </w:r>
      <w:r w:rsidRPr="0056304D">
        <w:rPr>
          <w:rStyle w:val="StyleUnderline"/>
        </w:rPr>
        <w:t xml:space="preserve">nited </w:t>
      </w:r>
      <w:r w:rsidRPr="0056304D">
        <w:rPr>
          <w:rStyle w:val="StyleUnderline"/>
          <w:highlight w:val="cyan"/>
        </w:rPr>
        <w:t>S</w:t>
      </w:r>
      <w:r w:rsidRPr="0056304D">
        <w:rPr>
          <w:rStyle w:val="StyleUnderline"/>
        </w:rPr>
        <w:t>tates,</w:t>
      </w:r>
      <w:r w:rsidRPr="0056304D">
        <w:rPr>
          <w:rStyle w:val="StyleUnderline"/>
          <w:highlight w:val="cyan"/>
        </w:rPr>
        <w:t xml:space="preserve"> presenting a ‘considerable potential for war’.3 </w:t>
      </w:r>
      <w:r w:rsidRPr="0056304D">
        <w:rPr>
          <w:rStyle w:val="StyleUnderline"/>
        </w:rPr>
        <w:t xml:space="preserve">Warren </w:t>
      </w:r>
      <w:r w:rsidRPr="0056304D">
        <w:rPr>
          <w:rStyle w:val="StyleUnderline"/>
          <w:highlight w:val="cyan"/>
        </w:rPr>
        <w:t xml:space="preserve">Cohen predicts that China will continue to ‘brutaliz[e] the weak’, and follow great powers </w:t>
      </w:r>
      <w:r w:rsidRPr="00E4518D">
        <w:rPr>
          <w:rStyle w:val="StyleUnderline"/>
        </w:rPr>
        <w:t>of the past</w:t>
      </w:r>
      <w:r w:rsidRPr="0056304D">
        <w:rPr>
          <w:rStyle w:val="StyleUnderline"/>
          <w:highlight w:val="cyan"/>
        </w:rPr>
        <w:t xml:space="preserve"> by seeking regional dominance before expanding its influence </w:t>
      </w:r>
      <w:r w:rsidRPr="00E4518D">
        <w:rPr>
          <w:rStyle w:val="StyleUnderline"/>
        </w:rPr>
        <w:t>further</w:t>
      </w:r>
      <w:r w:rsidRPr="0056304D">
        <w:rPr>
          <w:sz w:val="14"/>
        </w:rPr>
        <w:t xml:space="preserve">.4 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w:t>
      </w:r>
      <w:r w:rsidRPr="0056304D">
        <w:rPr>
          <w:rStyle w:val="StyleUnderline"/>
          <w:sz w:val="14"/>
          <w:u w:val="none"/>
        </w:rPr>
        <w:t>Others reject the conflation of a ‘rising’ China with a ‘dangerous’ China</w:t>
      </w:r>
      <w:r w:rsidRPr="0056304D">
        <w:rPr>
          <w:sz w:val="6"/>
        </w:rPr>
        <w:t>.</w:t>
      </w:r>
      <w:r w:rsidRPr="0056304D">
        <w:rPr>
          <w:sz w:val="14"/>
        </w:rPr>
        <w:t xml:space="preserve">7 What protagonists of both sides of the argument demonstrate in equal measure, however, is the tendency to assume that a single physical reality about China can be determined. </w:t>
      </w:r>
      <w:r w:rsidRPr="001C30E1">
        <w:rPr>
          <w:rStyle w:val="StyleUnderline"/>
        </w:rPr>
        <w:t xml:space="preserve">This </w:t>
      </w:r>
      <w:r w:rsidRPr="00E4518D">
        <w:rPr>
          <w:rStyle w:val="StyleUnderline"/>
        </w:rPr>
        <w:t>aim of classifying China as a threat</w:t>
      </w:r>
      <w:r w:rsidRPr="001C30E1">
        <w:rPr>
          <w:rStyle w:val="StyleUnderline"/>
        </w:rPr>
        <w:t xml:space="preserve"> (or indeed a non-threat) </w:t>
      </w:r>
      <w:r w:rsidRPr="00E4518D">
        <w:rPr>
          <w:rStyle w:val="StyleUnderline"/>
        </w:rPr>
        <w:t>is a legacy of the historical dominance within IR of the overtly positivist neorealist and neoliberal schools.</w:t>
      </w:r>
      <w:r w:rsidRPr="001C30E1">
        <w:rPr>
          <w:rStyle w:val="StyleUnderline"/>
        </w:rPr>
        <w:t xml:space="preserve">8 Positivist approaches to the discipline rely upon testable theory and empirical analysis with the expectation that the world can be definitively understood. </w:t>
      </w:r>
      <w:r w:rsidRPr="0056304D">
        <w:rPr>
          <w:sz w:val="14"/>
        </w:rPr>
        <w:t xml:space="preserve">The traditional influence of these approaches has precluded a more widespread appreciation of how, in fact, a single authoritative understanding about China is unachievable. The inherent contestability and subjectivity of judgments about that country was once noted by John King Fairbank who argued that ‘[a]t any given time the ‘‘truth’’ about China is in our heads’.9 From this understanding the existence (or absence) of a China threat cannot be satisfactorily explained with reference to material forces alone. </w:t>
      </w:r>
      <w:r w:rsidRPr="001C30E1">
        <w:rPr>
          <w:rStyle w:val="StyleUnderline"/>
        </w:rPr>
        <w:t xml:space="preserve">The ‘threat’ described by Director Clapper can never be dispassionately observed through assessments of an external world, as he seemingly claimed to be able to do. </w:t>
      </w:r>
      <w:r w:rsidRPr="001C30E1">
        <w:t xml:space="preserve">The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t>
      </w:r>
      <w:r w:rsidRPr="0056304D">
        <w:rPr>
          <w:rStyle w:val="StyleUnderline"/>
          <w:highlight w:val="cyan"/>
        </w:rPr>
        <w:t xml:space="preserve">while the material realities of China are important, the nature and extent </w:t>
      </w:r>
      <w:r w:rsidRPr="0056304D">
        <w:rPr>
          <w:rStyle w:val="StyleUnderline"/>
        </w:rPr>
        <w:t xml:space="preserve">of their importance is, and </w:t>
      </w:r>
      <w:r w:rsidRPr="0056304D">
        <w:rPr>
          <w:rStyle w:val="StyleUnderline"/>
          <w:highlight w:val="cyan"/>
        </w:rPr>
        <w:t>has always been, regulated by ideas</w:t>
      </w:r>
      <w:r w:rsidRPr="001C30E1">
        <w:t>. Of course, the understanding that international affairs are guided by more than the distribution of state capabilities is not original;</w:t>
      </w:r>
      <w:r w:rsidRPr="001C30E1">
        <w:rPr>
          <w:rStyle w:val="StyleUnderline"/>
        </w:rPr>
        <w:t xml:space="preserve"> it has long been a primary contestation of the ‘critical’, or post-positivist</w:t>
      </w:r>
      <w:r w:rsidRPr="001C30E1">
        <w:t xml:space="preserve">, IR movement that the world is mutually constitutive of material and ideational forces.10 Moreover, authors including Evelyn Goh emphasise the centrality of ideas within Sino-US relations and to the formulation of US China policy at key moments.11 Chengxin </w:t>
      </w:r>
      <w:r w:rsidRPr="0056304D">
        <w:rPr>
          <w:rStyle w:val="StyleUnderline"/>
          <w:highlight w:val="cyan"/>
        </w:rPr>
        <w:t xml:space="preserve">Pan </w:t>
      </w:r>
      <w:r w:rsidRPr="0056304D">
        <w:rPr>
          <w:rStyle w:val="StyleUnderline"/>
        </w:rPr>
        <w:t xml:space="preserve">specifically </w:t>
      </w:r>
      <w:r w:rsidRPr="0056304D">
        <w:rPr>
          <w:rStyle w:val="StyleUnderline"/>
          <w:highlight w:val="cyan"/>
        </w:rPr>
        <w:t>examines the China ‘threat’ as a discursive construction and its importance to Washington’s relations with Beijing.</w:t>
      </w:r>
      <w:r w:rsidRPr="0056304D">
        <w:t xml:space="preserve">12 </w:t>
      </w:r>
      <w:r w:rsidRPr="0056304D">
        <w:rPr>
          <w:rStyle w:val="StyleUnderline"/>
          <w:highlight w:val="cyan"/>
        </w:rPr>
        <w:t>Beyond these important works the discipline remains relatively quiet on the salience of ideational forces in producing a fantasised China ‘threat</w:t>
      </w:r>
      <w:r w:rsidRPr="0056304D">
        <w:rPr>
          <w:rStyle w:val="StyleUnderline"/>
          <w:rFonts w:hint="eastAsia"/>
          <w:highlight w:val="cyan"/>
        </w:rPr>
        <w:t>’</w:t>
      </w:r>
      <w:r w:rsidRPr="0056304D">
        <w:rPr>
          <w:rStyle w:val="StyleUnderline"/>
          <w:highlight w:val="cyan"/>
        </w:rPr>
        <w:t xml:space="preserve"> </w:t>
      </w:r>
      <w:r w:rsidRPr="0056304D">
        <w:rPr>
          <w:rStyle w:val="StyleUnderline"/>
        </w:rPr>
        <w:t>and in</w:t>
      </w:r>
      <w:r w:rsidRPr="0056304D">
        <w:rPr>
          <w:rStyle w:val="StyleUnderline"/>
          <w:highlight w:val="cyan"/>
        </w:rPr>
        <w:t xml:space="preserve"> enabling US policies in response</w:t>
      </w:r>
      <w:r w:rsidRPr="0056304D">
        <w:rPr>
          <w:highlight w:val="cyan"/>
        </w:rPr>
        <w:t>.</w:t>
      </w:r>
      <w:r w:rsidRPr="0056304D">
        <w:t xml:space="preserve">13 </w:t>
      </w:r>
      <w:r w:rsidRPr="0056304D">
        <w:rPr>
          <w:rStyle w:val="StyleUnderline"/>
        </w:rPr>
        <w:t>It also broadly fails to explain how those policies themselves reinforce the understandings which make them possible in the first place</w:t>
      </w:r>
      <w:r w:rsidRPr="001C30E1">
        <w:rPr>
          <w:rStyle w:val="StyleUnderline"/>
        </w:rPr>
        <w:t xml:space="preserve">. </w:t>
      </w:r>
      <w:r w:rsidRPr="001C30E1">
        <w:t xml:space="preserve">This is the arena of enquiry towards which the article is directed. It contributes to a small but growing literature which challenges the contours of the modern day China Threat Theory, exposing it as fundamentally flawed and even potentially dangerous. It does this by demonstrating that, in many respects, today’s China ‘threat’ to US security conforms to those which have emerged before. It shows how, across the duration of Sino-US relations, </w:t>
      </w:r>
      <w:r w:rsidRPr="0056304D">
        <w:rPr>
          <w:rStyle w:val="StyleUnderline"/>
          <w:highlight w:val="cyan"/>
        </w:rPr>
        <w:t>China ‘threats’ have always emerged</w:t>
      </w:r>
      <w:r w:rsidRPr="0056304D">
        <w:rPr>
          <w:rStyle w:val="StyleUnderline"/>
        </w:rPr>
        <w:t xml:space="preserve"> in part </w:t>
      </w:r>
      <w:r w:rsidRPr="0056304D">
        <w:rPr>
          <w:rStyle w:val="StyleUnderline"/>
          <w:highlight w:val="cyan"/>
        </w:rPr>
        <w:t>from representation and interpretation and thus how fears</w:t>
      </w:r>
      <w:r w:rsidRPr="0056304D">
        <w:rPr>
          <w:rStyle w:val="StyleUnderline"/>
        </w:rPr>
        <w:t xml:space="preserve"> about that country</w:t>
      </w:r>
      <w:r w:rsidRPr="0056304D">
        <w:rPr>
          <w:rStyle w:val="StyleUnderline"/>
          <w:highlight w:val="cyan"/>
        </w:rPr>
        <w:t xml:space="preserve"> today continue to be manufactured and engineered </w:t>
      </w:r>
      <w:r w:rsidRPr="0056304D">
        <w:rPr>
          <w:rStyle w:val="StyleUnderline"/>
        </w:rPr>
        <w:t>in a way</w:t>
      </w:r>
      <w:r w:rsidRPr="0056304D">
        <w:rPr>
          <w:rStyle w:val="StyleUnderline"/>
          <w:highlight w:val="cyan"/>
        </w:rPr>
        <w:t xml:space="preserve"> not unique from </w:t>
      </w:r>
      <w:r w:rsidRPr="0056304D">
        <w:rPr>
          <w:rStyle w:val="StyleUnderline"/>
        </w:rPr>
        <w:t xml:space="preserve">those of </w:t>
      </w:r>
      <w:r w:rsidRPr="0056304D">
        <w:rPr>
          <w:rStyle w:val="StyleUnderline"/>
          <w:highlight w:val="cyan"/>
        </w:rPr>
        <w:t xml:space="preserve">the </w:t>
      </w:r>
      <w:r w:rsidRPr="0056304D">
        <w:rPr>
          <w:rStyle w:val="StyleUnderline"/>
        </w:rPr>
        <w:t>(sometimes distant)</w:t>
      </w:r>
      <w:r w:rsidRPr="0056304D">
        <w:rPr>
          <w:rStyle w:val="StyleUnderline"/>
          <w:highlight w:val="cyan"/>
        </w:rPr>
        <w:t xml:space="preserve"> past.</w:t>
      </w:r>
      <w:r w:rsidRPr="001C30E1">
        <w:t xml:space="preserve"> In late 2011 the Obama administration shifted its foreign policy focus from Afghanistan and Iraq to the Asia Pacific.14 To a significant extent this ‘pivot’, as it is commonly described, is motivated by the growth of China.</w:t>
      </w:r>
      <w:r w:rsidRPr="001C30E1">
        <w:rPr>
          <w:rStyle w:val="StyleUnderline"/>
        </w:rPr>
        <w:t xml:space="preserve"> Accordingly, </w:t>
      </w:r>
      <w:r w:rsidRPr="0056304D">
        <w:rPr>
          <w:rStyle w:val="StyleUnderline"/>
          <w:highlight w:val="cyan"/>
        </w:rPr>
        <w:t>as increasing concentrations of US political, economic, and military recourses are diverted to the Asian region, American perceptions of China and their significance to the enactment of Washington’s foreign policies there have once more become increasingly pertinent.</w:t>
      </w:r>
    </w:p>
    <w:p w14:paraId="350AF26C" w14:textId="77777777" w:rsidR="0005188F" w:rsidRPr="00D70996" w:rsidRDefault="0005188F" w:rsidP="0005188F">
      <w:pPr>
        <w:rPr>
          <w:rStyle w:val="StyleUnderline"/>
          <w:u w:val="none"/>
          <w:lang w:eastAsia="zh-TW"/>
        </w:rPr>
      </w:pPr>
    </w:p>
    <w:p w14:paraId="0002E2F8" w14:textId="77777777" w:rsidR="0005188F" w:rsidRDefault="0005188F" w:rsidP="0005188F">
      <w:pPr>
        <w:pStyle w:val="Heading4"/>
        <w:rPr>
          <w:rStyle w:val="StyleUnderline"/>
          <w:sz w:val="32"/>
          <w:u w:val="none"/>
          <w:lang w:eastAsia="zh-TW"/>
        </w:rPr>
      </w:pPr>
      <w:r>
        <w:rPr>
          <w:rStyle w:val="StyleUnderline"/>
          <w:sz w:val="32"/>
          <w:u w:val="none"/>
          <w:lang w:eastAsia="zh-TW"/>
        </w:rPr>
        <w:t>US fantasy of China Threat constitutes a “inscription of foreignness” that is</w:t>
      </w:r>
      <w:r>
        <w:rPr>
          <w:rStyle w:val="StyleUnderline"/>
          <w:rFonts w:hint="eastAsia"/>
          <w:sz w:val="32"/>
          <w:u w:val="none"/>
          <w:lang w:eastAsia="zh-TW"/>
        </w:rPr>
        <w:t xml:space="preserve"> </w:t>
      </w:r>
      <w:r>
        <w:rPr>
          <w:rStyle w:val="StyleUnderline"/>
          <w:sz w:val="32"/>
          <w:u w:val="none"/>
          <w:lang w:eastAsia="zh-TW"/>
        </w:rPr>
        <w:t>used to justify aggressive foreign policies</w:t>
      </w:r>
      <w:r>
        <w:rPr>
          <w:rStyle w:val="StyleUnderline"/>
          <w:rFonts w:hint="eastAsia"/>
          <w:sz w:val="32"/>
          <w:u w:val="none"/>
          <w:lang w:eastAsia="zh-TW"/>
        </w:rPr>
        <w:t xml:space="preserve"> </w:t>
      </w:r>
      <w:r>
        <w:rPr>
          <w:rStyle w:val="StyleUnderline"/>
          <w:sz w:val="32"/>
          <w:u w:val="none"/>
          <w:lang w:eastAsia="zh-TW"/>
        </w:rPr>
        <w:t>and replicates American exceptionalism</w:t>
      </w:r>
    </w:p>
    <w:p w14:paraId="09C9ED62" w14:textId="77777777" w:rsidR="0005188F" w:rsidRPr="00B41FD4" w:rsidRDefault="0005188F" w:rsidP="0005188F">
      <w:pPr>
        <w:rPr>
          <w:rStyle w:val="Style13ptBold"/>
        </w:rPr>
      </w:pPr>
      <w:r w:rsidRPr="00B41FD4">
        <w:rPr>
          <w:rStyle w:val="Style13ptBold"/>
        </w:rPr>
        <w:t>Turner 13</w:t>
      </w:r>
    </w:p>
    <w:p w14:paraId="22A47F4E" w14:textId="77777777" w:rsidR="0005188F" w:rsidRPr="00B41FD4" w:rsidRDefault="0005188F" w:rsidP="0005188F">
      <w:r w:rsidRPr="00B41FD4">
        <w:rPr>
          <w:rFonts w:hint="eastAsia"/>
        </w:rPr>
        <w:t>Oliver Turner *, 2-8-2013, (</w:t>
      </w:r>
      <w:r w:rsidRPr="00B41FD4">
        <w:t>Hallsworth Research Fellow</w:t>
      </w:r>
      <w:r w:rsidRPr="00B41FD4">
        <w:rPr>
          <w:rFonts w:hint="eastAsia"/>
        </w:rPr>
        <w:t xml:space="preserve"> )"</w:t>
      </w:r>
      <w:r w:rsidRPr="00B41FD4">
        <w:rPr>
          <w:rFonts w:hint="eastAsia"/>
        </w:rPr>
        <w:t>‘</w:t>
      </w:r>
      <w:r w:rsidRPr="00B41FD4">
        <w:rPr>
          <w:rFonts w:hint="eastAsia"/>
        </w:rPr>
        <w:t>Threatening</w:t>
      </w:r>
      <w:r w:rsidRPr="00B41FD4">
        <w:rPr>
          <w:rFonts w:hint="eastAsia"/>
        </w:rPr>
        <w:t>’</w:t>
      </w:r>
      <w:r w:rsidRPr="00B41FD4">
        <w:rPr>
          <w:rFonts w:hint="eastAsia"/>
        </w:rPr>
        <w:t xml:space="preserve"> China and US security: the international politics of identity," British International Studies Associationhttp://journals.cambridge.org/action/displayAbstract?fromPage=online&amp;aid=9021307&amp;fileId=S0260210512000599</w:t>
      </w:r>
    </w:p>
    <w:p w14:paraId="1BB48536" w14:textId="77777777" w:rsidR="0005188F" w:rsidRPr="00054036" w:rsidRDefault="0005188F" w:rsidP="0005188F">
      <w:pPr>
        <w:pStyle w:val="ListParagraph"/>
        <w:rPr>
          <w:sz w:val="24"/>
        </w:rPr>
      </w:pPr>
      <w:r w:rsidRPr="00B41FD4">
        <w:rPr>
          <w:rStyle w:val="StyleUnderline"/>
        </w:rPr>
        <w:t>US China policy</w:t>
      </w:r>
      <w:r>
        <w:t xml:space="preserve">, however, </w:t>
      </w:r>
      <w:r w:rsidRPr="00B41FD4">
        <w:rPr>
          <w:rStyle w:val="StyleUnderline"/>
        </w:rPr>
        <w:t>must not be narrowly conceived as a ‘bridge’ between two states.</w:t>
      </w:r>
      <w:r>
        <w:rPr>
          <w:position w:val="8"/>
          <w:sz w:val="18"/>
          <w:szCs w:val="18"/>
        </w:rPr>
        <w:t xml:space="preserve">27 </w:t>
      </w:r>
      <w:r>
        <w:t xml:space="preserve">In fact, </w:t>
      </w:r>
      <w:r w:rsidRPr="00C56725">
        <w:rPr>
          <w:rStyle w:val="Emphasis"/>
          <w:highlight w:val="yellow"/>
        </w:rPr>
        <w:t>it works on behalf of societal discourses about China to reassert</w:t>
      </w:r>
      <w:r w:rsidRPr="00B41FD4">
        <w:rPr>
          <w:rStyle w:val="Emphasis"/>
        </w:rPr>
        <w:t xml:space="preserve"> </w:t>
      </w:r>
      <w:r>
        <w:t xml:space="preserve">the understandings of </w:t>
      </w:r>
      <w:r w:rsidRPr="00C56725">
        <w:rPr>
          <w:rStyle w:val="Emphasis"/>
          <w:highlight w:val="yellow"/>
        </w:rPr>
        <w:t>difference</w:t>
      </w:r>
      <w:r>
        <w:t xml:space="preserve"> upon which it relies.</w:t>
      </w:r>
      <w:r>
        <w:rPr>
          <w:position w:val="8"/>
          <w:sz w:val="18"/>
          <w:szCs w:val="18"/>
        </w:rPr>
        <w:t xml:space="preserve">28 </w:t>
      </w:r>
      <w:r>
        <w:t xml:space="preserve">Rather than a final manifes- tation of representational processes, then, </w:t>
      </w:r>
      <w:r w:rsidRPr="00B41FD4">
        <w:rPr>
          <w:rStyle w:val="StyleUnderline"/>
        </w:rPr>
        <w:t>US China policy itself works to construct China’s identity as well as that of the United States.</w:t>
      </w:r>
      <w:r>
        <w:t xml:space="preserve"> As the case study analyses show</w:t>
      </w:r>
      <w:r w:rsidRPr="00B41FD4">
        <w:rPr>
          <w:rStyle w:val="Emphasis"/>
        </w:rPr>
        <w:t xml:space="preserve">, </w:t>
      </w:r>
      <w:r w:rsidRPr="00C56725">
        <w:rPr>
          <w:rStyle w:val="Emphasis"/>
          <w:highlight w:val="yellow"/>
        </w:rPr>
        <w:t>it perpetuates discursive difference through the rhetoric and actions</w:t>
      </w:r>
      <w:r>
        <w:t xml:space="preserve"> (governmental acts, speeches, etc.) </w:t>
      </w:r>
      <w:r w:rsidRPr="00C56725">
        <w:rPr>
          <w:rStyle w:val="Emphasis"/>
          <w:highlight w:val="yellow"/>
        </w:rPr>
        <w:t>by which it is advanced and the reproduction of a China ‘threat’ continues</w:t>
      </w:r>
      <w:r w:rsidRPr="00C56725">
        <w:rPr>
          <w:highlight w:val="yellow"/>
        </w:rPr>
        <w:t>.</w:t>
      </w:r>
      <w:r>
        <w:t xml:space="preserve"> In such a way it </w:t>
      </w:r>
      <w:r w:rsidRPr="00C56725">
        <w:rPr>
          <w:rStyle w:val="StyleUnderline"/>
          <w:highlight w:val="yellow"/>
        </w:rPr>
        <w:t>constitutes the international ‘</w:t>
      </w:r>
      <w:r w:rsidRPr="00C56725">
        <w:rPr>
          <w:rStyle w:val="Emphasis"/>
          <w:highlight w:val="yellow"/>
        </w:rPr>
        <w:t>inscription of foreignness’</w:t>
      </w:r>
      <w:r w:rsidRPr="00C56725">
        <w:rPr>
          <w:rStyle w:val="StyleUnderline"/>
          <w:highlight w:val="yellow"/>
        </w:rPr>
        <w:t>,</w:t>
      </w:r>
      <w:r w:rsidRPr="00C56725">
        <w:rPr>
          <w:highlight w:val="yellow"/>
        </w:rPr>
        <w:t xml:space="preserve"> </w:t>
      </w:r>
      <w:r w:rsidRPr="00C56725">
        <w:rPr>
          <w:rStyle w:val="StyleUnderline"/>
          <w:highlight w:val="yellow"/>
        </w:rPr>
        <w:t>protecting American values and identity when seemingly threatened by that of China</w:t>
      </w:r>
      <w:r>
        <w:t>.</w:t>
      </w:r>
      <w:r>
        <w:rPr>
          <w:position w:val="8"/>
          <w:sz w:val="18"/>
          <w:szCs w:val="18"/>
        </w:rPr>
        <w:t xml:space="preserve">29 </w:t>
      </w:r>
      <w:r>
        <w:t xml:space="preserve">As Hixson asserts, </w:t>
      </w:r>
      <w:r w:rsidRPr="00C56725">
        <w:rPr>
          <w:rStyle w:val="StyleUnderline"/>
          <w:highlight w:val="yellow"/>
        </w:rPr>
        <w:t xml:space="preserve">‘[f]oreign policy plays a profoundly significant role in the process of creating, affirming and disciplining conceptions of national identity’, </w:t>
      </w:r>
      <w:r w:rsidRPr="00C56725">
        <w:rPr>
          <w:highlight w:val="yellow"/>
        </w:rPr>
        <w:t>and</w:t>
      </w:r>
      <w:r>
        <w:t xml:space="preserve"> the United States has always been especially dependent upon representational practices for understandings about its identity.</w:t>
      </w:r>
      <w:r>
        <w:rPr>
          <w:position w:val="8"/>
          <w:sz w:val="18"/>
          <w:szCs w:val="18"/>
        </w:rPr>
        <w:t xml:space="preserve">30 </w:t>
      </w:r>
      <w:r w:rsidRPr="00B41FD4">
        <w:rPr>
          <w:sz w:val="14"/>
        </w:rPr>
        <w:t xml:space="preserve">In sum, this article advances three principal arguments. First, </w:t>
      </w:r>
      <w:r w:rsidRPr="00B41FD4">
        <w:rPr>
          <w:rStyle w:val="StyleUnderline"/>
          <w:highlight w:val="cyan"/>
          <w:lang w:eastAsia="zh-TW"/>
        </w:rPr>
        <w:t xml:space="preserve">throughout history </w:t>
      </w:r>
      <w:r w:rsidRPr="00B41FD4">
        <w:rPr>
          <w:rStyle w:val="StyleUnderline"/>
          <w:rFonts w:hint="eastAsia"/>
          <w:highlight w:val="cyan"/>
          <w:lang w:eastAsia="zh-TW"/>
        </w:rPr>
        <w:t>‘</w:t>
      </w:r>
      <w:r w:rsidRPr="00B41FD4">
        <w:rPr>
          <w:rStyle w:val="StyleUnderline"/>
          <w:highlight w:val="cyan"/>
          <w:lang w:eastAsia="zh-TW"/>
        </w:rPr>
        <w:t>threats’ from China towards the U</w:t>
      </w:r>
      <w:r>
        <w:rPr>
          <w:rStyle w:val="StyleUnderline"/>
          <w:lang w:eastAsia="zh-TW"/>
        </w:rPr>
        <w:t xml:space="preserve">nited </w:t>
      </w:r>
      <w:r w:rsidRPr="00B41FD4">
        <w:rPr>
          <w:rStyle w:val="StyleUnderline"/>
          <w:highlight w:val="cyan"/>
          <w:lang w:eastAsia="zh-TW"/>
        </w:rPr>
        <w:t>S</w:t>
      </w:r>
      <w:r>
        <w:rPr>
          <w:rStyle w:val="StyleUnderline"/>
          <w:lang w:eastAsia="zh-TW"/>
        </w:rPr>
        <w:t xml:space="preserve">tates have never been explicable in terms of material forces alone. They </w:t>
      </w:r>
      <w:r w:rsidRPr="00B41FD4">
        <w:rPr>
          <w:rStyle w:val="StyleUnderline"/>
          <w:highlight w:val="cyan"/>
          <w:lang w:eastAsia="zh-TW"/>
        </w:rPr>
        <w:t>have</w:t>
      </w:r>
      <w:r>
        <w:rPr>
          <w:rStyle w:val="StyleUnderline"/>
          <w:lang w:eastAsia="zh-TW"/>
        </w:rPr>
        <w:t xml:space="preserve"> </w:t>
      </w:r>
      <w:r w:rsidRPr="00B41FD4">
        <w:rPr>
          <w:sz w:val="14"/>
        </w:rPr>
        <w:t xml:space="preserve">in part </w:t>
      </w:r>
      <w:r w:rsidRPr="00B41FD4">
        <w:rPr>
          <w:rStyle w:val="StyleUnderline"/>
          <w:highlight w:val="cyan"/>
          <w:lang w:eastAsia="zh-TW"/>
        </w:rPr>
        <w:t xml:space="preserve">been fantasised, socially constructed products of </w:t>
      </w:r>
      <w:r w:rsidRPr="00E4518D">
        <w:rPr>
          <w:rStyle w:val="StyleUnderline"/>
          <w:lang w:eastAsia="zh-TW"/>
        </w:rPr>
        <w:t xml:space="preserve">American </w:t>
      </w:r>
      <w:r w:rsidRPr="00B41FD4">
        <w:rPr>
          <w:rStyle w:val="StyleUnderline"/>
          <w:highlight w:val="cyan"/>
          <w:lang w:eastAsia="zh-TW"/>
        </w:rPr>
        <w:t>discourse.</w:t>
      </w:r>
      <w:r>
        <w:rPr>
          <w:rStyle w:val="StyleUnderline"/>
          <w:lang w:eastAsia="zh-TW"/>
        </w:rPr>
        <w:t xml:space="preserve"> </w:t>
      </w:r>
      <w:r w:rsidRPr="00B41FD4">
        <w:rPr>
          <w:rStyle w:val="StyleUnderline"/>
          <w:highlight w:val="cyan"/>
          <w:lang w:eastAsia="zh-TW"/>
        </w:rPr>
        <w:t xml:space="preserve">The physical contours </w:t>
      </w:r>
      <w:r w:rsidRPr="00E4518D">
        <w:rPr>
          <w:rStyle w:val="StyleUnderline"/>
          <w:lang w:eastAsia="zh-TW"/>
        </w:rPr>
        <w:t xml:space="preserve">of Sino-American relations have been </w:t>
      </w:r>
      <w:r w:rsidRPr="00B41FD4">
        <w:rPr>
          <w:rStyle w:val="StyleUnderline"/>
          <w:highlight w:val="cyan"/>
          <w:lang w:eastAsia="zh-TW"/>
        </w:rPr>
        <w:t xml:space="preserve">given meaning by processes of representation </w:t>
      </w:r>
      <w:r w:rsidRPr="00E4518D">
        <w:rPr>
          <w:rStyle w:val="StyleUnderline"/>
          <w:lang w:eastAsia="zh-TW"/>
        </w:rPr>
        <w:t xml:space="preserve">so that China </w:t>
      </w:r>
      <w:r w:rsidRPr="00B41FD4">
        <w:rPr>
          <w:rStyle w:val="StyleUnderline"/>
          <w:highlight w:val="cyan"/>
          <w:lang w:eastAsia="zh-TW"/>
        </w:rPr>
        <w:t xml:space="preserve">has </w:t>
      </w:r>
      <w:r w:rsidRPr="00E4518D">
        <w:rPr>
          <w:rStyle w:val="StyleUnderline"/>
          <w:lang w:eastAsia="zh-TW"/>
        </w:rPr>
        <w:t xml:space="preserve">repeatedly </w:t>
      </w:r>
      <w:r w:rsidRPr="00B41FD4">
        <w:rPr>
          <w:rStyle w:val="StyleUnderline"/>
          <w:highlight w:val="cyan"/>
          <w:lang w:eastAsia="zh-TW"/>
        </w:rPr>
        <w:t>been made threatening no matter its intentions. Second</w:t>
      </w:r>
      <w:r w:rsidRPr="00E4518D">
        <w:rPr>
          <w:rStyle w:val="StyleUnderline"/>
          <w:lang w:eastAsia="zh-TW"/>
        </w:rPr>
        <w:t>, representations of</w:t>
      </w:r>
      <w:r w:rsidRPr="00B41FD4">
        <w:rPr>
          <w:rStyle w:val="StyleUnderline"/>
          <w:highlight w:val="cyan"/>
          <w:lang w:eastAsia="zh-TW"/>
        </w:rPr>
        <w:t xml:space="preserve"> China </w:t>
      </w:r>
      <w:r w:rsidRPr="00B41FD4">
        <w:rPr>
          <w:rStyle w:val="StyleUnderline"/>
          <w:rFonts w:hint="eastAsia"/>
          <w:highlight w:val="cyan"/>
          <w:lang w:eastAsia="zh-TW"/>
        </w:rPr>
        <w:t>‘</w:t>
      </w:r>
      <w:r w:rsidRPr="00B41FD4">
        <w:rPr>
          <w:rStyle w:val="StyleUnderline"/>
          <w:highlight w:val="cyan"/>
          <w:lang w:eastAsia="zh-TW"/>
        </w:rPr>
        <w:t xml:space="preserve">threats’ have always been key to the enactment and justification of US foreign policies </w:t>
      </w:r>
      <w:r w:rsidRPr="00E4518D">
        <w:rPr>
          <w:rStyle w:val="StyleUnderline"/>
          <w:lang w:eastAsia="zh-TW"/>
        </w:rPr>
        <w:t xml:space="preserve">formulated in response. Specifically, </w:t>
      </w:r>
      <w:r w:rsidRPr="00B41FD4">
        <w:rPr>
          <w:rStyle w:val="StyleUnderline"/>
          <w:highlight w:val="cyan"/>
          <w:lang w:eastAsia="zh-TW"/>
        </w:rPr>
        <w:t xml:space="preserve">they have framed </w:t>
      </w:r>
      <w:r w:rsidRPr="00E4518D">
        <w:rPr>
          <w:rStyle w:val="StyleUnderline"/>
          <w:lang w:eastAsia="zh-TW"/>
        </w:rPr>
        <w:t xml:space="preserve">the </w:t>
      </w:r>
      <w:r w:rsidRPr="00B41FD4">
        <w:rPr>
          <w:rStyle w:val="StyleUnderline"/>
          <w:highlight w:val="cyan"/>
          <w:lang w:eastAsia="zh-TW"/>
        </w:rPr>
        <w:t>boundaries of political possibility so</w:t>
      </w:r>
      <w:r w:rsidRPr="00E4518D">
        <w:rPr>
          <w:rStyle w:val="StyleUnderline"/>
          <w:lang w:eastAsia="zh-TW"/>
        </w:rPr>
        <w:t xml:space="preserve"> that certain </w:t>
      </w:r>
      <w:r w:rsidRPr="00B41FD4">
        <w:rPr>
          <w:rStyle w:val="StyleUnderline"/>
          <w:highlight w:val="cyan"/>
          <w:lang w:eastAsia="zh-TW"/>
        </w:rPr>
        <w:t xml:space="preserve">policies could be enabled while </w:t>
      </w:r>
      <w:r w:rsidRPr="00E4518D">
        <w:rPr>
          <w:rStyle w:val="StyleUnderline"/>
          <w:lang w:eastAsia="zh-TW"/>
        </w:rPr>
        <w:t xml:space="preserve">potential </w:t>
      </w:r>
      <w:r w:rsidRPr="00B41FD4">
        <w:rPr>
          <w:rStyle w:val="StyleUnderline"/>
          <w:highlight w:val="cyan"/>
          <w:lang w:eastAsia="zh-TW"/>
        </w:rPr>
        <w:t xml:space="preserve">alternatives could be discarded. Third, US China policies </w:t>
      </w:r>
      <w:r w:rsidRPr="00E4518D">
        <w:rPr>
          <w:rStyle w:val="StyleUnderline"/>
          <w:lang w:eastAsia="zh-TW"/>
        </w:rPr>
        <w:t xml:space="preserve">themselves </w:t>
      </w:r>
      <w:r w:rsidRPr="00B41FD4">
        <w:rPr>
          <w:rStyle w:val="StyleUnderline"/>
          <w:highlight w:val="cyan"/>
          <w:lang w:eastAsia="zh-TW"/>
        </w:rPr>
        <w:t>have reaffirmed discourses of foreignness</w:t>
      </w:r>
      <w:r w:rsidRPr="00E4518D">
        <w:rPr>
          <w:rStyle w:val="StyleUnderline"/>
          <w:lang w:eastAsia="zh-TW"/>
        </w:rPr>
        <w:t xml:space="preserve"> and the identities </w:t>
      </w:r>
      <w:r w:rsidRPr="00B41FD4">
        <w:rPr>
          <w:rStyle w:val="StyleUnderline"/>
          <w:highlight w:val="cyan"/>
          <w:lang w:eastAsia="zh-TW"/>
        </w:rPr>
        <w:t>of both China and the U</w:t>
      </w:r>
      <w:r w:rsidRPr="00E4518D">
        <w:rPr>
          <w:rStyle w:val="StyleUnderline"/>
          <w:lang w:eastAsia="zh-TW"/>
        </w:rPr>
        <w:t xml:space="preserve">nited </w:t>
      </w:r>
      <w:r w:rsidRPr="00B41FD4">
        <w:rPr>
          <w:rStyle w:val="StyleUnderline"/>
          <w:highlight w:val="cyan"/>
          <w:lang w:eastAsia="zh-TW"/>
        </w:rPr>
        <w:t>S</w:t>
      </w:r>
      <w:r w:rsidRPr="00E4518D">
        <w:rPr>
          <w:rStyle w:val="StyleUnderline"/>
          <w:lang w:eastAsia="zh-TW"/>
        </w:rPr>
        <w:t>tates, f</w:t>
      </w:r>
      <w:r w:rsidRPr="00B41FD4">
        <w:rPr>
          <w:rStyle w:val="StyleUnderline"/>
          <w:highlight w:val="cyan"/>
          <w:lang w:eastAsia="zh-TW"/>
        </w:rPr>
        <w:t>unctioning to protect the American identity</w:t>
      </w:r>
      <w:r w:rsidRPr="00E4518D">
        <w:rPr>
          <w:rStyle w:val="StyleUnderline"/>
          <w:lang w:eastAsia="zh-TW"/>
        </w:rPr>
        <w:t xml:space="preserve"> from which the ‘threats’ have been produced.</w:t>
      </w:r>
      <w:r>
        <w:rPr>
          <w:rStyle w:val="StyleUnderline"/>
          <w:rFonts w:hint="eastAsia"/>
          <w:lang w:eastAsia="zh-TW"/>
        </w:rPr>
        <w:t xml:space="preserve"> </w:t>
      </w:r>
    </w:p>
    <w:p w14:paraId="776739FC" w14:textId="77777777" w:rsidR="0005188F" w:rsidRPr="0056304D" w:rsidRDefault="0005188F" w:rsidP="0005188F">
      <w:pPr>
        <w:pStyle w:val="Heading4"/>
        <w:rPr>
          <w:sz w:val="32"/>
          <w:szCs w:val="32"/>
          <w:lang w:eastAsia="zh-TW"/>
        </w:rPr>
      </w:pPr>
      <w:r>
        <w:rPr>
          <w:lang w:eastAsia="zh-TW"/>
        </w:rPr>
        <w:t>“China Threat” discourse sustains biased US foreign policy agenda constructing China as the irrational, dangerous oriental other subject despite overwhelming evidence there is no “China Threat”</w:t>
      </w:r>
    </w:p>
    <w:p w14:paraId="4E2882CA" w14:textId="77777777" w:rsidR="0005188F" w:rsidRPr="00054036" w:rsidRDefault="0005188F" w:rsidP="0005188F">
      <w:r w:rsidRPr="00054036">
        <w:rPr>
          <w:rStyle w:val="Style13ptBold"/>
        </w:rPr>
        <w:t>Turner 13</w:t>
      </w:r>
      <w:r w:rsidRPr="00054036">
        <w:rPr>
          <w:rStyle w:val="Style13ptBold"/>
        </w:rPr>
        <w:br/>
      </w:r>
      <w:r w:rsidRPr="00054036">
        <w:rPr>
          <w:rFonts w:hint="eastAsia"/>
        </w:rPr>
        <w:t>Oliver Turner *, 2-8-2013, (</w:t>
      </w:r>
      <w:r w:rsidRPr="00054036">
        <w:t>Hallsworth Research Fellow</w:t>
      </w:r>
      <w:r w:rsidRPr="00054036">
        <w:rPr>
          <w:rFonts w:hint="eastAsia"/>
        </w:rPr>
        <w:t xml:space="preserve"> )"</w:t>
      </w:r>
      <w:r w:rsidRPr="00054036">
        <w:rPr>
          <w:rFonts w:hint="eastAsia"/>
        </w:rPr>
        <w:t>‘</w:t>
      </w:r>
      <w:r w:rsidRPr="00054036">
        <w:rPr>
          <w:rFonts w:hint="eastAsia"/>
        </w:rPr>
        <w:t>Threatening</w:t>
      </w:r>
      <w:r w:rsidRPr="00054036">
        <w:rPr>
          <w:rFonts w:hint="eastAsia"/>
        </w:rPr>
        <w:t>’</w:t>
      </w:r>
      <w:r w:rsidRPr="00054036">
        <w:rPr>
          <w:rFonts w:hint="eastAsia"/>
        </w:rPr>
        <w:t xml:space="preserve"> China and US security: the international politics of identity," British International Studies Associationhttp://journals.cambridge.org/action/displayAbstract?fromPage=online&amp;aid=9021307&amp;fileId=S0260210512000599</w:t>
      </w:r>
    </w:p>
    <w:p w14:paraId="032E5E2C" w14:textId="77777777" w:rsidR="0005188F" w:rsidRPr="005A6A03" w:rsidRDefault="0005188F" w:rsidP="0005188F">
      <w:pPr>
        <w:pStyle w:val="ListParagraph"/>
        <w:rPr>
          <w:lang w:eastAsia="zh-TW"/>
        </w:rPr>
      </w:pPr>
      <w:r w:rsidRPr="006C0C0D">
        <w:rPr>
          <w:rStyle w:val="StyleUnderline"/>
        </w:rPr>
        <w:t xml:space="preserve">The modern day </w:t>
      </w:r>
      <w:r w:rsidRPr="00336CCA">
        <w:rPr>
          <w:rStyle w:val="StyleUnderline"/>
          <w:highlight w:val="cyan"/>
        </w:rPr>
        <w:t>China ‘threat’ to the U</w:t>
      </w:r>
      <w:r w:rsidRPr="006C0C0D">
        <w:rPr>
          <w:rStyle w:val="StyleUnderline"/>
        </w:rPr>
        <w:t xml:space="preserve">nited </w:t>
      </w:r>
      <w:r w:rsidRPr="00336CCA">
        <w:rPr>
          <w:rStyle w:val="StyleUnderline"/>
          <w:highlight w:val="cyan"/>
        </w:rPr>
        <w:t>S</w:t>
      </w:r>
      <w:r w:rsidRPr="006C0C0D">
        <w:rPr>
          <w:rStyle w:val="StyleUnderline"/>
        </w:rPr>
        <w:t xml:space="preserve">tates is not an unproblematic, neutrally verifiable phenomenon. It </w:t>
      </w:r>
      <w:r w:rsidRPr="00336CCA">
        <w:rPr>
          <w:rStyle w:val="StyleUnderline"/>
          <w:highlight w:val="cyan"/>
        </w:rPr>
        <w:t>is an imagined construction of American design and the product of societal representations which,</w:t>
      </w:r>
      <w:r w:rsidRPr="00336CCA">
        <w:rPr>
          <w:rStyle w:val="StyleUnderline"/>
        </w:rPr>
        <w:t xml:space="preserve"> to a significant extent,</w:t>
      </w:r>
      <w:r w:rsidRPr="00336CCA">
        <w:rPr>
          <w:rStyle w:val="StyleUnderline"/>
          <w:highlight w:val="cyan"/>
        </w:rPr>
        <w:t xml:space="preserve"> have established </w:t>
      </w:r>
      <w:r w:rsidRPr="00336CCA">
        <w:rPr>
          <w:rStyle w:val="StyleUnderline"/>
        </w:rPr>
        <w:t xml:space="preserve">the truth </w:t>
      </w:r>
      <w:r w:rsidRPr="00336CCA">
        <w:rPr>
          <w:rStyle w:val="StyleUnderline"/>
          <w:highlight w:val="cyan"/>
        </w:rPr>
        <w:t xml:space="preserve">that </w:t>
      </w:r>
      <w:r w:rsidRPr="00336CCA">
        <w:rPr>
          <w:rStyle w:val="StyleUnderline"/>
        </w:rPr>
        <w:t xml:space="preserve">a ‘rising’ </w:t>
      </w:r>
      <w:r w:rsidRPr="00336CCA">
        <w:rPr>
          <w:rStyle w:val="StyleUnderline"/>
          <w:highlight w:val="cyan"/>
        </w:rPr>
        <w:t>China endangers US security</w:t>
      </w:r>
      <w:r w:rsidRPr="006C0C0D">
        <w:rPr>
          <w:rStyle w:val="StyleUnderline"/>
        </w:rPr>
        <w:t>.</w:t>
      </w:r>
      <w:r w:rsidRPr="0056304D">
        <w:rPr>
          <w:sz w:val="14"/>
        </w:rPr>
        <w:t xml:space="preserve"> This is an increasingly acknowledged, but still relatively under-developed, concept within the literature.121 The purpose of this article has been to expose how </w:t>
      </w:r>
      <w:r w:rsidRPr="006C0C0D">
        <w:rPr>
          <w:rStyle w:val="StyleUnderline"/>
        </w:rPr>
        <w:t xml:space="preserve">‘threats’ from China towards the United States have always been </w:t>
      </w:r>
      <w:r w:rsidRPr="00336CCA">
        <w:rPr>
          <w:rStyle w:val="StyleUnderline"/>
        </w:rPr>
        <w:t>contingent upon subjective interpretation.</w:t>
      </w:r>
      <w:r w:rsidRPr="0056304D">
        <w:rPr>
          <w:sz w:val="14"/>
        </w:rPr>
        <w:t xml:space="preserve"> The three case studies 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 Collectively they reveal the consistent centrality of understandings about the United States in perceptions of external danger. They demonstrate that, regardless of China’s ability to assert material force or of the manner in which it has been seen to impose itself upon the United States, the reality of danger can be manufactured and made real. </w:t>
      </w:r>
      <w:r w:rsidRPr="006C0C0D">
        <w:rPr>
          <w:rStyle w:val="StyleUnderline"/>
        </w:rPr>
        <w:t xml:space="preserve">China </w:t>
      </w:r>
      <w:r w:rsidRPr="00336CCA">
        <w:rPr>
          <w:rStyle w:val="StyleUnderline"/>
          <w:highlight w:val="cyan"/>
        </w:rPr>
        <w:t xml:space="preserve">‘threats’ have always been threats to American identity so that the individual sources of ‘danger’ – </w:t>
      </w:r>
      <w:r w:rsidRPr="00336CCA">
        <w:rPr>
          <w:rStyle w:val="StyleUnderline"/>
        </w:rPr>
        <w:t xml:space="preserve">whether </w:t>
      </w:r>
      <w:r w:rsidRPr="00336CCA">
        <w:rPr>
          <w:rStyle w:val="StyleUnderline"/>
          <w:highlight w:val="cyan"/>
        </w:rPr>
        <w:t xml:space="preserve">a nuclear capability or </w:t>
      </w:r>
      <w:r w:rsidRPr="00336CCA">
        <w:rPr>
          <w:rStyle w:val="StyleUnderline"/>
        </w:rPr>
        <w:t>an influx of (relatively few)</w:t>
      </w:r>
      <w:r w:rsidRPr="00336CCA">
        <w:rPr>
          <w:rStyle w:val="StyleUnderline"/>
          <w:highlight w:val="cyan"/>
        </w:rPr>
        <w:t xml:space="preserve"> foreign immigrants – have never been </w:t>
      </w:r>
      <w:r w:rsidRPr="00336CCA">
        <w:rPr>
          <w:rStyle w:val="StyleUnderline"/>
        </w:rPr>
        <w:t xml:space="preserve">the </w:t>
      </w:r>
      <w:r w:rsidRPr="00336CCA">
        <w:rPr>
          <w:rStyle w:val="StyleUnderline"/>
          <w:highlight w:val="cyan"/>
        </w:rPr>
        <w:t xml:space="preserve">sole </w:t>
      </w:r>
      <w:r w:rsidRPr="00336CCA">
        <w:rPr>
          <w:rStyle w:val="StyleUnderline"/>
        </w:rPr>
        <w:t xml:space="preserve">determining </w:t>
      </w:r>
      <w:r w:rsidRPr="00336CCA">
        <w:rPr>
          <w:rStyle w:val="StyleUnderline"/>
          <w:highlight w:val="cyan"/>
        </w:rPr>
        <w:t>factors.</w:t>
      </w:r>
      <w:r w:rsidRPr="00336CCA">
        <w:rPr>
          <w:rStyle w:val="StyleUnderline"/>
        </w:rPr>
        <w:t xml:space="preserve"> As James Der Derian notes, danger can be ascribed to otherness wherever it may be found</w:t>
      </w:r>
      <w:r w:rsidRPr="0056304D">
        <w:rPr>
          <w:sz w:val="14"/>
        </w:rPr>
        <w:t xml:space="preserve">.122 During the mid-to-late nineteenth century and throughout the early Cold War, perceptions of China ‘threats’ provoked crises of American identity. The twenty-first-century China ‘threat’ is yet to be understood in this way but it remains inexplicable in simple material terms. As ever, the physical realities of China are important but they are interpreted in such a way to make them threatening, regardless of Beijing’s intentions. Most importantly, this article has shown how processes of representation have been complicit at every stage of the formulation, enactment, and justification of US China policy. Their primary purpose has been to dislocate China’s identity from that of the United States and introduce opportunities for action. Further, </w:t>
      </w:r>
      <w:r w:rsidRPr="006C0C0D">
        <w:rPr>
          <w:rStyle w:val="StyleUnderline"/>
        </w:rPr>
        <w:t xml:space="preserve">those </w:t>
      </w:r>
      <w:r w:rsidRPr="00336CCA">
        <w:rPr>
          <w:rStyle w:val="StyleUnderline"/>
          <w:highlight w:val="cyan"/>
        </w:rPr>
        <w:t>policies</w:t>
      </w:r>
      <w:r w:rsidRPr="006C0C0D">
        <w:rPr>
          <w:rStyle w:val="StyleUnderline"/>
        </w:rPr>
        <w:t xml:space="preserve"> themselves </w:t>
      </w:r>
      <w:r w:rsidRPr="00336CCA">
        <w:rPr>
          <w:rStyle w:val="StyleUnderline"/>
          <w:highlight w:val="cyan"/>
        </w:rPr>
        <w:t xml:space="preserve">have reaffirmed the discourses of separation </w:t>
      </w:r>
      <w:r w:rsidRPr="00336CCA">
        <w:rPr>
          <w:rStyle w:val="StyleUnderline"/>
        </w:rPr>
        <w:t xml:space="preserve">and difference </w:t>
      </w:r>
      <w:r w:rsidRPr="00336CCA">
        <w:rPr>
          <w:rStyle w:val="StyleUnderline"/>
          <w:highlight w:val="cyan"/>
        </w:rPr>
        <w:t>which make China foreign</w:t>
      </w:r>
      <w:r w:rsidRPr="00336CCA">
        <w:rPr>
          <w:rStyle w:val="StyleUnderline"/>
        </w:rPr>
        <w:t xml:space="preserve"> from the United States,</w:t>
      </w:r>
      <w:r w:rsidRPr="006C0C0D">
        <w:rPr>
          <w:rStyle w:val="StyleUnderline"/>
        </w:rPr>
        <w:t xml:space="preserve"> </w:t>
      </w:r>
      <w:r w:rsidRPr="00336CCA">
        <w:rPr>
          <w:rStyle w:val="StyleUnderline"/>
          <w:highlight w:val="cyan"/>
        </w:rPr>
        <w:t>protecting American identity from the imagined threat.</w:t>
      </w:r>
      <w:r w:rsidRPr="006C0C0D">
        <w:rPr>
          <w:rStyle w:val="StyleUnderline"/>
        </w:rPr>
        <w:t xml:space="preserve"> </w:t>
      </w:r>
      <w:r w:rsidRPr="0056304D">
        <w:rPr>
          <w:sz w:val="14"/>
        </w:rPr>
        <w:t xml:space="preserve">Ultimately, </w:t>
      </w:r>
      <w:r w:rsidRPr="00336CCA">
        <w:rPr>
          <w:rStyle w:val="StyleUnderline"/>
          <w:highlight w:val="cyan"/>
        </w:rPr>
        <w:t xml:space="preserve">this analysis </w:t>
      </w:r>
      <w:r w:rsidRPr="00336CCA">
        <w:rPr>
          <w:rStyle w:val="StyleUnderline"/>
        </w:rPr>
        <w:t xml:space="preserve">has </w:t>
      </w:r>
      <w:r w:rsidRPr="00336CCA">
        <w:rPr>
          <w:rStyle w:val="StyleUnderline"/>
          <w:highlight w:val="cyan"/>
        </w:rPr>
        <w:t xml:space="preserve">sought to expose </w:t>
      </w:r>
      <w:r w:rsidRPr="00336CCA">
        <w:rPr>
          <w:rStyle w:val="StyleUnderline"/>
        </w:rPr>
        <w:t xml:space="preserve">the </w:t>
      </w:r>
      <w:r w:rsidRPr="00336CCA">
        <w:rPr>
          <w:rStyle w:val="StyleUnderline"/>
          <w:highlight w:val="cyan"/>
        </w:rPr>
        <w:t xml:space="preserve">inadequacy of approaches to the study of US China policy which </w:t>
      </w:r>
      <w:r w:rsidRPr="00336CCA">
        <w:rPr>
          <w:rStyle w:val="StyleUnderline"/>
        </w:rPr>
        <w:t xml:space="preserve">privilege and </w:t>
      </w:r>
      <w:r w:rsidRPr="00336CCA">
        <w:rPr>
          <w:rStyle w:val="StyleUnderline"/>
          <w:highlight w:val="cyan"/>
        </w:rPr>
        <w:t xml:space="preserve">centralise material forces to the extent that ideas are </w:t>
      </w:r>
      <w:r w:rsidRPr="00336CCA">
        <w:rPr>
          <w:rStyle w:val="StyleUnderline"/>
        </w:rPr>
        <w:t xml:space="preserve">subordinated or even </w:t>
      </w:r>
      <w:r w:rsidRPr="00336CCA">
        <w:rPr>
          <w:rStyle w:val="StyleUnderline"/>
          <w:highlight w:val="cyan"/>
        </w:rPr>
        <w:t>excluded. Joseph Nye argues that the China Threat Theory has the potential to become a self-fulfilling prophecy. Based upon a</w:t>
      </w:r>
      <w:r w:rsidRPr="00336CCA">
        <w:rPr>
          <w:rStyle w:val="StyleUnderline"/>
        </w:rPr>
        <w:t xml:space="preserve"> crude</w:t>
      </w:r>
      <w:r w:rsidRPr="00336CCA">
        <w:rPr>
          <w:rStyle w:val="StyleUnderline"/>
          <w:highlight w:val="cyan"/>
        </w:rPr>
        <w:t xml:space="preserve"> hypothetical assumption that there</w:t>
      </w:r>
      <w:r w:rsidRPr="00336CCA">
        <w:rPr>
          <w:rStyle w:val="StyleUnderline"/>
        </w:rPr>
        <w:t xml:space="preserve"> exist</w:t>
      </w:r>
      <w:r w:rsidRPr="00336CCA">
        <w:rPr>
          <w:rStyle w:val="StyleUnderline"/>
          <w:highlight w:val="cyan"/>
        </w:rPr>
        <w:t>s a 50 per cent chance of China becoming aggressive and a 50 per cent chance of it not,</w:t>
      </w:r>
      <w:r w:rsidRPr="00336CCA">
        <w:rPr>
          <w:rStyle w:val="StyleUnderline"/>
        </w:rPr>
        <w:t xml:space="preserve"> Nye explains, </w:t>
      </w:r>
      <w:r w:rsidRPr="00336CCA">
        <w:rPr>
          <w:rStyle w:val="StyleUnderline"/>
          <w:highlight w:val="cyan"/>
        </w:rPr>
        <w:t xml:space="preserve">to treat China as an enemy now </w:t>
      </w:r>
      <w:r w:rsidRPr="00336CCA">
        <w:rPr>
          <w:rStyle w:val="StyleUnderline"/>
        </w:rPr>
        <w:t xml:space="preserve">effectively </w:t>
      </w:r>
      <w:r w:rsidRPr="00336CCA">
        <w:rPr>
          <w:rStyle w:val="StyleUnderline"/>
          <w:highlight w:val="cyan"/>
        </w:rPr>
        <w:t>discounts 50 per cent of the future</w:t>
      </w:r>
      <w:r w:rsidRPr="006C0C0D">
        <w:rPr>
          <w:rStyle w:val="StyleUnderline"/>
        </w:rPr>
        <w:t>.</w:t>
      </w:r>
      <w:r w:rsidRPr="0056304D">
        <w:rPr>
          <w:sz w:val="14"/>
        </w:rPr>
        <w:t xml:space="preserve">123 In such way </w:t>
      </w:r>
      <w:r w:rsidRPr="00336CCA">
        <w:rPr>
          <w:rStyle w:val="StyleUnderline"/>
          <w:highlight w:val="cyan"/>
        </w:rPr>
        <w:t xml:space="preserve">he emphasises </w:t>
      </w:r>
      <w:r w:rsidRPr="00336CCA">
        <w:rPr>
          <w:rStyle w:val="StyleUnderline"/>
        </w:rPr>
        <w:t xml:space="preserve">the </w:t>
      </w:r>
      <w:r w:rsidRPr="00336CCA">
        <w:rPr>
          <w:rStyle w:val="StyleUnderline"/>
          <w:highlight w:val="cyan"/>
        </w:rPr>
        <w:t xml:space="preserve">ideational constitution of material forces and the power of discourse to create selected truths about the world so that certain </w:t>
      </w:r>
      <w:r w:rsidRPr="00336CCA">
        <w:rPr>
          <w:rStyle w:val="StyleUnderline"/>
        </w:rPr>
        <w:t xml:space="preserve">courses of </w:t>
      </w:r>
      <w:r w:rsidRPr="00336CCA">
        <w:rPr>
          <w:rStyle w:val="StyleUnderline"/>
          <w:highlight w:val="cyan"/>
        </w:rPr>
        <w:t xml:space="preserve">action are enabled while others are precluded. </w:t>
      </w:r>
      <w:r w:rsidRPr="00336CCA">
        <w:rPr>
          <w:rStyle w:val="StyleUnderline"/>
        </w:rPr>
        <w:t xml:space="preserve">Assessments such as those of Director of National Intelligence James Clapper in March 2011 should therefore not only be considered misguided, but also potentially dangerous. For while they appear to represent authoritative statements of fact they actually rely upon subjective assumptions about China and the material capabilities he describes. </w:t>
      </w:r>
      <w:r w:rsidRPr="00336CCA">
        <w:rPr>
          <w:sz w:val="14"/>
          <w:highlight w:val="cyan"/>
        </w:rPr>
        <w:t>I</w:t>
      </w:r>
      <w:r w:rsidRPr="0056304D">
        <w:rPr>
          <w:sz w:val="14"/>
        </w:rPr>
        <w:t xml:space="preserve">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The basis of their relations will always be fundamentally constituted by ideas and history informs us that particular American discourses of China have repeatedly served to construct vivid and sometimes regrettable realities about that country and its people. Crucially, it tells us that they have always been inextricable from the potentialities of US China policy. </w:t>
      </w:r>
      <w:r w:rsidRPr="00336CCA">
        <w:rPr>
          <w:rStyle w:val="StyleUnderline"/>
          <w:highlight w:val="cyan"/>
        </w:rPr>
        <w:t>As Sino-US relations become increasingly</w:t>
      </w:r>
      <w:r w:rsidRPr="00336CCA">
        <w:rPr>
          <w:rStyle w:val="StyleUnderline"/>
        </w:rPr>
        <w:t xml:space="preserve"> </w:t>
      </w:r>
      <w:r w:rsidRPr="00336CCA">
        <w:rPr>
          <w:rStyle w:val="StyleUnderline"/>
          <w:highlight w:val="cyan"/>
        </w:rPr>
        <w:t xml:space="preserve">consequential the intention must be for </w:t>
      </w:r>
      <w:r w:rsidRPr="00336CCA">
        <w:rPr>
          <w:rStyle w:val="StyleUnderline"/>
        </w:rPr>
        <w:t xml:space="preserve">American </w:t>
      </w:r>
      <w:r w:rsidRPr="00336CCA">
        <w:rPr>
          <w:rStyle w:val="StyleUnderline"/>
          <w:highlight w:val="cyan"/>
        </w:rPr>
        <w:t xml:space="preserve">representations </w:t>
      </w:r>
      <w:r w:rsidRPr="00336CCA">
        <w:rPr>
          <w:rStyle w:val="StyleUnderline"/>
        </w:rPr>
        <w:t xml:space="preserve">of the PRC – and indeed Chinese representations of the United States – </w:t>
      </w:r>
      <w:r w:rsidRPr="00336CCA">
        <w:rPr>
          <w:rStyle w:val="StyleUnderline"/>
          <w:highlight w:val="cyan"/>
        </w:rPr>
        <w:t xml:space="preserve">to become </w:t>
      </w:r>
      <w:r w:rsidRPr="00336CCA">
        <w:rPr>
          <w:rStyle w:val="StyleUnderline"/>
        </w:rPr>
        <w:t xml:space="preserve">the </w:t>
      </w:r>
      <w:r w:rsidRPr="00336CCA">
        <w:rPr>
          <w:rStyle w:val="StyleUnderline"/>
          <w:highlight w:val="cyan"/>
        </w:rPr>
        <w:t xml:space="preserve">focus of </w:t>
      </w:r>
      <w:r w:rsidRPr="00336CCA">
        <w:rPr>
          <w:rStyle w:val="StyleUnderline"/>
        </w:rPr>
        <w:t xml:space="preserve">more </w:t>
      </w:r>
      <w:r w:rsidRPr="00336CCA">
        <w:rPr>
          <w:rStyle w:val="StyleUnderline"/>
          <w:highlight w:val="cyan"/>
        </w:rPr>
        <w:t>concerted scholarly attention. Only</w:t>
      </w:r>
      <w:r w:rsidRPr="00336CCA">
        <w:rPr>
          <w:rStyle w:val="StyleUnderline"/>
        </w:rPr>
        <w:t xml:space="preserve"> in </w:t>
      </w:r>
      <w:r w:rsidRPr="00336CCA">
        <w:rPr>
          <w:rStyle w:val="StyleUnderline"/>
          <w:highlight w:val="cyan"/>
        </w:rPr>
        <w:t xml:space="preserve">this way can </w:t>
      </w:r>
      <w:r w:rsidRPr="00336CCA">
        <w:rPr>
          <w:rStyle w:val="StyleUnderline"/>
        </w:rPr>
        <w:t xml:space="preserve">the </w:t>
      </w:r>
      <w:r w:rsidRPr="00336CCA">
        <w:rPr>
          <w:rStyle w:val="StyleUnderline"/>
          <w:highlight w:val="cyan"/>
        </w:rPr>
        <w:t xml:space="preserve">contours of those relations be </w:t>
      </w:r>
      <w:r w:rsidRPr="00336CCA">
        <w:rPr>
          <w:rStyle w:val="StyleUnderline"/>
        </w:rPr>
        <w:t xml:space="preserve">more satisfactorily </w:t>
      </w:r>
      <w:r w:rsidRPr="00336CCA">
        <w:rPr>
          <w:rStyle w:val="StyleUnderline"/>
          <w:highlight w:val="cyan"/>
        </w:rPr>
        <w:t>understood</w:t>
      </w:r>
      <w:r w:rsidRPr="00336CCA">
        <w:rPr>
          <w:rStyle w:val="StyleUnderline"/>
        </w:rPr>
        <w:t>, so that the types of</w:t>
      </w:r>
      <w:r w:rsidRPr="00336CCA">
        <w:rPr>
          <w:rStyle w:val="StyleUnderline"/>
          <w:highlight w:val="cyan"/>
        </w:rPr>
        <w:t xml:space="preserve"> </w:t>
      </w:r>
      <w:r w:rsidRPr="00336CCA">
        <w:rPr>
          <w:rStyle w:val="StyleUnderline"/>
        </w:rPr>
        <w:t>historical episodes explored in this analysis might somehow be avoided in the future</w:t>
      </w:r>
    </w:p>
    <w:p w14:paraId="24DF68D8" w14:textId="77777777" w:rsidR="0005188F" w:rsidRDefault="0005188F" w:rsidP="0005188F">
      <w:pPr>
        <w:rPr>
          <w:rStyle w:val="Style13ptBold"/>
        </w:rPr>
      </w:pPr>
    </w:p>
    <w:p w14:paraId="29C5FC6A" w14:textId="77777777" w:rsidR="0005188F" w:rsidRDefault="0005188F" w:rsidP="0005188F">
      <w:pPr>
        <w:pStyle w:val="Heading4"/>
        <w:rPr>
          <w:rStyle w:val="StyleUnderline"/>
          <w:u w:val="none"/>
        </w:rPr>
      </w:pPr>
      <w:r w:rsidRPr="00C90B88">
        <w:rPr>
          <w:rStyle w:val="Style13ptBold"/>
          <w:b/>
        </w:rPr>
        <w:t>The aff’s</w:t>
      </w:r>
      <w:r>
        <w:rPr>
          <w:rStyle w:val="Style13ptBold"/>
          <w:b/>
        </w:rPr>
        <w:t xml:space="preserve"> realist IR theory has it wrong-- </w:t>
      </w:r>
      <w:r w:rsidRPr="00C90B88">
        <w:rPr>
          <w:rStyle w:val="Style13ptBold"/>
          <w:b/>
        </w:rPr>
        <w:t>viewing China as a threat only reveals US foreign policy character and locks the aff into securitization and conflict-focused relations.</w:t>
      </w:r>
    </w:p>
    <w:p w14:paraId="2B71461A" w14:textId="77777777" w:rsidR="0005188F" w:rsidRPr="007308CB" w:rsidRDefault="007308CB" w:rsidP="0005188F">
      <w:r>
        <w:rPr>
          <w:rStyle w:val="Style13ptBold"/>
        </w:rPr>
        <w:t xml:space="preserve">Gries </w:t>
      </w:r>
      <w:r w:rsidR="0005188F">
        <w:rPr>
          <w:rStyle w:val="Style13ptBold"/>
        </w:rPr>
        <w:t>05</w:t>
      </w:r>
      <w:r>
        <w:rPr>
          <w:rStyle w:val="Style13ptBold"/>
        </w:rPr>
        <w:br/>
      </w:r>
      <w:r w:rsidR="0005188F" w:rsidRPr="007308CB">
        <w:t>(Peter Hays, director of the University of Oklahoma's Institute for U.S.-China Issues, “Social Psychology and the Identity-Conﬂict Debate: Is a ‘China Threat’ Inevitable?”, European Journal of International Relations vol 11, June 2005, [http://ejt.sagepub.com/content/11/2/235.short], pg. 235-237, DOA 7/12/16, DDI HRM)</w:t>
      </w:r>
    </w:p>
    <w:p w14:paraId="339B13E2" w14:textId="77777777" w:rsidR="0005188F" w:rsidRDefault="0005188F" w:rsidP="0005188F">
      <w:pPr>
        <w:pStyle w:val="ListParagraph"/>
        <w:rPr>
          <w:sz w:val="16"/>
        </w:rPr>
      </w:pPr>
      <w:r w:rsidRPr="00D4796D">
        <w:rPr>
          <w:rStyle w:val="StyleUnderline"/>
        </w:rPr>
        <w:t>What do you see? A cuddly panda or a menacing dragon? Westerners interpreting Chinese foreign policy</w:t>
      </w:r>
      <w:r w:rsidRPr="00521152">
        <w:rPr>
          <w:sz w:val="16"/>
        </w:rPr>
        <w:t xml:space="preserve">, like subjects staring at inkblots during a Rorschach test, frequently </w:t>
      </w:r>
      <w:r w:rsidRPr="00D4796D">
        <w:rPr>
          <w:rStyle w:val="StyleUnderline"/>
        </w:rPr>
        <w:t>reveal much more about themselves than they do about China</w:t>
      </w:r>
      <w:r w:rsidRPr="00521152">
        <w:rPr>
          <w:sz w:val="16"/>
        </w:rPr>
        <w:t xml:space="preserve"> itself. Are </w:t>
      </w:r>
      <w:r w:rsidRPr="00D4796D">
        <w:rPr>
          <w:rStyle w:val="StyleUnderline"/>
        </w:rPr>
        <w:t>we fated to project our ingrained ‘gut feelings’ and broader world-views onto China</w:t>
      </w:r>
      <w:r w:rsidRPr="00521152">
        <w:rPr>
          <w:sz w:val="16"/>
        </w:rPr>
        <w:t xml:space="preserve">? Or can International Relations (IR) theory help analysts interrogate the intentions that actually drive China’s foreign policy makers? Speciﬁcally, when will Chinese, like a cuddly panda, choose cooperation? And when will they, like a ﬁerce dragon, choose confrontation? </w:t>
      </w:r>
      <w:r w:rsidRPr="00D4796D">
        <w:rPr>
          <w:rStyle w:val="StyleUnderline"/>
        </w:rPr>
        <w:t>Realists</w:t>
      </w:r>
      <w:r w:rsidRPr="00521152">
        <w:rPr>
          <w:sz w:val="16"/>
        </w:rPr>
        <w:t xml:space="preserve"> like Paul Kennedy (1987</w:t>
      </w:r>
      <w:r w:rsidRPr="00D4796D">
        <w:rPr>
          <w:rStyle w:val="StyleUnderline"/>
        </w:rPr>
        <w:t>) have argued that rising powers and hegemons invariably go to war. Policy-makers and pundits</w:t>
      </w:r>
      <w:r w:rsidRPr="00521152">
        <w:rPr>
          <w:sz w:val="16"/>
        </w:rPr>
        <w:t xml:space="preserve"> like Secretary of State Condoleezza Rice (2000) and IR theorist John Mearsheimer (2001</w:t>
      </w:r>
      <w:r w:rsidRPr="00D4796D">
        <w:rPr>
          <w:rStyle w:val="StyleUnderline"/>
        </w:rPr>
        <w:t>) have drawn on such arguments to suggest that China is a revisionist power destined to clash with the US</w:t>
      </w:r>
      <w:r w:rsidRPr="00521152">
        <w:rPr>
          <w:sz w:val="16"/>
        </w:rPr>
        <w:t xml:space="preserve">. China IR scholars have also suggested that China is fated to use force against the US. Tom </w:t>
      </w:r>
      <w:r w:rsidRPr="00D4796D">
        <w:rPr>
          <w:rStyle w:val="StyleUnderline"/>
        </w:rPr>
        <w:t>Christensen</w:t>
      </w:r>
      <w:r w:rsidRPr="00521152">
        <w:rPr>
          <w:sz w:val="16"/>
        </w:rPr>
        <w:t xml:space="preserve"> (1996: 37) has </w:t>
      </w:r>
      <w:r w:rsidRPr="00D4796D">
        <w:rPr>
          <w:rStyle w:val="StyleUnderline"/>
        </w:rPr>
        <w:t>declared China the ‘high church of realpolitik’</w:t>
      </w:r>
      <w:r w:rsidRPr="00521152">
        <w:rPr>
          <w:sz w:val="16"/>
        </w:rPr>
        <w:t xml:space="preserve"> today. In </w:t>
      </w:r>
      <w:r w:rsidRPr="00D4796D">
        <w:rPr>
          <w:rStyle w:val="StyleUnderline"/>
        </w:rPr>
        <w:t>Chinese Realism</w:t>
      </w:r>
      <w:r w:rsidRPr="00521152">
        <w:rPr>
          <w:sz w:val="16"/>
        </w:rPr>
        <w:t xml:space="preserve">, Iain Johnston (1995: 61) </w:t>
      </w:r>
      <w:r w:rsidRPr="00D4796D">
        <w:rPr>
          <w:rStyle w:val="StyleUnderline"/>
        </w:rPr>
        <w:t>similarly argued that Chinese</w:t>
      </w:r>
      <w:r w:rsidRPr="00521152">
        <w:rPr>
          <w:sz w:val="16"/>
        </w:rPr>
        <w:t xml:space="preserve"> are socialized into a ‘hard realpolitik’ parabellum strategic culture/</w:t>
      </w:r>
      <w:r w:rsidRPr="00D4796D">
        <w:rPr>
          <w:rStyle w:val="StyleUnderline"/>
        </w:rPr>
        <w:t xml:space="preserve">ideology </w:t>
      </w:r>
      <w:r w:rsidRPr="00521152">
        <w:rPr>
          <w:sz w:val="16"/>
        </w:rPr>
        <w:t xml:space="preserve">that </w:t>
      </w:r>
      <w:r w:rsidRPr="00D4796D">
        <w:rPr>
          <w:rStyle w:val="StyleUnderline"/>
        </w:rPr>
        <w:t>favors ‘hitting hard and hitting ﬁrst’</w:t>
      </w:r>
      <w:r w:rsidRPr="00521152">
        <w:rPr>
          <w:sz w:val="16"/>
        </w:rPr>
        <w:t xml:space="preserve">.1 </w:t>
      </w:r>
      <w:r w:rsidRPr="00D4796D">
        <w:rPr>
          <w:rStyle w:val="StyleUnderline"/>
        </w:rPr>
        <w:t>The Chinese, in this view, are predisposed to choose force over accommodation</w:t>
      </w:r>
      <w:r w:rsidRPr="00521152">
        <w:rPr>
          <w:sz w:val="16"/>
        </w:rPr>
        <w:t xml:space="preserve">. IR </w:t>
      </w:r>
      <w:r w:rsidRPr="00D4796D">
        <w:rPr>
          <w:rStyle w:val="StyleUnderline"/>
        </w:rPr>
        <w:t>theorists in the liberal tradition</w:t>
      </w:r>
      <w:r w:rsidRPr="00521152">
        <w:rPr>
          <w:sz w:val="16"/>
        </w:rPr>
        <w:t xml:space="preserve">, by contrast, </w:t>
      </w:r>
      <w:r w:rsidRPr="00D4796D">
        <w:rPr>
          <w:rStyle w:val="StyleUnderline"/>
        </w:rPr>
        <w:t>have been more optimistic. Traditional liberals</w:t>
      </w:r>
      <w:r w:rsidRPr="00521152">
        <w:rPr>
          <w:sz w:val="16"/>
        </w:rPr>
        <w:t xml:space="preserve"> like Woodrow </w:t>
      </w:r>
      <w:r w:rsidRPr="00D4796D">
        <w:rPr>
          <w:rStyle w:val="StyleUnderline"/>
        </w:rPr>
        <w:t>Wilson viewed human nature as fundamentally good; nations, therefore, can coexist without conﬂict</w:t>
      </w:r>
      <w:r w:rsidRPr="00521152">
        <w:rPr>
          <w:sz w:val="16"/>
        </w:rPr>
        <w:t>. Today, neoliberals maintain that international institutions and interdependence restrain state aggression. In the US–China case, optimists like David Mike Lampton (2003) point to economic interdependence and common security concerns as ensuring peace. This article joins a new controversy in the old IR debate over cooperation and conﬂict</w:t>
      </w:r>
      <w:r w:rsidRPr="00D4796D">
        <w:rPr>
          <w:rStyle w:val="StyleUnderline"/>
        </w:rPr>
        <w:t xml:space="preserve">. Constructivist </w:t>
      </w:r>
      <w:r w:rsidRPr="00521152">
        <w:rPr>
          <w:sz w:val="16"/>
        </w:rPr>
        <w:t xml:space="preserve">IR </w:t>
      </w:r>
      <w:r w:rsidRPr="00D4796D">
        <w:rPr>
          <w:rStyle w:val="StyleUnderline"/>
        </w:rPr>
        <w:t>theorists have focused on the social</w:t>
      </w:r>
      <w:r w:rsidRPr="00521152">
        <w:rPr>
          <w:sz w:val="16"/>
        </w:rPr>
        <w:t xml:space="preserve"> — rather than material </w:t>
      </w:r>
      <w:r w:rsidRPr="00D4796D">
        <w:rPr>
          <w:rStyle w:val="StyleUnderline"/>
        </w:rPr>
        <w:t>— side of the debate</w:t>
      </w:r>
      <w:r w:rsidRPr="00521152">
        <w:rPr>
          <w:sz w:val="16"/>
        </w:rPr>
        <w:t xml:space="preserve">. In a 1992 article, Alexander Wendt proclaimed in his title that ‘Anarchy is What States Make of It’. It may ‘lead to competitive power politics’, he explained, but it ‘also may not’. To Wendt, </w:t>
      </w:r>
      <w:r w:rsidRPr="00D4796D">
        <w:rPr>
          <w:rStyle w:val="StyleUnderline"/>
        </w:rPr>
        <w:t>structural realists are wrong to assume self-help from the material structure of the world system</w:t>
      </w:r>
      <w:r w:rsidRPr="00521152">
        <w:rPr>
          <w:sz w:val="16"/>
        </w:rPr>
        <w:t xml:space="preserve"> — </w:t>
      </w:r>
      <w:r w:rsidRPr="00D4796D">
        <w:rPr>
          <w:rStyle w:val="StyleUnderline"/>
        </w:rPr>
        <w:t>‘Self-help and power politics do not follow either logically or causally from anarchy’</w:t>
      </w:r>
      <w:r w:rsidRPr="00521152">
        <w:rPr>
          <w:sz w:val="16"/>
        </w:rPr>
        <w:t xml:space="preserve"> (Wendt, 1992: 394, 395). In asserting that the relations among nations are not inherently conﬂictual, Wendt provided ammunition for liberal critics of realism. Drawing on social psychology to defend realism, in 1995 Jonathan Mercer took issue with Wendt’s critique of self-help. In ‘Anarchy and Identity’, Mercer argued that ethnocentrism explains the group egoism that neorealists take for granted. Conﬂict, in his view, is ‘an inescapable feature of intergroup and interstate relations’ (Mercer, 1995: 233). Mercer in effect uses social identity theory (SIT) to create a primordial super realism, providing neorealism with the psychological foundation Kenneth Waltz had cast aside in 1979.2 Samuel Huntington (1993) has made a similar argument at the even broader level of ‘civilizations’ — With the end of the Cold War, the major civilizations of the world — each with its own distinct identity — are destined to clash. Identity dynamics, Mercer and Huntington maintain, make international conﬂict inevitable. In his 1999 Social Theory of International Politics, Wendt defends himself against Mercer’s 1995 critique, arguing that the ‘in-group bias’ Mercer cites does not predetermine enmity. Wendt provides no empirical support for this position, however. Furthermore, his book provides few clues as to when intergroup conﬂict will occur.3 This article argues that intergroup identity dynamics do not inexorably lead to conﬂict. </w:t>
      </w:r>
      <w:r w:rsidRPr="00D4796D">
        <w:rPr>
          <w:rStyle w:val="StyleUnderline"/>
        </w:rPr>
        <w:t>The literature in social psychology Mercer used to critique Wendt does not support his pessimistic conclusion that interstate conﬂict is inevitable.</w:t>
      </w:r>
      <w:r w:rsidRPr="00521152">
        <w:rPr>
          <w:sz w:val="16"/>
        </w:rPr>
        <w:t xml:space="preserve"> I thus join Wendt in questioning the inevitability of anarchy and self-help in international politics. However, unlike Wendt, I highlight contingency — the speciﬁc conditions that promote conﬂict in international affairs, and those that militate against it. Depending on circumstances, states may lock horns, but they also may not. Neoliberals and neorealists both have it right — some of the time. The problem is that a narrow focus on material interests alone usually cannot tell us when states will do battle. By redirecting our gaze to the very real realm of ideal interests, social psychology provides insights into when the world of absolute gains will predominate, and when the world of relative gains will. </w:t>
      </w:r>
    </w:p>
    <w:p w14:paraId="5F56A708" w14:textId="77777777" w:rsidR="0005188F" w:rsidRDefault="0005188F" w:rsidP="0005188F">
      <w:pPr>
        <w:rPr>
          <w:rStyle w:val="Style13ptBold"/>
        </w:rPr>
      </w:pPr>
    </w:p>
    <w:p w14:paraId="1A52C742" w14:textId="77777777" w:rsidR="0005188F" w:rsidRPr="007B3F7C" w:rsidRDefault="0005188F" w:rsidP="0005188F">
      <w:pPr>
        <w:pStyle w:val="Heading4"/>
        <w:rPr>
          <w:rStyle w:val="Style13ptBold"/>
          <w:b/>
        </w:rPr>
      </w:pPr>
      <w:r w:rsidRPr="00C90B88">
        <w:rPr>
          <w:rStyle w:val="Style13ptBold"/>
          <w:b/>
        </w:rPr>
        <w:t>Chinese military threat is overstated: tech limitations and an unwillingness to build up means no danger exists.</w:t>
      </w:r>
    </w:p>
    <w:p w14:paraId="74B2F149" w14:textId="77777777" w:rsidR="0005188F" w:rsidRPr="007B3F7C" w:rsidRDefault="007308CB" w:rsidP="0005188F">
      <w:pPr>
        <w:rPr>
          <w:rStyle w:val="Style13ptBold"/>
          <w:b w:val="0"/>
        </w:rPr>
      </w:pPr>
      <w:r>
        <w:rPr>
          <w:rStyle w:val="Style13ptBold"/>
        </w:rPr>
        <w:t xml:space="preserve">Broomfield </w:t>
      </w:r>
      <w:r w:rsidR="0005188F">
        <w:rPr>
          <w:rStyle w:val="Style13ptBold"/>
        </w:rPr>
        <w:t xml:space="preserve">03 </w:t>
      </w:r>
      <w:r>
        <w:rPr>
          <w:rStyle w:val="Style13ptBold"/>
        </w:rPr>
        <w:br/>
      </w:r>
      <w:r w:rsidR="0005188F" w:rsidRPr="007308CB">
        <w:t>(Emma V. lawyer in Washington D.C. [this was the only qual I could find but I feel like I’m missing something since she’s been cited in a bunch of places], “Perceptions of Danger: The China threat theory”, Journal of Contemporary China, vol 12 issue 13, [http://www.tandfonline.com/doi/abs/10.1080/1067056022000054605], DOA 7/12/16, DDI HRM)</w:t>
      </w:r>
    </w:p>
    <w:p w14:paraId="0FDF7436" w14:textId="77777777" w:rsidR="0005188F" w:rsidRDefault="0005188F" w:rsidP="0005188F">
      <w:pPr>
        <w:pStyle w:val="ListParagraph"/>
        <w:rPr>
          <w:rStyle w:val="StyleUnderline"/>
        </w:rPr>
      </w:pPr>
      <w:r w:rsidRPr="00850758">
        <w:t>However</w:t>
      </w:r>
      <w:r w:rsidRPr="007B3F7C">
        <w:rPr>
          <w:rStyle w:val="StyleUnderline"/>
        </w:rPr>
        <w:t>, it is important to consider two factors when assessing the implications for America of China’s military buildup</w:t>
      </w:r>
      <w:r w:rsidRPr="00850758">
        <w:t xml:space="preserve">. First, </w:t>
      </w:r>
      <w:r w:rsidRPr="007B3F7C">
        <w:rPr>
          <w:rStyle w:val="StyleUnderline"/>
        </w:rPr>
        <w:t>it is important not to confuse the existence of a military power with the intent to use that power against other nations, nor to confuse aspiration with capability</w:t>
      </w:r>
      <w:r w:rsidRPr="00850758">
        <w:t>. Secondly</w:t>
      </w:r>
      <w:r w:rsidRPr="007B3F7C">
        <w:rPr>
          <w:rStyle w:val="StyleUnderline"/>
        </w:rPr>
        <w:t>, the PLA’s growth must be kept in perspective</w:t>
      </w:r>
      <w:r w:rsidRPr="00850758">
        <w:t xml:space="preserve">: </w:t>
      </w:r>
      <w:r w:rsidRPr="007B3F7C">
        <w:rPr>
          <w:rStyle w:val="StyleUnderline"/>
        </w:rPr>
        <w:t>China</w:t>
      </w:r>
      <w:r w:rsidRPr="00850758">
        <w:t xml:space="preserve"> still </w:t>
      </w:r>
      <w:r w:rsidRPr="007B3F7C">
        <w:rPr>
          <w:rStyle w:val="StyleUnderline"/>
        </w:rPr>
        <w:t>spends</w:t>
      </w:r>
      <w:r w:rsidRPr="00850758">
        <w:t xml:space="preserve"> far </w:t>
      </w:r>
      <w:r w:rsidRPr="007B3F7C">
        <w:rPr>
          <w:rStyle w:val="StyleUnderline"/>
        </w:rPr>
        <w:t>less per capita on its military budget than the US, even prior to 11 September</w:t>
      </w:r>
      <w:r w:rsidRPr="00850758">
        <w:t xml:space="preserve"> when the US military was in a non-combat state of readiness. Furthermore,</w:t>
      </w:r>
      <w:r w:rsidRPr="007B3F7C">
        <w:rPr>
          <w:rStyle w:val="StyleUnderline"/>
        </w:rPr>
        <w:t xml:space="preserve"> China has a lot of catching up to do before its military capabilities come near to</w:t>
      </w:r>
      <w:r w:rsidRPr="00850758">
        <w:t xml:space="preserve"> those of </w:t>
      </w:r>
      <w:r w:rsidRPr="007B3F7C">
        <w:rPr>
          <w:rStyle w:val="StyleUnderline"/>
        </w:rPr>
        <w:t>the United States. Information warfare requires</w:t>
      </w:r>
      <w:r w:rsidRPr="00850758">
        <w:t xml:space="preserve"> extremely </w:t>
      </w:r>
      <w:r w:rsidRPr="007B3F7C">
        <w:rPr>
          <w:rStyle w:val="StyleUnderline"/>
        </w:rPr>
        <w:t>complicated technology and inputs of which China has limited resources</w:t>
      </w:r>
      <w:r w:rsidRPr="00850758">
        <w:t xml:space="preserve">.56 </w:t>
      </w:r>
      <w:r w:rsidRPr="007B3F7C">
        <w:rPr>
          <w:rStyle w:val="StyleUnderline"/>
        </w:rPr>
        <w:t xml:space="preserve">A RAND study in </w:t>
      </w:r>
      <w:r w:rsidRPr="00850758">
        <w:t>19</w:t>
      </w:r>
      <w:r w:rsidRPr="007B3F7C">
        <w:rPr>
          <w:rStyle w:val="StyleUnderline"/>
        </w:rPr>
        <w:t>99 estimated that it will be 2050 by the time China has a fully modern military.</w:t>
      </w:r>
      <w:r w:rsidRPr="00850758">
        <w:t xml:space="preserve">57 Many anti-China hands agree that the PRC does not immediately pose a military threat to the US but argue that it will 10 or even 20 years down the line when the PLA is substantially modernized.58 However, </w:t>
      </w:r>
      <w:r w:rsidRPr="007B3F7C">
        <w:rPr>
          <w:rStyle w:val="StyleUnderline"/>
        </w:rPr>
        <w:t>it is also important to keep in mind that China has a fairly benign track record, asserting its power only in areas that it has long contested and can make a somewhat legitimate claim like Taiwan and the South China Sea</w:t>
      </w:r>
      <w:r w:rsidRPr="00850758">
        <w:t>. Furthermore</w:t>
      </w:r>
      <w:r w:rsidRPr="007B3F7C">
        <w:rPr>
          <w:rStyle w:val="StyleUnderline"/>
        </w:rPr>
        <w:t>, its goal of economic development will</w:t>
      </w:r>
      <w:r w:rsidRPr="00850758">
        <w:t xml:space="preserve"> continue </w:t>
      </w:r>
      <w:r w:rsidRPr="007B3F7C">
        <w:rPr>
          <w:rStyle w:val="StyleUnderline"/>
        </w:rPr>
        <w:t>to drive Chinese foreign policy for quite some time. The portrayal of China as a looming military threat</w:t>
      </w:r>
      <w:r w:rsidRPr="00850758">
        <w:t xml:space="preserve"> to the United States </w:t>
      </w:r>
      <w:r w:rsidRPr="007B3F7C">
        <w:rPr>
          <w:rStyle w:val="StyleUnderline"/>
        </w:rPr>
        <w:t>is</w:t>
      </w:r>
      <w:r w:rsidRPr="00850758">
        <w:t xml:space="preserve"> therefore</w:t>
      </w:r>
      <w:r w:rsidRPr="007B3F7C">
        <w:rPr>
          <w:rStyle w:val="StyleUnderline"/>
        </w:rPr>
        <w:t xml:space="preserve"> a gross exaggeration.</w:t>
      </w:r>
    </w:p>
    <w:p w14:paraId="0A79E44F" w14:textId="77777777" w:rsidR="0005188F" w:rsidRDefault="0005188F" w:rsidP="0005188F">
      <w:pPr>
        <w:rPr>
          <w:rStyle w:val="StyleUnderline"/>
        </w:rPr>
      </w:pPr>
    </w:p>
    <w:p w14:paraId="01385005" w14:textId="77777777" w:rsidR="0005188F" w:rsidRPr="005C5D40" w:rsidRDefault="0005188F" w:rsidP="0005188F">
      <w:pPr>
        <w:pStyle w:val="Heading4"/>
      </w:pPr>
      <w:r w:rsidRPr="005C5D40">
        <w:t>Viewing China as a threat that must be managed leads to a misunderstanding of the other resulting in nuclear and environmental catastrophe</w:t>
      </w:r>
    </w:p>
    <w:p w14:paraId="68626E76" w14:textId="77777777" w:rsidR="0005188F" w:rsidRDefault="007308CB" w:rsidP="0005188F">
      <w:r>
        <w:rPr>
          <w:b/>
          <w:bCs/>
          <w:sz w:val="26"/>
        </w:rPr>
        <w:t xml:space="preserve">Chomsky </w:t>
      </w:r>
      <w:r w:rsidR="0005188F" w:rsidRPr="005C5D40">
        <w:rPr>
          <w:b/>
          <w:bCs/>
          <w:sz w:val="26"/>
        </w:rPr>
        <w:t xml:space="preserve">12 </w:t>
      </w:r>
      <w:r>
        <w:rPr>
          <w:b/>
          <w:bCs/>
          <w:sz w:val="26"/>
        </w:rPr>
        <w:br/>
      </w:r>
      <w:r w:rsidR="0005188F" w:rsidRPr="005C5D40">
        <w:rPr>
          <w:szCs w:val="20"/>
        </w:rPr>
        <w:t>Noam, American linguist, philosopher, cognitive scientist, political activist, and lecturer. He is an Institute Professor and professor emeritus of linguistics at the Massachusetts Institute of Technology, “</w:t>
      </w:r>
      <w:r w:rsidR="0005188F" w:rsidRPr="005C5D40">
        <w:t xml:space="preserve">Tomgram: Noam Chomsky, Imperial Hegemony and Its Discontents,” </w:t>
      </w:r>
      <w:hyperlink r:id="rId9" w:history="1">
        <w:r w:rsidR="0005188F" w:rsidRPr="002047CB">
          <w:rPr>
            <w:rStyle w:val="Hyperlink"/>
          </w:rPr>
          <w:t>http://www.tomdispatch.com/blog/175503/</w:t>
        </w:r>
      </w:hyperlink>
    </w:p>
    <w:p w14:paraId="233489E0" w14:textId="77777777" w:rsidR="0005188F" w:rsidRDefault="0005188F" w:rsidP="007308CB">
      <w:pPr>
        <w:pStyle w:val="ListParagraph"/>
        <w:rPr>
          <w:rStyle w:val="StyleUnderline"/>
        </w:rPr>
      </w:pPr>
      <w:r w:rsidRPr="00E746A5">
        <w:rPr>
          <w:sz w:val="16"/>
        </w:rPr>
        <w:t xml:space="preserve">This survey comes nowhere near being exhaustive, needless to say. Among major topics not addressed is the </w:t>
      </w:r>
      <w:hyperlink r:id="rId10" w:tgtFrame="_blank" w:history="1">
        <w:r w:rsidRPr="00E746A5">
          <w:rPr>
            <w:sz w:val="16"/>
          </w:rPr>
          <w:t>shift</w:t>
        </w:r>
      </w:hyperlink>
      <w:r w:rsidRPr="00E746A5">
        <w:rPr>
          <w:sz w:val="16"/>
        </w:rPr>
        <w:t xml:space="preserve"> of </w:t>
      </w:r>
      <w:r w:rsidRPr="00E746A5">
        <w:rPr>
          <w:rStyle w:val="StyleUnderline"/>
        </w:rPr>
        <w:t>U.S. military policy towards the Asia-Pacific region</w:t>
      </w:r>
      <w:r w:rsidRPr="00E746A5">
        <w:rPr>
          <w:sz w:val="16"/>
        </w:rPr>
        <w:t xml:space="preserve">, with new additions to the huge military base system underway right now, in </w:t>
      </w:r>
      <w:hyperlink r:id="rId11" w:tgtFrame="_blank" w:history="1">
        <w:r w:rsidRPr="00E746A5">
          <w:rPr>
            <w:sz w:val="16"/>
          </w:rPr>
          <w:t>Jeju Island</w:t>
        </w:r>
      </w:hyperlink>
      <w:r w:rsidRPr="00E746A5">
        <w:rPr>
          <w:sz w:val="16"/>
        </w:rPr>
        <w:t xml:space="preserve"> off South Korea and </w:t>
      </w:r>
      <w:hyperlink r:id="rId12" w:tgtFrame="_blank" w:history="1">
        <w:r w:rsidRPr="00E746A5">
          <w:rPr>
            <w:sz w:val="16"/>
          </w:rPr>
          <w:t>Northwest Australia</w:t>
        </w:r>
      </w:hyperlink>
      <w:r w:rsidRPr="00E746A5">
        <w:rPr>
          <w:sz w:val="16"/>
        </w:rPr>
        <w:t xml:space="preserve">, </w:t>
      </w:r>
      <w:r w:rsidRPr="00E746A5">
        <w:rPr>
          <w:rStyle w:val="StyleUnderline"/>
        </w:rPr>
        <w:t>all elements of</w:t>
      </w:r>
      <w:r w:rsidRPr="00E746A5">
        <w:rPr>
          <w:sz w:val="16"/>
          <w:highlight w:val="yellow"/>
        </w:rPr>
        <w:t xml:space="preserve"> </w:t>
      </w:r>
      <w:r w:rsidRPr="00E746A5">
        <w:rPr>
          <w:sz w:val="16"/>
        </w:rPr>
        <w:t xml:space="preserve">the policy </w:t>
      </w:r>
      <w:r w:rsidRPr="00E746A5">
        <w:rPr>
          <w:rStyle w:val="StyleUnderline"/>
        </w:rPr>
        <w:t>of “containment of China.”</w:t>
      </w:r>
      <w:r w:rsidRPr="00E746A5">
        <w:rPr>
          <w:sz w:val="16"/>
        </w:rPr>
        <w:t xml:space="preserve"> Closely related is the issue of </w:t>
      </w:r>
      <w:hyperlink r:id="rId13" w:tgtFrame="_blank" w:history="1">
        <w:r w:rsidRPr="00E746A5">
          <w:rPr>
            <w:sz w:val="16"/>
          </w:rPr>
          <w:t>U.S. bases in Okinawa</w:t>
        </w:r>
      </w:hyperlink>
      <w:r w:rsidRPr="00E746A5">
        <w:rPr>
          <w:sz w:val="16"/>
        </w:rPr>
        <w:t xml:space="preserve">, bitterly opposed by the population for many years, and a continual crisis in U.S.-Tokyo-Okinawa relations. Revealing how little fundamental assumptions have changed, </w:t>
      </w:r>
      <w:r w:rsidRPr="00E746A5">
        <w:rPr>
          <w:rStyle w:val="StyleUnderline"/>
        </w:rPr>
        <w:t xml:space="preserve">U.S. strategic analysts describe the result of China’s military programs as a “classic 'security dilemma,' whereby military programs and national strategies deemed defensive by their planners are viewed as threatening by the other side,” </w:t>
      </w:r>
      <w:r w:rsidRPr="00E746A5">
        <w:rPr>
          <w:sz w:val="16"/>
        </w:rPr>
        <w:t xml:space="preserve">writes Paul Godwin of the Foreign Policy Research Institute. The security dilemma arises over control of the seas off China’s coasts. The U.S. regards its policies of controlling these waters as “defensive,” while China regards them as threatening; correspondingly, </w:t>
      </w:r>
      <w:r w:rsidRPr="00E746A5">
        <w:rPr>
          <w:rStyle w:val="StyleUnderline"/>
        </w:rPr>
        <w:t>China regards its actions in nearby areas as “defensive” while the U.S. regards them as threatening. No such debate is even imaginable concerning U.S. coastal waters. This “classic security dilemma” makes sense</w:t>
      </w:r>
      <w:r w:rsidRPr="00E746A5">
        <w:rPr>
          <w:sz w:val="16"/>
        </w:rPr>
        <w:t xml:space="preserve">, again, </w:t>
      </w:r>
      <w:r w:rsidRPr="00E746A5">
        <w:rPr>
          <w:rStyle w:val="StyleUnderline"/>
        </w:rPr>
        <w:t>on the assumption that the U.S. has a right to control most of the world, and that U.S. security requires something approaching absolute global control.</w:t>
      </w:r>
      <w:r w:rsidRPr="00E746A5">
        <w:rPr>
          <w:sz w:val="16"/>
        </w:rPr>
        <w:t xml:space="preserve"> </w:t>
      </w:r>
      <w:r w:rsidRPr="00E746A5">
        <w:rPr>
          <w:rStyle w:val="StyleUnderline"/>
        </w:rPr>
        <w:t xml:space="preserve">While </w:t>
      </w:r>
      <w:r w:rsidRPr="00E746A5">
        <w:rPr>
          <w:sz w:val="16"/>
        </w:rPr>
        <w:t xml:space="preserve">the principles of </w:t>
      </w:r>
      <w:r w:rsidRPr="00E746A5">
        <w:rPr>
          <w:rStyle w:val="StyleUnderline"/>
        </w:rPr>
        <w:t xml:space="preserve">imperial domination have undergone little change, </w:t>
      </w:r>
      <w:r w:rsidRPr="00E746A5">
        <w:rPr>
          <w:rStyle w:val="Emphasis"/>
        </w:rPr>
        <w:t>the capacity to implement them has markedly declined as power has become more broadly distributed i</w:t>
      </w:r>
      <w:r w:rsidRPr="00E746A5">
        <w:rPr>
          <w:sz w:val="16"/>
        </w:rPr>
        <w:t xml:space="preserve">n a diversifying world. </w:t>
      </w:r>
      <w:r w:rsidRPr="00E746A5">
        <w:rPr>
          <w:rStyle w:val="Emphasis"/>
        </w:rPr>
        <w:t>Consequences are many</w:t>
      </w:r>
      <w:r w:rsidRPr="00E746A5">
        <w:rPr>
          <w:sz w:val="16"/>
        </w:rPr>
        <w:t xml:space="preserve">. It is, however, very important to bear in mind that -- unfortunately -- none lifts </w:t>
      </w:r>
      <w:r w:rsidRPr="00E746A5">
        <w:rPr>
          <w:rStyle w:val="StyleUnderline"/>
        </w:rPr>
        <w:t>the two dark clouds that hover over all consideration of global order: nuclear war and environmental catastrophe, both literally threatening the decent survival of the species</w:t>
      </w:r>
      <w:r w:rsidRPr="00E746A5">
        <w:rPr>
          <w:sz w:val="16"/>
        </w:rPr>
        <w:t xml:space="preserve">. Quite the contrary. </w:t>
      </w:r>
      <w:r w:rsidRPr="00E746A5">
        <w:rPr>
          <w:rStyle w:val="StyleUnderline"/>
        </w:rPr>
        <w:t>Both threats are ominous, and increasing.</w:t>
      </w:r>
    </w:p>
    <w:p w14:paraId="319A0F9F" w14:textId="77777777" w:rsidR="0005188F" w:rsidRPr="00D522DE" w:rsidRDefault="0005188F" w:rsidP="0005188F">
      <w:pPr>
        <w:pStyle w:val="Heading4"/>
      </w:pPr>
      <w:r>
        <w:rPr>
          <w:rFonts w:hint="eastAsia"/>
        </w:rPr>
        <w:t>W</w:t>
      </w:r>
      <w:r>
        <w:t>estern perceptions of chinese ocean policy are based on securitized logic that ignore political and economic realities</w:t>
      </w:r>
      <w:r>
        <w:br/>
        <w:t>Sullivan and Renz 12</w:t>
      </w:r>
    </w:p>
    <w:p w14:paraId="7E5617E8" w14:textId="77777777" w:rsidR="0005188F" w:rsidRPr="00EF05B5" w:rsidRDefault="0005188F" w:rsidP="00EF05B5">
      <w:r w:rsidRPr="00EF05B5">
        <w:t>Sullivan and Renz</w:t>
      </w:r>
      <w:r w:rsidRPr="00EF05B5">
        <w:rPr>
          <w:rFonts w:hint="eastAsia"/>
        </w:rPr>
        <w:t>, Dr Jonathan Sullivan is a China specialist and political scientist. Since visiting the country for the first time in 1993, he has spent more than twenty years learning and using Chinese, including studying for a BA in Chinese Studies at the University of Leeds. He has Masters degrees in Asia Pacific Studies (University of Leeds) and Political Science (University of Nottingham) and completed his PhD at the University of Nottingham in 2010,</w:t>
      </w:r>
      <w:r w:rsidRPr="00EF05B5">
        <w:t xml:space="preserve"> </w:t>
      </w:r>
      <w:r w:rsidRPr="00EF05B5">
        <w:rPr>
          <w:rFonts w:hint="eastAsia"/>
        </w:rPr>
        <w:t xml:space="preserve">Dr Bettina Renz is Associate Professor at the School of Politics &amp; IR. She obtained her MA and MSc in Russian Studies at the University of Edinburgh and completed her PhD at the Centre for Russian and East European Studies, University of Birmingham in 2005.4-1-2012, "Representing China in the South Pacific," </w:t>
      </w:r>
      <w:r w:rsidRPr="00EF05B5">
        <w:t>East Asia Journal</w:t>
      </w:r>
      <w:r w:rsidRPr="00EF05B5">
        <w:rPr>
          <w:rFonts w:hint="eastAsia"/>
        </w:rPr>
        <w:t>, http://link.springer.com/article/10.1007/s12140-012-9177-0#page-1</w:t>
      </w:r>
    </w:p>
    <w:p w14:paraId="47E0149E" w14:textId="77777777" w:rsidR="0005188F" w:rsidRDefault="0005188F" w:rsidP="00EF05B5">
      <w:pPr>
        <w:pStyle w:val="ListParagraph"/>
      </w:pPr>
      <w:r w:rsidRPr="002A1612">
        <w:rPr>
          <w:rFonts w:hint="eastAsia"/>
        </w:rPr>
        <w:t>For many years, China</w:t>
      </w:r>
      <w:r w:rsidRPr="002A1612">
        <w:rPr>
          <w:rFonts w:hint="eastAsia"/>
        </w:rPr>
        <w:t>’</w:t>
      </w:r>
      <w:r w:rsidRPr="002A1612">
        <w:rPr>
          <w:rFonts w:hint="eastAsia"/>
        </w:rPr>
        <w:t>s relations with the south Pacific islands were shaped by the</w:t>
      </w:r>
      <w:r>
        <w:rPr>
          <w:sz w:val="12"/>
        </w:rPr>
        <w:t xml:space="preserve"> </w:t>
      </w:r>
      <w:r w:rsidRPr="002A1612">
        <w:rPr>
          <w:rFonts w:hint="eastAsia"/>
        </w:rPr>
        <w:t>country</w:t>
      </w:r>
      <w:r w:rsidRPr="002A1612">
        <w:rPr>
          <w:rFonts w:hint="eastAsia"/>
        </w:rPr>
        <w:t>’</w:t>
      </w:r>
      <w:r w:rsidRPr="002A1612">
        <w:rPr>
          <w:rFonts w:hint="eastAsia"/>
        </w:rPr>
        <w:t xml:space="preserve">s diplomatic rivalry with the ROC. Although </w:t>
      </w:r>
      <w:r w:rsidRPr="002A1612">
        <w:rPr>
          <w:rStyle w:val="StyleUnderline"/>
          <w:rFonts w:hint="eastAsia"/>
        </w:rPr>
        <w:t>most Pacific island nations</w:t>
      </w:r>
      <w:r>
        <w:rPr>
          <w:rStyle w:val="StyleUnderline"/>
        </w:rPr>
        <w:t xml:space="preserve"> </w:t>
      </w:r>
      <w:r w:rsidRPr="002A1612">
        <w:rPr>
          <w:rStyle w:val="StyleUnderline"/>
          <w:rFonts w:hint="eastAsia"/>
        </w:rPr>
        <w:t>adhere to the PRC</w:t>
      </w:r>
      <w:r w:rsidRPr="002A1612">
        <w:rPr>
          <w:rStyle w:val="StyleUnderline"/>
          <w:rFonts w:hint="eastAsia"/>
        </w:rPr>
        <w:t>’</w:t>
      </w:r>
      <w:r w:rsidRPr="002A1612">
        <w:rPr>
          <w:rStyle w:val="StyleUnderline"/>
          <w:rFonts w:hint="eastAsia"/>
        </w:rPr>
        <w:t>s one China policy, one quarter of the small number of states that</w:t>
      </w:r>
      <w:r>
        <w:rPr>
          <w:rStyle w:val="StyleUnderline"/>
        </w:rPr>
        <w:t xml:space="preserve"> </w:t>
      </w:r>
      <w:r w:rsidRPr="002A1612">
        <w:rPr>
          <w:rStyle w:val="StyleUnderline"/>
          <w:rFonts w:hint="eastAsia"/>
        </w:rPr>
        <w:t xml:space="preserve">recognise the ROC are located in the South Pacific. </w:t>
      </w:r>
      <w:r w:rsidRPr="002A1612">
        <w:rPr>
          <w:rFonts w:hint="eastAsia"/>
        </w:rPr>
        <w:t>In their competition for diplomatic</w:t>
      </w:r>
      <w:r>
        <w:rPr>
          <w:sz w:val="12"/>
        </w:rPr>
        <w:t xml:space="preserve"> </w:t>
      </w:r>
      <w:r w:rsidRPr="002A1612">
        <w:rPr>
          <w:rFonts w:hint="eastAsia"/>
        </w:rPr>
        <w:t xml:space="preserve">recognition, </w:t>
      </w:r>
      <w:r w:rsidRPr="002A1612">
        <w:rPr>
          <w:rStyle w:val="StyleUnderline"/>
          <w:rFonts w:hint="eastAsia"/>
        </w:rPr>
        <w:t xml:space="preserve">the resulting </w:t>
      </w:r>
      <w:r w:rsidRPr="002A1612">
        <w:rPr>
          <w:rStyle w:val="StyleUnderline"/>
          <w:rFonts w:hint="eastAsia"/>
        </w:rPr>
        <w:t>‘</w:t>
      </w:r>
      <w:r w:rsidRPr="002A1612">
        <w:rPr>
          <w:rStyle w:val="StyleUnderline"/>
          <w:rFonts w:hint="eastAsia"/>
        </w:rPr>
        <w:t>chequebook diplomacy</w:t>
      </w:r>
      <w:r w:rsidRPr="002A1612">
        <w:rPr>
          <w:rStyle w:val="StyleUnderline"/>
          <w:rFonts w:hint="eastAsia"/>
        </w:rPr>
        <w:t>’</w:t>
      </w:r>
      <w:r w:rsidRPr="002A1612">
        <w:rPr>
          <w:rStyle w:val="StyleUnderline"/>
          <w:rFonts w:hint="eastAsia"/>
        </w:rPr>
        <w:t xml:space="preserve"> pursued by China and</w:t>
      </w:r>
      <w:r>
        <w:rPr>
          <w:rStyle w:val="StyleUnderline"/>
        </w:rPr>
        <w:t xml:space="preserve"> </w:t>
      </w:r>
      <w:r w:rsidRPr="002A1612">
        <w:rPr>
          <w:rStyle w:val="StyleUnderline"/>
          <w:rFonts w:hint="eastAsia"/>
        </w:rPr>
        <w:t>Taiwan has been widely criticised</w:t>
      </w:r>
      <w:r w:rsidRPr="002A1612">
        <w:rPr>
          <w:rFonts w:hint="eastAsia"/>
        </w:rPr>
        <w:t xml:space="preserve"> [11]. The </w:t>
      </w:r>
      <w:r w:rsidRPr="002A1612">
        <w:rPr>
          <w:rStyle w:val="StyleUnderline"/>
          <w:rFonts w:hint="eastAsia"/>
        </w:rPr>
        <w:t>short-term economic benefits it brought</w:t>
      </w:r>
      <w:r>
        <w:rPr>
          <w:rStyle w:val="StyleUnderline"/>
        </w:rPr>
        <w:t xml:space="preserve"> </w:t>
      </w:r>
      <w:r w:rsidRPr="002A1612">
        <w:rPr>
          <w:rStyle w:val="StyleUnderline"/>
          <w:rFonts w:hint="eastAsia"/>
        </w:rPr>
        <w:t>to some South Pacific nations were generally outweighed by the negative long-term</w:t>
      </w:r>
      <w:r>
        <w:rPr>
          <w:rStyle w:val="StyleUnderline"/>
        </w:rPr>
        <w:t xml:space="preserve"> </w:t>
      </w:r>
      <w:r w:rsidRPr="002A1612">
        <w:rPr>
          <w:rStyle w:val="StyleUnderline"/>
          <w:rFonts w:hint="eastAsia"/>
        </w:rPr>
        <w:t>effects</w:t>
      </w:r>
      <w:r w:rsidRPr="002A1612">
        <w:rPr>
          <w:rFonts w:hint="eastAsia"/>
        </w:rPr>
        <w:t xml:space="preserve"> it had on corruption levels, social stability, and the development and consolidation</w:t>
      </w:r>
      <w:r>
        <w:rPr>
          <w:sz w:val="12"/>
        </w:rPr>
        <w:t xml:space="preserve"> </w:t>
      </w:r>
      <w:r w:rsidRPr="002A1612">
        <w:rPr>
          <w:rFonts w:hint="eastAsia"/>
        </w:rPr>
        <w:t>of democracy in the region. However, when Ma Ying-jeou was elected</w:t>
      </w:r>
      <w:r>
        <w:rPr>
          <w:sz w:val="12"/>
        </w:rPr>
        <w:t xml:space="preserve"> </w:t>
      </w:r>
      <w:r w:rsidRPr="002A1612">
        <w:rPr>
          <w:rFonts w:hint="eastAsia"/>
        </w:rPr>
        <w:t>President of the ROC in 2008, he quickly enacted a series of rapprochement policies</w:t>
      </w:r>
      <w:r>
        <w:rPr>
          <w:sz w:val="12"/>
        </w:rPr>
        <w:t xml:space="preserve"> </w:t>
      </w:r>
      <w:r w:rsidRPr="002A1612">
        <w:rPr>
          <w:rFonts w:hint="eastAsia"/>
        </w:rPr>
        <w:t>towards the PRC. This led to an improvement of cross-Strait relations and removed</w:t>
      </w:r>
      <w:r>
        <w:rPr>
          <w:sz w:val="12"/>
        </w:rPr>
        <w:t xml:space="preserve"> </w:t>
      </w:r>
      <w:r w:rsidRPr="002A1612">
        <w:rPr>
          <w:rFonts w:hint="eastAsia"/>
        </w:rPr>
        <w:t xml:space="preserve">overt diplomatic competition in the region. </w:t>
      </w:r>
      <w:r w:rsidRPr="002A1612">
        <w:rPr>
          <w:rStyle w:val="StyleUnderline"/>
          <w:rFonts w:hint="eastAsia"/>
        </w:rPr>
        <w:t>As a result, the</w:t>
      </w:r>
      <w:r w:rsidRPr="002A1612">
        <w:rPr>
          <w:rFonts w:hint="eastAsia"/>
        </w:rPr>
        <w:t xml:space="preserve"> </w:t>
      </w:r>
      <w:r w:rsidRPr="002A1612">
        <w:rPr>
          <w:rStyle w:val="StyleUnderline"/>
          <w:rFonts w:hint="eastAsia"/>
        </w:rPr>
        <w:t>focus on chequebook</w:t>
      </w:r>
      <w:r>
        <w:rPr>
          <w:rStyle w:val="StyleUnderline"/>
        </w:rPr>
        <w:t xml:space="preserve"> </w:t>
      </w:r>
      <w:r w:rsidRPr="002A1612">
        <w:rPr>
          <w:rStyle w:val="StyleUnderline"/>
          <w:rFonts w:hint="eastAsia"/>
        </w:rPr>
        <w:t>diplomacy as the predominant element of Chinese activities in the South Pacific has</w:t>
      </w:r>
      <w:r>
        <w:rPr>
          <w:rStyle w:val="StyleUnderline"/>
        </w:rPr>
        <w:t xml:space="preserve"> </w:t>
      </w:r>
      <w:r w:rsidRPr="002A1612">
        <w:rPr>
          <w:rStyle w:val="StyleUnderline"/>
          <w:rFonts w:hint="eastAsia"/>
        </w:rPr>
        <w:t>declined.</w:t>
      </w:r>
      <w:r w:rsidRPr="002A1612">
        <w:rPr>
          <w:rFonts w:hint="eastAsia"/>
        </w:rPr>
        <w:t xml:space="preserve"> </w:t>
      </w:r>
      <w:r w:rsidRPr="002A1612">
        <w:rPr>
          <w:rStyle w:val="StyleUnderline"/>
          <w:rFonts w:hint="eastAsia"/>
        </w:rPr>
        <w:t>On the other hand, the implications of increasing Chinese aid and trade in</w:t>
      </w:r>
      <w:r>
        <w:rPr>
          <w:rStyle w:val="StyleUnderline"/>
        </w:rPr>
        <w:t xml:space="preserve"> </w:t>
      </w:r>
      <w:r w:rsidRPr="002A1612">
        <w:rPr>
          <w:rStyle w:val="StyleUnderline"/>
          <w:rFonts w:hint="eastAsia"/>
        </w:rPr>
        <w:t>the region, as well as the perceived security challenges arising from them, have</w:t>
      </w:r>
      <w:r>
        <w:rPr>
          <w:rStyle w:val="StyleUnderline"/>
        </w:rPr>
        <w:t xml:space="preserve"> </w:t>
      </w:r>
      <w:r w:rsidRPr="002A1612">
        <w:rPr>
          <w:rStyle w:val="StyleUnderline"/>
          <w:rFonts w:hint="eastAsia"/>
        </w:rPr>
        <w:t>increased in salience.</w:t>
      </w:r>
      <w:r>
        <w:rPr>
          <w:rStyle w:val="StyleUnderline"/>
        </w:rPr>
        <w:t xml:space="preserve"> </w:t>
      </w:r>
      <w:r w:rsidRPr="002A1612">
        <w:rPr>
          <w:rFonts w:hint="eastAsia"/>
        </w:rPr>
        <w:t xml:space="preserve">Concerted state-led </w:t>
      </w:r>
      <w:r w:rsidRPr="002A1612">
        <w:rPr>
          <w:rStyle w:val="StyleUnderline"/>
          <w:rFonts w:hint="eastAsia"/>
        </w:rPr>
        <w:t>Chinese activities in the South Pacific can be traced back to</w:t>
      </w:r>
      <w:r>
        <w:rPr>
          <w:rStyle w:val="StyleUnderline"/>
        </w:rPr>
        <w:t xml:space="preserve"> </w:t>
      </w:r>
      <w:r w:rsidRPr="002A1612">
        <w:rPr>
          <w:rStyle w:val="StyleUnderline"/>
          <w:rFonts w:hint="eastAsia"/>
        </w:rPr>
        <w:t>1999</w:t>
      </w:r>
      <w:r w:rsidRPr="002A1612">
        <w:rPr>
          <w:rFonts w:hint="eastAsia"/>
        </w:rPr>
        <w:t>. Levels of trade with the region saw a steady increase and aid programs in the</w:t>
      </w:r>
      <w:r>
        <w:rPr>
          <w:sz w:val="12"/>
        </w:rPr>
        <w:t xml:space="preserve"> </w:t>
      </w:r>
      <w:r w:rsidRPr="002A1612">
        <w:rPr>
          <w:rFonts w:hint="eastAsia"/>
        </w:rPr>
        <w:t>form of large, Chinese-financed infrastructure projects became more common [41].</w:t>
      </w:r>
      <w:r>
        <w:rPr>
          <w:sz w:val="12"/>
        </w:rPr>
        <w:t xml:space="preserve"> </w:t>
      </w:r>
      <w:r w:rsidRPr="002A1612">
        <w:rPr>
          <w:rFonts w:hint="eastAsia"/>
        </w:rPr>
        <w:t>Diplomatic activities that were generally conducted at a low level have increased in</w:t>
      </w:r>
      <w:r w:rsidRPr="001C6B88">
        <w:rPr>
          <w:rFonts w:hint="eastAsia"/>
        </w:rPr>
        <w:t>.</w:t>
      </w:r>
      <w:r w:rsidRPr="002A1612">
        <w:rPr>
          <w:rFonts w:hint="eastAsia"/>
        </w:rPr>
        <w:t xml:space="preserve"> profile, culminating in Premier Wen Jiabao</w:t>
      </w:r>
      <w:r w:rsidRPr="002A1612">
        <w:rPr>
          <w:rFonts w:hint="eastAsia"/>
        </w:rPr>
        <w:t>’</w:t>
      </w:r>
      <w:r w:rsidRPr="002A1612">
        <w:rPr>
          <w:rFonts w:hint="eastAsia"/>
        </w:rPr>
        <w:t>s attendance at the first Ministerial</w:t>
      </w:r>
      <w:r>
        <w:rPr>
          <w:sz w:val="12"/>
        </w:rPr>
        <w:t xml:space="preserve"> </w:t>
      </w:r>
      <w:r w:rsidRPr="002A1612">
        <w:rPr>
          <w:rFonts w:hint="eastAsia"/>
        </w:rPr>
        <w:t>Conference of the China-Pacific Island Countries Economic Development and Cooperation</w:t>
      </w:r>
      <w:r>
        <w:rPr>
          <w:sz w:val="12"/>
        </w:rPr>
        <w:t xml:space="preserve"> </w:t>
      </w:r>
      <w:r w:rsidRPr="002A1612">
        <w:rPr>
          <w:rFonts w:hint="eastAsia"/>
        </w:rPr>
        <w:t xml:space="preserve">Forum in Fiji in 2006. </w:t>
      </w:r>
      <w:r w:rsidRPr="002A1612">
        <w:rPr>
          <w:rStyle w:val="StyleUnderline"/>
          <w:rFonts w:hint="eastAsia"/>
        </w:rPr>
        <w:t>From the Chinese point of view, increasing investment</w:t>
      </w:r>
      <w:r>
        <w:rPr>
          <w:rStyle w:val="StyleUnderline"/>
        </w:rPr>
        <w:t xml:space="preserve"> </w:t>
      </w:r>
      <w:r w:rsidRPr="002A1612">
        <w:rPr>
          <w:rStyle w:val="StyleUnderline"/>
          <w:rFonts w:hint="eastAsia"/>
        </w:rPr>
        <w:t>and trade with other regions has been a response to the general challenges</w:t>
      </w:r>
      <w:r>
        <w:rPr>
          <w:rStyle w:val="StyleUnderline"/>
        </w:rPr>
        <w:t xml:space="preserve"> </w:t>
      </w:r>
      <w:r w:rsidRPr="002A1612">
        <w:rPr>
          <w:rStyle w:val="StyleUnderline"/>
          <w:rFonts w:hint="eastAsia"/>
        </w:rPr>
        <w:t>facing the country as a result of the rapid expansion of its economy and population.</w:t>
      </w:r>
      <w:r>
        <w:rPr>
          <w:rStyle w:val="StyleUnderline"/>
        </w:rPr>
        <w:t xml:space="preserve"> </w:t>
      </w:r>
      <w:r w:rsidRPr="002A1612">
        <w:rPr>
          <w:rFonts w:hint="eastAsia"/>
        </w:rPr>
        <w:t>As China</w:t>
      </w:r>
      <w:r w:rsidRPr="002A1612">
        <w:rPr>
          <w:rFonts w:hint="eastAsia"/>
        </w:rPr>
        <w:t>’</w:t>
      </w:r>
      <w:r w:rsidRPr="002A1612">
        <w:rPr>
          <w:rFonts w:hint="eastAsia"/>
        </w:rPr>
        <w:t>s demand for natural resources and international markets continues to grow,</w:t>
      </w:r>
      <w:r>
        <w:rPr>
          <w:sz w:val="12"/>
        </w:rPr>
        <w:t xml:space="preserve"> </w:t>
      </w:r>
      <w:r w:rsidRPr="002A1612">
        <w:rPr>
          <w:rFonts w:hint="eastAsia"/>
        </w:rPr>
        <w:t>both private and state-owned businesses have been encouraged to seek investment</w:t>
      </w:r>
      <w:r>
        <w:rPr>
          <w:sz w:val="12"/>
        </w:rPr>
        <w:t xml:space="preserve"> </w:t>
      </w:r>
      <w:r w:rsidRPr="002A1612">
        <w:rPr>
          <w:rFonts w:hint="eastAsia"/>
        </w:rPr>
        <w:t>opportunities around the world, including in the South Pacific. Having to deal with a</w:t>
      </w:r>
      <w:r>
        <w:rPr>
          <w:sz w:val="12"/>
        </w:rPr>
        <w:t xml:space="preserve"> </w:t>
      </w:r>
      <w:r w:rsidRPr="002A1612">
        <w:rPr>
          <w:rFonts w:hint="eastAsia"/>
        </w:rPr>
        <w:t xml:space="preserve">multitude of interrelated social and economic challenges, </w:t>
      </w:r>
      <w:r w:rsidRPr="002A1612">
        <w:rPr>
          <w:rStyle w:val="StyleUnderline"/>
          <w:rFonts w:hint="eastAsia"/>
        </w:rPr>
        <w:t>Chinese foreign policy has</w:t>
      </w:r>
      <w:r>
        <w:rPr>
          <w:rStyle w:val="StyleUnderline"/>
        </w:rPr>
        <w:t xml:space="preserve"> </w:t>
      </w:r>
      <w:r w:rsidRPr="002A1612">
        <w:rPr>
          <w:rStyle w:val="StyleUnderline"/>
          <w:rFonts w:hint="eastAsia"/>
        </w:rPr>
        <w:t xml:space="preserve">been framed within the concepts of the </w:t>
      </w:r>
      <w:r w:rsidRPr="002A1612">
        <w:rPr>
          <w:rStyle w:val="StyleUnderline"/>
          <w:rFonts w:hint="eastAsia"/>
        </w:rPr>
        <w:t>‘</w:t>
      </w:r>
      <w:r w:rsidRPr="002A1612">
        <w:rPr>
          <w:rStyle w:val="StyleUnderline"/>
          <w:rFonts w:hint="eastAsia"/>
        </w:rPr>
        <w:t>harmonious world</w:t>
      </w:r>
      <w:r w:rsidRPr="002A1612">
        <w:rPr>
          <w:rStyle w:val="StyleUnderline"/>
          <w:rFonts w:hint="eastAsia"/>
        </w:rPr>
        <w:t>’</w:t>
      </w:r>
      <w:r w:rsidRPr="002A1612">
        <w:rPr>
          <w:rStyle w:val="StyleUnderline"/>
          <w:rFonts w:hint="eastAsia"/>
        </w:rPr>
        <w:t xml:space="preserve"> (hexie shijie) and</w:t>
      </w:r>
      <w:r>
        <w:rPr>
          <w:rStyle w:val="StyleUnderline"/>
        </w:rPr>
        <w:t xml:space="preserve"> </w:t>
      </w:r>
      <w:r w:rsidRPr="002A1612">
        <w:rPr>
          <w:rStyle w:val="StyleUnderline"/>
          <w:rFonts w:hint="eastAsia"/>
        </w:rPr>
        <w:t>‘</w:t>
      </w:r>
      <w:r w:rsidRPr="002A1612">
        <w:rPr>
          <w:rStyle w:val="StyleUnderline"/>
          <w:rFonts w:hint="eastAsia"/>
        </w:rPr>
        <w:t>peaceful development</w:t>
      </w:r>
      <w:r w:rsidRPr="002A1612">
        <w:rPr>
          <w:rStyle w:val="StyleUnderline"/>
          <w:rFonts w:hint="eastAsia"/>
        </w:rPr>
        <w:t>’</w:t>
      </w:r>
      <w:r w:rsidRPr="002A1612">
        <w:rPr>
          <w:rStyle w:val="StyleUnderline"/>
          <w:rFonts w:hint="eastAsia"/>
        </w:rPr>
        <w:t xml:space="preserve"> (heping fazhan)</w:t>
      </w:r>
      <w:r w:rsidRPr="002A1612">
        <w:rPr>
          <w:rFonts w:hint="eastAsia"/>
        </w:rPr>
        <w:t>. These are seen as essential if the momentum</w:t>
      </w:r>
      <w:r>
        <w:rPr>
          <w:sz w:val="12"/>
        </w:rPr>
        <w:t xml:space="preserve"> </w:t>
      </w:r>
      <w:r w:rsidRPr="002A1612">
        <w:rPr>
          <w:rFonts w:hint="eastAsia"/>
        </w:rPr>
        <w:t xml:space="preserve">of economic growth required </w:t>
      </w:r>
      <w:r w:rsidRPr="002A1612">
        <w:rPr>
          <w:rStyle w:val="StyleUnderline"/>
          <w:rFonts w:hint="eastAsia"/>
        </w:rPr>
        <w:t>to avoid the exacerbation of social problems is to be</w:t>
      </w:r>
      <w:r>
        <w:rPr>
          <w:rStyle w:val="StyleUnderline"/>
        </w:rPr>
        <w:t xml:space="preserve"> </w:t>
      </w:r>
      <w:r w:rsidRPr="002A1612">
        <w:rPr>
          <w:rStyle w:val="StyleUnderline"/>
          <w:rFonts w:hint="eastAsia"/>
        </w:rPr>
        <w:t>maintained in the long term</w:t>
      </w:r>
      <w:r w:rsidRPr="002A1612">
        <w:rPr>
          <w:rFonts w:hint="eastAsia"/>
        </w:rPr>
        <w:t xml:space="preserve"> [42]. </w:t>
      </w:r>
      <w:r w:rsidRPr="00BF775E">
        <w:rPr>
          <w:rStyle w:val="StyleUnderline"/>
          <w:rFonts w:hint="eastAsia"/>
        </w:rPr>
        <w:t>However, when Premier Wen Jiabao pledged to</w:t>
      </w:r>
      <w:r>
        <w:rPr>
          <w:rStyle w:val="StyleUnderline"/>
        </w:rPr>
        <w:t xml:space="preserve"> </w:t>
      </w:r>
      <w:r w:rsidRPr="00BF775E">
        <w:rPr>
          <w:rStyle w:val="StyleUnderline"/>
          <w:rFonts w:hint="eastAsia"/>
        </w:rPr>
        <w:t>increase Chinese investments in the region in 2006 it was met with suspicion</w:t>
      </w:r>
      <w:r w:rsidRPr="002A1612">
        <w:rPr>
          <w:rFonts w:hint="eastAsia"/>
        </w:rPr>
        <w:t xml:space="preserve"> by</w:t>
      </w:r>
      <w:r>
        <w:rPr>
          <w:sz w:val="12"/>
        </w:rPr>
        <w:t xml:space="preserve"> </w:t>
      </w:r>
      <w:r w:rsidRPr="002A1612">
        <w:rPr>
          <w:rFonts w:hint="eastAsia"/>
        </w:rPr>
        <w:t>many western commentators.</w:t>
      </w:r>
      <w:r>
        <w:rPr>
          <w:sz w:val="12"/>
        </w:rPr>
        <w:t xml:space="preserve"> </w:t>
      </w:r>
      <w:r w:rsidRPr="002A1612">
        <w:rPr>
          <w:rFonts w:hint="eastAsia"/>
        </w:rPr>
        <w:t>Similar to the concerns voiced by analysts with regard to China</w:t>
      </w:r>
      <w:r w:rsidRPr="002A1612">
        <w:rPr>
          <w:rFonts w:hint="eastAsia"/>
        </w:rPr>
        <w:t>’</w:t>
      </w:r>
      <w:r w:rsidRPr="002A1612">
        <w:rPr>
          <w:rFonts w:hint="eastAsia"/>
        </w:rPr>
        <w:t>s role in Africa, its</w:t>
      </w:r>
      <w:r>
        <w:rPr>
          <w:sz w:val="12"/>
        </w:rPr>
        <w:t xml:space="preserve"> </w:t>
      </w:r>
      <w:r w:rsidRPr="002A1612">
        <w:rPr>
          <w:rFonts w:hint="eastAsia"/>
        </w:rPr>
        <w:t>influence in the South Pacific tends to be interpreted as a potential security threat to</w:t>
      </w:r>
      <w:r>
        <w:rPr>
          <w:sz w:val="12"/>
        </w:rPr>
        <w:t xml:space="preserve"> </w:t>
      </w:r>
      <w:r w:rsidRPr="002A1612">
        <w:rPr>
          <w:rFonts w:hint="eastAsia"/>
        </w:rPr>
        <w:t xml:space="preserve">the west [17, 27, 54, p. 306]. Such </w:t>
      </w:r>
      <w:r w:rsidRPr="00BF775E">
        <w:rPr>
          <w:rStyle w:val="StyleUnderline"/>
          <w:rFonts w:hint="eastAsia"/>
        </w:rPr>
        <w:t>projections even suggest that if China</w:t>
      </w:r>
      <w:r w:rsidRPr="00BF775E">
        <w:rPr>
          <w:rStyle w:val="StyleUnderline"/>
          <w:rFonts w:hint="eastAsia"/>
        </w:rPr>
        <w:t>’</w:t>
      </w:r>
      <w:r w:rsidRPr="00BF775E">
        <w:rPr>
          <w:rStyle w:val="StyleUnderline"/>
          <w:rFonts w:hint="eastAsia"/>
        </w:rPr>
        <w:t>s influence</w:t>
      </w:r>
      <w:r>
        <w:rPr>
          <w:rStyle w:val="StyleUnderline"/>
        </w:rPr>
        <w:t xml:space="preserve"> </w:t>
      </w:r>
      <w:r w:rsidRPr="00BF775E">
        <w:rPr>
          <w:rStyle w:val="StyleUnderline"/>
          <w:rFonts w:hint="eastAsia"/>
        </w:rPr>
        <w:t xml:space="preserve">in the region continues to grow, </w:t>
      </w:r>
      <w:r w:rsidRPr="00BF775E">
        <w:rPr>
          <w:rStyle w:val="StyleUnderline"/>
          <w:rFonts w:hint="eastAsia"/>
        </w:rPr>
        <w:t>‘</w:t>
      </w:r>
      <w:r w:rsidRPr="00BF775E">
        <w:rPr>
          <w:rStyle w:val="StyleUnderline"/>
          <w:rFonts w:hint="eastAsia"/>
        </w:rPr>
        <w:t>island states would owe their allegiances to a</w:t>
      </w:r>
      <w:r>
        <w:rPr>
          <w:rStyle w:val="StyleUnderline"/>
        </w:rPr>
        <w:t xml:space="preserve"> </w:t>
      </w:r>
      <w:r w:rsidRPr="00BF775E">
        <w:rPr>
          <w:rStyle w:val="StyleUnderline"/>
          <w:rFonts w:hint="eastAsia"/>
        </w:rPr>
        <w:t>country outside of the US system of regional alliances</w:t>
      </w:r>
      <w:r w:rsidRPr="00BF775E">
        <w:rPr>
          <w:rStyle w:val="StyleUnderline"/>
          <w:rFonts w:hint="eastAsia"/>
        </w:rPr>
        <w:t>’</w:t>
      </w:r>
      <w:r w:rsidRPr="002A1612">
        <w:rPr>
          <w:rFonts w:hint="eastAsia"/>
        </w:rPr>
        <w:t xml:space="preserve"> [52, p. 29]. </w:t>
      </w:r>
      <w:r w:rsidRPr="00BF775E">
        <w:rPr>
          <w:rStyle w:val="StyleUnderline"/>
          <w:rFonts w:hint="eastAsia"/>
        </w:rPr>
        <w:t>More nuanced</w:t>
      </w:r>
      <w:r>
        <w:rPr>
          <w:rStyle w:val="StyleUnderline"/>
        </w:rPr>
        <w:t xml:space="preserve"> </w:t>
      </w:r>
      <w:r w:rsidRPr="00BF775E">
        <w:rPr>
          <w:rStyle w:val="StyleUnderline"/>
          <w:rFonts w:hint="eastAsia"/>
        </w:rPr>
        <w:t>assessments of Chinese activities in the South Pacific do not appear to support such</w:t>
      </w:r>
      <w:r>
        <w:rPr>
          <w:rStyle w:val="StyleUnderline"/>
        </w:rPr>
        <w:t xml:space="preserve"> </w:t>
      </w:r>
      <w:r w:rsidRPr="00BF775E">
        <w:rPr>
          <w:rStyle w:val="StyleUnderline"/>
          <w:rFonts w:hint="eastAsia"/>
        </w:rPr>
        <w:t>conclusions either empirically or strategically.</w:t>
      </w:r>
      <w:r w:rsidRPr="002A1612">
        <w:rPr>
          <w:rFonts w:hint="eastAsia"/>
        </w:rPr>
        <w:t xml:space="preserve"> For instance, </w:t>
      </w:r>
      <w:r w:rsidRPr="00BF775E">
        <w:rPr>
          <w:rStyle w:val="StyleUnderline"/>
          <w:rFonts w:hint="eastAsia"/>
        </w:rPr>
        <w:t>trade volume has increased</w:t>
      </w:r>
      <w:r>
        <w:rPr>
          <w:sz w:val="12"/>
        </w:rPr>
        <w:t xml:space="preserve"> </w:t>
      </w:r>
      <w:r w:rsidRPr="002A1612">
        <w:rPr>
          <w:rFonts w:hint="eastAsia"/>
        </w:rPr>
        <w:t xml:space="preserve">since 2006 </w:t>
      </w:r>
      <w:r w:rsidRPr="00BF775E">
        <w:rPr>
          <w:rStyle w:val="StyleUnderline"/>
          <w:rFonts w:hint="eastAsia"/>
        </w:rPr>
        <w:t>but continues to be at a relatively low level</w:t>
      </w:r>
      <w:r w:rsidRPr="002A1612">
        <w:rPr>
          <w:rFonts w:hint="eastAsia"/>
        </w:rPr>
        <w:t xml:space="preserve">. </w:t>
      </w:r>
      <w:r w:rsidRPr="00BF775E">
        <w:rPr>
          <w:rStyle w:val="StyleUnderline"/>
          <w:rFonts w:hint="eastAsia"/>
        </w:rPr>
        <w:t>Australian trade with</w:t>
      </w:r>
      <w:r>
        <w:rPr>
          <w:rStyle w:val="StyleUnderline"/>
        </w:rPr>
        <w:t xml:space="preserve"> </w:t>
      </w:r>
      <w:r w:rsidRPr="00BF775E">
        <w:rPr>
          <w:rStyle w:val="StyleUnderline"/>
          <w:rFonts w:hint="eastAsia"/>
        </w:rPr>
        <w:t>the Pacific Islands in 2008 reached US$ 59.7 billion and that of New Zealand US$</w:t>
      </w:r>
      <w:r>
        <w:rPr>
          <w:rStyle w:val="StyleUnderline"/>
        </w:rPr>
        <w:t xml:space="preserve"> </w:t>
      </w:r>
      <w:r w:rsidRPr="00BF775E">
        <w:rPr>
          <w:rStyle w:val="StyleUnderline"/>
          <w:rFonts w:hint="eastAsia"/>
        </w:rPr>
        <w:t>4.4 billion [54, p. 317]. In contrast, China</w:t>
      </w:r>
      <w:r w:rsidRPr="00BF775E">
        <w:rPr>
          <w:rStyle w:val="StyleUnderline"/>
          <w:rFonts w:hint="eastAsia"/>
        </w:rPr>
        <w:t>’</w:t>
      </w:r>
      <w:r w:rsidRPr="00BF775E">
        <w:rPr>
          <w:rStyle w:val="StyleUnderline"/>
          <w:rFonts w:hint="eastAsia"/>
        </w:rPr>
        <w:t>s trade volume with 14 Pacific Islands in</w:t>
      </w:r>
      <w:r>
        <w:rPr>
          <w:rStyle w:val="StyleUnderline"/>
        </w:rPr>
        <w:t xml:space="preserve"> </w:t>
      </w:r>
      <w:r w:rsidRPr="00BF775E">
        <w:rPr>
          <w:rStyle w:val="StyleUnderline"/>
          <w:rFonts w:hint="eastAsia"/>
        </w:rPr>
        <w:t>2009 accounted for less than US$ 2 billion.</w:t>
      </w:r>
      <w:r w:rsidRPr="002A1612">
        <w:rPr>
          <w:rFonts w:hint="eastAsia"/>
        </w:rPr>
        <w:t xml:space="preserve"> Moreover, it is clear that both Australia</w:t>
      </w:r>
      <w:r>
        <w:rPr>
          <w:sz w:val="12"/>
        </w:rPr>
        <w:t xml:space="preserve"> </w:t>
      </w:r>
      <w:r w:rsidRPr="002A1612">
        <w:rPr>
          <w:rFonts w:hint="eastAsia"/>
        </w:rPr>
        <w:t>and New Zealand are more significant trading partners for China than the Pacific</w:t>
      </w:r>
      <w:r>
        <w:rPr>
          <w:sz w:val="12"/>
        </w:rPr>
        <w:t xml:space="preserve"> </w:t>
      </w:r>
      <w:r w:rsidRPr="002A1612">
        <w:rPr>
          <w:rFonts w:hint="eastAsia"/>
        </w:rPr>
        <w:t>Islands. China</w:t>
      </w:r>
      <w:r w:rsidRPr="002A1612">
        <w:rPr>
          <w:rFonts w:hint="eastAsia"/>
        </w:rPr>
        <w:t>’</w:t>
      </w:r>
      <w:r w:rsidRPr="002A1612">
        <w:rPr>
          <w:rFonts w:hint="eastAsia"/>
        </w:rPr>
        <w:t>s Free Trade Agreement (FTA) with New Zealand and Australia</w:t>
      </w:r>
      <w:r w:rsidRPr="002A1612">
        <w:rPr>
          <w:rFonts w:hint="eastAsia"/>
        </w:rPr>
        <w:t>’</w:t>
      </w:r>
      <w:r w:rsidRPr="002A1612">
        <w:rPr>
          <w:rFonts w:hint="eastAsia"/>
        </w:rPr>
        <w:t>s</w:t>
      </w:r>
      <w:r>
        <w:rPr>
          <w:sz w:val="12"/>
        </w:rPr>
        <w:t xml:space="preserve"> </w:t>
      </w:r>
      <w:r w:rsidRPr="002A1612">
        <w:rPr>
          <w:rFonts w:hint="eastAsia"/>
        </w:rPr>
        <w:t>reserves of natural resources make these countries substantially more important to</w:t>
      </w:r>
      <w:r>
        <w:rPr>
          <w:sz w:val="12"/>
        </w:rPr>
        <w:t xml:space="preserve"> </w:t>
      </w:r>
      <w:r w:rsidRPr="002A1612">
        <w:rPr>
          <w:rFonts w:hint="eastAsia"/>
        </w:rPr>
        <w:t>China than the Pacific Islands ever could be in purely economic terms. Hanson</w:t>
      </w:r>
      <w:r w:rsidRPr="002A1612">
        <w:rPr>
          <w:rFonts w:hint="eastAsia"/>
        </w:rPr>
        <w:t>’</w:t>
      </w:r>
      <w:r w:rsidRPr="002A1612">
        <w:rPr>
          <w:rFonts w:hint="eastAsia"/>
        </w:rPr>
        <w:t>s</w:t>
      </w:r>
      <w:r>
        <w:rPr>
          <w:sz w:val="12"/>
        </w:rPr>
        <w:t xml:space="preserve"> </w:t>
      </w:r>
      <w:r w:rsidRPr="002A1612">
        <w:rPr>
          <w:rFonts w:hint="eastAsia"/>
        </w:rPr>
        <w:t xml:space="preserve">summation is that </w:t>
      </w:r>
      <w:r w:rsidRPr="002A1612">
        <w:rPr>
          <w:rFonts w:hint="eastAsia"/>
        </w:rPr>
        <w:t>‘</w:t>
      </w:r>
      <w:r w:rsidRPr="002A1612">
        <w:rPr>
          <w:rFonts w:hint="eastAsia"/>
        </w:rPr>
        <w:t>displacing Australia and New Zealand in the Pacific would come</w:t>
      </w:r>
      <w:r>
        <w:rPr>
          <w:sz w:val="12"/>
        </w:rPr>
        <w:t xml:space="preserve"> </w:t>
      </w:r>
      <w:r w:rsidRPr="002A1612">
        <w:rPr>
          <w:rFonts w:hint="eastAsia"/>
        </w:rPr>
        <w:t>at huge cost to China and bring no tangible additional benefits</w:t>
      </w:r>
      <w:r w:rsidRPr="002A1612">
        <w:rPr>
          <w:rFonts w:hint="eastAsia"/>
        </w:rPr>
        <w:t>’</w:t>
      </w:r>
      <w:r w:rsidRPr="002A1612">
        <w:rPr>
          <w:rFonts w:hint="eastAsia"/>
        </w:rPr>
        <w:t xml:space="preserve"> [24, p.8].</w:t>
      </w:r>
      <w:r>
        <w:rPr>
          <w:sz w:val="12"/>
        </w:rPr>
        <w:t xml:space="preserve"> </w:t>
      </w:r>
      <w:r w:rsidRPr="00BF775E">
        <w:rPr>
          <w:rStyle w:val="StyleUnderline"/>
          <w:rFonts w:hint="eastAsia"/>
        </w:rPr>
        <w:t>Chinese aid to the South Pacific Islands similarly remains at much lower levels</w:t>
      </w:r>
      <w:r>
        <w:rPr>
          <w:rStyle w:val="StyleUnderline"/>
        </w:rPr>
        <w:t xml:space="preserve"> </w:t>
      </w:r>
      <w:r w:rsidRPr="00BF775E">
        <w:rPr>
          <w:rStyle w:val="StyleUnderline"/>
          <w:rFonts w:hint="eastAsia"/>
        </w:rPr>
        <w:t>than that provided by either Australia or New Zealand</w:t>
      </w:r>
      <w:r w:rsidRPr="002A1612">
        <w:rPr>
          <w:rFonts w:hint="eastAsia"/>
        </w:rPr>
        <w:t xml:space="preserve"> [25].2 As our analysis of media</w:t>
      </w:r>
      <w:r>
        <w:rPr>
          <w:sz w:val="12"/>
        </w:rPr>
        <w:t xml:space="preserve"> </w:t>
      </w:r>
      <w:r w:rsidRPr="002A1612">
        <w:rPr>
          <w:rFonts w:hint="eastAsia"/>
        </w:rPr>
        <w:t>coverage will show, Chinese aid has been criticised for providing the region with</w:t>
      </w:r>
      <w:r>
        <w:rPr>
          <w:sz w:val="12"/>
        </w:rPr>
        <w:t xml:space="preserve"> </w:t>
      </w:r>
      <w:r w:rsidRPr="002A1612">
        <w:rPr>
          <w:rFonts w:hint="eastAsia"/>
        </w:rPr>
        <w:t>unsuitable trophy projects that benefit the Chinese economy more than the recipient</w:t>
      </w:r>
      <w:r>
        <w:rPr>
          <w:sz w:val="12"/>
        </w:rPr>
        <w:t xml:space="preserve"> </w:t>
      </w:r>
      <w:r w:rsidRPr="002A1612">
        <w:rPr>
          <w:rFonts w:hint="eastAsia"/>
        </w:rPr>
        <w:t>states [20]. An especially contentious episode in Chinese activities in the South</w:t>
      </w:r>
      <w:r>
        <w:rPr>
          <w:sz w:val="12"/>
        </w:rPr>
        <w:t xml:space="preserve"> </w:t>
      </w:r>
      <w:r w:rsidRPr="002A1612">
        <w:rPr>
          <w:rFonts w:hint="eastAsia"/>
        </w:rPr>
        <w:t>Pacific region was its aid to post-coup Fiji in 2006. Australia and New Zealand</w:t>
      </w:r>
      <w:r>
        <w:rPr>
          <w:sz w:val="12"/>
        </w:rPr>
        <w:t xml:space="preserve"> </w:t>
      </w:r>
      <w:r w:rsidRPr="002A1612">
        <w:rPr>
          <w:rFonts w:hint="eastAsia"/>
        </w:rPr>
        <w:t>suspended all aid to Fiji following the military coup, while China increased its aid</w:t>
      </w:r>
      <w:r>
        <w:rPr>
          <w:sz w:val="12"/>
        </w:rPr>
        <w:t xml:space="preserve"> </w:t>
      </w:r>
      <w:r w:rsidRPr="002A1612">
        <w:rPr>
          <w:rFonts w:hint="eastAsia"/>
        </w:rPr>
        <w:t>from less than US$ 1 million in 2005 to US$ 161 million in 2007 [54, p. 305]. It is not</w:t>
      </w:r>
      <w:r>
        <w:rPr>
          <w:sz w:val="12"/>
        </w:rPr>
        <w:t xml:space="preserve"> </w:t>
      </w:r>
      <w:r w:rsidRPr="002A1612">
        <w:rPr>
          <w:rFonts w:hint="eastAsia"/>
        </w:rPr>
        <w:t>known if this was a calculated strategy or mutation of China</w:t>
      </w:r>
      <w:r w:rsidRPr="002A1612">
        <w:rPr>
          <w:rFonts w:hint="eastAsia"/>
        </w:rPr>
        <w:t>’</w:t>
      </w:r>
      <w:r w:rsidRPr="002A1612">
        <w:rPr>
          <w:rFonts w:hint="eastAsia"/>
        </w:rPr>
        <w:t xml:space="preserve">s </w:t>
      </w:r>
      <w:r w:rsidRPr="002A1612">
        <w:rPr>
          <w:rFonts w:hint="eastAsia"/>
        </w:rPr>
        <w:t>‘</w:t>
      </w:r>
      <w:r w:rsidRPr="002A1612">
        <w:rPr>
          <w:rFonts w:hint="eastAsia"/>
        </w:rPr>
        <w:t>non-interference</w:t>
      </w:r>
      <w:r w:rsidRPr="002A1612">
        <w:rPr>
          <w:rFonts w:hint="eastAsia"/>
        </w:rPr>
        <w:t>’</w:t>
      </w:r>
      <w:r>
        <w:rPr>
          <w:sz w:val="12"/>
        </w:rPr>
        <w:t xml:space="preserve"> </w:t>
      </w:r>
      <w:r w:rsidRPr="002A1612">
        <w:rPr>
          <w:rFonts w:hint="eastAsia"/>
        </w:rPr>
        <w:t>policy [20, 26], i.e. supporting nations that have been the victim of interference by western nations. This incident has contributed to concerns over China</w:t>
      </w:r>
      <w:r w:rsidRPr="002A1612">
        <w:rPr>
          <w:rFonts w:hint="eastAsia"/>
        </w:rPr>
        <w:t>’</w:t>
      </w:r>
      <w:r w:rsidRPr="002A1612">
        <w:rPr>
          <w:rFonts w:hint="eastAsia"/>
        </w:rPr>
        <w:t>s growing</w:t>
      </w:r>
      <w:r>
        <w:rPr>
          <w:sz w:val="12"/>
        </w:rPr>
        <w:t xml:space="preserve"> </w:t>
      </w:r>
      <w:r w:rsidRPr="002A1612">
        <w:rPr>
          <w:rFonts w:hint="eastAsia"/>
        </w:rPr>
        <w:t>influence in the South Pacific, economic and political stability in the region, and</w:t>
      </w:r>
      <w:r>
        <w:rPr>
          <w:sz w:val="12"/>
        </w:rPr>
        <w:t xml:space="preserve"> </w:t>
      </w:r>
      <w:r w:rsidRPr="002A1612">
        <w:rPr>
          <w:rFonts w:hint="eastAsia"/>
        </w:rPr>
        <w:t>Australia and New Zealand</w:t>
      </w:r>
      <w:r w:rsidRPr="002A1612">
        <w:rPr>
          <w:rFonts w:hint="eastAsia"/>
        </w:rPr>
        <w:t>’</w:t>
      </w:r>
      <w:r w:rsidRPr="002A1612">
        <w:rPr>
          <w:rFonts w:hint="eastAsia"/>
        </w:rPr>
        <w:t xml:space="preserve">s security interests [54]. </w:t>
      </w:r>
      <w:r w:rsidRPr="00BF775E">
        <w:rPr>
          <w:rStyle w:val="StyleUnderline"/>
          <w:rFonts w:hint="eastAsia"/>
        </w:rPr>
        <w:t>As yet however, there is little</w:t>
      </w:r>
      <w:r>
        <w:rPr>
          <w:rStyle w:val="StyleUnderline"/>
        </w:rPr>
        <w:t xml:space="preserve"> </w:t>
      </w:r>
      <w:r w:rsidRPr="00BF775E">
        <w:rPr>
          <w:rStyle w:val="StyleUnderline"/>
          <w:rFonts w:hint="eastAsia"/>
        </w:rPr>
        <w:t xml:space="preserve">concrete evidence that China has </w:t>
      </w:r>
      <w:r w:rsidRPr="00BF775E">
        <w:rPr>
          <w:rStyle w:val="StyleUnderline"/>
          <w:rFonts w:hint="eastAsia"/>
        </w:rPr>
        <w:t>‘</w:t>
      </w:r>
      <w:r w:rsidRPr="00BF775E">
        <w:rPr>
          <w:rStyle w:val="StyleUnderline"/>
          <w:rFonts w:hint="eastAsia"/>
        </w:rPr>
        <w:t>gained influence by exploiting regional vulnerabilities</w:t>
      </w:r>
      <w:r>
        <w:rPr>
          <w:rStyle w:val="StyleUnderline"/>
        </w:rPr>
        <w:t xml:space="preserve"> </w:t>
      </w:r>
      <w:r w:rsidRPr="00BF775E">
        <w:rPr>
          <w:rStyle w:val="StyleUnderline"/>
          <w:rFonts w:hint="eastAsia"/>
        </w:rPr>
        <w:t>or that it</w:t>
      </w:r>
      <w:r w:rsidRPr="00BF775E">
        <w:rPr>
          <w:rStyle w:val="StyleUnderline"/>
          <w:rFonts w:hint="eastAsia"/>
        </w:rPr>
        <w:t>’</w:t>
      </w:r>
      <w:r w:rsidRPr="00BF775E">
        <w:rPr>
          <w:rStyle w:val="StyleUnderline"/>
          <w:rFonts w:hint="eastAsia"/>
        </w:rPr>
        <w:t>s activities have encouraged corruption and instability in Oceania</w:t>
      </w:r>
      <w:r w:rsidRPr="00BF775E">
        <w:rPr>
          <w:rStyle w:val="StyleUnderline"/>
          <w:rFonts w:hint="eastAsia"/>
        </w:rPr>
        <w:t>’</w:t>
      </w:r>
      <w:r>
        <w:rPr>
          <w:sz w:val="12"/>
        </w:rPr>
        <w:t xml:space="preserve"> </w:t>
      </w:r>
      <w:r w:rsidRPr="002A1612">
        <w:rPr>
          <w:rFonts w:hint="eastAsia"/>
        </w:rPr>
        <w:t>[51, p. 2].</w:t>
      </w:r>
    </w:p>
    <w:p w14:paraId="001E7817" w14:textId="11175584" w:rsidR="00235B0F" w:rsidRPr="00EF52F8" w:rsidRDefault="0005188F" w:rsidP="00235B0F">
      <w:pPr>
        <w:pStyle w:val="Heading3"/>
      </w:pPr>
      <w:r>
        <w:t>Chinese Aggression</w:t>
      </w:r>
    </w:p>
    <w:p w14:paraId="4FB3AEBE" w14:textId="77777777" w:rsidR="00235B0F" w:rsidRPr="00054036" w:rsidRDefault="00235B0F" w:rsidP="00235B0F">
      <w:pPr>
        <w:pStyle w:val="Heading4"/>
      </w:pPr>
      <w:r>
        <w:t xml:space="preserve">China’s Westward strategy is act of power-balancing rather a bid for regional primacy-- China’s agenda focused on domestic development and geo-economics— securitizing China relies on flawed methodology and creates mutual anxiety </w:t>
      </w:r>
    </w:p>
    <w:p w14:paraId="3B439261" w14:textId="77777777" w:rsidR="00235B0F" w:rsidRPr="009F2D27" w:rsidRDefault="00235B0F" w:rsidP="00235B0F">
      <w:r>
        <w:rPr>
          <w:rStyle w:val="Style13ptBold"/>
        </w:rPr>
        <w:t>Pan 14</w:t>
      </w:r>
      <w:r>
        <w:rPr>
          <w:rStyle w:val="Style13ptBold"/>
        </w:rPr>
        <w:br/>
      </w:r>
      <w:r>
        <w:t xml:space="preserve">(Chengxin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w:t>
      </w:r>
      <w:r w:rsidRPr="009F2D27">
        <w:t>2012</w:t>
      </w:r>
      <w:r>
        <w:t xml:space="preserve"> “The Indo-Pacific and geopolitical anxieties about China’s rise in the Asian Regioanl Order”</w:t>
      </w:r>
      <w:r w:rsidRPr="009F2D27">
        <w:rPr>
          <w:rFonts w:ascii="Arial" w:hAnsi="Arial" w:cs="Arial"/>
          <w:color w:val="F1F1F1"/>
          <w:sz w:val="21"/>
          <w:szCs w:val="21"/>
          <w:shd w:val="clear" w:color="auto" w:fill="323639"/>
        </w:rPr>
        <w:t xml:space="preserve"> </w:t>
      </w:r>
    </w:p>
    <w:p w14:paraId="58264862" w14:textId="5CB7B382" w:rsidR="00235B0F" w:rsidRPr="00235B0F" w:rsidRDefault="00235B0F" w:rsidP="00235B0F">
      <w:pPr>
        <w:pStyle w:val="ListParagraph"/>
        <w:rPr>
          <w:sz w:val="26"/>
        </w:rPr>
      </w:pPr>
      <w:r w:rsidRPr="00016BD3">
        <w:t xml:space="preserve">As the ‘Indo-Pacific’ takes on a value-based quality, China now emerges effectively as the new ‘odd man out’ of Asia. While </w:t>
      </w:r>
      <w:r w:rsidRPr="00016BD3">
        <w:rPr>
          <w:rStyle w:val="StyleUnderline"/>
        </w:rPr>
        <w:t>the formation of the ‘IndoPacific’ may have been premised on China as the geopolitical (and ideological) ‘Other’</w:t>
      </w:r>
      <w:r w:rsidRPr="00016BD3">
        <w:t xml:space="preserve"> in the region, </w:t>
      </w:r>
      <w:r w:rsidRPr="00016BD3">
        <w:rPr>
          <w:rStyle w:val="StyleUnderline"/>
        </w:rPr>
        <w:t>this does not mean that China’s role in this process is innocent</w:t>
      </w:r>
      <w:r w:rsidRPr="00016BD3">
        <w:t xml:space="preserve">. It, too, has been part and parcel of the construction of the ‘IndoPacific’, with its own version of ‘cartographic anxiety’ and associated practices of security. But it is equally true that China’s contribution has been largely defensive and reactive (Li and Chan 2011, 54). </w:t>
      </w:r>
      <w:r w:rsidRPr="00620EFC">
        <w:rPr>
          <w:rStyle w:val="StyleUnderline"/>
          <w:highlight w:val="yellow"/>
        </w:rPr>
        <w:t>Although</w:t>
      </w:r>
      <w:r w:rsidRPr="00CC2CBE">
        <w:rPr>
          <w:rStyle w:val="StyleUnderline"/>
        </w:rPr>
        <w:t xml:space="preserve"> </w:t>
      </w:r>
      <w:r w:rsidRPr="00620EFC">
        <w:rPr>
          <w:rStyle w:val="StyleUnderline"/>
          <w:highlight w:val="yellow"/>
        </w:rPr>
        <w:t>Beijing has</w:t>
      </w:r>
      <w:r w:rsidRPr="00016BD3">
        <w:rPr>
          <w:rStyle w:val="StyleUnderline"/>
        </w:rPr>
        <w:t xml:space="preserve"> long </w:t>
      </w:r>
      <w:r w:rsidRPr="00620EFC">
        <w:rPr>
          <w:rStyle w:val="StyleUnderline"/>
          <w:highlight w:val="yellow"/>
        </w:rPr>
        <w:t>been wary about US heg</w:t>
      </w:r>
      <w:r w:rsidRPr="00016BD3">
        <w:rPr>
          <w:rStyle w:val="StyleUnderline"/>
        </w:rPr>
        <w:t xml:space="preserve">emony, </w:t>
      </w:r>
      <w:r w:rsidRPr="00620EFC">
        <w:rPr>
          <w:rStyle w:val="StyleUnderline"/>
          <w:highlight w:val="yellow"/>
        </w:rPr>
        <w:t>its main concern is about internal stability and regime legitimacy</w:t>
      </w:r>
      <w:r w:rsidRPr="00016BD3">
        <w:rPr>
          <w:rStyle w:val="StyleUnderline"/>
        </w:rPr>
        <w:t>.</w:t>
      </w:r>
      <w:r w:rsidRPr="00016BD3">
        <w:t xml:space="preserve"> To this end, </w:t>
      </w:r>
      <w:r w:rsidRPr="00CC2CBE">
        <w:rPr>
          <w:rStyle w:val="StyleUnderline"/>
        </w:rPr>
        <w:t>Beijing’s favourite mantra remains ‘peace and development’ as</w:t>
      </w:r>
      <w:r w:rsidRPr="00016BD3">
        <w:rPr>
          <w:rStyle w:val="StyleUnderline"/>
        </w:rPr>
        <w:t xml:space="preserve"> it assesses its international environment. </w:t>
      </w:r>
      <w:r w:rsidRPr="00620EFC">
        <w:rPr>
          <w:rStyle w:val="StyleUnderline"/>
          <w:highlight w:val="yellow"/>
        </w:rPr>
        <w:t>Its eagerness to join the W</w:t>
      </w:r>
      <w:r w:rsidRPr="00016BD3">
        <w:t xml:space="preserve">orld </w:t>
      </w:r>
      <w:r w:rsidRPr="00620EFC">
        <w:rPr>
          <w:rStyle w:val="StyleUnderline"/>
          <w:highlight w:val="yellow"/>
        </w:rPr>
        <w:t>T</w:t>
      </w:r>
      <w:r w:rsidRPr="00016BD3">
        <w:t xml:space="preserve">rade </w:t>
      </w:r>
      <w:r w:rsidRPr="00620EFC">
        <w:rPr>
          <w:rStyle w:val="StyleUnderline"/>
          <w:highlight w:val="yellow"/>
        </w:rPr>
        <w:t>O</w:t>
      </w:r>
      <w:r w:rsidRPr="00016BD3">
        <w:t xml:space="preserve">rganization </w:t>
      </w:r>
      <w:r w:rsidRPr="00620EFC">
        <w:rPr>
          <w:rStyle w:val="StyleUnderline"/>
          <w:highlight w:val="yellow"/>
        </w:rPr>
        <w:t>and its enthusiasm for a free trade agreement with ASEAN demonstrated that its foreign policy has been driven by agendas of domestic development and geoeconomics</w:t>
      </w:r>
      <w:r w:rsidRPr="00016BD3">
        <w:rPr>
          <w:rStyle w:val="StyleUnderline"/>
        </w:rPr>
        <w:t>, not regional geopolitics</w:t>
      </w:r>
      <w:r w:rsidRPr="00016BD3">
        <w:t xml:space="preserve">, which in any case is fraught with obstacles of lingering sovereignty issues and popular nationalism (He 2004). Yet, by virtue of its rapid rise as an economic powerhouse, </w:t>
      </w:r>
      <w:r w:rsidRPr="00016BD3">
        <w:rPr>
          <w:rStyle w:val="StyleUnderline"/>
        </w:rPr>
        <w:t>China has emerged as an indispensable force in regional economic</w:t>
      </w:r>
      <w:r w:rsidRPr="00016BD3">
        <w:t xml:space="preserve"> and financial integration. In doing so, it seems to have inadvertently ‘knitt[ed] together the “spokes” of the US-centred hub-and-spoke security-alliance system’ (Ellen Frost, 2007, quoted in Terada 2010, 76), something that is directly at odds with the abovementioned US geopolitical imperative. </w:t>
      </w:r>
      <w:r w:rsidRPr="00620EFC">
        <w:rPr>
          <w:rStyle w:val="StyleUnderline"/>
          <w:highlight w:val="yellow"/>
        </w:rPr>
        <w:t>Although China’s regional strategy is</w:t>
      </w:r>
      <w:r w:rsidRPr="00016BD3">
        <w:t xml:space="preserve"> more than </w:t>
      </w:r>
      <w:r w:rsidRPr="00620EFC">
        <w:rPr>
          <w:rStyle w:val="StyleUnderline"/>
          <w:highlight w:val="yellow"/>
        </w:rPr>
        <w:t>power-balancing</w:t>
      </w:r>
      <w:r w:rsidRPr="00016BD3">
        <w:t xml:space="preserve"> (Breslin 2008, 136) and Asian regionalisation is a process ‘within [US] empire as much as against it’ (Parisot 2013, 1162), its regional economic engagement has </w:t>
      </w:r>
      <w:r w:rsidRPr="00620EFC">
        <w:rPr>
          <w:rStyle w:val="StyleUnderline"/>
          <w:highlight w:val="yellow"/>
        </w:rPr>
        <w:t>nevertheless been widely seen as a bid for regional primacy</w:t>
      </w:r>
      <w:r w:rsidRPr="00016BD3">
        <w:rPr>
          <w:rStyle w:val="StyleUnderline"/>
        </w:rPr>
        <w:t>.</w:t>
      </w:r>
      <w:r w:rsidRPr="00016BD3">
        <w:t xml:space="preserve"> Geopolitical reasoning is a contagious state of mind. As foreign observers see China’s rise in stark geopolitical terms, their Chinese counterparts also increasingly look at China’s security environment through a dark geopolitical lens. As Wang Jisi (2012a, 3) notes, </w:t>
      </w:r>
      <w:r w:rsidRPr="00016BD3">
        <w:rPr>
          <w:rStyle w:val="StyleUnderline"/>
        </w:rPr>
        <w:t>although their country is now much stronger, ‘some Chinese now feel a sense of greater insecurity, more anxiety, and a deeper victim complex’</w:t>
      </w:r>
      <w:r w:rsidRPr="00016BD3">
        <w:t xml:space="preserve">. Even the 2013 Chinese Defence White Paper is not immune to this sense of insecurity (Information Office of the State Council 2013). Indeed, </w:t>
      </w:r>
      <w:r w:rsidRPr="00620EFC">
        <w:rPr>
          <w:rStyle w:val="StyleUnderline"/>
          <w:highlight w:val="yellow"/>
        </w:rPr>
        <w:t>facing the USA’s well-established</w:t>
      </w:r>
      <w:r w:rsidRPr="00016BD3">
        <w:rPr>
          <w:rStyle w:val="StyleUnderline"/>
        </w:rPr>
        <w:t xml:space="preserve"> ‘string of pearls’/‘</w:t>
      </w:r>
      <w:r w:rsidRPr="00620EFC">
        <w:rPr>
          <w:rStyle w:val="StyleUnderline"/>
          <w:highlight w:val="yellow"/>
        </w:rPr>
        <w:t>first island chain’ strategies, China has found itself surrounded</w:t>
      </w:r>
      <w:r w:rsidRPr="00016BD3">
        <w:rPr>
          <w:rStyle w:val="StyleUnderline"/>
        </w:rPr>
        <w:t xml:space="preserve"> by</w:t>
      </w:r>
      <w:r w:rsidRPr="00016BD3">
        <w:t xml:space="preserve"> what Yoshihara and Holmes (2010, 284) call a </w:t>
      </w:r>
      <w:r w:rsidRPr="00016BD3">
        <w:rPr>
          <w:rStyle w:val="StyleUnderline"/>
        </w:rPr>
        <w:t>‘Great Wall in reverse’</w:t>
      </w:r>
      <w:r w:rsidRPr="00016BD3">
        <w:t xml:space="preserve">. With 80 percent of its oil flows passing through the Strait of Malacca, Chinese leaders are allegedly deeply disturbed by the ‘Malacca Dilemma’ (Li and Zhang 2010)—a dilemma that has been made even more acute by their awareness that both ends of the Strait are 462 Chengxin Pan Downloaded by [Dartmouth College Library] at 04:56 13 July 2016 controlled by US fleets. </w:t>
      </w:r>
      <w:r w:rsidRPr="00620EFC">
        <w:rPr>
          <w:rStyle w:val="StyleUnderline"/>
          <w:highlight w:val="yellow"/>
        </w:rPr>
        <w:t>In response to these</w:t>
      </w:r>
      <w:r w:rsidRPr="00016BD3">
        <w:rPr>
          <w:rStyle w:val="StyleUnderline"/>
        </w:rPr>
        <w:t xml:space="preserve"> real or imagined </w:t>
      </w:r>
      <w:r w:rsidRPr="00620EFC">
        <w:rPr>
          <w:rStyle w:val="StyleUnderline"/>
          <w:highlight w:val="yellow"/>
        </w:rPr>
        <w:t>geostrategic predicaments on China</w:t>
      </w:r>
      <w:r w:rsidRPr="00620EFC">
        <w:rPr>
          <w:highlight w:val="yellow"/>
        </w:rPr>
        <w:t>’s</w:t>
      </w:r>
      <w:r w:rsidRPr="00016BD3">
        <w:t xml:space="preserve"> Pacific coasts, </w:t>
      </w:r>
      <w:r w:rsidRPr="00BB5CEB">
        <w:t xml:space="preserve">some </w:t>
      </w:r>
      <w:r w:rsidRPr="00620EFC">
        <w:rPr>
          <w:rStyle w:val="StyleUnderline"/>
          <w:highlight w:val="yellow"/>
        </w:rPr>
        <w:t>Chinese analysts have</w:t>
      </w:r>
      <w:r w:rsidRPr="00016BD3">
        <w:rPr>
          <w:rStyle w:val="StyleUnderline"/>
        </w:rPr>
        <w:t xml:space="preserve"> </w:t>
      </w:r>
      <w:r w:rsidRPr="00016BD3">
        <w:t xml:space="preserve">turned their gaze to the Indian Ocean: With China’s security in the Western Pacific region hamstrung by the US and Japan, the South China Sea issue has no short-term solution. The Indian Ocean thus is not only the main passage for China to break through the American military’s Pacific island chain and tackle the ‘Malacca Dilemma’, but also the ideal option for China’s seaward strategy as well as the testing ground for building a blue-water navy (Lou and Zhang 2010, 43). In a Global Times article, Wang Jisi (2012b) </w:t>
      </w:r>
      <w:r w:rsidRPr="00620EFC">
        <w:rPr>
          <w:rStyle w:val="StyleUnderline"/>
          <w:highlight w:val="yellow"/>
        </w:rPr>
        <w:t>urges China to develop a ‘westward’ strategy as China’s own geostrategic rebalancing to counter the US rebalance to Asia</w:t>
      </w:r>
      <w:r w:rsidRPr="00016BD3">
        <w:t xml:space="preserve">. And based on geopolitical analyses of India’s strategic thinking and maritime strategy in the Indian Ocean and beyond (Yoshihara 2012), China seems compelled to respond in kind, as </w:t>
      </w:r>
      <w:r w:rsidRPr="00620EFC">
        <w:rPr>
          <w:rStyle w:val="StyleUnderline"/>
          <w:highlight w:val="yellow"/>
        </w:rPr>
        <w:t>Beijing has sought to court Pakistan, Sri Lanka, Thailand and Myanmar</w:t>
      </w:r>
      <w:r w:rsidRPr="00016BD3">
        <w:rPr>
          <w:rStyle w:val="StyleUnderline"/>
        </w:rPr>
        <w:t xml:space="preserve">, and to build port facilities and listening posts in some of those countries. </w:t>
      </w:r>
      <w:r w:rsidRPr="00016BD3">
        <w:t xml:space="preserve">It has sent naval vessels on counterpiracy missions and port calls throughout the Indian Ocean region. Consequently, mirroring the USA’s new two-ocean (Indo-Pacific) navy strategy and India’s ‘Look East’ policy, China has launched its own two-ocean navy strategy in the same waters (Kaplan 2010, 134; Li and Zhang 2010; Wang 2005, 105). </w:t>
      </w:r>
      <w:r w:rsidRPr="00620EFC">
        <w:rPr>
          <w:rStyle w:val="StyleUnderline"/>
          <w:highlight w:val="yellow"/>
        </w:rPr>
        <w:t>Such actions and counteractions between the USA</w:t>
      </w:r>
      <w:r w:rsidRPr="00016BD3">
        <w:t xml:space="preserve">, Australia, Japan and India, on the one hand, </w:t>
      </w:r>
      <w:r w:rsidRPr="00620EFC">
        <w:rPr>
          <w:rStyle w:val="StyleUnderline"/>
          <w:highlight w:val="yellow"/>
        </w:rPr>
        <w:t>and China</w:t>
      </w:r>
      <w:r w:rsidRPr="00620EFC">
        <w:rPr>
          <w:highlight w:val="yellow"/>
        </w:rPr>
        <w:t>,</w:t>
      </w:r>
      <w:r w:rsidRPr="00016BD3">
        <w:t xml:space="preserve"> on the other, both </w:t>
      </w:r>
      <w:r w:rsidRPr="00620EFC">
        <w:rPr>
          <w:rStyle w:val="StyleUnderline"/>
          <w:highlight w:val="yellow"/>
        </w:rPr>
        <w:t>feed on and contribute to mutual anxieties</w:t>
      </w:r>
      <w:r w:rsidRPr="00016BD3">
        <w:t xml:space="preserve"> and a spiralling model of mutual hedging. Alongside the USA’s ‘pivot to Asia’ strategy, India and China have begun to ‘stamp their authority on the same region’ through so-called ‘necklace of friendship’ diplomacy (India) and ‘string of pearls’ strategy (China). As a result, their ‘widening geopolitical horizons’ (Scott 2008, 1, 19) increasingly overlap, thus giving some operational substance to the ‘Indo-Pacific’ imaginary. Although China has so far remained cool on the ‘Indo-Pacific’ notion, its interests in the Indian Ocean and its geopolitical anxieties and policy responses have nevertheless contributed to its emergence as a strategic centre of gravity of sorts. As many Chinese strategic planners now begin to ‘look at China’s grand strategy across a wide IndoPacific swath’ (Zhao 2013), the new region may become more real still.</w:t>
      </w:r>
    </w:p>
    <w:p w14:paraId="2FB396D4" w14:textId="77777777" w:rsidR="0005188F" w:rsidRPr="00C06917" w:rsidRDefault="0005188F" w:rsidP="0005188F">
      <w:pPr>
        <w:pStyle w:val="Heading4"/>
        <w:rPr>
          <w:bCs w:val="0"/>
        </w:rPr>
      </w:pPr>
      <w:r w:rsidRPr="00811A7A">
        <w:t>The menacing presence of China only serves to convert America’s sense of vulnerability into a national frenzy of violence towards Chinese Americans and interventionistic policies towards China</w:t>
      </w:r>
    </w:p>
    <w:p w14:paraId="17AE1F8E" w14:textId="77777777" w:rsidR="0005188F" w:rsidRPr="00C06917" w:rsidRDefault="0005188F" w:rsidP="0005188F">
      <w:pPr>
        <w:ind w:right="288"/>
        <w:rPr>
          <w:rFonts w:eastAsiaTheme="majorEastAsia"/>
          <w:bCs/>
          <w:szCs w:val="28"/>
        </w:rPr>
      </w:pPr>
      <w:r w:rsidRPr="00C06917">
        <w:rPr>
          <w:rFonts w:eastAsiaTheme="majorEastAsia"/>
          <w:b/>
          <w:sz w:val="26"/>
          <w:szCs w:val="28"/>
        </w:rPr>
        <w:t xml:space="preserve">Wang 7 </w:t>
      </w:r>
      <w:r w:rsidR="007308CB">
        <w:rPr>
          <w:rFonts w:eastAsiaTheme="majorEastAsia"/>
          <w:b/>
          <w:sz w:val="26"/>
          <w:szCs w:val="28"/>
        </w:rPr>
        <w:br/>
      </w:r>
      <w:r w:rsidRPr="00C06917">
        <w:rPr>
          <w:rFonts w:eastAsiaTheme="majorEastAsia"/>
          <w:bCs/>
          <w:szCs w:val="28"/>
        </w:rPr>
        <w:t xml:space="preserve">(Ling-Chi Wang is a professor Emeritus at U.C Berkley for Asian American and Asian diaspora studies he helped establish Asian American Studies and taught its first course in 1969. He is a founder of Chinese For Affirmative Action and the recipient of the Association for Asian American Studies Lifetime Achievement Award. Before his retirement in 2006, Professor Wang headed the program and the Ethnic Studies Department several times, </w:t>
      </w:r>
      <w:r w:rsidRPr="00C06917">
        <w:rPr>
          <w:rFonts w:eastAsiaTheme="majorEastAsia"/>
          <w:bCs/>
          <w:i/>
          <w:szCs w:val="28"/>
        </w:rPr>
        <w:t>Model Minority, High-tech Coolies, and Foreign Spies: Asian Americans in Science and Technology</w:t>
      </w:r>
      <w:r w:rsidRPr="00C06917">
        <w:rPr>
          <w:rFonts w:eastAsiaTheme="majorEastAsia"/>
          <w:bCs/>
          <w:szCs w:val="28"/>
        </w:rPr>
        <w:t>, with Special Reference to the Case of Dr. Wen Ho Lee. Amerasia Journal: 2007, Vol. 33, No. 1, pg. 49-62, Chinese Immigration and U.S. Economic Development)</w:t>
      </w:r>
    </w:p>
    <w:p w14:paraId="0DFD4A94" w14:textId="77777777" w:rsidR="0005188F" w:rsidRPr="00054036" w:rsidRDefault="0005188F" w:rsidP="0005188F">
      <w:pPr>
        <w:ind w:left="288" w:right="288"/>
        <w:rPr>
          <w:sz w:val="14"/>
        </w:rPr>
      </w:pPr>
      <w:r w:rsidRPr="00C06917">
        <w:rPr>
          <w:sz w:val="14"/>
        </w:rPr>
        <w:t xml:space="preserve">Throughout the history of the U.S., there are two major waves of Chinese immigration, one occurring in the second half of the nineteenth century and the other in the second half of the twentieth century. There are striking similarities between the two waves aside from the fact that both waves made profound but entirely different contributions to the economic development of the U.S. The first wave, 1850 to 1882, was made up of mostly poor and uneducated contract laborers and a minority of merchants from the Pearl River delta. The laborers were predominantly peasants and Cantonese speaking. Like most immigrants of all races and nationalities, they came to seek better economic opportunity. The second wave was predominantly urban, well educated, and professionally skillful, especially in science and technology. In both cases, the U.S. economy was poised for major technological breakthrough and rapid economic expansion. In the first instance, linking the Western frontier with a national network of railroads and pushing for rapid economic development of the resource-rich West was the national priority. On the other hand, pursuing U.S. global hegemony in politics, economics, and the military through science and technology was foremost in the Cold War agenda. In both cases, the timely infusion of Chinese immigrants was critical, and indeed, indispensable to the U.S. economy. Incredibly, the fate of both waves of </w:t>
      </w:r>
      <w:r w:rsidRPr="00C06917">
        <w:rPr>
          <w:u w:val="single"/>
        </w:rPr>
        <w:t>Chinese immigrants was inextricably tied to both U.S.-China relations and domestic racial politics.</w:t>
      </w:r>
      <w:r w:rsidRPr="00C06917">
        <w:rPr>
          <w:sz w:val="14"/>
        </w:rPr>
        <w:t xml:space="preserve"> Since the founding of the U.S., China occupied a special place in how we perceived ourselves: we viewed trade and Christian mission to be our primary interests. We also saw the westward expansion and the use of Chinese cheap labor for the development of the western fron tiers to be linked to these two interests. </w:t>
      </w:r>
      <w:r w:rsidRPr="00091E7E">
        <w:rPr>
          <w:highlight w:val="yellow"/>
          <w:u w:val="single"/>
        </w:rPr>
        <w:t>How we perceived China and Chinese Americans</w:t>
      </w:r>
      <w:r w:rsidRPr="00C06917">
        <w:rPr>
          <w:sz w:val="14"/>
        </w:rPr>
        <w:t xml:space="preserve">, not facts and laws, </w:t>
      </w:r>
      <w:r w:rsidRPr="00C06917">
        <w:rPr>
          <w:u w:val="single"/>
        </w:rPr>
        <w:t xml:space="preserve">was what </w:t>
      </w:r>
      <w:r w:rsidRPr="00091E7E">
        <w:rPr>
          <w:highlight w:val="yellow"/>
          <w:u w:val="single"/>
        </w:rPr>
        <w:t>determine</w:t>
      </w:r>
      <w:r w:rsidRPr="00C06917">
        <w:rPr>
          <w:u w:val="single"/>
        </w:rPr>
        <w:t xml:space="preserve">d </w:t>
      </w:r>
      <w:r w:rsidRPr="00091E7E">
        <w:rPr>
          <w:highlight w:val="yellow"/>
          <w:u w:val="single"/>
        </w:rPr>
        <w:t>our foreign policies toward China and how we treated Chinese immigrants in the U.S</w:t>
      </w:r>
      <w:r w:rsidRPr="00C06917">
        <w:rPr>
          <w:sz w:val="14"/>
          <w:highlight w:val="yellow"/>
        </w:rPr>
        <w:t>.</w:t>
      </w:r>
      <w:r w:rsidRPr="00C06917">
        <w:rPr>
          <w:sz w:val="14"/>
        </w:rPr>
        <w:t xml:space="preserve"> For example, the importance of the China trade to America’s economic independence and industrial revolution in the first five decades after independence (1780-1830) and the importance of Chinese contract laborers to the economic development of the West in the nineteenth century (1852-1882) are well documented respectively in our early history as a nation and in subsequent acrimonious national debate over what to do with what American historian Alexander Saxton characterizes as “the indispensable enemy,” the Chinese contract laborers. Less known but no less important is </w:t>
      </w:r>
      <w:r w:rsidRPr="00091E7E">
        <w:rPr>
          <w:highlight w:val="yellow"/>
          <w:u w:val="single"/>
        </w:rPr>
        <w:t>the persistent image of China in our national consciousness</w:t>
      </w:r>
      <w:r w:rsidRPr="00C06917">
        <w:rPr>
          <w:u w:val="single"/>
        </w:rPr>
        <w:t xml:space="preserve"> and in the conception of our national identity and destiny </w:t>
      </w:r>
      <w:r w:rsidRPr="00091E7E">
        <w:rPr>
          <w:highlight w:val="yellow"/>
          <w:u w:val="single"/>
        </w:rPr>
        <w:t xml:space="preserve">as we </w:t>
      </w:r>
      <w:r w:rsidRPr="00C06917">
        <w:rPr>
          <w:u w:val="single"/>
        </w:rPr>
        <w:t xml:space="preserve">sought national security and prosperity through geographic and market expansion on the one hand and political and cultural </w:t>
      </w:r>
      <w:r w:rsidRPr="00091E7E">
        <w:rPr>
          <w:highlight w:val="yellow"/>
          <w:u w:val="single"/>
        </w:rPr>
        <w:t xml:space="preserve">hegemony </w:t>
      </w:r>
      <w:r w:rsidRPr="00C06917">
        <w:rPr>
          <w:u w:val="single"/>
        </w:rPr>
        <w:t xml:space="preserve">in China </w:t>
      </w:r>
      <w:r w:rsidRPr="00091E7E">
        <w:rPr>
          <w:highlight w:val="yellow"/>
          <w:u w:val="single"/>
        </w:rPr>
        <w:t>through our military superiority and missionary endeavors</w:t>
      </w:r>
      <w:r w:rsidRPr="00C06917">
        <w:rPr>
          <w:u w:val="single"/>
        </w:rPr>
        <w:t xml:space="preserve"> on the other hand.</w:t>
      </w:r>
      <w:r w:rsidRPr="00C06917">
        <w:rPr>
          <w:sz w:val="14"/>
        </w:rPr>
        <w:t xml:space="preserve"> In the eighteenth and nineteenth centuries, we sent traders, missionaries, and the navy to expand and protect our China market and to convert “the heathen Chinese” to Christianity and to transform China in our own image, whether China wanted 4 it or not. Unlike our relations with European countries, which we regarded as our equals and treated with respect, </w:t>
      </w:r>
      <w:r w:rsidRPr="00091E7E">
        <w:rPr>
          <w:rStyle w:val="Emphasis"/>
          <w:highlight w:val="yellow"/>
        </w:rPr>
        <w:t xml:space="preserve">we viewed China as </w:t>
      </w:r>
      <w:r w:rsidRPr="00091E7E">
        <w:rPr>
          <w:highlight w:val="yellow"/>
          <w:u w:val="single"/>
        </w:rPr>
        <w:t xml:space="preserve">a heathen, </w:t>
      </w:r>
      <w:r w:rsidRPr="00DF1776">
        <w:rPr>
          <w:rStyle w:val="Emphasis"/>
          <w:highlight w:val="yellow"/>
        </w:rPr>
        <w:t>inferior, and backward nation</w:t>
      </w:r>
      <w:r w:rsidRPr="00091E7E">
        <w:rPr>
          <w:highlight w:val="yellow"/>
          <w:u w:val="single"/>
        </w:rPr>
        <w:t>, to be exploited, tamed, and Christianized in our own image</w:t>
      </w:r>
      <w:r w:rsidRPr="00C06917">
        <w:rPr>
          <w:u w:val="single"/>
        </w:rPr>
        <w:t>.</w:t>
      </w:r>
      <w:r w:rsidRPr="00C06917">
        <w:rPr>
          <w:sz w:val="14"/>
        </w:rPr>
        <w:t xml:space="preserve"> In fact, </w:t>
      </w:r>
      <w:r w:rsidRPr="00C06917">
        <w:rPr>
          <w:u w:val="single"/>
        </w:rPr>
        <w:t xml:space="preserve">in </w:t>
      </w:r>
      <w:r w:rsidRPr="00091E7E">
        <w:rPr>
          <w:highlight w:val="yellow"/>
          <w:u w:val="single"/>
        </w:rPr>
        <w:t>our dealings with China</w:t>
      </w:r>
      <w:r w:rsidRPr="00C06917">
        <w:rPr>
          <w:u w:val="single"/>
        </w:rPr>
        <w:t>, our moral imperative and national ambitions have</w:t>
      </w:r>
      <w:r w:rsidRPr="00C06917">
        <w:rPr>
          <w:sz w:val="14"/>
        </w:rPr>
        <w:t xml:space="preserve"> always been inseparable; together, they </w:t>
      </w:r>
      <w:r w:rsidRPr="00091E7E">
        <w:rPr>
          <w:highlight w:val="yellow"/>
          <w:u w:val="single"/>
        </w:rPr>
        <w:t>shaped our national identity</w:t>
      </w:r>
      <w:r w:rsidRPr="00C06917">
        <w:rPr>
          <w:u w:val="single"/>
        </w:rPr>
        <w:t xml:space="preserve">, defined our national character, and </w:t>
      </w:r>
      <w:r w:rsidRPr="00091E7E">
        <w:rPr>
          <w:highlight w:val="yellow"/>
          <w:u w:val="single"/>
        </w:rPr>
        <w:t>determine</w:t>
      </w:r>
      <w:r w:rsidRPr="00C06917">
        <w:rPr>
          <w:u w:val="single"/>
        </w:rPr>
        <w:t xml:space="preserve">d our </w:t>
      </w:r>
      <w:r w:rsidRPr="00091E7E">
        <w:rPr>
          <w:highlight w:val="yellow"/>
          <w:u w:val="single"/>
        </w:rPr>
        <w:t>policies toward China and the rest of Asia</w:t>
      </w:r>
      <w:r w:rsidRPr="00C06917">
        <w:rPr>
          <w:sz w:val="14"/>
        </w:rPr>
        <w:t xml:space="preserve">. Yet, as important as China has been to the formation of our national identity and national interests, there has always been a flip side to our love affair with China: </w:t>
      </w:r>
      <w:r w:rsidRPr="00091E7E">
        <w:rPr>
          <w:highlight w:val="yellow"/>
          <w:u w:val="single"/>
        </w:rPr>
        <w:t>we also</w:t>
      </w:r>
      <w:r w:rsidRPr="00C06917">
        <w:rPr>
          <w:u w:val="single"/>
        </w:rPr>
        <w:t xml:space="preserve"> </w:t>
      </w:r>
      <w:r w:rsidRPr="00091E7E">
        <w:rPr>
          <w:highlight w:val="yellow"/>
          <w:u w:val="single"/>
        </w:rPr>
        <w:t>fear and distrust China as much as we fear the presence of hardworking but culturally and racially different Chinese in the U.S</w:t>
      </w:r>
      <w:r w:rsidRPr="00091E7E">
        <w:rPr>
          <w:sz w:val="14"/>
          <w:highlight w:val="yellow"/>
        </w:rPr>
        <w:t>.</w:t>
      </w:r>
      <w:r w:rsidRPr="00C06917">
        <w:rPr>
          <w:sz w:val="14"/>
        </w:rPr>
        <w:t xml:space="preserve"> </w:t>
      </w:r>
      <w:r w:rsidRPr="00091E7E">
        <w:rPr>
          <w:highlight w:val="yellow"/>
          <w:u w:val="single"/>
        </w:rPr>
        <w:t>The racial, cultural, and religious difference of the Chinese aroused as much our missionary zeal to</w:t>
      </w:r>
      <w:r w:rsidRPr="00DF1776">
        <w:rPr>
          <w:rStyle w:val="Emphasis"/>
          <w:highlight w:val="yellow"/>
        </w:rPr>
        <w:t xml:space="preserve"> convert</w:t>
      </w:r>
      <w:r w:rsidRPr="00091E7E">
        <w:rPr>
          <w:highlight w:val="yellow"/>
          <w:u w:val="single"/>
        </w:rPr>
        <w:t xml:space="preserve"> them as </w:t>
      </w:r>
      <w:r w:rsidRPr="00DF1776">
        <w:rPr>
          <w:rStyle w:val="Emphasis"/>
          <w:highlight w:val="yellow"/>
        </w:rPr>
        <w:t>our</w:t>
      </w:r>
      <w:r w:rsidRPr="00091E7E">
        <w:rPr>
          <w:highlight w:val="yellow"/>
          <w:u w:val="single"/>
        </w:rPr>
        <w:t xml:space="preserve"> sense of </w:t>
      </w:r>
      <w:r w:rsidRPr="00DF1776">
        <w:rPr>
          <w:rStyle w:val="Emphasis"/>
          <w:highlight w:val="yellow"/>
        </w:rPr>
        <w:t>vulnerability to their “menacing” presence</w:t>
      </w:r>
      <w:r w:rsidRPr="00091E7E">
        <w:rPr>
          <w:highlight w:val="yellow"/>
          <w:u w:val="single"/>
        </w:rPr>
        <w:t xml:space="preserve"> or threat, at home or abroad.</w:t>
      </w:r>
      <w:r w:rsidRPr="00C06917">
        <w:rPr>
          <w:sz w:val="14"/>
        </w:rPr>
        <w:t xml:space="preserve"> The hardworking Chinese workers, labeled as “coolies” or “slaves,” were uniformly criticized for being alleged unfair competition with white working class and a threat to American democracy. </w:t>
      </w:r>
      <w:r w:rsidRPr="00C06917">
        <w:rPr>
          <w:u w:val="single"/>
        </w:rPr>
        <w:t xml:space="preserve">Not infrequently, </w:t>
      </w:r>
      <w:r w:rsidRPr="00091E7E">
        <w:rPr>
          <w:highlight w:val="yellow"/>
          <w:u w:val="single"/>
        </w:rPr>
        <w:t>especially in periods of</w:t>
      </w:r>
      <w:r w:rsidRPr="00C06917">
        <w:rPr>
          <w:u w:val="single"/>
        </w:rPr>
        <w:t xml:space="preserve"> either </w:t>
      </w:r>
      <w:r w:rsidRPr="00091E7E">
        <w:rPr>
          <w:highlight w:val="yellow"/>
          <w:u w:val="single"/>
        </w:rPr>
        <w:t>domestic economic crisis or international tension</w:t>
      </w:r>
      <w:r w:rsidRPr="00C06917">
        <w:rPr>
          <w:u w:val="single"/>
        </w:rPr>
        <w:t xml:space="preserve"> or both, </w:t>
      </w:r>
      <w:r w:rsidRPr="00091E7E">
        <w:rPr>
          <w:highlight w:val="yellow"/>
          <w:u w:val="single"/>
        </w:rPr>
        <w:t>that</w:t>
      </w:r>
      <w:r w:rsidRPr="00C06917">
        <w:rPr>
          <w:u w:val="single"/>
        </w:rPr>
        <w:t xml:space="preserve"> primordial </w:t>
      </w:r>
      <w:r w:rsidRPr="00DF1776">
        <w:rPr>
          <w:rStyle w:val="Emphasis"/>
          <w:highlight w:val="yellow"/>
        </w:rPr>
        <w:t>fear turned into</w:t>
      </w:r>
      <w:r w:rsidRPr="00091E7E">
        <w:rPr>
          <w:highlight w:val="yellow"/>
          <w:u w:val="single"/>
        </w:rPr>
        <w:t xml:space="preserve"> national obsession and </w:t>
      </w:r>
      <w:r w:rsidRPr="00DF1776">
        <w:rPr>
          <w:rStyle w:val="Emphasis"/>
          <w:highlight w:val="yellow"/>
        </w:rPr>
        <w:t>violence, manifesting itself</w:t>
      </w:r>
      <w:r w:rsidRPr="00091E7E">
        <w:rPr>
          <w:b/>
          <w:iCs/>
          <w:highlight w:val="yellow"/>
          <w:u w:val="single"/>
        </w:rPr>
        <w:t xml:space="preserve"> in </w:t>
      </w:r>
      <w:r w:rsidRPr="00091E7E">
        <w:rPr>
          <w:highlight w:val="yellow"/>
          <w:u w:val="single"/>
        </w:rPr>
        <w:t>the form of</w:t>
      </w:r>
      <w:r w:rsidRPr="00C06917">
        <w:rPr>
          <w:u w:val="single"/>
        </w:rPr>
        <w:t xml:space="preserve"> political and military </w:t>
      </w:r>
      <w:r w:rsidRPr="00DF1776">
        <w:rPr>
          <w:rStyle w:val="Emphasis"/>
          <w:highlight w:val="yellow"/>
        </w:rPr>
        <w:t>interventions in China and anti-Chinese movements</w:t>
      </w:r>
      <w:r w:rsidRPr="00C06917">
        <w:rPr>
          <w:u w:val="single"/>
        </w:rPr>
        <w:t>, discriminatory legislations, and punitive enforcement and treatment of Chinese immigrants at home.</w:t>
      </w:r>
      <w:r w:rsidRPr="00C06917">
        <w:rPr>
          <w:sz w:val="14"/>
        </w:rPr>
        <w:t xml:space="preserve"> This is why we enacted no less than </w:t>
      </w:r>
      <w:r w:rsidRPr="00C06917">
        <w:rPr>
          <w:u w:val="single"/>
        </w:rPr>
        <w:t>fifteen Chinese exclusion laws</w:t>
      </w:r>
      <w:r w:rsidRPr="00C06917">
        <w:rPr>
          <w:sz w:val="14"/>
        </w:rPr>
        <w:t xml:space="preserve"> from early 1880s to early 1900s. In effect</w:t>
      </w:r>
      <w:r w:rsidRPr="00C06917">
        <w:rPr>
          <w:u w:val="single"/>
        </w:rPr>
        <w:t xml:space="preserve">, </w:t>
      </w:r>
      <w:r w:rsidRPr="00091E7E">
        <w:rPr>
          <w:highlight w:val="yellow"/>
          <w:u w:val="single"/>
        </w:rPr>
        <w:t xml:space="preserve">they </w:t>
      </w:r>
      <w:r w:rsidRPr="00DF1776">
        <w:rPr>
          <w:rStyle w:val="Emphasis"/>
          <w:highlight w:val="yellow"/>
        </w:rPr>
        <w:t xml:space="preserve">criminalized Chinese </w:t>
      </w:r>
      <w:r w:rsidRPr="00091E7E">
        <w:rPr>
          <w:highlight w:val="yellow"/>
          <w:u w:val="single"/>
        </w:rPr>
        <w:t xml:space="preserve">in the U.S. </w:t>
      </w:r>
      <w:r w:rsidRPr="00DF1776">
        <w:rPr>
          <w:rStyle w:val="Emphasis"/>
          <w:highlight w:val="yellow"/>
        </w:rPr>
        <w:t>by race</w:t>
      </w:r>
      <w:r w:rsidRPr="00091E7E">
        <w:rPr>
          <w:b/>
          <w:iCs/>
          <w:highlight w:val="yellow"/>
          <w:u w:val="single"/>
        </w:rPr>
        <w:t>.</w:t>
      </w:r>
      <w:r w:rsidRPr="00C06917">
        <w:rPr>
          <w:u w:val="single"/>
        </w:rPr>
        <w:t xml:space="preserve"> After the exclusion, those in the U.S. already were discriminated against, denied, sometimes, even their constitutional rights, </w:t>
      </w:r>
      <w:r w:rsidRPr="00091E7E">
        <w:rPr>
          <w:highlight w:val="yellow"/>
          <w:u w:val="single"/>
        </w:rPr>
        <w:t xml:space="preserve">giving rise to a popular expression, </w:t>
      </w:r>
      <w:r w:rsidRPr="00091E7E">
        <w:rPr>
          <w:b/>
          <w:iCs/>
          <w:highlight w:val="yellow"/>
          <w:u w:val="single"/>
        </w:rPr>
        <w:t>“</w:t>
      </w:r>
      <w:r w:rsidRPr="00DF1776">
        <w:rPr>
          <w:rStyle w:val="Emphasis"/>
          <w:highlight w:val="yellow"/>
        </w:rPr>
        <w:t>Not a Chinaman’s chance.”</w:t>
      </w:r>
      <w:r w:rsidRPr="00091E7E">
        <w:rPr>
          <w:highlight w:val="yellow"/>
          <w:u w:val="single"/>
        </w:rPr>
        <w:t xml:space="preserve"> They were also denied the right of naturalization</w:t>
      </w:r>
      <w:r w:rsidRPr="00091E7E">
        <w:rPr>
          <w:b/>
          <w:iCs/>
          <w:highlight w:val="yellow"/>
          <w:u w:val="single"/>
        </w:rPr>
        <w:t xml:space="preserve">, </w:t>
      </w:r>
      <w:r w:rsidRPr="00DF1776">
        <w:rPr>
          <w:rStyle w:val="Emphasis"/>
          <w:highlight w:val="yellow"/>
        </w:rPr>
        <w:t>rendering them permanent aliens</w:t>
      </w:r>
      <w:r w:rsidRPr="00C06917">
        <w:rPr>
          <w:u w:val="single"/>
        </w:rPr>
        <w:t xml:space="preserve"> and their image, as </w:t>
      </w:r>
      <w:r w:rsidRPr="00C06917">
        <w:rPr>
          <w:sz w:val="16"/>
        </w:rPr>
        <w:t>perpetual foreigners</w:t>
      </w:r>
      <w:r w:rsidRPr="00C06917">
        <w:rPr>
          <w:sz w:val="14"/>
        </w:rPr>
        <w:t xml:space="preserve">, even if they were born in and therefore citizens of the U.S. </w:t>
      </w:r>
      <w:r w:rsidRPr="00091E7E">
        <w:rPr>
          <w:highlight w:val="yellow"/>
          <w:u w:val="single"/>
        </w:rPr>
        <w:t>This is also why as the U.S. strongly pushed the “Open Door” policy on China</w:t>
      </w:r>
      <w:r w:rsidRPr="00C06917">
        <w:rPr>
          <w:u w:val="single"/>
        </w:rPr>
        <w:t xml:space="preserve"> at the turn of the century </w:t>
      </w:r>
      <w:r w:rsidRPr="00091E7E">
        <w:rPr>
          <w:highlight w:val="yellow"/>
          <w:u w:val="single"/>
        </w:rPr>
        <w:t>to protect U.S. interests</w:t>
      </w:r>
      <w:r w:rsidRPr="00C06917">
        <w:rPr>
          <w:u w:val="single"/>
        </w:rPr>
        <w:t xml:space="preserve"> in China, the U.S. </w:t>
      </w:r>
      <w:r w:rsidRPr="00091E7E">
        <w:rPr>
          <w:highlight w:val="yellow"/>
          <w:u w:val="single"/>
        </w:rPr>
        <w:t>Congress continued to enact harsher</w:t>
      </w:r>
      <w:r w:rsidRPr="00C06917">
        <w:rPr>
          <w:u w:val="single"/>
        </w:rPr>
        <w:t xml:space="preserve"> laws </w:t>
      </w:r>
      <w:r w:rsidRPr="00091E7E">
        <w:rPr>
          <w:highlight w:val="yellow"/>
          <w:u w:val="single"/>
        </w:rPr>
        <w:t>and more restrictive regulations to close the door to Chinese immigrants</w:t>
      </w:r>
      <w:r w:rsidRPr="00C06917">
        <w:rPr>
          <w:u w:val="single"/>
        </w:rPr>
        <w:t xml:space="preserve"> of all classes </w:t>
      </w:r>
      <w:r w:rsidRPr="00091E7E">
        <w:rPr>
          <w:highlight w:val="yellow"/>
          <w:u w:val="single"/>
        </w:rPr>
        <w:t>and</w:t>
      </w:r>
      <w:r w:rsidRPr="00C06917">
        <w:rPr>
          <w:u w:val="single"/>
        </w:rPr>
        <w:t xml:space="preserve"> to </w:t>
      </w:r>
      <w:r w:rsidRPr="00091E7E">
        <w:rPr>
          <w:highlight w:val="yellow"/>
          <w:u w:val="single"/>
        </w:rPr>
        <w:t>severely limit their opportunities in the U.S</w:t>
      </w:r>
      <w:r w:rsidRPr="00C06917">
        <w:rPr>
          <w:u w:val="single"/>
        </w:rPr>
        <w:t>.</w:t>
      </w:r>
      <w:r w:rsidRPr="00C06917">
        <w:rPr>
          <w:sz w:val="14"/>
        </w:rPr>
        <w:t xml:space="preserve"> These restrictive laws were not effectively repealed until 1965. If Chinese immigrant laborers were indispensable for the building of the West in the second half of the nineteenth century, 49-62 whl.indd 53 4/27/07 12:15:47 PM Amerasia Journal 2007 54 Chinese immigrant scientists and engineers were the backbone of American superiority in science and technology in the second half of the twentieth century. </w:t>
      </w:r>
      <w:r w:rsidRPr="00C06917">
        <w:rPr>
          <w:u w:val="single"/>
        </w:rPr>
        <w:t xml:space="preserve">Once again, Chinese immigration and U.S.-China relations dictated </w:t>
      </w:r>
      <w:r w:rsidRPr="00C06917">
        <w:rPr>
          <w:sz w:val="14"/>
        </w:rPr>
        <w:t xml:space="preserve">the patterns and </w:t>
      </w:r>
      <w:r w:rsidRPr="00C06917">
        <w:rPr>
          <w:u w:val="single"/>
        </w:rPr>
        <w:t>treatments of postwar Chinese migration to the U.S.</w:t>
      </w:r>
      <w:r w:rsidRPr="00C06917">
        <w:rPr>
          <w:sz w:val="14"/>
        </w:rPr>
        <w:t xml:space="preserve">  </w:t>
      </w:r>
    </w:p>
    <w:p w14:paraId="4922C7E3" w14:textId="77777777" w:rsidR="0005188F" w:rsidRPr="00620EFC" w:rsidRDefault="0005188F" w:rsidP="0005188F"/>
    <w:p w14:paraId="565B2B2D" w14:textId="77777777" w:rsidR="0005188F" w:rsidRPr="00CB7895" w:rsidRDefault="0005188F" w:rsidP="0005188F"/>
    <w:p w14:paraId="029443C7" w14:textId="77777777" w:rsidR="0005188F" w:rsidRPr="00CB7895" w:rsidRDefault="0005188F" w:rsidP="0005188F"/>
    <w:p w14:paraId="0CF8E863" w14:textId="77777777" w:rsidR="0005188F" w:rsidRPr="00D522DE" w:rsidRDefault="0005188F" w:rsidP="0005188F">
      <w:pPr>
        <w:pStyle w:val="Heading4"/>
      </w:pPr>
      <w:r>
        <w:t>The narrative of the ruthless, economically exploitative Chinese rest on securitized discourse and racialized stereotypes</w:t>
      </w:r>
      <w:r>
        <w:br/>
        <w:t>Sullivan and Renz 12</w:t>
      </w:r>
    </w:p>
    <w:p w14:paraId="43F7CF32" w14:textId="77777777" w:rsidR="0005188F" w:rsidRPr="007308CB" w:rsidRDefault="0005188F" w:rsidP="007308CB">
      <w:r w:rsidRPr="007308CB">
        <w:t>Sullivan and Renz</w:t>
      </w:r>
      <w:r w:rsidRPr="007308CB">
        <w:rPr>
          <w:rFonts w:hint="eastAsia"/>
        </w:rPr>
        <w:t>, Dr Jonathan Sullivan is a China specialist and political scientist. Since visiting the country for the first time in 1993, he has spent more than twenty years learning and using Chinese, including studying for a BA in Chinese Studies at the University of Leeds. He has Masters degrees in Asia Pacific Studies (University of Leeds) and Political Science (University of Nottingham) and completed his PhD at the University of Nottingham in 2010,</w:t>
      </w:r>
      <w:r w:rsidRPr="007308CB">
        <w:t xml:space="preserve"> </w:t>
      </w:r>
      <w:r w:rsidRPr="007308CB">
        <w:rPr>
          <w:rFonts w:hint="eastAsia"/>
        </w:rPr>
        <w:t xml:space="preserve">Dr Bettina Renz is Associate Professor at the School of Politics &amp; IR. She obtained her MA and MSc in Russian Studies at the University of Edinburgh and completed her PhD at the Centre for Russian and East European Studies, University of Birmingham in 2005.4-1-2012, "Representing China in the South Pacific," </w:t>
      </w:r>
      <w:r w:rsidRPr="007308CB">
        <w:t>East Asia Journal</w:t>
      </w:r>
      <w:r w:rsidRPr="007308CB">
        <w:rPr>
          <w:rFonts w:hint="eastAsia"/>
        </w:rPr>
        <w:t>, http://link.springer.com/article/10.1007/s12140-012-9177-0#page-1</w:t>
      </w:r>
    </w:p>
    <w:p w14:paraId="14D48899" w14:textId="77777777" w:rsidR="0005188F" w:rsidRPr="001C6B88" w:rsidRDefault="0005188F" w:rsidP="0005188F">
      <w:pPr>
        <w:pStyle w:val="ListParagraph"/>
        <w:rPr>
          <w:rStyle w:val="StyleUnderline"/>
        </w:rPr>
      </w:pPr>
      <w:r>
        <w:rPr>
          <w:rFonts w:hint="eastAsia"/>
        </w:rPr>
        <w:t xml:space="preserve">In recent years </w:t>
      </w:r>
      <w:r w:rsidRPr="001C6B88">
        <w:rPr>
          <w:rStyle w:val="StyleUnderline"/>
          <w:rFonts w:hint="eastAsia"/>
        </w:rPr>
        <w:t>China</w:t>
      </w:r>
      <w:r w:rsidRPr="001C6B88">
        <w:rPr>
          <w:rStyle w:val="StyleUnderline"/>
          <w:rFonts w:hint="eastAsia"/>
        </w:rPr>
        <w:t>’</w:t>
      </w:r>
      <w:r w:rsidRPr="001C6B88">
        <w:rPr>
          <w:rStyle w:val="StyleUnderline"/>
          <w:rFonts w:hint="eastAsia"/>
        </w:rPr>
        <w:t>s involvement in the South Pacific has expanded substantially.</w:t>
      </w:r>
      <w:r>
        <w:rPr>
          <w:rStyle w:val="StyleUnderline"/>
        </w:rPr>
        <w:t xml:space="preserve"> </w:t>
      </w:r>
      <w:r w:rsidRPr="001C6B88">
        <w:rPr>
          <w:rStyle w:val="StyleUnderline"/>
          <w:rFonts w:hint="eastAsia"/>
        </w:rPr>
        <w:t>Diplomacy, aid, economic interactions, and various manifestations of soft power,</w:t>
      </w:r>
      <w:r>
        <w:rPr>
          <w:rStyle w:val="StyleUnderline"/>
        </w:rPr>
        <w:t xml:space="preserve"> </w:t>
      </w:r>
      <w:r w:rsidRPr="001C6B88">
        <w:rPr>
          <w:rStyle w:val="StyleUnderline"/>
          <w:rFonts w:hint="eastAsia"/>
        </w:rPr>
        <w:t>both state-led and private, are increasing</w:t>
      </w:r>
      <w:r>
        <w:rPr>
          <w:rFonts w:hint="eastAsia"/>
        </w:rPr>
        <w:t>. By some accounts, China</w:t>
      </w:r>
      <w:r>
        <w:rPr>
          <w:rFonts w:hint="eastAsia"/>
        </w:rPr>
        <w:t>’</w:t>
      </w:r>
      <w:r>
        <w:rPr>
          <w:rFonts w:hint="eastAsia"/>
        </w:rPr>
        <w:t>s influence in the</w:t>
      </w:r>
      <w:r>
        <w:rPr>
          <w:sz w:val="12"/>
        </w:rPr>
        <w:t xml:space="preserve"> </w:t>
      </w:r>
      <w:r>
        <w:rPr>
          <w:rFonts w:hint="eastAsia"/>
        </w:rPr>
        <w:t>region may soon approach that of traditional powers Australia and New Zealand [52].</w:t>
      </w:r>
      <w:r>
        <w:rPr>
          <w:sz w:val="12"/>
        </w:rPr>
        <w:t xml:space="preserve"> </w:t>
      </w:r>
      <w:r>
        <w:rPr>
          <w:rFonts w:hint="eastAsia"/>
        </w:rPr>
        <w:t>Policy makers and scholars have responded to these developments by warning of</w:t>
      </w:r>
      <w:r w:rsidRPr="001C6B88">
        <w:rPr>
          <w:rFonts w:hint="eastAsia"/>
        </w:rPr>
        <w:t xml:space="preserve"> </w:t>
      </w:r>
      <w:r>
        <w:rPr>
          <w:rFonts w:hint="eastAsia"/>
        </w:rPr>
        <w:t>China</w:t>
      </w:r>
      <w:r>
        <w:rPr>
          <w:rFonts w:hint="eastAsia"/>
        </w:rPr>
        <w:t>’</w:t>
      </w:r>
      <w:r>
        <w:rPr>
          <w:rFonts w:hint="eastAsia"/>
        </w:rPr>
        <w:t>s growing strategic leverage and debating the possibility of Chinese hegemony</w:t>
      </w:r>
      <w:r>
        <w:rPr>
          <w:sz w:val="12"/>
        </w:rPr>
        <w:t xml:space="preserve"> </w:t>
      </w:r>
      <w:r>
        <w:rPr>
          <w:rFonts w:hint="eastAsia"/>
        </w:rPr>
        <w:t>in the region [15, 53]. Although China</w:t>
      </w:r>
      <w:r>
        <w:rPr>
          <w:rFonts w:hint="eastAsia"/>
        </w:rPr>
        <w:t>’</w:t>
      </w:r>
      <w:r>
        <w:rPr>
          <w:rFonts w:hint="eastAsia"/>
        </w:rPr>
        <w:t>s initial post-opening and reform engagements</w:t>
      </w:r>
      <w:r>
        <w:rPr>
          <w:sz w:val="12"/>
        </w:rPr>
        <w:t xml:space="preserve"> </w:t>
      </w:r>
      <w:r>
        <w:rPr>
          <w:rFonts w:hint="eastAsia"/>
        </w:rPr>
        <w:t>in the region were stimulated by diplomatic competition with the Republic of China</w:t>
      </w:r>
      <w:r>
        <w:rPr>
          <w:sz w:val="12"/>
        </w:rPr>
        <w:t xml:space="preserve"> </w:t>
      </w:r>
      <w:r>
        <w:rPr>
          <w:rFonts w:hint="eastAsia"/>
        </w:rPr>
        <w:t>(ROC) [9, 55], improving cross-Strait relations and the intensification of investment</w:t>
      </w:r>
      <w:r>
        <w:rPr>
          <w:sz w:val="12"/>
        </w:rPr>
        <w:t xml:space="preserve"> </w:t>
      </w:r>
      <w:r>
        <w:rPr>
          <w:rFonts w:hint="eastAsia"/>
        </w:rPr>
        <w:t>and other connections with South Pacific nations after 2006, has refocused attention</w:t>
      </w:r>
      <w:r>
        <w:rPr>
          <w:sz w:val="12"/>
        </w:rPr>
        <w:t xml:space="preserve"> </w:t>
      </w:r>
      <w:r>
        <w:rPr>
          <w:rFonts w:hint="eastAsia"/>
        </w:rPr>
        <w:t>on China</w:t>
      </w:r>
      <w:r>
        <w:rPr>
          <w:rFonts w:hint="eastAsia"/>
        </w:rPr>
        <w:t>’</w:t>
      </w:r>
      <w:r>
        <w:rPr>
          <w:rFonts w:hint="eastAsia"/>
        </w:rPr>
        <w:t xml:space="preserve">s role and impact in the region. </w:t>
      </w:r>
      <w:r w:rsidRPr="001C6B88">
        <w:rPr>
          <w:rStyle w:val="StyleUnderline"/>
          <w:rFonts w:hint="eastAsia"/>
        </w:rPr>
        <w:t>Much scholarly and popular analysis, and</w:t>
      </w:r>
      <w:r>
        <w:rPr>
          <w:rStyle w:val="StyleUnderline"/>
        </w:rPr>
        <w:t xml:space="preserve"> </w:t>
      </w:r>
      <w:r w:rsidRPr="001C6B88">
        <w:rPr>
          <w:rStyle w:val="StyleUnderline"/>
          <w:rFonts w:hint="eastAsia"/>
        </w:rPr>
        <w:t>concerns over China</w:t>
      </w:r>
      <w:r w:rsidRPr="001C6B88">
        <w:rPr>
          <w:rStyle w:val="StyleUnderline"/>
          <w:rFonts w:hint="eastAsia"/>
        </w:rPr>
        <w:t>’</w:t>
      </w:r>
      <w:r w:rsidRPr="001C6B88">
        <w:rPr>
          <w:rStyle w:val="StyleUnderline"/>
          <w:rFonts w:hint="eastAsia"/>
        </w:rPr>
        <w:t>s increasing economic and political power, has been couched in</w:t>
      </w:r>
      <w:r>
        <w:rPr>
          <w:rStyle w:val="StyleUnderline"/>
        </w:rPr>
        <w:t xml:space="preserve"> </w:t>
      </w:r>
      <w:r w:rsidRPr="001C6B88">
        <w:rPr>
          <w:rStyle w:val="StyleUnderline"/>
          <w:rFonts w:hint="eastAsia"/>
        </w:rPr>
        <w:t>neo-realist terms, conceiving conflict as the inevitable consequence of multiple</w:t>
      </w:r>
      <w:r>
        <w:rPr>
          <w:rStyle w:val="StyleUnderline"/>
        </w:rPr>
        <w:t xml:space="preserve"> </w:t>
      </w:r>
      <w:r w:rsidRPr="001C6B88">
        <w:rPr>
          <w:rStyle w:val="StyleUnderline"/>
          <w:rFonts w:hint="eastAsia"/>
        </w:rPr>
        <w:t>concurrent great powers</w:t>
      </w:r>
      <w:r>
        <w:rPr>
          <w:rFonts w:hint="eastAsia"/>
        </w:rPr>
        <w:t xml:space="preserve"> [32]. Although realist concerns may explain the negative</w:t>
      </w:r>
      <w:r>
        <w:rPr>
          <w:sz w:val="12"/>
        </w:rPr>
        <w:t xml:space="preserve"> </w:t>
      </w:r>
      <w:r>
        <w:rPr>
          <w:rFonts w:hint="eastAsia"/>
        </w:rPr>
        <w:t>orientations of much commentary on China</w:t>
      </w:r>
      <w:r>
        <w:rPr>
          <w:rFonts w:hint="eastAsia"/>
        </w:rPr>
        <w:t>’</w:t>
      </w:r>
      <w:r>
        <w:rPr>
          <w:rFonts w:hint="eastAsia"/>
        </w:rPr>
        <w:t>s increasing visibility in regions across</w:t>
      </w:r>
      <w:r>
        <w:rPr>
          <w:sz w:val="12"/>
        </w:rPr>
        <w:t xml:space="preserve"> </w:t>
      </w:r>
      <w:r>
        <w:rPr>
          <w:rFonts w:hint="eastAsia"/>
        </w:rPr>
        <w:t xml:space="preserve">the world, </w:t>
      </w:r>
      <w:r w:rsidRPr="001C6B88">
        <w:rPr>
          <w:rStyle w:val="StyleUnderline"/>
          <w:rFonts w:hint="eastAsia"/>
        </w:rPr>
        <w:t>we must look further for an explanation of the nature of rhetorical claims.</w:t>
      </w:r>
      <w:r>
        <w:rPr>
          <w:rStyle w:val="StyleUnderline"/>
        </w:rPr>
        <w:t xml:space="preserve"> </w:t>
      </w:r>
      <w:r w:rsidRPr="001C6B88">
        <w:rPr>
          <w:rStyle w:val="StyleUnderline"/>
          <w:rFonts w:hint="eastAsia"/>
        </w:rPr>
        <w:t>Why,</w:t>
      </w:r>
      <w:r>
        <w:rPr>
          <w:rFonts w:hint="eastAsia"/>
        </w:rPr>
        <w:t xml:space="preserve"> for example, </w:t>
      </w:r>
      <w:r w:rsidRPr="001C6B88">
        <w:rPr>
          <w:rStyle w:val="StyleUnderline"/>
          <w:rFonts w:hint="eastAsia"/>
        </w:rPr>
        <w:t>in the case of Sino-African relations, do discursive patterns</w:t>
      </w:r>
      <w:r>
        <w:rPr>
          <w:rStyle w:val="StyleUnderline"/>
        </w:rPr>
        <w:t xml:space="preserve"> </w:t>
      </w:r>
      <w:r w:rsidRPr="001C6B88">
        <w:rPr>
          <w:rStyle w:val="StyleUnderline"/>
          <w:rFonts w:hint="eastAsia"/>
        </w:rPr>
        <w:t xml:space="preserve">employed by western media </w:t>
      </w:r>
      <w:r w:rsidRPr="001C6B88">
        <w:rPr>
          <w:rStyle w:val="StyleUnderline"/>
          <w:rFonts w:hint="eastAsia"/>
        </w:rPr>
        <w:t>‘</w:t>
      </w:r>
      <w:r w:rsidRPr="001C6B88">
        <w:rPr>
          <w:rStyle w:val="StyleUnderline"/>
          <w:rFonts w:hint="eastAsia"/>
        </w:rPr>
        <w:t>systematically endorse images of African weakness,</w:t>
      </w:r>
      <w:r>
        <w:rPr>
          <w:rStyle w:val="StyleUnderline"/>
        </w:rPr>
        <w:t xml:space="preserve"> </w:t>
      </w:r>
      <w:r w:rsidRPr="001C6B88">
        <w:rPr>
          <w:rStyle w:val="StyleUnderline"/>
          <w:rFonts w:hint="eastAsia"/>
        </w:rPr>
        <w:t>Western trusteeship and Chinese ruthlessness</w:t>
      </w:r>
      <w:r w:rsidRPr="001C6B88">
        <w:rPr>
          <w:rStyle w:val="StyleUnderline"/>
          <w:rFonts w:hint="eastAsia"/>
        </w:rPr>
        <w:t>’</w:t>
      </w:r>
      <w:r>
        <w:rPr>
          <w:rFonts w:hint="eastAsia"/>
        </w:rPr>
        <w:t xml:space="preserve"> [30, p. 517]?</w:t>
      </w:r>
      <w:r>
        <w:rPr>
          <w:sz w:val="12"/>
        </w:rPr>
        <w:t xml:space="preserve"> </w:t>
      </w:r>
      <w:r>
        <w:rPr>
          <w:rFonts w:hint="eastAsia"/>
        </w:rPr>
        <w:t>Prior research suggests that the main determinant of western images of China is the</w:t>
      </w:r>
      <w:r>
        <w:rPr>
          <w:sz w:val="12"/>
        </w:rPr>
        <w:t xml:space="preserve"> </w:t>
      </w:r>
      <w:r>
        <w:rPr>
          <w:rFonts w:hint="eastAsia"/>
        </w:rPr>
        <w:t>west itself, with ideas and changes in the west being projected onto China. For</w:t>
      </w:r>
      <w:r>
        <w:rPr>
          <w:sz w:val="12"/>
        </w:rPr>
        <w:t xml:space="preserve"> </w:t>
      </w:r>
      <w:r>
        <w:rPr>
          <w:rFonts w:hint="eastAsia"/>
        </w:rPr>
        <w:t xml:space="preserve">instance, </w:t>
      </w:r>
      <w:r w:rsidRPr="001C6B88">
        <w:rPr>
          <w:rStyle w:val="StyleUnderline"/>
          <w:rFonts w:hint="eastAsia"/>
        </w:rPr>
        <w:t>Mawdsley</w:t>
      </w:r>
      <w:r w:rsidRPr="001C6B88">
        <w:rPr>
          <w:rStyle w:val="StyleUnderline"/>
          <w:rFonts w:hint="eastAsia"/>
        </w:rPr>
        <w:t>’</w:t>
      </w:r>
      <w:r w:rsidRPr="001C6B88">
        <w:rPr>
          <w:rStyle w:val="StyleUnderline"/>
          <w:rFonts w:hint="eastAsia"/>
        </w:rPr>
        <w:t>s analysis of British media reactions to China in Africa identifies</w:t>
      </w:r>
      <w:r>
        <w:rPr>
          <w:rStyle w:val="StyleUnderline"/>
        </w:rPr>
        <w:t xml:space="preserve"> </w:t>
      </w:r>
      <w:r w:rsidRPr="001C6B88">
        <w:rPr>
          <w:rStyle w:val="StyleUnderline"/>
          <w:rFonts w:hint="eastAsia"/>
        </w:rPr>
        <w:t xml:space="preserve">a simplistic binary between the </w:t>
      </w:r>
      <w:r w:rsidRPr="001C6B88">
        <w:rPr>
          <w:rStyle w:val="StyleUnderline"/>
          <w:rFonts w:hint="eastAsia"/>
        </w:rPr>
        <w:t>‘</w:t>
      </w:r>
      <w:r w:rsidRPr="001C6B88">
        <w:rPr>
          <w:rStyle w:val="StyleUnderline"/>
          <w:rFonts w:hint="eastAsia"/>
        </w:rPr>
        <w:t>sometimes mistaken, but essentially well-intentioned</w:t>
      </w:r>
      <w:r>
        <w:rPr>
          <w:rStyle w:val="StyleUnderline"/>
        </w:rPr>
        <w:t xml:space="preserve"> </w:t>
      </w:r>
      <w:r w:rsidRPr="001C6B88">
        <w:rPr>
          <w:rStyle w:val="StyleUnderline"/>
          <w:rFonts w:hint="eastAsia"/>
        </w:rPr>
        <w:t>west and the amoral, greedy and coldly indifferent Chinese battling over a corrupt</w:t>
      </w:r>
      <w:r>
        <w:rPr>
          <w:rStyle w:val="StyleUnderline"/>
        </w:rPr>
        <w:t xml:space="preserve"> </w:t>
      </w:r>
      <w:r w:rsidRPr="001C6B88">
        <w:rPr>
          <w:rStyle w:val="StyleUnderline"/>
          <w:rFonts w:hint="eastAsia"/>
        </w:rPr>
        <w:t>and/or helpless Africa</w:t>
      </w:r>
      <w:r>
        <w:rPr>
          <w:rFonts w:hint="eastAsia"/>
        </w:rPr>
        <w:t>’</w:t>
      </w:r>
      <w:r>
        <w:rPr>
          <w:rFonts w:hint="eastAsia"/>
        </w:rPr>
        <w:t xml:space="preserve"> [30, p. 523]. </w:t>
      </w:r>
      <w:r w:rsidRPr="001C6B88">
        <w:rPr>
          <w:rStyle w:val="StyleUnderline"/>
          <w:rFonts w:hint="eastAsia"/>
        </w:rPr>
        <w:t>In these media constructions, popular images of</w:t>
      </w:r>
      <w:r>
        <w:rPr>
          <w:rStyle w:val="StyleUnderline"/>
        </w:rPr>
        <w:t xml:space="preserve"> </w:t>
      </w:r>
      <w:r w:rsidRPr="001C6B88">
        <w:rPr>
          <w:rStyle w:val="StyleUnderline"/>
          <w:rFonts w:hint="eastAsia"/>
        </w:rPr>
        <w:t>Africa highlight the exotic, timeless, tribal, corrupt, helplessness, misery and violence</w:t>
      </w:r>
      <w:r>
        <w:rPr>
          <w:rFonts w:hint="eastAsia"/>
        </w:rPr>
        <w:t>.</w:t>
      </w:r>
      <w:r>
        <w:rPr>
          <w:sz w:val="12"/>
        </w:rPr>
        <w:t xml:space="preserve"> </w:t>
      </w:r>
      <w:r>
        <w:rPr>
          <w:rFonts w:hint="eastAsia"/>
        </w:rPr>
        <w:t xml:space="preserve">As Brautigam [12] points out, </w:t>
      </w:r>
      <w:r w:rsidRPr="001C6B88">
        <w:rPr>
          <w:rStyle w:val="StyleUnderline"/>
          <w:rFonts w:hint="eastAsia"/>
        </w:rPr>
        <w:t>representations of China similarly draw on</w:t>
      </w:r>
      <w:r>
        <w:rPr>
          <w:rStyle w:val="StyleUnderline"/>
        </w:rPr>
        <w:t xml:space="preserve"> </w:t>
      </w:r>
      <w:r w:rsidRPr="001C6B88">
        <w:rPr>
          <w:rStyle w:val="StyleUnderline"/>
          <w:rFonts w:hint="eastAsia"/>
        </w:rPr>
        <w:t>longstanding stereotypes and misunderstandings</w:t>
      </w:r>
      <w:r>
        <w:rPr>
          <w:rFonts w:hint="eastAsia"/>
        </w:rPr>
        <w:t xml:space="preserve">. </w:t>
      </w:r>
      <w:r w:rsidRPr="001C6B88">
        <w:rPr>
          <w:rStyle w:val="StyleUnderline"/>
          <w:rFonts w:hint="eastAsia"/>
        </w:rPr>
        <w:t>Western representations of the</w:t>
      </w:r>
      <w:r>
        <w:rPr>
          <w:rStyle w:val="StyleUnderline"/>
        </w:rPr>
        <w:t xml:space="preserve"> </w:t>
      </w:r>
      <w:r w:rsidRPr="001C6B88">
        <w:rPr>
          <w:rStyle w:val="StyleUnderline"/>
          <w:rFonts w:hint="eastAsia"/>
        </w:rPr>
        <w:t>west</w:t>
      </w:r>
      <w:r w:rsidRPr="001C6B88">
        <w:rPr>
          <w:rStyle w:val="StyleUnderline"/>
          <w:rFonts w:hint="eastAsia"/>
        </w:rPr>
        <w:t>’</w:t>
      </w:r>
      <w:r w:rsidRPr="001C6B88">
        <w:rPr>
          <w:rStyle w:val="StyleUnderline"/>
          <w:rFonts w:hint="eastAsia"/>
        </w:rPr>
        <w:t>s own role in Africa show the transition from mission civilisatrice, through</w:t>
      </w:r>
      <w:r>
        <w:rPr>
          <w:rStyle w:val="StyleUnderline"/>
        </w:rPr>
        <w:t xml:space="preserve"> </w:t>
      </w:r>
      <w:r w:rsidRPr="001C6B88">
        <w:rPr>
          <w:rStyle w:val="StyleUnderline"/>
          <w:rFonts w:hint="eastAsia"/>
        </w:rPr>
        <w:t>colonial administration to partners in post-colonial development</w:t>
      </w:r>
      <w:r>
        <w:rPr>
          <w:rFonts w:hint="eastAsia"/>
        </w:rPr>
        <w:t xml:space="preserve">. However, </w:t>
      </w:r>
      <w:r w:rsidRPr="001C6B88">
        <w:rPr>
          <w:rStyle w:val="StyleUnderline"/>
          <w:rFonts w:hint="eastAsia"/>
        </w:rPr>
        <w:t>the resilient</w:t>
      </w:r>
      <w:r>
        <w:rPr>
          <w:rStyle w:val="StyleUnderline"/>
        </w:rPr>
        <w:t xml:space="preserve"> </w:t>
      </w:r>
      <w:r w:rsidRPr="001C6B88">
        <w:rPr>
          <w:rStyle w:val="StyleUnderline"/>
          <w:rFonts w:hint="eastAsia"/>
        </w:rPr>
        <w:t>notion of western trusteeship goes against the grain of long and on-going exploitation,</w:t>
      </w:r>
      <w:r>
        <w:rPr>
          <w:rStyle w:val="StyleUnderline"/>
        </w:rPr>
        <w:t xml:space="preserve"> </w:t>
      </w:r>
      <w:r w:rsidRPr="001C6B88">
        <w:rPr>
          <w:rStyle w:val="StyleUnderline"/>
          <w:rFonts w:hint="eastAsia"/>
        </w:rPr>
        <w:t>marginalization and insufficient redress of systemic inequalities and injustices in the</w:t>
      </w:r>
      <w:r>
        <w:rPr>
          <w:rStyle w:val="StyleUnderline"/>
        </w:rPr>
        <w:t xml:space="preserve"> </w:t>
      </w:r>
      <w:r w:rsidRPr="001C6B88">
        <w:rPr>
          <w:rStyle w:val="StyleUnderline"/>
          <w:rFonts w:hint="eastAsia"/>
        </w:rPr>
        <w:t>West-Africa relationship</w:t>
      </w:r>
      <w:r>
        <w:rPr>
          <w:rFonts w:hint="eastAsia"/>
        </w:rPr>
        <w:t xml:space="preserve"> [33]. </w:t>
      </w:r>
      <w:r w:rsidRPr="001C6B88">
        <w:rPr>
          <w:rStyle w:val="StyleUnderline"/>
          <w:rFonts w:hint="eastAsia"/>
        </w:rPr>
        <w:t>The popular geopolitical discourse helps to establish</w:t>
      </w:r>
      <w:r>
        <w:rPr>
          <w:rStyle w:val="StyleUnderline"/>
        </w:rPr>
        <w:t xml:space="preserve"> </w:t>
      </w:r>
      <w:r w:rsidRPr="001C6B88">
        <w:rPr>
          <w:rStyle w:val="StyleUnderline"/>
          <w:rFonts w:hint="eastAsia"/>
        </w:rPr>
        <w:t xml:space="preserve">and maintain </w:t>
      </w:r>
      <w:r w:rsidRPr="001C6B88">
        <w:rPr>
          <w:rStyle w:val="StyleUnderline"/>
          <w:rFonts w:hint="eastAsia"/>
        </w:rPr>
        <w:t>‘</w:t>
      </w:r>
      <w:r w:rsidRPr="001C6B88">
        <w:rPr>
          <w:rStyle w:val="StyleUnderline"/>
          <w:rFonts w:hint="eastAsia"/>
        </w:rPr>
        <w:t>hegemonic regimes of representation</w:t>
      </w:r>
      <w:r>
        <w:rPr>
          <w:rFonts w:hint="eastAsia"/>
        </w:rPr>
        <w:t>’</w:t>
      </w:r>
      <w:r>
        <w:rPr>
          <w:rFonts w:hint="eastAsia"/>
        </w:rPr>
        <w:t xml:space="preserve"> [30, p. 510], </w:t>
      </w:r>
      <w:r w:rsidRPr="001C6B88">
        <w:rPr>
          <w:rStyle w:val="StyleUnderline"/>
          <w:rFonts w:hint="eastAsia"/>
        </w:rPr>
        <w:t>while establishing</w:t>
      </w:r>
      <w:r>
        <w:rPr>
          <w:rStyle w:val="StyleUnderline"/>
        </w:rPr>
        <w:t xml:space="preserve"> </w:t>
      </w:r>
      <w:r w:rsidRPr="001C6B88">
        <w:rPr>
          <w:rStyle w:val="StyleUnderline"/>
          <w:rFonts w:hint="eastAsia"/>
        </w:rPr>
        <w:t>‘</w:t>
      </w:r>
      <w:r w:rsidRPr="001C6B88">
        <w:rPr>
          <w:rStyle w:val="StyleUnderline"/>
          <w:rFonts w:hint="eastAsia"/>
        </w:rPr>
        <w:t>new international relations villains</w:t>
      </w:r>
      <w:r w:rsidRPr="001C6B88">
        <w:rPr>
          <w:rStyle w:val="StyleUnderline"/>
          <w:rFonts w:hint="eastAsia"/>
        </w:rPr>
        <w:t>’</w:t>
      </w:r>
      <w:r>
        <w:rPr>
          <w:rFonts w:hint="eastAsia"/>
        </w:rPr>
        <w:t xml:space="preserve"> [16, p.154]. </w:t>
      </w:r>
      <w:r w:rsidRPr="001C6B88">
        <w:rPr>
          <w:rStyle w:val="StyleUnderline"/>
          <w:rFonts w:hint="eastAsia"/>
        </w:rPr>
        <w:t>If popular geopolitics can help shape</w:t>
      </w:r>
      <w:r>
        <w:rPr>
          <w:rStyle w:val="StyleUnderline"/>
        </w:rPr>
        <w:t xml:space="preserve"> </w:t>
      </w:r>
      <w:r w:rsidRPr="001C6B88">
        <w:rPr>
          <w:rStyle w:val="StyleUnderline"/>
          <w:rFonts w:hint="eastAsia"/>
        </w:rPr>
        <w:t>public opinion and thereby influence policymaking, this is unhelpful, since, as realists</w:t>
      </w:r>
      <w:r>
        <w:rPr>
          <w:rStyle w:val="StyleUnderline"/>
        </w:rPr>
        <w:t xml:space="preserve"> </w:t>
      </w:r>
      <w:r w:rsidRPr="001C6B88">
        <w:rPr>
          <w:rStyle w:val="StyleUnderline"/>
          <w:rFonts w:hint="eastAsia"/>
        </w:rPr>
        <w:t>remind us, the established western powers and a resurgent China will inevitably meet</w:t>
      </w:r>
      <w:r>
        <w:rPr>
          <w:rStyle w:val="StyleUnderline"/>
        </w:rPr>
        <w:t xml:space="preserve"> </w:t>
      </w:r>
      <w:r w:rsidRPr="001C6B88">
        <w:rPr>
          <w:rStyle w:val="StyleUnderline"/>
          <w:rFonts w:hint="eastAsia"/>
        </w:rPr>
        <w:t>and compete at more and more venues around the world</w:t>
      </w:r>
      <w:r>
        <w:rPr>
          <w:rStyle w:val="StyleUnderline"/>
        </w:rPr>
        <w:t>.</w:t>
      </w:r>
    </w:p>
    <w:p w14:paraId="38891F2A" w14:textId="77777777" w:rsidR="0005188F" w:rsidRDefault="0005188F" w:rsidP="0005188F"/>
    <w:p w14:paraId="7F7D4FF7" w14:textId="77777777" w:rsidR="0005188F" w:rsidRPr="00D522DE" w:rsidRDefault="0005188F" w:rsidP="0005188F">
      <w:pPr>
        <w:pStyle w:val="Heading4"/>
      </w:pPr>
      <w:r>
        <w:t>Power transition theory is wrong and doesn</w:t>
      </w:r>
      <w:r w:rsidR="007308CB">
        <w:t>’</w:t>
      </w:r>
      <w:r>
        <w:t xml:space="preserve">t apply to China – China is not anywhere near the </w:t>
      </w:r>
      <w:r>
        <w:rPr>
          <w:rFonts w:hint="eastAsia"/>
        </w:rPr>
        <w:t>threshold</w:t>
      </w:r>
      <w:r>
        <w:t xml:space="preserve"> to challenge the United States and is overshadowed by other powers like Japan and the EU – securitizing studies rely on flawed empirical methodology and a construction of China as a hostile, revisionist power</w:t>
      </w:r>
      <w:r>
        <w:br/>
        <w:t xml:space="preserve">Jeffery </w:t>
      </w:r>
      <w:r w:rsidR="007308CB">
        <w:t>0</w:t>
      </w:r>
      <w:r>
        <w:t>9</w:t>
      </w:r>
    </w:p>
    <w:p w14:paraId="0571C267" w14:textId="77777777" w:rsidR="0005188F" w:rsidRPr="007308CB" w:rsidRDefault="0005188F" w:rsidP="007308CB">
      <w:r w:rsidRPr="007308CB">
        <w:t>Ren</w:t>
      </w:r>
      <w:r w:rsidRPr="007308CB">
        <w:rPr>
          <w:rFonts w:hint="cs"/>
        </w:rPr>
        <w:t>é</w:t>
      </w:r>
      <w:r w:rsidRPr="007308CB">
        <w:t>e Jeffery</w:t>
      </w:r>
      <w:r w:rsidRPr="007308CB">
        <w:rPr>
          <w:rFonts w:hint="eastAsia"/>
        </w:rPr>
        <w:t xml:space="preserve">, Professor of International Relations in the School of Government and International Relations at Griffith University, 6-26-2009, "Evaluating the </w:t>
      </w:r>
      <w:r w:rsidRPr="007308CB">
        <w:rPr>
          <w:rFonts w:hint="eastAsia"/>
        </w:rPr>
        <w:t>‘</w:t>
      </w:r>
      <w:r w:rsidRPr="007308CB">
        <w:rPr>
          <w:rFonts w:hint="eastAsia"/>
        </w:rPr>
        <w:t>China threat</w:t>
      </w:r>
      <w:r w:rsidRPr="007308CB">
        <w:rPr>
          <w:rFonts w:hint="eastAsia"/>
        </w:rPr>
        <w:t>’</w:t>
      </w:r>
      <w:r w:rsidRPr="007308CB">
        <w:rPr>
          <w:rFonts w:hint="eastAsia"/>
        </w:rPr>
        <w:t>: power transition theory, the successor-state image and the dangers of historical analogies," Australian Journal of International Affairs, http://www.tandfonline.com/doi/full/10.1080/10357710902895186#abstract</w:t>
      </w:r>
    </w:p>
    <w:p w14:paraId="0147BB1D" w14:textId="6209A09F" w:rsidR="00235B0F" w:rsidRPr="00235B0F" w:rsidRDefault="0005188F" w:rsidP="00235B0F">
      <w:pPr>
        <w:pStyle w:val="ListParagraph"/>
        <w:rPr>
          <w:rStyle w:val="StyleUnderline"/>
          <w:sz w:val="16"/>
          <w:u w:val="none"/>
        </w:rPr>
      </w:pPr>
      <w:r w:rsidRPr="00C5605A">
        <w:rPr>
          <w:rStyle w:val="StyleUnderline"/>
          <w:rFonts w:hint="eastAsia"/>
        </w:rPr>
        <w:t>Assessments of the potential threat posed by the rise of China by proponents of power transition theory most commonly argue that China will precipitate war with the United States either as it overtakes the United States, or in an attempt to displace it as global hegemon</w:t>
      </w:r>
      <w:r w:rsidRPr="00B64F74">
        <w:rPr>
          <w:rFonts w:hint="eastAsia"/>
          <w:sz w:val="16"/>
        </w:rPr>
        <w:t xml:space="preserve"> (Chan 2008: 2; Friedberg 2005: 17). Thus, </w:t>
      </w:r>
      <w:r w:rsidRPr="00C5605A">
        <w:rPr>
          <w:rStyle w:val="StyleUnderline"/>
          <w:rFonts w:hint="eastAsia"/>
        </w:rPr>
        <w:t xml:space="preserve">one of the </w:t>
      </w:r>
      <w:r w:rsidRPr="00C5605A">
        <w:rPr>
          <w:rStyle w:val="StyleUnderline"/>
          <w:rFonts w:hint="eastAsia"/>
        </w:rPr>
        <w:t>‘</w:t>
      </w:r>
      <w:r w:rsidRPr="00C5605A">
        <w:rPr>
          <w:rStyle w:val="StyleUnderline"/>
          <w:rFonts w:hint="eastAsia"/>
        </w:rPr>
        <w:t>most common characterization[s] of China</w:t>
      </w:r>
      <w:r w:rsidRPr="00C5605A">
        <w:rPr>
          <w:rStyle w:val="StyleUnderline"/>
          <w:rFonts w:hint="eastAsia"/>
        </w:rPr>
        <w:t>’</w:t>
      </w:r>
      <w:r w:rsidRPr="00C5605A">
        <w:rPr>
          <w:rStyle w:val="StyleUnderline"/>
          <w:rFonts w:hint="eastAsia"/>
        </w:rPr>
        <w:t xml:space="preserve"> portrays it, as</w:t>
      </w:r>
      <w:r w:rsidRPr="00B64F74">
        <w:rPr>
          <w:rFonts w:hint="eastAsia"/>
          <w:sz w:val="16"/>
        </w:rPr>
        <w:t xml:space="preserve"> Mearsheimer</w:t>
      </w:r>
      <w:r w:rsidRPr="00B64F74">
        <w:rPr>
          <w:sz w:val="16"/>
        </w:rPr>
        <w:t xml:space="preserve"> </w:t>
      </w:r>
      <w:r w:rsidRPr="00B64F74">
        <w:rPr>
          <w:rFonts w:hint="eastAsia"/>
          <w:sz w:val="16"/>
        </w:rPr>
        <w:t xml:space="preserve">does, as </w:t>
      </w:r>
      <w:r w:rsidRPr="00B64F74">
        <w:rPr>
          <w:rFonts w:hint="eastAsia"/>
          <w:sz w:val="16"/>
        </w:rPr>
        <w:t>‘</w:t>
      </w:r>
      <w:r w:rsidRPr="00C5605A">
        <w:rPr>
          <w:rStyle w:val="StyleUnderline"/>
          <w:rFonts w:hint="eastAsia"/>
        </w:rPr>
        <w:t>a dissatisfied, revisionist state</w:t>
      </w:r>
      <w:r w:rsidRPr="00C5605A">
        <w:rPr>
          <w:rStyle w:val="StyleUnderline"/>
          <w:rFonts w:hint="eastAsia"/>
        </w:rPr>
        <w:t>’</w:t>
      </w:r>
      <w:r w:rsidRPr="00C5605A">
        <w:rPr>
          <w:rStyle w:val="StyleUnderline"/>
          <w:rFonts w:hint="eastAsia"/>
        </w:rPr>
        <w:t xml:space="preserve"> bent on ousting the United States from its position at the apex of the global power hierarchy</w:t>
      </w:r>
      <w:r w:rsidRPr="00B64F74">
        <w:rPr>
          <w:rFonts w:hint="eastAsia"/>
          <w:sz w:val="16"/>
        </w:rPr>
        <w:t xml:space="preserve"> (Johnstone 2003: 6;</w:t>
      </w:r>
      <w:r w:rsidRPr="00B64F74">
        <w:rPr>
          <w:sz w:val="16"/>
        </w:rPr>
        <w:t xml:space="preserve"> </w:t>
      </w:r>
      <w:r w:rsidRPr="00B64F74">
        <w:rPr>
          <w:rFonts w:hint="eastAsia"/>
          <w:sz w:val="16"/>
        </w:rPr>
        <w:t>Brzezinski and Mearsheimer 2005: 46). Despite the current popularity of this</w:t>
      </w:r>
      <w:r w:rsidRPr="00B64F74">
        <w:rPr>
          <w:sz w:val="16"/>
        </w:rPr>
        <w:t xml:space="preserve"> </w:t>
      </w:r>
      <w:r w:rsidRPr="00B64F74">
        <w:rPr>
          <w:rFonts w:hint="eastAsia"/>
          <w:sz w:val="16"/>
        </w:rPr>
        <w:t xml:space="preserve">view, </w:t>
      </w:r>
      <w:r w:rsidRPr="00C5605A">
        <w:rPr>
          <w:rStyle w:val="StyleUnderline"/>
          <w:rFonts w:hint="eastAsia"/>
        </w:rPr>
        <w:t>however,</w:t>
      </w:r>
      <w:r w:rsidRPr="00B64F74">
        <w:rPr>
          <w:rFonts w:hint="eastAsia"/>
          <w:sz w:val="16"/>
        </w:rPr>
        <w:t xml:space="preserve"> </w:t>
      </w:r>
      <w:r w:rsidRPr="00C5605A">
        <w:rPr>
          <w:rStyle w:val="StyleUnderline"/>
          <w:rFonts w:hint="eastAsia"/>
        </w:rPr>
        <w:t>China specialists</w:t>
      </w:r>
      <w:r w:rsidRPr="00B64F74">
        <w:rPr>
          <w:rFonts w:hint="eastAsia"/>
          <w:sz w:val="16"/>
        </w:rPr>
        <w:t xml:space="preserve"> such as David Shambaugh have disputed its</w:t>
      </w:r>
      <w:r w:rsidRPr="00B64F74">
        <w:rPr>
          <w:sz w:val="16"/>
        </w:rPr>
        <w:t xml:space="preserve"> </w:t>
      </w:r>
      <w:r w:rsidRPr="00B64F74">
        <w:rPr>
          <w:rFonts w:hint="eastAsia"/>
          <w:sz w:val="16"/>
        </w:rPr>
        <w:t xml:space="preserve">central claims, arguing that they </w:t>
      </w:r>
      <w:r w:rsidRPr="00B64F74">
        <w:rPr>
          <w:rFonts w:hint="eastAsia"/>
          <w:sz w:val="16"/>
        </w:rPr>
        <w:t>‘</w:t>
      </w:r>
      <w:r w:rsidRPr="00B64F74">
        <w:rPr>
          <w:rFonts w:hint="eastAsia"/>
          <w:sz w:val="16"/>
        </w:rPr>
        <w:t>do not recognize the China that Mearsheimer</w:t>
      </w:r>
      <w:r w:rsidRPr="00B64F74">
        <w:rPr>
          <w:sz w:val="16"/>
        </w:rPr>
        <w:t xml:space="preserve"> </w:t>
      </w:r>
      <w:r w:rsidRPr="00B64F74">
        <w:rPr>
          <w:rFonts w:hint="eastAsia"/>
          <w:sz w:val="16"/>
        </w:rPr>
        <w:t>describes</w:t>
      </w:r>
      <w:r w:rsidRPr="00B64F74">
        <w:rPr>
          <w:rFonts w:hint="eastAsia"/>
          <w:sz w:val="16"/>
        </w:rPr>
        <w:t>’</w:t>
      </w:r>
      <w:r w:rsidRPr="00B64F74">
        <w:rPr>
          <w:rFonts w:hint="eastAsia"/>
          <w:sz w:val="16"/>
        </w:rPr>
        <w:t xml:space="preserve"> and that they </w:t>
      </w:r>
      <w:r w:rsidRPr="00B64F74">
        <w:rPr>
          <w:rFonts w:hint="eastAsia"/>
          <w:sz w:val="16"/>
        </w:rPr>
        <w:t>‘</w:t>
      </w:r>
      <w:r w:rsidRPr="00C5605A">
        <w:rPr>
          <w:rStyle w:val="StyleUnderline"/>
          <w:rFonts w:hint="eastAsia"/>
        </w:rPr>
        <w:t xml:space="preserve">see no evidence of </w:t>
      </w:r>
      <w:r w:rsidRPr="00B64F74">
        <w:rPr>
          <w:rFonts w:hint="eastAsia"/>
          <w:sz w:val="16"/>
        </w:rPr>
        <w:t xml:space="preserve">his </w:t>
      </w:r>
      <w:r w:rsidRPr="00C5605A">
        <w:rPr>
          <w:rStyle w:val="StyleUnderline"/>
          <w:rFonts w:hint="eastAsia"/>
        </w:rPr>
        <w:t>‘‘</w:t>
      </w:r>
      <w:r w:rsidRPr="00C5605A">
        <w:rPr>
          <w:rStyle w:val="StyleUnderline"/>
          <w:rFonts w:hint="eastAsia"/>
        </w:rPr>
        <w:t>Chinese hegemony</w:t>
      </w:r>
      <w:r w:rsidRPr="00C5605A">
        <w:rPr>
          <w:rStyle w:val="StyleUnderline"/>
          <w:rFonts w:hint="eastAsia"/>
        </w:rPr>
        <w:t>’’</w:t>
      </w:r>
      <w:r w:rsidRPr="00C5605A">
        <w:rPr>
          <w:rStyle w:val="StyleUnderline"/>
          <w:rFonts w:hint="eastAsia"/>
        </w:rPr>
        <w:t xml:space="preserve"> theories</w:t>
      </w:r>
      <w:r w:rsidRPr="00C5605A">
        <w:rPr>
          <w:rStyle w:val="StyleUnderline"/>
          <w:rFonts w:hint="eastAsia"/>
        </w:rPr>
        <w:t>’</w:t>
      </w:r>
      <w:r w:rsidRPr="00B64F74">
        <w:rPr>
          <w:sz w:val="16"/>
        </w:rPr>
        <w:t xml:space="preserve"> </w:t>
      </w:r>
      <w:r w:rsidRPr="00B64F74">
        <w:rPr>
          <w:rFonts w:hint="eastAsia"/>
          <w:sz w:val="16"/>
        </w:rPr>
        <w:t>(Shambaugh 20045: 94). Others, including Art (2008), Chan (2008), Feng</w:t>
      </w:r>
      <w:r w:rsidRPr="00B64F74">
        <w:rPr>
          <w:sz w:val="16"/>
        </w:rPr>
        <w:t xml:space="preserve"> </w:t>
      </w:r>
      <w:r w:rsidRPr="00B64F74">
        <w:rPr>
          <w:rFonts w:hint="eastAsia"/>
          <w:sz w:val="16"/>
        </w:rPr>
        <w:t>(2008), Ikenberry (2008), and Levy (2008), concur with this view and, in so</w:t>
      </w:r>
      <w:r w:rsidRPr="00B64F74">
        <w:rPr>
          <w:sz w:val="16"/>
        </w:rPr>
        <w:t xml:space="preserve"> </w:t>
      </w:r>
      <w:r w:rsidRPr="00B64F74">
        <w:rPr>
          <w:rFonts w:hint="eastAsia"/>
          <w:sz w:val="16"/>
        </w:rPr>
        <w:t>doing, challenge the assumption underpinning power transition analyses that</w:t>
      </w:r>
      <w:r w:rsidRPr="00B64F74">
        <w:rPr>
          <w:sz w:val="16"/>
        </w:rPr>
        <w:t xml:space="preserve"> </w:t>
      </w:r>
      <w:r w:rsidRPr="00B64F74">
        <w:rPr>
          <w:rFonts w:hint="eastAsia"/>
          <w:sz w:val="16"/>
        </w:rPr>
        <w:t>contemporary China is analogous to Germany in the first half of the twentieth</w:t>
      </w:r>
      <w:r w:rsidRPr="00B64F74">
        <w:rPr>
          <w:sz w:val="16"/>
        </w:rPr>
        <w:t xml:space="preserve"> </w:t>
      </w:r>
      <w:r w:rsidRPr="00B64F74">
        <w:rPr>
          <w:rFonts w:hint="eastAsia"/>
          <w:sz w:val="16"/>
        </w:rPr>
        <w:t>century.</w:t>
      </w:r>
      <w:r w:rsidRPr="00B64F74">
        <w:rPr>
          <w:sz w:val="16"/>
        </w:rPr>
        <w:t xml:space="preserve"> </w:t>
      </w:r>
      <w:r w:rsidRPr="00B64F74">
        <w:rPr>
          <w:rFonts w:hint="eastAsia"/>
          <w:sz w:val="16"/>
        </w:rPr>
        <w:t>T</w:t>
      </w:r>
      <w:r w:rsidRPr="00C5605A">
        <w:rPr>
          <w:rStyle w:val="StyleUnderline"/>
          <w:rFonts w:hint="eastAsia"/>
        </w:rPr>
        <w:t>he most common problem associated with power transition theory</w:t>
      </w:r>
      <w:r w:rsidRPr="00C5605A">
        <w:rPr>
          <w:rStyle w:val="StyleUnderline"/>
          <w:rFonts w:hint="eastAsia"/>
        </w:rPr>
        <w:t>’</w:t>
      </w:r>
      <w:r w:rsidRPr="00C5605A">
        <w:rPr>
          <w:rStyle w:val="StyleUnderline"/>
          <w:rFonts w:hint="eastAsia"/>
        </w:rPr>
        <w:t>s use of historical analogies in its treatment of contemporary China centres on the assumption that quantifiable power relations between Germany and Britain in the early twentieth century are replicated in the contemporary relationship between China and the United States</w:t>
      </w:r>
      <w:r w:rsidRPr="00B64F74">
        <w:rPr>
          <w:rFonts w:hint="eastAsia"/>
          <w:sz w:val="16"/>
        </w:rPr>
        <w:t>. According to Organski and Kugler</w:t>
      </w:r>
      <w:r w:rsidRPr="00B64F74">
        <w:rPr>
          <w:rFonts w:hint="eastAsia"/>
          <w:sz w:val="16"/>
        </w:rPr>
        <w:t>’</w:t>
      </w:r>
      <w:r w:rsidRPr="00B64F74">
        <w:rPr>
          <w:rFonts w:hint="eastAsia"/>
          <w:sz w:val="16"/>
        </w:rPr>
        <w:t>s</w:t>
      </w:r>
      <w:r w:rsidRPr="00B64F74">
        <w:rPr>
          <w:sz w:val="16"/>
        </w:rPr>
        <w:t xml:space="preserve"> </w:t>
      </w:r>
      <w:r w:rsidRPr="00B64F74">
        <w:rPr>
          <w:rFonts w:hint="eastAsia"/>
          <w:sz w:val="16"/>
        </w:rPr>
        <w:t xml:space="preserve">(1980: 49) assessment in The War Ledger, in order </w:t>
      </w:r>
      <w:r w:rsidRPr="00B64F74">
        <w:rPr>
          <w:rFonts w:hint="eastAsia"/>
          <w:sz w:val="16"/>
        </w:rPr>
        <w:t>‘</w:t>
      </w:r>
      <w:r w:rsidRPr="00B64F74">
        <w:rPr>
          <w:rFonts w:hint="eastAsia"/>
          <w:sz w:val="16"/>
        </w:rPr>
        <w:t>to qualify as a challenger, a</w:t>
      </w:r>
      <w:r w:rsidRPr="00B64F74">
        <w:rPr>
          <w:sz w:val="16"/>
        </w:rPr>
        <w:t xml:space="preserve"> </w:t>
      </w:r>
      <w:r w:rsidRPr="00B64F74">
        <w:rPr>
          <w:rFonts w:hint="eastAsia"/>
          <w:sz w:val="16"/>
        </w:rPr>
        <w:t>state must be at least 80 percent as powerful as its rival</w:t>
      </w:r>
      <w:r w:rsidRPr="00B64F74">
        <w:rPr>
          <w:rFonts w:hint="eastAsia"/>
          <w:sz w:val="16"/>
        </w:rPr>
        <w:t>’</w:t>
      </w:r>
      <w:r w:rsidRPr="00B64F74">
        <w:rPr>
          <w:rFonts w:hint="eastAsia"/>
          <w:sz w:val="16"/>
        </w:rPr>
        <w:t xml:space="preserve"> (see also Chan 2008:</w:t>
      </w:r>
      <w:r w:rsidRPr="00B64F74">
        <w:rPr>
          <w:sz w:val="16"/>
        </w:rPr>
        <w:t xml:space="preserve"> </w:t>
      </w:r>
      <w:r w:rsidRPr="00B64F74">
        <w:rPr>
          <w:rFonts w:hint="eastAsia"/>
          <w:sz w:val="16"/>
        </w:rPr>
        <w:t>22). However, precisely how a state</w:t>
      </w:r>
      <w:r w:rsidRPr="00B64F74">
        <w:rPr>
          <w:rFonts w:hint="eastAsia"/>
          <w:sz w:val="16"/>
        </w:rPr>
        <w:t>’</w:t>
      </w:r>
      <w:r w:rsidRPr="00B64F74">
        <w:rPr>
          <w:rFonts w:hint="eastAsia"/>
          <w:sz w:val="16"/>
        </w:rPr>
        <w:t>s power is measured is a particularly</w:t>
      </w:r>
      <w:r w:rsidRPr="00B64F74">
        <w:rPr>
          <w:sz w:val="16"/>
        </w:rPr>
        <w:t xml:space="preserve"> </w:t>
      </w:r>
      <w:r w:rsidRPr="00B64F74">
        <w:rPr>
          <w:rFonts w:hint="eastAsia"/>
          <w:sz w:val="16"/>
        </w:rPr>
        <w:t>contentious issue. As de Soysa, Oneal, and Park (1997: 525) demonstrate,</w:t>
      </w:r>
      <w:r w:rsidRPr="00B64F74">
        <w:rPr>
          <w:sz w:val="16"/>
        </w:rPr>
        <w:t xml:space="preserve"> </w:t>
      </w:r>
      <w:r w:rsidRPr="00C5605A">
        <w:rPr>
          <w:rStyle w:val="StyleUnderline"/>
          <w:rFonts w:hint="eastAsia"/>
        </w:rPr>
        <w:t xml:space="preserve">support for power transition theory itself is largely dependent on the </w:t>
      </w:r>
      <w:r w:rsidRPr="00C5605A">
        <w:rPr>
          <w:rStyle w:val="StyleUnderline"/>
          <w:rFonts w:hint="eastAsia"/>
        </w:rPr>
        <w:t>‘</w:t>
      </w:r>
      <w:r w:rsidRPr="00C5605A">
        <w:rPr>
          <w:rStyle w:val="StyleUnderline"/>
          <w:rFonts w:hint="eastAsia"/>
        </w:rPr>
        <w:t>measure of power . . . chosen for analysis</w:t>
      </w:r>
      <w:r w:rsidRPr="00C5605A">
        <w:rPr>
          <w:rStyle w:val="StyleUnderline"/>
          <w:rFonts w:hint="eastAsia"/>
        </w:rPr>
        <w:t>’</w:t>
      </w:r>
      <w:r w:rsidRPr="00B64F74">
        <w:rPr>
          <w:rFonts w:hint="eastAsia"/>
          <w:sz w:val="16"/>
        </w:rPr>
        <w:t xml:space="preserve">.2 </w:t>
      </w:r>
      <w:r w:rsidRPr="00C5605A">
        <w:rPr>
          <w:rStyle w:val="StyleUnderline"/>
          <w:rFonts w:hint="eastAsia"/>
        </w:rPr>
        <w:t>Chan highlights several problems associated with the measure of power currently favoured by power transition theorists,</w:t>
      </w:r>
      <w:r w:rsidRPr="00B64F74">
        <w:rPr>
          <w:rFonts w:hint="eastAsia"/>
          <w:sz w:val="16"/>
        </w:rPr>
        <w:t xml:space="preserve"> the</w:t>
      </w:r>
      <w:r w:rsidRPr="00B64F74">
        <w:rPr>
          <w:sz w:val="16"/>
        </w:rPr>
        <w:t xml:space="preserve"> </w:t>
      </w:r>
      <w:r w:rsidRPr="00B64F74">
        <w:rPr>
          <w:rFonts w:hint="eastAsia"/>
          <w:sz w:val="16"/>
        </w:rPr>
        <w:t>Composite Index of National Capability (CINC) that emerged out of the</w:t>
      </w:r>
      <w:r w:rsidRPr="00B64F74">
        <w:rPr>
          <w:sz w:val="16"/>
        </w:rPr>
        <w:t xml:space="preserve"> </w:t>
      </w:r>
      <w:r w:rsidRPr="00B64F74">
        <w:rPr>
          <w:rFonts w:hint="eastAsia"/>
          <w:sz w:val="16"/>
        </w:rPr>
        <w:t xml:space="preserve">Correlates of War project. </w:t>
      </w:r>
      <w:r w:rsidRPr="00C5605A">
        <w:rPr>
          <w:rStyle w:val="StyleUnderline"/>
          <w:rFonts w:hint="eastAsia"/>
        </w:rPr>
        <w:t>Unsurprisingly, it produces the most favourable results for power transition theory</w:t>
      </w:r>
      <w:r w:rsidRPr="00B64F74">
        <w:rPr>
          <w:rFonts w:hint="eastAsia"/>
          <w:sz w:val="16"/>
        </w:rPr>
        <w:t xml:space="preserve"> (de Soysa et al. 1997: 525). </w:t>
      </w:r>
      <w:r w:rsidRPr="00C5605A">
        <w:rPr>
          <w:rStyle w:val="StyleUnderline"/>
          <w:rFonts w:hint="eastAsia"/>
        </w:rPr>
        <w:t xml:space="preserve">He favours a wide-ranging measure of power that includes gross domestic product (GDP), military expenditure, and number of Internet hosts as a measure of technological capability, as well as the </w:t>
      </w:r>
      <w:r w:rsidRPr="00C5605A">
        <w:rPr>
          <w:rStyle w:val="StyleUnderline"/>
          <w:rFonts w:hint="eastAsia"/>
        </w:rPr>
        <w:t>‘</w:t>
      </w:r>
      <w:r w:rsidRPr="00C5605A">
        <w:rPr>
          <w:rStyle w:val="StyleUnderline"/>
          <w:rFonts w:hint="eastAsia"/>
        </w:rPr>
        <w:t>scale and spread of a country</w:t>
      </w:r>
      <w:r w:rsidRPr="00C5605A">
        <w:rPr>
          <w:rStyle w:val="StyleUnderline"/>
          <w:rFonts w:hint="eastAsia"/>
        </w:rPr>
        <w:t>’</w:t>
      </w:r>
      <w:r w:rsidRPr="00C5605A">
        <w:rPr>
          <w:rStyle w:val="StyleUnderline"/>
          <w:rFonts w:hint="eastAsia"/>
        </w:rPr>
        <w:t>s international involvement</w:t>
      </w:r>
      <w:r w:rsidRPr="00C5605A">
        <w:rPr>
          <w:rStyle w:val="StyleUnderline"/>
          <w:rFonts w:hint="eastAsia"/>
        </w:rPr>
        <w:t>’</w:t>
      </w:r>
      <w:r w:rsidRPr="00B64F74">
        <w:rPr>
          <w:rFonts w:hint="eastAsia"/>
          <w:sz w:val="16"/>
        </w:rPr>
        <w:t xml:space="preserve"> (Chan 2008: 113, 24). According to his assessment, prior to the</w:t>
      </w:r>
      <w:r w:rsidRPr="00B64F74">
        <w:rPr>
          <w:sz w:val="16"/>
        </w:rPr>
        <w:t xml:space="preserve"> </w:t>
      </w:r>
      <w:r w:rsidRPr="00B64F74">
        <w:rPr>
          <w:rFonts w:hint="eastAsia"/>
          <w:sz w:val="16"/>
        </w:rPr>
        <w:t xml:space="preserve">outbreak of World War I, Germany and the United Kingdom were </w:t>
      </w:r>
      <w:r w:rsidRPr="00B64F74">
        <w:rPr>
          <w:rFonts w:hint="eastAsia"/>
          <w:sz w:val="16"/>
        </w:rPr>
        <w:t>‘</w:t>
      </w:r>
      <w:r w:rsidRPr="00B64F74">
        <w:rPr>
          <w:rFonts w:hint="eastAsia"/>
          <w:sz w:val="16"/>
        </w:rPr>
        <w:t>reasonably</w:t>
      </w:r>
      <w:r w:rsidRPr="00B64F74">
        <w:rPr>
          <w:sz w:val="16"/>
        </w:rPr>
        <w:t xml:space="preserve"> </w:t>
      </w:r>
      <w:r w:rsidRPr="00B64F74">
        <w:rPr>
          <w:rFonts w:hint="eastAsia"/>
          <w:sz w:val="16"/>
        </w:rPr>
        <w:t>matched rivals</w:t>
      </w:r>
      <w:r w:rsidRPr="00B64F74">
        <w:rPr>
          <w:rFonts w:hint="eastAsia"/>
          <w:sz w:val="16"/>
        </w:rPr>
        <w:t>’</w:t>
      </w:r>
      <w:r w:rsidRPr="00B64F74">
        <w:rPr>
          <w:rFonts w:hint="eastAsia"/>
          <w:sz w:val="16"/>
        </w:rPr>
        <w:t xml:space="preserve"> (Chan 2008: 24). Levy (2008: 29), using GDP as a measure of</w:t>
      </w:r>
      <w:r w:rsidRPr="00B64F74">
        <w:rPr>
          <w:sz w:val="16"/>
        </w:rPr>
        <w:t xml:space="preserve"> </w:t>
      </w:r>
      <w:r w:rsidRPr="00B64F74">
        <w:rPr>
          <w:rFonts w:hint="eastAsia"/>
          <w:sz w:val="16"/>
        </w:rPr>
        <w:t xml:space="preserve">power, disagrees; he argues that </w:t>
      </w:r>
      <w:r w:rsidRPr="00B64F74">
        <w:rPr>
          <w:rFonts w:hint="eastAsia"/>
          <w:sz w:val="16"/>
        </w:rPr>
        <w:t>‘</w:t>
      </w:r>
      <w:r w:rsidRPr="00B64F74">
        <w:rPr>
          <w:rFonts w:hint="eastAsia"/>
          <w:sz w:val="16"/>
        </w:rPr>
        <w:t>Germany had not even reached the 80 percent</w:t>
      </w:r>
      <w:r w:rsidRPr="00B64F74">
        <w:rPr>
          <w:sz w:val="16"/>
        </w:rPr>
        <w:t xml:space="preserve"> </w:t>
      </w:r>
      <w:r w:rsidRPr="00B64F74">
        <w:rPr>
          <w:rFonts w:hint="eastAsia"/>
          <w:sz w:val="16"/>
        </w:rPr>
        <w:t>threshold for parity with Britain</w:t>
      </w:r>
      <w:r w:rsidRPr="00B64F74">
        <w:rPr>
          <w:rFonts w:hint="eastAsia"/>
          <w:sz w:val="16"/>
        </w:rPr>
        <w:t>’</w:t>
      </w:r>
      <w:r w:rsidRPr="00B64F74">
        <w:rPr>
          <w:rFonts w:hint="eastAsia"/>
          <w:sz w:val="16"/>
        </w:rPr>
        <w:t>. Germany, with a GDP of US$242.8 billion (in</w:t>
      </w:r>
      <w:r w:rsidRPr="00B64F74">
        <w:rPr>
          <w:sz w:val="16"/>
        </w:rPr>
        <w:t xml:space="preserve"> </w:t>
      </w:r>
      <w:r w:rsidRPr="00B64F74">
        <w:rPr>
          <w:rFonts w:hint="eastAsia"/>
          <w:sz w:val="16"/>
        </w:rPr>
        <w:t>1990 constant dollars), achieved only 76.9 percent of that of Britain</w:t>
      </w:r>
      <w:r w:rsidRPr="00B64F74">
        <w:rPr>
          <w:rFonts w:hint="eastAsia"/>
          <w:sz w:val="16"/>
        </w:rPr>
        <w:t>’</w:t>
      </w:r>
      <w:r w:rsidRPr="00B64F74">
        <w:rPr>
          <w:rFonts w:hint="eastAsia"/>
          <w:sz w:val="16"/>
        </w:rPr>
        <w:t>s US$315.7</w:t>
      </w:r>
      <w:r w:rsidRPr="00B64F74">
        <w:rPr>
          <w:sz w:val="16"/>
        </w:rPr>
        <w:t xml:space="preserve"> </w:t>
      </w:r>
      <w:r w:rsidRPr="00B64F74">
        <w:rPr>
          <w:rFonts w:hint="eastAsia"/>
          <w:sz w:val="16"/>
        </w:rPr>
        <w:t>billion (ibid.).</w:t>
      </w:r>
      <w:r w:rsidRPr="00B64F74">
        <w:rPr>
          <w:sz w:val="16"/>
        </w:rPr>
        <w:t xml:space="preserve"> </w:t>
      </w:r>
      <w:r w:rsidRPr="00C5605A">
        <w:rPr>
          <w:rStyle w:val="StyleUnderline"/>
          <w:rFonts w:hint="eastAsia"/>
        </w:rPr>
        <w:t>Regardless of which measure is used, it remains the case that the relationship between China and the United States in no way reflects that between Germany and Britain.</w:t>
      </w:r>
      <w:r w:rsidRPr="00B64F74">
        <w:rPr>
          <w:rFonts w:hint="eastAsia"/>
          <w:sz w:val="16"/>
        </w:rPr>
        <w:t xml:space="preserve"> </w:t>
      </w:r>
      <w:r w:rsidRPr="00C5605A">
        <w:rPr>
          <w:rStyle w:val="StyleUnderline"/>
          <w:rFonts w:hint="eastAsia"/>
        </w:rPr>
        <w:t>China lags behind the United States with the size of its economy being only 61.8 percent of that of the United States, military spending 18.1 percent of that of the United States, and Internet hosts just 0.1 percent of those of the United States</w:t>
      </w:r>
      <w:r w:rsidRPr="00B64F74">
        <w:rPr>
          <w:rFonts w:hint="eastAsia"/>
          <w:sz w:val="16"/>
        </w:rPr>
        <w:t xml:space="preserve"> (Chan 2008: 212). Furthermore</w:t>
      </w:r>
      <w:r w:rsidRPr="00C5605A">
        <w:rPr>
          <w:rStyle w:val="StyleUnderline"/>
          <w:rFonts w:hint="eastAsia"/>
        </w:rPr>
        <w:t xml:space="preserve">, when a measure of the </w:t>
      </w:r>
      <w:r w:rsidRPr="00C5605A">
        <w:rPr>
          <w:rStyle w:val="StyleUnderline"/>
          <w:rFonts w:hint="eastAsia"/>
        </w:rPr>
        <w:t>‘</w:t>
      </w:r>
      <w:r w:rsidRPr="00C5605A">
        <w:rPr>
          <w:rStyle w:val="StyleUnderline"/>
          <w:rFonts w:hint="eastAsia"/>
        </w:rPr>
        <w:t>scale and spread of a country</w:t>
      </w:r>
      <w:r w:rsidRPr="00C5605A">
        <w:rPr>
          <w:rStyle w:val="StyleUnderline"/>
          <w:rFonts w:hint="eastAsia"/>
        </w:rPr>
        <w:t>’</w:t>
      </w:r>
      <w:r w:rsidRPr="00C5605A">
        <w:rPr>
          <w:rStyle w:val="StyleUnderline"/>
          <w:rFonts w:hint="eastAsia"/>
        </w:rPr>
        <w:t>s international involvement</w:t>
      </w:r>
      <w:r w:rsidRPr="00C5605A">
        <w:rPr>
          <w:rStyle w:val="StyleUnderline"/>
          <w:rFonts w:hint="eastAsia"/>
        </w:rPr>
        <w:t>’</w:t>
      </w:r>
      <w:r w:rsidRPr="00C5605A">
        <w:rPr>
          <w:rStyle w:val="StyleUnderline"/>
          <w:rFonts w:hint="eastAsia"/>
        </w:rPr>
        <w:t xml:space="preserve"> is used, the United States remains the unassailable world power.</w:t>
      </w:r>
      <w:r w:rsidRPr="00B64F74">
        <w:rPr>
          <w:rFonts w:hint="eastAsia"/>
          <w:sz w:val="16"/>
        </w:rPr>
        <w:t xml:space="preserve"> In this</w:t>
      </w:r>
      <w:r w:rsidRPr="00C5605A">
        <w:rPr>
          <w:rStyle w:val="StyleUnderline"/>
          <w:rFonts w:hint="eastAsia"/>
        </w:rPr>
        <w:t>, China is in no way analogous to Germany</w:t>
      </w:r>
      <w:r w:rsidRPr="00B64F74">
        <w:rPr>
          <w:rFonts w:hint="eastAsia"/>
          <w:sz w:val="16"/>
        </w:rPr>
        <w:t xml:space="preserve"> in the early twentieth century and, more significantly,</w:t>
      </w:r>
      <w:r w:rsidRPr="00B64F74">
        <w:rPr>
          <w:sz w:val="16"/>
        </w:rPr>
        <w:t xml:space="preserve"> </w:t>
      </w:r>
      <w:r w:rsidRPr="00B64F74">
        <w:rPr>
          <w:rFonts w:hint="eastAsia"/>
          <w:sz w:val="16"/>
        </w:rPr>
        <w:t>despite its impressive growth in recent decades, is not, according to any</w:t>
      </w:r>
      <w:r w:rsidRPr="00B64F74">
        <w:rPr>
          <w:sz w:val="16"/>
        </w:rPr>
        <w:t xml:space="preserve"> </w:t>
      </w:r>
      <w:r w:rsidRPr="00B64F74">
        <w:rPr>
          <w:rFonts w:hint="eastAsia"/>
          <w:sz w:val="16"/>
        </w:rPr>
        <w:t>empirical measure of power, a serious challenger to US hegemony.</w:t>
      </w:r>
      <w:r w:rsidRPr="00B64F74">
        <w:rPr>
          <w:sz w:val="16"/>
        </w:rPr>
        <w:t xml:space="preserve"> </w:t>
      </w:r>
      <w:r w:rsidRPr="00B64F74">
        <w:rPr>
          <w:rFonts w:hint="eastAsia"/>
          <w:sz w:val="16"/>
        </w:rPr>
        <w:t xml:space="preserve">Chan (2008: 24) recognises that </w:t>
      </w:r>
      <w:r w:rsidRPr="00C5605A">
        <w:rPr>
          <w:rStyle w:val="StyleUnderline"/>
          <w:rFonts w:hint="eastAsia"/>
        </w:rPr>
        <w:t>whatever the extent of China</w:t>
      </w:r>
      <w:r w:rsidRPr="00C5605A">
        <w:rPr>
          <w:rStyle w:val="StyleUnderline"/>
          <w:rFonts w:hint="eastAsia"/>
        </w:rPr>
        <w:t>’</w:t>
      </w:r>
      <w:r w:rsidRPr="00C5605A">
        <w:rPr>
          <w:rStyle w:val="StyleUnderline"/>
          <w:rFonts w:hint="eastAsia"/>
        </w:rPr>
        <w:t>s growing power, the idea that it still poses a threat to international security stems from perceptions about its intentions.</w:t>
      </w:r>
      <w:r w:rsidRPr="00B64F74">
        <w:rPr>
          <w:rFonts w:hint="eastAsia"/>
          <w:sz w:val="16"/>
        </w:rPr>
        <w:t xml:space="preserve"> Indeed, as Frank Ching notes, </w:t>
      </w:r>
      <w:r w:rsidRPr="00C5605A">
        <w:rPr>
          <w:rStyle w:val="StyleUnderline"/>
          <w:rFonts w:hint="eastAsia"/>
        </w:rPr>
        <w:t>‘</w:t>
      </w:r>
      <w:r w:rsidRPr="00C5605A">
        <w:rPr>
          <w:rStyle w:val="StyleUnderline"/>
          <w:rFonts w:hint="eastAsia"/>
        </w:rPr>
        <w:t>China</w:t>
      </w:r>
      <w:r w:rsidRPr="00C5605A">
        <w:rPr>
          <w:rStyle w:val="StyleUnderline"/>
          <w:rFonts w:hint="eastAsia"/>
        </w:rPr>
        <w:t>’</w:t>
      </w:r>
      <w:r w:rsidRPr="00C5605A">
        <w:rPr>
          <w:rStyle w:val="StyleUnderline"/>
          <w:rFonts w:hint="eastAsia"/>
        </w:rPr>
        <w:t>s intentions are perhaps even more important than its capabilities</w:t>
      </w:r>
      <w:r w:rsidRPr="00C5605A">
        <w:rPr>
          <w:rStyle w:val="StyleUnderline"/>
          <w:rFonts w:hint="eastAsia"/>
        </w:rPr>
        <w:t>’</w:t>
      </w:r>
      <w:r w:rsidRPr="00B64F74">
        <w:rPr>
          <w:rFonts w:hint="eastAsia"/>
          <w:sz w:val="16"/>
        </w:rPr>
        <w:t xml:space="preserve"> (quoted in</w:t>
      </w:r>
      <w:r w:rsidRPr="00B64F74">
        <w:rPr>
          <w:sz w:val="16"/>
        </w:rPr>
        <w:t xml:space="preserve"> </w:t>
      </w:r>
      <w:r w:rsidRPr="00B64F74">
        <w:rPr>
          <w:rFonts w:hint="eastAsia"/>
          <w:sz w:val="16"/>
        </w:rPr>
        <w:t xml:space="preserve">Roy 1996: 767) for, as Denny Roy (1996: 768) continues, </w:t>
      </w:r>
      <w:r w:rsidRPr="00B64F74">
        <w:rPr>
          <w:rFonts w:hint="eastAsia"/>
          <w:sz w:val="16"/>
        </w:rPr>
        <w:t>‘</w:t>
      </w:r>
      <w:r w:rsidRPr="00C5605A">
        <w:rPr>
          <w:rStyle w:val="StyleUnderline"/>
          <w:rFonts w:hint="eastAsia"/>
        </w:rPr>
        <w:t>the presence or absence of a Chinese threat turns on whether the regime</w:t>
      </w:r>
      <w:r w:rsidRPr="00C5605A">
        <w:rPr>
          <w:rStyle w:val="StyleUnderline"/>
          <w:rFonts w:hint="eastAsia"/>
        </w:rPr>
        <w:t>’</w:t>
      </w:r>
      <w:r w:rsidRPr="00C5605A">
        <w:rPr>
          <w:rStyle w:val="StyleUnderline"/>
          <w:rFonts w:hint="eastAsia"/>
        </w:rPr>
        <w:t>s intentions are benign or malign</w:t>
      </w:r>
      <w:r w:rsidRPr="00C5605A">
        <w:rPr>
          <w:rStyle w:val="StyleUnderline"/>
          <w:rFonts w:hint="eastAsia"/>
        </w:rPr>
        <w:t>’</w:t>
      </w:r>
      <w:r w:rsidRPr="00B64F74">
        <w:rPr>
          <w:rFonts w:hint="eastAsia"/>
          <w:sz w:val="16"/>
        </w:rPr>
        <w:t xml:space="preserve">. However, judging the </w:t>
      </w:r>
      <w:r w:rsidRPr="00C5605A">
        <w:rPr>
          <w:rStyle w:val="StyleUnderline"/>
          <w:rFonts w:hint="eastAsia"/>
        </w:rPr>
        <w:t>intentions of any state is</w:t>
      </w:r>
      <w:r w:rsidRPr="00B64F74">
        <w:rPr>
          <w:rFonts w:hint="eastAsia"/>
          <w:sz w:val="16"/>
        </w:rPr>
        <w:t xml:space="preserve"> a difficult task and,</w:t>
      </w:r>
      <w:r w:rsidRPr="00B64F74">
        <w:rPr>
          <w:sz w:val="16"/>
        </w:rPr>
        <w:t xml:space="preserve"> </w:t>
      </w:r>
      <w:r w:rsidRPr="00B64F74">
        <w:rPr>
          <w:rFonts w:hint="eastAsia"/>
          <w:sz w:val="16"/>
        </w:rPr>
        <w:t xml:space="preserve">as Roy (1996: 770) concludes, in the end is often </w:t>
      </w:r>
      <w:r w:rsidRPr="00B64F74">
        <w:rPr>
          <w:rFonts w:hint="eastAsia"/>
          <w:sz w:val="16"/>
        </w:rPr>
        <w:t>‘</w:t>
      </w:r>
      <w:r w:rsidRPr="00C5605A">
        <w:rPr>
          <w:rStyle w:val="StyleUnderline"/>
          <w:rFonts w:hint="eastAsia"/>
        </w:rPr>
        <w:t>a matter of perception</w:t>
      </w:r>
      <w:r w:rsidRPr="00C5605A">
        <w:rPr>
          <w:rStyle w:val="StyleUnderline"/>
          <w:rFonts w:hint="eastAsia"/>
        </w:rPr>
        <w:t>’</w:t>
      </w:r>
      <w:r w:rsidRPr="00B64F74">
        <w:rPr>
          <w:rFonts w:hint="eastAsia"/>
          <w:sz w:val="16"/>
        </w:rPr>
        <w:t>.</w:t>
      </w:r>
      <w:r w:rsidRPr="00B64F74">
        <w:rPr>
          <w:sz w:val="16"/>
        </w:rPr>
        <w:t xml:space="preserve"> </w:t>
      </w:r>
      <w:r w:rsidRPr="00B64F74">
        <w:rPr>
          <w:rFonts w:hint="eastAsia"/>
          <w:sz w:val="16"/>
        </w:rPr>
        <w:t xml:space="preserve">Similarly, Overholt (2008: 227) highlights a number of </w:t>
      </w:r>
      <w:r w:rsidRPr="00B64F74">
        <w:rPr>
          <w:rFonts w:hint="eastAsia"/>
          <w:sz w:val="16"/>
        </w:rPr>
        <w:t>‘</w:t>
      </w:r>
      <w:r w:rsidRPr="00B64F74">
        <w:rPr>
          <w:rFonts w:hint="eastAsia"/>
          <w:sz w:val="16"/>
        </w:rPr>
        <w:t>fundamental problems</w:t>
      </w:r>
      <w:r w:rsidRPr="00B64F74">
        <w:rPr>
          <w:rFonts w:hint="eastAsia"/>
          <w:sz w:val="16"/>
        </w:rPr>
        <w:t>’</w:t>
      </w:r>
      <w:r w:rsidRPr="00B64F74">
        <w:rPr>
          <w:sz w:val="16"/>
        </w:rPr>
        <w:t xml:space="preserve"> </w:t>
      </w:r>
      <w:r w:rsidRPr="00B64F74">
        <w:rPr>
          <w:rFonts w:hint="eastAsia"/>
          <w:sz w:val="16"/>
        </w:rPr>
        <w:t xml:space="preserve">with what he sees as the </w:t>
      </w:r>
      <w:r w:rsidRPr="00B64F74">
        <w:rPr>
          <w:rFonts w:hint="eastAsia"/>
          <w:sz w:val="16"/>
        </w:rPr>
        <w:t>‘</w:t>
      </w:r>
      <w:r w:rsidRPr="00B64F74">
        <w:rPr>
          <w:rFonts w:hint="eastAsia"/>
          <w:sz w:val="16"/>
        </w:rPr>
        <w:t>mechanistic view of rising powers</w:t>
      </w:r>
      <w:r w:rsidRPr="00B64F74">
        <w:rPr>
          <w:rFonts w:hint="eastAsia"/>
          <w:sz w:val="16"/>
        </w:rPr>
        <w:t>’</w:t>
      </w:r>
      <w:r w:rsidRPr="00B64F74">
        <w:rPr>
          <w:rFonts w:hint="eastAsia"/>
          <w:sz w:val="16"/>
        </w:rPr>
        <w:t xml:space="preserve"> provided by power</w:t>
      </w:r>
      <w:r w:rsidRPr="00B64F74">
        <w:rPr>
          <w:sz w:val="16"/>
        </w:rPr>
        <w:t xml:space="preserve"> </w:t>
      </w:r>
      <w:r w:rsidRPr="00B64F74">
        <w:rPr>
          <w:rFonts w:hint="eastAsia"/>
          <w:sz w:val="16"/>
        </w:rPr>
        <w:t xml:space="preserve">transition theorists. In particular, he notes that </w:t>
      </w:r>
      <w:r w:rsidRPr="00C5605A">
        <w:rPr>
          <w:rStyle w:val="StyleUnderline"/>
          <w:rFonts w:hint="eastAsia"/>
        </w:rPr>
        <w:t>both the Japanese and European Union economies remain larger than China</w:t>
      </w:r>
      <w:r w:rsidRPr="00C5605A">
        <w:rPr>
          <w:rStyle w:val="StyleUnderline"/>
          <w:rFonts w:hint="eastAsia"/>
        </w:rPr>
        <w:t>’</w:t>
      </w:r>
      <w:r w:rsidRPr="00C5605A">
        <w:rPr>
          <w:rStyle w:val="StyleUnderline"/>
          <w:rFonts w:hint="eastAsia"/>
        </w:rPr>
        <w:t xml:space="preserve">s, and that </w:t>
      </w:r>
      <w:r w:rsidRPr="00C5605A">
        <w:rPr>
          <w:rStyle w:val="StyleUnderline"/>
          <w:rFonts w:hint="eastAsia"/>
        </w:rPr>
        <w:t>‘</w:t>
      </w:r>
      <w:r w:rsidRPr="00C5605A">
        <w:rPr>
          <w:rStyle w:val="StyleUnderline"/>
          <w:rFonts w:hint="eastAsia"/>
        </w:rPr>
        <w:t>Europe seems to be a rising power, indeed a much bigger, albeit somewhat inchoate one, than China</w:t>
      </w:r>
      <w:r w:rsidRPr="00C5605A">
        <w:rPr>
          <w:rStyle w:val="StyleUnderline"/>
          <w:rFonts w:hint="eastAsia"/>
        </w:rPr>
        <w:t>’</w:t>
      </w:r>
      <w:r w:rsidRPr="00B64F74">
        <w:rPr>
          <w:sz w:val="16"/>
        </w:rPr>
        <w:t xml:space="preserve"> </w:t>
      </w:r>
      <w:r w:rsidRPr="00B64F74">
        <w:rPr>
          <w:rFonts w:hint="eastAsia"/>
          <w:sz w:val="16"/>
        </w:rPr>
        <w:t>(ibid.). Similarly, both Steve Chan and Robert Art voice concerns over the</w:t>
      </w:r>
      <w:r w:rsidRPr="00B64F74">
        <w:rPr>
          <w:sz w:val="16"/>
        </w:rPr>
        <w:t xml:space="preserve"> </w:t>
      </w:r>
      <w:r w:rsidRPr="00B64F74">
        <w:rPr>
          <w:rFonts w:hint="eastAsia"/>
          <w:sz w:val="16"/>
        </w:rPr>
        <w:t>assumptions both that China is a dissatisfied challenger and that, like previous</w:t>
      </w:r>
      <w:r w:rsidRPr="00B64F74">
        <w:rPr>
          <w:sz w:val="16"/>
        </w:rPr>
        <w:t xml:space="preserve"> </w:t>
      </w:r>
      <w:r w:rsidRPr="00B64F74">
        <w:rPr>
          <w:rFonts w:hint="eastAsia"/>
          <w:sz w:val="16"/>
        </w:rPr>
        <w:t>dissatisfied challengers, particularly Germany, it harbours dangerous intentions.</w:t>
      </w:r>
      <w:r w:rsidRPr="00C5605A">
        <w:rPr>
          <w:rStyle w:val="StyleUnderline"/>
          <w:rFonts w:hint="eastAsia"/>
        </w:rPr>
        <w:t xml:space="preserve"> Chan</w:t>
      </w:r>
      <w:r w:rsidRPr="00B64F74">
        <w:rPr>
          <w:rFonts w:hint="eastAsia"/>
          <w:sz w:val="16"/>
        </w:rPr>
        <w:t xml:space="preserve"> (2008: 29) </w:t>
      </w:r>
      <w:r w:rsidRPr="00C5605A">
        <w:rPr>
          <w:rStyle w:val="StyleUnderline"/>
          <w:rFonts w:hint="eastAsia"/>
        </w:rPr>
        <w:t>challenges the seemingly automatic assumption that the United States is a status quo power while other rising powers in history, including Germany, Russia, and Japan*/and today, China*/are revisionist,</w:t>
      </w:r>
      <w:r w:rsidRPr="00B64F74">
        <w:rPr>
          <w:rFonts w:hint="eastAsia"/>
          <w:sz w:val="16"/>
        </w:rPr>
        <w:t xml:space="preserve"> pointing out</w:t>
      </w:r>
      <w:r w:rsidRPr="00B64F74">
        <w:rPr>
          <w:sz w:val="16"/>
        </w:rPr>
        <w:t xml:space="preserve"> </w:t>
      </w:r>
      <w:r w:rsidRPr="00B64F74">
        <w:rPr>
          <w:rFonts w:hint="eastAsia"/>
          <w:sz w:val="16"/>
        </w:rPr>
        <w:t xml:space="preserve">that </w:t>
      </w:r>
      <w:r w:rsidRPr="00C5605A">
        <w:rPr>
          <w:rStyle w:val="StyleUnderline"/>
          <w:rFonts w:hint="eastAsia"/>
        </w:rPr>
        <w:t>these types of arguments are not based on evidence</w:t>
      </w:r>
      <w:r w:rsidRPr="00B64F74">
        <w:rPr>
          <w:rFonts w:hint="eastAsia"/>
          <w:sz w:val="16"/>
        </w:rPr>
        <w:t>. Art (2008: 263), on the</w:t>
      </w:r>
      <w:r w:rsidRPr="00B64F74">
        <w:rPr>
          <w:sz w:val="16"/>
        </w:rPr>
        <w:t xml:space="preserve"> </w:t>
      </w:r>
      <w:r w:rsidRPr="00B64F74">
        <w:rPr>
          <w:rFonts w:hint="eastAsia"/>
          <w:sz w:val="16"/>
        </w:rPr>
        <w:t xml:space="preserve">other hand, notes that </w:t>
      </w:r>
      <w:r w:rsidRPr="00C5605A">
        <w:rPr>
          <w:rStyle w:val="StyleUnderline"/>
          <w:rFonts w:hint="eastAsia"/>
        </w:rPr>
        <w:t>this assumption ignores China</w:t>
      </w:r>
      <w:r w:rsidRPr="00C5605A">
        <w:rPr>
          <w:rStyle w:val="StyleUnderline"/>
          <w:rFonts w:hint="eastAsia"/>
        </w:rPr>
        <w:t>’</w:t>
      </w:r>
      <w:r w:rsidRPr="00C5605A">
        <w:rPr>
          <w:rStyle w:val="StyleUnderline"/>
          <w:rFonts w:hint="eastAsia"/>
        </w:rPr>
        <w:t xml:space="preserve">s </w:t>
      </w:r>
      <w:r w:rsidRPr="00C5605A">
        <w:rPr>
          <w:rStyle w:val="StyleUnderline"/>
          <w:rFonts w:hint="eastAsia"/>
        </w:rPr>
        <w:t>‘</w:t>
      </w:r>
      <w:r w:rsidRPr="00C5605A">
        <w:rPr>
          <w:rStyle w:val="StyleUnderline"/>
          <w:rFonts w:hint="eastAsia"/>
        </w:rPr>
        <w:t>peaceful rise</w:t>
      </w:r>
      <w:r w:rsidRPr="00C5605A">
        <w:rPr>
          <w:rStyle w:val="StyleUnderline"/>
          <w:rFonts w:hint="eastAsia"/>
        </w:rPr>
        <w:t>’</w:t>
      </w:r>
      <w:r w:rsidRPr="00C5605A">
        <w:rPr>
          <w:rStyle w:val="StyleUnderline"/>
          <w:rFonts w:hint="eastAsia"/>
        </w:rPr>
        <w:t xml:space="preserve"> strategy,</w:t>
      </w:r>
      <w:r w:rsidRPr="00B64F74">
        <w:rPr>
          <w:sz w:val="16"/>
        </w:rPr>
        <w:t xml:space="preserve"> </w:t>
      </w:r>
      <w:r w:rsidRPr="00B64F74">
        <w:rPr>
          <w:rFonts w:hint="eastAsia"/>
          <w:sz w:val="16"/>
        </w:rPr>
        <w:t xml:space="preserve">although he does admit that </w:t>
      </w:r>
      <w:r w:rsidRPr="00B64F74">
        <w:rPr>
          <w:rFonts w:hint="eastAsia"/>
          <w:sz w:val="16"/>
        </w:rPr>
        <w:t>‘</w:t>
      </w:r>
      <w:r w:rsidRPr="00B64F74">
        <w:rPr>
          <w:rFonts w:hint="eastAsia"/>
          <w:sz w:val="16"/>
        </w:rPr>
        <w:t>we cannot predict the exact nature of Chinese</w:t>
      </w:r>
      <w:r w:rsidRPr="00B64F74">
        <w:rPr>
          <w:sz w:val="16"/>
        </w:rPr>
        <w:t xml:space="preserve"> </w:t>
      </w:r>
      <w:r w:rsidRPr="00B64F74">
        <w:rPr>
          <w:rFonts w:hint="eastAsia"/>
          <w:sz w:val="16"/>
        </w:rPr>
        <w:t>intentions and goals a few decades from now</w:t>
      </w:r>
      <w:r w:rsidRPr="00B64F74">
        <w:rPr>
          <w:rFonts w:hint="eastAsia"/>
          <w:sz w:val="16"/>
        </w:rPr>
        <w:t>’</w:t>
      </w:r>
      <w:r w:rsidRPr="00B64F74">
        <w:rPr>
          <w:rFonts w:hint="eastAsia"/>
          <w:sz w:val="16"/>
        </w:rPr>
        <w:t>. Chan (2008: 5) also questions the strategic logic behind the latecomer</w:t>
      </w:r>
      <w:r w:rsidRPr="00B64F74">
        <w:rPr>
          <w:rFonts w:hint="eastAsia"/>
          <w:sz w:val="16"/>
        </w:rPr>
        <w:t>’</w:t>
      </w:r>
      <w:r w:rsidRPr="00B64F74">
        <w:rPr>
          <w:rFonts w:hint="eastAsia"/>
          <w:sz w:val="16"/>
        </w:rPr>
        <w:t>s</w:t>
      </w:r>
      <w:r w:rsidRPr="00B64F74">
        <w:rPr>
          <w:sz w:val="16"/>
        </w:rPr>
        <w:t xml:space="preserve"> </w:t>
      </w:r>
      <w:r w:rsidRPr="00B64F74">
        <w:rPr>
          <w:rFonts w:hint="eastAsia"/>
          <w:sz w:val="16"/>
        </w:rPr>
        <w:t xml:space="preserve">predicted challenge to the hegemon. </w:t>
      </w:r>
      <w:r w:rsidRPr="00C5605A">
        <w:rPr>
          <w:rStyle w:val="StyleUnderline"/>
          <w:rFonts w:hint="eastAsia"/>
        </w:rPr>
        <w:t xml:space="preserve">A </w:t>
      </w:r>
      <w:r w:rsidRPr="00C5605A">
        <w:rPr>
          <w:rStyle w:val="StyleUnderline"/>
          <w:rFonts w:hint="eastAsia"/>
        </w:rPr>
        <w:t>‘</w:t>
      </w:r>
      <w:r w:rsidRPr="00C5605A">
        <w:rPr>
          <w:rStyle w:val="StyleUnderline"/>
          <w:rFonts w:hint="eastAsia"/>
        </w:rPr>
        <w:t>rational challenger</w:t>
      </w:r>
      <w:r w:rsidRPr="00C5605A">
        <w:rPr>
          <w:rStyle w:val="StyleUnderline"/>
          <w:rFonts w:hint="eastAsia"/>
        </w:rPr>
        <w:t>’</w:t>
      </w:r>
      <w:r w:rsidRPr="00C5605A">
        <w:rPr>
          <w:rStyle w:val="StyleUnderline"/>
          <w:rFonts w:hint="eastAsia"/>
        </w:rPr>
        <w:t xml:space="preserve">, he argues, is more likely to </w:t>
      </w:r>
      <w:r w:rsidRPr="00C5605A">
        <w:rPr>
          <w:rStyle w:val="StyleUnderline"/>
          <w:rFonts w:hint="eastAsia"/>
        </w:rPr>
        <w:t>‘</w:t>
      </w:r>
      <w:r w:rsidRPr="00C5605A">
        <w:rPr>
          <w:rStyle w:val="StyleUnderline"/>
          <w:rFonts w:hint="eastAsia"/>
        </w:rPr>
        <w:t>postpone such a confrontation in the hope that it will become stronger over time</w:t>
      </w:r>
      <w:r w:rsidRPr="00C5605A">
        <w:rPr>
          <w:rStyle w:val="StyleUnderline"/>
          <w:rFonts w:hint="eastAsia"/>
        </w:rPr>
        <w:t>’</w:t>
      </w:r>
      <w:r w:rsidRPr="00C5605A">
        <w:rPr>
          <w:rStyle w:val="StyleUnderline"/>
          <w:rFonts w:hint="eastAsia"/>
        </w:rPr>
        <w:t xml:space="preserve"> and </w:t>
      </w:r>
      <w:r w:rsidRPr="00C5605A">
        <w:rPr>
          <w:rStyle w:val="StyleUnderline"/>
          <w:rFonts w:hint="eastAsia"/>
        </w:rPr>
        <w:t>‘</w:t>
      </w:r>
      <w:r w:rsidRPr="00C5605A">
        <w:rPr>
          <w:rStyle w:val="StyleUnderline"/>
          <w:rFonts w:hint="eastAsia"/>
        </w:rPr>
        <w:t>be able to achieve hegemony without having to incur the costs of waging a war</w:t>
      </w:r>
      <w:r w:rsidRPr="00C5605A">
        <w:rPr>
          <w:rStyle w:val="StyleUnderline"/>
          <w:rFonts w:hint="eastAsia"/>
        </w:rPr>
        <w:t>’</w:t>
      </w:r>
      <w:r w:rsidRPr="00B64F74">
        <w:rPr>
          <w:rFonts w:hint="eastAsia"/>
          <w:sz w:val="16"/>
        </w:rPr>
        <w:t>. However, avoiding conflict in this scenario requires the</w:t>
      </w:r>
      <w:r w:rsidRPr="00B64F74">
        <w:rPr>
          <w:sz w:val="16"/>
        </w:rPr>
        <w:t xml:space="preserve"> </w:t>
      </w:r>
      <w:r w:rsidRPr="00B64F74">
        <w:rPr>
          <w:rFonts w:hint="eastAsia"/>
          <w:sz w:val="16"/>
        </w:rPr>
        <w:t>declining hegemon to accept its diminished status, a direct contradiction of</w:t>
      </w:r>
      <w:r w:rsidRPr="00B64F74">
        <w:rPr>
          <w:sz w:val="16"/>
        </w:rPr>
        <w:t xml:space="preserve"> </w:t>
      </w:r>
      <w:r w:rsidRPr="00B64F74">
        <w:rPr>
          <w:rFonts w:hint="eastAsia"/>
          <w:sz w:val="16"/>
        </w:rPr>
        <w:t>rationalist theory. A more logical course of action for the declining hegemon is</w:t>
      </w:r>
      <w:r w:rsidRPr="00B64F74">
        <w:rPr>
          <w:sz w:val="16"/>
        </w:rPr>
        <w:t xml:space="preserve"> </w:t>
      </w:r>
      <w:r w:rsidRPr="00B64F74">
        <w:rPr>
          <w:rFonts w:hint="eastAsia"/>
          <w:sz w:val="16"/>
        </w:rPr>
        <w:t xml:space="preserve">rather to </w:t>
      </w:r>
      <w:r w:rsidRPr="00B64F74">
        <w:rPr>
          <w:rFonts w:hint="eastAsia"/>
          <w:sz w:val="16"/>
        </w:rPr>
        <w:t>‘</w:t>
      </w:r>
      <w:r w:rsidRPr="00B64F74">
        <w:rPr>
          <w:rFonts w:hint="eastAsia"/>
          <w:sz w:val="16"/>
        </w:rPr>
        <w:t>seek an early</w:t>
      </w:r>
      <w:r w:rsidRPr="00B64F74">
        <w:rPr>
          <w:rFonts w:hint="eastAsia"/>
          <w:sz w:val="16"/>
        </w:rPr>
        <w:t>’</w:t>
      </w:r>
      <w:r w:rsidRPr="00B64F74">
        <w:rPr>
          <w:rFonts w:hint="eastAsia"/>
          <w:sz w:val="16"/>
        </w:rPr>
        <w:t xml:space="preserve">, even preventive </w:t>
      </w:r>
      <w:r w:rsidRPr="00B64F74">
        <w:rPr>
          <w:rFonts w:hint="eastAsia"/>
          <w:sz w:val="16"/>
        </w:rPr>
        <w:t>‘</w:t>
      </w:r>
      <w:r w:rsidRPr="00B64F74">
        <w:rPr>
          <w:rFonts w:hint="eastAsia"/>
          <w:sz w:val="16"/>
        </w:rPr>
        <w:t>confrontation before the latecomer</w:t>
      </w:r>
      <w:r w:rsidRPr="00B64F74">
        <w:rPr>
          <w:sz w:val="16"/>
        </w:rPr>
        <w:t xml:space="preserve"> </w:t>
      </w:r>
      <w:r w:rsidRPr="00B64F74">
        <w:rPr>
          <w:rFonts w:hint="eastAsia"/>
          <w:sz w:val="16"/>
        </w:rPr>
        <w:t>becomes even stronger</w:t>
      </w:r>
      <w:r w:rsidRPr="00B64F74">
        <w:rPr>
          <w:rFonts w:hint="eastAsia"/>
          <w:sz w:val="16"/>
        </w:rPr>
        <w:t>’</w:t>
      </w:r>
      <w:r w:rsidRPr="00B64F74">
        <w:rPr>
          <w:rFonts w:hint="eastAsia"/>
          <w:sz w:val="16"/>
        </w:rPr>
        <w:t xml:space="preserve"> (Chan 2008: 42). According to this assessment, </w:t>
      </w:r>
      <w:r w:rsidRPr="00C5605A">
        <w:rPr>
          <w:rStyle w:val="StyleUnderline"/>
          <w:rFonts w:hint="eastAsia"/>
        </w:rPr>
        <w:t xml:space="preserve">it is the declining hegemon and not the rising challenger who poses the greatest danger to international peace and stability. </w:t>
      </w:r>
      <w:r w:rsidRPr="00B64F74">
        <w:rPr>
          <w:rFonts w:hint="eastAsia"/>
          <w:sz w:val="16"/>
        </w:rPr>
        <w:t>Germany</w:t>
      </w:r>
      <w:r w:rsidRPr="00B64F74">
        <w:rPr>
          <w:rFonts w:hint="eastAsia"/>
          <w:sz w:val="16"/>
        </w:rPr>
        <w:t>’</w:t>
      </w:r>
      <w:r w:rsidRPr="00B64F74">
        <w:rPr>
          <w:rFonts w:hint="eastAsia"/>
          <w:sz w:val="16"/>
        </w:rPr>
        <w:t>s challenge to Britain was thus,</w:t>
      </w:r>
      <w:r w:rsidRPr="00B64F74">
        <w:rPr>
          <w:sz w:val="16"/>
        </w:rPr>
        <w:t xml:space="preserve"> </w:t>
      </w:r>
      <w:r w:rsidRPr="00B64F74">
        <w:rPr>
          <w:rFonts w:hint="eastAsia"/>
          <w:sz w:val="16"/>
        </w:rPr>
        <w:t xml:space="preserve">according to Chan (2008: 49), a </w:t>
      </w:r>
      <w:r w:rsidRPr="00B64F74">
        <w:rPr>
          <w:rFonts w:hint="eastAsia"/>
          <w:sz w:val="16"/>
        </w:rPr>
        <w:t>‘</w:t>
      </w:r>
      <w:r w:rsidRPr="00B64F74">
        <w:rPr>
          <w:rFonts w:hint="eastAsia"/>
          <w:sz w:val="16"/>
        </w:rPr>
        <w:t>miscalculation</w:t>
      </w:r>
      <w:r w:rsidRPr="00B64F74">
        <w:rPr>
          <w:rFonts w:hint="eastAsia"/>
          <w:sz w:val="16"/>
        </w:rPr>
        <w:t>’</w:t>
      </w:r>
      <w:r w:rsidRPr="00B64F74">
        <w:rPr>
          <w:rFonts w:hint="eastAsia"/>
          <w:sz w:val="16"/>
        </w:rPr>
        <w:t xml:space="preserve"> borne out by the fact that in</w:t>
      </w:r>
      <w:r w:rsidRPr="00B64F74">
        <w:rPr>
          <w:sz w:val="16"/>
        </w:rPr>
        <w:t xml:space="preserve"> </w:t>
      </w:r>
      <w:r w:rsidRPr="00B64F74">
        <w:rPr>
          <w:rFonts w:hint="eastAsia"/>
          <w:sz w:val="16"/>
        </w:rPr>
        <w:t>‘</w:t>
      </w:r>
      <w:r w:rsidRPr="00B64F74">
        <w:rPr>
          <w:rFonts w:hint="eastAsia"/>
          <w:sz w:val="16"/>
        </w:rPr>
        <w:t>its supposed bid for international supremacy . . . Germany lost both World</w:t>
      </w:r>
      <w:r w:rsidRPr="00B64F74">
        <w:rPr>
          <w:sz w:val="16"/>
        </w:rPr>
        <w:t xml:space="preserve"> </w:t>
      </w:r>
      <w:r w:rsidRPr="00B64F74">
        <w:rPr>
          <w:rFonts w:hint="eastAsia"/>
          <w:sz w:val="16"/>
        </w:rPr>
        <w:t>Wars</w:t>
      </w:r>
      <w:r w:rsidRPr="00B64F74">
        <w:rPr>
          <w:rFonts w:hint="eastAsia"/>
          <w:sz w:val="16"/>
        </w:rPr>
        <w:t>’</w:t>
      </w:r>
      <w:r w:rsidRPr="00B64F74">
        <w:rPr>
          <w:rFonts w:hint="eastAsia"/>
          <w:sz w:val="16"/>
        </w:rPr>
        <w:t>.</w:t>
      </w:r>
      <w:r w:rsidRPr="00B64F74">
        <w:rPr>
          <w:sz w:val="16"/>
        </w:rPr>
        <w:t xml:space="preserve"> </w:t>
      </w:r>
      <w:r w:rsidRPr="00B64F74">
        <w:rPr>
          <w:rFonts w:hint="eastAsia"/>
          <w:sz w:val="16"/>
        </w:rPr>
        <w:t>According to John Ikenberry (2008: 106, 90), there are several reasons why</w:t>
      </w:r>
      <w:r w:rsidRPr="00B64F74">
        <w:rPr>
          <w:sz w:val="16"/>
        </w:rPr>
        <w:t xml:space="preserve"> </w:t>
      </w:r>
      <w:r w:rsidRPr="00C5605A">
        <w:rPr>
          <w:rStyle w:val="StyleUnderline"/>
          <w:rFonts w:hint="eastAsia"/>
        </w:rPr>
        <w:t>China</w:t>
      </w:r>
      <w:r w:rsidRPr="00B64F74">
        <w:rPr>
          <w:rFonts w:hint="eastAsia"/>
          <w:sz w:val="16"/>
        </w:rPr>
        <w:t xml:space="preserve"> will not </w:t>
      </w:r>
      <w:r w:rsidRPr="00B64F74">
        <w:rPr>
          <w:rFonts w:hint="eastAsia"/>
          <w:sz w:val="16"/>
        </w:rPr>
        <w:t>‘</w:t>
      </w:r>
      <w:r w:rsidRPr="00B64F74">
        <w:rPr>
          <w:rFonts w:hint="eastAsia"/>
          <w:sz w:val="16"/>
        </w:rPr>
        <w:t>repeat the experience of post-Bismarck Germany . . . as it rises</w:t>
      </w:r>
      <w:r w:rsidRPr="00B64F74">
        <w:rPr>
          <w:sz w:val="16"/>
        </w:rPr>
        <w:t xml:space="preserve"> </w:t>
      </w:r>
      <w:r w:rsidRPr="00B64F74">
        <w:rPr>
          <w:rFonts w:hint="eastAsia"/>
          <w:sz w:val="16"/>
        </w:rPr>
        <w:t>up</w:t>
      </w:r>
      <w:r w:rsidRPr="00B64F74">
        <w:rPr>
          <w:rFonts w:hint="eastAsia"/>
          <w:sz w:val="16"/>
        </w:rPr>
        <w:t>’</w:t>
      </w:r>
      <w:r w:rsidRPr="00B64F74">
        <w:rPr>
          <w:rFonts w:hint="eastAsia"/>
          <w:sz w:val="16"/>
        </w:rPr>
        <w:t xml:space="preserve">, the most important of which is the fact that it </w:t>
      </w:r>
      <w:r w:rsidRPr="00B64F74">
        <w:rPr>
          <w:rFonts w:hint="eastAsia"/>
          <w:sz w:val="16"/>
        </w:rPr>
        <w:t>‘</w:t>
      </w:r>
      <w:r w:rsidRPr="00C5605A">
        <w:rPr>
          <w:rStyle w:val="StyleUnderline"/>
          <w:rFonts w:hint="eastAsia"/>
        </w:rPr>
        <w:t>faces a very different type of status quo international order than that faced by previous rising states</w:t>
      </w:r>
      <w:r w:rsidRPr="00C5605A">
        <w:rPr>
          <w:rStyle w:val="StyleUnderline"/>
          <w:rFonts w:hint="eastAsia"/>
        </w:rPr>
        <w:t>’</w:t>
      </w:r>
      <w:r w:rsidRPr="00B64F74">
        <w:rPr>
          <w:rFonts w:hint="eastAsia"/>
          <w:sz w:val="16"/>
        </w:rPr>
        <w:t>.</w:t>
      </w:r>
      <w:r w:rsidRPr="00B64F74">
        <w:rPr>
          <w:sz w:val="16"/>
        </w:rPr>
        <w:t xml:space="preserve"> </w:t>
      </w:r>
      <w:r w:rsidRPr="00B64F74">
        <w:rPr>
          <w:rFonts w:hint="eastAsia"/>
          <w:sz w:val="16"/>
        </w:rPr>
        <w:t>Contemporary international order, complete with the multitude of institutions</w:t>
      </w:r>
      <w:r w:rsidRPr="00B64F74">
        <w:rPr>
          <w:sz w:val="16"/>
        </w:rPr>
        <w:t xml:space="preserve"> </w:t>
      </w:r>
      <w:r w:rsidRPr="00B64F74">
        <w:rPr>
          <w:rFonts w:hint="eastAsia"/>
          <w:sz w:val="16"/>
        </w:rPr>
        <w:t xml:space="preserve">designed to uphold its central principles, </w:t>
      </w:r>
      <w:r w:rsidRPr="00B64F74">
        <w:rPr>
          <w:rFonts w:hint="eastAsia"/>
          <w:sz w:val="16"/>
        </w:rPr>
        <w:t>‘</w:t>
      </w:r>
      <w:r w:rsidRPr="00B64F74">
        <w:rPr>
          <w:rFonts w:hint="eastAsia"/>
          <w:sz w:val="16"/>
        </w:rPr>
        <w:t>is a wider and deeper political order</w:t>
      </w:r>
      <w:r w:rsidRPr="00B64F74">
        <w:rPr>
          <w:sz w:val="16"/>
        </w:rPr>
        <w:t xml:space="preserve"> </w:t>
      </w:r>
      <w:r w:rsidRPr="00B64F74">
        <w:rPr>
          <w:rFonts w:hint="eastAsia"/>
          <w:sz w:val="16"/>
        </w:rPr>
        <w:t>than any other built up earlier</w:t>
      </w:r>
      <w:r w:rsidRPr="00B64F74">
        <w:rPr>
          <w:rFonts w:hint="eastAsia"/>
          <w:sz w:val="16"/>
        </w:rPr>
        <w:t>’</w:t>
      </w:r>
      <w:r w:rsidRPr="00B64F74">
        <w:rPr>
          <w:rFonts w:hint="eastAsia"/>
          <w:sz w:val="16"/>
        </w:rPr>
        <w:t xml:space="preserve"> (Ikenberry 2008: 90). That is, it is an order more</w:t>
      </w:r>
      <w:r w:rsidRPr="00B64F74">
        <w:rPr>
          <w:sz w:val="16"/>
        </w:rPr>
        <w:t xml:space="preserve"> </w:t>
      </w:r>
      <w:r w:rsidRPr="00B64F74">
        <w:rPr>
          <w:rFonts w:hint="eastAsia"/>
          <w:sz w:val="16"/>
        </w:rPr>
        <w:t>difficult to overturn and more straightforward to join than past global</w:t>
      </w:r>
      <w:r w:rsidRPr="00B64F74">
        <w:rPr>
          <w:sz w:val="16"/>
        </w:rPr>
        <w:t xml:space="preserve"> </w:t>
      </w:r>
      <w:r w:rsidRPr="00B64F74">
        <w:rPr>
          <w:rFonts w:hint="eastAsia"/>
          <w:sz w:val="16"/>
        </w:rPr>
        <w:t>hierarchies (Ikenberry 2008: 91). As both Chan and Ikenberry note, it is within</w:t>
      </w:r>
      <w:r w:rsidRPr="00B64F74">
        <w:rPr>
          <w:sz w:val="16"/>
        </w:rPr>
        <w:t xml:space="preserve"> </w:t>
      </w:r>
      <w:r w:rsidRPr="00B64F74">
        <w:rPr>
          <w:rFonts w:hint="eastAsia"/>
          <w:sz w:val="16"/>
        </w:rPr>
        <w:t>this order that China</w:t>
      </w:r>
      <w:r w:rsidRPr="00B64F74">
        <w:rPr>
          <w:rFonts w:hint="eastAsia"/>
          <w:sz w:val="16"/>
        </w:rPr>
        <w:t>’</w:t>
      </w:r>
      <w:r w:rsidRPr="00B64F74">
        <w:rPr>
          <w:rFonts w:hint="eastAsia"/>
          <w:sz w:val="16"/>
        </w:rPr>
        <w:t>s rise has taken place and, as such, there is little reason to</w:t>
      </w:r>
      <w:r w:rsidRPr="00B64F74">
        <w:rPr>
          <w:sz w:val="16"/>
        </w:rPr>
        <w:t xml:space="preserve"> </w:t>
      </w:r>
      <w:r w:rsidRPr="00B64F74">
        <w:rPr>
          <w:rFonts w:hint="eastAsia"/>
          <w:sz w:val="16"/>
        </w:rPr>
        <w:t>think that this order will not continue to facilitate its continued development.</w:t>
      </w:r>
      <w:r w:rsidRPr="00B64F74">
        <w:rPr>
          <w:sz w:val="16"/>
        </w:rPr>
        <w:t xml:space="preserve"> </w:t>
      </w:r>
      <w:r w:rsidRPr="00B64F74">
        <w:rPr>
          <w:rFonts w:hint="eastAsia"/>
          <w:sz w:val="16"/>
        </w:rPr>
        <w:t xml:space="preserve">Thus, as Ikenberry (ibid.) argues, </w:t>
      </w:r>
      <w:r w:rsidRPr="00C5605A">
        <w:rPr>
          <w:rStyle w:val="StyleUnderline"/>
          <w:rFonts w:hint="eastAsia"/>
        </w:rPr>
        <w:t xml:space="preserve">even if China reaches the </w:t>
      </w:r>
      <w:r w:rsidRPr="00C5605A">
        <w:rPr>
          <w:rStyle w:val="StyleUnderline"/>
          <w:rFonts w:hint="eastAsia"/>
        </w:rPr>
        <w:t>‘</w:t>
      </w:r>
      <w:r w:rsidRPr="00C5605A">
        <w:rPr>
          <w:rStyle w:val="StyleUnderline"/>
          <w:rFonts w:hint="eastAsia"/>
        </w:rPr>
        <w:t>position where it could decisively shape the rules and institutions of the international order . . . it is not self-evident that it would seek to establish a radically new set of organizational principles</w:t>
      </w:r>
      <w:r w:rsidRPr="00C5605A">
        <w:rPr>
          <w:rStyle w:val="StyleUnderline"/>
          <w:rFonts w:hint="eastAsia"/>
        </w:rPr>
        <w:t>’</w:t>
      </w:r>
      <w:r w:rsidRPr="00B64F74">
        <w:rPr>
          <w:rFonts w:hint="eastAsia"/>
          <w:sz w:val="16"/>
        </w:rPr>
        <w:t xml:space="preserve"> (see also Chan 2008: 62). Rather, </w:t>
      </w:r>
      <w:r w:rsidRPr="00C5605A">
        <w:rPr>
          <w:rStyle w:val="StyleUnderline"/>
          <w:rFonts w:hint="eastAsia"/>
        </w:rPr>
        <w:t>it is likely that China will continue to work within the rules and institutions of the current international order</w:t>
      </w:r>
      <w:r w:rsidRPr="00B64F74">
        <w:rPr>
          <w:rFonts w:hint="eastAsia"/>
          <w:sz w:val="16"/>
        </w:rPr>
        <w:t>, thus standing it well apart from post-Bismarck Germany.</w:t>
      </w:r>
      <w:r w:rsidRPr="00B64F74">
        <w:rPr>
          <w:sz w:val="16"/>
        </w:rPr>
        <w:t xml:space="preserve"> </w:t>
      </w:r>
      <w:r w:rsidRPr="00B64F74">
        <w:rPr>
          <w:rFonts w:hint="eastAsia"/>
          <w:sz w:val="16"/>
        </w:rPr>
        <w:t>For Jack Levy, it is another aspect of the international order, both past and</w:t>
      </w:r>
      <w:r w:rsidRPr="00B64F74">
        <w:rPr>
          <w:sz w:val="16"/>
        </w:rPr>
        <w:t xml:space="preserve"> </w:t>
      </w:r>
      <w:r w:rsidRPr="00B64F74">
        <w:rPr>
          <w:rFonts w:hint="eastAsia"/>
          <w:sz w:val="16"/>
        </w:rPr>
        <w:t>present, which poses particular problems for power transition theory</w:t>
      </w:r>
      <w:r w:rsidRPr="00B64F74">
        <w:rPr>
          <w:rFonts w:hint="eastAsia"/>
          <w:sz w:val="16"/>
        </w:rPr>
        <w:t>’</w:t>
      </w:r>
      <w:r w:rsidRPr="00B64F74">
        <w:rPr>
          <w:rFonts w:hint="eastAsia"/>
          <w:sz w:val="16"/>
        </w:rPr>
        <w:t>s use of</w:t>
      </w:r>
      <w:r w:rsidRPr="00B64F74">
        <w:rPr>
          <w:sz w:val="16"/>
        </w:rPr>
        <w:t xml:space="preserve"> </w:t>
      </w:r>
      <w:r w:rsidRPr="00B64F74">
        <w:rPr>
          <w:rFonts w:hint="eastAsia"/>
          <w:sz w:val="16"/>
        </w:rPr>
        <w:t>historical analogies to analyse the rise of China. In Levy</w:t>
      </w:r>
      <w:r w:rsidRPr="00B64F74">
        <w:rPr>
          <w:rFonts w:hint="eastAsia"/>
          <w:sz w:val="16"/>
        </w:rPr>
        <w:t>’</w:t>
      </w:r>
      <w:r w:rsidRPr="00B64F74">
        <w:rPr>
          <w:rFonts w:hint="eastAsia"/>
          <w:sz w:val="16"/>
        </w:rPr>
        <w:t>s (2008: 11)</w:t>
      </w:r>
      <w:r w:rsidRPr="00B64F74">
        <w:rPr>
          <w:sz w:val="16"/>
        </w:rPr>
        <w:t xml:space="preserve"> </w:t>
      </w:r>
      <w:r w:rsidRPr="00B64F74">
        <w:rPr>
          <w:rFonts w:hint="eastAsia"/>
          <w:sz w:val="16"/>
        </w:rPr>
        <w:t xml:space="preserve">assessment, </w:t>
      </w:r>
      <w:r w:rsidRPr="00B64F74">
        <w:rPr>
          <w:rFonts w:hint="eastAsia"/>
          <w:sz w:val="16"/>
        </w:rPr>
        <w:t>‘</w:t>
      </w:r>
      <w:r w:rsidRPr="00B64F74">
        <w:rPr>
          <w:rFonts w:hint="eastAsia"/>
          <w:sz w:val="16"/>
        </w:rPr>
        <w:t>applications of power transition theory to the rise of China are</w:t>
      </w:r>
      <w:r w:rsidRPr="00B64F74">
        <w:rPr>
          <w:sz w:val="16"/>
        </w:rPr>
        <w:t xml:space="preserve"> </w:t>
      </w:r>
      <w:r w:rsidRPr="00B64F74">
        <w:rPr>
          <w:rFonts w:hint="eastAsia"/>
          <w:sz w:val="16"/>
        </w:rPr>
        <w:t>compromised by the failure to recognize . . . the contextual differences between</w:t>
      </w:r>
      <w:r w:rsidRPr="00B64F74">
        <w:rPr>
          <w:sz w:val="16"/>
        </w:rPr>
        <w:t xml:space="preserve"> </w:t>
      </w:r>
      <w:r w:rsidRPr="00B64F74">
        <w:rPr>
          <w:rFonts w:hint="eastAsia"/>
          <w:sz w:val="16"/>
        </w:rPr>
        <w:t>a potential Sino-American transition and past power transitions</w:t>
      </w:r>
      <w:r w:rsidRPr="00B64F74">
        <w:rPr>
          <w:rFonts w:hint="eastAsia"/>
          <w:sz w:val="16"/>
        </w:rPr>
        <w:t>’</w:t>
      </w:r>
      <w:r w:rsidRPr="00B64F74">
        <w:rPr>
          <w:rFonts w:hint="eastAsia"/>
          <w:sz w:val="16"/>
        </w:rPr>
        <w:t xml:space="preserve">. </w:t>
      </w:r>
      <w:r w:rsidRPr="00C5605A">
        <w:rPr>
          <w:rStyle w:val="StyleUnderline"/>
          <w:rFonts w:hint="eastAsia"/>
        </w:rPr>
        <w:t>Power transition theory</w:t>
      </w:r>
      <w:r w:rsidRPr="00B64F74">
        <w:rPr>
          <w:rFonts w:hint="eastAsia"/>
          <w:sz w:val="16"/>
        </w:rPr>
        <w:t xml:space="preserve">, as Levy (ibid.) notes, is </w:t>
      </w:r>
      <w:r w:rsidRPr="00C5605A">
        <w:rPr>
          <w:rStyle w:val="StyleUnderline"/>
          <w:rFonts w:hint="eastAsia"/>
        </w:rPr>
        <w:t xml:space="preserve">concerned with a single global hierarchy and </w:t>
      </w:r>
      <w:r w:rsidRPr="00C5605A">
        <w:rPr>
          <w:rStyle w:val="StyleUnderline"/>
          <w:rFonts w:hint="eastAsia"/>
        </w:rPr>
        <w:t>‘</w:t>
      </w:r>
      <w:r w:rsidRPr="00C5605A">
        <w:rPr>
          <w:rStyle w:val="StyleUnderline"/>
          <w:rFonts w:hint="eastAsia"/>
        </w:rPr>
        <w:t>the rise and fall of great powers within that hierarchy</w:t>
      </w:r>
      <w:r w:rsidRPr="00C5605A">
        <w:rPr>
          <w:rStyle w:val="StyleUnderline"/>
          <w:rFonts w:hint="eastAsia"/>
        </w:rPr>
        <w:t>’</w:t>
      </w:r>
      <w:r w:rsidRPr="00B64F74">
        <w:rPr>
          <w:rFonts w:hint="eastAsia"/>
          <w:sz w:val="16"/>
        </w:rPr>
        <w:t>.</w:t>
      </w:r>
      <w:r w:rsidRPr="00B64F74">
        <w:rPr>
          <w:sz w:val="16"/>
        </w:rPr>
        <w:t xml:space="preserve"> </w:t>
      </w:r>
      <w:r w:rsidRPr="00B64F74">
        <w:rPr>
          <w:rFonts w:hint="eastAsia"/>
          <w:sz w:val="16"/>
        </w:rPr>
        <w:t>According to this view, both the international system in which Germany and</w:t>
      </w:r>
      <w:r w:rsidRPr="00B64F74">
        <w:rPr>
          <w:sz w:val="16"/>
        </w:rPr>
        <w:t xml:space="preserve"> </w:t>
      </w:r>
      <w:r w:rsidRPr="00B64F74">
        <w:rPr>
          <w:rFonts w:hint="eastAsia"/>
          <w:sz w:val="16"/>
        </w:rPr>
        <w:t>Britain vied for supremacy and the contemporary system, marked by an</w:t>
      </w:r>
      <w:r w:rsidRPr="00B64F74">
        <w:rPr>
          <w:sz w:val="16"/>
        </w:rPr>
        <w:t xml:space="preserve"> </w:t>
      </w:r>
      <w:r w:rsidRPr="00B64F74">
        <w:rPr>
          <w:rFonts w:hint="eastAsia"/>
          <w:sz w:val="16"/>
        </w:rPr>
        <w:t>impending power transition between the United States and China, are single</w:t>
      </w:r>
      <w:r w:rsidRPr="00B64F74">
        <w:rPr>
          <w:sz w:val="16"/>
        </w:rPr>
        <w:t xml:space="preserve"> </w:t>
      </w:r>
      <w:r w:rsidRPr="00B64F74">
        <w:rPr>
          <w:rFonts w:hint="eastAsia"/>
          <w:sz w:val="16"/>
        </w:rPr>
        <w:t xml:space="preserve">power hierarchies. </w:t>
      </w:r>
      <w:r w:rsidRPr="00C5605A">
        <w:rPr>
          <w:rStyle w:val="StyleUnderline"/>
          <w:rFonts w:hint="eastAsia"/>
        </w:rPr>
        <w:t>However,</w:t>
      </w:r>
      <w:r w:rsidRPr="00B64F74">
        <w:rPr>
          <w:rFonts w:hint="eastAsia"/>
          <w:sz w:val="16"/>
        </w:rPr>
        <w:t xml:space="preserve"> Levy disputes this assessment and argues: </w:t>
      </w:r>
      <w:r w:rsidRPr="00C5605A">
        <w:rPr>
          <w:rStyle w:val="StyleUnderline"/>
          <w:rFonts w:hint="eastAsia"/>
        </w:rPr>
        <w:t>For most of the last five centuries of the modern world, at least until the twentieth century and probably until 1945, there have been two elite power systems, one based in Europe and the other encompassing the entire world, with an overlapping but not identical set of leading powers</w:t>
      </w:r>
      <w:r w:rsidRPr="00B64F74">
        <w:rPr>
          <w:rFonts w:hint="eastAsia"/>
          <w:sz w:val="16"/>
        </w:rPr>
        <w:t xml:space="preserve"> (Levy 2008: 20).</w:t>
      </w:r>
      <w:r w:rsidRPr="00B64F74">
        <w:rPr>
          <w:sz w:val="16"/>
        </w:rPr>
        <w:t xml:space="preserve"> </w:t>
      </w:r>
      <w:r w:rsidRPr="00B64F74">
        <w:rPr>
          <w:rFonts w:hint="eastAsia"/>
          <w:sz w:val="16"/>
        </w:rPr>
        <w:t xml:space="preserve">For example, in the nineteenth century, </w:t>
      </w:r>
      <w:r w:rsidRPr="00B64F74">
        <w:rPr>
          <w:rFonts w:hint="eastAsia"/>
          <w:sz w:val="16"/>
        </w:rPr>
        <w:t>‘</w:t>
      </w:r>
      <w:r w:rsidRPr="00B64F74">
        <w:rPr>
          <w:rFonts w:hint="eastAsia"/>
          <w:sz w:val="16"/>
        </w:rPr>
        <w:t>Britain was the dominant power</w:t>
      </w:r>
      <w:r w:rsidRPr="00B64F74">
        <w:rPr>
          <w:rFonts w:hint="eastAsia"/>
          <w:sz w:val="16"/>
        </w:rPr>
        <w:t>’</w:t>
      </w:r>
      <w:r w:rsidRPr="00B64F74">
        <w:rPr>
          <w:rFonts w:hint="eastAsia"/>
          <w:sz w:val="16"/>
        </w:rPr>
        <w:t xml:space="preserve"> in</w:t>
      </w:r>
      <w:r w:rsidRPr="00B64F74">
        <w:rPr>
          <w:sz w:val="16"/>
        </w:rPr>
        <w:t xml:space="preserve"> </w:t>
      </w:r>
      <w:r w:rsidRPr="00B64F74">
        <w:rPr>
          <w:rFonts w:hint="eastAsia"/>
          <w:sz w:val="16"/>
        </w:rPr>
        <w:t>the global system, while a number of different powers enjoyed dominance in</w:t>
      </w:r>
      <w:r w:rsidRPr="00B64F74">
        <w:rPr>
          <w:sz w:val="16"/>
        </w:rPr>
        <w:t xml:space="preserve"> </w:t>
      </w:r>
      <w:r w:rsidRPr="00B64F74">
        <w:rPr>
          <w:rFonts w:hint="eastAsia"/>
          <w:sz w:val="16"/>
        </w:rPr>
        <w:t>Europe before Germany took the leading role (Levy 2008: 21).</w:t>
      </w:r>
      <w:r w:rsidRPr="00B64F74">
        <w:rPr>
          <w:sz w:val="16"/>
        </w:rPr>
        <w:t xml:space="preserve"> </w:t>
      </w:r>
    </w:p>
    <w:p w14:paraId="37E1FDC9" w14:textId="77777777" w:rsidR="00235B0F" w:rsidRPr="00C90B88" w:rsidRDefault="00235B0F" w:rsidP="00235B0F">
      <w:pPr>
        <w:pStyle w:val="Heading4"/>
        <w:rPr>
          <w:rStyle w:val="Style13ptBold"/>
          <w:b/>
        </w:rPr>
      </w:pPr>
      <w:r>
        <w:rPr>
          <w:rStyle w:val="Style13ptBold"/>
          <w:b/>
        </w:rPr>
        <w:t xml:space="preserve">Perceptions of Chinese aggression is grounded in cold-war logic— shifts towards the securitization of Asia only instigate Chinese military response. </w:t>
      </w:r>
    </w:p>
    <w:p w14:paraId="73D1CEFA" w14:textId="77777777" w:rsidR="00235B0F" w:rsidRPr="007C3975" w:rsidRDefault="00235B0F" w:rsidP="00235B0F">
      <w:pPr>
        <w:rPr>
          <w:rStyle w:val="Style13ptBold"/>
          <w:b w:val="0"/>
        </w:rPr>
      </w:pPr>
      <w:r>
        <w:rPr>
          <w:rStyle w:val="Style13ptBold"/>
        </w:rPr>
        <w:t xml:space="preserve">Nathan and Scobell 12 </w:t>
      </w:r>
      <w:r>
        <w:rPr>
          <w:rStyle w:val="Style13ptBold"/>
        </w:rPr>
        <w:br/>
      </w:r>
      <w:r w:rsidRPr="00CD005C">
        <w:t>(Andrew J. Professor of Political Science at Columbia University.  Andrew, senior Political Scientist at the RAND corporation. “How China Sees America: The Sum of Beijing’s Fears”, September/October 2012, Foreign Affairs, [http://heinonline.org/HOL/LandingPage?handle=hein.journals/fora91&amp;div=92&amp;id=&amp;page=], DOA 7/13/16, DDI HRM)</w:t>
      </w:r>
    </w:p>
    <w:p w14:paraId="52FE32A6" w14:textId="77777777" w:rsidR="00235B0F" w:rsidRDefault="00235B0F" w:rsidP="00235B0F">
      <w:pPr>
        <w:pStyle w:val="ListParagraph"/>
        <w:rPr>
          <w:rStyle w:val="StyleUnderline"/>
        </w:rPr>
      </w:pPr>
      <w:r w:rsidRPr="00C90B88">
        <w:rPr>
          <w:rStyle w:val="StyleUnderline"/>
          <w:sz w:val="16"/>
          <w:u w:val="none"/>
        </w:rPr>
        <w:t xml:space="preserve">But widespread </w:t>
      </w:r>
      <w:r w:rsidRPr="007C3975">
        <w:rPr>
          <w:rStyle w:val="StyleUnderline"/>
        </w:rPr>
        <w:t>perceptions of China as an aggressive, expansionist power are off base. Although China's</w:t>
      </w:r>
      <w:r w:rsidRPr="00C90B88">
        <w:rPr>
          <w:rStyle w:val="StyleUnderline"/>
          <w:sz w:val="16"/>
          <w:u w:val="none"/>
        </w:rPr>
        <w:t xml:space="preserve"> </w:t>
      </w:r>
      <w:r w:rsidRPr="007C3975">
        <w:rPr>
          <w:rStyle w:val="StyleUnderline"/>
        </w:rPr>
        <w:t xml:space="preserve">relative power has grown significantly in recent decades, the main tasks of Chinese foreign policy are defensive and have not changed much since the Cold War era: to blunt destabilizing influences from abroad, to avoid territorial losses, to reduce its neighbors' suspicions, and to sustain economic growth. What has changed </w:t>
      </w:r>
      <w:r w:rsidRPr="00C90B88">
        <w:rPr>
          <w:rStyle w:val="StyleUnderline"/>
          <w:sz w:val="16"/>
          <w:u w:val="none"/>
        </w:rPr>
        <w:t xml:space="preserve">in the past two </w:t>
      </w:r>
      <w:r w:rsidRPr="007C3975">
        <w:rPr>
          <w:rStyle w:val="StyleUnderline"/>
        </w:rPr>
        <w:t>decades is that China is now</w:t>
      </w:r>
      <w:r w:rsidRPr="00C90B88">
        <w:rPr>
          <w:rStyle w:val="StyleUnderline"/>
          <w:sz w:val="16"/>
          <w:u w:val="none"/>
        </w:rPr>
        <w:t xml:space="preserve"> so </w:t>
      </w:r>
      <w:r w:rsidRPr="007C3975">
        <w:rPr>
          <w:rStyle w:val="StyleUnderline"/>
        </w:rPr>
        <w:t>deeply integrated into the world economic system</w:t>
      </w:r>
      <w:r w:rsidRPr="00C90B88">
        <w:rPr>
          <w:rStyle w:val="StyleUnderline"/>
          <w:sz w:val="16"/>
          <w:u w:val="none"/>
        </w:rPr>
        <w:t xml:space="preserve"> that its internal and regional priorities have become part of a larger quest: to define a global role that serves Chinese interests but also wins acceptance from other powers. Chief among those powers, of course, is the United States, and managing the fraught U.S.-Chinese relationship is Beijing's foremost foreign policy challenge. And just as Americans wonder whether China's rise is good for U.S. interests or represents a looming threat, Chinese policymakers puzzle over whether the United States intends to use its power to help or hurt China. </w:t>
      </w:r>
      <w:r w:rsidRPr="007C3975">
        <w:rPr>
          <w:rStyle w:val="StyleUnderline"/>
        </w:rPr>
        <w:t>Americans sometimes view the Chinese state as inscrutable. But given the way that power is divided in the U.S. political system and the frequent power turnovers between the two main parties</w:t>
      </w:r>
      <w:r w:rsidRPr="00C90B88">
        <w:rPr>
          <w:rStyle w:val="StyleUnderline"/>
          <w:sz w:val="16"/>
          <w:u w:val="none"/>
        </w:rPr>
        <w:t xml:space="preserve"> in the United States</w:t>
      </w:r>
      <w:r w:rsidRPr="007C3975">
        <w:rPr>
          <w:rStyle w:val="StyleUnderline"/>
        </w:rPr>
        <w:t>, the Chinese also have a hard time determining U.S. intentions</w:t>
      </w:r>
      <w:r w:rsidRPr="00C90B88">
        <w:rPr>
          <w:rStyle w:val="StyleUnderline"/>
          <w:sz w:val="16"/>
          <w:u w:val="none"/>
        </w:rPr>
        <w:t xml:space="preserve">. Nevertheless, over recent decades, a long-term U.S. strategy seems to have emerged out of a series of American actions toward China. So it is not a hopeless exercise-indeed, it is necessary-for the Chinese to try to analyze the United States. Most Americans would be surprised to learn the degree to which the Chinese believe the United States is a revisionist power that seeks to curtail China's political influence and harm China's interests. This view is shaped not only by Beijing's understanding of Washington but also by the broader Chinese view of the international system and China's place in it, a view determined in large part by China's acute sense of its own vulnerability. the four rings </w:t>
      </w:r>
      <w:r w:rsidRPr="007C3975">
        <w:rPr>
          <w:rStyle w:val="StyleUnderline"/>
        </w:rPr>
        <w:t xml:space="preserve">The world as seen from Beijing is a terrain of hazards, </w:t>
      </w:r>
      <w:r w:rsidRPr="00C90B88">
        <w:rPr>
          <w:sz w:val="16"/>
        </w:rPr>
        <w:t>beginning with the streets outside the policymaker's window</w:t>
      </w:r>
      <w:r w:rsidRPr="00C90B88">
        <w:rPr>
          <w:rStyle w:val="StyleUnderline"/>
          <w:sz w:val="16"/>
          <w:u w:val="none"/>
        </w:rPr>
        <w:t xml:space="preserve">, to land borders and sea-lanes thousands of miles away, to the mines and oil fields of distant continents. </w:t>
      </w:r>
      <w:r w:rsidRPr="007C3975">
        <w:rPr>
          <w:rStyle w:val="StyleUnderline"/>
        </w:rPr>
        <w:t>These threats can be described in four concentric rings</w:t>
      </w:r>
      <w:r w:rsidRPr="00C90B88">
        <w:rPr>
          <w:rStyle w:val="StyleUnderline"/>
          <w:sz w:val="16"/>
          <w:u w:val="none"/>
        </w:rPr>
        <w:t xml:space="preserve">. In </w:t>
      </w:r>
      <w:r w:rsidRPr="007C3975">
        <w:rPr>
          <w:rStyle w:val="StyleUnderline"/>
        </w:rPr>
        <w:t>the first</w:t>
      </w:r>
      <w:r w:rsidRPr="00C90B88">
        <w:rPr>
          <w:rStyle w:val="StyleUnderline"/>
          <w:sz w:val="16"/>
          <w:u w:val="none"/>
        </w:rPr>
        <w:t xml:space="preserve"> ring</w:t>
      </w:r>
      <w:r w:rsidRPr="007C3975">
        <w:rPr>
          <w:rStyle w:val="StyleUnderline"/>
        </w:rPr>
        <w:t>, the</w:t>
      </w:r>
      <w:r w:rsidRPr="00C90B88">
        <w:rPr>
          <w:rStyle w:val="StyleUnderline"/>
          <w:sz w:val="16"/>
          <w:u w:val="none"/>
        </w:rPr>
        <w:t xml:space="preserve"> </w:t>
      </w:r>
      <w:r w:rsidRPr="007C3975">
        <w:rPr>
          <w:rStyle w:val="StyleUnderline"/>
        </w:rPr>
        <w:t>entire territory that China administers</w:t>
      </w:r>
      <w:r w:rsidRPr="00C90B88">
        <w:rPr>
          <w:rStyle w:val="StyleUnderline"/>
          <w:sz w:val="16"/>
          <w:u w:val="none"/>
        </w:rPr>
        <w:t xml:space="preserve"> or claims, Beijing believes that China's political stability and territorial integrity are threatened by foreign actors and forces. Compared with other large countries, China must deal with an unparalleled number of outside actors trying to influence its evolution, often in ways the regime considers detrimental to its survival. Foreign investors, development advisers, tourists, and students swarm the country, all with their own ideas about how China should change. Foreign foundations and governments give financial and technical support to Chinese groups promoting civil society. Dissidents in Tibet and Xinjiang receive moral and diplomatic support and sometimes material assistance from ethnic diasporas and sympathetic governments abroad. Along the coast, neighbors contest maritime territories that Beijing claims. Taiwan is ruled by its own government, which enjoys diplomatic recognition from 23 states and a security guarantee from the United States. </w:t>
      </w:r>
      <w:r w:rsidRPr="007C3975">
        <w:rPr>
          <w:rStyle w:val="StyleUnderline"/>
        </w:rPr>
        <w:t>At China's borders</w:t>
      </w:r>
      <w:r w:rsidRPr="00C90B88">
        <w:rPr>
          <w:rStyle w:val="StyleUnderline"/>
          <w:sz w:val="16"/>
          <w:u w:val="none"/>
        </w:rPr>
        <w:t xml:space="preserve">, policymakers face </w:t>
      </w:r>
      <w:r w:rsidRPr="007C3975">
        <w:rPr>
          <w:rStyle w:val="StyleUnderline"/>
        </w:rPr>
        <w:t>a</w:t>
      </w:r>
      <w:r w:rsidRPr="00C90B88">
        <w:rPr>
          <w:sz w:val="16"/>
        </w:rPr>
        <w:t xml:space="preserve"> </w:t>
      </w:r>
      <w:r w:rsidRPr="007C3975">
        <w:rPr>
          <w:rStyle w:val="StyleUnderline"/>
        </w:rPr>
        <w:t>second ring</w:t>
      </w:r>
      <w:r w:rsidRPr="00C90B88">
        <w:rPr>
          <w:rStyle w:val="StyleUnderline"/>
          <w:sz w:val="16"/>
          <w:u w:val="none"/>
        </w:rPr>
        <w:t xml:space="preserve"> of security concerns</w:t>
      </w:r>
      <w:r w:rsidRPr="007C3975">
        <w:rPr>
          <w:rStyle w:val="StyleUnderline"/>
        </w:rPr>
        <w:t>, involving China's relations with 14 adjacent countries</w:t>
      </w:r>
      <w:r w:rsidRPr="00C90B88">
        <w:rPr>
          <w:rStyle w:val="StyleUnderline"/>
          <w:sz w:val="16"/>
          <w:u w:val="none"/>
        </w:rPr>
        <w:t>. No other country except Russia has as many contiguous neighbors</w:t>
      </w:r>
      <w:r w:rsidRPr="007C3975">
        <w:rPr>
          <w:rStyle w:val="StyleUnderline"/>
        </w:rPr>
        <w:t>. They include five countries with which China has fought wars in the past 70 years</w:t>
      </w:r>
      <w:r w:rsidRPr="00C90B88">
        <w:rPr>
          <w:rStyle w:val="StyleUnderline"/>
          <w:sz w:val="16"/>
          <w:u w:val="none"/>
        </w:rPr>
        <w:t xml:space="preserve"> (India, Japan, Russia, South Korea, and Vietnam) and a number of states ruled by unstable regimes. None of China's neighbors perceives its core national interests as congruent with Beijing's. But China seldom has the luxury of dealing with any of its neighbors in a purely bilateral context. </w:t>
      </w:r>
      <w:r w:rsidRPr="007C3975">
        <w:rPr>
          <w:rStyle w:val="StyleUnderline"/>
        </w:rPr>
        <w:t>The third ring</w:t>
      </w:r>
      <w:r w:rsidRPr="00C90B88">
        <w:rPr>
          <w:rStyle w:val="StyleUnderline"/>
          <w:sz w:val="16"/>
          <w:u w:val="none"/>
        </w:rPr>
        <w:t xml:space="preserve"> of Chinese security concerns </w:t>
      </w:r>
      <w:r w:rsidRPr="007C3975">
        <w:rPr>
          <w:rStyle w:val="StyleUnderline"/>
        </w:rPr>
        <w:t>consists of the politics of the six distinct geopolitical regions that surround China:</w:t>
      </w:r>
      <w:r w:rsidRPr="00C90B88">
        <w:rPr>
          <w:rStyle w:val="StyleUnderline"/>
          <w:sz w:val="16"/>
          <w:u w:val="none"/>
        </w:rPr>
        <w:t xml:space="preserve"> Northeast Asia, Oceania, continental Southeast Asia, maritime Southeast Asia, South Asia, and Central Asia. Each of these areas presents complex regional diplomatic and security problems. </w:t>
      </w:r>
      <w:r w:rsidRPr="007C3975">
        <w:rPr>
          <w:rStyle w:val="StyleUnderline"/>
        </w:rPr>
        <w:t>Finally, there is the fourth ring: the world far beyond China's immediate neighborhood. China has truly entered this farthest circle only since the late 1990s and so far for limited purposes: to secure sources of commodities</w:t>
      </w:r>
      <w:r w:rsidRPr="00C90B88">
        <w:rPr>
          <w:rStyle w:val="StyleUnderline"/>
          <w:sz w:val="16"/>
          <w:u w:val="none"/>
        </w:rPr>
        <w:t>, such as petroleum</w:t>
      </w:r>
      <w:r w:rsidRPr="007C3975">
        <w:rPr>
          <w:rStyle w:val="StyleUnderline"/>
        </w:rPr>
        <w:t>; to gain access to markets</w:t>
      </w:r>
      <w:r w:rsidRPr="00C90B88">
        <w:rPr>
          <w:rStyle w:val="StyleUnderline"/>
          <w:sz w:val="16"/>
          <w:u w:val="none"/>
        </w:rPr>
        <w:t xml:space="preserve"> and investments; </w:t>
      </w:r>
      <w:r w:rsidRPr="007C3975">
        <w:rPr>
          <w:rStyle w:val="StyleUnderline"/>
        </w:rPr>
        <w:t>to get diplomatic support</w:t>
      </w:r>
      <w:r w:rsidRPr="00C90B88">
        <w:rPr>
          <w:rStyle w:val="StyleUnderline"/>
          <w:sz w:val="16"/>
          <w:u w:val="none"/>
        </w:rPr>
        <w:t xml:space="preserve"> for isolating Taiwan and Tibet's Dalai Lama; </w:t>
      </w:r>
      <w:r w:rsidRPr="007C3975">
        <w:rPr>
          <w:rStyle w:val="StyleUnderline"/>
        </w:rPr>
        <w:t>and to recruit allies for China's positions</w:t>
      </w:r>
      <w:r w:rsidRPr="00C90B88">
        <w:rPr>
          <w:rStyle w:val="StyleUnderline"/>
          <w:sz w:val="16"/>
          <w:u w:val="none"/>
        </w:rPr>
        <w:t xml:space="preserve"> on international norms and legal regimes. inscrutable America. </w:t>
      </w:r>
      <w:r w:rsidRPr="007C3975">
        <w:rPr>
          <w:rStyle w:val="StyleUnderline"/>
        </w:rPr>
        <w:t>In each of China's</w:t>
      </w:r>
      <w:r w:rsidRPr="00C90B88">
        <w:rPr>
          <w:rStyle w:val="StyleUnderline"/>
          <w:sz w:val="16"/>
          <w:u w:val="none"/>
        </w:rPr>
        <w:t xml:space="preserve"> four security </w:t>
      </w:r>
      <w:r w:rsidRPr="007C3975">
        <w:rPr>
          <w:rStyle w:val="StyleUnderline"/>
        </w:rPr>
        <w:t>rings, the United States is omnipresent</w:t>
      </w:r>
      <w:r w:rsidRPr="00C90B88">
        <w:rPr>
          <w:rStyle w:val="StyleUnderline"/>
          <w:sz w:val="16"/>
          <w:u w:val="none"/>
        </w:rPr>
        <w:t xml:space="preserve">. It is the most intrusive outside actor in China's internal affairs, the guarantor of the status quo in Taiwan, the largest naval presence in the East China and South China seas, the formal or informal military ally of many of China's neighbors, and the primary framer and defender of existing international legal regimes. This omnipresence means that China's understanding of American motives determines how the Chinese deal with most of their security issues. Beginning with President Richard Nixon, who visited China in 1972, a succession of American leaders have assured China of their goodwill. Every U.S. presidential administration says that China's prosperity and stability are in the interest of the United States. And in practice, the United States has done more than any other power to contribute to China's modernization. It has drawn China into the global economy; given the Chinese access to markets, capital, and technology; trained Chinese experts in science, technology, and international law; prevented the full remilitarization of Japan; maintained the peace on the Korean Peninsula; and helped avoid a war over Taiwan. Yet Chinese policymakers are more impressed by policies and behaviors that they perceive as less benevolent. </w:t>
      </w:r>
      <w:r w:rsidRPr="007C3975">
        <w:rPr>
          <w:rStyle w:val="StyleUnderline"/>
        </w:rPr>
        <w:t>The American military is deployed all around China</w:t>
      </w:r>
      <w:r w:rsidRPr="00C90B88">
        <w:rPr>
          <w:rStyle w:val="StyleUnderline"/>
          <w:sz w:val="16"/>
          <w:u w:val="none"/>
        </w:rPr>
        <w:t xml:space="preserve">'s periphery, and the United States maintains a wide network of defense relationships with China's neighbors. Washington continues to frustrate Beijing's efforts to gain control over Taiwan. </w:t>
      </w:r>
      <w:r w:rsidRPr="007C3975">
        <w:rPr>
          <w:rStyle w:val="StyleUnderline"/>
        </w:rPr>
        <w:t>The U</w:t>
      </w:r>
      <w:r w:rsidRPr="00C90B88">
        <w:rPr>
          <w:rStyle w:val="StyleUnderline"/>
          <w:sz w:val="16"/>
          <w:u w:val="none"/>
        </w:rPr>
        <w:t xml:space="preserve">nited </w:t>
      </w:r>
      <w:r w:rsidRPr="007C3975">
        <w:rPr>
          <w:rStyle w:val="StyleUnderline"/>
        </w:rPr>
        <w:t>S</w:t>
      </w:r>
      <w:r w:rsidRPr="00C90B88">
        <w:rPr>
          <w:rStyle w:val="StyleUnderline"/>
          <w:sz w:val="16"/>
          <w:u w:val="none"/>
        </w:rPr>
        <w:t xml:space="preserve">tates </w:t>
      </w:r>
      <w:r w:rsidRPr="007C3975">
        <w:rPr>
          <w:rStyle w:val="StyleUnderline"/>
        </w:rPr>
        <w:t xml:space="preserve">constantly pressures China over its economic policies and maintains a host of government and private programs that seek to influence Chinese civil society and politics. </w:t>
      </w:r>
    </w:p>
    <w:p w14:paraId="7CE9DE72" w14:textId="77777777" w:rsidR="00235B0F" w:rsidRDefault="00235B0F" w:rsidP="00235B0F">
      <w:pPr>
        <w:pStyle w:val="Heading4"/>
        <w:rPr>
          <w:rStyle w:val="StyleUnderline"/>
          <w:u w:val="none"/>
        </w:rPr>
      </w:pPr>
      <w:r>
        <w:rPr>
          <w:rStyle w:val="Style13ptBold"/>
          <w:b/>
        </w:rPr>
        <w:t>Economic interdependence and the lack military ability forestalls Chinese aggression—the Aff’s ‘China threat’ rhetoric forces China reactions</w:t>
      </w:r>
    </w:p>
    <w:p w14:paraId="3307BAF1" w14:textId="77777777" w:rsidR="00235B0F" w:rsidRPr="00CD005C" w:rsidRDefault="00235B0F" w:rsidP="00235B0F">
      <w:r w:rsidRPr="00C90B88">
        <w:rPr>
          <w:rStyle w:val="Style13ptBold"/>
        </w:rPr>
        <w:t>Nathan and Scobell 12</w:t>
      </w:r>
      <w:r>
        <w:rPr>
          <w:rStyle w:val="Style13ptBold"/>
        </w:rPr>
        <w:t xml:space="preserve"> </w:t>
      </w:r>
      <w:r>
        <w:rPr>
          <w:rStyle w:val="Style13ptBold"/>
        </w:rPr>
        <w:br/>
      </w:r>
      <w:r w:rsidRPr="00CD005C">
        <w:t>(Andrew J. Professor of Political Science at Columbia University.  Andrew, senior Political Scientist at the RAND corporation. “How China Sees America: The Sum of Beijing’s Fears”, September/October 2012, Foreign Affairs, [http://heinonline.org/HOL/LandingPage?handle=hein.journals/fora91&amp;div=92&amp;id=&amp;page=], DOA 7/13/16, DDI HRM)</w:t>
      </w:r>
    </w:p>
    <w:p w14:paraId="4A9B8F62" w14:textId="77777777" w:rsidR="00235B0F" w:rsidRDefault="00235B0F" w:rsidP="00235B0F">
      <w:pPr>
        <w:pStyle w:val="ListParagraph"/>
        <w:rPr>
          <w:rStyle w:val="StyleUnderline"/>
          <w:sz w:val="16"/>
          <w:u w:val="none"/>
        </w:rPr>
      </w:pPr>
      <w:r w:rsidRPr="00C90B88">
        <w:rPr>
          <w:rStyle w:val="StyleUnderline"/>
          <w:sz w:val="16"/>
          <w:u w:val="none"/>
        </w:rPr>
        <w:t xml:space="preserve">Despite these views, </w:t>
      </w:r>
      <w:r w:rsidRPr="00BE4A9A">
        <w:rPr>
          <w:rStyle w:val="StyleUnderline"/>
        </w:rPr>
        <w:t>mainstream Chinese strategists do not advise China to challenge the United States in the foreseeable future</w:t>
      </w:r>
      <w:r w:rsidRPr="00C90B88">
        <w:rPr>
          <w:rStyle w:val="StyleUnderline"/>
          <w:sz w:val="16"/>
          <w:u w:val="none"/>
        </w:rPr>
        <w:t xml:space="preserve">. They expect the United States to remain the global hegemon for several decades, despite what they perceive as initial signs of decline. For the time being, as described by Wang Jisi, dean of Peking University's School of International Studies, "the superpower is more super, and the many great powers less great." Meanwhile, </w:t>
      </w:r>
      <w:r w:rsidRPr="00BE4A9A">
        <w:rPr>
          <w:rStyle w:val="StyleUnderline"/>
        </w:rPr>
        <w:t>the two countries are increasingly interdependent economically and have the military capability to cause each other harm. It is this mutual vulnerability that carries the best medium-term hope for cooperation. Fear of each other keeps alive the imperative to work together.</w:t>
      </w:r>
      <w:r>
        <w:rPr>
          <w:rStyle w:val="StyleUnderline"/>
        </w:rPr>
        <w:t xml:space="preserve"> </w:t>
      </w:r>
      <w:r w:rsidRPr="00BE4A9A">
        <w:rPr>
          <w:rStyle w:val="StyleUnderline"/>
        </w:rPr>
        <w:t>In the long run, however, the better alternative for both China and the West is to create a new equilibrium of power</w:t>
      </w:r>
      <w:r w:rsidRPr="00C90B88">
        <w:rPr>
          <w:rStyle w:val="StyleUnderline"/>
          <w:sz w:val="16"/>
          <w:u w:val="none"/>
        </w:rPr>
        <w:t xml:space="preserve"> that maintains the current world system, but with a larger role for China</w:t>
      </w:r>
      <w:r w:rsidRPr="00BE4A9A">
        <w:rPr>
          <w:rStyle w:val="StyleUnderline"/>
        </w:rPr>
        <w:t>. China has good reasons to seek that outcome</w:t>
      </w:r>
      <w:r w:rsidRPr="00C90B88">
        <w:rPr>
          <w:rStyle w:val="StyleUnderline"/>
          <w:sz w:val="16"/>
          <w:u w:val="none"/>
        </w:rPr>
        <w:t xml:space="preserve">. Even after it becomes the world's largest economy, </w:t>
      </w:r>
      <w:r w:rsidRPr="00BE4A9A">
        <w:rPr>
          <w:rStyle w:val="StyleUnderline"/>
        </w:rPr>
        <w:t>its prosperity will remain dependent on the prosperity of its global rivals</w:t>
      </w:r>
      <w:r w:rsidRPr="00C90B88">
        <w:rPr>
          <w:rStyle w:val="StyleUnderline"/>
          <w:sz w:val="16"/>
          <w:u w:val="none"/>
        </w:rPr>
        <w:t xml:space="preserve"> (and vice versa),</w:t>
      </w:r>
      <w:r w:rsidRPr="00BE4A9A">
        <w:rPr>
          <w:rStyle w:val="StyleUnderline"/>
        </w:rPr>
        <w:t xml:space="preserve"> including the United States and Japan.</w:t>
      </w:r>
      <w:r w:rsidRPr="00C90B88">
        <w:rPr>
          <w:rStyle w:val="StyleUnderline"/>
          <w:sz w:val="16"/>
          <w:u w:val="none"/>
        </w:rPr>
        <w:t xml:space="preserve"> The richer China becomes, the greater will be its stake in the security of sea-lanes, the stability of the world trade and financial regimes, nonproliferation, the control of global climate change, and cooperation on public health. China will not get ahead if its rivals do not also prosper. And Chinese strategists must come to understand that core U.S. interests-in the rule of law, regional stability, and open economic competition-do not threaten China's security. The United States should encourage China to accept this new equilibrium by drawing clear policy lines that meet its own security needs without threatening China's. As China rises, it will push against U.S. power to find the boundaries of the United States' will. Washington must push back to establish boundaries for the growth of Chinese power. </w:t>
      </w:r>
      <w:r w:rsidRPr="00BE4A9A">
        <w:rPr>
          <w:rStyle w:val="StyleUnderline"/>
        </w:rPr>
        <w:t>But this must be done with cool professionalism, not rhetorical belligerence</w:t>
      </w:r>
      <w:r w:rsidRPr="00C90B88">
        <w:rPr>
          <w:rStyle w:val="StyleUnderline"/>
          <w:sz w:val="16"/>
          <w:u w:val="none"/>
        </w:rPr>
        <w:t xml:space="preserve">. </w:t>
      </w:r>
      <w:r w:rsidRPr="00BE4A9A">
        <w:rPr>
          <w:rStyle w:val="StyleUnderline"/>
        </w:rPr>
        <w:t>Hawkish</w:t>
      </w:r>
      <w:r w:rsidRPr="00C90B88">
        <w:rPr>
          <w:rStyle w:val="StyleUnderline"/>
          <w:sz w:val="16"/>
          <w:u w:val="none"/>
        </w:rPr>
        <w:t xml:space="preserve"> campaign </w:t>
      </w:r>
      <w:r w:rsidRPr="00BE4A9A">
        <w:rPr>
          <w:rStyle w:val="StyleUnderline"/>
        </w:rPr>
        <w:t>talk about trade wars and strategic competition plays into Beijing's fears</w:t>
      </w:r>
      <w:r w:rsidRPr="00C90B88">
        <w:rPr>
          <w:rStyle w:val="StyleUnderline"/>
          <w:sz w:val="16"/>
          <w:u w:val="none"/>
        </w:rPr>
        <w:t xml:space="preserve"> while undercutting the necessary effort to agree on common interests. And in any case</w:t>
      </w:r>
      <w:r w:rsidRPr="00BE4A9A">
        <w:rPr>
          <w:rStyle w:val="Emphasis"/>
        </w:rPr>
        <w:t xml:space="preserve">, putting such rhetoric into action is not a realistic option. </w:t>
      </w:r>
      <w:r w:rsidRPr="00BE4A9A">
        <w:rPr>
          <w:rStyle w:val="StyleUnderline"/>
        </w:rPr>
        <w:t xml:space="preserve">To do so would require a break in mutually beneficial economic ties </w:t>
      </w:r>
      <w:r w:rsidRPr="00DE5B44">
        <w:t>and enormous expenditures to encircle China strategically</w:t>
      </w:r>
      <w:r w:rsidRPr="00BE4A9A">
        <w:rPr>
          <w:rStyle w:val="Emphasis"/>
        </w:rPr>
        <w:t>, and it would force China into antagonistic reactions.</w:t>
      </w:r>
      <w:r w:rsidRPr="00C90B88">
        <w:rPr>
          <w:rStyle w:val="StyleUnderline"/>
          <w:sz w:val="16"/>
          <w:u w:val="none"/>
        </w:rPr>
        <w:t xml:space="preserve"> </w:t>
      </w:r>
    </w:p>
    <w:p w14:paraId="4CD888A7" w14:textId="77777777" w:rsidR="00235B0F" w:rsidRPr="00D522DE" w:rsidRDefault="00235B0F" w:rsidP="00235B0F">
      <w:pPr>
        <w:pStyle w:val="Heading4"/>
      </w:pPr>
      <w:r>
        <w:t>China threat discourse glosses over China’s actual foreign policy and is grounded in cold war ideology and outdated critiques of communism</w:t>
      </w:r>
    </w:p>
    <w:p w14:paraId="29FF57A5" w14:textId="77777777" w:rsidR="00235B0F" w:rsidRDefault="00235B0F" w:rsidP="00235B0F">
      <w:pPr>
        <w:rPr>
          <w:rStyle w:val="Style13ptBold"/>
          <w:b w:val="0"/>
          <w:sz w:val="20"/>
        </w:rPr>
      </w:pPr>
      <w:r>
        <w:rPr>
          <w:rStyle w:val="Style13ptBold"/>
        </w:rPr>
        <w:t xml:space="preserve">Jeffery 09 </w:t>
      </w:r>
      <w:r>
        <w:rPr>
          <w:rStyle w:val="Style13ptBold"/>
        </w:rPr>
        <w:br/>
      </w:r>
      <w:r>
        <w:rPr>
          <w:rStyle w:val="Style13ptBold"/>
          <w:b w:val="0"/>
          <w:sz w:val="20"/>
        </w:rPr>
        <w:t>(</w:t>
      </w:r>
      <w:r w:rsidRPr="00C90B88">
        <w:rPr>
          <w:rStyle w:val="Style13ptBold"/>
          <w:b w:val="0"/>
          <w:sz w:val="20"/>
        </w:rPr>
        <w:t xml:space="preserve">Renée Jeffery, Professor of International Relations in the School of Government and International Relations at Griffith University, 6-26-2009, "Evaluating the ‘China threat’: power transition theory, the successor-state image and the dangers of historical analogies," Australian Journal of International Affairs, </w:t>
      </w:r>
      <w:hyperlink r:id="rId14" w:anchor="abstract" w:history="1">
        <w:r w:rsidRPr="009F0DA2">
          <w:rPr>
            <w:rStyle w:val="Hyperlink"/>
            <w:rFonts w:hint="eastAsia"/>
          </w:rPr>
          <w:t>http://www.tandfonline.com/doi/full/10.1080/10357710902895186#abstract</w:t>
        </w:r>
      </w:hyperlink>
      <w:r>
        <w:rPr>
          <w:rStyle w:val="Style13ptBold"/>
          <w:b w:val="0"/>
          <w:sz w:val="20"/>
        </w:rPr>
        <w:t>)</w:t>
      </w:r>
    </w:p>
    <w:p w14:paraId="43D21AC6" w14:textId="77777777" w:rsidR="00235B0F" w:rsidRPr="00BD52AA" w:rsidRDefault="00235B0F" w:rsidP="00235B0F">
      <w:pPr>
        <w:pStyle w:val="ListParagraph"/>
        <w:rPr>
          <w:rStyle w:val="StyleUnderline"/>
          <w:sz w:val="16"/>
          <w:u w:val="none"/>
        </w:rPr>
      </w:pPr>
      <w:r w:rsidRPr="007B2723">
        <w:rPr>
          <w:rStyle w:val="StyleUnderline"/>
          <w:rFonts w:hint="eastAsia"/>
        </w:rPr>
        <w:t xml:space="preserve">There are several facets to the </w:t>
      </w:r>
      <w:r w:rsidRPr="007B2723">
        <w:rPr>
          <w:rStyle w:val="StyleUnderline"/>
          <w:rFonts w:hint="eastAsia"/>
        </w:rPr>
        <w:t>‘</w:t>
      </w:r>
      <w:r w:rsidRPr="007B2723">
        <w:rPr>
          <w:rStyle w:val="StyleUnderline"/>
          <w:rFonts w:hint="eastAsia"/>
        </w:rPr>
        <w:t>successor-state image</w:t>
      </w:r>
      <w:r w:rsidRPr="007B2723">
        <w:rPr>
          <w:rStyle w:val="StyleUnderline"/>
          <w:rFonts w:hint="eastAsia"/>
        </w:rPr>
        <w:t>’</w:t>
      </w:r>
      <w:r w:rsidRPr="007B2723">
        <w:rPr>
          <w:rStyle w:val="StyleUnderline"/>
          <w:rFonts w:hint="eastAsia"/>
        </w:rPr>
        <w:t xml:space="preserve"> of China following in</w:t>
      </w:r>
      <w:r>
        <w:rPr>
          <w:rStyle w:val="StyleUnderline"/>
          <w:sz w:val="12"/>
          <w:u w:val="none"/>
        </w:rPr>
        <w:t xml:space="preserve"> </w:t>
      </w:r>
      <w:r w:rsidRPr="007B2723">
        <w:rPr>
          <w:rStyle w:val="StyleUnderline"/>
          <w:rFonts w:hint="eastAsia"/>
        </w:rPr>
        <w:t xml:space="preserve">the footsteps of the Soviet Union, many of which rely on </w:t>
      </w:r>
      <w:r w:rsidRPr="007B2723">
        <w:rPr>
          <w:rStyle w:val="StyleUnderline"/>
          <w:rFonts w:hint="eastAsia"/>
        </w:rPr>
        <w:t>‘</w:t>
      </w:r>
      <w:r w:rsidRPr="007B2723">
        <w:rPr>
          <w:rStyle w:val="StyleUnderline"/>
          <w:rFonts w:hint="eastAsia"/>
        </w:rPr>
        <w:t>obsolete and</w:t>
      </w:r>
      <w:r>
        <w:rPr>
          <w:rStyle w:val="StyleUnderline"/>
          <w:sz w:val="12"/>
          <w:u w:val="none"/>
        </w:rPr>
        <w:t xml:space="preserve"> </w:t>
      </w:r>
      <w:r w:rsidRPr="007B2723">
        <w:rPr>
          <w:rStyle w:val="StyleUnderline"/>
          <w:rFonts w:hint="eastAsia"/>
        </w:rPr>
        <w:t>inaccurate caricatures</w:t>
      </w:r>
      <w:r w:rsidRPr="007B2723">
        <w:rPr>
          <w:rStyle w:val="StyleUnderline"/>
          <w:rFonts w:hint="eastAsia"/>
        </w:rPr>
        <w:t>’</w:t>
      </w:r>
      <w:r w:rsidRPr="007B2723">
        <w:rPr>
          <w:rStyle w:val="StyleUnderline"/>
          <w:rFonts w:hint="eastAsia"/>
        </w:rPr>
        <w:t xml:space="preserve"> of the intentions and character of Chinese foreign policy</w:t>
      </w:r>
      <w:r>
        <w:rPr>
          <w:rStyle w:val="StyleUnderline"/>
          <w:sz w:val="12"/>
          <w:u w:val="none"/>
        </w:rPr>
        <w:t xml:space="preserve"> </w:t>
      </w:r>
      <w:r w:rsidRPr="007B2723">
        <w:rPr>
          <w:rStyle w:val="StyleUnderline"/>
          <w:rFonts w:hint="eastAsia"/>
        </w:rPr>
        <w:t>(</w:t>
      </w:r>
      <w:r w:rsidRPr="007B2723">
        <w:rPr>
          <w:rFonts w:hint="eastAsia"/>
          <w:sz w:val="16"/>
        </w:rPr>
        <w:t xml:space="preserve">Overholt 2008: 7). </w:t>
      </w:r>
      <w:r w:rsidRPr="007B2723">
        <w:rPr>
          <w:rStyle w:val="StyleUnderline"/>
          <w:rFonts w:hint="eastAsia"/>
        </w:rPr>
        <w:t>First</w:t>
      </w:r>
      <w:r w:rsidRPr="007B2723">
        <w:rPr>
          <w:rFonts w:hint="eastAsia"/>
          <w:sz w:val="16"/>
        </w:rPr>
        <w:t>, in concordance with power transition theory,</w:t>
      </w:r>
      <w:r>
        <w:rPr>
          <w:sz w:val="12"/>
        </w:rPr>
        <w:t xml:space="preserve"> </w:t>
      </w:r>
      <w:r w:rsidRPr="007B2723">
        <w:rPr>
          <w:rFonts w:hint="eastAsia"/>
          <w:sz w:val="16"/>
        </w:rPr>
        <w:t xml:space="preserve">developed during the cold war and </w:t>
      </w:r>
      <w:r w:rsidRPr="007B2723">
        <w:rPr>
          <w:rFonts w:hint="eastAsia"/>
          <w:sz w:val="16"/>
        </w:rPr>
        <w:t>‘</w:t>
      </w:r>
      <w:r w:rsidRPr="007B2723">
        <w:rPr>
          <w:rFonts w:hint="eastAsia"/>
          <w:sz w:val="16"/>
        </w:rPr>
        <w:t>based on the economics and weaponry of</w:t>
      </w:r>
      <w:r>
        <w:rPr>
          <w:sz w:val="12"/>
        </w:rPr>
        <w:t xml:space="preserve"> </w:t>
      </w:r>
      <w:r w:rsidRPr="007B2723">
        <w:rPr>
          <w:rFonts w:hint="eastAsia"/>
          <w:sz w:val="16"/>
        </w:rPr>
        <w:t>a previous era</w:t>
      </w:r>
      <w:r w:rsidRPr="007B2723">
        <w:rPr>
          <w:rFonts w:hint="eastAsia"/>
          <w:sz w:val="16"/>
        </w:rPr>
        <w:t>’</w:t>
      </w:r>
      <w:r w:rsidRPr="007B2723">
        <w:rPr>
          <w:rFonts w:hint="eastAsia"/>
          <w:sz w:val="16"/>
        </w:rPr>
        <w:t xml:space="preserve">, </w:t>
      </w:r>
      <w:r w:rsidRPr="007B2723">
        <w:rPr>
          <w:rStyle w:val="StyleUnderline"/>
          <w:rFonts w:hint="eastAsia"/>
        </w:rPr>
        <w:t xml:space="preserve">is the assumption that </w:t>
      </w:r>
      <w:r w:rsidRPr="007B2723">
        <w:rPr>
          <w:rStyle w:val="StyleUnderline"/>
          <w:rFonts w:hint="eastAsia"/>
        </w:rPr>
        <w:t>‘</w:t>
      </w:r>
      <w:r w:rsidRPr="007B2723">
        <w:rPr>
          <w:rStyle w:val="StyleUnderline"/>
          <w:rFonts w:hint="eastAsia"/>
        </w:rPr>
        <w:t>any rising power will violently disrupt</w:t>
      </w:r>
      <w:r>
        <w:rPr>
          <w:rStyle w:val="StyleUnderline"/>
          <w:sz w:val="12"/>
          <w:u w:val="none"/>
        </w:rPr>
        <w:t xml:space="preserve"> </w:t>
      </w:r>
      <w:r w:rsidRPr="007B2723">
        <w:rPr>
          <w:rStyle w:val="StyleUnderline"/>
          <w:rFonts w:hint="eastAsia"/>
        </w:rPr>
        <w:t>the system</w:t>
      </w:r>
      <w:r w:rsidRPr="007B2723">
        <w:rPr>
          <w:rStyle w:val="StyleUnderline"/>
          <w:rFonts w:hint="eastAsia"/>
        </w:rPr>
        <w:t>’</w:t>
      </w:r>
      <w:r w:rsidRPr="007B2723">
        <w:rPr>
          <w:rFonts w:hint="eastAsia"/>
          <w:sz w:val="16"/>
        </w:rPr>
        <w:t xml:space="preserve"> (Overholt 2008: 20). </w:t>
      </w:r>
      <w:r w:rsidRPr="007B2723">
        <w:rPr>
          <w:rStyle w:val="StyleUnderline"/>
          <w:rFonts w:hint="eastAsia"/>
        </w:rPr>
        <w:t>Second is the assumption that power is built</w:t>
      </w:r>
      <w:r>
        <w:rPr>
          <w:rStyle w:val="StyleUnderline"/>
          <w:sz w:val="12"/>
          <w:u w:val="none"/>
        </w:rPr>
        <w:t xml:space="preserve"> </w:t>
      </w:r>
      <w:r w:rsidRPr="007B2723">
        <w:rPr>
          <w:rStyle w:val="StyleUnderline"/>
          <w:rFonts w:hint="eastAsia"/>
        </w:rPr>
        <w:t>and sustained through the practice of territorial conquest.</w:t>
      </w:r>
      <w:r w:rsidRPr="007B2723">
        <w:rPr>
          <w:rFonts w:hint="eastAsia"/>
          <w:sz w:val="16"/>
        </w:rPr>
        <w:t xml:space="preserve"> </w:t>
      </w:r>
      <w:r w:rsidRPr="007B2723">
        <w:rPr>
          <w:rStyle w:val="StyleUnderline"/>
          <w:rFonts w:hint="eastAsia"/>
        </w:rPr>
        <w:t>The third and final</w:t>
      </w:r>
      <w:r>
        <w:rPr>
          <w:rStyle w:val="StyleUnderline"/>
          <w:sz w:val="12"/>
          <w:u w:val="none"/>
        </w:rPr>
        <w:t xml:space="preserve"> </w:t>
      </w:r>
      <w:r w:rsidRPr="007B2723">
        <w:rPr>
          <w:rStyle w:val="StyleUnderline"/>
          <w:rFonts w:hint="eastAsia"/>
        </w:rPr>
        <w:t xml:space="preserve">aspect of this account of the </w:t>
      </w:r>
      <w:r w:rsidRPr="007B2723">
        <w:rPr>
          <w:rStyle w:val="StyleUnderline"/>
          <w:rFonts w:hint="eastAsia"/>
        </w:rPr>
        <w:t>‘</w:t>
      </w:r>
      <w:r w:rsidRPr="007B2723">
        <w:rPr>
          <w:rStyle w:val="StyleUnderline"/>
          <w:rFonts w:hint="eastAsia"/>
        </w:rPr>
        <w:t>China threat</w:t>
      </w:r>
      <w:r w:rsidRPr="007B2723">
        <w:rPr>
          <w:rStyle w:val="StyleUnderline"/>
          <w:rFonts w:hint="eastAsia"/>
        </w:rPr>
        <w:t>’</w:t>
      </w:r>
      <w:r w:rsidRPr="007B2723">
        <w:rPr>
          <w:rStyle w:val="StyleUnderline"/>
          <w:rFonts w:hint="eastAsia"/>
        </w:rPr>
        <w:t xml:space="preserve"> is the assumption that </w:t>
      </w:r>
      <w:r w:rsidRPr="007B2723">
        <w:rPr>
          <w:rStyle w:val="StyleUnderline"/>
          <w:rFonts w:hint="eastAsia"/>
        </w:rPr>
        <w:t>‘</w:t>
      </w:r>
      <w:r w:rsidRPr="007B2723">
        <w:rPr>
          <w:rStyle w:val="StyleUnderline"/>
          <w:rFonts w:hint="eastAsia"/>
        </w:rPr>
        <w:t>any country</w:t>
      </w:r>
      <w:r>
        <w:rPr>
          <w:rStyle w:val="StyleUnderline"/>
          <w:sz w:val="12"/>
          <w:u w:val="none"/>
        </w:rPr>
        <w:t xml:space="preserve"> </w:t>
      </w:r>
      <w:r w:rsidRPr="007B2723">
        <w:rPr>
          <w:rStyle w:val="StyleUnderline"/>
          <w:rFonts w:hint="eastAsia"/>
        </w:rPr>
        <w:t>professing communist or leftist ideologies must somehow be aggressive</w:t>
      </w:r>
      <w:r w:rsidRPr="007B2723">
        <w:rPr>
          <w:rFonts w:hint="eastAsia"/>
          <w:sz w:val="16"/>
        </w:rPr>
        <w:t>, like the</w:t>
      </w:r>
      <w:r>
        <w:rPr>
          <w:sz w:val="12"/>
        </w:rPr>
        <w:t xml:space="preserve"> </w:t>
      </w:r>
      <w:r w:rsidRPr="007B2723">
        <w:rPr>
          <w:rFonts w:hint="eastAsia"/>
          <w:sz w:val="16"/>
        </w:rPr>
        <w:t>old Soviet Union</w:t>
      </w:r>
      <w:r w:rsidRPr="007B2723">
        <w:rPr>
          <w:rFonts w:hint="eastAsia"/>
          <w:sz w:val="16"/>
        </w:rPr>
        <w:t>’</w:t>
      </w:r>
      <w:r w:rsidRPr="007B2723">
        <w:rPr>
          <w:rFonts w:hint="eastAsia"/>
          <w:sz w:val="16"/>
        </w:rPr>
        <w:t xml:space="preserve"> (Overholt 2008: 201). Thus, </w:t>
      </w:r>
      <w:r w:rsidRPr="007B2723">
        <w:rPr>
          <w:rStyle w:val="StyleUnderline"/>
          <w:rFonts w:hint="eastAsia"/>
        </w:rPr>
        <w:t>a popular view of China</w:t>
      </w:r>
      <w:r w:rsidRPr="007B2723">
        <w:rPr>
          <w:rFonts w:hint="eastAsia"/>
          <w:sz w:val="16"/>
        </w:rPr>
        <w:t xml:space="preserve"> in</w:t>
      </w:r>
      <w:r>
        <w:rPr>
          <w:sz w:val="12"/>
        </w:rPr>
        <w:t xml:space="preserve"> </w:t>
      </w:r>
      <w:r w:rsidRPr="007B2723">
        <w:rPr>
          <w:rFonts w:hint="eastAsia"/>
          <w:sz w:val="16"/>
        </w:rPr>
        <w:t xml:space="preserve">the </w:t>
      </w:r>
      <w:r w:rsidRPr="007B2723">
        <w:rPr>
          <w:rFonts w:hint="eastAsia"/>
          <w:sz w:val="16"/>
        </w:rPr>
        <w:t>‘</w:t>
      </w:r>
      <w:r w:rsidRPr="007B2723">
        <w:rPr>
          <w:rFonts w:hint="eastAsia"/>
          <w:sz w:val="16"/>
        </w:rPr>
        <w:t>Western media and in the national security establishments</w:t>
      </w:r>
      <w:r w:rsidRPr="007B2723">
        <w:rPr>
          <w:rFonts w:hint="eastAsia"/>
          <w:sz w:val="16"/>
        </w:rPr>
        <w:t>’</w:t>
      </w:r>
      <w:r w:rsidRPr="007B2723">
        <w:rPr>
          <w:rFonts w:hint="eastAsia"/>
          <w:sz w:val="16"/>
        </w:rPr>
        <w:t xml:space="preserve"> </w:t>
      </w:r>
      <w:r w:rsidRPr="007B2723">
        <w:rPr>
          <w:rStyle w:val="StyleUnderline"/>
          <w:rFonts w:hint="eastAsia"/>
        </w:rPr>
        <w:t>is one shaped by</w:t>
      </w:r>
      <w:r>
        <w:rPr>
          <w:rStyle w:val="StyleUnderline"/>
          <w:sz w:val="12"/>
          <w:u w:val="none"/>
        </w:rPr>
        <w:t xml:space="preserve"> </w:t>
      </w:r>
      <w:r w:rsidRPr="007B2723">
        <w:rPr>
          <w:rStyle w:val="StyleUnderline"/>
          <w:rFonts w:hint="eastAsia"/>
        </w:rPr>
        <w:t xml:space="preserve">the cold war that assumes that </w:t>
      </w:r>
      <w:r w:rsidRPr="007B2723">
        <w:rPr>
          <w:rStyle w:val="StyleUnderline"/>
          <w:rFonts w:hint="eastAsia"/>
        </w:rPr>
        <w:t>‘</w:t>
      </w:r>
      <w:r w:rsidRPr="007B2723">
        <w:rPr>
          <w:rStyle w:val="StyleUnderline"/>
          <w:rFonts w:hint="eastAsia"/>
        </w:rPr>
        <w:t>the Cold War effectively continues</w:t>
      </w:r>
      <w:r w:rsidRPr="007B2723">
        <w:rPr>
          <w:rStyle w:val="StyleUnderline"/>
          <w:rFonts w:hint="eastAsia"/>
        </w:rPr>
        <w:t>’</w:t>
      </w:r>
      <w:r w:rsidRPr="007B2723">
        <w:rPr>
          <w:rFonts w:hint="eastAsia"/>
          <w:sz w:val="16"/>
        </w:rPr>
        <w:t xml:space="preserve"> (Overholt</w:t>
      </w:r>
      <w:r>
        <w:rPr>
          <w:sz w:val="12"/>
        </w:rPr>
        <w:t xml:space="preserve"> </w:t>
      </w:r>
      <w:r w:rsidRPr="007B2723">
        <w:rPr>
          <w:rFonts w:hint="eastAsia"/>
          <w:sz w:val="16"/>
        </w:rPr>
        <w:t>2008: 226).</w:t>
      </w:r>
      <w:r>
        <w:rPr>
          <w:sz w:val="12"/>
        </w:rPr>
        <w:t xml:space="preserve"> </w:t>
      </w:r>
      <w:r w:rsidRPr="007B2723">
        <w:rPr>
          <w:rStyle w:val="StyleUnderline"/>
          <w:rFonts w:hint="eastAsia"/>
        </w:rPr>
        <w:t>The successor-state image</w:t>
      </w:r>
      <w:r w:rsidRPr="007B2723">
        <w:rPr>
          <w:rFonts w:hint="eastAsia"/>
          <w:sz w:val="16"/>
        </w:rPr>
        <w:t xml:space="preserve"> of China </w:t>
      </w:r>
      <w:r w:rsidRPr="007B2723">
        <w:rPr>
          <w:rStyle w:val="StyleUnderline"/>
          <w:rFonts w:hint="eastAsia"/>
        </w:rPr>
        <w:t>that dominates much of the public</w:t>
      </w:r>
      <w:r>
        <w:rPr>
          <w:rStyle w:val="StyleUnderline"/>
          <w:sz w:val="12"/>
          <w:u w:val="none"/>
        </w:rPr>
        <w:t xml:space="preserve"> </w:t>
      </w:r>
      <w:r w:rsidRPr="007B2723">
        <w:rPr>
          <w:rStyle w:val="StyleUnderline"/>
          <w:rFonts w:hint="eastAsia"/>
        </w:rPr>
        <w:t xml:space="preserve">discourse is derived from the idea that </w:t>
      </w:r>
      <w:r w:rsidRPr="007B2723">
        <w:rPr>
          <w:rStyle w:val="StyleUnderline"/>
          <w:rFonts w:hint="eastAsia"/>
        </w:rPr>
        <w:t>‘</w:t>
      </w:r>
      <w:r w:rsidRPr="007B2723">
        <w:rPr>
          <w:rStyle w:val="StyleUnderline"/>
          <w:rFonts w:hint="eastAsia"/>
        </w:rPr>
        <w:t>because it is ruled by a Communist</w:t>
      </w:r>
      <w:r>
        <w:rPr>
          <w:rStyle w:val="StyleUnderline"/>
          <w:sz w:val="12"/>
          <w:u w:val="none"/>
        </w:rPr>
        <w:t xml:space="preserve"> </w:t>
      </w:r>
      <w:r w:rsidRPr="007B2723">
        <w:rPr>
          <w:rStyle w:val="StyleUnderline"/>
          <w:rFonts w:hint="eastAsia"/>
        </w:rPr>
        <w:t>Party, today</w:t>
      </w:r>
      <w:r w:rsidRPr="007B2723">
        <w:rPr>
          <w:rStyle w:val="StyleUnderline"/>
          <w:rFonts w:hint="eastAsia"/>
        </w:rPr>
        <w:t>’</w:t>
      </w:r>
      <w:r w:rsidRPr="007B2723">
        <w:rPr>
          <w:rStyle w:val="StyleUnderline"/>
          <w:rFonts w:hint="eastAsia"/>
        </w:rPr>
        <w:t>s China must be aggressively expansive like the Soviet Union of</w:t>
      </w:r>
      <w:r>
        <w:rPr>
          <w:rStyle w:val="StyleUnderline"/>
          <w:sz w:val="12"/>
          <w:u w:val="none"/>
        </w:rPr>
        <w:t xml:space="preserve"> </w:t>
      </w:r>
      <w:r w:rsidRPr="007B2723">
        <w:rPr>
          <w:rStyle w:val="StyleUnderline"/>
          <w:rFonts w:hint="eastAsia"/>
        </w:rPr>
        <w:t>yesterday</w:t>
      </w:r>
      <w:r w:rsidRPr="007B2723">
        <w:rPr>
          <w:rStyle w:val="StyleUnderline"/>
          <w:rFonts w:hint="eastAsia"/>
        </w:rPr>
        <w:t>’</w:t>
      </w:r>
      <w:r w:rsidRPr="007B2723">
        <w:rPr>
          <w:rStyle w:val="StyleUnderline"/>
          <w:rFonts w:hint="eastAsia"/>
        </w:rPr>
        <w:t xml:space="preserve"> </w:t>
      </w:r>
      <w:r w:rsidRPr="007B2723">
        <w:rPr>
          <w:rFonts w:hint="eastAsia"/>
          <w:sz w:val="16"/>
        </w:rPr>
        <w:t xml:space="preserve">(ibid.). </w:t>
      </w:r>
      <w:r w:rsidRPr="007B2723">
        <w:rPr>
          <w:rStyle w:val="StyleUnderline"/>
          <w:rFonts w:hint="eastAsia"/>
        </w:rPr>
        <w:t>This assertion is based</w:t>
      </w:r>
      <w:r w:rsidRPr="007B2723">
        <w:rPr>
          <w:rFonts w:hint="eastAsia"/>
          <w:sz w:val="16"/>
        </w:rPr>
        <w:t>, in part, o</w:t>
      </w:r>
      <w:r w:rsidRPr="007B2723">
        <w:rPr>
          <w:rStyle w:val="StyleUnderline"/>
          <w:rFonts w:hint="eastAsia"/>
        </w:rPr>
        <w:t>n viewing China through the</w:t>
      </w:r>
      <w:r>
        <w:rPr>
          <w:rStyle w:val="StyleUnderline"/>
          <w:sz w:val="12"/>
          <w:u w:val="none"/>
        </w:rPr>
        <w:t xml:space="preserve"> </w:t>
      </w:r>
      <w:r w:rsidRPr="007B2723">
        <w:rPr>
          <w:rStyle w:val="StyleUnderline"/>
          <w:rFonts w:hint="eastAsia"/>
        </w:rPr>
        <w:t>lens of the Soviet Union and</w:t>
      </w:r>
      <w:r w:rsidRPr="007B2723">
        <w:rPr>
          <w:rFonts w:hint="eastAsia"/>
          <w:sz w:val="16"/>
        </w:rPr>
        <w:t>, in part, on the claim made by both offensive and</w:t>
      </w:r>
      <w:r>
        <w:rPr>
          <w:sz w:val="12"/>
        </w:rPr>
        <w:t xml:space="preserve"> </w:t>
      </w:r>
      <w:r w:rsidRPr="007B2723">
        <w:rPr>
          <w:rFonts w:hint="eastAsia"/>
          <w:sz w:val="16"/>
        </w:rPr>
        <w:t xml:space="preserve">human nature realists </w:t>
      </w:r>
      <w:r w:rsidRPr="007B2723">
        <w:rPr>
          <w:rStyle w:val="StyleUnderline"/>
          <w:rFonts w:hint="eastAsia"/>
        </w:rPr>
        <w:t>that great powers relentlessly seek power</w:t>
      </w:r>
      <w:r w:rsidRPr="007B2723">
        <w:rPr>
          <w:rFonts w:hint="eastAsia"/>
          <w:sz w:val="16"/>
        </w:rPr>
        <w:t xml:space="preserve"> (Mearsheimer</w:t>
      </w:r>
      <w:r>
        <w:rPr>
          <w:sz w:val="12"/>
        </w:rPr>
        <w:t xml:space="preserve"> </w:t>
      </w:r>
      <w:r w:rsidRPr="007B2723">
        <w:rPr>
          <w:rFonts w:hint="eastAsia"/>
          <w:sz w:val="16"/>
        </w:rPr>
        <w:t>2001: 21). Mearsheimer (2001: 190, 169), in particular, argues in favour of the</w:t>
      </w:r>
      <w:r>
        <w:rPr>
          <w:sz w:val="12"/>
        </w:rPr>
        <w:t xml:space="preserve"> </w:t>
      </w:r>
      <w:r w:rsidRPr="007B2723">
        <w:rPr>
          <w:rFonts w:hint="eastAsia"/>
          <w:sz w:val="16"/>
        </w:rPr>
        <w:t xml:space="preserve">primacy of land power. In his analysis of </w:t>
      </w:r>
      <w:r w:rsidRPr="007B2723">
        <w:rPr>
          <w:rFonts w:hint="eastAsia"/>
          <w:sz w:val="16"/>
        </w:rPr>
        <w:t>‘</w:t>
      </w:r>
      <w:r w:rsidRPr="007B2723">
        <w:rPr>
          <w:rFonts w:hint="eastAsia"/>
          <w:sz w:val="16"/>
        </w:rPr>
        <w:t>great powers in action</w:t>
      </w:r>
      <w:r w:rsidRPr="007B2723">
        <w:rPr>
          <w:rFonts w:hint="eastAsia"/>
          <w:sz w:val="16"/>
        </w:rPr>
        <w:t>’</w:t>
      </w:r>
      <w:r w:rsidRPr="007B2723">
        <w:rPr>
          <w:rFonts w:hint="eastAsia"/>
          <w:sz w:val="16"/>
        </w:rPr>
        <w:t>, he argues that Japan from the Meiji Restoration in 1868 until the end of World War II,</w:t>
      </w:r>
      <w:r>
        <w:rPr>
          <w:sz w:val="12"/>
        </w:rPr>
        <w:t xml:space="preserve"> </w:t>
      </w:r>
      <w:r w:rsidRPr="007B2723">
        <w:rPr>
          <w:rFonts w:hint="eastAsia"/>
          <w:sz w:val="16"/>
        </w:rPr>
        <w:t>Germany from the rise of Otto von Bismarck to power in 1862 until the defeat</w:t>
      </w:r>
      <w:r>
        <w:rPr>
          <w:sz w:val="12"/>
        </w:rPr>
        <w:t xml:space="preserve"> </w:t>
      </w:r>
      <w:r w:rsidRPr="007B2723">
        <w:rPr>
          <w:rFonts w:hint="eastAsia"/>
          <w:sz w:val="16"/>
        </w:rPr>
        <w:t xml:space="preserve">of Adolf Hitler, and, in particular, Russia and the Soviet Union from </w:t>
      </w:r>
      <w:r w:rsidRPr="007B2723">
        <w:rPr>
          <w:rFonts w:hint="eastAsia"/>
          <w:sz w:val="16"/>
        </w:rPr>
        <w:t>‘</w:t>
      </w:r>
      <w:r w:rsidRPr="007B2723">
        <w:rPr>
          <w:rFonts w:hint="eastAsia"/>
          <w:sz w:val="16"/>
        </w:rPr>
        <w:t>before the</w:t>
      </w:r>
      <w:r>
        <w:rPr>
          <w:sz w:val="12"/>
        </w:rPr>
        <w:t xml:space="preserve"> </w:t>
      </w:r>
      <w:r w:rsidRPr="007B2723">
        <w:rPr>
          <w:rFonts w:hint="eastAsia"/>
          <w:sz w:val="16"/>
        </w:rPr>
        <w:t>Bolsheviks came to power in October 1917</w:t>
      </w:r>
      <w:r w:rsidRPr="007B2723">
        <w:rPr>
          <w:rFonts w:hint="eastAsia"/>
          <w:sz w:val="16"/>
        </w:rPr>
        <w:t>’</w:t>
      </w:r>
      <w:r w:rsidRPr="007B2723">
        <w:rPr>
          <w:rFonts w:hint="eastAsia"/>
          <w:sz w:val="16"/>
        </w:rPr>
        <w:t xml:space="preserve"> until the end of the cold war </w:t>
      </w:r>
      <w:r w:rsidRPr="007B2723">
        <w:rPr>
          <w:rFonts w:hint="eastAsia"/>
          <w:sz w:val="16"/>
        </w:rPr>
        <w:t>‘</w:t>
      </w:r>
      <w:r w:rsidRPr="007B2723">
        <w:rPr>
          <w:rFonts w:hint="eastAsia"/>
          <w:sz w:val="16"/>
        </w:rPr>
        <w:t>were</w:t>
      </w:r>
      <w:r>
        <w:rPr>
          <w:sz w:val="12"/>
        </w:rPr>
        <w:t xml:space="preserve"> </w:t>
      </w:r>
      <w:r w:rsidRPr="007B2723">
        <w:rPr>
          <w:rFonts w:hint="eastAsia"/>
          <w:sz w:val="16"/>
        </w:rPr>
        <w:t>almost always looking for opportunities to expand through conquest, and when</w:t>
      </w:r>
      <w:r>
        <w:rPr>
          <w:sz w:val="12"/>
        </w:rPr>
        <w:t xml:space="preserve"> </w:t>
      </w:r>
      <w:r w:rsidRPr="007B2723">
        <w:rPr>
          <w:rFonts w:hint="eastAsia"/>
          <w:sz w:val="16"/>
        </w:rPr>
        <w:t>they saw an opening, they usually jumped at it</w:t>
      </w:r>
      <w:r w:rsidRPr="007B2723">
        <w:rPr>
          <w:rFonts w:hint="eastAsia"/>
          <w:sz w:val="16"/>
        </w:rPr>
        <w:t>’</w:t>
      </w:r>
      <w:r w:rsidRPr="007B2723">
        <w:rPr>
          <w:rFonts w:hint="eastAsia"/>
          <w:sz w:val="16"/>
        </w:rPr>
        <w:t>. Interestingly, and contrary to</w:t>
      </w:r>
      <w:r>
        <w:rPr>
          <w:sz w:val="12"/>
        </w:rPr>
        <w:t xml:space="preserve"> </w:t>
      </w:r>
      <w:r w:rsidRPr="007B2723">
        <w:rPr>
          <w:rFonts w:hint="eastAsia"/>
          <w:sz w:val="16"/>
        </w:rPr>
        <w:t xml:space="preserve">the views of proponents of the </w:t>
      </w:r>
      <w:r w:rsidRPr="007B2723">
        <w:rPr>
          <w:rFonts w:hint="eastAsia"/>
          <w:sz w:val="16"/>
        </w:rPr>
        <w:t>‘</w:t>
      </w:r>
      <w:r w:rsidRPr="007B2723">
        <w:rPr>
          <w:rFonts w:hint="eastAsia"/>
          <w:sz w:val="16"/>
        </w:rPr>
        <w:t>successor-state image</w:t>
      </w:r>
      <w:r w:rsidRPr="007B2723">
        <w:rPr>
          <w:rFonts w:hint="eastAsia"/>
          <w:sz w:val="16"/>
        </w:rPr>
        <w:t>’</w:t>
      </w:r>
      <w:r w:rsidRPr="007B2723">
        <w:rPr>
          <w:rFonts w:hint="eastAsia"/>
          <w:sz w:val="16"/>
        </w:rPr>
        <w:t xml:space="preserve"> of China, Mearsheimer</w:t>
      </w:r>
      <w:r>
        <w:rPr>
          <w:sz w:val="12"/>
        </w:rPr>
        <w:t xml:space="preserve"> </w:t>
      </w:r>
      <w:r w:rsidRPr="007B2723">
        <w:rPr>
          <w:rFonts w:hint="eastAsia"/>
          <w:sz w:val="16"/>
        </w:rPr>
        <w:t xml:space="preserve">(2001: 191) argues that </w:t>
      </w:r>
      <w:r w:rsidRPr="007B2723">
        <w:rPr>
          <w:rFonts w:hint="eastAsia"/>
          <w:sz w:val="16"/>
        </w:rPr>
        <w:t>‘</w:t>
      </w:r>
      <w:r w:rsidRPr="007B2723">
        <w:rPr>
          <w:rFonts w:hint="eastAsia"/>
          <w:sz w:val="16"/>
        </w:rPr>
        <w:t>over time</w:t>
      </w:r>
      <w:r w:rsidRPr="007B2723">
        <w:rPr>
          <w:rFonts w:hint="eastAsia"/>
          <w:sz w:val="16"/>
        </w:rPr>
        <w:t>’</w:t>
      </w:r>
      <w:r w:rsidRPr="007B2723">
        <w:rPr>
          <w:rFonts w:hint="eastAsia"/>
          <w:sz w:val="16"/>
        </w:rPr>
        <w:t xml:space="preserve">, Soviet foreign policy became </w:t>
      </w:r>
      <w:r w:rsidRPr="007B2723">
        <w:rPr>
          <w:rFonts w:hint="eastAsia"/>
          <w:sz w:val="16"/>
        </w:rPr>
        <w:t>‘</w:t>
      </w:r>
      <w:r w:rsidRPr="007B2723">
        <w:rPr>
          <w:rFonts w:hint="eastAsia"/>
          <w:sz w:val="16"/>
        </w:rPr>
        <w:t>driven mainly</w:t>
      </w:r>
      <w:r>
        <w:rPr>
          <w:sz w:val="12"/>
        </w:rPr>
        <w:t xml:space="preserve"> </w:t>
      </w:r>
      <w:r w:rsidRPr="007B2723">
        <w:rPr>
          <w:rFonts w:hint="eastAsia"/>
          <w:sz w:val="16"/>
        </w:rPr>
        <w:t>by calculations about relative power, not by communist ideology</w:t>
      </w:r>
      <w:r w:rsidRPr="007B2723">
        <w:rPr>
          <w:rFonts w:hint="eastAsia"/>
          <w:sz w:val="16"/>
        </w:rPr>
        <w:t>’</w:t>
      </w:r>
      <w:r w:rsidRPr="007B2723">
        <w:rPr>
          <w:rFonts w:hint="eastAsia"/>
          <w:sz w:val="16"/>
        </w:rPr>
        <w:t>, as many</w:t>
      </w:r>
      <w:r>
        <w:rPr>
          <w:sz w:val="12"/>
        </w:rPr>
        <w:t xml:space="preserve"> </w:t>
      </w:r>
      <w:r w:rsidRPr="007B2723">
        <w:rPr>
          <w:rFonts w:hint="eastAsia"/>
          <w:sz w:val="16"/>
        </w:rPr>
        <w:t>‘</w:t>
      </w:r>
      <w:r w:rsidRPr="007B2723">
        <w:rPr>
          <w:rFonts w:hint="eastAsia"/>
          <w:sz w:val="16"/>
        </w:rPr>
        <w:t>China threat</w:t>
      </w:r>
      <w:r w:rsidRPr="007B2723">
        <w:rPr>
          <w:rFonts w:hint="eastAsia"/>
          <w:sz w:val="16"/>
        </w:rPr>
        <w:t>’</w:t>
      </w:r>
      <w:r w:rsidRPr="007B2723">
        <w:rPr>
          <w:rFonts w:hint="eastAsia"/>
          <w:sz w:val="16"/>
        </w:rPr>
        <w:t xml:space="preserve"> analysts have insisted.</w:t>
      </w:r>
      <w:r>
        <w:rPr>
          <w:sz w:val="12"/>
        </w:rPr>
        <w:t xml:space="preserve"> </w:t>
      </w:r>
      <w:r w:rsidRPr="007B2723">
        <w:rPr>
          <w:rFonts w:hint="eastAsia"/>
          <w:sz w:val="16"/>
        </w:rPr>
        <w:t>However, the extent to which Mearsheimer</w:t>
      </w:r>
      <w:r w:rsidRPr="007B2723">
        <w:rPr>
          <w:rFonts w:hint="eastAsia"/>
          <w:sz w:val="16"/>
        </w:rPr>
        <w:t>’</w:t>
      </w:r>
      <w:r w:rsidRPr="007B2723">
        <w:rPr>
          <w:rFonts w:hint="eastAsia"/>
          <w:sz w:val="16"/>
        </w:rPr>
        <w:t>s (2001: 21) nineteenth- and</w:t>
      </w:r>
      <w:r>
        <w:rPr>
          <w:sz w:val="12"/>
        </w:rPr>
        <w:t xml:space="preserve"> </w:t>
      </w:r>
      <w:r w:rsidRPr="007B2723">
        <w:rPr>
          <w:rFonts w:hint="eastAsia"/>
          <w:sz w:val="16"/>
        </w:rPr>
        <w:t>twentieth-century examples of aggressively expansionist powers, driven by the</w:t>
      </w:r>
      <w:r>
        <w:rPr>
          <w:sz w:val="12"/>
        </w:rPr>
        <w:t xml:space="preserve"> </w:t>
      </w:r>
      <w:r w:rsidRPr="007B2723">
        <w:rPr>
          <w:rFonts w:hint="eastAsia"/>
          <w:sz w:val="16"/>
        </w:rPr>
        <w:t xml:space="preserve">belief that </w:t>
      </w:r>
      <w:r w:rsidRPr="007B2723">
        <w:rPr>
          <w:rFonts w:hint="eastAsia"/>
          <w:sz w:val="16"/>
        </w:rPr>
        <w:t>‘</w:t>
      </w:r>
      <w:r w:rsidRPr="007B2723">
        <w:rPr>
          <w:rFonts w:hint="eastAsia"/>
          <w:sz w:val="16"/>
        </w:rPr>
        <w:t>survival mandates aggressive behaviour</w:t>
      </w:r>
      <w:r w:rsidRPr="007B2723">
        <w:rPr>
          <w:rFonts w:hint="eastAsia"/>
          <w:sz w:val="16"/>
        </w:rPr>
        <w:t>’</w:t>
      </w:r>
      <w:r w:rsidRPr="007B2723">
        <w:rPr>
          <w:rFonts w:hint="eastAsia"/>
          <w:sz w:val="16"/>
        </w:rPr>
        <w:t>, are applicable to contemporary</w:t>
      </w:r>
      <w:r>
        <w:rPr>
          <w:sz w:val="12"/>
        </w:rPr>
        <w:t xml:space="preserve"> </w:t>
      </w:r>
      <w:r w:rsidRPr="007B2723">
        <w:rPr>
          <w:rFonts w:hint="eastAsia"/>
          <w:sz w:val="16"/>
        </w:rPr>
        <w:t>China is somewhat questionable. Indeed, as Overholt (2008: 61)</w:t>
      </w:r>
      <w:r>
        <w:rPr>
          <w:sz w:val="12"/>
        </w:rPr>
        <w:t xml:space="preserve"> </w:t>
      </w:r>
      <w:r w:rsidRPr="007B2723">
        <w:rPr>
          <w:rFonts w:hint="eastAsia"/>
          <w:sz w:val="16"/>
        </w:rPr>
        <w:t xml:space="preserve">notes, </w:t>
      </w:r>
      <w:r w:rsidRPr="007B2723">
        <w:rPr>
          <w:rFonts w:hint="eastAsia"/>
          <w:sz w:val="16"/>
        </w:rPr>
        <w:t>‘</w:t>
      </w:r>
      <w:r w:rsidRPr="007B2723">
        <w:rPr>
          <w:rStyle w:val="StyleUnderline"/>
          <w:rFonts w:hint="eastAsia"/>
        </w:rPr>
        <w:t>China</w:t>
      </w:r>
      <w:r w:rsidRPr="007B2723">
        <w:rPr>
          <w:rStyle w:val="StyleUnderline"/>
          <w:rFonts w:hint="eastAsia"/>
        </w:rPr>
        <w:t>’</w:t>
      </w:r>
      <w:r w:rsidRPr="007B2723">
        <w:rPr>
          <w:rStyle w:val="StyleUnderline"/>
          <w:rFonts w:hint="eastAsia"/>
        </w:rPr>
        <w:t>s systematic settlement of land borders with weaker powers, to</w:t>
      </w:r>
      <w:r>
        <w:rPr>
          <w:rStyle w:val="StyleUnderline"/>
          <w:sz w:val="12"/>
          <w:u w:val="none"/>
        </w:rPr>
        <w:t xml:space="preserve"> </w:t>
      </w:r>
      <w:r w:rsidRPr="007B2723">
        <w:rPr>
          <w:rStyle w:val="StyleUnderline"/>
          <w:rFonts w:hint="eastAsia"/>
        </w:rPr>
        <w:t>the satisfaction of those weaker powers, hardly betokens an Asian version of</w:t>
      </w:r>
      <w:r>
        <w:rPr>
          <w:rStyle w:val="StyleUnderline"/>
          <w:sz w:val="12"/>
          <w:u w:val="none"/>
        </w:rPr>
        <w:t xml:space="preserve"> </w:t>
      </w:r>
      <w:r w:rsidRPr="007B2723">
        <w:rPr>
          <w:rStyle w:val="StyleUnderline"/>
          <w:rFonts w:hint="eastAsia"/>
        </w:rPr>
        <w:t>Hitler</w:t>
      </w:r>
      <w:r w:rsidRPr="007B2723">
        <w:rPr>
          <w:rStyle w:val="StyleUnderline"/>
          <w:rFonts w:hint="eastAsia"/>
        </w:rPr>
        <w:t>’</w:t>
      </w:r>
      <w:r w:rsidRPr="007B2723">
        <w:rPr>
          <w:rStyle w:val="StyleUnderline"/>
          <w:rFonts w:hint="eastAsia"/>
        </w:rPr>
        <w:t>s or Stalin</w:t>
      </w:r>
      <w:r w:rsidRPr="007B2723">
        <w:rPr>
          <w:rStyle w:val="StyleUnderline"/>
          <w:rFonts w:hint="eastAsia"/>
        </w:rPr>
        <w:t>’</w:t>
      </w:r>
      <w:r w:rsidRPr="007B2723">
        <w:rPr>
          <w:rStyle w:val="StyleUnderline"/>
          <w:rFonts w:hint="eastAsia"/>
        </w:rPr>
        <w:t>s expansion</w:t>
      </w:r>
      <w:r w:rsidRPr="007B2723">
        <w:rPr>
          <w:rFonts w:hint="eastAsia"/>
          <w:sz w:val="16"/>
        </w:rPr>
        <w:t>.</w:t>
      </w:r>
      <w:r w:rsidRPr="007B2723">
        <w:rPr>
          <w:rFonts w:hint="eastAsia"/>
          <w:sz w:val="16"/>
        </w:rPr>
        <w:t>’</w:t>
      </w:r>
      <w:r w:rsidRPr="007B2723">
        <w:rPr>
          <w:rFonts w:hint="eastAsia"/>
          <w:sz w:val="16"/>
        </w:rPr>
        <w:t xml:space="preserve"> In recent years, </w:t>
      </w:r>
      <w:r w:rsidRPr="007B2723">
        <w:rPr>
          <w:rStyle w:val="StyleUnderline"/>
          <w:rFonts w:hint="eastAsia"/>
        </w:rPr>
        <w:t xml:space="preserve">China has </w:t>
      </w:r>
      <w:r w:rsidRPr="007B2723">
        <w:rPr>
          <w:rStyle w:val="StyleUnderline"/>
          <w:rFonts w:hint="eastAsia"/>
        </w:rPr>
        <w:t>‘</w:t>
      </w:r>
      <w:r w:rsidRPr="007B2723">
        <w:rPr>
          <w:rStyle w:val="StyleUnderline"/>
          <w:rFonts w:hint="eastAsia"/>
        </w:rPr>
        <w:t>managed to</w:t>
      </w:r>
      <w:r>
        <w:rPr>
          <w:rStyle w:val="StyleUnderline"/>
          <w:sz w:val="12"/>
          <w:u w:val="none"/>
        </w:rPr>
        <w:t xml:space="preserve"> </w:t>
      </w:r>
      <w:r w:rsidRPr="007B2723">
        <w:rPr>
          <w:rStyle w:val="StyleUnderline"/>
          <w:rFonts w:hint="eastAsia"/>
        </w:rPr>
        <w:t>peacefully resolve all of its land border disputes except one (with India), having</w:t>
      </w:r>
      <w:r>
        <w:rPr>
          <w:rStyle w:val="StyleUnderline"/>
          <w:sz w:val="12"/>
          <w:u w:val="none"/>
        </w:rPr>
        <w:t xml:space="preserve"> </w:t>
      </w:r>
      <w:r w:rsidRPr="007B2723">
        <w:rPr>
          <w:rStyle w:val="StyleUnderline"/>
          <w:rFonts w:hint="eastAsia"/>
        </w:rPr>
        <w:t>concluded treaties that delimit 20,222 kilometres of its boundaries</w:t>
      </w:r>
      <w:r w:rsidRPr="007B2723">
        <w:rPr>
          <w:rStyle w:val="StyleUnderline"/>
          <w:rFonts w:hint="eastAsia"/>
        </w:rPr>
        <w:t>’</w:t>
      </w:r>
      <w:r w:rsidRPr="007B2723">
        <w:rPr>
          <w:rStyle w:val="StyleUnderline"/>
          <w:rFonts w:hint="eastAsia"/>
        </w:rPr>
        <w:t xml:space="preserve"> </w:t>
      </w:r>
      <w:r w:rsidRPr="007B2723">
        <w:rPr>
          <w:rFonts w:hint="eastAsia"/>
          <w:sz w:val="16"/>
        </w:rPr>
        <w:t>(Shambaugh</w:t>
      </w:r>
      <w:r>
        <w:rPr>
          <w:sz w:val="12"/>
        </w:rPr>
        <w:t xml:space="preserve"> </w:t>
      </w:r>
      <w:r w:rsidRPr="007B2723">
        <w:rPr>
          <w:rFonts w:hint="eastAsia"/>
          <w:sz w:val="16"/>
        </w:rPr>
        <w:t xml:space="preserve">20045: 66). Thus, </w:t>
      </w:r>
      <w:r w:rsidRPr="007B2723">
        <w:rPr>
          <w:rStyle w:val="StyleUnderline"/>
          <w:rFonts w:hint="eastAsia"/>
        </w:rPr>
        <w:t>although a number of maritime disputes remain unresolved,</w:t>
      </w:r>
      <w:r>
        <w:rPr>
          <w:rStyle w:val="StyleUnderline"/>
          <w:sz w:val="12"/>
          <w:u w:val="none"/>
        </w:rPr>
        <w:t xml:space="preserve"> </w:t>
      </w:r>
      <w:r w:rsidRPr="007B2723">
        <w:rPr>
          <w:rStyle w:val="StyleUnderline"/>
          <w:rFonts w:hint="eastAsia"/>
        </w:rPr>
        <w:t xml:space="preserve">China hardly appears to be aggressively expansionist. </w:t>
      </w:r>
      <w:r w:rsidRPr="007B2723">
        <w:rPr>
          <w:rFonts w:hint="eastAsia"/>
          <w:sz w:val="16"/>
        </w:rPr>
        <w:t>On the contrary, David</w:t>
      </w:r>
      <w:r>
        <w:rPr>
          <w:sz w:val="12"/>
        </w:rPr>
        <w:t xml:space="preserve"> </w:t>
      </w:r>
      <w:r w:rsidRPr="007B2723">
        <w:rPr>
          <w:rFonts w:hint="eastAsia"/>
          <w:sz w:val="16"/>
        </w:rPr>
        <w:t xml:space="preserve">Shambaugh (20045: 64) writes that </w:t>
      </w:r>
      <w:r w:rsidRPr="007B2723">
        <w:rPr>
          <w:rFonts w:hint="eastAsia"/>
          <w:sz w:val="16"/>
        </w:rPr>
        <w:t>‘</w:t>
      </w:r>
      <w:r w:rsidRPr="007B2723">
        <w:rPr>
          <w:rStyle w:val="StyleUnderline"/>
          <w:rFonts w:hint="eastAsia"/>
        </w:rPr>
        <w:t>most nations in the region now see China</w:t>
      </w:r>
      <w:r>
        <w:rPr>
          <w:rStyle w:val="StyleUnderline"/>
          <w:sz w:val="12"/>
          <w:u w:val="none"/>
        </w:rPr>
        <w:t xml:space="preserve"> </w:t>
      </w:r>
      <w:r w:rsidRPr="007B2723">
        <w:rPr>
          <w:rStyle w:val="StyleUnderline"/>
          <w:rFonts w:hint="eastAsia"/>
        </w:rPr>
        <w:t>as a good neighbour, a constructive partner, a careful listener, and a nonthreatening</w:t>
      </w:r>
      <w:r>
        <w:rPr>
          <w:rStyle w:val="StyleUnderline"/>
          <w:sz w:val="12"/>
          <w:u w:val="none"/>
        </w:rPr>
        <w:t xml:space="preserve"> </w:t>
      </w:r>
      <w:r w:rsidRPr="007B2723">
        <w:rPr>
          <w:rStyle w:val="StyleUnderline"/>
          <w:rFonts w:hint="eastAsia"/>
        </w:rPr>
        <w:t>regional power</w:t>
      </w:r>
      <w:r w:rsidRPr="007B2723">
        <w:rPr>
          <w:rStyle w:val="StyleUnderline"/>
          <w:rFonts w:hint="eastAsia"/>
        </w:rPr>
        <w:t>’</w:t>
      </w:r>
      <w:r w:rsidRPr="007B2723">
        <w:rPr>
          <w:rFonts w:hint="eastAsia"/>
          <w:sz w:val="16"/>
        </w:rPr>
        <w:t>, a distinct shift from the dominant regional</w:t>
      </w:r>
      <w:r>
        <w:rPr>
          <w:sz w:val="12"/>
        </w:rPr>
        <w:t xml:space="preserve"> </w:t>
      </w:r>
      <w:r w:rsidRPr="007B2723">
        <w:rPr>
          <w:rFonts w:hint="eastAsia"/>
          <w:sz w:val="16"/>
        </w:rPr>
        <w:t xml:space="preserve">perspective of just a few years ago that feared China was becoming </w:t>
      </w:r>
      <w:r w:rsidRPr="007B2723">
        <w:rPr>
          <w:rFonts w:hint="eastAsia"/>
          <w:sz w:val="16"/>
        </w:rPr>
        <w:t>‘</w:t>
      </w:r>
      <w:r w:rsidRPr="007B2723">
        <w:rPr>
          <w:rFonts w:hint="eastAsia"/>
          <w:sz w:val="16"/>
        </w:rPr>
        <w:t>a</w:t>
      </w:r>
      <w:r>
        <w:rPr>
          <w:sz w:val="12"/>
        </w:rPr>
        <w:t xml:space="preserve"> </w:t>
      </w:r>
      <w:r w:rsidRPr="007B2723">
        <w:rPr>
          <w:rFonts w:hint="eastAsia"/>
          <w:sz w:val="16"/>
        </w:rPr>
        <w:t>domineering regional hegemon and powerful military threat</w:t>
      </w:r>
      <w:r w:rsidRPr="007B2723">
        <w:rPr>
          <w:rFonts w:hint="eastAsia"/>
          <w:sz w:val="16"/>
        </w:rPr>
        <w:t>’</w:t>
      </w:r>
      <w:r w:rsidRPr="007B2723">
        <w:rPr>
          <w:rFonts w:hint="eastAsia"/>
          <w:sz w:val="16"/>
        </w:rPr>
        <w:t xml:space="preserve">, and </w:t>
      </w:r>
      <w:r w:rsidRPr="007B2723">
        <w:rPr>
          <w:rStyle w:val="StyleUnderline"/>
          <w:rFonts w:hint="eastAsia"/>
        </w:rPr>
        <w:t>a view</w:t>
      </w:r>
      <w:r>
        <w:rPr>
          <w:rStyle w:val="StyleUnderline"/>
          <w:sz w:val="12"/>
          <w:u w:val="none"/>
        </w:rPr>
        <w:t xml:space="preserve"> </w:t>
      </w:r>
      <w:r w:rsidRPr="007B2723">
        <w:rPr>
          <w:rStyle w:val="StyleUnderline"/>
          <w:rFonts w:hint="eastAsia"/>
        </w:rPr>
        <w:t xml:space="preserve">directly at odds with the successor-state image version of the </w:t>
      </w:r>
      <w:r w:rsidRPr="007B2723">
        <w:rPr>
          <w:rStyle w:val="StyleUnderline"/>
          <w:rFonts w:hint="eastAsia"/>
        </w:rPr>
        <w:t>‘</w:t>
      </w:r>
      <w:r w:rsidRPr="007B2723">
        <w:rPr>
          <w:rStyle w:val="StyleUnderline"/>
          <w:rFonts w:hint="eastAsia"/>
        </w:rPr>
        <w:t>China threat</w:t>
      </w:r>
      <w:r w:rsidRPr="007B2723">
        <w:rPr>
          <w:rStyle w:val="StyleUnderline"/>
          <w:rFonts w:hint="eastAsia"/>
        </w:rPr>
        <w:t>’</w:t>
      </w:r>
      <w:r>
        <w:rPr>
          <w:rStyle w:val="StyleUnderline"/>
          <w:sz w:val="12"/>
          <w:u w:val="none"/>
        </w:rPr>
        <w:t xml:space="preserve"> </w:t>
      </w:r>
      <w:r w:rsidRPr="007B2723">
        <w:rPr>
          <w:rStyle w:val="StyleUnderline"/>
          <w:rFonts w:hint="eastAsia"/>
        </w:rPr>
        <w:t>school</w:t>
      </w:r>
      <w:r w:rsidRPr="007B2723">
        <w:rPr>
          <w:rFonts w:hint="eastAsia"/>
          <w:sz w:val="16"/>
        </w:rPr>
        <w:t>.</w:t>
      </w:r>
      <w:r>
        <w:rPr>
          <w:sz w:val="12"/>
        </w:rPr>
        <w:t xml:space="preserve"> </w:t>
      </w:r>
      <w:r w:rsidRPr="007B2723">
        <w:rPr>
          <w:rFonts w:hint="eastAsia"/>
          <w:sz w:val="16"/>
        </w:rPr>
        <w:t>Finally, proponents of the successor-state image of China taking the place of</w:t>
      </w:r>
      <w:r>
        <w:rPr>
          <w:sz w:val="12"/>
        </w:rPr>
        <w:t xml:space="preserve"> </w:t>
      </w:r>
      <w:r w:rsidRPr="007B2723">
        <w:rPr>
          <w:rFonts w:hint="eastAsia"/>
          <w:sz w:val="16"/>
        </w:rPr>
        <w:t>the Soviet Union in the post-cold-war international order base their views on</w:t>
      </w:r>
      <w:r>
        <w:rPr>
          <w:sz w:val="12"/>
        </w:rPr>
        <w:t xml:space="preserve"> </w:t>
      </w:r>
      <w:r w:rsidRPr="007B2723">
        <w:rPr>
          <w:rFonts w:hint="eastAsia"/>
          <w:sz w:val="16"/>
        </w:rPr>
        <w:t xml:space="preserve">ideological considerations. Western perceptions of China are marked by </w:t>
      </w:r>
      <w:r w:rsidRPr="007B2723">
        <w:rPr>
          <w:rFonts w:hint="eastAsia"/>
          <w:sz w:val="16"/>
        </w:rPr>
        <w:t>‘</w:t>
      </w:r>
      <w:r w:rsidRPr="007B2723">
        <w:rPr>
          <w:rFonts w:hint="eastAsia"/>
          <w:sz w:val="16"/>
        </w:rPr>
        <w:t>the</w:t>
      </w:r>
      <w:r>
        <w:rPr>
          <w:sz w:val="12"/>
        </w:rPr>
        <w:t xml:space="preserve"> </w:t>
      </w:r>
      <w:r w:rsidRPr="007B2723">
        <w:rPr>
          <w:rFonts w:hint="eastAsia"/>
          <w:sz w:val="16"/>
        </w:rPr>
        <w:t>Manichaean view that there are Leninist systems on one side of a great political</w:t>
      </w:r>
      <w:r>
        <w:rPr>
          <w:sz w:val="12"/>
        </w:rPr>
        <w:t xml:space="preserve"> </w:t>
      </w:r>
      <w:r w:rsidRPr="007B2723">
        <w:rPr>
          <w:rFonts w:hint="eastAsia"/>
          <w:sz w:val="16"/>
        </w:rPr>
        <w:t>and moral chasm and democracies on the other, with no connection between</w:t>
      </w:r>
      <w:r>
        <w:rPr>
          <w:sz w:val="12"/>
        </w:rPr>
        <w:t xml:space="preserve"> </w:t>
      </w:r>
      <w:r w:rsidRPr="007B2723">
        <w:rPr>
          <w:rFonts w:hint="eastAsia"/>
          <w:sz w:val="16"/>
        </w:rPr>
        <w:t>the two sides other than a Soviet-style collapse into the chasm</w:t>
      </w:r>
      <w:r w:rsidRPr="007B2723">
        <w:rPr>
          <w:rFonts w:hint="eastAsia"/>
          <w:sz w:val="16"/>
        </w:rPr>
        <w:t>’</w:t>
      </w:r>
      <w:r w:rsidRPr="007B2723">
        <w:rPr>
          <w:rFonts w:hint="eastAsia"/>
          <w:sz w:val="16"/>
        </w:rPr>
        <w:t xml:space="preserve"> (Overholt 2008:</w:t>
      </w:r>
      <w:r>
        <w:rPr>
          <w:sz w:val="12"/>
        </w:rPr>
        <w:t xml:space="preserve"> </w:t>
      </w:r>
      <w:r w:rsidRPr="007B2723">
        <w:rPr>
          <w:rFonts w:hint="eastAsia"/>
          <w:sz w:val="16"/>
        </w:rPr>
        <w:t>119). As Emma Broomfield (2003: 267) notes, China-threat analysts regularly</w:t>
      </w:r>
      <w:r>
        <w:rPr>
          <w:sz w:val="12"/>
        </w:rPr>
        <w:t xml:space="preserve"> </w:t>
      </w:r>
      <w:r w:rsidRPr="007B2723">
        <w:rPr>
          <w:rFonts w:hint="eastAsia"/>
          <w:sz w:val="16"/>
        </w:rPr>
        <w:t xml:space="preserve">refer to China specifically, and pointedly, as </w:t>
      </w:r>
      <w:r w:rsidRPr="007B2723">
        <w:rPr>
          <w:rFonts w:hint="eastAsia"/>
          <w:sz w:val="16"/>
        </w:rPr>
        <w:t>‘</w:t>
      </w:r>
      <w:r w:rsidRPr="007B2723">
        <w:rPr>
          <w:rFonts w:hint="eastAsia"/>
          <w:sz w:val="16"/>
        </w:rPr>
        <w:t>Communist China</w:t>
      </w:r>
      <w:r w:rsidRPr="007B2723">
        <w:rPr>
          <w:rFonts w:hint="eastAsia"/>
          <w:sz w:val="16"/>
        </w:rPr>
        <w:t>’</w:t>
      </w:r>
      <w:r w:rsidRPr="007B2723">
        <w:rPr>
          <w:rFonts w:hint="eastAsia"/>
          <w:sz w:val="16"/>
        </w:rPr>
        <w:t>, thereby</w:t>
      </w:r>
      <w:r>
        <w:rPr>
          <w:sz w:val="12"/>
        </w:rPr>
        <w:t xml:space="preserve"> </w:t>
      </w:r>
      <w:r w:rsidRPr="007B2723">
        <w:rPr>
          <w:rFonts w:hint="eastAsia"/>
          <w:sz w:val="16"/>
        </w:rPr>
        <w:t xml:space="preserve">emphasising the importance of its ideological bent. Critically, </w:t>
      </w:r>
      <w:r w:rsidRPr="007B2723">
        <w:rPr>
          <w:rFonts w:hint="eastAsia"/>
          <w:sz w:val="16"/>
        </w:rPr>
        <w:t>‘</w:t>
      </w:r>
      <w:r w:rsidRPr="007B2723">
        <w:rPr>
          <w:rFonts w:hint="eastAsia"/>
          <w:sz w:val="16"/>
        </w:rPr>
        <w:t>[w</w:t>
      </w:r>
      <w:r w:rsidRPr="007B2723">
        <w:rPr>
          <w:rStyle w:val="StyleUnderline"/>
          <w:rFonts w:hint="eastAsia"/>
        </w:rPr>
        <w:t>]ith the demise</w:t>
      </w:r>
      <w:r>
        <w:rPr>
          <w:rStyle w:val="StyleUnderline"/>
          <w:sz w:val="12"/>
          <w:u w:val="none"/>
        </w:rPr>
        <w:t xml:space="preserve"> </w:t>
      </w:r>
      <w:r w:rsidRPr="007B2723">
        <w:rPr>
          <w:rStyle w:val="StyleUnderline"/>
          <w:rFonts w:hint="eastAsia"/>
        </w:rPr>
        <w:t>of the Soviet Union, China is seen as the new ideological leader of what is left of</w:t>
      </w:r>
      <w:r>
        <w:rPr>
          <w:rStyle w:val="StyleUnderline"/>
          <w:sz w:val="12"/>
          <w:u w:val="none"/>
        </w:rPr>
        <w:t xml:space="preserve"> </w:t>
      </w:r>
      <w:r w:rsidRPr="007B2723">
        <w:rPr>
          <w:rStyle w:val="StyleUnderline"/>
          <w:rFonts w:hint="eastAsia"/>
        </w:rPr>
        <w:t>communism and thus, by the nature of the EastWest rivalry, an ideological</w:t>
      </w:r>
      <w:r>
        <w:rPr>
          <w:rStyle w:val="StyleUnderline"/>
          <w:sz w:val="12"/>
          <w:u w:val="none"/>
        </w:rPr>
        <w:t xml:space="preserve"> </w:t>
      </w:r>
      <w:r w:rsidRPr="007B2723">
        <w:rPr>
          <w:rStyle w:val="StyleUnderline"/>
          <w:rFonts w:hint="eastAsia"/>
        </w:rPr>
        <w:t>competitor of the United States</w:t>
      </w:r>
      <w:r w:rsidRPr="007B2723">
        <w:rPr>
          <w:rStyle w:val="StyleUnderline"/>
          <w:rFonts w:hint="eastAsia"/>
        </w:rPr>
        <w:t>’</w:t>
      </w:r>
      <w:r w:rsidRPr="007B2723">
        <w:rPr>
          <w:rFonts w:hint="eastAsia"/>
          <w:sz w:val="16"/>
        </w:rPr>
        <w:t xml:space="preserve"> (Broomfield 2003: 268). Thus, writers such as</w:t>
      </w:r>
      <w:r>
        <w:rPr>
          <w:sz w:val="12"/>
        </w:rPr>
        <w:t xml:space="preserve"> </w:t>
      </w:r>
      <w:r w:rsidRPr="007B2723">
        <w:rPr>
          <w:rFonts w:hint="eastAsia"/>
          <w:sz w:val="16"/>
        </w:rPr>
        <w:t xml:space="preserve">Bill Gertz (2000: 5) assert that China is the </w:t>
      </w:r>
      <w:r w:rsidRPr="007B2723">
        <w:rPr>
          <w:rFonts w:hint="eastAsia"/>
          <w:sz w:val="16"/>
        </w:rPr>
        <w:t>‘</w:t>
      </w:r>
      <w:r w:rsidRPr="007B2723">
        <w:rPr>
          <w:rFonts w:hint="eastAsia"/>
          <w:sz w:val="16"/>
        </w:rPr>
        <w:t>ideological leader of what was left</w:t>
      </w:r>
      <w:r>
        <w:rPr>
          <w:sz w:val="12"/>
        </w:rPr>
        <w:t xml:space="preserve"> </w:t>
      </w:r>
      <w:r w:rsidRPr="007B2723">
        <w:rPr>
          <w:rFonts w:hint="eastAsia"/>
          <w:sz w:val="16"/>
        </w:rPr>
        <w:t>of the world communist movement</w:t>
      </w:r>
      <w:r w:rsidRPr="007B2723">
        <w:rPr>
          <w:rFonts w:hint="eastAsia"/>
          <w:sz w:val="16"/>
        </w:rPr>
        <w:t>’</w:t>
      </w:r>
      <w:r w:rsidRPr="007B2723">
        <w:rPr>
          <w:rFonts w:hint="eastAsia"/>
          <w:sz w:val="16"/>
        </w:rPr>
        <w:t xml:space="preserve">. </w:t>
      </w:r>
      <w:r w:rsidRPr="007B2723">
        <w:rPr>
          <w:rStyle w:val="StyleUnderline"/>
          <w:rFonts w:hint="eastAsia"/>
        </w:rPr>
        <w:t>Yet,</w:t>
      </w:r>
      <w:r w:rsidRPr="007B2723">
        <w:rPr>
          <w:rFonts w:hint="eastAsia"/>
          <w:sz w:val="16"/>
        </w:rPr>
        <w:t xml:space="preserve"> as Broomfield (2003: 268) counters,</w:t>
      </w:r>
      <w:r>
        <w:rPr>
          <w:sz w:val="12"/>
        </w:rPr>
        <w:t xml:space="preserve"> </w:t>
      </w:r>
      <w:r w:rsidRPr="007B2723">
        <w:rPr>
          <w:rFonts w:hint="eastAsia"/>
          <w:sz w:val="16"/>
        </w:rPr>
        <w:t>‘</w:t>
      </w:r>
      <w:r w:rsidRPr="007B2723">
        <w:rPr>
          <w:rStyle w:val="StyleUnderline"/>
          <w:rFonts w:hint="eastAsia"/>
        </w:rPr>
        <w:t>China has not sought to expand its control or ideology beyond its borders</w:t>
      </w:r>
      <w:r>
        <w:rPr>
          <w:rStyle w:val="StyleUnderline"/>
          <w:sz w:val="12"/>
          <w:u w:val="none"/>
        </w:rPr>
        <w:t xml:space="preserve"> </w:t>
      </w:r>
      <w:r w:rsidRPr="007B2723">
        <w:rPr>
          <w:rStyle w:val="StyleUnderline"/>
          <w:rFonts w:hint="eastAsia"/>
        </w:rPr>
        <w:t>except in areas where it has a historical claim</w:t>
      </w:r>
      <w:r w:rsidRPr="007B2723">
        <w:rPr>
          <w:rStyle w:val="StyleUnderline"/>
          <w:rFonts w:hint="eastAsia"/>
        </w:rPr>
        <w:t>’</w:t>
      </w:r>
      <w:r w:rsidRPr="007B2723">
        <w:rPr>
          <w:rFonts w:hint="eastAsia"/>
          <w:sz w:val="16"/>
        </w:rPr>
        <w:t xml:space="preserve">. Many </w:t>
      </w:r>
      <w:r w:rsidRPr="007B2723">
        <w:rPr>
          <w:rStyle w:val="StyleUnderline"/>
          <w:rFonts w:hint="eastAsia"/>
        </w:rPr>
        <w:t xml:space="preserve">prominent writers argue that </w:t>
      </w:r>
      <w:r w:rsidRPr="007B2723">
        <w:rPr>
          <w:rStyle w:val="StyleUnderline"/>
          <w:rFonts w:hint="eastAsia"/>
        </w:rPr>
        <w:t>‘</w:t>
      </w:r>
      <w:r w:rsidRPr="007B2723">
        <w:rPr>
          <w:rStyle w:val="StyleUnderline"/>
          <w:rFonts w:hint="eastAsia"/>
        </w:rPr>
        <w:t>the basic nature of communism threatens</w:t>
      </w:r>
      <w:r>
        <w:rPr>
          <w:rStyle w:val="StyleUnderline"/>
          <w:sz w:val="12"/>
          <w:u w:val="none"/>
        </w:rPr>
        <w:t xml:space="preserve"> </w:t>
      </w:r>
      <w:r w:rsidRPr="007B2723">
        <w:rPr>
          <w:rStyle w:val="StyleUnderline"/>
          <w:rFonts w:hint="eastAsia"/>
        </w:rPr>
        <w:t>America and its means of existence</w:t>
      </w:r>
      <w:r w:rsidRPr="007B2723">
        <w:rPr>
          <w:rStyle w:val="StyleUnderline"/>
          <w:rFonts w:hint="eastAsia"/>
        </w:rPr>
        <w:t>’</w:t>
      </w:r>
      <w:r w:rsidRPr="007B2723">
        <w:rPr>
          <w:rFonts w:hint="eastAsia"/>
          <w:sz w:val="16"/>
        </w:rPr>
        <w:t xml:space="preserve"> (Broomfield 2003: 271). For example,</w:t>
      </w:r>
      <w:r>
        <w:rPr>
          <w:sz w:val="12"/>
        </w:rPr>
        <w:t xml:space="preserve"> </w:t>
      </w:r>
      <w:r w:rsidRPr="007B2723">
        <w:rPr>
          <w:rFonts w:hint="eastAsia"/>
          <w:sz w:val="16"/>
        </w:rPr>
        <w:t>Gertz writes that</w:t>
      </w:r>
      <w:r>
        <w:rPr>
          <w:sz w:val="12"/>
        </w:rPr>
        <w:t xml:space="preserve"> </w:t>
      </w:r>
      <w:r w:rsidRPr="007B2723">
        <w:rPr>
          <w:rFonts w:hint="eastAsia"/>
          <w:sz w:val="16"/>
        </w:rPr>
        <w:t>Communism seeks to change not only external political conditions but also</w:t>
      </w:r>
      <w:r>
        <w:rPr>
          <w:sz w:val="12"/>
        </w:rPr>
        <w:t xml:space="preserve"> </w:t>
      </w:r>
      <w:r w:rsidRPr="007B2723">
        <w:rPr>
          <w:rFonts w:hint="eastAsia"/>
          <w:sz w:val="16"/>
        </w:rPr>
        <w:t>the internal nature of human beings hence its emphasis on mass</w:t>
      </w:r>
      <w:r>
        <w:rPr>
          <w:sz w:val="12"/>
        </w:rPr>
        <w:t xml:space="preserve"> </w:t>
      </w:r>
      <w:r w:rsidRPr="007B2723">
        <w:rPr>
          <w:rFonts w:hint="eastAsia"/>
          <w:sz w:val="16"/>
        </w:rPr>
        <w:t>indoctrination and its hatred for anything that might offer a contrary view</w:t>
      </w:r>
      <w:r>
        <w:rPr>
          <w:sz w:val="12"/>
        </w:rPr>
        <w:t xml:space="preserve"> </w:t>
      </w:r>
      <w:r w:rsidRPr="007B2723">
        <w:rPr>
          <w:rFonts w:hint="eastAsia"/>
          <w:sz w:val="16"/>
        </w:rPr>
        <w:t>of man. It is this feature of communism that accounts for its most dangerous</w:t>
      </w:r>
      <w:r>
        <w:rPr>
          <w:sz w:val="12"/>
        </w:rPr>
        <w:t xml:space="preserve"> </w:t>
      </w:r>
      <w:r w:rsidRPr="007B2723">
        <w:rPr>
          <w:rFonts w:hint="eastAsia"/>
          <w:sz w:val="16"/>
        </w:rPr>
        <w:t>characteristic: its failure to value human life (Gertz 2000: 5).</w:t>
      </w:r>
      <w:r>
        <w:rPr>
          <w:sz w:val="12"/>
        </w:rPr>
        <w:t xml:space="preserve"> </w:t>
      </w:r>
      <w:r w:rsidRPr="007B2723">
        <w:rPr>
          <w:rFonts w:hint="eastAsia"/>
          <w:sz w:val="16"/>
        </w:rPr>
        <w:t>Similarly, in their work Red Dragon Rising, Timperlake and Triplett argue:</w:t>
      </w:r>
      <w:r>
        <w:rPr>
          <w:sz w:val="12"/>
        </w:rPr>
        <w:t xml:space="preserve"> </w:t>
      </w:r>
      <w:r w:rsidRPr="007B2723">
        <w:rPr>
          <w:rStyle w:val="StyleUnderline"/>
          <w:rFonts w:hint="eastAsia"/>
        </w:rPr>
        <w:t>If the Communist Chinese can gun down thousands of innocent civilians in</w:t>
      </w:r>
      <w:r>
        <w:rPr>
          <w:rStyle w:val="StyleUnderline"/>
          <w:sz w:val="12"/>
          <w:u w:val="none"/>
        </w:rPr>
        <w:t xml:space="preserve"> </w:t>
      </w:r>
      <w:r w:rsidRPr="007B2723">
        <w:rPr>
          <w:rStyle w:val="StyleUnderline"/>
          <w:rFonts w:hint="eastAsia"/>
        </w:rPr>
        <w:t>order to ensure the regime</w:t>
      </w:r>
      <w:r w:rsidRPr="007B2723">
        <w:rPr>
          <w:rStyle w:val="StyleUnderline"/>
          <w:rFonts w:hint="eastAsia"/>
        </w:rPr>
        <w:t>’</w:t>
      </w:r>
      <w:r w:rsidRPr="007B2723">
        <w:rPr>
          <w:rStyle w:val="StyleUnderline"/>
          <w:rFonts w:hint="eastAsia"/>
        </w:rPr>
        <w:t>s survival, it is only a matter of time before they</w:t>
      </w:r>
      <w:r>
        <w:rPr>
          <w:rStyle w:val="StyleUnderline"/>
          <w:sz w:val="12"/>
          <w:u w:val="none"/>
        </w:rPr>
        <w:t xml:space="preserve"> </w:t>
      </w:r>
      <w:r w:rsidRPr="007B2723">
        <w:rPr>
          <w:rStyle w:val="StyleUnderline"/>
          <w:rFonts w:hint="eastAsia"/>
        </w:rPr>
        <w:t>turn their guns on the rest of the world to satisfy their territorial ambitions</w:t>
      </w:r>
      <w:r>
        <w:rPr>
          <w:rStyle w:val="StyleUnderline"/>
          <w:sz w:val="12"/>
          <w:u w:val="none"/>
        </w:rPr>
        <w:t xml:space="preserve"> </w:t>
      </w:r>
      <w:r w:rsidRPr="007B2723">
        <w:rPr>
          <w:rFonts w:hint="eastAsia"/>
          <w:sz w:val="16"/>
        </w:rPr>
        <w:t>(Timperlake and Triplett 1999: 42).</w:t>
      </w:r>
      <w:r>
        <w:rPr>
          <w:sz w:val="12"/>
        </w:rPr>
        <w:t xml:space="preserve"> </w:t>
      </w:r>
      <w:r w:rsidRPr="007B2723">
        <w:rPr>
          <w:rStyle w:val="StyleUnderline"/>
          <w:rFonts w:hint="eastAsia"/>
        </w:rPr>
        <w:t>Not satisfied with confining their threat assessment to their ideological concerns</w:t>
      </w:r>
      <w:r>
        <w:rPr>
          <w:rStyle w:val="StyleUnderline"/>
          <w:sz w:val="12"/>
          <w:u w:val="none"/>
        </w:rPr>
        <w:t xml:space="preserve"> </w:t>
      </w:r>
      <w:r w:rsidRPr="007B2723">
        <w:rPr>
          <w:rStyle w:val="StyleUnderline"/>
          <w:rFonts w:hint="eastAsia"/>
        </w:rPr>
        <w:t xml:space="preserve">over communism, they also contend that </w:t>
      </w:r>
      <w:r w:rsidRPr="007B2723">
        <w:rPr>
          <w:rStyle w:val="StyleUnderline"/>
          <w:rFonts w:hint="eastAsia"/>
        </w:rPr>
        <w:t>‘</w:t>
      </w:r>
      <w:r w:rsidRPr="007B2723">
        <w:rPr>
          <w:rStyle w:val="StyleUnderline"/>
          <w:rFonts w:hint="eastAsia"/>
        </w:rPr>
        <w:t>communist China poses an extraordinary</w:t>
      </w:r>
      <w:r>
        <w:rPr>
          <w:rStyle w:val="StyleUnderline"/>
          <w:sz w:val="12"/>
          <w:u w:val="none"/>
        </w:rPr>
        <w:t xml:space="preserve"> </w:t>
      </w:r>
      <w:r w:rsidRPr="007B2723">
        <w:rPr>
          <w:rStyle w:val="StyleUnderline"/>
          <w:rFonts w:hint="eastAsia"/>
        </w:rPr>
        <w:t>military threat to the United States and the rest of the world</w:t>
      </w:r>
      <w:r w:rsidRPr="007B2723">
        <w:rPr>
          <w:rStyle w:val="StyleUnderline"/>
          <w:rFonts w:hint="eastAsia"/>
        </w:rPr>
        <w:t>’</w:t>
      </w:r>
      <w:r>
        <w:rPr>
          <w:sz w:val="12"/>
        </w:rPr>
        <w:t xml:space="preserve"> </w:t>
      </w:r>
      <w:r w:rsidRPr="007B2723">
        <w:rPr>
          <w:rFonts w:hint="eastAsia"/>
          <w:sz w:val="16"/>
        </w:rPr>
        <w:t>(Timperlake and Triplett 1999: 12). Interestingly, appearing to focus exclusively</w:t>
      </w:r>
      <w:r>
        <w:rPr>
          <w:sz w:val="12"/>
        </w:rPr>
        <w:t xml:space="preserve"> </w:t>
      </w:r>
      <w:r w:rsidRPr="007B2723">
        <w:rPr>
          <w:rFonts w:hint="eastAsia"/>
          <w:sz w:val="16"/>
        </w:rPr>
        <w:t>on the security aspect of this threat, Charles Krauthammer (1995) has</w:t>
      </w:r>
      <w:r>
        <w:rPr>
          <w:sz w:val="12"/>
        </w:rPr>
        <w:t xml:space="preserve"> </w:t>
      </w:r>
      <w:r w:rsidRPr="007B2723">
        <w:rPr>
          <w:rFonts w:hint="eastAsia"/>
          <w:sz w:val="16"/>
        </w:rPr>
        <w:t xml:space="preserve">maintained that </w:t>
      </w:r>
      <w:r w:rsidRPr="007B2723">
        <w:rPr>
          <w:rFonts w:hint="eastAsia"/>
          <w:sz w:val="16"/>
        </w:rPr>
        <w:t>‘</w:t>
      </w:r>
      <w:r w:rsidRPr="007B2723">
        <w:rPr>
          <w:rFonts w:hint="eastAsia"/>
          <w:sz w:val="16"/>
        </w:rPr>
        <w:t>[t]here is no ideological component in this struggle</w:t>
      </w:r>
      <w:r w:rsidRPr="007B2723">
        <w:rPr>
          <w:rFonts w:hint="eastAsia"/>
          <w:sz w:val="16"/>
        </w:rPr>
        <w:t>’</w:t>
      </w:r>
      <w:r w:rsidRPr="007B2723">
        <w:rPr>
          <w:rFonts w:hint="eastAsia"/>
          <w:sz w:val="16"/>
        </w:rPr>
        <w:t>. He</w:t>
      </w:r>
      <w:r>
        <w:rPr>
          <w:sz w:val="12"/>
        </w:rPr>
        <w:t xml:space="preserve"> </w:t>
      </w:r>
      <w:r w:rsidRPr="007B2723">
        <w:rPr>
          <w:rFonts w:hint="eastAsia"/>
          <w:sz w:val="16"/>
        </w:rPr>
        <w:t xml:space="preserve">continues to write, however, that </w:t>
      </w:r>
      <w:r w:rsidRPr="007B2723">
        <w:rPr>
          <w:rFonts w:hint="eastAsia"/>
          <w:sz w:val="16"/>
        </w:rPr>
        <w:t>‘</w:t>
      </w:r>
      <w:r w:rsidRPr="007B2723">
        <w:rPr>
          <w:rFonts w:hint="eastAsia"/>
          <w:sz w:val="16"/>
        </w:rPr>
        <w:t>[e]ven more important</w:t>
      </w:r>
      <w:r w:rsidRPr="007B2723">
        <w:rPr>
          <w:rFonts w:hint="eastAsia"/>
          <w:sz w:val="16"/>
        </w:rPr>
        <w:t>’</w:t>
      </w:r>
      <w:r w:rsidRPr="007B2723">
        <w:rPr>
          <w:rFonts w:hint="eastAsia"/>
          <w:sz w:val="16"/>
        </w:rPr>
        <w:t xml:space="preserve"> than containing</w:t>
      </w:r>
      <w:r>
        <w:rPr>
          <w:sz w:val="12"/>
        </w:rPr>
        <w:t xml:space="preserve"> </w:t>
      </w:r>
      <w:r w:rsidRPr="007B2723">
        <w:rPr>
          <w:rFonts w:hint="eastAsia"/>
          <w:sz w:val="16"/>
        </w:rPr>
        <w:t xml:space="preserve">China, is </w:t>
      </w:r>
      <w:r w:rsidRPr="007B2723">
        <w:rPr>
          <w:rFonts w:hint="eastAsia"/>
          <w:sz w:val="16"/>
        </w:rPr>
        <w:t>‘</w:t>
      </w:r>
      <w:r w:rsidRPr="007B2723">
        <w:rPr>
          <w:rFonts w:hint="eastAsia"/>
          <w:sz w:val="16"/>
        </w:rPr>
        <w:t>undermining its aggressively dictatorial regime</w:t>
      </w:r>
      <w:r w:rsidRPr="007B2723">
        <w:rPr>
          <w:rFonts w:hint="eastAsia"/>
          <w:sz w:val="16"/>
        </w:rPr>
        <w:t>’</w:t>
      </w:r>
      <w:r w:rsidRPr="007B2723">
        <w:rPr>
          <w:rFonts w:hint="eastAsia"/>
          <w:sz w:val="16"/>
        </w:rPr>
        <w:t>. In Overholt</w:t>
      </w:r>
      <w:r w:rsidRPr="007B2723">
        <w:rPr>
          <w:rFonts w:hint="eastAsia"/>
          <w:sz w:val="16"/>
        </w:rPr>
        <w:t>’</w:t>
      </w:r>
      <w:r w:rsidRPr="007B2723">
        <w:rPr>
          <w:rFonts w:hint="eastAsia"/>
          <w:sz w:val="16"/>
        </w:rPr>
        <w:t>s (2008:</w:t>
      </w:r>
      <w:r>
        <w:rPr>
          <w:sz w:val="12"/>
        </w:rPr>
        <w:t xml:space="preserve"> </w:t>
      </w:r>
      <w:r w:rsidRPr="007B2723">
        <w:rPr>
          <w:rFonts w:hint="eastAsia"/>
          <w:sz w:val="16"/>
        </w:rPr>
        <w:t xml:space="preserve">113) view, </w:t>
      </w:r>
      <w:r w:rsidRPr="007B2723">
        <w:rPr>
          <w:rStyle w:val="StyleUnderline"/>
          <w:rFonts w:hint="eastAsia"/>
        </w:rPr>
        <w:t>however, not only does China</w:t>
      </w:r>
      <w:r w:rsidRPr="007B2723">
        <w:rPr>
          <w:rStyle w:val="StyleUnderline"/>
          <w:rFonts w:hint="eastAsia"/>
        </w:rPr>
        <w:t>’</w:t>
      </w:r>
      <w:r w:rsidRPr="007B2723">
        <w:rPr>
          <w:rStyle w:val="StyleUnderline"/>
          <w:rFonts w:hint="eastAsia"/>
        </w:rPr>
        <w:t>s communism not constitute a threat</w:t>
      </w:r>
      <w:r>
        <w:rPr>
          <w:rStyle w:val="StyleUnderline"/>
          <w:sz w:val="12"/>
          <w:u w:val="none"/>
        </w:rPr>
        <w:t xml:space="preserve"> </w:t>
      </w:r>
      <w:r w:rsidRPr="007B2723">
        <w:rPr>
          <w:rStyle w:val="StyleUnderline"/>
          <w:rFonts w:hint="eastAsia"/>
        </w:rPr>
        <w:t>to the rest of the region or world, but</w:t>
      </w:r>
      <w:r w:rsidRPr="007B2723">
        <w:rPr>
          <w:rFonts w:hint="eastAsia"/>
          <w:sz w:val="16"/>
        </w:rPr>
        <w:t xml:space="preserve"> notions that it is stubbornly defended by a</w:t>
      </w:r>
      <w:r>
        <w:rPr>
          <w:sz w:val="12"/>
        </w:rPr>
        <w:t xml:space="preserve"> </w:t>
      </w:r>
      <w:r w:rsidRPr="007B2723">
        <w:rPr>
          <w:rFonts w:hint="eastAsia"/>
          <w:sz w:val="16"/>
        </w:rPr>
        <w:t xml:space="preserve">cadre of </w:t>
      </w:r>
      <w:r w:rsidRPr="007B2723">
        <w:rPr>
          <w:rFonts w:hint="eastAsia"/>
          <w:sz w:val="16"/>
        </w:rPr>
        <w:t>‘</w:t>
      </w:r>
      <w:r w:rsidRPr="007B2723">
        <w:rPr>
          <w:rFonts w:hint="eastAsia"/>
          <w:sz w:val="16"/>
        </w:rPr>
        <w:t>gerontocrats . . . the Chinese counterparts of Leonid Brezhnev, Yuri</w:t>
      </w:r>
      <w:r>
        <w:rPr>
          <w:sz w:val="12"/>
        </w:rPr>
        <w:t xml:space="preserve"> </w:t>
      </w:r>
      <w:r w:rsidRPr="007B2723">
        <w:rPr>
          <w:rFonts w:hint="eastAsia"/>
          <w:sz w:val="16"/>
        </w:rPr>
        <w:t>Andropov, and Konstantin Chernenko slowly dying in their expensive chairs</w:t>
      </w:r>
      <w:r>
        <w:rPr>
          <w:sz w:val="12"/>
        </w:rPr>
        <w:t xml:space="preserve"> </w:t>
      </w:r>
      <w:r w:rsidRPr="007B2723">
        <w:rPr>
          <w:rFonts w:hint="eastAsia"/>
          <w:sz w:val="16"/>
        </w:rPr>
        <w:t>while their antique system withers away</w:t>
      </w:r>
      <w:r w:rsidRPr="007B2723">
        <w:rPr>
          <w:rFonts w:hint="eastAsia"/>
          <w:sz w:val="16"/>
        </w:rPr>
        <w:t>’</w:t>
      </w:r>
      <w:r w:rsidRPr="007B2723">
        <w:rPr>
          <w:rFonts w:hint="eastAsia"/>
          <w:sz w:val="16"/>
        </w:rPr>
        <w:t xml:space="preserve">, are simply false. </w:t>
      </w:r>
      <w:r w:rsidRPr="007B2723">
        <w:rPr>
          <w:rStyle w:val="StyleUnderline"/>
          <w:rFonts w:hint="eastAsia"/>
        </w:rPr>
        <w:t>China,</w:t>
      </w:r>
      <w:r w:rsidRPr="007B2723">
        <w:rPr>
          <w:rFonts w:hint="eastAsia"/>
          <w:sz w:val="16"/>
        </w:rPr>
        <w:t xml:space="preserve"> he argues, </w:t>
      </w:r>
      <w:r w:rsidRPr="007B2723">
        <w:rPr>
          <w:rFonts w:hint="eastAsia"/>
          <w:sz w:val="16"/>
        </w:rPr>
        <w:t>‘</w:t>
      </w:r>
      <w:r w:rsidRPr="007B2723">
        <w:rPr>
          <w:rFonts w:hint="eastAsia"/>
          <w:sz w:val="16"/>
        </w:rPr>
        <w:t>is</w:t>
      </w:r>
      <w:r>
        <w:rPr>
          <w:sz w:val="12"/>
        </w:rPr>
        <w:t xml:space="preserve"> </w:t>
      </w:r>
      <w:r w:rsidRPr="007B2723">
        <w:rPr>
          <w:rFonts w:hint="eastAsia"/>
          <w:sz w:val="16"/>
        </w:rPr>
        <w:t>not politically stagnant</w:t>
      </w:r>
      <w:r w:rsidRPr="007B2723">
        <w:rPr>
          <w:rFonts w:hint="eastAsia"/>
          <w:sz w:val="16"/>
        </w:rPr>
        <w:t>’</w:t>
      </w:r>
      <w:r w:rsidRPr="007B2723">
        <w:rPr>
          <w:rFonts w:hint="eastAsia"/>
          <w:sz w:val="16"/>
        </w:rPr>
        <w:t xml:space="preserve"> but </w:t>
      </w:r>
      <w:r w:rsidRPr="007B2723">
        <w:rPr>
          <w:rStyle w:val="StyleUnderline"/>
          <w:rFonts w:hint="eastAsia"/>
        </w:rPr>
        <w:t>is reforming its polity, although perhaps not at the</w:t>
      </w:r>
      <w:r>
        <w:rPr>
          <w:rStyle w:val="StyleUnderline"/>
          <w:sz w:val="12"/>
          <w:u w:val="none"/>
        </w:rPr>
        <w:t xml:space="preserve"> </w:t>
      </w:r>
      <w:r w:rsidRPr="007B2723">
        <w:rPr>
          <w:rStyle w:val="StyleUnderline"/>
          <w:rFonts w:hint="eastAsia"/>
        </w:rPr>
        <w:t>pace that many in the West would like</w:t>
      </w:r>
      <w:r w:rsidRPr="007B2723">
        <w:rPr>
          <w:rFonts w:hint="eastAsia"/>
          <w:sz w:val="16"/>
        </w:rPr>
        <w:t xml:space="preserve"> (Overholt 2008: 120).</w:t>
      </w:r>
    </w:p>
    <w:p w14:paraId="23041833" w14:textId="77777777" w:rsidR="00235B0F" w:rsidRPr="00BD52AA" w:rsidRDefault="00235B0F" w:rsidP="00235B0F">
      <w:r w:rsidRPr="00BD52AA">
        <w:rPr>
          <w:rFonts w:eastAsiaTheme="majorEastAsia" w:cstheme="majorBidi"/>
          <w:b/>
          <w:bCs/>
          <w:sz w:val="26"/>
          <w:szCs w:val="26"/>
        </w:rPr>
        <w:t xml:space="preserve">Power transition theory is wrong and doesn’t apply to China – China is not anywhere near the </w:t>
      </w:r>
      <w:r w:rsidRPr="00BD52AA">
        <w:rPr>
          <w:rFonts w:eastAsiaTheme="majorEastAsia" w:cstheme="majorBidi" w:hint="eastAsia"/>
          <w:b/>
          <w:bCs/>
          <w:sz w:val="26"/>
          <w:szCs w:val="26"/>
        </w:rPr>
        <w:t>threshold</w:t>
      </w:r>
      <w:r w:rsidRPr="00BD52AA">
        <w:rPr>
          <w:rFonts w:eastAsiaTheme="majorEastAsia" w:cstheme="majorBidi"/>
          <w:b/>
          <w:bCs/>
          <w:sz w:val="26"/>
          <w:szCs w:val="26"/>
        </w:rPr>
        <w:t xml:space="preserve"> to challenge the United States and is overshadowed by other powers like Japan and the EU – securitizing studies rely on flawed empirical methodology and a construction of China as a hostile, revisionist power</w:t>
      </w:r>
      <w:r w:rsidRPr="00BD52AA">
        <w:rPr>
          <w:rFonts w:eastAsiaTheme="majorEastAsia" w:cstheme="majorBidi"/>
          <w:b/>
          <w:bCs/>
          <w:sz w:val="26"/>
          <w:szCs w:val="26"/>
        </w:rPr>
        <w:br/>
      </w:r>
      <w:r w:rsidRPr="00BD52AA">
        <w:rPr>
          <w:rStyle w:val="Style13ptBold"/>
        </w:rPr>
        <w:t>Jeffery 09</w:t>
      </w:r>
      <w:r w:rsidRPr="00BD52AA">
        <w:t xml:space="preserve"> </w:t>
      </w:r>
      <w:r w:rsidRPr="00BD52AA">
        <w:br/>
        <w:t>(Ren</w:t>
      </w:r>
      <w:r w:rsidRPr="00BD52AA">
        <w:rPr>
          <w:rFonts w:hint="cs"/>
        </w:rPr>
        <w:t>é</w:t>
      </w:r>
      <w:r w:rsidRPr="00BD52AA">
        <w:t>e Jeffery</w:t>
      </w:r>
      <w:r w:rsidRPr="00BD52AA">
        <w:rPr>
          <w:rFonts w:hint="eastAsia"/>
        </w:rPr>
        <w:t xml:space="preserve">, Professor of International Relations in the School of Government and International Relations at Griffith University, 6-26-2009, "Evaluating the </w:t>
      </w:r>
      <w:r w:rsidRPr="00BD52AA">
        <w:rPr>
          <w:rFonts w:hint="eastAsia"/>
        </w:rPr>
        <w:t>‘</w:t>
      </w:r>
      <w:r w:rsidRPr="00BD52AA">
        <w:rPr>
          <w:rFonts w:hint="eastAsia"/>
        </w:rPr>
        <w:t>China threat</w:t>
      </w:r>
      <w:r w:rsidRPr="00BD52AA">
        <w:rPr>
          <w:rFonts w:hint="eastAsia"/>
        </w:rPr>
        <w:t>’</w:t>
      </w:r>
      <w:r w:rsidRPr="00BD52AA">
        <w:rPr>
          <w:rFonts w:hint="eastAsia"/>
        </w:rPr>
        <w:t>: power transition theory, the successor-state image and the dangers of historical analogies," Australian Journal of International Affairs, http://www.tandfonline.com/doi/full/10.1080/10357710902895186#abstract</w:t>
      </w:r>
      <w:r w:rsidRPr="00BD52AA">
        <w:t>)</w:t>
      </w:r>
    </w:p>
    <w:p w14:paraId="6F212FEC" w14:textId="77777777" w:rsidR="00235B0F" w:rsidRPr="003E2025" w:rsidRDefault="00235B0F" w:rsidP="00235B0F">
      <w:pPr>
        <w:pStyle w:val="ListParagraph"/>
        <w:rPr>
          <w:sz w:val="16"/>
        </w:rPr>
      </w:pPr>
      <w:r w:rsidRPr="00C5605A">
        <w:rPr>
          <w:rStyle w:val="StyleUnderline"/>
          <w:rFonts w:hint="eastAsia"/>
        </w:rPr>
        <w:t>Assessments of the potential threat posed by the rise of China by proponents of power transition theory most commonly argue that China will precipitate war with the United States either as it overtakes the United States, or in an attempt to displace it as global hegemon</w:t>
      </w:r>
      <w:r w:rsidRPr="003E2025">
        <w:rPr>
          <w:rFonts w:hint="eastAsia"/>
          <w:sz w:val="16"/>
        </w:rPr>
        <w:t xml:space="preserve"> (Chan 2008: 2; Friedberg 2005: 17). Thus, </w:t>
      </w:r>
      <w:r w:rsidRPr="00C5605A">
        <w:rPr>
          <w:rStyle w:val="StyleUnderline"/>
          <w:rFonts w:hint="eastAsia"/>
        </w:rPr>
        <w:t xml:space="preserve">one of the </w:t>
      </w:r>
      <w:r w:rsidRPr="00C5605A">
        <w:rPr>
          <w:rStyle w:val="StyleUnderline"/>
          <w:rFonts w:hint="eastAsia"/>
        </w:rPr>
        <w:t>‘</w:t>
      </w:r>
      <w:r w:rsidRPr="00C5605A">
        <w:rPr>
          <w:rStyle w:val="StyleUnderline"/>
          <w:rFonts w:hint="eastAsia"/>
        </w:rPr>
        <w:t>most common characterization[s] of China</w:t>
      </w:r>
      <w:r w:rsidRPr="00C5605A">
        <w:rPr>
          <w:rStyle w:val="StyleUnderline"/>
          <w:rFonts w:hint="eastAsia"/>
        </w:rPr>
        <w:t>’</w:t>
      </w:r>
      <w:r w:rsidRPr="00C5605A">
        <w:rPr>
          <w:rStyle w:val="StyleUnderline"/>
          <w:rFonts w:hint="eastAsia"/>
        </w:rPr>
        <w:t xml:space="preserve"> portrays it, as</w:t>
      </w:r>
      <w:r w:rsidRPr="003E2025">
        <w:rPr>
          <w:rFonts w:hint="eastAsia"/>
          <w:sz w:val="16"/>
        </w:rPr>
        <w:t xml:space="preserve"> Mearsheimer</w:t>
      </w:r>
      <w:r w:rsidRPr="003E2025">
        <w:rPr>
          <w:sz w:val="16"/>
        </w:rPr>
        <w:t xml:space="preserve"> </w:t>
      </w:r>
      <w:r w:rsidRPr="003E2025">
        <w:rPr>
          <w:rFonts w:hint="eastAsia"/>
          <w:sz w:val="16"/>
        </w:rPr>
        <w:t xml:space="preserve">does, as </w:t>
      </w:r>
      <w:r w:rsidRPr="003E2025">
        <w:rPr>
          <w:rFonts w:hint="eastAsia"/>
          <w:sz w:val="16"/>
        </w:rPr>
        <w:t>‘</w:t>
      </w:r>
      <w:r w:rsidRPr="00C5605A">
        <w:rPr>
          <w:rStyle w:val="StyleUnderline"/>
          <w:rFonts w:hint="eastAsia"/>
        </w:rPr>
        <w:t>a dissatisfied, revisionist state</w:t>
      </w:r>
      <w:r w:rsidRPr="00C5605A">
        <w:rPr>
          <w:rStyle w:val="StyleUnderline"/>
          <w:rFonts w:hint="eastAsia"/>
        </w:rPr>
        <w:t>’</w:t>
      </w:r>
      <w:r w:rsidRPr="00C5605A">
        <w:rPr>
          <w:rStyle w:val="StyleUnderline"/>
          <w:rFonts w:hint="eastAsia"/>
        </w:rPr>
        <w:t xml:space="preserve"> bent on ousting the United States from its position at the apex of the global power hierarchy</w:t>
      </w:r>
      <w:r w:rsidRPr="003E2025">
        <w:rPr>
          <w:rFonts w:hint="eastAsia"/>
          <w:sz w:val="16"/>
        </w:rPr>
        <w:t xml:space="preserve"> (Johnstone 2003: 6;</w:t>
      </w:r>
      <w:r w:rsidRPr="003E2025">
        <w:rPr>
          <w:sz w:val="16"/>
        </w:rPr>
        <w:t xml:space="preserve"> </w:t>
      </w:r>
      <w:r w:rsidRPr="003E2025">
        <w:rPr>
          <w:rFonts w:hint="eastAsia"/>
          <w:sz w:val="16"/>
        </w:rPr>
        <w:t>Brzezinski and Mearsheimer 2005: 46). Despite the current popularity of this</w:t>
      </w:r>
      <w:r w:rsidRPr="003E2025">
        <w:rPr>
          <w:sz w:val="16"/>
        </w:rPr>
        <w:t xml:space="preserve"> </w:t>
      </w:r>
      <w:r w:rsidRPr="003E2025">
        <w:rPr>
          <w:rFonts w:hint="eastAsia"/>
          <w:sz w:val="16"/>
        </w:rPr>
        <w:t xml:space="preserve">view, </w:t>
      </w:r>
      <w:r w:rsidRPr="00C5605A">
        <w:rPr>
          <w:rStyle w:val="StyleUnderline"/>
          <w:rFonts w:hint="eastAsia"/>
        </w:rPr>
        <w:t>however,</w:t>
      </w:r>
      <w:r w:rsidRPr="003E2025">
        <w:rPr>
          <w:rFonts w:hint="eastAsia"/>
          <w:sz w:val="16"/>
        </w:rPr>
        <w:t xml:space="preserve"> </w:t>
      </w:r>
      <w:r w:rsidRPr="00C5605A">
        <w:rPr>
          <w:rStyle w:val="StyleUnderline"/>
          <w:rFonts w:hint="eastAsia"/>
        </w:rPr>
        <w:t>China specialists</w:t>
      </w:r>
      <w:r w:rsidRPr="003E2025">
        <w:rPr>
          <w:rFonts w:hint="eastAsia"/>
          <w:sz w:val="16"/>
        </w:rPr>
        <w:t xml:space="preserve"> such as David Shambaugh have disputed its</w:t>
      </w:r>
      <w:r w:rsidRPr="003E2025">
        <w:rPr>
          <w:sz w:val="16"/>
        </w:rPr>
        <w:t xml:space="preserve"> </w:t>
      </w:r>
      <w:r w:rsidRPr="003E2025">
        <w:rPr>
          <w:rFonts w:hint="eastAsia"/>
          <w:sz w:val="16"/>
        </w:rPr>
        <w:t xml:space="preserve">central claims, arguing that they </w:t>
      </w:r>
      <w:r w:rsidRPr="003E2025">
        <w:rPr>
          <w:rFonts w:hint="eastAsia"/>
          <w:sz w:val="16"/>
        </w:rPr>
        <w:t>‘</w:t>
      </w:r>
      <w:r w:rsidRPr="003E2025">
        <w:rPr>
          <w:rFonts w:hint="eastAsia"/>
          <w:sz w:val="16"/>
        </w:rPr>
        <w:t>do not recognize the China that Mearsheimer</w:t>
      </w:r>
      <w:r w:rsidRPr="003E2025">
        <w:rPr>
          <w:sz w:val="16"/>
        </w:rPr>
        <w:t xml:space="preserve"> </w:t>
      </w:r>
      <w:r w:rsidRPr="003E2025">
        <w:rPr>
          <w:rFonts w:hint="eastAsia"/>
          <w:sz w:val="16"/>
        </w:rPr>
        <w:t>describes</w:t>
      </w:r>
      <w:r w:rsidRPr="003E2025">
        <w:rPr>
          <w:rFonts w:hint="eastAsia"/>
          <w:sz w:val="16"/>
        </w:rPr>
        <w:t>’</w:t>
      </w:r>
      <w:r w:rsidRPr="003E2025">
        <w:rPr>
          <w:rFonts w:hint="eastAsia"/>
          <w:sz w:val="16"/>
        </w:rPr>
        <w:t xml:space="preserve"> and that they </w:t>
      </w:r>
      <w:r w:rsidRPr="003E2025">
        <w:rPr>
          <w:rFonts w:hint="eastAsia"/>
          <w:sz w:val="16"/>
        </w:rPr>
        <w:t>‘</w:t>
      </w:r>
      <w:r w:rsidRPr="00C5605A">
        <w:rPr>
          <w:rStyle w:val="StyleUnderline"/>
          <w:rFonts w:hint="eastAsia"/>
        </w:rPr>
        <w:t xml:space="preserve">see no evidence of </w:t>
      </w:r>
      <w:r w:rsidRPr="003E2025">
        <w:rPr>
          <w:rFonts w:hint="eastAsia"/>
          <w:sz w:val="16"/>
        </w:rPr>
        <w:t xml:space="preserve">his </w:t>
      </w:r>
      <w:r w:rsidRPr="00C5605A">
        <w:rPr>
          <w:rStyle w:val="StyleUnderline"/>
          <w:rFonts w:hint="eastAsia"/>
        </w:rPr>
        <w:t>‘‘</w:t>
      </w:r>
      <w:r w:rsidRPr="00C5605A">
        <w:rPr>
          <w:rStyle w:val="StyleUnderline"/>
          <w:rFonts w:hint="eastAsia"/>
        </w:rPr>
        <w:t>Chinese hegemony</w:t>
      </w:r>
      <w:r w:rsidRPr="00C5605A">
        <w:rPr>
          <w:rStyle w:val="StyleUnderline"/>
          <w:rFonts w:hint="eastAsia"/>
        </w:rPr>
        <w:t>’’</w:t>
      </w:r>
      <w:r w:rsidRPr="00C5605A">
        <w:rPr>
          <w:rStyle w:val="StyleUnderline"/>
          <w:rFonts w:hint="eastAsia"/>
        </w:rPr>
        <w:t xml:space="preserve"> theories</w:t>
      </w:r>
      <w:r w:rsidRPr="00C5605A">
        <w:rPr>
          <w:rStyle w:val="StyleUnderline"/>
          <w:rFonts w:hint="eastAsia"/>
        </w:rPr>
        <w:t>’</w:t>
      </w:r>
      <w:r w:rsidRPr="003E2025">
        <w:rPr>
          <w:sz w:val="16"/>
        </w:rPr>
        <w:t xml:space="preserve"> </w:t>
      </w:r>
      <w:r w:rsidRPr="003E2025">
        <w:rPr>
          <w:rFonts w:hint="eastAsia"/>
          <w:sz w:val="16"/>
        </w:rPr>
        <w:t>(Shambaugh 20045: 94). Others, including Art (2008), Chan (2008), Feng</w:t>
      </w:r>
      <w:r w:rsidRPr="003E2025">
        <w:rPr>
          <w:sz w:val="16"/>
        </w:rPr>
        <w:t xml:space="preserve"> </w:t>
      </w:r>
      <w:r w:rsidRPr="003E2025">
        <w:rPr>
          <w:rFonts w:hint="eastAsia"/>
          <w:sz w:val="16"/>
        </w:rPr>
        <w:t>(2008), Ikenberry (2008), and Levy (2008), concur with this view and, in so</w:t>
      </w:r>
      <w:r w:rsidRPr="003E2025">
        <w:rPr>
          <w:sz w:val="16"/>
        </w:rPr>
        <w:t xml:space="preserve"> </w:t>
      </w:r>
      <w:r w:rsidRPr="003E2025">
        <w:rPr>
          <w:rFonts w:hint="eastAsia"/>
          <w:sz w:val="16"/>
        </w:rPr>
        <w:t>doing, challenge the assumption underpinning power transition analyses that</w:t>
      </w:r>
      <w:r w:rsidRPr="003E2025">
        <w:rPr>
          <w:sz w:val="16"/>
        </w:rPr>
        <w:t xml:space="preserve"> </w:t>
      </w:r>
      <w:r w:rsidRPr="003E2025">
        <w:rPr>
          <w:rFonts w:hint="eastAsia"/>
          <w:sz w:val="16"/>
        </w:rPr>
        <w:t>contemporary China is analogous to Germany in the first half of the twentieth</w:t>
      </w:r>
      <w:r w:rsidRPr="003E2025">
        <w:rPr>
          <w:sz w:val="16"/>
        </w:rPr>
        <w:t xml:space="preserve"> </w:t>
      </w:r>
      <w:r w:rsidRPr="003E2025">
        <w:rPr>
          <w:rFonts w:hint="eastAsia"/>
          <w:sz w:val="16"/>
        </w:rPr>
        <w:t>century.</w:t>
      </w:r>
      <w:r w:rsidRPr="003E2025">
        <w:rPr>
          <w:sz w:val="16"/>
        </w:rPr>
        <w:t xml:space="preserve"> </w:t>
      </w:r>
      <w:r w:rsidRPr="003E2025">
        <w:rPr>
          <w:rFonts w:hint="eastAsia"/>
          <w:sz w:val="16"/>
        </w:rPr>
        <w:t>T</w:t>
      </w:r>
      <w:r w:rsidRPr="00C5605A">
        <w:rPr>
          <w:rStyle w:val="StyleUnderline"/>
          <w:rFonts w:hint="eastAsia"/>
        </w:rPr>
        <w:t>he most common problem associated with power transition theory</w:t>
      </w:r>
      <w:r w:rsidRPr="00C5605A">
        <w:rPr>
          <w:rStyle w:val="StyleUnderline"/>
          <w:rFonts w:hint="eastAsia"/>
        </w:rPr>
        <w:t>’</w:t>
      </w:r>
      <w:r w:rsidRPr="00C5605A">
        <w:rPr>
          <w:rStyle w:val="StyleUnderline"/>
          <w:rFonts w:hint="eastAsia"/>
        </w:rPr>
        <w:t>s use of historical analogies in its treatment of contemporary China centres on the assumption that quantifiable power relations between Germany and Britain in the early twentieth century are replicated in the contemporary relationship between China and the United States</w:t>
      </w:r>
      <w:r w:rsidRPr="003E2025">
        <w:rPr>
          <w:rFonts w:hint="eastAsia"/>
          <w:sz w:val="16"/>
        </w:rPr>
        <w:t>. According to Organski and Kugler</w:t>
      </w:r>
      <w:r w:rsidRPr="003E2025">
        <w:rPr>
          <w:rFonts w:hint="eastAsia"/>
          <w:sz w:val="16"/>
        </w:rPr>
        <w:t>’</w:t>
      </w:r>
      <w:r w:rsidRPr="003E2025">
        <w:rPr>
          <w:rFonts w:hint="eastAsia"/>
          <w:sz w:val="16"/>
        </w:rPr>
        <w:t>s</w:t>
      </w:r>
      <w:r w:rsidRPr="003E2025">
        <w:rPr>
          <w:sz w:val="16"/>
        </w:rPr>
        <w:t xml:space="preserve"> </w:t>
      </w:r>
      <w:r w:rsidRPr="003E2025">
        <w:rPr>
          <w:rFonts w:hint="eastAsia"/>
          <w:sz w:val="16"/>
        </w:rPr>
        <w:t xml:space="preserve">(1980: 49) assessment in The War Ledger, in order </w:t>
      </w:r>
      <w:r w:rsidRPr="003E2025">
        <w:rPr>
          <w:rFonts w:hint="eastAsia"/>
          <w:sz w:val="16"/>
        </w:rPr>
        <w:t>‘</w:t>
      </w:r>
      <w:r w:rsidRPr="003E2025">
        <w:rPr>
          <w:rFonts w:hint="eastAsia"/>
          <w:sz w:val="16"/>
        </w:rPr>
        <w:t>to qualify as a challenger, a</w:t>
      </w:r>
      <w:r w:rsidRPr="003E2025">
        <w:rPr>
          <w:sz w:val="16"/>
        </w:rPr>
        <w:t xml:space="preserve"> </w:t>
      </w:r>
      <w:r w:rsidRPr="003E2025">
        <w:rPr>
          <w:rFonts w:hint="eastAsia"/>
          <w:sz w:val="16"/>
        </w:rPr>
        <w:t>state must be at least 80 percent as powerful as its rival</w:t>
      </w:r>
      <w:r w:rsidRPr="003E2025">
        <w:rPr>
          <w:rFonts w:hint="eastAsia"/>
          <w:sz w:val="16"/>
        </w:rPr>
        <w:t>’</w:t>
      </w:r>
      <w:r w:rsidRPr="003E2025">
        <w:rPr>
          <w:rFonts w:hint="eastAsia"/>
          <w:sz w:val="16"/>
        </w:rPr>
        <w:t xml:space="preserve"> (see also Chan 2008:</w:t>
      </w:r>
      <w:r w:rsidRPr="003E2025">
        <w:rPr>
          <w:sz w:val="16"/>
        </w:rPr>
        <w:t xml:space="preserve"> </w:t>
      </w:r>
      <w:r w:rsidRPr="003E2025">
        <w:rPr>
          <w:rFonts w:hint="eastAsia"/>
          <w:sz w:val="16"/>
        </w:rPr>
        <w:t>22). However, precisely how a state</w:t>
      </w:r>
      <w:r w:rsidRPr="003E2025">
        <w:rPr>
          <w:rFonts w:hint="eastAsia"/>
          <w:sz w:val="16"/>
        </w:rPr>
        <w:t>’</w:t>
      </w:r>
      <w:r w:rsidRPr="003E2025">
        <w:rPr>
          <w:rFonts w:hint="eastAsia"/>
          <w:sz w:val="16"/>
        </w:rPr>
        <w:t>s power is measured is a particularly</w:t>
      </w:r>
      <w:r w:rsidRPr="003E2025">
        <w:rPr>
          <w:sz w:val="16"/>
        </w:rPr>
        <w:t xml:space="preserve"> </w:t>
      </w:r>
      <w:r w:rsidRPr="003E2025">
        <w:rPr>
          <w:rFonts w:hint="eastAsia"/>
          <w:sz w:val="16"/>
        </w:rPr>
        <w:t>contentious issue. As de Soysa, Oneal, and Park (1997: 525) demonstrate,</w:t>
      </w:r>
      <w:r w:rsidRPr="003E2025">
        <w:rPr>
          <w:sz w:val="16"/>
        </w:rPr>
        <w:t xml:space="preserve"> </w:t>
      </w:r>
      <w:r w:rsidRPr="00C5605A">
        <w:rPr>
          <w:rStyle w:val="StyleUnderline"/>
          <w:rFonts w:hint="eastAsia"/>
        </w:rPr>
        <w:t xml:space="preserve">support for power transition theory itself is largely dependent on the </w:t>
      </w:r>
      <w:r w:rsidRPr="00C5605A">
        <w:rPr>
          <w:rStyle w:val="StyleUnderline"/>
          <w:rFonts w:hint="eastAsia"/>
        </w:rPr>
        <w:t>‘</w:t>
      </w:r>
      <w:r w:rsidRPr="00C5605A">
        <w:rPr>
          <w:rStyle w:val="StyleUnderline"/>
          <w:rFonts w:hint="eastAsia"/>
        </w:rPr>
        <w:t>measure of power . . . chosen for analysis</w:t>
      </w:r>
      <w:r w:rsidRPr="00C5605A">
        <w:rPr>
          <w:rStyle w:val="StyleUnderline"/>
          <w:rFonts w:hint="eastAsia"/>
        </w:rPr>
        <w:t>’</w:t>
      </w:r>
      <w:r w:rsidRPr="003E2025">
        <w:rPr>
          <w:rFonts w:hint="eastAsia"/>
          <w:sz w:val="16"/>
        </w:rPr>
        <w:t xml:space="preserve">.2 </w:t>
      </w:r>
      <w:r w:rsidRPr="00C5605A">
        <w:rPr>
          <w:rStyle w:val="StyleUnderline"/>
          <w:rFonts w:hint="eastAsia"/>
        </w:rPr>
        <w:t>Chan highlights several problems associated with the measure of power currently favoured by power transition theorists,</w:t>
      </w:r>
      <w:r w:rsidRPr="003E2025">
        <w:rPr>
          <w:rFonts w:hint="eastAsia"/>
          <w:sz w:val="16"/>
        </w:rPr>
        <w:t xml:space="preserve"> the</w:t>
      </w:r>
      <w:r w:rsidRPr="003E2025">
        <w:rPr>
          <w:sz w:val="16"/>
        </w:rPr>
        <w:t xml:space="preserve"> </w:t>
      </w:r>
      <w:r w:rsidRPr="003E2025">
        <w:rPr>
          <w:rFonts w:hint="eastAsia"/>
          <w:sz w:val="16"/>
        </w:rPr>
        <w:t>Composite Index of National Capability (CINC) that emerged out of the</w:t>
      </w:r>
      <w:r w:rsidRPr="003E2025">
        <w:rPr>
          <w:sz w:val="16"/>
        </w:rPr>
        <w:t xml:space="preserve"> </w:t>
      </w:r>
      <w:r w:rsidRPr="003E2025">
        <w:rPr>
          <w:rFonts w:hint="eastAsia"/>
          <w:sz w:val="16"/>
        </w:rPr>
        <w:t xml:space="preserve">Correlates of War project. </w:t>
      </w:r>
      <w:r w:rsidRPr="00C5605A">
        <w:rPr>
          <w:rStyle w:val="StyleUnderline"/>
          <w:rFonts w:hint="eastAsia"/>
        </w:rPr>
        <w:t>Unsurprisingly, it produces the most favourable results for power transition theory</w:t>
      </w:r>
      <w:r w:rsidRPr="003E2025">
        <w:rPr>
          <w:rFonts w:hint="eastAsia"/>
          <w:sz w:val="16"/>
        </w:rPr>
        <w:t xml:space="preserve"> (de Soysa et al. 1997: 525). </w:t>
      </w:r>
      <w:r w:rsidRPr="00C5605A">
        <w:rPr>
          <w:rStyle w:val="StyleUnderline"/>
          <w:rFonts w:hint="eastAsia"/>
        </w:rPr>
        <w:t xml:space="preserve">He favours a wide-ranging measure of power that includes gross domestic product (GDP), military expenditure, and number of Internet hosts as a measure of technological capability, as well as the </w:t>
      </w:r>
      <w:r w:rsidRPr="00C5605A">
        <w:rPr>
          <w:rStyle w:val="StyleUnderline"/>
          <w:rFonts w:hint="eastAsia"/>
        </w:rPr>
        <w:t>‘</w:t>
      </w:r>
      <w:r w:rsidRPr="00C5605A">
        <w:rPr>
          <w:rStyle w:val="StyleUnderline"/>
          <w:rFonts w:hint="eastAsia"/>
        </w:rPr>
        <w:t>scale and spread of a country</w:t>
      </w:r>
      <w:r w:rsidRPr="00C5605A">
        <w:rPr>
          <w:rStyle w:val="StyleUnderline"/>
          <w:rFonts w:hint="eastAsia"/>
        </w:rPr>
        <w:t>’</w:t>
      </w:r>
      <w:r w:rsidRPr="00C5605A">
        <w:rPr>
          <w:rStyle w:val="StyleUnderline"/>
          <w:rFonts w:hint="eastAsia"/>
        </w:rPr>
        <w:t>s international involvement</w:t>
      </w:r>
      <w:r w:rsidRPr="00C5605A">
        <w:rPr>
          <w:rStyle w:val="StyleUnderline"/>
          <w:rFonts w:hint="eastAsia"/>
        </w:rPr>
        <w:t>’</w:t>
      </w:r>
      <w:r w:rsidRPr="003E2025">
        <w:rPr>
          <w:rFonts w:hint="eastAsia"/>
          <w:sz w:val="16"/>
        </w:rPr>
        <w:t xml:space="preserve"> (Chan 2008: 113, 24). According to his assessment, prior to the</w:t>
      </w:r>
      <w:r w:rsidRPr="003E2025">
        <w:rPr>
          <w:sz w:val="16"/>
        </w:rPr>
        <w:t xml:space="preserve"> </w:t>
      </w:r>
      <w:r w:rsidRPr="003E2025">
        <w:rPr>
          <w:rFonts w:hint="eastAsia"/>
          <w:sz w:val="16"/>
        </w:rPr>
        <w:t xml:space="preserve">outbreak of World War I, Germany and the United Kingdom were </w:t>
      </w:r>
      <w:r w:rsidRPr="003E2025">
        <w:rPr>
          <w:rFonts w:hint="eastAsia"/>
          <w:sz w:val="16"/>
        </w:rPr>
        <w:t>‘</w:t>
      </w:r>
      <w:r w:rsidRPr="003E2025">
        <w:rPr>
          <w:rFonts w:hint="eastAsia"/>
          <w:sz w:val="16"/>
        </w:rPr>
        <w:t>reasonably</w:t>
      </w:r>
      <w:r w:rsidRPr="003E2025">
        <w:rPr>
          <w:sz w:val="16"/>
        </w:rPr>
        <w:t xml:space="preserve"> </w:t>
      </w:r>
      <w:r w:rsidRPr="003E2025">
        <w:rPr>
          <w:rFonts w:hint="eastAsia"/>
          <w:sz w:val="16"/>
        </w:rPr>
        <w:t>matched rivals</w:t>
      </w:r>
      <w:r w:rsidRPr="003E2025">
        <w:rPr>
          <w:rFonts w:hint="eastAsia"/>
          <w:sz w:val="16"/>
        </w:rPr>
        <w:t>’</w:t>
      </w:r>
      <w:r w:rsidRPr="003E2025">
        <w:rPr>
          <w:rFonts w:hint="eastAsia"/>
          <w:sz w:val="16"/>
        </w:rPr>
        <w:t xml:space="preserve"> (Chan 2008: 24). Levy (2008: 29), using GDP as a measure of</w:t>
      </w:r>
      <w:r w:rsidRPr="003E2025">
        <w:rPr>
          <w:sz w:val="16"/>
        </w:rPr>
        <w:t xml:space="preserve"> </w:t>
      </w:r>
      <w:r w:rsidRPr="003E2025">
        <w:rPr>
          <w:rFonts w:hint="eastAsia"/>
          <w:sz w:val="16"/>
        </w:rPr>
        <w:t xml:space="preserve">power, disagrees; he argues that </w:t>
      </w:r>
      <w:r w:rsidRPr="003E2025">
        <w:rPr>
          <w:rFonts w:hint="eastAsia"/>
          <w:sz w:val="16"/>
        </w:rPr>
        <w:t>‘</w:t>
      </w:r>
      <w:r w:rsidRPr="003E2025">
        <w:rPr>
          <w:rFonts w:hint="eastAsia"/>
          <w:sz w:val="16"/>
        </w:rPr>
        <w:t>Germany had not even reached the 80 percent</w:t>
      </w:r>
      <w:r w:rsidRPr="003E2025">
        <w:rPr>
          <w:sz w:val="16"/>
        </w:rPr>
        <w:t xml:space="preserve"> </w:t>
      </w:r>
      <w:r w:rsidRPr="003E2025">
        <w:rPr>
          <w:rFonts w:hint="eastAsia"/>
          <w:sz w:val="16"/>
        </w:rPr>
        <w:t>threshold for parity with Britain</w:t>
      </w:r>
      <w:r w:rsidRPr="003E2025">
        <w:rPr>
          <w:rFonts w:hint="eastAsia"/>
          <w:sz w:val="16"/>
        </w:rPr>
        <w:t>’</w:t>
      </w:r>
      <w:r w:rsidRPr="003E2025">
        <w:rPr>
          <w:rFonts w:hint="eastAsia"/>
          <w:sz w:val="16"/>
        </w:rPr>
        <w:t>. Germany, with a GDP of US$242.8 billion (in</w:t>
      </w:r>
      <w:r w:rsidRPr="003E2025">
        <w:rPr>
          <w:sz w:val="16"/>
        </w:rPr>
        <w:t xml:space="preserve"> </w:t>
      </w:r>
      <w:r w:rsidRPr="003E2025">
        <w:rPr>
          <w:rFonts w:hint="eastAsia"/>
          <w:sz w:val="16"/>
        </w:rPr>
        <w:t>1990 constant dollars), achieved only 76.9 percent of that of Britain</w:t>
      </w:r>
      <w:r w:rsidRPr="003E2025">
        <w:rPr>
          <w:rFonts w:hint="eastAsia"/>
          <w:sz w:val="16"/>
        </w:rPr>
        <w:t>’</w:t>
      </w:r>
      <w:r w:rsidRPr="003E2025">
        <w:rPr>
          <w:rFonts w:hint="eastAsia"/>
          <w:sz w:val="16"/>
        </w:rPr>
        <w:t>s US$315.7</w:t>
      </w:r>
      <w:r w:rsidRPr="003E2025">
        <w:rPr>
          <w:sz w:val="16"/>
        </w:rPr>
        <w:t xml:space="preserve"> </w:t>
      </w:r>
      <w:r w:rsidRPr="003E2025">
        <w:rPr>
          <w:rFonts w:hint="eastAsia"/>
          <w:sz w:val="16"/>
        </w:rPr>
        <w:t>billion (ibid.).</w:t>
      </w:r>
      <w:r w:rsidRPr="003E2025">
        <w:rPr>
          <w:sz w:val="16"/>
        </w:rPr>
        <w:t xml:space="preserve"> </w:t>
      </w:r>
      <w:r w:rsidRPr="00C5605A">
        <w:rPr>
          <w:rStyle w:val="StyleUnderline"/>
          <w:rFonts w:hint="eastAsia"/>
        </w:rPr>
        <w:t>Regardless of which measure is used, it remains the case that the relationship between China and the United States in no way reflects that between Germany and Britain.</w:t>
      </w:r>
      <w:r w:rsidRPr="003E2025">
        <w:rPr>
          <w:rFonts w:hint="eastAsia"/>
          <w:sz w:val="16"/>
        </w:rPr>
        <w:t xml:space="preserve"> </w:t>
      </w:r>
      <w:r w:rsidRPr="00C5605A">
        <w:rPr>
          <w:rStyle w:val="StyleUnderline"/>
          <w:rFonts w:hint="eastAsia"/>
        </w:rPr>
        <w:t>China lags behind the United States with the size of its economy being only 61.8 percent of that of the United States, military spending 18.1 percent of that of the United States, and Internet hosts just 0.1 percent of those of the United States</w:t>
      </w:r>
      <w:r w:rsidRPr="003E2025">
        <w:rPr>
          <w:rFonts w:hint="eastAsia"/>
          <w:sz w:val="16"/>
        </w:rPr>
        <w:t xml:space="preserve"> (Chan 2008: 212). Furthermore</w:t>
      </w:r>
      <w:r w:rsidRPr="00C5605A">
        <w:rPr>
          <w:rStyle w:val="StyleUnderline"/>
          <w:rFonts w:hint="eastAsia"/>
        </w:rPr>
        <w:t xml:space="preserve">, when a measure of the </w:t>
      </w:r>
      <w:r w:rsidRPr="00C5605A">
        <w:rPr>
          <w:rStyle w:val="StyleUnderline"/>
          <w:rFonts w:hint="eastAsia"/>
        </w:rPr>
        <w:t>‘</w:t>
      </w:r>
      <w:r w:rsidRPr="00C5605A">
        <w:rPr>
          <w:rStyle w:val="StyleUnderline"/>
          <w:rFonts w:hint="eastAsia"/>
        </w:rPr>
        <w:t>scale and spread of a country</w:t>
      </w:r>
      <w:r w:rsidRPr="00C5605A">
        <w:rPr>
          <w:rStyle w:val="StyleUnderline"/>
          <w:rFonts w:hint="eastAsia"/>
        </w:rPr>
        <w:t>’</w:t>
      </w:r>
      <w:r w:rsidRPr="00C5605A">
        <w:rPr>
          <w:rStyle w:val="StyleUnderline"/>
          <w:rFonts w:hint="eastAsia"/>
        </w:rPr>
        <w:t>s international involvement</w:t>
      </w:r>
      <w:r w:rsidRPr="00C5605A">
        <w:rPr>
          <w:rStyle w:val="StyleUnderline"/>
          <w:rFonts w:hint="eastAsia"/>
        </w:rPr>
        <w:t>’</w:t>
      </w:r>
      <w:r w:rsidRPr="00C5605A">
        <w:rPr>
          <w:rStyle w:val="StyleUnderline"/>
          <w:rFonts w:hint="eastAsia"/>
        </w:rPr>
        <w:t xml:space="preserve"> is used, the United States remains the unassailable world power.</w:t>
      </w:r>
      <w:r w:rsidRPr="003E2025">
        <w:rPr>
          <w:rFonts w:hint="eastAsia"/>
          <w:sz w:val="16"/>
        </w:rPr>
        <w:t xml:space="preserve"> In this</w:t>
      </w:r>
      <w:r w:rsidRPr="00C5605A">
        <w:rPr>
          <w:rStyle w:val="StyleUnderline"/>
          <w:rFonts w:hint="eastAsia"/>
        </w:rPr>
        <w:t>, China is in no way analogous to Germany</w:t>
      </w:r>
      <w:r w:rsidRPr="003E2025">
        <w:rPr>
          <w:rFonts w:hint="eastAsia"/>
          <w:sz w:val="16"/>
        </w:rPr>
        <w:t xml:space="preserve"> in the early twentieth century and, more significantly,</w:t>
      </w:r>
      <w:r w:rsidRPr="003E2025">
        <w:rPr>
          <w:sz w:val="16"/>
        </w:rPr>
        <w:t xml:space="preserve"> </w:t>
      </w:r>
      <w:r w:rsidRPr="003E2025">
        <w:rPr>
          <w:rFonts w:hint="eastAsia"/>
          <w:sz w:val="16"/>
        </w:rPr>
        <w:t>despite its impressive growth in recent decades, is not, according to any</w:t>
      </w:r>
      <w:r w:rsidRPr="003E2025">
        <w:rPr>
          <w:sz w:val="16"/>
        </w:rPr>
        <w:t xml:space="preserve"> </w:t>
      </w:r>
      <w:r w:rsidRPr="003E2025">
        <w:rPr>
          <w:rFonts w:hint="eastAsia"/>
          <w:sz w:val="16"/>
        </w:rPr>
        <w:t>empirical measure of power, a serious challenger to US hegemony.</w:t>
      </w:r>
      <w:r w:rsidRPr="003E2025">
        <w:rPr>
          <w:sz w:val="16"/>
        </w:rPr>
        <w:t xml:space="preserve"> </w:t>
      </w:r>
      <w:r w:rsidRPr="003E2025">
        <w:rPr>
          <w:rFonts w:hint="eastAsia"/>
          <w:sz w:val="16"/>
        </w:rPr>
        <w:t xml:space="preserve">Chan (2008: 24) recognises that </w:t>
      </w:r>
      <w:r w:rsidRPr="00C5605A">
        <w:rPr>
          <w:rStyle w:val="StyleUnderline"/>
          <w:rFonts w:hint="eastAsia"/>
        </w:rPr>
        <w:t>whatever the extent of China</w:t>
      </w:r>
      <w:r w:rsidRPr="00C5605A">
        <w:rPr>
          <w:rStyle w:val="StyleUnderline"/>
          <w:rFonts w:hint="eastAsia"/>
        </w:rPr>
        <w:t>’</w:t>
      </w:r>
      <w:r w:rsidRPr="00C5605A">
        <w:rPr>
          <w:rStyle w:val="StyleUnderline"/>
          <w:rFonts w:hint="eastAsia"/>
        </w:rPr>
        <w:t>s growing power, the idea that it still poses a threat to international security stems from perceptions about its intentions.</w:t>
      </w:r>
      <w:r w:rsidRPr="003E2025">
        <w:rPr>
          <w:rFonts w:hint="eastAsia"/>
          <w:sz w:val="16"/>
        </w:rPr>
        <w:t xml:space="preserve"> Indeed, as Frank Ching notes, </w:t>
      </w:r>
      <w:r w:rsidRPr="00C5605A">
        <w:rPr>
          <w:rStyle w:val="StyleUnderline"/>
          <w:rFonts w:hint="eastAsia"/>
        </w:rPr>
        <w:t>‘</w:t>
      </w:r>
      <w:r w:rsidRPr="00C5605A">
        <w:rPr>
          <w:rStyle w:val="StyleUnderline"/>
          <w:rFonts w:hint="eastAsia"/>
        </w:rPr>
        <w:t>China</w:t>
      </w:r>
      <w:r w:rsidRPr="00C5605A">
        <w:rPr>
          <w:rStyle w:val="StyleUnderline"/>
          <w:rFonts w:hint="eastAsia"/>
        </w:rPr>
        <w:t>’</w:t>
      </w:r>
      <w:r w:rsidRPr="00C5605A">
        <w:rPr>
          <w:rStyle w:val="StyleUnderline"/>
          <w:rFonts w:hint="eastAsia"/>
        </w:rPr>
        <w:t>s intentions are perhaps even more important than its capabilities</w:t>
      </w:r>
      <w:r w:rsidRPr="00C5605A">
        <w:rPr>
          <w:rStyle w:val="StyleUnderline"/>
          <w:rFonts w:hint="eastAsia"/>
        </w:rPr>
        <w:t>’</w:t>
      </w:r>
      <w:r w:rsidRPr="003E2025">
        <w:rPr>
          <w:rFonts w:hint="eastAsia"/>
          <w:sz w:val="16"/>
        </w:rPr>
        <w:t xml:space="preserve"> (quoted in</w:t>
      </w:r>
      <w:r w:rsidRPr="003E2025">
        <w:rPr>
          <w:sz w:val="16"/>
        </w:rPr>
        <w:t xml:space="preserve"> </w:t>
      </w:r>
      <w:r w:rsidRPr="003E2025">
        <w:rPr>
          <w:rFonts w:hint="eastAsia"/>
          <w:sz w:val="16"/>
        </w:rPr>
        <w:t xml:space="preserve">Roy 1996: 767) for, as Denny Roy (1996: 768) continues, </w:t>
      </w:r>
      <w:r w:rsidRPr="003E2025">
        <w:rPr>
          <w:rFonts w:hint="eastAsia"/>
          <w:sz w:val="16"/>
        </w:rPr>
        <w:t>‘</w:t>
      </w:r>
      <w:r w:rsidRPr="00C5605A">
        <w:rPr>
          <w:rStyle w:val="StyleUnderline"/>
          <w:rFonts w:hint="eastAsia"/>
        </w:rPr>
        <w:t>the presence or absence of a Chinese threat turns on whether the regime</w:t>
      </w:r>
      <w:r w:rsidRPr="00C5605A">
        <w:rPr>
          <w:rStyle w:val="StyleUnderline"/>
          <w:rFonts w:hint="eastAsia"/>
        </w:rPr>
        <w:t>’</w:t>
      </w:r>
      <w:r w:rsidRPr="00C5605A">
        <w:rPr>
          <w:rStyle w:val="StyleUnderline"/>
          <w:rFonts w:hint="eastAsia"/>
        </w:rPr>
        <w:t>s intentions are benign or malign</w:t>
      </w:r>
      <w:r w:rsidRPr="00C5605A">
        <w:rPr>
          <w:rStyle w:val="StyleUnderline"/>
          <w:rFonts w:hint="eastAsia"/>
        </w:rPr>
        <w:t>’</w:t>
      </w:r>
      <w:r w:rsidRPr="003E2025">
        <w:rPr>
          <w:rFonts w:hint="eastAsia"/>
          <w:sz w:val="16"/>
        </w:rPr>
        <w:t xml:space="preserve">. However, judging the </w:t>
      </w:r>
      <w:r w:rsidRPr="00C5605A">
        <w:rPr>
          <w:rStyle w:val="StyleUnderline"/>
          <w:rFonts w:hint="eastAsia"/>
        </w:rPr>
        <w:t>intentions of any state is</w:t>
      </w:r>
      <w:r w:rsidRPr="003E2025">
        <w:rPr>
          <w:rFonts w:hint="eastAsia"/>
          <w:sz w:val="16"/>
        </w:rPr>
        <w:t xml:space="preserve"> a difficult task and,</w:t>
      </w:r>
      <w:r w:rsidRPr="003E2025">
        <w:rPr>
          <w:sz w:val="16"/>
        </w:rPr>
        <w:t xml:space="preserve"> </w:t>
      </w:r>
      <w:r w:rsidRPr="003E2025">
        <w:rPr>
          <w:rFonts w:hint="eastAsia"/>
          <w:sz w:val="16"/>
        </w:rPr>
        <w:t xml:space="preserve">as Roy (1996: 770) concludes, in the end is often </w:t>
      </w:r>
      <w:r w:rsidRPr="003E2025">
        <w:rPr>
          <w:rFonts w:hint="eastAsia"/>
          <w:sz w:val="16"/>
        </w:rPr>
        <w:t>‘</w:t>
      </w:r>
      <w:r w:rsidRPr="00C5605A">
        <w:rPr>
          <w:rStyle w:val="StyleUnderline"/>
          <w:rFonts w:hint="eastAsia"/>
        </w:rPr>
        <w:t>a matter of perception</w:t>
      </w:r>
      <w:r w:rsidRPr="00C5605A">
        <w:rPr>
          <w:rStyle w:val="StyleUnderline"/>
          <w:rFonts w:hint="eastAsia"/>
        </w:rPr>
        <w:t>’</w:t>
      </w:r>
      <w:r w:rsidRPr="003E2025">
        <w:rPr>
          <w:rFonts w:hint="eastAsia"/>
          <w:sz w:val="16"/>
        </w:rPr>
        <w:t>.</w:t>
      </w:r>
      <w:r w:rsidRPr="003E2025">
        <w:rPr>
          <w:sz w:val="16"/>
        </w:rPr>
        <w:t xml:space="preserve"> </w:t>
      </w:r>
      <w:r w:rsidRPr="003E2025">
        <w:rPr>
          <w:rFonts w:hint="eastAsia"/>
          <w:sz w:val="16"/>
        </w:rPr>
        <w:t xml:space="preserve">Similarly, Overholt (2008: 227) highlights a number of </w:t>
      </w:r>
      <w:r w:rsidRPr="003E2025">
        <w:rPr>
          <w:rFonts w:hint="eastAsia"/>
          <w:sz w:val="16"/>
        </w:rPr>
        <w:t>‘</w:t>
      </w:r>
      <w:r w:rsidRPr="003E2025">
        <w:rPr>
          <w:rFonts w:hint="eastAsia"/>
          <w:sz w:val="16"/>
        </w:rPr>
        <w:t>fundamental problems</w:t>
      </w:r>
      <w:r w:rsidRPr="003E2025">
        <w:rPr>
          <w:rFonts w:hint="eastAsia"/>
          <w:sz w:val="16"/>
        </w:rPr>
        <w:t>’</w:t>
      </w:r>
      <w:r w:rsidRPr="003E2025">
        <w:rPr>
          <w:sz w:val="16"/>
        </w:rPr>
        <w:t xml:space="preserve"> </w:t>
      </w:r>
      <w:r w:rsidRPr="003E2025">
        <w:rPr>
          <w:rFonts w:hint="eastAsia"/>
          <w:sz w:val="16"/>
        </w:rPr>
        <w:t xml:space="preserve">with what he sees as the </w:t>
      </w:r>
      <w:r w:rsidRPr="003E2025">
        <w:rPr>
          <w:rFonts w:hint="eastAsia"/>
          <w:sz w:val="16"/>
        </w:rPr>
        <w:t>‘</w:t>
      </w:r>
      <w:r w:rsidRPr="003E2025">
        <w:rPr>
          <w:rFonts w:hint="eastAsia"/>
          <w:sz w:val="16"/>
        </w:rPr>
        <w:t>mechanistic view of rising powers</w:t>
      </w:r>
      <w:r w:rsidRPr="003E2025">
        <w:rPr>
          <w:rFonts w:hint="eastAsia"/>
          <w:sz w:val="16"/>
        </w:rPr>
        <w:t>’</w:t>
      </w:r>
      <w:r w:rsidRPr="003E2025">
        <w:rPr>
          <w:rFonts w:hint="eastAsia"/>
          <w:sz w:val="16"/>
        </w:rPr>
        <w:t xml:space="preserve"> provided by power</w:t>
      </w:r>
      <w:r w:rsidRPr="003E2025">
        <w:rPr>
          <w:sz w:val="16"/>
        </w:rPr>
        <w:t xml:space="preserve"> </w:t>
      </w:r>
      <w:r w:rsidRPr="003E2025">
        <w:rPr>
          <w:rFonts w:hint="eastAsia"/>
          <w:sz w:val="16"/>
        </w:rPr>
        <w:t xml:space="preserve">transition theorists. In particular, he notes that </w:t>
      </w:r>
      <w:r w:rsidRPr="00C5605A">
        <w:rPr>
          <w:rStyle w:val="StyleUnderline"/>
          <w:rFonts w:hint="eastAsia"/>
        </w:rPr>
        <w:t>both the Japanese and European Union economies remain larger than China</w:t>
      </w:r>
      <w:r w:rsidRPr="00C5605A">
        <w:rPr>
          <w:rStyle w:val="StyleUnderline"/>
          <w:rFonts w:hint="eastAsia"/>
        </w:rPr>
        <w:t>’</w:t>
      </w:r>
      <w:r w:rsidRPr="00C5605A">
        <w:rPr>
          <w:rStyle w:val="StyleUnderline"/>
          <w:rFonts w:hint="eastAsia"/>
        </w:rPr>
        <w:t xml:space="preserve">s, and that </w:t>
      </w:r>
      <w:r w:rsidRPr="00C5605A">
        <w:rPr>
          <w:rStyle w:val="StyleUnderline"/>
          <w:rFonts w:hint="eastAsia"/>
        </w:rPr>
        <w:t>‘</w:t>
      </w:r>
      <w:r w:rsidRPr="00C5605A">
        <w:rPr>
          <w:rStyle w:val="StyleUnderline"/>
          <w:rFonts w:hint="eastAsia"/>
        </w:rPr>
        <w:t>Europe seems to be a rising power, indeed a much bigger, albeit somewhat inchoate one, than China</w:t>
      </w:r>
      <w:r w:rsidRPr="00C5605A">
        <w:rPr>
          <w:rStyle w:val="StyleUnderline"/>
          <w:rFonts w:hint="eastAsia"/>
        </w:rPr>
        <w:t>’</w:t>
      </w:r>
      <w:r w:rsidRPr="003E2025">
        <w:rPr>
          <w:sz w:val="16"/>
        </w:rPr>
        <w:t xml:space="preserve"> </w:t>
      </w:r>
      <w:r w:rsidRPr="003E2025">
        <w:rPr>
          <w:rFonts w:hint="eastAsia"/>
          <w:sz w:val="16"/>
        </w:rPr>
        <w:t>(ibid.). Similarly, both Steve Chan and Robert Art voice concerns over the</w:t>
      </w:r>
      <w:r w:rsidRPr="003E2025">
        <w:rPr>
          <w:sz w:val="16"/>
        </w:rPr>
        <w:t xml:space="preserve"> </w:t>
      </w:r>
      <w:r w:rsidRPr="003E2025">
        <w:rPr>
          <w:rFonts w:hint="eastAsia"/>
          <w:sz w:val="16"/>
        </w:rPr>
        <w:t>assumptions both that China is a dissatisfied challenger and that, like previous</w:t>
      </w:r>
      <w:r w:rsidRPr="003E2025">
        <w:rPr>
          <w:sz w:val="16"/>
        </w:rPr>
        <w:t xml:space="preserve"> </w:t>
      </w:r>
      <w:r w:rsidRPr="003E2025">
        <w:rPr>
          <w:rFonts w:hint="eastAsia"/>
          <w:sz w:val="16"/>
        </w:rPr>
        <w:t>dissatisfied challengers, particularly Germany, it harbours dangerous intentions.</w:t>
      </w:r>
      <w:r w:rsidRPr="00C5605A">
        <w:rPr>
          <w:rStyle w:val="StyleUnderline"/>
          <w:rFonts w:hint="eastAsia"/>
        </w:rPr>
        <w:t xml:space="preserve"> Chan</w:t>
      </w:r>
      <w:r w:rsidRPr="003E2025">
        <w:rPr>
          <w:rFonts w:hint="eastAsia"/>
          <w:sz w:val="16"/>
        </w:rPr>
        <w:t xml:space="preserve"> (2008: 29) </w:t>
      </w:r>
      <w:r w:rsidRPr="00C5605A">
        <w:rPr>
          <w:rStyle w:val="StyleUnderline"/>
          <w:rFonts w:hint="eastAsia"/>
        </w:rPr>
        <w:t>challenges the seemingly automatic assumption that the United States is a status quo power while other rising powers in history, including Germany, Russia, and Japan*/and today, China*/are revisionist,</w:t>
      </w:r>
      <w:r w:rsidRPr="003E2025">
        <w:rPr>
          <w:rFonts w:hint="eastAsia"/>
          <w:sz w:val="16"/>
        </w:rPr>
        <w:t xml:space="preserve"> pointing out</w:t>
      </w:r>
      <w:r w:rsidRPr="003E2025">
        <w:rPr>
          <w:sz w:val="16"/>
        </w:rPr>
        <w:t xml:space="preserve"> </w:t>
      </w:r>
      <w:r w:rsidRPr="003E2025">
        <w:rPr>
          <w:rFonts w:hint="eastAsia"/>
          <w:sz w:val="16"/>
        </w:rPr>
        <w:t xml:space="preserve">that </w:t>
      </w:r>
      <w:r w:rsidRPr="00C5605A">
        <w:rPr>
          <w:rStyle w:val="StyleUnderline"/>
          <w:rFonts w:hint="eastAsia"/>
        </w:rPr>
        <w:t>these types of arguments are not based on evidence</w:t>
      </w:r>
      <w:r w:rsidRPr="003E2025">
        <w:rPr>
          <w:rFonts w:hint="eastAsia"/>
          <w:sz w:val="16"/>
        </w:rPr>
        <w:t>. Art (2008: 263), on the</w:t>
      </w:r>
      <w:r w:rsidRPr="003E2025">
        <w:rPr>
          <w:sz w:val="16"/>
        </w:rPr>
        <w:t xml:space="preserve"> </w:t>
      </w:r>
      <w:r w:rsidRPr="003E2025">
        <w:rPr>
          <w:rFonts w:hint="eastAsia"/>
          <w:sz w:val="16"/>
        </w:rPr>
        <w:t xml:space="preserve">other hand, notes that </w:t>
      </w:r>
      <w:r w:rsidRPr="00C5605A">
        <w:rPr>
          <w:rStyle w:val="StyleUnderline"/>
          <w:rFonts w:hint="eastAsia"/>
        </w:rPr>
        <w:t>this assumption ignores China</w:t>
      </w:r>
      <w:r w:rsidRPr="00C5605A">
        <w:rPr>
          <w:rStyle w:val="StyleUnderline"/>
          <w:rFonts w:hint="eastAsia"/>
        </w:rPr>
        <w:t>’</w:t>
      </w:r>
      <w:r w:rsidRPr="00C5605A">
        <w:rPr>
          <w:rStyle w:val="StyleUnderline"/>
          <w:rFonts w:hint="eastAsia"/>
        </w:rPr>
        <w:t xml:space="preserve">s </w:t>
      </w:r>
      <w:r w:rsidRPr="00C5605A">
        <w:rPr>
          <w:rStyle w:val="StyleUnderline"/>
          <w:rFonts w:hint="eastAsia"/>
        </w:rPr>
        <w:t>‘</w:t>
      </w:r>
      <w:r w:rsidRPr="00C5605A">
        <w:rPr>
          <w:rStyle w:val="StyleUnderline"/>
          <w:rFonts w:hint="eastAsia"/>
        </w:rPr>
        <w:t>peaceful rise</w:t>
      </w:r>
      <w:r w:rsidRPr="00C5605A">
        <w:rPr>
          <w:rStyle w:val="StyleUnderline"/>
          <w:rFonts w:hint="eastAsia"/>
        </w:rPr>
        <w:t>’</w:t>
      </w:r>
      <w:r w:rsidRPr="00C5605A">
        <w:rPr>
          <w:rStyle w:val="StyleUnderline"/>
          <w:rFonts w:hint="eastAsia"/>
        </w:rPr>
        <w:t xml:space="preserve"> strategy,</w:t>
      </w:r>
      <w:r w:rsidRPr="003E2025">
        <w:rPr>
          <w:sz w:val="16"/>
        </w:rPr>
        <w:t xml:space="preserve"> </w:t>
      </w:r>
      <w:r w:rsidRPr="003E2025">
        <w:rPr>
          <w:rFonts w:hint="eastAsia"/>
          <w:sz w:val="16"/>
        </w:rPr>
        <w:t xml:space="preserve">although he does admit that </w:t>
      </w:r>
      <w:r w:rsidRPr="003E2025">
        <w:rPr>
          <w:rFonts w:hint="eastAsia"/>
          <w:sz w:val="16"/>
        </w:rPr>
        <w:t>‘</w:t>
      </w:r>
      <w:r w:rsidRPr="003E2025">
        <w:rPr>
          <w:rFonts w:hint="eastAsia"/>
          <w:sz w:val="16"/>
        </w:rPr>
        <w:t>we cannot predict the exact nature of Chinese</w:t>
      </w:r>
      <w:r w:rsidRPr="003E2025">
        <w:rPr>
          <w:sz w:val="16"/>
        </w:rPr>
        <w:t xml:space="preserve"> </w:t>
      </w:r>
      <w:r w:rsidRPr="003E2025">
        <w:rPr>
          <w:rFonts w:hint="eastAsia"/>
          <w:sz w:val="16"/>
        </w:rPr>
        <w:t>intentions and goals a few decades from now</w:t>
      </w:r>
      <w:r w:rsidRPr="003E2025">
        <w:rPr>
          <w:rFonts w:hint="eastAsia"/>
          <w:sz w:val="16"/>
        </w:rPr>
        <w:t>’</w:t>
      </w:r>
      <w:r w:rsidRPr="003E2025">
        <w:rPr>
          <w:rFonts w:hint="eastAsia"/>
          <w:sz w:val="16"/>
        </w:rPr>
        <w:t>. Chan (2008: 5) also questions the strategic logic behind the latecomer</w:t>
      </w:r>
      <w:r w:rsidRPr="003E2025">
        <w:rPr>
          <w:rFonts w:hint="eastAsia"/>
          <w:sz w:val="16"/>
        </w:rPr>
        <w:t>’</w:t>
      </w:r>
      <w:r w:rsidRPr="003E2025">
        <w:rPr>
          <w:rFonts w:hint="eastAsia"/>
          <w:sz w:val="16"/>
        </w:rPr>
        <w:t>s</w:t>
      </w:r>
      <w:r w:rsidRPr="003E2025">
        <w:rPr>
          <w:sz w:val="16"/>
        </w:rPr>
        <w:t xml:space="preserve"> </w:t>
      </w:r>
      <w:r w:rsidRPr="003E2025">
        <w:rPr>
          <w:rFonts w:hint="eastAsia"/>
          <w:sz w:val="16"/>
        </w:rPr>
        <w:t xml:space="preserve">predicted challenge to the hegemon. </w:t>
      </w:r>
      <w:r w:rsidRPr="00C5605A">
        <w:rPr>
          <w:rStyle w:val="StyleUnderline"/>
          <w:rFonts w:hint="eastAsia"/>
        </w:rPr>
        <w:t xml:space="preserve">A </w:t>
      </w:r>
      <w:r w:rsidRPr="00C5605A">
        <w:rPr>
          <w:rStyle w:val="StyleUnderline"/>
          <w:rFonts w:hint="eastAsia"/>
        </w:rPr>
        <w:t>‘</w:t>
      </w:r>
      <w:r w:rsidRPr="00C5605A">
        <w:rPr>
          <w:rStyle w:val="StyleUnderline"/>
          <w:rFonts w:hint="eastAsia"/>
        </w:rPr>
        <w:t>rational challenger</w:t>
      </w:r>
      <w:r w:rsidRPr="00C5605A">
        <w:rPr>
          <w:rStyle w:val="StyleUnderline"/>
          <w:rFonts w:hint="eastAsia"/>
        </w:rPr>
        <w:t>’</w:t>
      </w:r>
      <w:r w:rsidRPr="00C5605A">
        <w:rPr>
          <w:rStyle w:val="StyleUnderline"/>
          <w:rFonts w:hint="eastAsia"/>
        </w:rPr>
        <w:t xml:space="preserve">, he argues, is more likely to </w:t>
      </w:r>
      <w:r w:rsidRPr="00C5605A">
        <w:rPr>
          <w:rStyle w:val="StyleUnderline"/>
          <w:rFonts w:hint="eastAsia"/>
        </w:rPr>
        <w:t>‘</w:t>
      </w:r>
      <w:r w:rsidRPr="00C5605A">
        <w:rPr>
          <w:rStyle w:val="StyleUnderline"/>
          <w:rFonts w:hint="eastAsia"/>
        </w:rPr>
        <w:t>postpone such a confrontation in the hope that it will become stronger over time</w:t>
      </w:r>
      <w:r w:rsidRPr="00C5605A">
        <w:rPr>
          <w:rStyle w:val="StyleUnderline"/>
          <w:rFonts w:hint="eastAsia"/>
        </w:rPr>
        <w:t>’</w:t>
      </w:r>
      <w:r w:rsidRPr="00C5605A">
        <w:rPr>
          <w:rStyle w:val="StyleUnderline"/>
          <w:rFonts w:hint="eastAsia"/>
        </w:rPr>
        <w:t xml:space="preserve"> and </w:t>
      </w:r>
      <w:r w:rsidRPr="00C5605A">
        <w:rPr>
          <w:rStyle w:val="StyleUnderline"/>
          <w:rFonts w:hint="eastAsia"/>
        </w:rPr>
        <w:t>‘</w:t>
      </w:r>
      <w:r w:rsidRPr="00C5605A">
        <w:rPr>
          <w:rStyle w:val="StyleUnderline"/>
          <w:rFonts w:hint="eastAsia"/>
        </w:rPr>
        <w:t>be able to achieve hegemony without having to incur the costs of waging a war</w:t>
      </w:r>
      <w:r w:rsidRPr="00C5605A">
        <w:rPr>
          <w:rStyle w:val="StyleUnderline"/>
          <w:rFonts w:hint="eastAsia"/>
        </w:rPr>
        <w:t>’</w:t>
      </w:r>
      <w:r w:rsidRPr="003E2025">
        <w:rPr>
          <w:rFonts w:hint="eastAsia"/>
          <w:sz w:val="16"/>
        </w:rPr>
        <w:t>. However, avoiding conflict in this scenario requires the</w:t>
      </w:r>
      <w:r w:rsidRPr="003E2025">
        <w:rPr>
          <w:sz w:val="16"/>
        </w:rPr>
        <w:t xml:space="preserve"> </w:t>
      </w:r>
      <w:r w:rsidRPr="003E2025">
        <w:rPr>
          <w:rFonts w:hint="eastAsia"/>
          <w:sz w:val="16"/>
        </w:rPr>
        <w:t>declining hegemon to accept its diminished status, a direct contradiction of</w:t>
      </w:r>
      <w:r w:rsidRPr="003E2025">
        <w:rPr>
          <w:sz w:val="16"/>
        </w:rPr>
        <w:t xml:space="preserve"> </w:t>
      </w:r>
      <w:r w:rsidRPr="003E2025">
        <w:rPr>
          <w:rFonts w:hint="eastAsia"/>
          <w:sz w:val="16"/>
        </w:rPr>
        <w:t>rationalist theory. A more logical course of action for the declining hegemon is</w:t>
      </w:r>
      <w:r w:rsidRPr="003E2025">
        <w:rPr>
          <w:sz w:val="16"/>
        </w:rPr>
        <w:t xml:space="preserve"> </w:t>
      </w:r>
      <w:r w:rsidRPr="003E2025">
        <w:rPr>
          <w:rFonts w:hint="eastAsia"/>
          <w:sz w:val="16"/>
        </w:rPr>
        <w:t xml:space="preserve">rather to </w:t>
      </w:r>
      <w:r w:rsidRPr="003E2025">
        <w:rPr>
          <w:rFonts w:hint="eastAsia"/>
          <w:sz w:val="16"/>
        </w:rPr>
        <w:t>‘</w:t>
      </w:r>
      <w:r w:rsidRPr="003E2025">
        <w:rPr>
          <w:rFonts w:hint="eastAsia"/>
          <w:sz w:val="16"/>
        </w:rPr>
        <w:t>seek an early</w:t>
      </w:r>
      <w:r w:rsidRPr="003E2025">
        <w:rPr>
          <w:rFonts w:hint="eastAsia"/>
          <w:sz w:val="16"/>
        </w:rPr>
        <w:t>’</w:t>
      </w:r>
      <w:r w:rsidRPr="003E2025">
        <w:rPr>
          <w:rFonts w:hint="eastAsia"/>
          <w:sz w:val="16"/>
        </w:rPr>
        <w:t xml:space="preserve">, even preventive </w:t>
      </w:r>
      <w:r w:rsidRPr="003E2025">
        <w:rPr>
          <w:rFonts w:hint="eastAsia"/>
          <w:sz w:val="16"/>
        </w:rPr>
        <w:t>‘</w:t>
      </w:r>
      <w:r w:rsidRPr="003E2025">
        <w:rPr>
          <w:rFonts w:hint="eastAsia"/>
          <w:sz w:val="16"/>
        </w:rPr>
        <w:t>confrontation before the latecomer</w:t>
      </w:r>
      <w:r w:rsidRPr="003E2025">
        <w:rPr>
          <w:sz w:val="16"/>
        </w:rPr>
        <w:t xml:space="preserve"> </w:t>
      </w:r>
      <w:r w:rsidRPr="003E2025">
        <w:rPr>
          <w:rFonts w:hint="eastAsia"/>
          <w:sz w:val="16"/>
        </w:rPr>
        <w:t>becomes even stronger</w:t>
      </w:r>
      <w:r w:rsidRPr="003E2025">
        <w:rPr>
          <w:rFonts w:hint="eastAsia"/>
          <w:sz w:val="16"/>
        </w:rPr>
        <w:t>’</w:t>
      </w:r>
      <w:r w:rsidRPr="003E2025">
        <w:rPr>
          <w:rFonts w:hint="eastAsia"/>
          <w:sz w:val="16"/>
        </w:rPr>
        <w:t xml:space="preserve"> (Chan 2008: 42). According to this assessment, </w:t>
      </w:r>
      <w:r w:rsidRPr="00C5605A">
        <w:rPr>
          <w:rStyle w:val="StyleUnderline"/>
          <w:rFonts w:hint="eastAsia"/>
        </w:rPr>
        <w:t xml:space="preserve">it is the declining hegemon and not the rising challenger who poses the greatest danger to international peace and stability. </w:t>
      </w:r>
      <w:r w:rsidRPr="003E2025">
        <w:rPr>
          <w:rFonts w:hint="eastAsia"/>
          <w:sz w:val="16"/>
        </w:rPr>
        <w:t>Germany</w:t>
      </w:r>
      <w:r w:rsidRPr="003E2025">
        <w:rPr>
          <w:rFonts w:hint="eastAsia"/>
          <w:sz w:val="16"/>
        </w:rPr>
        <w:t>’</w:t>
      </w:r>
      <w:r w:rsidRPr="003E2025">
        <w:rPr>
          <w:rFonts w:hint="eastAsia"/>
          <w:sz w:val="16"/>
        </w:rPr>
        <w:t>s challenge to Britain was thus,</w:t>
      </w:r>
      <w:r w:rsidRPr="003E2025">
        <w:rPr>
          <w:sz w:val="16"/>
        </w:rPr>
        <w:t xml:space="preserve"> </w:t>
      </w:r>
      <w:r w:rsidRPr="003E2025">
        <w:rPr>
          <w:rFonts w:hint="eastAsia"/>
          <w:sz w:val="16"/>
        </w:rPr>
        <w:t xml:space="preserve">according to Chan (2008: 49), a </w:t>
      </w:r>
      <w:r w:rsidRPr="003E2025">
        <w:rPr>
          <w:rFonts w:hint="eastAsia"/>
          <w:sz w:val="16"/>
        </w:rPr>
        <w:t>‘</w:t>
      </w:r>
      <w:r w:rsidRPr="003E2025">
        <w:rPr>
          <w:rFonts w:hint="eastAsia"/>
          <w:sz w:val="16"/>
        </w:rPr>
        <w:t>miscalculation</w:t>
      </w:r>
      <w:r w:rsidRPr="003E2025">
        <w:rPr>
          <w:rFonts w:hint="eastAsia"/>
          <w:sz w:val="16"/>
        </w:rPr>
        <w:t>’</w:t>
      </w:r>
      <w:r w:rsidRPr="003E2025">
        <w:rPr>
          <w:rFonts w:hint="eastAsia"/>
          <w:sz w:val="16"/>
        </w:rPr>
        <w:t xml:space="preserve"> borne out by the fact that in</w:t>
      </w:r>
      <w:r w:rsidRPr="003E2025">
        <w:rPr>
          <w:sz w:val="16"/>
        </w:rPr>
        <w:t xml:space="preserve"> </w:t>
      </w:r>
      <w:r w:rsidRPr="003E2025">
        <w:rPr>
          <w:rFonts w:hint="eastAsia"/>
          <w:sz w:val="16"/>
        </w:rPr>
        <w:t>‘</w:t>
      </w:r>
      <w:r w:rsidRPr="003E2025">
        <w:rPr>
          <w:rFonts w:hint="eastAsia"/>
          <w:sz w:val="16"/>
        </w:rPr>
        <w:t>its supposed bid for international supremacy . . . Germany lost both World</w:t>
      </w:r>
      <w:r w:rsidRPr="003E2025">
        <w:rPr>
          <w:sz w:val="16"/>
        </w:rPr>
        <w:t xml:space="preserve"> </w:t>
      </w:r>
      <w:r w:rsidRPr="003E2025">
        <w:rPr>
          <w:rFonts w:hint="eastAsia"/>
          <w:sz w:val="16"/>
        </w:rPr>
        <w:t>Wars</w:t>
      </w:r>
      <w:r w:rsidRPr="003E2025">
        <w:rPr>
          <w:rFonts w:hint="eastAsia"/>
          <w:sz w:val="16"/>
        </w:rPr>
        <w:t>’</w:t>
      </w:r>
      <w:r w:rsidRPr="003E2025">
        <w:rPr>
          <w:rFonts w:hint="eastAsia"/>
          <w:sz w:val="16"/>
        </w:rPr>
        <w:t>.</w:t>
      </w:r>
      <w:r w:rsidRPr="003E2025">
        <w:rPr>
          <w:sz w:val="16"/>
        </w:rPr>
        <w:t xml:space="preserve"> </w:t>
      </w:r>
      <w:r w:rsidRPr="003E2025">
        <w:rPr>
          <w:rFonts w:hint="eastAsia"/>
          <w:sz w:val="16"/>
        </w:rPr>
        <w:t>According to John Ikenberry (2008: 106, 90), there are several reasons why</w:t>
      </w:r>
      <w:r w:rsidRPr="003E2025">
        <w:rPr>
          <w:sz w:val="16"/>
        </w:rPr>
        <w:t xml:space="preserve"> </w:t>
      </w:r>
      <w:r w:rsidRPr="00C5605A">
        <w:rPr>
          <w:rStyle w:val="StyleUnderline"/>
          <w:rFonts w:hint="eastAsia"/>
        </w:rPr>
        <w:t>China</w:t>
      </w:r>
      <w:r w:rsidRPr="003E2025">
        <w:rPr>
          <w:rFonts w:hint="eastAsia"/>
          <w:sz w:val="16"/>
        </w:rPr>
        <w:t xml:space="preserve"> will not </w:t>
      </w:r>
      <w:r w:rsidRPr="003E2025">
        <w:rPr>
          <w:rFonts w:hint="eastAsia"/>
          <w:sz w:val="16"/>
        </w:rPr>
        <w:t>‘</w:t>
      </w:r>
      <w:r w:rsidRPr="003E2025">
        <w:rPr>
          <w:rFonts w:hint="eastAsia"/>
          <w:sz w:val="16"/>
        </w:rPr>
        <w:t>repeat the experience of post-Bismarck Germany . . . as it rises</w:t>
      </w:r>
      <w:r w:rsidRPr="003E2025">
        <w:rPr>
          <w:sz w:val="16"/>
        </w:rPr>
        <w:t xml:space="preserve"> </w:t>
      </w:r>
      <w:r w:rsidRPr="003E2025">
        <w:rPr>
          <w:rFonts w:hint="eastAsia"/>
          <w:sz w:val="16"/>
        </w:rPr>
        <w:t>up</w:t>
      </w:r>
      <w:r w:rsidRPr="003E2025">
        <w:rPr>
          <w:rFonts w:hint="eastAsia"/>
          <w:sz w:val="16"/>
        </w:rPr>
        <w:t>’</w:t>
      </w:r>
      <w:r w:rsidRPr="003E2025">
        <w:rPr>
          <w:rFonts w:hint="eastAsia"/>
          <w:sz w:val="16"/>
        </w:rPr>
        <w:t xml:space="preserve">, the most important of which is the fact that it </w:t>
      </w:r>
      <w:r w:rsidRPr="003E2025">
        <w:rPr>
          <w:rFonts w:hint="eastAsia"/>
          <w:sz w:val="16"/>
        </w:rPr>
        <w:t>‘</w:t>
      </w:r>
      <w:r w:rsidRPr="00C5605A">
        <w:rPr>
          <w:rStyle w:val="StyleUnderline"/>
          <w:rFonts w:hint="eastAsia"/>
        </w:rPr>
        <w:t>faces a very different type of status quo international order than that faced by previous rising states</w:t>
      </w:r>
      <w:r w:rsidRPr="00C5605A">
        <w:rPr>
          <w:rStyle w:val="StyleUnderline"/>
          <w:rFonts w:hint="eastAsia"/>
        </w:rPr>
        <w:t>’</w:t>
      </w:r>
      <w:r w:rsidRPr="003E2025">
        <w:rPr>
          <w:rFonts w:hint="eastAsia"/>
          <w:sz w:val="16"/>
        </w:rPr>
        <w:t>.</w:t>
      </w:r>
      <w:r w:rsidRPr="003E2025">
        <w:rPr>
          <w:sz w:val="16"/>
        </w:rPr>
        <w:t xml:space="preserve"> </w:t>
      </w:r>
      <w:r w:rsidRPr="003E2025">
        <w:rPr>
          <w:rFonts w:hint="eastAsia"/>
          <w:sz w:val="16"/>
        </w:rPr>
        <w:t>Contemporary international order, complete with the multitude of institutions</w:t>
      </w:r>
      <w:r w:rsidRPr="003E2025">
        <w:rPr>
          <w:sz w:val="16"/>
        </w:rPr>
        <w:t xml:space="preserve"> </w:t>
      </w:r>
      <w:r w:rsidRPr="003E2025">
        <w:rPr>
          <w:rFonts w:hint="eastAsia"/>
          <w:sz w:val="16"/>
        </w:rPr>
        <w:t xml:space="preserve">designed to uphold its central principles, </w:t>
      </w:r>
      <w:r w:rsidRPr="003E2025">
        <w:rPr>
          <w:rFonts w:hint="eastAsia"/>
          <w:sz w:val="16"/>
        </w:rPr>
        <w:t>‘</w:t>
      </w:r>
      <w:r w:rsidRPr="003E2025">
        <w:rPr>
          <w:rFonts w:hint="eastAsia"/>
          <w:sz w:val="16"/>
        </w:rPr>
        <w:t>is a wider and deeper political order</w:t>
      </w:r>
      <w:r w:rsidRPr="003E2025">
        <w:rPr>
          <w:sz w:val="16"/>
        </w:rPr>
        <w:t xml:space="preserve"> </w:t>
      </w:r>
      <w:r w:rsidRPr="003E2025">
        <w:rPr>
          <w:rFonts w:hint="eastAsia"/>
          <w:sz w:val="16"/>
        </w:rPr>
        <w:t>than any other built up earlier</w:t>
      </w:r>
      <w:r w:rsidRPr="003E2025">
        <w:rPr>
          <w:rFonts w:hint="eastAsia"/>
          <w:sz w:val="16"/>
        </w:rPr>
        <w:t>’</w:t>
      </w:r>
      <w:r w:rsidRPr="003E2025">
        <w:rPr>
          <w:rFonts w:hint="eastAsia"/>
          <w:sz w:val="16"/>
        </w:rPr>
        <w:t xml:space="preserve"> (Ikenberry 2008: 90). That is, it is an order more</w:t>
      </w:r>
      <w:r w:rsidRPr="003E2025">
        <w:rPr>
          <w:sz w:val="16"/>
        </w:rPr>
        <w:t xml:space="preserve"> </w:t>
      </w:r>
      <w:r w:rsidRPr="003E2025">
        <w:rPr>
          <w:rFonts w:hint="eastAsia"/>
          <w:sz w:val="16"/>
        </w:rPr>
        <w:t>difficult to overturn and more straightforward to join than past global</w:t>
      </w:r>
      <w:r w:rsidRPr="003E2025">
        <w:rPr>
          <w:sz w:val="16"/>
        </w:rPr>
        <w:t xml:space="preserve"> </w:t>
      </w:r>
      <w:r w:rsidRPr="003E2025">
        <w:rPr>
          <w:rFonts w:hint="eastAsia"/>
          <w:sz w:val="16"/>
        </w:rPr>
        <w:t>hierarchies (Ikenberry 2008: 91). As both Chan and Ikenberry note, it is within</w:t>
      </w:r>
      <w:r w:rsidRPr="003E2025">
        <w:rPr>
          <w:sz w:val="16"/>
        </w:rPr>
        <w:t xml:space="preserve"> </w:t>
      </w:r>
      <w:r w:rsidRPr="003E2025">
        <w:rPr>
          <w:rFonts w:hint="eastAsia"/>
          <w:sz w:val="16"/>
        </w:rPr>
        <w:t>this order that China</w:t>
      </w:r>
      <w:r w:rsidRPr="003E2025">
        <w:rPr>
          <w:rFonts w:hint="eastAsia"/>
          <w:sz w:val="16"/>
        </w:rPr>
        <w:t>’</w:t>
      </w:r>
      <w:r w:rsidRPr="003E2025">
        <w:rPr>
          <w:rFonts w:hint="eastAsia"/>
          <w:sz w:val="16"/>
        </w:rPr>
        <w:t>s rise has taken place and, as such, there is little reason to</w:t>
      </w:r>
      <w:r w:rsidRPr="003E2025">
        <w:rPr>
          <w:sz w:val="16"/>
        </w:rPr>
        <w:t xml:space="preserve"> </w:t>
      </w:r>
      <w:r w:rsidRPr="003E2025">
        <w:rPr>
          <w:rFonts w:hint="eastAsia"/>
          <w:sz w:val="16"/>
        </w:rPr>
        <w:t>think that this order will not continue to facilitate its continued development.</w:t>
      </w:r>
      <w:r w:rsidRPr="003E2025">
        <w:rPr>
          <w:sz w:val="16"/>
        </w:rPr>
        <w:t xml:space="preserve"> </w:t>
      </w:r>
      <w:r w:rsidRPr="003E2025">
        <w:rPr>
          <w:rFonts w:hint="eastAsia"/>
          <w:sz w:val="16"/>
        </w:rPr>
        <w:t xml:space="preserve">Thus, as Ikenberry (ibid.) argues, </w:t>
      </w:r>
      <w:r w:rsidRPr="00C5605A">
        <w:rPr>
          <w:rStyle w:val="StyleUnderline"/>
          <w:rFonts w:hint="eastAsia"/>
        </w:rPr>
        <w:t xml:space="preserve">even if China reaches the </w:t>
      </w:r>
      <w:r w:rsidRPr="00C5605A">
        <w:rPr>
          <w:rStyle w:val="StyleUnderline"/>
          <w:rFonts w:hint="eastAsia"/>
        </w:rPr>
        <w:t>‘</w:t>
      </w:r>
      <w:r w:rsidRPr="00C5605A">
        <w:rPr>
          <w:rStyle w:val="StyleUnderline"/>
          <w:rFonts w:hint="eastAsia"/>
        </w:rPr>
        <w:t>position where it could decisively shape the rules and institutions of the international order . . . it is not self-evident that it would seek to establish a radically new set of organizational principles</w:t>
      </w:r>
      <w:r w:rsidRPr="00C5605A">
        <w:rPr>
          <w:rStyle w:val="StyleUnderline"/>
          <w:rFonts w:hint="eastAsia"/>
        </w:rPr>
        <w:t>’</w:t>
      </w:r>
      <w:r w:rsidRPr="003E2025">
        <w:rPr>
          <w:rFonts w:hint="eastAsia"/>
          <w:sz w:val="16"/>
        </w:rPr>
        <w:t xml:space="preserve"> (see also Chan 2008: 62). Rather, </w:t>
      </w:r>
      <w:r w:rsidRPr="00C5605A">
        <w:rPr>
          <w:rStyle w:val="StyleUnderline"/>
          <w:rFonts w:hint="eastAsia"/>
        </w:rPr>
        <w:t>it is likely that China will continue to work within the rules and institutions of the current international order</w:t>
      </w:r>
      <w:r w:rsidRPr="003E2025">
        <w:rPr>
          <w:rFonts w:hint="eastAsia"/>
          <w:sz w:val="16"/>
        </w:rPr>
        <w:t>, thus standing it well apart from post-Bismarck Germany.</w:t>
      </w:r>
      <w:r w:rsidRPr="003E2025">
        <w:rPr>
          <w:sz w:val="16"/>
        </w:rPr>
        <w:t xml:space="preserve"> </w:t>
      </w:r>
      <w:r w:rsidRPr="003E2025">
        <w:rPr>
          <w:rFonts w:hint="eastAsia"/>
          <w:sz w:val="16"/>
        </w:rPr>
        <w:t>For Jack Levy, it is another aspect of the international order, both past and</w:t>
      </w:r>
      <w:r w:rsidRPr="003E2025">
        <w:rPr>
          <w:sz w:val="16"/>
        </w:rPr>
        <w:t xml:space="preserve"> </w:t>
      </w:r>
      <w:r w:rsidRPr="003E2025">
        <w:rPr>
          <w:rFonts w:hint="eastAsia"/>
          <w:sz w:val="16"/>
        </w:rPr>
        <w:t>present, which poses particular problems for power transition theory</w:t>
      </w:r>
      <w:r w:rsidRPr="003E2025">
        <w:rPr>
          <w:rFonts w:hint="eastAsia"/>
          <w:sz w:val="16"/>
        </w:rPr>
        <w:t>’</w:t>
      </w:r>
      <w:r w:rsidRPr="003E2025">
        <w:rPr>
          <w:rFonts w:hint="eastAsia"/>
          <w:sz w:val="16"/>
        </w:rPr>
        <w:t>s use of</w:t>
      </w:r>
      <w:r w:rsidRPr="003E2025">
        <w:rPr>
          <w:sz w:val="16"/>
        </w:rPr>
        <w:t xml:space="preserve"> </w:t>
      </w:r>
      <w:r w:rsidRPr="003E2025">
        <w:rPr>
          <w:rFonts w:hint="eastAsia"/>
          <w:sz w:val="16"/>
        </w:rPr>
        <w:t>historical analogies to analyse the rise of China. In Levy</w:t>
      </w:r>
      <w:r w:rsidRPr="003E2025">
        <w:rPr>
          <w:rFonts w:hint="eastAsia"/>
          <w:sz w:val="16"/>
        </w:rPr>
        <w:t>’</w:t>
      </w:r>
      <w:r w:rsidRPr="003E2025">
        <w:rPr>
          <w:rFonts w:hint="eastAsia"/>
          <w:sz w:val="16"/>
        </w:rPr>
        <w:t>s (2008: 11)</w:t>
      </w:r>
      <w:r w:rsidRPr="003E2025">
        <w:rPr>
          <w:sz w:val="16"/>
        </w:rPr>
        <w:t xml:space="preserve"> </w:t>
      </w:r>
      <w:r w:rsidRPr="003E2025">
        <w:rPr>
          <w:rFonts w:hint="eastAsia"/>
          <w:sz w:val="16"/>
        </w:rPr>
        <w:t xml:space="preserve">assessment, </w:t>
      </w:r>
      <w:r w:rsidRPr="003E2025">
        <w:rPr>
          <w:rFonts w:hint="eastAsia"/>
          <w:sz w:val="16"/>
        </w:rPr>
        <w:t>‘</w:t>
      </w:r>
      <w:r w:rsidRPr="003E2025">
        <w:rPr>
          <w:rFonts w:hint="eastAsia"/>
          <w:sz w:val="16"/>
        </w:rPr>
        <w:t>applications of power transition theory to the rise of China are</w:t>
      </w:r>
      <w:r w:rsidRPr="003E2025">
        <w:rPr>
          <w:sz w:val="16"/>
        </w:rPr>
        <w:t xml:space="preserve"> </w:t>
      </w:r>
      <w:r w:rsidRPr="003E2025">
        <w:rPr>
          <w:rFonts w:hint="eastAsia"/>
          <w:sz w:val="16"/>
        </w:rPr>
        <w:t>compromised by the failure to recognize . . . the contextual differences between</w:t>
      </w:r>
      <w:r w:rsidRPr="003E2025">
        <w:rPr>
          <w:sz w:val="16"/>
        </w:rPr>
        <w:t xml:space="preserve"> </w:t>
      </w:r>
      <w:r w:rsidRPr="003E2025">
        <w:rPr>
          <w:rFonts w:hint="eastAsia"/>
          <w:sz w:val="16"/>
        </w:rPr>
        <w:t>a potential Sino-American transition and past power transitions</w:t>
      </w:r>
      <w:r w:rsidRPr="003E2025">
        <w:rPr>
          <w:rFonts w:hint="eastAsia"/>
          <w:sz w:val="16"/>
        </w:rPr>
        <w:t>’</w:t>
      </w:r>
      <w:r w:rsidRPr="003E2025">
        <w:rPr>
          <w:rFonts w:hint="eastAsia"/>
          <w:sz w:val="16"/>
        </w:rPr>
        <w:t xml:space="preserve">. </w:t>
      </w:r>
      <w:r w:rsidRPr="00C5605A">
        <w:rPr>
          <w:rStyle w:val="StyleUnderline"/>
          <w:rFonts w:hint="eastAsia"/>
        </w:rPr>
        <w:t>Power transition theory</w:t>
      </w:r>
      <w:r w:rsidRPr="003E2025">
        <w:rPr>
          <w:rFonts w:hint="eastAsia"/>
          <w:sz w:val="16"/>
        </w:rPr>
        <w:t xml:space="preserve">, as Levy (ibid.) notes, is </w:t>
      </w:r>
      <w:r w:rsidRPr="00C5605A">
        <w:rPr>
          <w:rStyle w:val="StyleUnderline"/>
          <w:rFonts w:hint="eastAsia"/>
        </w:rPr>
        <w:t xml:space="preserve">concerned with a single global hierarchy and </w:t>
      </w:r>
      <w:r w:rsidRPr="00C5605A">
        <w:rPr>
          <w:rStyle w:val="StyleUnderline"/>
          <w:rFonts w:hint="eastAsia"/>
        </w:rPr>
        <w:t>‘</w:t>
      </w:r>
      <w:r w:rsidRPr="00C5605A">
        <w:rPr>
          <w:rStyle w:val="StyleUnderline"/>
          <w:rFonts w:hint="eastAsia"/>
        </w:rPr>
        <w:t>the rise and fall of great powers within that hierarchy</w:t>
      </w:r>
      <w:r w:rsidRPr="00C5605A">
        <w:rPr>
          <w:rStyle w:val="StyleUnderline"/>
          <w:rFonts w:hint="eastAsia"/>
        </w:rPr>
        <w:t>’</w:t>
      </w:r>
      <w:r w:rsidRPr="003E2025">
        <w:rPr>
          <w:rFonts w:hint="eastAsia"/>
          <w:sz w:val="16"/>
        </w:rPr>
        <w:t>.</w:t>
      </w:r>
      <w:r w:rsidRPr="003E2025">
        <w:rPr>
          <w:sz w:val="16"/>
        </w:rPr>
        <w:t xml:space="preserve"> </w:t>
      </w:r>
      <w:r w:rsidRPr="003E2025">
        <w:rPr>
          <w:rFonts w:hint="eastAsia"/>
          <w:sz w:val="16"/>
        </w:rPr>
        <w:t>According to this view, both the international system in which Germany and</w:t>
      </w:r>
      <w:r w:rsidRPr="003E2025">
        <w:rPr>
          <w:sz w:val="16"/>
        </w:rPr>
        <w:t xml:space="preserve"> </w:t>
      </w:r>
      <w:r w:rsidRPr="003E2025">
        <w:rPr>
          <w:rFonts w:hint="eastAsia"/>
          <w:sz w:val="16"/>
        </w:rPr>
        <w:t>Britain vied for supremacy and the contemporary system, marked by an</w:t>
      </w:r>
      <w:r w:rsidRPr="003E2025">
        <w:rPr>
          <w:sz w:val="16"/>
        </w:rPr>
        <w:t xml:space="preserve"> </w:t>
      </w:r>
      <w:r w:rsidRPr="003E2025">
        <w:rPr>
          <w:rFonts w:hint="eastAsia"/>
          <w:sz w:val="16"/>
        </w:rPr>
        <w:t>impending power transition between the United States and China, are single</w:t>
      </w:r>
      <w:r w:rsidRPr="003E2025">
        <w:rPr>
          <w:sz w:val="16"/>
        </w:rPr>
        <w:t xml:space="preserve"> </w:t>
      </w:r>
      <w:r w:rsidRPr="003E2025">
        <w:rPr>
          <w:rFonts w:hint="eastAsia"/>
          <w:sz w:val="16"/>
        </w:rPr>
        <w:t xml:space="preserve">power hierarchies. </w:t>
      </w:r>
      <w:r w:rsidRPr="00C5605A">
        <w:rPr>
          <w:rStyle w:val="StyleUnderline"/>
          <w:rFonts w:hint="eastAsia"/>
        </w:rPr>
        <w:t>However,</w:t>
      </w:r>
      <w:r w:rsidRPr="003E2025">
        <w:rPr>
          <w:rFonts w:hint="eastAsia"/>
          <w:sz w:val="16"/>
        </w:rPr>
        <w:t xml:space="preserve"> Levy disputes this assessment and argues: </w:t>
      </w:r>
      <w:r w:rsidRPr="00C5605A">
        <w:rPr>
          <w:rStyle w:val="StyleUnderline"/>
          <w:rFonts w:hint="eastAsia"/>
        </w:rPr>
        <w:t>For most of the last five centuries of the modern world, at least until the twentieth century and probably until 1945, there have been two elite power systems, one based in Europe and the other encompassing the entire world, with an overlapping but not identical set of leading powers</w:t>
      </w:r>
      <w:r w:rsidRPr="003E2025">
        <w:rPr>
          <w:rFonts w:hint="eastAsia"/>
          <w:sz w:val="16"/>
        </w:rPr>
        <w:t xml:space="preserve"> (Levy 2008: 20).</w:t>
      </w:r>
      <w:r w:rsidRPr="003E2025">
        <w:rPr>
          <w:sz w:val="16"/>
        </w:rPr>
        <w:t xml:space="preserve"> </w:t>
      </w:r>
      <w:r w:rsidRPr="003E2025">
        <w:rPr>
          <w:rFonts w:hint="eastAsia"/>
          <w:sz w:val="16"/>
        </w:rPr>
        <w:t xml:space="preserve">For example, in the nineteenth century, </w:t>
      </w:r>
      <w:r w:rsidRPr="003E2025">
        <w:rPr>
          <w:rFonts w:hint="eastAsia"/>
          <w:sz w:val="16"/>
        </w:rPr>
        <w:t>‘</w:t>
      </w:r>
      <w:r w:rsidRPr="003E2025">
        <w:rPr>
          <w:rFonts w:hint="eastAsia"/>
          <w:sz w:val="16"/>
        </w:rPr>
        <w:t>Britain was the dominant power</w:t>
      </w:r>
      <w:r w:rsidRPr="003E2025">
        <w:rPr>
          <w:rFonts w:hint="eastAsia"/>
          <w:sz w:val="16"/>
        </w:rPr>
        <w:t>’</w:t>
      </w:r>
      <w:r w:rsidRPr="003E2025">
        <w:rPr>
          <w:rFonts w:hint="eastAsia"/>
          <w:sz w:val="16"/>
        </w:rPr>
        <w:t xml:space="preserve"> in</w:t>
      </w:r>
      <w:r w:rsidRPr="003E2025">
        <w:rPr>
          <w:sz w:val="16"/>
        </w:rPr>
        <w:t xml:space="preserve"> </w:t>
      </w:r>
      <w:r w:rsidRPr="003E2025">
        <w:rPr>
          <w:rFonts w:hint="eastAsia"/>
          <w:sz w:val="16"/>
        </w:rPr>
        <w:t>the global system, while a number of different powers enjoyed dominance in</w:t>
      </w:r>
      <w:r w:rsidRPr="003E2025">
        <w:rPr>
          <w:sz w:val="16"/>
        </w:rPr>
        <w:t xml:space="preserve"> </w:t>
      </w:r>
      <w:r w:rsidRPr="003E2025">
        <w:rPr>
          <w:rFonts w:hint="eastAsia"/>
          <w:sz w:val="16"/>
        </w:rPr>
        <w:t>Europe before Germany took the leading role (Levy 2008: 21).</w:t>
      </w:r>
      <w:r w:rsidRPr="003E2025">
        <w:rPr>
          <w:sz w:val="16"/>
        </w:rPr>
        <w:t xml:space="preserve"> </w:t>
      </w:r>
    </w:p>
    <w:p w14:paraId="2CBA8DA0" w14:textId="77777777" w:rsidR="0005188F" w:rsidRDefault="0005188F" w:rsidP="0005188F">
      <w:pPr>
        <w:pStyle w:val="Heading3"/>
      </w:pPr>
      <w:r w:rsidRPr="00F151F6">
        <w:t xml:space="preserve">China Rise </w:t>
      </w:r>
    </w:p>
    <w:p w14:paraId="573365A9" w14:textId="77777777" w:rsidR="00235B0F" w:rsidRDefault="00235B0F" w:rsidP="00235B0F">
      <w:pPr>
        <w:pStyle w:val="Heading4"/>
      </w:pPr>
      <w:r>
        <w:t>China’s rise is not a threat to US – 3 reasons</w:t>
      </w:r>
    </w:p>
    <w:p w14:paraId="69CFDD68" w14:textId="77777777" w:rsidR="00235B0F" w:rsidRDefault="00235B0F" w:rsidP="00235B0F">
      <w:pPr>
        <w:pStyle w:val="Heading4"/>
      </w:pPr>
      <w:r w:rsidRPr="002243CD">
        <w:t xml:space="preserve">-US is not declining relative </w:t>
      </w:r>
      <w:r w:rsidRPr="002243CD">
        <w:br/>
        <w:t xml:space="preserve">-History shows China rise has been “peaceful and cooperative” </w:t>
      </w:r>
      <w:r w:rsidRPr="002243CD">
        <w:br/>
        <w:t xml:space="preserve">-Domestic security spending &gt; offensive capabilities spending </w:t>
      </w:r>
      <w:r>
        <w:br/>
        <w:t>Turner 15</w:t>
      </w:r>
    </w:p>
    <w:p w14:paraId="666DD6E4" w14:textId="77777777" w:rsidR="00235B0F" w:rsidRPr="008249D8" w:rsidRDefault="00235B0F" w:rsidP="00235B0F">
      <w:r>
        <w:t xml:space="preserve">Dr. Oliver Turner is a Hallsworth Fellow in Political Economy at the University of Manchester and Visiting Research Fellow at the Swedish Institute of International Affairs. “China and the 2016 US Presidential Debates: Curiosities and Contradictions” </w:t>
      </w:r>
    </w:p>
    <w:p w14:paraId="47385576" w14:textId="2408008B" w:rsidR="00235B0F" w:rsidRPr="00235B0F" w:rsidRDefault="00235B0F" w:rsidP="00235B0F">
      <w:pPr>
        <w:pStyle w:val="ListParagraph"/>
      </w:pPr>
      <w:r>
        <w:t xml:space="preserve">While </w:t>
      </w:r>
      <w:r w:rsidRPr="005E5A4F">
        <w:rPr>
          <w:rStyle w:val="StyleUnderline"/>
        </w:rPr>
        <w:t>in the US</w:t>
      </w:r>
      <w:r>
        <w:t xml:space="preserve">, as elsewhere, </w:t>
      </w:r>
      <w:r w:rsidRPr="005E5A4F">
        <w:rPr>
          <w:rStyle w:val="StyleUnderline"/>
        </w:rPr>
        <w:t>foreign affairs are almost always less decisive to election outcomes than the most salient domestic issues</w:t>
      </w:r>
      <w:r>
        <w:t xml:space="preserve">, the two are never entirely disconnected. Indeed, </w:t>
      </w:r>
      <w:r w:rsidRPr="005E5A4F">
        <w:rPr>
          <w:rStyle w:val="StyleUnderline"/>
        </w:rPr>
        <w:t xml:space="preserve">with the impact of 9/11 on Americans more profoundly psychological than material, concerns over national security remain inextricable from contemporary </w:t>
      </w:r>
      <w:r>
        <w:t xml:space="preserve">mainstream </w:t>
      </w:r>
      <w:r w:rsidRPr="005E5A4F">
        <w:rPr>
          <w:rStyle w:val="StyleUnderline"/>
        </w:rPr>
        <w:t xml:space="preserve">political debate. Combine </w:t>
      </w:r>
      <w:r w:rsidRPr="005E5A4F">
        <w:rPr>
          <w:rStyle w:val="Emphasis"/>
        </w:rPr>
        <w:t>this with enduring, almost instinctive American fears of those considered enemies of freedom and democracy, along with the widespread belief that China has overtaken an economically declining United States, and ‘rising’ communist China</w:t>
      </w:r>
      <w:r>
        <w:t>—simply by its very existence—</w:t>
      </w:r>
      <w:r w:rsidRPr="005E5A4F">
        <w:rPr>
          <w:rStyle w:val="StyleUnderline"/>
        </w:rPr>
        <w:t>can be packaged up and presented as an incoming perfect storm set to batter the nation</w:t>
      </w:r>
      <w:r>
        <w:t xml:space="preserve">. Yet </w:t>
      </w:r>
      <w:r w:rsidRPr="005E5A4F">
        <w:rPr>
          <w:rStyle w:val="StyleUnderline"/>
        </w:rPr>
        <w:t>the logic of this picture</w:t>
      </w:r>
      <w:r>
        <w:t xml:space="preserve">, while seemingly uncomplicated, </w:t>
      </w:r>
      <w:r w:rsidRPr="005E5A4F">
        <w:rPr>
          <w:rStyle w:val="StyleUnderline"/>
        </w:rPr>
        <w:t>masks a number of</w:t>
      </w:r>
      <w:r>
        <w:t xml:space="preserve"> curiosities and </w:t>
      </w:r>
      <w:r w:rsidRPr="005E5A4F">
        <w:rPr>
          <w:rStyle w:val="StyleUnderline"/>
        </w:rPr>
        <w:t>contradictions</w:t>
      </w:r>
      <w:r>
        <w:t xml:space="preserve">. The </w:t>
      </w:r>
      <w:r w:rsidRPr="005E5A4F">
        <w:rPr>
          <w:rStyle w:val="Emphasis"/>
        </w:rPr>
        <w:t>first</w:t>
      </w:r>
      <w:r>
        <w:t xml:space="preserve"> is that, by most measures, </w:t>
      </w:r>
      <w:r w:rsidRPr="005E5A4F">
        <w:rPr>
          <w:rStyle w:val="StyleUnderline"/>
        </w:rPr>
        <w:t>the US is not in decline. Its share of global GDP has fallen</w:t>
      </w:r>
      <w:r>
        <w:t xml:space="preserve"> in recent times (from around 24 percent in 2000 to around 19 percent today), </w:t>
      </w:r>
      <w:r w:rsidRPr="005E5A4F">
        <w:rPr>
          <w:rStyle w:val="StyleUnderline"/>
        </w:rPr>
        <w:t>while China’s has increased</w:t>
      </w:r>
      <w:r>
        <w:t xml:space="preserve"> rapidly (to around 15 percent). </w:t>
      </w:r>
      <w:r w:rsidRPr="005E5A4F">
        <w:rPr>
          <w:rStyle w:val="StyleUnderline"/>
        </w:rPr>
        <w:t>However</w:t>
      </w:r>
      <w:r>
        <w:t xml:space="preserve">, the </w:t>
      </w:r>
      <w:r w:rsidRPr="005E5A4F">
        <w:rPr>
          <w:rStyle w:val="StyleUnderline"/>
        </w:rPr>
        <w:t xml:space="preserve">United States’ soft/cultural power is still </w:t>
      </w:r>
      <w:r>
        <w:t xml:space="preserve">arguably by </w:t>
      </w:r>
      <w:r w:rsidRPr="005E5A4F">
        <w:rPr>
          <w:rStyle w:val="StyleUnderline"/>
        </w:rPr>
        <w:t>far the most extensive; the dollar remains the defacto global currency; its environmental concerns are much less severe than China’s</w:t>
      </w:r>
      <w:r>
        <w:t>; its (controversial) adoption of ‘</w:t>
      </w:r>
      <w:r w:rsidRPr="005E5A4F">
        <w:rPr>
          <w:rStyle w:val="StyleUnderline"/>
        </w:rPr>
        <w:t>fracking’ is set to make it a net exporter of energy; demographically it has no such problems as low fertility rates</w:t>
      </w:r>
      <w:r>
        <w:t xml:space="preserve">, a rapidly </w:t>
      </w:r>
      <w:r w:rsidRPr="005E5A4F">
        <w:rPr>
          <w:rStyle w:val="StyleUnderline"/>
        </w:rPr>
        <w:t>aging or poorly educated population etc.,</w:t>
      </w:r>
      <w:r>
        <w:t xml:space="preserve"> and so on. </w:t>
      </w:r>
      <w:r w:rsidRPr="005E5A4F">
        <w:rPr>
          <w:rStyle w:val="StyleUnderline"/>
        </w:rPr>
        <w:t>The story is the same when written in economic and military terms. The US has returned to healthy annual growth rates;</w:t>
      </w:r>
      <w:r>
        <w:t xml:space="preserve"> it continues to </w:t>
      </w:r>
      <w:r w:rsidRPr="005E5A4F">
        <w:rPr>
          <w:rStyle w:val="StyleUnderline"/>
        </w:rPr>
        <w:t>attract</w:t>
      </w:r>
      <w:r>
        <w:t xml:space="preserve"> by far </w:t>
      </w:r>
      <w:r w:rsidRPr="005E5A4F">
        <w:rPr>
          <w:rStyle w:val="StyleUnderline"/>
        </w:rPr>
        <w:t>the most inward investment; and</w:t>
      </w:r>
      <w:r>
        <w:t xml:space="preserve"> it </w:t>
      </w:r>
      <w:r w:rsidRPr="005E5A4F">
        <w:rPr>
          <w:rStyle w:val="StyleUnderline"/>
        </w:rPr>
        <w:t>boasts high levels of innovation and technical expertise</w:t>
      </w:r>
      <w:r>
        <w:t xml:space="preserve"> thanks mainly to a tertiary education system which still dominates global rankings. </w:t>
      </w:r>
      <w:r w:rsidRPr="00495CFE">
        <w:rPr>
          <w:sz w:val="24"/>
        </w:rPr>
        <w:t xml:space="preserve"> </w:t>
      </w:r>
      <w:r w:rsidRPr="005E5A4F">
        <w:rPr>
          <w:rStyle w:val="StyleUnderline"/>
        </w:rPr>
        <w:t>Meanwhile, American arms expenditure accounts for around 40 percent of world total</w:t>
      </w:r>
      <w:r>
        <w:t xml:space="preserve"> (compared to roughly 10 percent by China), </w:t>
      </w:r>
      <w:r w:rsidRPr="005E5A4F">
        <w:rPr>
          <w:rStyle w:val="StyleUnderline"/>
        </w:rPr>
        <w:t>enabling it to sustain its essentially unrivalled advancement of military hardware and technologies</w:t>
      </w:r>
      <w:r>
        <w:t>. With</w:t>
      </w:r>
      <w:r w:rsidRPr="005E5A4F">
        <w:rPr>
          <w:rStyle w:val="StyleUnderline"/>
        </w:rPr>
        <w:t xml:space="preserve"> its more than 50 formal international security agreements (compared to China’s one), the US also has a plethora of channels through which to exert it’s still growing military power</w:t>
      </w:r>
      <w:r>
        <w:t xml:space="preserve">, not least in East Asia where it still dominates the security environment. In many ways, then, it could in fact be argued that the United States itself is a ‘rising power’. </w:t>
      </w:r>
      <w:r w:rsidRPr="005E5A4F">
        <w:rPr>
          <w:rStyle w:val="Emphasis"/>
        </w:rPr>
        <w:t>Second</w:t>
      </w:r>
      <w:r>
        <w:t>, in the grand scheme of things—and despite unrelenting opinions to the contrary—</w:t>
      </w:r>
      <w:r w:rsidRPr="005E5A4F">
        <w:rPr>
          <w:rStyle w:val="Emphasis"/>
        </w:rPr>
        <w:t>China has actually done relatively little to convince Americans that it constitutes a threat to US national security.</w:t>
      </w:r>
      <w:r>
        <w:t xml:space="preserve"> </w:t>
      </w:r>
      <w:r w:rsidRPr="005E5A4F">
        <w:rPr>
          <w:rStyle w:val="StyleUnderline"/>
        </w:rPr>
        <w:t>Beijing is investing vast sums of money on its military capabilities, but capabilities are very different to actions and intentions.</w:t>
      </w:r>
      <w:r>
        <w:t xml:space="preserve"> Thus while </w:t>
      </w:r>
      <w:r w:rsidRPr="005E5A4F">
        <w:rPr>
          <w:rStyle w:val="StyleUnderline"/>
        </w:rPr>
        <w:t>China’s island building programme in the South China Sea</w:t>
      </w:r>
      <w:r>
        <w:t>—which has recently done much to raise alarm—</w:t>
      </w:r>
      <w:r w:rsidRPr="005E5A4F">
        <w:rPr>
          <w:rStyle w:val="StyleUnderline"/>
        </w:rPr>
        <w:t>is aggressive and belligerent</w:t>
      </w:r>
      <w:r>
        <w:t xml:space="preserve">, it is </w:t>
      </w:r>
      <w:r w:rsidRPr="005E5A4F">
        <w:rPr>
          <w:rStyle w:val="StyleUnderline"/>
        </w:rPr>
        <w:t>unusually so.</w:t>
      </w:r>
      <w:r>
        <w:t xml:space="preserve"> It is </w:t>
      </w:r>
      <w:r w:rsidRPr="005E5A4F">
        <w:rPr>
          <w:rStyle w:val="StyleUnderline"/>
        </w:rPr>
        <w:t>also taking place</w:t>
      </w:r>
      <w:r>
        <w:t xml:space="preserve"> some </w:t>
      </w:r>
      <w:r w:rsidRPr="005E5A4F">
        <w:rPr>
          <w:rStyle w:val="StyleUnderline"/>
        </w:rPr>
        <w:t xml:space="preserve">12,000 kilometres from </w:t>
      </w:r>
      <w:r>
        <w:t xml:space="preserve">the </w:t>
      </w:r>
      <w:r w:rsidRPr="005E5A4F">
        <w:rPr>
          <w:rStyle w:val="StyleUnderline"/>
        </w:rPr>
        <w:t>mainland United States</w:t>
      </w:r>
      <w:r>
        <w:t xml:space="preserve">. This is not to downplay the seriousness of the situation nor exonerate China of blame, but simply to observe that </w:t>
      </w:r>
      <w:r w:rsidRPr="005E5A4F">
        <w:rPr>
          <w:rStyle w:val="StyleUnderline"/>
        </w:rPr>
        <w:t xml:space="preserve">it does not immediately and directly impact upon US national security. </w:t>
      </w:r>
      <w:r>
        <w:t xml:space="preserve">The programme may or may not be indicative of a new direction for China under President Xi Jinping, whose foreign policy approach is often described as more confident and assertive than those of his immediate predecessors. However, </w:t>
      </w:r>
      <w:r w:rsidRPr="000D04DB">
        <w:rPr>
          <w:rStyle w:val="StyleUnderline"/>
        </w:rPr>
        <w:t>most experts agree that China’s growth and modernisation over the past 30 years, along with its integration into the structures of US-led global governance, has been largely peaceful and cooperative.</w:t>
      </w:r>
      <w:r>
        <w:t xml:space="preserve"> </w:t>
      </w:r>
      <w:r w:rsidRPr="000D04DB">
        <w:rPr>
          <w:rStyle w:val="StyleUnderline"/>
        </w:rPr>
        <w:t>Having gained so much from these structures and</w:t>
      </w:r>
      <w:r>
        <w:t xml:space="preserve"> with a </w:t>
      </w:r>
      <w:r w:rsidRPr="000D04DB">
        <w:rPr>
          <w:rStyle w:val="StyleUnderline"/>
        </w:rPr>
        <w:t>trade surplus over the United States</w:t>
      </w:r>
      <w:r>
        <w:t xml:space="preserve"> of well over $200 billion per year, </w:t>
      </w:r>
      <w:r w:rsidRPr="000D04DB">
        <w:rPr>
          <w:rStyle w:val="StyleUnderline"/>
        </w:rPr>
        <w:t xml:space="preserve">it is unsurprising that China’s motivations for aggressively overturning them remain low. </w:t>
      </w:r>
      <w:r>
        <w:t xml:space="preserve">What this means is that </w:t>
      </w:r>
      <w:r w:rsidRPr="000D04DB">
        <w:rPr>
          <w:rStyle w:val="StyleUnderline"/>
        </w:rPr>
        <w:t>while China invests vast sums of money in its military, and while it behaves in ways which rightly attract criticism, it represents a character in a very particular story being told</w:t>
      </w:r>
      <w:r>
        <w:t xml:space="preserve">. For example, China also invests very heavily in health, education, transport, energy and myriad other areas. China, in short, is rapidly developing across the board (though with faltering growth rates for the past five years, less so than before). </w:t>
      </w:r>
      <w:r w:rsidRPr="000D04DB">
        <w:rPr>
          <w:rStyle w:val="Emphasis"/>
        </w:rPr>
        <w:t>However, the China we see in the current US election debates—as elsewhere—is a more one dimensional</w:t>
      </w:r>
      <w:r>
        <w:t xml:space="preserve"> (militarily, economically) </w:t>
      </w:r>
      <w:r w:rsidRPr="000D04DB">
        <w:rPr>
          <w:rStyle w:val="StyleUnderline"/>
        </w:rPr>
        <w:t>‘</w:t>
      </w:r>
      <w:r w:rsidRPr="000D04DB">
        <w:rPr>
          <w:rStyle w:val="Emphasis"/>
        </w:rPr>
        <w:t>rising’ China</w:t>
      </w:r>
      <w:r>
        <w:t xml:space="preserve">. </w:t>
      </w:r>
      <w:r w:rsidRPr="000D04DB">
        <w:rPr>
          <w:rStyle w:val="StyleUnderline"/>
        </w:rPr>
        <w:t>Never mind that China now spends more on domestic security</w:t>
      </w:r>
      <w:r>
        <w:t>—on monitoring and policing its own people—</w:t>
      </w:r>
      <w:r w:rsidRPr="000D04DB">
        <w:rPr>
          <w:rStyle w:val="StyleUnderline"/>
        </w:rPr>
        <w:t>than it does on its offensive capabilities; if one ‘knows’ that China poses a direct threat to the United States, one sees evidence for it everywhere. Certainly, China engages in unnecessarily provocative actions and as a result contributes to this story itself</w:t>
      </w:r>
      <w:r>
        <w:t>. This was seen in September 2015 when Beijing staged an imposing parade of military hardware. Yet the parade was intended for domestic as well as international audiences: to reassert the government’s authority and competence at home when the economy is slowing down, and to remind Tokyo (on the 70</w:t>
      </w:r>
      <w:r w:rsidRPr="00495CFE">
        <w:rPr>
          <w:vertAlign w:val="superscript"/>
        </w:rPr>
        <w:t>th</w:t>
      </w:r>
      <w:r>
        <w:t xml:space="preserve"> anniversary of its defeat to China in the Second World War), that China could repel any Japanese remilitarisation. So </w:t>
      </w:r>
      <w:r w:rsidRPr="000D04DB">
        <w:rPr>
          <w:rStyle w:val="StyleUnderline"/>
        </w:rPr>
        <w:t xml:space="preserve">while this type of spectacle encourages such imagery as a reawakened Chinese dragon which seeks conflict with the American bald eagle, a more appropriate symbol would be a frill-necked lizard which uses impressive displays of size and strength to keep potential predators at bay. </w:t>
      </w:r>
    </w:p>
    <w:p w14:paraId="0BD7F7FD" w14:textId="77777777" w:rsidR="0005188F" w:rsidRDefault="0005188F" w:rsidP="0005188F">
      <w:pPr>
        <w:pStyle w:val="Heading4"/>
        <w:rPr>
          <w:rStyle w:val="StyleUnderline"/>
          <w:sz w:val="32"/>
          <w:szCs w:val="32"/>
          <w:u w:val="none"/>
          <w:lang w:eastAsia="zh-TW"/>
        </w:rPr>
      </w:pPr>
      <w:r>
        <w:rPr>
          <w:rStyle w:val="StyleUnderline"/>
          <w:sz w:val="32"/>
          <w:szCs w:val="32"/>
          <w:u w:val="none"/>
          <w:lang w:eastAsia="zh-TW"/>
        </w:rPr>
        <w:t>US-Sino relations are premised upon distinct threatening fantasy of Chinese rise and makes US-Sino conflict all but inevitable</w:t>
      </w:r>
    </w:p>
    <w:p w14:paraId="7751559C" w14:textId="77777777" w:rsidR="0005188F" w:rsidRPr="00F151F6" w:rsidRDefault="0005188F" w:rsidP="0005188F">
      <w:pPr>
        <w:rPr>
          <w:rStyle w:val="Style13ptBold"/>
        </w:rPr>
      </w:pPr>
      <w:r w:rsidRPr="00F151F6">
        <w:rPr>
          <w:rStyle w:val="Style13ptBold"/>
        </w:rPr>
        <w:t>Turner 13</w:t>
      </w:r>
    </w:p>
    <w:p w14:paraId="064E446D" w14:textId="77777777" w:rsidR="0005188F" w:rsidRPr="00F151F6" w:rsidRDefault="0005188F" w:rsidP="0005188F">
      <w:r w:rsidRPr="00F151F6">
        <w:rPr>
          <w:rFonts w:hint="eastAsia"/>
        </w:rPr>
        <w:t>Oliver Turner *, 2-8-2013, (</w:t>
      </w:r>
      <w:r w:rsidRPr="00F151F6">
        <w:t>Hallsworth Research Fellow</w:t>
      </w:r>
      <w:r w:rsidRPr="00F151F6">
        <w:rPr>
          <w:rFonts w:hint="eastAsia"/>
        </w:rPr>
        <w:t xml:space="preserve"> )"</w:t>
      </w:r>
      <w:r w:rsidRPr="00F151F6">
        <w:rPr>
          <w:rFonts w:hint="eastAsia"/>
        </w:rPr>
        <w:t>‘</w:t>
      </w:r>
      <w:r w:rsidRPr="00F151F6">
        <w:rPr>
          <w:rFonts w:hint="eastAsia"/>
        </w:rPr>
        <w:t>Threatening</w:t>
      </w:r>
      <w:r w:rsidRPr="00F151F6">
        <w:rPr>
          <w:rFonts w:hint="eastAsia"/>
        </w:rPr>
        <w:t>’</w:t>
      </w:r>
      <w:r w:rsidRPr="00F151F6">
        <w:rPr>
          <w:rFonts w:hint="eastAsia"/>
        </w:rPr>
        <w:t xml:space="preserve"> China and US security: the international politics of identity," British International Studies Associationhttp://journals.cambridge.org/action/displayAbstract?fromPage=online&amp;aid=9021307&amp;fileId=S0260210512000599</w:t>
      </w:r>
    </w:p>
    <w:p w14:paraId="03A3BBBB" w14:textId="77777777" w:rsidR="0005188F" w:rsidRPr="00F151F6" w:rsidRDefault="0005188F" w:rsidP="0005188F">
      <w:pPr>
        <w:pStyle w:val="ListParagraph"/>
        <w:rPr>
          <w:sz w:val="24"/>
        </w:rPr>
      </w:pPr>
      <w:r w:rsidRPr="00E4518D">
        <w:rPr>
          <w:rStyle w:val="StyleUnderline"/>
          <w:rFonts w:hint="eastAsia"/>
          <w:highlight w:val="cyan"/>
          <w:lang w:eastAsia="zh-TW"/>
        </w:rPr>
        <w:t>C</w:t>
      </w:r>
      <w:r w:rsidRPr="00E4518D">
        <w:rPr>
          <w:rStyle w:val="StyleUnderline"/>
          <w:highlight w:val="cyan"/>
        </w:rPr>
        <w:t>hina’s</w:t>
      </w:r>
      <w:r w:rsidRPr="00E4518D">
        <w:rPr>
          <w:rStyle w:val="StyleUnderline"/>
        </w:rPr>
        <w:t xml:space="preserve"> military and economic</w:t>
      </w:r>
      <w:r w:rsidRPr="00E4518D">
        <w:rPr>
          <w:rStyle w:val="StyleUnderline"/>
          <w:highlight w:val="cyan"/>
        </w:rPr>
        <w:t xml:space="preserve"> strengths are </w:t>
      </w:r>
      <w:r w:rsidRPr="00E4518D">
        <w:rPr>
          <w:rStyle w:val="StyleUnderline"/>
        </w:rPr>
        <w:t xml:space="preserve">far </w:t>
      </w:r>
      <w:r w:rsidRPr="00E4518D">
        <w:rPr>
          <w:rStyle w:val="StyleUnderline"/>
          <w:highlight w:val="cyan"/>
        </w:rPr>
        <w:t xml:space="preserve">greater today than at any point in </w:t>
      </w:r>
      <w:r w:rsidRPr="00E4518D">
        <w:rPr>
          <w:rStyle w:val="StyleUnderline"/>
        </w:rPr>
        <w:t xml:space="preserve">the </w:t>
      </w:r>
      <w:r w:rsidRPr="00E4518D">
        <w:rPr>
          <w:rStyle w:val="StyleUnderline"/>
          <w:highlight w:val="cyan"/>
        </w:rPr>
        <w:t xml:space="preserve">history of Sino-US relations. Yet, the ‘threat’ it presents to American security is no less a social construction than </w:t>
      </w:r>
      <w:r w:rsidRPr="00E4518D">
        <w:rPr>
          <w:rStyle w:val="StyleUnderline"/>
        </w:rPr>
        <w:t xml:space="preserve">in </w:t>
      </w:r>
      <w:r w:rsidRPr="00E4518D">
        <w:rPr>
          <w:rStyle w:val="StyleUnderline"/>
          <w:highlight w:val="cyan"/>
        </w:rPr>
        <w:t xml:space="preserve">the past. </w:t>
      </w:r>
      <w:r w:rsidRPr="00E4518D">
        <w:rPr>
          <w:rStyle w:val="StyleUnderline"/>
        </w:rPr>
        <w:t xml:space="preserve">The </w:t>
      </w:r>
      <w:r w:rsidRPr="00E4518D">
        <w:rPr>
          <w:rStyle w:val="StyleUnderline"/>
          <w:highlight w:val="cyan"/>
        </w:rPr>
        <w:t xml:space="preserve">modern day </w:t>
      </w:r>
      <w:r w:rsidRPr="00E4518D">
        <w:rPr>
          <w:rStyle w:val="StyleUnderline"/>
        </w:rPr>
        <w:t>proliferation of popular and academic ‘</w:t>
      </w:r>
      <w:r w:rsidRPr="00E4518D">
        <w:rPr>
          <w:rStyle w:val="StyleUnderline"/>
          <w:highlight w:val="cyan"/>
        </w:rPr>
        <w:t xml:space="preserve">China threat’ literatures </w:t>
      </w:r>
      <w:r w:rsidRPr="00E4518D">
        <w:rPr>
          <w:rStyle w:val="StyleUnderline"/>
        </w:rPr>
        <w:t>in particular</w:t>
      </w:r>
      <w:r w:rsidRPr="00E4518D">
        <w:rPr>
          <w:rStyle w:val="StyleUnderline"/>
          <w:highlight w:val="cyan"/>
        </w:rPr>
        <w:t xml:space="preserve"> is reflective of the </w:t>
      </w:r>
      <w:r w:rsidRPr="00E4518D">
        <w:rPr>
          <w:rStyle w:val="StyleUnderline"/>
        </w:rPr>
        <w:t xml:space="preserve">increasingly </w:t>
      </w:r>
      <w:r w:rsidRPr="00E4518D">
        <w:rPr>
          <w:rStyle w:val="StyleUnderline"/>
          <w:highlight w:val="cyan"/>
        </w:rPr>
        <w:t xml:space="preserve">widespread conviction that a ‘rising’ China </w:t>
      </w:r>
      <w:r w:rsidRPr="00E4518D">
        <w:rPr>
          <w:rStyle w:val="StyleUnderline"/>
        </w:rPr>
        <w:t xml:space="preserve">inevitably </w:t>
      </w:r>
      <w:r w:rsidRPr="00E4518D">
        <w:rPr>
          <w:rStyle w:val="StyleUnderline"/>
          <w:highlight w:val="cyan"/>
        </w:rPr>
        <w:t xml:space="preserve">constitutes a real </w:t>
      </w:r>
      <w:r w:rsidRPr="00E4518D">
        <w:rPr>
          <w:rStyle w:val="StyleUnderline"/>
        </w:rPr>
        <w:t xml:space="preserve">or potential </w:t>
      </w:r>
      <w:r w:rsidRPr="00E4518D">
        <w:rPr>
          <w:rStyle w:val="StyleUnderline"/>
          <w:highlight w:val="cyan"/>
        </w:rPr>
        <w:t>danger</w:t>
      </w:r>
      <w:r w:rsidRPr="00E4518D">
        <w:rPr>
          <w:sz w:val="14"/>
        </w:rPr>
        <w:t>.97</w:t>
      </w:r>
      <w:r w:rsidRPr="00E4518D">
        <w:rPr>
          <w:rStyle w:val="StyleUnderline"/>
        </w:rPr>
        <w:t xml:space="preserve"> Robert </w:t>
      </w:r>
      <w:r w:rsidRPr="00E4518D">
        <w:rPr>
          <w:rStyle w:val="StyleUnderline"/>
          <w:highlight w:val="cyan"/>
        </w:rPr>
        <w:t xml:space="preserve">Kaplan </w:t>
      </w:r>
      <w:r w:rsidRPr="00E4518D">
        <w:rPr>
          <w:rStyle w:val="StyleUnderline"/>
        </w:rPr>
        <w:t xml:space="preserve">explains that ‘the American military contest with China in the Pacific will define the twenty first century’.98 </w:t>
      </w:r>
      <w:r w:rsidRPr="00E4518D">
        <w:rPr>
          <w:rStyle w:val="StyleUnderline"/>
          <w:highlight w:val="cyan"/>
        </w:rPr>
        <w:t>He does not question if</w:t>
      </w:r>
      <w:r w:rsidRPr="00E4518D">
        <w:rPr>
          <w:rStyle w:val="StyleUnderline"/>
        </w:rPr>
        <w:t xml:space="preserve"> or even when </w:t>
      </w:r>
      <w:r w:rsidRPr="00E4518D">
        <w:rPr>
          <w:rStyle w:val="StyleUnderline"/>
          <w:highlight w:val="cyan"/>
        </w:rPr>
        <w:t>China might become a threat. He emphasises its inevitability.</w:t>
      </w:r>
      <w:r w:rsidRPr="006C0C0D">
        <w:rPr>
          <w:rStyle w:val="StyleUnderline"/>
        </w:rPr>
        <w:t xml:space="preserve"> </w:t>
      </w:r>
      <w:r w:rsidRPr="0056304D">
        <w:rPr>
          <w:sz w:val="14"/>
        </w:rPr>
        <w:t>Babbin and Timperlake provide a fictional narrative of future Sino-American tensions in which, among other things, China uses cyber warfare to shut down American defence systems. The hostile scenario they present, it is argued, ‘could easily become fact . . . The Verdict: China means war.’99 Certainly, and as has been the case throughout history, China is not uniformly perceived in these terms.</w:t>
      </w:r>
      <w:r w:rsidRPr="006C0C0D">
        <w:rPr>
          <w:rStyle w:val="StyleUnderline"/>
        </w:rPr>
        <w:t xml:space="preserve"> </w:t>
      </w:r>
      <w:r w:rsidRPr="00E4518D">
        <w:rPr>
          <w:rStyle w:val="StyleUnderline"/>
          <w:highlight w:val="cyan"/>
        </w:rPr>
        <w:t xml:space="preserve">Among </w:t>
      </w:r>
      <w:r w:rsidRPr="00E4518D">
        <w:rPr>
          <w:rStyle w:val="StyleUnderline"/>
        </w:rPr>
        <w:t>a significant proportion of</w:t>
      </w:r>
      <w:r w:rsidRPr="00E4518D">
        <w:rPr>
          <w:rStyle w:val="StyleUnderline"/>
          <w:highlight w:val="cyan"/>
        </w:rPr>
        <w:t xml:space="preserve"> the American population</w:t>
      </w:r>
      <w:r w:rsidRPr="00E4518D">
        <w:rPr>
          <w:rStyle w:val="StyleUnderline"/>
        </w:rPr>
        <w:t xml:space="preserve">, however, </w:t>
      </w:r>
      <w:r w:rsidRPr="00E4518D">
        <w:rPr>
          <w:rStyle w:val="StyleUnderline"/>
          <w:highlight w:val="cyan"/>
        </w:rPr>
        <w:t xml:space="preserve">the China ‘threat’ is an accepted </w:t>
      </w:r>
      <w:r w:rsidRPr="00E4518D">
        <w:rPr>
          <w:rStyle w:val="StyleUnderline"/>
        </w:rPr>
        <w:t>and relatively unproblematic</w:t>
      </w:r>
      <w:r w:rsidRPr="00E4518D">
        <w:rPr>
          <w:rStyle w:val="StyleUnderline"/>
          <w:highlight w:val="cyan"/>
        </w:rPr>
        <w:t xml:space="preserve"> phenomenon</w:t>
      </w:r>
      <w:r w:rsidRPr="00C56725">
        <w:rPr>
          <w:rStyle w:val="StyleUnderline"/>
          <w:highlight w:val="cyan"/>
        </w:rPr>
        <w:t>.</w:t>
      </w:r>
      <w:r w:rsidRPr="00C56725">
        <w:rPr>
          <w:rStyle w:val="StyleUnderline"/>
        </w:rPr>
        <w:t xml:space="preserve"> China now has the world’s largest population, </w:t>
      </w:r>
      <w:r w:rsidRPr="00C56725">
        <w:t>the</w:t>
      </w:r>
      <w:r>
        <w:t xml:space="preserve"> </w:t>
      </w:r>
      <w:r w:rsidRPr="00C56725">
        <w:rPr>
          <w:rStyle w:val="StyleUnderline"/>
        </w:rPr>
        <w:t>fastest growing economy</w:t>
      </w:r>
      <w:r>
        <w:t xml:space="preserve">, the </w:t>
      </w:r>
      <w:r w:rsidRPr="00C56725">
        <w:rPr>
          <w:rStyle w:val="StyleUnderline"/>
        </w:rPr>
        <w:t>largest army</w:t>
      </w:r>
      <w:r>
        <w:t xml:space="preserve">, the largest </w:t>
      </w:r>
      <w:r w:rsidRPr="00C56725">
        <w:rPr>
          <w:rStyle w:val="StyleUnderline"/>
        </w:rPr>
        <w:t>middle class,</w:t>
      </w:r>
      <w:r>
        <w:t xml:space="preserve"> a </w:t>
      </w:r>
      <w:r w:rsidRPr="00C56725">
        <w:rPr>
          <w:rStyle w:val="StyleUnderline"/>
        </w:rPr>
        <w:t>permanent seat on the UN Security Council</w:t>
      </w:r>
      <w:r>
        <w:t xml:space="preserve">, a </w:t>
      </w:r>
      <w:r w:rsidRPr="00C56725">
        <w:rPr>
          <w:rStyle w:val="StyleUnderline"/>
        </w:rPr>
        <w:t>manned space program and a nuclear arsenal</w:t>
      </w:r>
      <w:r>
        <w:t>.</w:t>
      </w:r>
      <w:r>
        <w:rPr>
          <w:position w:val="8"/>
          <w:sz w:val="18"/>
          <w:szCs w:val="18"/>
        </w:rPr>
        <w:t xml:space="preserve">100 </w:t>
      </w:r>
      <w:r w:rsidRPr="00C56725">
        <w:rPr>
          <w:rStyle w:val="Emphasis"/>
        </w:rPr>
        <w:t>Yet, all of these things do not necessarily make China a threat</w:t>
      </w:r>
      <w:r w:rsidRPr="00C56725">
        <w:rPr>
          <w:rStyle w:val="StyleUnderline"/>
        </w:rPr>
        <w:t>. Countries which share variations of these, notably the possession of nuclear weapons, a permanent presence in the Security Council and significant standing armies are not perceived in this way.</w:t>
      </w:r>
      <w:r>
        <w:t xml:space="preserve"> Indeed, and as Director Clapper revealed in the Senate in early 2011, </w:t>
      </w:r>
      <w:r w:rsidRPr="00C56725">
        <w:rPr>
          <w:rStyle w:val="StyleUnderline"/>
        </w:rPr>
        <w:t>states like Russia with far greater stock- piles of nuclear weapons and significant additional military hardware can be viewed in less threatening terms, even when capability is cited as the critical factor</w:t>
      </w:r>
      <w:r>
        <w:t>.</w:t>
      </w:r>
      <w:r>
        <w:rPr>
          <w:position w:val="8"/>
          <w:sz w:val="18"/>
          <w:szCs w:val="18"/>
        </w:rPr>
        <w:t xml:space="preserve">101 </w:t>
      </w:r>
      <w:r>
        <w:t xml:space="preserve">Further- more, the PRC has had a large population and a substantial army since its founding in 1949, nuclear weapons since 1964 and a seat on the Security Council since 1971 without consistently being interpreted as a threat. Accordingly, forces additional to those of China’s capabilities must still be implicated in understandings about the dangers it is said to present. </w:t>
      </w:r>
    </w:p>
    <w:p w14:paraId="3B6595E7" w14:textId="77777777" w:rsidR="0005188F" w:rsidRDefault="0005188F" w:rsidP="0005188F">
      <w:pPr>
        <w:pStyle w:val="Heading3"/>
      </w:pPr>
      <w:r>
        <w:t>China Ocean Policy/SCS</w:t>
      </w:r>
    </w:p>
    <w:p w14:paraId="433495C3" w14:textId="77777777" w:rsidR="0005188F" w:rsidRDefault="0005188F" w:rsidP="0005188F">
      <w:pPr>
        <w:pStyle w:val="Heading4"/>
      </w:pPr>
      <w:r>
        <w:t>US attempts to “secure” the South China Sea region is coded by an ever-present “danger” - that reproduces foreign/domestic dualism and justifies endless US interventions in Asia</w:t>
      </w:r>
    </w:p>
    <w:p w14:paraId="53622152" w14:textId="77777777" w:rsidR="0005188F" w:rsidRPr="00251AAB" w:rsidRDefault="0005188F" w:rsidP="0005188F">
      <w:pPr>
        <w:rPr>
          <w:rFonts w:ascii="Times" w:hAnsi="Times" w:cs="Times"/>
          <w:sz w:val="24"/>
        </w:rPr>
      </w:pPr>
      <w:r w:rsidRPr="00251AAB">
        <w:rPr>
          <w:rStyle w:val="Style13ptBold"/>
        </w:rPr>
        <w:t>Wirth 16</w:t>
      </w:r>
      <w:r w:rsidRPr="00251AAB">
        <w:rPr>
          <w:rStyle w:val="Style13ptBold"/>
        </w:rPr>
        <w:br/>
      </w:r>
      <w:r w:rsidRPr="00251AAB">
        <w:t>Christian Wirth,phd. Dr. Christian Wirth is an Adjunct Research Fellow at the Griffith Asia Institute and a Visiting Associate Professor at the Tohoku University School of Law. “Securing the seas, securin</w:t>
      </w:r>
      <w:r>
        <w:t xml:space="preserve">g the state: </w:t>
      </w:r>
      <w:r w:rsidRPr="00251AAB">
        <w:t>Hope, danger and the politics of order in the Asia-Pacific”</w:t>
      </w:r>
      <w:r>
        <w:t>, Political Geography, Vol 51.</w:t>
      </w:r>
      <w:r w:rsidRPr="00251AAB">
        <w:t>2016.</w:t>
      </w:r>
    </w:p>
    <w:p w14:paraId="76A52B91" w14:textId="77777777" w:rsidR="0005188F" w:rsidRPr="002243CD" w:rsidRDefault="0005188F" w:rsidP="0005188F">
      <w:pPr>
        <w:pStyle w:val="ListParagraph"/>
        <w:rPr>
          <w:sz w:val="24"/>
        </w:rPr>
      </w:pPr>
      <w:r w:rsidRPr="009A249F">
        <w:t xml:space="preserve">As a consequence, </w:t>
      </w:r>
      <w:r w:rsidRPr="009A249F">
        <w:rPr>
          <w:rStyle w:val="StyleUnderline"/>
          <w:color w:val="000000" w:themeColor="text1"/>
        </w:rPr>
        <w:t>the legitimacy of postwar political systems is intricately linked to achieving the overarching goal of rapid eco- nomic development</w:t>
      </w:r>
      <w:r w:rsidRPr="009A249F">
        <w:t xml:space="preserve">. The much shorter period, relative to Europe and North America, in which ‘compressed development’ occurred in Northeast Asia, necessitates the maintenance of comparatively higher economic growth rates if current political structures are to endure. The legacy of </w:t>
      </w:r>
      <w:r w:rsidRPr="009A249F">
        <w:rPr>
          <w:rStyle w:val="StyleUnderline"/>
          <w:color w:val="000000" w:themeColor="text1"/>
        </w:rPr>
        <w:t>developmentalism also requires extra efforts at the mitigation of the accentuated downsides such as rapid and irreversible demographic decline, rising income inequality, unseen societal fragmentation and, in China, also unprecedented environ- mental pollution and destruction</w:t>
      </w:r>
      <w:r w:rsidRPr="009A249F">
        <w:t xml:space="preserve"> (Whittaker, Zhu, Sturgeon, Tsai, &amp; Okita, 2010). Therefore, </w:t>
      </w:r>
      <w:r w:rsidRPr="009A249F">
        <w:rPr>
          <w:rStyle w:val="StyleUnderline"/>
          <w:color w:val="000000" w:themeColor="text1"/>
        </w:rPr>
        <w:t>state developmentalism</w:t>
      </w:r>
      <w:r w:rsidRPr="009A249F">
        <w:t xml:space="preserve">, while chang- ing in nature, </w:t>
      </w:r>
      <w:r w:rsidRPr="009A249F">
        <w:rPr>
          <w:rStyle w:val="StyleUnderline"/>
          <w:color w:val="000000" w:themeColor="text1"/>
        </w:rPr>
        <w:t>continues to serve as a basis for state legitimation.</w:t>
      </w:r>
      <w:r w:rsidRPr="009A249F">
        <w:t xml:space="preserve"> The conviction that fast growth of the Gross Domestic Product (GDP) is a panacea for social and political problems as much as for at- taining the status of an advanced member of the international community is most apparent in the Chinese government’s strate- gy to further modernize the country and boost consumption through urbanizing another 300 million peasants by 2030 (Xinhua, 2014). In fact, the leaders of China, Japan and South Korea, all elected in 2012, have explicitly committed to reproducing past successes of industrialization. Prime Minister Abe Shinzo, pursuing ideals of his grandfather Kishi Nobusuke who was a wartime cabinet member and prime minister (1957–60), has pledged to ‘bring Japan back’ (Abe, 2013). President Xi Jinping, son of a revered first generation Party leader, has vowed to bring about the ‘rejuvenation’ of the Chinese nation and enunciated the controversially debated ‘Chinese Dream’ (Shi, 2013). In the footsteps of her father, the former autocratic pres- ident Park Chung-hee (1961–79), President Park Geun-hye has promised to re-create the ‘Miracle of the Han River’, as South Korea’s rapid industrialization is known (Yonhap, 2013). Yet </w:t>
      </w:r>
      <w:r w:rsidRPr="009A249F">
        <w:rPr>
          <w:rStyle w:val="StyleUnderline"/>
          <w:color w:val="000000" w:themeColor="text1"/>
        </w:rPr>
        <w:t>what happens to developmental states when their mission of modernizing societies for the sake of ‘catching-up’ is achieved</w:t>
      </w:r>
      <w:r w:rsidRPr="009A249F">
        <w:t xml:space="preserve">, when the negative consequences of industrialization render devel- opment strategies obsolete, and when external threats that once propelled the transformative consensus are waning? What will make the imagined community continue to ‘hang together’, ensure the unity of nation and state, and secure the legitimacy of political systems? </w:t>
      </w:r>
      <w:r w:rsidRPr="009A249F">
        <w:rPr>
          <w:rStyle w:val="StyleUnderline"/>
          <w:color w:val="000000" w:themeColor="text1"/>
        </w:rPr>
        <w:t>For development to continue</w:t>
      </w:r>
      <w:r w:rsidRPr="009A249F">
        <w:t xml:space="preserve"> under current conditions – if this is possible at all – </w:t>
      </w:r>
      <w:r w:rsidRPr="009A249F">
        <w:rPr>
          <w:rStyle w:val="StyleUnderline"/>
          <w:color w:val="000000" w:themeColor="text1"/>
        </w:rPr>
        <w:t xml:space="preserve">societies must not only remain mobilized but must also rally behind the existing institutions. This is where the disciplining force of danger gains in salience.  </w:t>
      </w:r>
      <w:r w:rsidRPr="009A249F">
        <w:rPr>
          <w:rStyle w:val="Emphasis"/>
          <w:color w:val="000000" w:themeColor="text1"/>
        </w:rPr>
        <w:t>Danger in the form of officially defined threats is inseparable from the state</w:t>
      </w:r>
      <w:r w:rsidRPr="009A249F">
        <w:t xml:space="preserve">: </w:t>
      </w:r>
      <w:r w:rsidRPr="009A249F">
        <w:rPr>
          <w:rStyle w:val="StyleUnderline"/>
          <w:color w:val="000000" w:themeColor="text1"/>
        </w:rPr>
        <w:t>‘when one confronts the fear of early and violent death, one becomes willing to regulate oneself and to accept ex- ternal regulations that will secure life against its dangers. The fear of death pulls the self together’</w:t>
      </w:r>
      <w:r w:rsidRPr="009A249F">
        <w:t xml:space="preserve"> (Connolly in Campbell, 1992, p. 65). </w:t>
      </w:r>
      <w:r w:rsidRPr="009A249F">
        <w:rPr>
          <w:rStyle w:val="Emphasis"/>
          <w:color w:val="000000" w:themeColor="text1"/>
        </w:rPr>
        <w:t xml:space="preserve">Danger transposed to the outside of a political community helps its members to differentiate themselves and to form a coherent group. </w:t>
      </w:r>
      <w:r w:rsidRPr="009A249F">
        <w:rPr>
          <w:rStyle w:val="StyleUnderline"/>
          <w:color w:val="000000" w:themeColor="text1"/>
        </w:rPr>
        <w:t>The clear distinction between inside and outside also determines the strength and nature of authority</w:t>
      </w:r>
      <w:r w:rsidRPr="009A249F">
        <w:t xml:space="preserve">. Following the Foucauldian conception of discipline, </w:t>
      </w:r>
      <w:r w:rsidRPr="009A249F">
        <w:rPr>
          <w:rStyle w:val="StyleUnderline"/>
          <w:color w:val="000000" w:themeColor="text1"/>
        </w:rPr>
        <w:t xml:space="preserve">danger enables the state to define the norms and rules that regulate members’ behaviour and underpin the community’s social and political structure. </w:t>
      </w:r>
      <w:r w:rsidRPr="009A249F">
        <w:t>As a con- sequence, ‘[</w:t>
      </w:r>
      <w:r w:rsidRPr="009A249F">
        <w:rPr>
          <w:rStyle w:val="StyleUnderline"/>
          <w:color w:val="000000" w:themeColor="text1"/>
        </w:rPr>
        <w:t>i]ronically</w:t>
      </w:r>
      <w:r w:rsidRPr="009A249F">
        <w:t xml:space="preserve">, then, </w:t>
      </w:r>
      <w:r w:rsidRPr="009A249F">
        <w:rPr>
          <w:rStyle w:val="StyleUnderline"/>
          <w:color w:val="000000" w:themeColor="text1"/>
        </w:rPr>
        <w:t>the overcoming of fear requires the institutionalisation of fear’</w:t>
      </w:r>
      <w:r w:rsidRPr="009A249F">
        <w:t xml:space="preserve"> (Campbell, 1992, p. 65) </w:t>
      </w:r>
      <w:r w:rsidRPr="009A249F">
        <w:rPr>
          <w:rStyle w:val="StyleUnderline"/>
          <w:color w:val="000000" w:themeColor="text1"/>
        </w:rPr>
        <w:t>in the form of both external threats2 and the institutions that identify, that is, first define these threats and then defend the national communi- ty against them</w:t>
      </w:r>
      <w:r w:rsidRPr="009A249F">
        <w:t xml:space="preserve">. Thus, </w:t>
      </w:r>
      <w:r w:rsidRPr="009A249F">
        <w:rPr>
          <w:rStyle w:val="Emphasis"/>
          <w:color w:val="000000" w:themeColor="text1"/>
        </w:rPr>
        <w:t>state legitimacy requires</w:t>
      </w:r>
      <w:r w:rsidRPr="009A249F">
        <w:t xml:space="preserve"> what Ashley (1988) termed ‘</w:t>
      </w:r>
      <w:r w:rsidRPr="009A249F">
        <w:rPr>
          <w:rStyle w:val="Emphasis"/>
          <w:color w:val="000000" w:themeColor="text1"/>
        </w:rPr>
        <w:t xml:space="preserve">double exclusion’. To justify state authority, it is first nec- essary to separate the domestic from the international domain. Asserting that different norms apply to the two domains legiti- mizes violence by the police and coercion by the judicial </w:t>
      </w:r>
      <w:r w:rsidRPr="009A249F">
        <w:rPr>
          <w:rStyle w:val="StyleUnderline"/>
          <w:color w:val="000000" w:themeColor="text1"/>
        </w:rPr>
        <w:t>system to maintain a particular social order in the domestic realm.</w:t>
      </w:r>
      <w:r w:rsidRPr="009A249F">
        <w:t xml:space="preserve"> In other words, </w:t>
      </w:r>
      <w:r w:rsidRPr="009A249F">
        <w:rPr>
          <w:rStyle w:val="StyleUnderline"/>
          <w:color w:val="000000" w:themeColor="text1"/>
        </w:rPr>
        <w:t>‘differences, discontinuities, and conflicts that might be found within all places and times must be converted into an absolute dif- ference between a domain of domestic society, understood as an identity, and a domain of anarchy, understood as at once ambigu- ous, indeterminate, and dangerous’</w:t>
      </w:r>
      <w:r w:rsidRPr="009A249F">
        <w:t xml:space="preserve"> (Ashley, 1988, p. 257, original emphasis). </w:t>
      </w:r>
      <w:r w:rsidRPr="009A249F">
        <w:rPr>
          <w:rStyle w:val="Emphasis"/>
          <w:color w:val="000000" w:themeColor="text1"/>
        </w:rPr>
        <w:t xml:space="preserve">The inside is projected as a world of progress and peace, the outside as one of never ending chaos and war </w:t>
      </w:r>
      <w:r w:rsidRPr="009A249F">
        <w:t xml:space="preserve">(Walker, 1993). </w:t>
      </w:r>
      <w:r w:rsidRPr="009A249F">
        <w:rPr>
          <w:rStyle w:val="StyleUnderline"/>
          <w:color w:val="000000" w:themeColor="text1"/>
        </w:rPr>
        <w:t>If the arbitrary nature of this imposed differentiation between inside and outside, and with it the indeterminate construction of society, enters the awareness of its members the political community’s coher- ence weakens, bringing the legitimacy of the state in its current form into question</w:t>
      </w:r>
      <w:r w:rsidRPr="009A249F">
        <w:t xml:space="preserve">. Therefore, </w:t>
      </w:r>
      <w:r w:rsidRPr="009A249F">
        <w:rPr>
          <w:rStyle w:val="Emphasis"/>
          <w:color w:val="000000" w:themeColor="text1"/>
        </w:rPr>
        <w:t xml:space="preserve">state legitimation requires a second prac- tice of exclusion, which prevents the public from becoming aware of and critically reflecting on </w:t>
      </w:r>
      <w:r w:rsidRPr="009A249F">
        <w:t>the</w:t>
      </w:r>
      <w:r w:rsidRPr="009A249F">
        <w:rPr>
          <w:rStyle w:val="Emphasis"/>
          <w:color w:val="000000" w:themeColor="text1"/>
        </w:rPr>
        <w:t xml:space="preserve"> arbitrary practices of exclusion </w:t>
      </w:r>
      <w:r w:rsidRPr="009A249F">
        <w:t xml:space="preserve">in the first place. This is </w:t>
      </w:r>
      <w:r w:rsidRPr="009A249F">
        <w:rPr>
          <w:rStyle w:val="StyleUnderline"/>
          <w:color w:val="000000" w:themeColor="text1"/>
        </w:rPr>
        <w:t>achieved through erecting discursive and ma- terial boundaries – in extreme cases through walls and hermetically sealed borders.</w:t>
      </w:r>
      <w:r w:rsidRPr="009A249F">
        <w:t xml:space="preserve"> </w:t>
      </w:r>
      <w:r w:rsidRPr="009A249F">
        <w:rPr>
          <w:rStyle w:val="StyleUnderline"/>
          <w:color w:val="000000" w:themeColor="text1"/>
        </w:rPr>
        <w:t>Practices of boundary construction function as a means of structuring human interaction and they exist simultane- ously on various spatial and ideational scales</w:t>
      </w:r>
      <w:r w:rsidRPr="009A249F">
        <w:t xml:space="preserve"> (Mansfield, 2005; Paasi, 1999). With this understanding</w:t>
      </w:r>
      <w:r w:rsidRPr="009A249F">
        <w:rPr>
          <w:rStyle w:val="StyleUnderline"/>
          <w:color w:val="000000" w:themeColor="text1"/>
        </w:rPr>
        <w:t xml:space="preserve"> it becomes possible to define po- litical communities, and the order constituted by their interaction, as particular configurations </w:t>
      </w:r>
      <w:r w:rsidRPr="009A249F">
        <w:t>or sets</w:t>
      </w:r>
      <w:r w:rsidRPr="009A249F">
        <w:rPr>
          <w:rStyle w:val="StyleUnderline"/>
          <w:color w:val="000000" w:themeColor="text1"/>
        </w:rPr>
        <w:t xml:space="preserve"> of boundaries</w:t>
      </w:r>
      <w:r w:rsidRPr="009A249F">
        <w:t xml:space="preserve">.  To substantiate the argument that it is a particular form of order characterized by modern ideas of society, nation and civilization and built around the postwar era state rather than the territorial integ- rity or material power of states that is being challenged, the cases seek to demonstrate that: The </w:t>
      </w:r>
      <w:r w:rsidRPr="009A249F">
        <w:rPr>
          <w:rStyle w:val="Emphasis"/>
          <w:color w:val="000000" w:themeColor="text1"/>
        </w:rPr>
        <w:t xml:space="preserve">perceived threats are not objective- ly given but relational productions of danger; the effects of danger transcend the dualism of ‘foreign’ and ‘domestic’ politics, and that discourses of danger reinforce particular ideational and institu- tional structures while excluding ways of thinking and courses of action that go beyond established conceptualizations of society, nation and civilization. </w:t>
      </w:r>
      <w:r w:rsidRPr="009A249F">
        <w:t>To the extent that the Chinese, Japanese and South Korean governments similarly and increasingly feel the need to apply ‘material practices of coercion or bribery’ (Reus-Smit, 2007, p. 158) as means to reinforce these boundaries, it can be concluded that socioconomic change, the very change induced by state-led modernization projects, is challenging the established ideas and institutions that underpinned the postwar order.</w:t>
      </w:r>
      <w:r w:rsidRPr="009A249F">
        <w:rPr>
          <w:rFonts w:ascii="Times" w:hAnsi="Times" w:cs="Times"/>
        </w:rPr>
        <w:t xml:space="preserve"> </w:t>
      </w:r>
    </w:p>
    <w:p w14:paraId="39853F47" w14:textId="77777777" w:rsidR="0005188F" w:rsidRDefault="0005188F" w:rsidP="0005188F">
      <w:pPr>
        <w:pStyle w:val="Heading4"/>
        <w:rPr>
          <w:color w:val="000000" w:themeColor="text1"/>
        </w:rPr>
      </w:pPr>
      <w:r>
        <w:rPr>
          <w:color w:val="000000" w:themeColor="text1"/>
        </w:rPr>
        <w:t>“Threats” aren’t neutral - construction of Japan/China island disputes as existential threat perpetuates the myth of aggressive and underdeveloped China in need of management and intervention</w:t>
      </w:r>
    </w:p>
    <w:p w14:paraId="47D96C52" w14:textId="77777777" w:rsidR="0005188F" w:rsidRPr="00251AAB" w:rsidRDefault="0005188F" w:rsidP="0005188F">
      <w:pPr>
        <w:rPr>
          <w:rFonts w:ascii="Times" w:hAnsi="Times" w:cs="Times"/>
          <w:sz w:val="24"/>
        </w:rPr>
      </w:pPr>
      <w:r w:rsidRPr="00251AAB">
        <w:rPr>
          <w:rStyle w:val="Style13ptBold"/>
        </w:rPr>
        <w:t>Wirth 16</w:t>
      </w:r>
      <w:r w:rsidRPr="00251AAB">
        <w:rPr>
          <w:rStyle w:val="Style13ptBold"/>
        </w:rPr>
        <w:br/>
      </w:r>
      <w:r w:rsidRPr="00251AAB">
        <w:t>Christian Wirth,phd. Dr. Christian Wirth is an Adjunct Research Fellow at the Griffith Asia Institute and a Visiting Associate Professor at the Tohoku University School of Law. “Securing the seas, securin</w:t>
      </w:r>
      <w:r>
        <w:t xml:space="preserve">g the state: </w:t>
      </w:r>
      <w:r w:rsidRPr="00251AAB">
        <w:t>Hope, danger and the politics of order in the Asia-Pacific”</w:t>
      </w:r>
      <w:r>
        <w:t>, Political Geography, Vol 51.</w:t>
      </w:r>
      <w:r w:rsidRPr="00251AAB">
        <w:t>2016.</w:t>
      </w:r>
    </w:p>
    <w:p w14:paraId="7B1D6458" w14:textId="77777777" w:rsidR="0005188F" w:rsidRPr="009A249F" w:rsidRDefault="0005188F" w:rsidP="0005188F">
      <w:pPr>
        <w:pStyle w:val="ListParagraph"/>
        <w:rPr>
          <w:sz w:val="24"/>
        </w:rPr>
      </w:pPr>
      <w:r w:rsidRPr="009A249F">
        <w:rPr>
          <w:rStyle w:val="Emphasis"/>
          <w:color w:val="000000" w:themeColor="text1"/>
        </w:rPr>
        <w:t>Danger does not exist independent of those to whom it becomes a threat</w:t>
      </w:r>
      <w:r w:rsidRPr="009A249F">
        <w:t xml:space="preserve"> (Campbell, 1992, p. 1). Terr</w:t>
      </w:r>
      <w:r w:rsidRPr="009A249F">
        <w:rPr>
          <w:rStyle w:val="StyleUnderline"/>
          <w:color w:val="000000" w:themeColor="text1"/>
        </w:rPr>
        <w:t xml:space="preserve">itorial disputes among China and Japan over the Diaoyu/Senkaku islets, between Japan and South Korea over the Dokdo/Takeshima islets, and between South Korea and North Korea over the Northern Limit Line </w:t>
      </w:r>
      <w:r w:rsidRPr="009A249F">
        <w:t>(NLL</w:t>
      </w:r>
      <w:r w:rsidRPr="009A249F">
        <w:rPr>
          <w:rStyle w:val="StyleUnderline"/>
          <w:color w:val="000000" w:themeColor="text1"/>
        </w:rPr>
        <w:t>) as sources of foreign threat were re-ignited in the late 1990s.</w:t>
      </w:r>
      <w:r w:rsidRPr="009A249F">
        <w:t xml:space="preserve"> This time </w:t>
      </w:r>
      <w:r w:rsidRPr="009A249F">
        <w:rPr>
          <w:rStyle w:val="StyleUnderline"/>
          <w:color w:val="000000" w:themeColor="text1"/>
        </w:rPr>
        <w:t>the disputes ex- ceeded diplomatic controversies that could be handled among political and bureaucratic elites through their backroom channels.</w:t>
      </w:r>
      <w:r w:rsidRPr="009A249F">
        <w:t xml:space="preserve"> That </w:t>
      </w:r>
      <w:r w:rsidRPr="009A249F">
        <w:rPr>
          <w:rStyle w:val="StyleUnderline"/>
          <w:color w:val="000000" w:themeColor="text1"/>
        </w:rPr>
        <w:t xml:space="preserve">these disputes burst into the public sphere </w:t>
      </w:r>
      <w:r w:rsidRPr="009A249F">
        <w:t xml:space="preserve">and have ever more tightly </w:t>
      </w:r>
      <w:r w:rsidRPr="009A249F">
        <w:rPr>
          <w:rStyle w:val="StyleUnderline"/>
          <w:color w:val="000000" w:themeColor="text1"/>
        </w:rPr>
        <w:t>been linked with narratives of wartime history points to the shifting boundaries of the Chinese, Japanese, and South Korean nation-states</w:t>
      </w:r>
      <w:r w:rsidRPr="009A249F">
        <w:t xml:space="preserve">. </w:t>
      </w:r>
      <w:r w:rsidRPr="009A249F">
        <w:rPr>
          <w:rStyle w:val="StyleUnderline"/>
          <w:color w:val="000000" w:themeColor="text1"/>
        </w:rPr>
        <w:t>Chinese national consciousness arose mainly from the unify- ing mobilization of peasants against Japanese imperialism</w:t>
      </w:r>
      <w:r w:rsidRPr="009A249F">
        <w:t xml:space="preserve"> (Johnson, 1962). </w:t>
      </w:r>
      <w:r w:rsidRPr="009A249F">
        <w:rPr>
          <w:rStyle w:val="StyleUnderline"/>
          <w:color w:val="000000" w:themeColor="text1"/>
        </w:rPr>
        <w:t>Foreign threat enabled the Communists to build a central- ized authoritarian party-state, and centralized and authoritarian it had to remain also in the increasingly challenging post-Tiananmen environment</w:t>
      </w:r>
      <w:r w:rsidRPr="009A249F">
        <w:t xml:space="preserve"> (Zhao, 2004). From diplomatic irritants in the 1970s the East China Sea EEZ and territorial disputes morphed into both the major drivers of defense policies and possible lightning rod for armed conflict. P</w:t>
      </w:r>
      <w:r w:rsidRPr="009A249F">
        <w:rPr>
          <w:rStyle w:val="StyleUnderline"/>
          <w:color w:val="000000" w:themeColor="text1"/>
        </w:rPr>
        <w:t xml:space="preserve">erceptions of the Japan threat increased when Prime Minister Koizumi continued to ignore Chinese </w:t>
      </w:r>
      <w:r w:rsidRPr="009A249F">
        <w:t>(</w:t>
      </w:r>
      <w:r w:rsidRPr="009A249F">
        <w:rPr>
          <w:rStyle w:val="StyleUnderline"/>
          <w:color w:val="000000" w:themeColor="text1"/>
        </w:rPr>
        <w:t>and South Korean) objections to his annual visits</w:t>
      </w:r>
      <w:r w:rsidRPr="009A249F">
        <w:t xml:space="preserve"> to the war-glorifying Yasukuni Shrine </w:t>
      </w:r>
      <w:r w:rsidRPr="009A249F">
        <w:rPr>
          <w:rStyle w:val="StyleUnderline"/>
          <w:color w:val="000000" w:themeColor="text1"/>
        </w:rPr>
        <w:t>while promoting a more active role for the Japanese military in</w:t>
      </w:r>
      <w:r w:rsidRPr="009A249F">
        <w:t xml:space="preserve"> the so-called </w:t>
      </w:r>
      <w:r w:rsidRPr="009A249F">
        <w:rPr>
          <w:rStyle w:val="StyleUnderline"/>
          <w:color w:val="000000" w:themeColor="text1"/>
        </w:rPr>
        <w:t>War on Terror</w:t>
      </w:r>
      <w:r w:rsidRPr="009A249F">
        <w:t xml:space="preserve">. This tense atmosphere led to a major stand- off in 2005. For the first time, Beijing sent warships to drive out a Japan-commissioned exploration vessel from disputed waters. </w:t>
      </w:r>
      <w:r w:rsidRPr="009A249F">
        <w:rPr>
          <w:rStyle w:val="StyleUnderline"/>
          <w:color w:val="000000" w:themeColor="text1"/>
        </w:rPr>
        <w:t>In 2010, an incident involving a drunken Chinese fishing boat captain ramming two Japan Coast Guard vessels near the disputed Diaoyu/ Senkaku islets spiralled out of control. When the Japanese government, unable to resist the provocations of the ultra-nationalist governor of Tokyo, decided to buy three of the Diaoyu/Senkaku islets from its private Japanese owner in 2012, this further enraged the Chinese side and disrupted communication even among academics</w:t>
      </w:r>
      <w:r w:rsidRPr="009A249F">
        <w:t>.</w:t>
      </w:r>
      <w:r w:rsidRPr="009A249F">
        <w:rPr>
          <w:position w:val="8"/>
          <w:sz w:val="14"/>
          <w:szCs w:val="14"/>
        </w:rPr>
        <w:t xml:space="preserve">6 </w:t>
      </w:r>
      <w:r w:rsidRPr="009A249F">
        <w:t xml:space="preserve">These </w:t>
      </w:r>
      <w:r w:rsidRPr="009A249F">
        <w:rPr>
          <w:rStyle w:val="StyleUnderline"/>
          <w:color w:val="000000" w:themeColor="text1"/>
        </w:rPr>
        <w:t>controversies eventually broke the informal bilateral con- sensus to maintain the status quo,</w:t>
      </w:r>
      <w:r w:rsidRPr="009A249F">
        <w:t xml:space="preserve"> which had allowed for the ‘shelving’ of the dispute: an integral part of the postwar Sino- Japanese normalization process unravelled. In the Chinese mainstream conservatives’ eyes, Japan had proven its inherent un- trustworthiness and, while </w:t>
      </w:r>
      <w:r w:rsidRPr="009A249F">
        <w:rPr>
          <w:rStyle w:val="StyleUnderline"/>
          <w:color w:val="000000" w:themeColor="text1"/>
        </w:rPr>
        <w:t xml:space="preserve">‘hyping China threat arguments’, had succumbed to its irrepressible militarist tendency </w:t>
      </w:r>
      <w:r w:rsidRPr="009A249F">
        <w:t>(Ministry of Foreign Affairs of the People’s Republic of China (MOFA), 2014). More than that, according to the official Chinese view, Japanese leaders had demonstrated their ‘intention to recover the [territorial] “losses” the defeat in its war of aggression had inflicted on it’, thereby over- turning the outcome of WWII and altering the established postwar order (Ministry of Foreign Affairs of the People’s Republic of China (MOFA), 2012). Thus, rather than ‘new thinking’, that is a revision of the wartime history-tainted view on Japan, the danger of history repeating itself had to be countered with the further increase of Com- prehensive National Power (</w:t>
      </w:r>
      <w:r w:rsidRPr="009A249F">
        <w:rPr>
          <w:i/>
          <w:iCs/>
        </w:rPr>
        <w:t>zonghe guoli</w:t>
      </w:r>
      <w:r w:rsidRPr="009A249F">
        <w:t xml:space="preserve">) under the enduring leadership of the Communist Party (Wang, 2012). </w:t>
      </w:r>
      <w:r w:rsidRPr="009A249F">
        <w:rPr>
          <w:rStyle w:val="Emphasis"/>
          <w:color w:val="000000" w:themeColor="text1"/>
        </w:rPr>
        <w:t xml:space="preserve">The threat from the other that the maritime disputes helped to produce reinforced the boundary of the Japanese nation while dis- ciplining Japanese subjects, </w:t>
      </w:r>
      <w:r w:rsidRPr="009A249F">
        <w:rPr>
          <w:rStyle w:val="StyleUnderline"/>
          <w:color w:val="000000" w:themeColor="text1"/>
        </w:rPr>
        <w:t xml:space="preserve">too. Aggressiveness and revisionism replaced underdevelopment as marker for China as antithesis to the Japanese self-image of a developed, law-abiding and peace-loving nation </w:t>
      </w:r>
      <w:r w:rsidRPr="009A249F">
        <w:t xml:space="preserve">(Hagström, 2014). Since 1995, the activities of Chinese air- craft and of naval and oceanographic research vessels circumnavigating Japan generated consistent public scrutiny. While some manoeu- vres like the submerged passing of a submarine through the Ishigaki Strait in November 2004 violated the restrictive Japanese applica- tion of the transit passage regime, others were termed ‘incursions’ because ships navigated into or close to disputed waters. Even when reports explicitly mentioned that no international law had been broken, Chinese flotillas venturing out into the Western Pacific caused alarm in Japan (Asahi Shimbun, 2014). </w:t>
      </w:r>
      <w:r w:rsidRPr="009A249F">
        <w:rPr>
          <w:rStyle w:val="StyleUnderline"/>
          <w:color w:val="000000" w:themeColor="text1"/>
        </w:rPr>
        <w:t>Visible for everyone, China’s expansion was about to engulf Japan</w:t>
      </w:r>
      <w:r w:rsidRPr="009A249F">
        <w:t xml:space="preserve">: by 2012, Japan Air Self-Defense Force scrambles against Chinese out- numbered those against Russian military aircraft. </w:t>
      </w:r>
      <w:r w:rsidRPr="009A249F">
        <w:rPr>
          <w:rStyle w:val="StyleUnderline"/>
          <w:color w:val="000000" w:themeColor="text1"/>
        </w:rPr>
        <w:t>The statistics of danger show that intercepts surged from two</w:t>
      </w:r>
      <w:r w:rsidRPr="009A249F">
        <w:t xml:space="preserve"> (of 158) </w:t>
      </w:r>
      <w:r w:rsidRPr="009A249F">
        <w:rPr>
          <w:rStyle w:val="StyleUnderline"/>
          <w:color w:val="000000" w:themeColor="text1"/>
        </w:rPr>
        <w:t>in 2003 to 306</w:t>
      </w:r>
      <w:r w:rsidRPr="009A249F">
        <w:t xml:space="preserve"> (of 567) </w:t>
      </w:r>
      <w:r w:rsidRPr="009A249F">
        <w:rPr>
          <w:rStyle w:val="StyleUnderline"/>
          <w:color w:val="000000" w:themeColor="text1"/>
        </w:rPr>
        <w:t>in 2012</w:t>
      </w:r>
      <w:r w:rsidRPr="009A249F">
        <w:t xml:space="preserve"> (Ministry of Defense (MOD), 2013, p. 176). Yet, w</w:t>
      </w:r>
      <w:r w:rsidRPr="009A249F">
        <w:rPr>
          <w:rStyle w:val="StyleUnderline"/>
          <w:color w:val="000000" w:themeColor="text1"/>
        </w:rPr>
        <w:t>hat these numbers do not tell is that the Chinese government became assertive in 2005, 2010 and especially in 2012 because it tried to push the Japanese government to admit that the islands are subject to an international boundary dispute; despite regularly con- ducting military exercises, often involving international partners, for their defense</w:t>
      </w:r>
      <w:r w:rsidRPr="009A249F">
        <w:t xml:space="preserve">, Tokyo consistently refused to acknowledge the existence of a dispute. Moreover, Japanese official sources acknowl- edged that Chinese aircraft flying outside the Japan-claimed median line equally triggered scrambles and fuelled the statistics of danger when they crossed the tripwire of the Air Defense Identification Zone (ADIZ) (Ministry of Defense (MOD), 2013, p. 177). Thus, the ADIZ epitomizes </w:t>
      </w:r>
      <w:r w:rsidRPr="009A249F">
        <w:rPr>
          <w:rStyle w:val="StyleUnderline"/>
          <w:color w:val="000000" w:themeColor="text1"/>
        </w:rPr>
        <w:t>the paradox that measures aimed at improving nation- al security produce greater danger. The mutual production of danger further increased after Beijing established its own ADIZ covering the disputed islets in November 2013. In Japanese eyes, China’s actions proved its disregard for established international law and order. Since it would be dangerous for Japan to yield to this pres- sure, not only to the strengthening of its defense posture but also the rectification of the teaching of ‘masochistic’ views of history,</w:t>
      </w:r>
      <w:r w:rsidRPr="009A249F">
        <w:t xml:space="preserve"> as it had been introduced in the early 1990s, became ever more urgent in the eyes of the conservative establishment (Penney, 2013). </w:t>
      </w:r>
    </w:p>
    <w:p w14:paraId="319F8D04" w14:textId="77777777" w:rsidR="0005188F" w:rsidRPr="00D522DE" w:rsidRDefault="0005188F" w:rsidP="0005188F">
      <w:pPr>
        <w:pStyle w:val="Heading4"/>
      </w:pPr>
      <w:r>
        <w:rPr>
          <w:rFonts w:hint="eastAsia"/>
        </w:rPr>
        <w:t>W</w:t>
      </w:r>
      <w:r>
        <w:t>estern perceptions of Chinese ocean policy are based on securitized logic that ignore political and economic realities</w:t>
      </w:r>
      <w:r>
        <w:br/>
        <w:t>Sullivan and Renz 12</w:t>
      </w:r>
    </w:p>
    <w:p w14:paraId="50F18E78" w14:textId="77777777" w:rsidR="0005188F" w:rsidRPr="007C2F0A" w:rsidRDefault="0005188F" w:rsidP="007C2F0A">
      <w:r w:rsidRPr="007C2F0A">
        <w:t>Sullivan and Renz</w:t>
      </w:r>
      <w:r w:rsidRPr="007C2F0A">
        <w:rPr>
          <w:rFonts w:hint="eastAsia"/>
        </w:rPr>
        <w:t>, Dr Jonathan Sullivan is a China specialist and political scientist. Since visiting the country for the first time in 1993, he has spent more than twenty years learning and using Chinese, including studying for a BA in Chinese Studies at the University of Leeds. He has Masters degrees in Asia Pacific Studies (University of Leeds) and Political Science (University of Nottingham) and completed his PhD at the University of Nottingham in 2010,</w:t>
      </w:r>
      <w:r w:rsidRPr="007C2F0A">
        <w:t xml:space="preserve"> </w:t>
      </w:r>
      <w:r w:rsidRPr="007C2F0A">
        <w:rPr>
          <w:rFonts w:hint="eastAsia"/>
        </w:rPr>
        <w:t xml:space="preserve">Dr Bettina Renz is Associate Professor at the School of Politics &amp; IR. She obtained her MA and MSc in Russian Studies at the University of Edinburgh and completed her PhD at the Centre for Russian and East European Studies, University of Birmingham in 2005.4-1-2012, "Representing China in the South Pacific," </w:t>
      </w:r>
      <w:r w:rsidRPr="007C2F0A">
        <w:t>East Asia Journal</w:t>
      </w:r>
      <w:r w:rsidRPr="007C2F0A">
        <w:rPr>
          <w:rFonts w:hint="eastAsia"/>
        </w:rPr>
        <w:t>, http://link.springer.com/article/10.1007/s12140-012-9177-0#page-1</w:t>
      </w:r>
    </w:p>
    <w:p w14:paraId="5DF37E63" w14:textId="77777777" w:rsidR="0005188F" w:rsidRDefault="0005188F" w:rsidP="0005188F">
      <w:pPr>
        <w:pStyle w:val="ListParagraph"/>
      </w:pPr>
      <w:r w:rsidRPr="002A1612">
        <w:rPr>
          <w:rFonts w:hint="eastAsia"/>
        </w:rPr>
        <w:t>For many years, China</w:t>
      </w:r>
      <w:r w:rsidRPr="002A1612">
        <w:rPr>
          <w:rFonts w:hint="eastAsia"/>
        </w:rPr>
        <w:t>’</w:t>
      </w:r>
      <w:r w:rsidRPr="002A1612">
        <w:rPr>
          <w:rFonts w:hint="eastAsia"/>
        </w:rPr>
        <w:t>s relations with the south Pacific islands were shaped by the</w:t>
      </w:r>
      <w:r w:rsidRPr="002A1612">
        <w:rPr>
          <w:sz w:val="12"/>
        </w:rPr>
        <w:t xml:space="preserve">∂ </w:t>
      </w:r>
      <w:r w:rsidRPr="002A1612">
        <w:rPr>
          <w:rFonts w:hint="eastAsia"/>
        </w:rPr>
        <w:t>country</w:t>
      </w:r>
      <w:r w:rsidRPr="002A1612">
        <w:rPr>
          <w:rFonts w:hint="eastAsia"/>
        </w:rPr>
        <w:t>’</w:t>
      </w:r>
      <w:r w:rsidRPr="002A1612">
        <w:rPr>
          <w:rFonts w:hint="eastAsia"/>
        </w:rPr>
        <w:t xml:space="preserve">s diplomatic rivalry with the ROC. Although </w:t>
      </w:r>
      <w:r w:rsidRPr="002A1612">
        <w:rPr>
          <w:rStyle w:val="StyleUnderline"/>
          <w:rFonts w:hint="eastAsia"/>
        </w:rPr>
        <w:t>most Pacific island nations</w:t>
      </w:r>
      <w:r w:rsidRPr="002A1612">
        <w:rPr>
          <w:rStyle w:val="StyleUnderline"/>
          <w:rFonts w:hint="eastAsia"/>
        </w:rPr>
        <w:t>∂</w:t>
      </w:r>
      <w:r w:rsidRPr="002A1612">
        <w:rPr>
          <w:rStyle w:val="StyleUnderline"/>
          <w:rFonts w:hint="eastAsia"/>
        </w:rPr>
        <w:t xml:space="preserve"> adhere to the PRC</w:t>
      </w:r>
      <w:r w:rsidRPr="002A1612">
        <w:rPr>
          <w:rStyle w:val="StyleUnderline"/>
          <w:rFonts w:hint="eastAsia"/>
        </w:rPr>
        <w:t>’</w:t>
      </w:r>
      <w:r w:rsidRPr="002A1612">
        <w:rPr>
          <w:rStyle w:val="StyleUnderline"/>
          <w:rFonts w:hint="eastAsia"/>
        </w:rPr>
        <w:t>s one China policy, one quarter of the small number of states that</w:t>
      </w:r>
      <w:r w:rsidRPr="002A1612">
        <w:rPr>
          <w:rStyle w:val="StyleUnderline"/>
          <w:rFonts w:hint="eastAsia"/>
        </w:rPr>
        <w:t>∂</w:t>
      </w:r>
      <w:r w:rsidRPr="002A1612">
        <w:rPr>
          <w:rStyle w:val="StyleUnderline"/>
          <w:rFonts w:hint="eastAsia"/>
        </w:rPr>
        <w:t xml:space="preserve"> recognise the ROC are located in the South Pacific. </w:t>
      </w:r>
      <w:r w:rsidRPr="002A1612">
        <w:rPr>
          <w:rFonts w:hint="eastAsia"/>
        </w:rPr>
        <w:t>In their competition for diplomatic</w:t>
      </w:r>
      <w:r w:rsidRPr="002A1612">
        <w:rPr>
          <w:sz w:val="12"/>
        </w:rPr>
        <w:t xml:space="preserve">∂ </w:t>
      </w:r>
      <w:r w:rsidRPr="002A1612">
        <w:rPr>
          <w:rFonts w:hint="eastAsia"/>
        </w:rPr>
        <w:t xml:space="preserve">recognition, </w:t>
      </w:r>
      <w:r w:rsidRPr="002A1612">
        <w:rPr>
          <w:rStyle w:val="StyleUnderline"/>
          <w:rFonts w:hint="eastAsia"/>
        </w:rPr>
        <w:t xml:space="preserve">the resulting </w:t>
      </w:r>
      <w:r w:rsidRPr="002A1612">
        <w:rPr>
          <w:rStyle w:val="StyleUnderline"/>
          <w:rFonts w:hint="eastAsia"/>
        </w:rPr>
        <w:t>‘</w:t>
      </w:r>
      <w:r w:rsidRPr="002A1612">
        <w:rPr>
          <w:rStyle w:val="StyleUnderline"/>
          <w:rFonts w:hint="eastAsia"/>
        </w:rPr>
        <w:t>chequebook diplomacy</w:t>
      </w:r>
      <w:r w:rsidRPr="002A1612">
        <w:rPr>
          <w:rStyle w:val="StyleUnderline"/>
          <w:rFonts w:hint="eastAsia"/>
        </w:rPr>
        <w:t>’</w:t>
      </w:r>
      <w:r w:rsidRPr="002A1612">
        <w:rPr>
          <w:rStyle w:val="StyleUnderline"/>
          <w:rFonts w:hint="eastAsia"/>
        </w:rPr>
        <w:t xml:space="preserve"> pursued by China and</w:t>
      </w:r>
      <w:r w:rsidRPr="002A1612">
        <w:rPr>
          <w:rStyle w:val="StyleUnderline"/>
          <w:rFonts w:hint="eastAsia"/>
        </w:rPr>
        <w:t>∂</w:t>
      </w:r>
      <w:r w:rsidRPr="002A1612">
        <w:rPr>
          <w:rStyle w:val="StyleUnderline"/>
          <w:rFonts w:hint="eastAsia"/>
        </w:rPr>
        <w:t xml:space="preserve"> Taiwan has been widely criticised</w:t>
      </w:r>
      <w:r w:rsidRPr="002A1612">
        <w:rPr>
          <w:rFonts w:hint="eastAsia"/>
        </w:rPr>
        <w:t xml:space="preserve"> [11]. The </w:t>
      </w:r>
      <w:r w:rsidRPr="002A1612">
        <w:rPr>
          <w:rStyle w:val="StyleUnderline"/>
          <w:rFonts w:hint="eastAsia"/>
        </w:rPr>
        <w:t>short-term economic benefits it brought</w:t>
      </w:r>
      <w:r w:rsidRPr="002A1612">
        <w:rPr>
          <w:rStyle w:val="StyleUnderline"/>
          <w:rFonts w:hint="eastAsia"/>
        </w:rPr>
        <w:t>∂</w:t>
      </w:r>
      <w:r w:rsidRPr="002A1612">
        <w:rPr>
          <w:rStyle w:val="StyleUnderline"/>
          <w:rFonts w:hint="eastAsia"/>
        </w:rPr>
        <w:t xml:space="preserve"> to some South Pacific nations were generally outweighed by the negative long-term</w:t>
      </w:r>
      <w:r w:rsidRPr="002A1612">
        <w:rPr>
          <w:rStyle w:val="StyleUnderline"/>
          <w:rFonts w:hint="eastAsia"/>
        </w:rPr>
        <w:t>∂</w:t>
      </w:r>
      <w:r w:rsidRPr="002A1612">
        <w:rPr>
          <w:rStyle w:val="StyleUnderline"/>
          <w:rFonts w:hint="eastAsia"/>
        </w:rPr>
        <w:t xml:space="preserve"> effects</w:t>
      </w:r>
      <w:r w:rsidRPr="002A1612">
        <w:rPr>
          <w:rFonts w:hint="eastAsia"/>
        </w:rPr>
        <w:t xml:space="preserve"> it had on corruption levels, social stability, and the development and consolidation</w:t>
      </w:r>
      <w:r w:rsidRPr="002A1612">
        <w:rPr>
          <w:sz w:val="12"/>
        </w:rPr>
        <w:t xml:space="preserve">∂ </w:t>
      </w:r>
      <w:r w:rsidRPr="002A1612">
        <w:rPr>
          <w:rFonts w:hint="eastAsia"/>
        </w:rPr>
        <w:t>of democracy in the region. However, when Ma Ying-jeou was elected</w:t>
      </w:r>
      <w:r w:rsidRPr="002A1612">
        <w:rPr>
          <w:sz w:val="12"/>
        </w:rPr>
        <w:t xml:space="preserve">∂ </w:t>
      </w:r>
      <w:r w:rsidRPr="002A1612">
        <w:rPr>
          <w:rFonts w:hint="eastAsia"/>
        </w:rPr>
        <w:t>President of the ROC in 2008, he quickly enacted a series of rapprochement policies</w:t>
      </w:r>
      <w:r w:rsidRPr="002A1612">
        <w:rPr>
          <w:sz w:val="12"/>
        </w:rPr>
        <w:t xml:space="preserve">∂ </w:t>
      </w:r>
      <w:r w:rsidRPr="002A1612">
        <w:rPr>
          <w:rFonts w:hint="eastAsia"/>
        </w:rPr>
        <w:t>towards the PRC. This led to an improvement of cross-Strait relations and removed</w:t>
      </w:r>
      <w:r w:rsidRPr="002A1612">
        <w:rPr>
          <w:sz w:val="12"/>
        </w:rPr>
        <w:t xml:space="preserve">∂ </w:t>
      </w:r>
      <w:r w:rsidRPr="002A1612">
        <w:rPr>
          <w:rFonts w:hint="eastAsia"/>
        </w:rPr>
        <w:t xml:space="preserve">overt diplomatic competition in the region. </w:t>
      </w:r>
      <w:r w:rsidRPr="002A1612">
        <w:rPr>
          <w:rStyle w:val="StyleUnderline"/>
          <w:rFonts w:hint="eastAsia"/>
        </w:rPr>
        <w:t>As a result, the</w:t>
      </w:r>
      <w:r w:rsidRPr="002A1612">
        <w:rPr>
          <w:rFonts w:hint="eastAsia"/>
        </w:rPr>
        <w:t xml:space="preserve"> </w:t>
      </w:r>
      <w:r w:rsidRPr="002A1612">
        <w:rPr>
          <w:rStyle w:val="StyleUnderline"/>
          <w:rFonts w:hint="eastAsia"/>
        </w:rPr>
        <w:t>focus on chequebook</w:t>
      </w:r>
      <w:r w:rsidRPr="002A1612">
        <w:rPr>
          <w:rStyle w:val="StyleUnderline"/>
          <w:rFonts w:hint="eastAsia"/>
        </w:rPr>
        <w:t>∂</w:t>
      </w:r>
      <w:r w:rsidRPr="002A1612">
        <w:rPr>
          <w:rStyle w:val="StyleUnderline"/>
          <w:rFonts w:hint="eastAsia"/>
        </w:rPr>
        <w:t xml:space="preserve"> diplomacy as the predominant element of Chinese activities in the South Pacific has</w:t>
      </w:r>
      <w:r w:rsidRPr="002A1612">
        <w:rPr>
          <w:rStyle w:val="StyleUnderline"/>
          <w:rFonts w:hint="eastAsia"/>
        </w:rPr>
        <w:t>∂</w:t>
      </w:r>
      <w:r w:rsidRPr="002A1612">
        <w:rPr>
          <w:rStyle w:val="StyleUnderline"/>
          <w:rFonts w:hint="eastAsia"/>
        </w:rPr>
        <w:t xml:space="preserve"> declined.</w:t>
      </w:r>
      <w:r w:rsidRPr="002A1612">
        <w:rPr>
          <w:rFonts w:hint="eastAsia"/>
        </w:rPr>
        <w:t xml:space="preserve"> </w:t>
      </w:r>
      <w:r w:rsidRPr="002A1612">
        <w:rPr>
          <w:rStyle w:val="StyleUnderline"/>
          <w:rFonts w:hint="eastAsia"/>
        </w:rPr>
        <w:t>On the other hand, the implications of increasing Chinese aid and trade in</w:t>
      </w:r>
      <w:r w:rsidRPr="002A1612">
        <w:rPr>
          <w:rStyle w:val="StyleUnderline"/>
          <w:rFonts w:hint="eastAsia"/>
        </w:rPr>
        <w:t>∂</w:t>
      </w:r>
      <w:r w:rsidRPr="002A1612">
        <w:rPr>
          <w:rStyle w:val="StyleUnderline"/>
          <w:rFonts w:hint="eastAsia"/>
        </w:rPr>
        <w:t xml:space="preserve"> the region, as well as the perceived security challenges arising from them, have</w:t>
      </w:r>
      <w:r w:rsidRPr="002A1612">
        <w:rPr>
          <w:rStyle w:val="StyleUnderline"/>
          <w:rFonts w:hint="eastAsia"/>
        </w:rPr>
        <w:t>∂</w:t>
      </w:r>
      <w:r w:rsidRPr="002A1612">
        <w:rPr>
          <w:rStyle w:val="StyleUnderline"/>
          <w:rFonts w:hint="eastAsia"/>
        </w:rPr>
        <w:t xml:space="preserve"> increased in salience.</w:t>
      </w:r>
      <w:r w:rsidRPr="002A1612">
        <w:rPr>
          <w:rStyle w:val="StyleUnderline"/>
          <w:rFonts w:hint="eastAsia"/>
        </w:rPr>
        <w:t>∂</w:t>
      </w:r>
      <w:r w:rsidRPr="002A1612">
        <w:rPr>
          <w:sz w:val="12"/>
        </w:rPr>
        <w:t xml:space="preserve"> </w:t>
      </w:r>
      <w:r w:rsidRPr="002A1612">
        <w:rPr>
          <w:rFonts w:hint="eastAsia"/>
        </w:rPr>
        <w:t xml:space="preserve">Concerted state-led </w:t>
      </w:r>
      <w:r w:rsidRPr="002A1612">
        <w:rPr>
          <w:rStyle w:val="StyleUnderline"/>
          <w:rFonts w:hint="eastAsia"/>
        </w:rPr>
        <w:t>Chinese activities in the South Pacific can be traced back to</w:t>
      </w:r>
      <w:r w:rsidRPr="002A1612">
        <w:rPr>
          <w:rStyle w:val="StyleUnderline"/>
          <w:rFonts w:hint="eastAsia"/>
        </w:rPr>
        <w:t>∂</w:t>
      </w:r>
      <w:r w:rsidRPr="002A1612">
        <w:rPr>
          <w:rStyle w:val="StyleUnderline"/>
          <w:rFonts w:hint="eastAsia"/>
        </w:rPr>
        <w:t xml:space="preserve"> 1999</w:t>
      </w:r>
      <w:r w:rsidRPr="002A1612">
        <w:rPr>
          <w:rFonts w:hint="eastAsia"/>
        </w:rPr>
        <w:t>. Levels of trade with the region saw a steady increase and aid programs in the</w:t>
      </w:r>
      <w:r w:rsidRPr="002A1612">
        <w:rPr>
          <w:sz w:val="12"/>
        </w:rPr>
        <w:t xml:space="preserve">∂ </w:t>
      </w:r>
      <w:r w:rsidRPr="002A1612">
        <w:rPr>
          <w:rFonts w:hint="eastAsia"/>
        </w:rPr>
        <w:t>form of large, Chinese-financed infrastructure projects became more common [41].</w:t>
      </w:r>
      <w:r w:rsidRPr="002A1612">
        <w:rPr>
          <w:sz w:val="12"/>
        </w:rPr>
        <w:t xml:space="preserve">∂ </w:t>
      </w:r>
      <w:r w:rsidRPr="002A1612">
        <w:rPr>
          <w:rFonts w:hint="eastAsia"/>
        </w:rPr>
        <w:t>Diplomatic activities that were generally conducted at a low level have increased in</w:t>
      </w:r>
      <w:r w:rsidRPr="001C6B88">
        <w:rPr>
          <w:rFonts w:hint="eastAsia"/>
        </w:rPr>
        <w:t>.</w:t>
      </w:r>
      <w:r w:rsidRPr="002A1612">
        <w:rPr>
          <w:rFonts w:hint="eastAsia"/>
        </w:rPr>
        <w:t xml:space="preserve"> profile, culminating in Premier Wen Jiabao</w:t>
      </w:r>
      <w:r w:rsidRPr="002A1612">
        <w:rPr>
          <w:rFonts w:hint="eastAsia"/>
        </w:rPr>
        <w:t>’</w:t>
      </w:r>
      <w:r w:rsidRPr="002A1612">
        <w:rPr>
          <w:rFonts w:hint="eastAsia"/>
        </w:rPr>
        <w:t>s attendance at the first Ministerial</w:t>
      </w:r>
      <w:r w:rsidRPr="002A1612">
        <w:rPr>
          <w:sz w:val="12"/>
        </w:rPr>
        <w:t xml:space="preserve">∂ </w:t>
      </w:r>
      <w:r w:rsidRPr="002A1612">
        <w:rPr>
          <w:rFonts w:hint="eastAsia"/>
        </w:rPr>
        <w:t>Conference of the China-Pacific Island Countries Economic Development and Cooperation</w:t>
      </w:r>
      <w:r w:rsidRPr="002A1612">
        <w:rPr>
          <w:sz w:val="12"/>
        </w:rPr>
        <w:t xml:space="preserve">∂ </w:t>
      </w:r>
      <w:r w:rsidRPr="002A1612">
        <w:rPr>
          <w:rFonts w:hint="eastAsia"/>
        </w:rPr>
        <w:t xml:space="preserve">Forum in Fiji in 2006. </w:t>
      </w:r>
      <w:r w:rsidRPr="002A1612">
        <w:rPr>
          <w:rStyle w:val="StyleUnderline"/>
          <w:rFonts w:hint="eastAsia"/>
        </w:rPr>
        <w:t>From the Chinese point of view, increasing investment</w:t>
      </w:r>
      <w:r w:rsidRPr="002A1612">
        <w:rPr>
          <w:rStyle w:val="StyleUnderline"/>
          <w:rFonts w:hint="eastAsia"/>
        </w:rPr>
        <w:t>∂</w:t>
      </w:r>
      <w:r w:rsidRPr="002A1612">
        <w:rPr>
          <w:rStyle w:val="StyleUnderline"/>
          <w:rFonts w:hint="eastAsia"/>
        </w:rPr>
        <w:t xml:space="preserve"> and trade with other regions has been a response to the general challenges</w:t>
      </w:r>
      <w:r w:rsidRPr="002A1612">
        <w:rPr>
          <w:rStyle w:val="StyleUnderline"/>
          <w:rFonts w:hint="eastAsia"/>
        </w:rPr>
        <w:t>∂</w:t>
      </w:r>
      <w:r w:rsidRPr="002A1612">
        <w:rPr>
          <w:rStyle w:val="StyleUnderline"/>
          <w:rFonts w:hint="eastAsia"/>
        </w:rPr>
        <w:t xml:space="preserve"> facing the country as a result of the rapid expansion of its economy and population.</w:t>
      </w:r>
      <w:r w:rsidRPr="002A1612">
        <w:rPr>
          <w:rStyle w:val="StyleUnderline"/>
          <w:rFonts w:hint="eastAsia"/>
        </w:rPr>
        <w:t>∂</w:t>
      </w:r>
      <w:r w:rsidRPr="002A1612">
        <w:rPr>
          <w:sz w:val="12"/>
        </w:rPr>
        <w:t xml:space="preserve"> </w:t>
      </w:r>
      <w:r w:rsidRPr="002A1612">
        <w:rPr>
          <w:rFonts w:hint="eastAsia"/>
        </w:rPr>
        <w:t>As China</w:t>
      </w:r>
      <w:r w:rsidRPr="002A1612">
        <w:rPr>
          <w:rFonts w:hint="eastAsia"/>
        </w:rPr>
        <w:t>’</w:t>
      </w:r>
      <w:r w:rsidRPr="002A1612">
        <w:rPr>
          <w:rFonts w:hint="eastAsia"/>
        </w:rPr>
        <w:t>s demand for natural resources and international markets continues to grow,</w:t>
      </w:r>
      <w:r w:rsidRPr="002A1612">
        <w:rPr>
          <w:sz w:val="12"/>
        </w:rPr>
        <w:t xml:space="preserve">∂ </w:t>
      </w:r>
      <w:r w:rsidRPr="002A1612">
        <w:rPr>
          <w:rFonts w:hint="eastAsia"/>
        </w:rPr>
        <w:t>both private and state-owned businesses have been encouraged to seek investment</w:t>
      </w:r>
      <w:r w:rsidRPr="002A1612">
        <w:rPr>
          <w:sz w:val="12"/>
        </w:rPr>
        <w:t xml:space="preserve">∂ </w:t>
      </w:r>
      <w:r w:rsidRPr="002A1612">
        <w:rPr>
          <w:rFonts w:hint="eastAsia"/>
        </w:rPr>
        <w:t>opportunities around the world, including in the South Pacific. Having to deal with a</w:t>
      </w:r>
      <w:r w:rsidRPr="002A1612">
        <w:rPr>
          <w:sz w:val="12"/>
        </w:rPr>
        <w:t xml:space="preserve">∂ </w:t>
      </w:r>
      <w:r w:rsidRPr="002A1612">
        <w:rPr>
          <w:rFonts w:hint="eastAsia"/>
        </w:rPr>
        <w:t xml:space="preserve">multitude of interrelated social and economic challenges, </w:t>
      </w:r>
      <w:r w:rsidRPr="002A1612">
        <w:rPr>
          <w:rStyle w:val="StyleUnderline"/>
          <w:rFonts w:hint="eastAsia"/>
        </w:rPr>
        <w:t>Chinese foreign policy has</w:t>
      </w:r>
      <w:r w:rsidRPr="002A1612">
        <w:rPr>
          <w:rStyle w:val="StyleUnderline"/>
          <w:rFonts w:hint="eastAsia"/>
        </w:rPr>
        <w:t>∂</w:t>
      </w:r>
      <w:r w:rsidRPr="002A1612">
        <w:rPr>
          <w:rStyle w:val="StyleUnderline"/>
          <w:rFonts w:hint="eastAsia"/>
        </w:rPr>
        <w:t xml:space="preserve"> been framed within the concepts of the </w:t>
      </w:r>
      <w:r w:rsidRPr="002A1612">
        <w:rPr>
          <w:rStyle w:val="StyleUnderline"/>
          <w:rFonts w:hint="eastAsia"/>
        </w:rPr>
        <w:t>‘</w:t>
      </w:r>
      <w:r w:rsidRPr="002A1612">
        <w:rPr>
          <w:rStyle w:val="StyleUnderline"/>
          <w:rFonts w:hint="eastAsia"/>
        </w:rPr>
        <w:t>harmonious world</w:t>
      </w:r>
      <w:r w:rsidRPr="002A1612">
        <w:rPr>
          <w:rStyle w:val="StyleUnderline"/>
          <w:rFonts w:hint="eastAsia"/>
        </w:rPr>
        <w:t>’</w:t>
      </w:r>
      <w:r w:rsidRPr="002A1612">
        <w:rPr>
          <w:rStyle w:val="StyleUnderline"/>
          <w:rFonts w:hint="eastAsia"/>
        </w:rPr>
        <w:t xml:space="preserve"> (hexie shijie) and</w:t>
      </w:r>
      <w:r w:rsidRPr="002A1612">
        <w:rPr>
          <w:rStyle w:val="StyleUnderline"/>
          <w:rFonts w:hint="eastAsia"/>
        </w:rPr>
        <w:t>∂</w:t>
      </w:r>
      <w:r w:rsidRPr="002A1612">
        <w:rPr>
          <w:rStyle w:val="StyleUnderline"/>
          <w:rFonts w:hint="eastAsia"/>
        </w:rPr>
        <w:t xml:space="preserve"> </w:t>
      </w:r>
      <w:r w:rsidRPr="002A1612">
        <w:rPr>
          <w:rStyle w:val="StyleUnderline"/>
          <w:rFonts w:hint="eastAsia"/>
        </w:rPr>
        <w:t>‘</w:t>
      </w:r>
      <w:r w:rsidRPr="002A1612">
        <w:rPr>
          <w:rStyle w:val="StyleUnderline"/>
          <w:rFonts w:hint="eastAsia"/>
        </w:rPr>
        <w:t>peaceful development</w:t>
      </w:r>
      <w:r w:rsidRPr="002A1612">
        <w:rPr>
          <w:rStyle w:val="StyleUnderline"/>
          <w:rFonts w:hint="eastAsia"/>
        </w:rPr>
        <w:t>’</w:t>
      </w:r>
      <w:r w:rsidRPr="002A1612">
        <w:rPr>
          <w:rStyle w:val="StyleUnderline"/>
          <w:rFonts w:hint="eastAsia"/>
        </w:rPr>
        <w:t xml:space="preserve"> (heping fazhan)</w:t>
      </w:r>
      <w:r w:rsidRPr="002A1612">
        <w:rPr>
          <w:rFonts w:hint="eastAsia"/>
        </w:rPr>
        <w:t>. These are seen as essential if the momentum</w:t>
      </w:r>
      <w:r w:rsidRPr="002A1612">
        <w:rPr>
          <w:sz w:val="12"/>
        </w:rPr>
        <w:t xml:space="preserve">∂ </w:t>
      </w:r>
      <w:r w:rsidRPr="002A1612">
        <w:rPr>
          <w:rFonts w:hint="eastAsia"/>
        </w:rPr>
        <w:t xml:space="preserve">of economic growth required </w:t>
      </w:r>
      <w:r w:rsidRPr="002A1612">
        <w:rPr>
          <w:rStyle w:val="StyleUnderline"/>
          <w:rFonts w:hint="eastAsia"/>
        </w:rPr>
        <w:t>to avoid the exacerbation of social problems is to be</w:t>
      </w:r>
      <w:r w:rsidRPr="002A1612">
        <w:rPr>
          <w:rStyle w:val="StyleUnderline"/>
          <w:rFonts w:hint="eastAsia"/>
        </w:rPr>
        <w:t>∂</w:t>
      </w:r>
      <w:r w:rsidRPr="002A1612">
        <w:rPr>
          <w:rStyle w:val="StyleUnderline"/>
          <w:rFonts w:hint="eastAsia"/>
        </w:rPr>
        <w:t xml:space="preserve"> maintained in the long term</w:t>
      </w:r>
      <w:r w:rsidRPr="002A1612">
        <w:rPr>
          <w:rFonts w:hint="eastAsia"/>
        </w:rPr>
        <w:t xml:space="preserve"> [42]. </w:t>
      </w:r>
      <w:r w:rsidRPr="00BF775E">
        <w:rPr>
          <w:rStyle w:val="StyleUnderline"/>
          <w:rFonts w:hint="eastAsia"/>
        </w:rPr>
        <w:t>However, when Premier Wen Jiabao pledged to</w:t>
      </w:r>
      <w:r w:rsidRPr="00BF775E">
        <w:rPr>
          <w:rStyle w:val="StyleUnderline"/>
        </w:rPr>
        <w:t xml:space="preserve">∂ </w:t>
      </w:r>
      <w:r w:rsidRPr="00BF775E">
        <w:rPr>
          <w:rStyle w:val="StyleUnderline"/>
          <w:rFonts w:hint="eastAsia"/>
        </w:rPr>
        <w:t>increase Chinese investments in the region in 2006 it was met with suspicion</w:t>
      </w:r>
      <w:r w:rsidRPr="002A1612">
        <w:rPr>
          <w:rFonts w:hint="eastAsia"/>
        </w:rPr>
        <w:t xml:space="preserve"> by</w:t>
      </w:r>
      <w:r w:rsidRPr="002A1612">
        <w:rPr>
          <w:sz w:val="12"/>
        </w:rPr>
        <w:t xml:space="preserve">∂ </w:t>
      </w:r>
      <w:r w:rsidRPr="002A1612">
        <w:rPr>
          <w:rFonts w:hint="eastAsia"/>
        </w:rPr>
        <w:t>many western commentators.</w:t>
      </w:r>
      <w:r w:rsidRPr="002A1612">
        <w:rPr>
          <w:sz w:val="12"/>
        </w:rPr>
        <w:t xml:space="preserve">∂ </w:t>
      </w:r>
      <w:r w:rsidRPr="002A1612">
        <w:rPr>
          <w:rFonts w:hint="eastAsia"/>
        </w:rPr>
        <w:t>Similar to the concerns voiced by analysts with regard to China</w:t>
      </w:r>
      <w:r w:rsidRPr="002A1612">
        <w:rPr>
          <w:rFonts w:hint="eastAsia"/>
        </w:rPr>
        <w:t>’</w:t>
      </w:r>
      <w:r w:rsidRPr="002A1612">
        <w:rPr>
          <w:rFonts w:hint="eastAsia"/>
        </w:rPr>
        <w:t>s role in Africa, its</w:t>
      </w:r>
      <w:r w:rsidRPr="002A1612">
        <w:rPr>
          <w:sz w:val="12"/>
        </w:rPr>
        <w:t xml:space="preserve">∂ </w:t>
      </w:r>
      <w:r w:rsidRPr="002A1612">
        <w:rPr>
          <w:rFonts w:hint="eastAsia"/>
        </w:rPr>
        <w:t>influence in the South Pacific tends to be interpreted as a potential security threat to</w:t>
      </w:r>
      <w:r w:rsidRPr="002A1612">
        <w:rPr>
          <w:sz w:val="12"/>
        </w:rPr>
        <w:t xml:space="preserve">∂ </w:t>
      </w:r>
      <w:r w:rsidRPr="002A1612">
        <w:rPr>
          <w:rFonts w:hint="eastAsia"/>
        </w:rPr>
        <w:t xml:space="preserve">the west [17, 27, 54, p. 306]. Such </w:t>
      </w:r>
      <w:r w:rsidRPr="00BF775E">
        <w:rPr>
          <w:rStyle w:val="StyleUnderline"/>
          <w:rFonts w:hint="eastAsia"/>
        </w:rPr>
        <w:t>projections even suggest that if China</w:t>
      </w:r>
      <w:r w:rsidRPr="00BF775E">
        <w:rPr>
          <w:rStyle w:val="StyleUnderline"/>
          <w:rFonts w:hint="eastAsia"/>
        </w:rPr>
        <w:t>’</w:t>
      </w:r>
      <w:r w:rsidRPr="00BF775E">
        <w:rPr>
          <w:rStyle w:val="StyleUnderline"/>
          <w:rFonts w:hint="eastAsia"/>
        </w:rPr>
        <w:t>s influence</w:t>
      </w:r>
      <w:r w:rsidRPr="00BF775E">
        <w:rPr>
          <w:rStyle w:val="StyleUnderline"/>
        </w:rPr>
        <w:t xml:space="preserve">∂ </w:t>
      </w:r>
      <w:r w:rsidRPr="00BF775E">
        <w:rPr>
          <w:rStyle w:val="StyleUnderline"/>
          <w:rFonts w:hint="eastAsia"/>
        </w:rPr>
        <w:t xml:space="preserve">in the region continues to grow, </w:t>
      </w:r>
      <w:r w:rsidRPr="00BF775E">
        <w:rPr>
          <w:rStyle w:val="StyleUnderline"/>
          <w:rFonts w:hint="eastAsia"/>
        </w:rPr>
        <w:t>‘</w:t>
      </w:r>
      <w:r w:rsidRPr="00BF775E">
        <w:rPr>
          <w:rStyle w:val="StyleUnderline"/>
          <w:rFonts w:hint="eastAsia"/>
        </w:rPr>
        <w:t>island states would owe their allegiances to a</w:t>
      </w:r>
      <w:r w:rsidRPr="00BF775E">
        <w:rPr>
          <w:rStyle w:val="StyleUnderline"/>
        </w:rPr>
        <w:t xml:space="preserve">∂ </w:t>
      </w:r>
      <w:r w:rsidRPr="00BF775E">
        <w:rPr>
          <w:rStyle w:val="StyleUnderline"/>
          <w:rFonts w:hint="eastAsia"/>
        </w:rPr>
        <w:t>country outside of the US system of regional alliances</w:t>
      </w:r>
      <w:r w:rsidRPr="00BF775E">
        <w:rPr>
          <w:rStyle w:val="StyleUnderline"/>
          <w:rFonts w:hint="eastAsia"/>
        </w:rPr>
        <w:t>’</w:t>
      </w:r>
      <w:r w:rsidRPr="002A1612">
        <w:rPr>
          <w:rFonts w:hint="eastAsia"/>
        </w:rPr>
        <w:t xml:space="preserve"> [52, p. 29]. </w:t>
      </w:r>
      <w:r w:rsidRPr="00BF775E">
        <w:rPr>
          <w:rStyle w:val="StyleUnderline"/>
          <w:rFonts w:hint="eastAsia"/>
        </w:rPr>
        <w:t>More nuanced</w:t>
      </w:r>
      <w:r w:rsidRPr="00BF775E">
        <w:rPr>
          <w:rStyle w:val="StyleUnderline"/>
        </w:rPr>
        <w:t xml:space="preserve">∂ </w:t>
      </w:r>
      <w:r w:rsidRPr="00BF775E">
        <w:rPr>
          <w:rStyle w:val="StyleUnderline"/>
          <w:rFonts w:hint="eastAsia"/>
        </w:rPr>
        <w:t>assessments of Chinese activities in the South Pacific do not appear to support such</w:t>
      </w:r>
      <w:r w:rsidRPr="00BF775E">
        <w:rPr>
          <w:rStyle w:val="StyleUnderline"/>
        </w:rPr>
        <w:t xml:space="preserve">∂ </w:t>
      </w:r>
      <w:r w:rsidRPr="00BF775E">
        <w:rPr>
          <w:rStyle w:val="StyleUnderline"/>
          <w:rFonts w:hint="eastAsia"/>
        </w:rPr>
        <w:t>conclusions either empirically or strategically.</w:t>
      </w:r>
      <w:r w:rsidRPr="002A1612">
        <w:rPr>
          <w:rFonts w:hint="eastAsia"/>
        </w:rPr>
        <w:t xml:space="preserve"> For instance, </w:t>
      </w:r>
      <w:r w:rsidRPr="00BF775E">
        <w:rPr>
          <w:rStyle w:val="StyleUnderline"/>
          <w:rFonts w:hint="eastAsia"/>
        </w:rPr>
        <w:t>trade volume has increased</w:t>
      </w:r>
      <w:r w:rsidRPr="002A1612">
        <w:rPr>
          <w:sz w:val="12"/>
        </w:rPr>
        <w:t xml:space="preserve">∂ </w:t>
      </w:r>
      <w:r w:rsidRPr="002A1612">
        <w:rPr>
          <w:rFonts w:hint="eastAsia"/>
        </w:rPr>
        <w:t xml:space="preserve">since 2006 </w:t>
      </w:r>
      <w:r w:rsidRPr="00BF775E">
        <w:rPr>
          <w:rStyle w:val="StyleUnderline"/>
          <w:rFonts w:hint="eastAsia"/>
        </w:rPr>
        <w:t>but continues to be at a relatively low level</w:t>
      </w:r>
      <w:r w:rsidRPr="002A1612">
        <w:rPr>
          <w:rFonts w:hint="eastAsia"/>
        </w:rPr>
        <w:t xml:space="preserve">. </w:t>
      </w:r>
      <w:r w:rsidRPr="00BF775E">
        <w:rPr>
          <w:rStyle w:val="StyleUnderline"/>
          <w:rFonts w:hint="eastAsia"/>
        </w:rPr>
        <w:t>Australian trade with</w:t>
      </w:r>
      <w:r w:rsidRPr="00BF775E">
        <w:rPr>
          <w:rStyle w:val="StyleUnderline"/>
        </w:rPr>
        <w:t xml:space="preserve">∂ </w:t>
      </w:r>
      <w:r w:rsidRPr="00BF775E">
        <w:rPr>
          <w:rStyle w:val="StyleUnderline"/>
          <w:rFonts w:hint="eastAsia"/>
        </w:rPr>
        <w:t>the Pacific Islands in 2008 reached US$ 59.7 billion and that of New Zealand US$</w:t>
      </w:r>
      <w:r w:rsidRPr="00BF775E">
        <w:rPr>
          <w:rStyle w:val="StyleUnderline"/>
        </w:rPr>
        <w:t xml:space="preserve">∂ </w:t>
      </w:r>
      <w:r w:rsidRPr="00BF775E">
        <w:rPr>
          <w:rStyle w:val="StyleUnderline"/>
          <w:rFonts w:hint="eastAsia"/>
        </w:rPr>
        <w:t>4.4 billion [54, p. 317]. In contrast, China</w:t>
      </w:r>
      <w:r w:rsidRPr="00BF775E">
        <w:rPr>
          <w:rStyle w:val="StyleUnderline"/>
          <w:rFonts w:hint="eastAsia"/>
        </w:rPr>
        <w:t>’</w:t>
      </w:r>
      <w:r w:rsidRPr="00BF775E">
        <w:rPr>
          <w:rStyle w:val="StyleUnderline"/>
          <w:rFonts w:hint="eastAsia"/>
        </w:rPr>
        <w:t>s trade volume with 14 Pacific Islands in</w:t>
      </w:r>
      <w:r w:rsidRPr="00BF775E">
        <w:rPr>
          <w:rStyle w:val="StyleUnderline"/>
        </w:rPr>
        <w:t xml:space="preserve">∂ </w:t>
      </w:r>
      <w:r w:rsidRPr="00BF775E">
        <w:rPr>
          <w:rStyle w:val="StyleUnderline"/>
          <w:rFonts w:hint="eastAsia"/>
        </w:rPr>
        <w:t>2009 accounted for less than US$ 2 billion.</w:t>
      </w:r>
      <w:r w:rsidRPr="002A1612">
        <w:rPr>
          <w:rFonts w:hint="eastAsia"/>
        </w:rPr>
        <w:t xml:space="preserve"> Moreover, it is clear that both Australia</w:t>
      </w:r>
      <w:r w:rsidRPr="002A1612">
        <w:rPr>
          <w:sz w:val="12"/>
        </w:rPr>
        <w:t xml:space="preserve">∂ </w:t>
      </w:r>
      <w:r w:rsidRPr="002A1612">
        <w:rPr>
          <w:rFonts w:hint="eastAsia"/>
        </w:rPr>
        <w:t>and New Zealand are more significant trading partners for China than the Pacific</w:t>
      </w:r>
      <w:r w:rsidRPr="002A1612">
        <w:rPr>
          <w:sz w:val="12"/>
        </w:rPr>
        <w:t xml:space="preserve">∂ </w:t>
      </w:r>
      <w:r w:rsidRPr="002A1612">
        <w:rPr>
          <w:rFonts w:hint="eastAsia"/>
        </w:rPr>
        <w:t>Islands. China</w:t>
      </w:r>
      <w:r w:rsidRPr="002A1612">
        <w:rPr>
          <w:rFonts w:hint="eastAsia"/>
        </w:rPr>
        <w:t>’</w:t>
      </w:r>
      <w:r w:rsidRPr="002A1612">
        <w:rPr>
          <w:rFonts w:hint="eastAsia"/>
        </w:rPr>
        <w:t>s Free Trade Agreement (FTA) with New Zealand and Australia</w:t>
      </w:r>
      <w:r w:rsidRPr="002A1612">
        <w:rPr>
          <w:rFonts w:hint="eastAsia"/>
        </w:rPr>
        <w:t>’</w:t>
      </w:r>
      <w:r w:rsidRPr="002A1612">
        <w:rPr>
          <w:rFonts w:hint="eastAsia"/>
        </w:rPr>
        <w:t>s</w:t>
      </w:r>
      <w:r w:rsidRPr="002A1612">
        <w:rPr>
          <w:sz w:val="12"/>
        </w:rPr>
        <w:t xml:space="preserve">∂ </w:t>
      </w:r>
      <w:r w:rsidRPr="002A1612">
        <w:rPr>
          <w:rFonts w:hint="eastAsia"/>
        </w:rPr>
        <w:t>reserves of natural resources make these countries substantially more important to</w:t>
      </w:r>
      <w:r w:rsidRPr="002A1612">
        <w:rPr>
          <w:sz w:val="12"/>
        </w:rPr>
        <w:t xml:space="preserve">∂ </w:t>
      </w:r>
      <w:r w:rsidRPr="002A1612">
        <w:rPr>
          <w:rFonts w:hint="eastAsia"/>
        </w:rPr>
        <w:t>China than the Pacific Islands ever could be in purely economic terms. Hanson</w:t>
      </w:r>
      <w:r w:rsidRPr="002A1612">
        <w:rPr>
          <w:rFonts w:hint="eastAsia"/>
        </w:rPr>
        <w:t>’</w:t>
      </w:r>
      <w:r w:rsidRPr="002A1612">
        <w:rPr>
          <w:rFonts w:hint="eastAsia"/>
        </w:rPr>
        <w:t>s</w:t>
      </w:r>
      <w:r w:rsidRPr="002A1612">
        <w:rPr>
          <w:sz w:val="12"/>
        </w:rPr>
        <w:t xml:space="preserve">∂ </w:t>
      </w:r>
      <w:r w:rsidRPr="002A1612">
        <w:rPr>
          <w:rFonts w:hint="eastAsia"/>
        </w:rPr>
        <w:t xml:space="preserve">summation is that </w:t>
      </w:r>
      <w:r w:rsidRPr="002A1612">
        <w:rPr>
          <w:rFonts w:hint="eastAsia"/>
        </w:rPr>
        <w:t>‘</w:t>
      </w:r>
      <w:r w:rsidRPr="002A1612">
        <w:rPr>
          <w:rFonts w:hint="eastAsia"/>
        </w:rPr>
        <w:t>displacing Australia and New Zealand in the Pacific would come</w:t>
      </w:r>
      <w:r w:rsidRPr="002A1612">
        <w:rPr>
          <w:sz w:val="12"/>
        </w:rPr>
        <w:t xml:space="preserve">∂ </w:t>
      </w:r>
      <w:r w:rsidRPr="002A1612">
        <w:rPr>
          <w:rFonts w:hint="eastAsia"/>
        </w:rPr>
        <w:t>at huge cost to China and bring no tangible additional benefits</w:t>
      </w:r>
      <w:r w:rsidRPr="002A1612">
        <w:rPr>
          <w:rFonts w:hint="eastAsia"/>
        </w:rPr>
        <w:t>’</w:t>
      </w:r>
      <w:r w:rsidRPr="002A1612">
        <w:rPr>
          <w:rFonts w:hint="eastAsia"/>
        </w:rPr>
        <w:t xml:space="preserve"> [24, p.8].</w:t>
      </w:r>
      <w:r w:rsidRPr="002A1612">
        <w:rPr>
          <w:sz w:val="12"/>
        </w:rPr>
        <w:t xml:space="preserve">∂ </w:t>
      </w:r>
      <w:r w:rsidRPr="00BF775E">
        <w:rPr>
          <w:rStyle w:val="StyleUnderline"/>
          <w:rFonts w:hint="eastAsia"/>
        </w:rPr>
        <w:t>Chinese aid to the South Pacific Islands similarly remains at much lower levels</w:t>
      </w:r>
      <w:r w:rsidRPr="00BF775E">
        <w:rPr>
          <w:rStyle w:val="StyleUnderline"/>
        </w:rPr>
        <w:t xml:space="preserve">∂ </w:t>
      </w:r>
      <w:r w:rsidRPr="00BF775E">
        <w:rPr>
          <w:rStyle w:val="StyleUnderline"/>
          <w:rFonts w:hint="eastAsia"/>
        </w:rPr>
        <w:t>than that provided by either Australia or New Zealand</w:t>
      </w:r>
      <w:r w:rsidRPr="002A1612">
        <w:rPr>
          <w:rFonts w:hint="eastAsia"/>
        </w:rPr>
        <w:t xml:space="preserve"> [25].2 As our analysis of media</w:t>
      </w:r>
      <w:r w:rsidRPr="002A1612">
        <w:rPr>
          <w:sz w:val="12"/>
        </w:rPr>
        <w:t xml:space="preserve">∂ </w:t>
      </w:r>
      <w:r w:rsidRPr="002A1612">
        <w:rPr>
          <w:rFonts w:hint="eastAsia"/>
        </w:rPr>
        <w:t>coverage will show, Chinese aid has been criticised for providing the region with</w:t>
      </w:r>
      <w:r w:rsidRPr="002A1612">
        <w:rPr>
          <w:sz w:val="12"/>
        </w:rPr>
        <w:t xml:space="preserve">∂ </w:t>
      </w:r>
      <w:r w:rsidRPr="002A1612">
        <w:rPr>
          <w:rFonts w:hint="eastAsia"/>
        </w:rPr>
        <w:t>unsuitable trophy projects that benefit the Chinese economy more than the recipient</w:t>
      </w:r>
      <w:r w:rsidRPr="002A1612">
        <w:rPr>
          <w:sz w:val="12"/>
        </w:rPr>
        <w:t xml:space="preserve">∂ </w:t>
      </w:r>
      <w:r w:rsidRPr="002A1612">
        <w:rPr>
          <w:rFonts w:hint="eastAsia"/>
        </w:rPr>
        <w:t>states [20]. An especially contentious episode in Chinese activities in the South</w:t>
      </w:r>
      <w:r w:rsidRPr="002A1612">
        <w:rPr>
          <w:sz w:val="12"/>
        </w:rPr>
        <w:t xml:space="preserve">∂ </w:t>
      </w:r>
      <w:r w:rsidRPr="002A1612">
        <w:rPr>
          <w:rFonts w:hint="eastAsia"/>
        </w:rPr>
        <w:t>Pacific region was its aid to post-coup Fiji in 2006. Australia and New Zealand</w:t>
      </w:r>
      <w:r w:rsidRPr="002A1612">
        <w:rPr>
          <w:sz w:val="12"/>
        </w:rPr>
        <w:t xml:space="preserve">∂ </w:t>
      </w:r>
      <w:r w:rsidRPr="002A1612">
        <w:rPr>
          <w:rFonts w:hint="eastAsia"/>
        </w:rPr>
        <w:t>suspended all aid to Fiji following the military coup, while China increased its aid</w:t>
      </w:r>
      <w:r w:rsidRPr="002A1612">
        <w:rPr>
          <w:sz w:val="12"/>
        </w:rPr>
        <w:t xml:space="preserve">∂ </w:t>
      </w:r>
      <w:r w:rsidRPr="002A1612">
        <w:rPr>
          <w:rFonts w:hint="eastAsia"/>
        </w:rPr>
        <w:t>from less than US$ 1 million in 2005 to US$ 161 million in 2007 [54, p. 305]. It is not</w:t>
      </w:r>
      <w:r w:rsidRPr="002A1612">
        <w:rPr>
          <w:sz w:val="12"/>
        </w:rPr>
        <w:t xml:space="preserve">∂ </w:t>
      </w:r>
      <w:r w:rsidRPr="002A1612">
        <w:rPr>
          <w:rFonts w:hint="eastAsia"/>
        </w:rPr>
        <w:t>known if this was a calculated strategy or mutation of China</w:t>
      </w:r>
      <w:r w:rsidRPr="002A1612">
        <w:rPr>
          <w:rFonts w:hint="eastAsia"/>
        </w:rPr>
        <w:t>’</w:t>
      </w:r>
      <w:r w:rsidRPr="002A1612">
        <w:rPr>
          <w:rFonts w:hint="eastAsia"/>
        </w:rPr>
        <w:t xml:space="preserve">s </w:t>
      </w:r>
      <w:r w:rsidRPr="002A1612">
        <w:rPr>
          <w:rFonts w:hint="eastAsia"/>
        </w:rPr>
        <w:t>‘</w:t>
      </w:r>
      <w:r w:rsidRPr="002A1612">
        <w:rPr>
          <w:rFonts w:hint="eastAsia"/>
        </w:rPr>
        <w:t>non-interference</w:t>
      </w:r>
      <w:r w:rsidRPr="002A1612">
        <w:rPr>
          <w:rFonts w:hint="eastAsia"/>
        </w:rPr>
        <w:t>’</w:t>
      </w:r>
      <w:r w:rsidRPr="002A1612">
        <w:rPr>
          <w:sz w:val="12"/>
        </w:rPr>
        <w:t xml:space="preserve">∂ </w:t>
      </w:r>
      <w:r w:rsidRPr="002A1612">
        <w:rPr>
          <w:rFonts w:hint="eastAsia"/>
        </w:rPr>
        <w:t>policy [20, 26], i.e. supporting nations that have been the victim of interference by western nations. This incident has contributed to concerns over China</w:t>
      </w:r>
      <w:r w:rsidRPr="002A1612">
        <w:rPr>
          <w:rFonts w:hint="eastAsia"/>
        </w:rPr>
        <w:t>’</w:t>
      </w:r>
      <w:r w:rsidRPr="002A1612">
        <w:rPr>
          <w:rFonts w:hint="eastAsia"/>
        </w:rPr>
        <w:t>s growing</w:t>
      </w:r>
      <w:r w:rsidRPr="002A1612">
        <w:rPr>
          <w:sz w:val="12"/>
        </w:rPr>
        <w:t xml:space="preserve">∂ </w:t>
      </w:r>
      <w:r w:rsidRPr="002A1612">
        <w:rPr>
          <w:rFonts w:hint="eastAsia"/>
        </w:rPr>
        <w:t>influence in the South Pacific, economic and political stability in the region, and</w:t>
      </w:r>
      <w:r w:rsidRPr="002A1612">
        <w:rPr>
          <w:sz w:val="12"/>
        </w:rPr>
        <w:t xml:space="preserve">∂ </w:t>
      </w:r>
      <w:r w:rsidRPr="002A1612">
        <w:rPr>
          <w:rFonts w:hint="eastAsia"/>
        </w:rPr>
        <w:t>Australia and New Zealand</w:t>
      </w:r>
      <w:r w:rsidRPr="002A1612">
        <w:rPr>
          <w:rFonts w:hint="eastAsia"/>
        </w:rPr>
        <w:t>’</w:t>
      </w:r>
      <w:r w:rsidRPr="002A1612">
        <w:rPr>
          <w:rFonts w:hint="eastAsia"/>
        </w:rPr>
        <w:t xml:space="preserve">s security interests [54]. </w:t>
      </w:r>
      <w:r w:rsidRPr="00BF775E">
        <w:rPr>
          <w:rStyle w:val="StyleUnderline"/>
          <w:rFonts w:hint="eastAsia"/>
        </w:rPr>
        <w:t>As yet however, there is little</w:t>
      </w:r>
      <w:r w:rsidRPr="00BF775E">
        <w:rPr>
          <w:rStyle w:val="StyleUnderline"/>
        </w:rPr>
        <w:t xml:space="preserve">∂ </w:t>
      </w:r>
      <w:r w:rsidRPr="00BF775E">
        <w:rPr>
          <w:rStyle w:val="StyleUnderline"/>
          <w:rFonts w:hint="eastAsia"/>
        </w:rPr>
        <w:t xml:space="preserve">concrete evidence that China has </w:t>
      </w:r>
      <w:r w:rsidRPr="00BF775E">
        <w:rPr>
          <w:rStyle w:val="StyleUnderline"/>
          <w:rFonts w:hint="eastAsia"/>
        </w:rPr>
        <w:t>‘</w:t>
      </w:r>
      <w:r w:rsidRPr="00BF775E">
        <w:rPr>
          <w:rStyle w:val="StyleUnderline"/>
          <w:rFonts w:hint="eastAsia"/>
        </w:rPr>
        <w:t>gained influence by exploiting regional vulnerabilities</w:t>
      </w:r>
      <w:r w:rsidRPr="00BF775E">
        <w:rPr>
          <w:rStyle w:val="StyleUnderline"/>
        </w:rPr>
        <w:t xml:space="preserve">∂ </w:t>
      </w:r>
      <w:r w:rsidRPr="00BF775E">
        <w:rPr>
          <w:rStyle w:val="StyleUnderline"/>
          <w:rFonts w:hint="eastAsia"/>
        </w:rPr>
        <w:t>or that it</w:t>
      </w:r>
      <w:r w:rsidRPr="00BF775E">
        <w:rPr>
          <w:rStyle w:val="StyleUnderline"/>
          <w:rFonts w:hint="eastAsia"/>
        </w:rPr>
        <w:t>’</w:t>
      </w:r>
      <w:r w:rsidRPr="00BF775E">
        <w:rPr>
          <w:rStyle w:val="StyleUnderline"/>
          <w:rFonts w:hint="eastAsia"/>
        </w:rPr>
        <w:t>s activities have encouraged corruption and instability in Oceania</w:t>
      </w:r>
      <w:r w:rsidRPr="00BF775E">
        <w:rPr>
          <w:rStyle w:val="StyleUnderline"/>
          <w:rFonts w:hint="eastAsia"/>
        </w:rPr>
        <w:t>’</w:t>
      </w:r>
      <w:r w:rsidRPr="002A1612">
        <w:rPr>
          <w:sz w:val="12"/>
        </w:rPr>
        <w:t xml:space="preserve">∂ </w:t>
      </w:r>
      <w:r w:rsidRPr="002A1612">
        <w:rPr>
          <w:rFonts w:hint="eastAsia"/>
        </w:rPr>
        <w:t>[51, p. 2].</w:t>
      </w:r>
    </w:p>
    <w:p w14:paraId="61449246" w14:textId="77777777" w:rsidR="0005188F" w:rsidRDefault="0005188F" w:rsidP="0005188F">
      <w:pPr>
        <w:rPr>
          <w:sz w:val="12"/>
        </w:rPr>
      </w:pPr>
      <w:r>
        <w:rPr>
          <w:sz w:val="12"/>
        </w:rPr>
        <w:t>\</w:t>
      </w:r>
      <w:r w:rsidRPr="00615A02">
        <w:rPr>
          <w:sz w:val="12"/>
        </w:rPr>
        <w:t xml:space="preserve"> </w:t>
      </w:r>
    </w:p>
    <w:p w14:paraId="1EAC805E" w14:textId="77777777" w:rsidR="0005188F" w:rsidRDefault="0005188F" w:rsidP="0005188F">
      <w:pPr>
        <w:pStyle w:val="Heading3"/>
      </w:pPr>
      <w:r>
        <w:t>North Korea</w:t>
      </w:r>
    </w:p>
    <w:p w14:paraId="5AC55011" w14:textId="77777777" w:rsidR="0005188F" w:rsidRPr="004F7C83" w:rsidRDefault="0005188F" w:rsidP="0005188F">
      <w:pPr>
        <w:pStyle w:val="Heading4"/>
        <w:rPr>
          <w:rStyle w:val="Style13ptBold"/>
          <w:b/>
        </w:rPr>
      </w:pPr>
      <w:r w:rsidRPr="004F7C83">
        <w:rPr>
          <w:rStyle w:val="Style13ptBold"/>
          <w:b/>
        </w:rPr>
        <w:t xml:space="preserve">The portrayal of North Korea as a military threat is a false construction upheld by a dogmatic perception of the state as violent. </w:t>
      </w:r>
    </w:p>
    <w:p w14:paraId="5E9D85AC" w14:textId="77777777" w:rsidR="0005188F" w:rsidRPr="007C2F0A" w:rsidRDefault="0005188F" w:rsidP="0005188F">
      <w:r>
        <w:rPr>
          <w:rStyle w:val="Style13ptBold"/>
        </w:rPr>
        <w:t xml:space="preserve">Smith </w:t>
      </w:r>
      <w:r w:rsidR="007C2F0A">
        <w:rPr>
          <w:rStyle w:val="Style13ptBold"/>
        </w:rPr>
        <w:t>00</w:t>
      </w:r>
      <w:r>
        <w:rPr>
          <w:rStyle w:val="Style13ptBold"/>
        </w:rPr>
        <w:t xml:space="preserve"> </w:t>
      </w:r>
      <w:r w:rsidR="007C2F0A">
        <w:rPr>
          <w:rStyle w:val="Style13ptBold"/>
        </w:rPr>
        <w:br/>
      </w:r>
      <w:r w:rsidRPr="007C2F0A">
        <w:t xml:space="preserve">(Hazel Smith, Professor of Humanitarianism and Security at Cranfield University, UK, “Bad, Mad, Sad or Rational Actor? Why the 'Securitization' Paradigm Makes for Poor Policy Analysis of North Korea”, </w:t>
      </w:r>
      <w:hyperlink r:id="rId15" w:anchor="page_scan_tab_contents" w:history="1">
        <w:r w:rsidRPr="007C2F0A">
          <w:t>https://www.jstor.org/stable/2625957?seq=2#page_scan_tab_contents</w:t>
        </w:r>
      </w:hyperlink>
      <w:r w:rsidRPr="007C2F0A">
        <w:t>, 2000) CJun</w:t>
      </w:r>
    </w:p>
    <w:p w14:paraId="5C1E0E18" w14:textId="77777777" w:rsidR="0005188F" w:rsidRDefault="0005188F" w:rsidP="0005188F">
      <w:pPr>
        <w:pStyle w:val="ListParagraph"/>
      </w:pPr>
      <w:r w:rsidRPr="00D26AD7">
        <w:rPr>
          <w:rStyle w:val="StyleUnderline"/>
          <w:highlight w:val="yellow"/>
        </w:rPr>
        <w:t>The securitization paradigm permeates the literature on North Korea</w:t>
      </w:r>
      <w:r w:rsidRPr="0075038D">
        <w:rPr>
          <w:rStyle w:val="StyleUnderline"/>
        </w:rPr>
        <w:t xml:space="preserve"> to a greater or lesser degree.</w:t>
      </w:r>
      <w:r w:rsidRPr="00D26AD7">
        <w:rPr>
          <w:sz w:val="14"/>
        </w:rPr>
        <w:t xml:space="preserve"> </w:t>
      </w:r>
      <w:r w:rsidRPr="0075038D">
        <w:rPr>
          <w:rStyle w:val="Emphasis"/>
        </w:rPr>
        <w:t xml:space="preserve">It is most visible </w:t>
      </w:r>
      <w:r w:rsidRPr="00D26AD7">
        <w:rPr>
          <w:rStyle w:val="Emphasis"/>
          <w:highlight w:val="yellow"/>
        </w:rPr>
        <w:t>in the US think-tank community</w:t>
      </w:r>
      <w:r w:rsidRPr="0075038D">
        <w:rPr>
          <w:rStyle w:val="Emphasis"/>
        </w:rPr>
        <w:t xml:space="preserve">, where analysis coming from the American Enterprise Institute, the United States Institute for Peace and the Institute for International Economics is most overtly shaped by the paradigm. </w:t>
      </w:r>
      <w:r w:rsidRPr="00D26AD7">
        <w:rPr>
          <w:sz w:val="14"/>
        </w:rPr>
        <w:t xml:space="preserve">Two articles emanating from these institutes have shaped the policy debates in the United States and have also articulated the 'common-sense' view held by the US and international media.7 </w:t>
      </w:r>
      <w:r w:rsidRPr="00D26AD7">
        <w:rPr>
          <w:rStyle w:val="StyleUnderline"/>
          <w:highlight w:val="yellow"/>
        </w:rPr>
        <w:t>This</w:t>
      </w:r>
      <w:r w:rsidRPr="0075038D">
        <w:rPr>
          <w:rStyle w:val="StyleUnderline"/>
        </w:rPr>
        <w:t xml:space="preserve"> 'common- sensical' </w:t>
      </w:r>
      <w:r w:rsidRPr="00D26AD7">
        <w:rPr>
          <w:rStyle w:val="StyleUnderline"/>
          <w:highlight w:val="yellow"/>
        </w:rPr>
        <w:t>view shapes all analysis of north Korea to the extent that scholarship representing a different position,</w:t>
      </w:r>
      <w:r w:rsidRPr="0075038D">
        <w:rPr>
          <w:rStyle w:val="StyleUnderline"/>
        </w:rPr>
        <w:t xml:space="preserve"> however well supported by research, </w:t>
      </w:r>
      <w:r w:rsidRPr="00D26AD7">
        <w:rPr>
          <w:rStyle w:val="StyleUnderline"/>
          <w:highlight w:val="yellow"/>
        </w:rPr>
        <w:t>is sidelined</w:t>
      </w:r>
      <w:r w:rsidRPr="0075038D">
        <w:rPr>
          <w:rStyle w:val="StyleUnderline"/>
        </w:rPr>
        <w:t xml:space="preserve"> or deemed questionable simply because it does not fit well with the sociological consensus of the research community.</w:t>
      </w:r>
      <w:r w:rsidRPr="00D26AD7">
        <w:rPr>
          <w:sz w:val="14"/>
        </w:rPr>
        <w:t xml:space="preserve">8 </w:t>
      </w:r>
      <w:r w:rsidRPr="0075038D">
        <w:rPr>
          <w:rStyle w:val="StyleUnderline"/>
        </w:rPr>
        <w:t>These assumptions are so pervasive that they also creep into analysis which does not overtly share the world-view of the securitization prism, with the tendency to accept, unless proved otherwise, the securitization view of north Korea.</w:t>
      </w:r>
      <w:r w:rsidRPr="0075038D">
        <w:rPr>
          <w:rStyle w:val="Emphasis"/>
        </w:rPr>
        <w:t xml:space="preserve"> The securitization perspective portrays north Korean politics as mad in the sense of being irrational and unknowable and bad in the sense of the motivation and impetus for policy being ascribed to normatively unacceptable characteristics of the state and its leadership. </w:t>
      </w:r>
      <w:r w:rsidRPr="00D26AD7">
        <w:rPr>
          <w:sz w:val="14"/>
        </w:rPr>
        <w:t xml:space="preserve">That these two aspects of the paradigm are sometimes contradictory-if the state is mad, can it really be understood as bad in the sense of being consciously directed by an evil intent whose instigators could take responsibility for their actions?-is not a problem for the paradigm given that these are assumptions made prior to analysis. As long as these assumptions prove fruitful in solving research puzzles, at least within the Kuhnian theory of paradigms, they will continue to shape scientific enquiry. Nor do these paradig- matic assumptions need always to give rise to precisely the same conclusions. Kuhn informs us that paradigms shape research questions, acting as a filtering device to weed out assumptions which do not fit paradigmatic frameworks. They may thus narrow the theoretical agenda, but they also permit differing research outcomes within the confines of the paradigm's fundamental assumptions. Thus, within the securitization paradigm we can find different strands-what I will call the 'hard' and 'soft' variants of the bad and mad perspectives. </w:t>
      </w:r>
      <w:r w:rsidRPr="0075038D">
        <w:rPr>
          <w:highlight w:val="yellow"/>
        </w:rPr>
        <w:t>&lt;SHE CONTINUES&gt;</w:t>
      </w:r>
      <w:r>
        <w:t xml:space="preserve"> </w:t>
      </w:r>
      <w:r w:rsidRPr="00D26AD7">
        <w:rPr>
          <w:rStyle w:val="StyleUnderline"/>
          <w:highlight w:val="yellow"/>
        </w:rPr>
        <w:t>North Korea is, within the 'bad' perspective,</w:t>
      </w:r>
      <w:r w:rsidRPr="0070769A">
        <w:rPr>
          <w:rStyle w:val="StyleUnderline"/>
        </w:rPr>
        <w:t xml:space="preserve"> a 'garrison state' and 'the most militarized society on earth', </w:t>
      </w:r>
      <w:r w:rsidRPr="00D26AD7">
        <w:rPr>
          <w:rStyle w:val="StyleUnderline"/>
          <w:highlight w:val="yellow"/>
        </w:rPr>
        <w:t>with its population ever ready,</w:t>
      </w:r>
      <w:r w:rsidRPr="0070769A">
        <w:rPr>
          <w:rStyle w:val="StyleUnderline"/>
        </w:rPr>
        <w:t xml:space="preserve"> willing and able </w:t>
      </w:r>
      <w:r w:rsidRPr="00D26AD7">
        <w:rPr>
          <w:rStyle w:val="StyleUnderline"/>
          <w:highlight w:val="yellow"/>
        </w:rPr>
        <w:t>to wage total war against its peace-loving neighbours</w:t>
      </w:r>
      <w:r w:rsidRPr="0070769A">
        <w:rPr>
          <w:rStyle w:val="StyleUnderline"/>
        </w:rPr>
        <w:t>.</w:t>
      </w:r>
      <w:r w:rsidRPr="00D26AD7">
        <w:rPr>
          <w:sz w:val="14"/>
        </w:rPr>
        <w:t xml:space="preserve">'7 This is because it spends 30 per cent of its budget on defence and up to 30 per cent of its population of 22 mi]]ion are either in the armed forces or in local militias. 8 </w:t>
      </w:r>
      <w:r w:rsidRPr="00D26AD7">
        <w:rPr>
          <w:rStyle w:val="Emphasis"/>
          <w:highlight w:val="yellow"/>
        </w:rPr>
        <w:t>This</w:t>
      </w:r>
      <w:r w:rsidRPr="0070769A">
        <w:rPr>
          <w:rStyle w:val="Emphasis"/>
        </w:rPr>
        <w:t xml:space="preserve"> picture, however</w:t>
      </w:r>
      <w:r w:rsidRPr="00D26AD7">
        <w:rPr>
          <w:rStyle w:val="Emphasis"/>
          <w:highlight w:val="yellow"/>
        </w:rPr>
        <w:t>, leaves out what might be relevant data for any policy-maker interested in assessing, say, the comparative military strengths of south and north Korea</w:t>
      </w:r>
      <w:r w:rsidRPr="0070769A">
        <w:rPr>
          <w:rStyle w:val="Emphasis"/>
        </w:rPr>
        <w:t xml:space="preserve">. If, for instance, we refer to the International Institute of Strategic Studies' annual surveys of the military strength of the world's states, we find that the </w:t>
      </w:r>
      <w:r w:rsidRPr="00D26AD7">
        <w:rPr>
          <w:rStyle w:val="Emphasis"/>
          <w:highlight w:val="yellow"/>
        </w:rPr>
        <w:t>DPRK spent an estimated $2.4 billion on its armed forces</w:t>
      </w:r>
      <w:r w:rsidRPr="0070769A">
        <w:rPr>
          <w:rStyle w:val="Emphasis"/>
        </w:rPr>
        <w:t xml:space="preserve"> in I998, </w:t>
      </w:r>
      <w:r w:rsidRPr="00D26AD7">
        <w:rPr>
          <w:rStyle w:val="Emphasis"/>
          <w:highlight w:val="yellow"/>
        </w:rPr>
        <w:t>compared to a south Korean</w:t>
      </w:r>
      <w:r w:rsidRPr="0070769A">
        <w:rPr>
          <w:rStyle w:val="Emphasis"/>
        </w:rPr>
        <w:t xml:space="preserve"> military expenditure of </w:t>
      </w:r>
      <w:r w:rsidRPr="00D26AD7">
        <w:rPr>
          <w:rStyle w:val="Emphasis"/>
          <w:highlight w:val="yellow"/>
        </w:rPr>
        <w:t>$IO.2 billion</w:t>
      </w:r>
      <w:r w:rsidRPr="0070769A">
        <w:rPr>
          <w:rStyle w:val="Emphasis"/>
        </w:rPr>
        <w:t>.</w:t>
      </w:r>
      <w:r w:rsidRPr="00D26AD7">
        <w:rPr>
          <w:sz w:val="14"/>
        </w:rPr>
        <w:t xml:space="preserve"> IISS data for I998/9 informs us that the north has 300,000 more personnel in active service that the south and the same number of reserves. </w:t>
      </w:r>
      <w:r w:rsidRPr="007C63A2">
        <w:rPr>
          <w:rStyle w:val="Emphasis"/>
        </w:rPr>
        <w:t xml:space="preserve">This means, of course, that </w:t>
      </w:r>
      <w:r w:rsidRPr="00D26AD7">
        <w:rPr>
          <w:rStyle w:val="Emphasis"/>
          <w:highlight w:val="yellow"/>
        </w:rPr>
        <w:t>north Korea's army,</w:t>
      </w:r>
      <w:r w:rsidRPr="007C63A2">
        <w:rPr>
          <w:rStyle w:val="Emphasis"/>
        </w:rPr>
        <w:t xml:space="preserve"> with its very low level of per capita spending compared to south Korea's armed forces, </w:t>
      </w:r>
      <w:r w:rsidRPr="00D26AD7">
        <w:rPr>
          <w:rStyle w:val="Emphasis"/>
          <w:highlight w:val="yellow"/>
        </w:rPr>
        <w:t>is</w:t>
      </w:r>
      <w:r w:rsidRPr="007C63A2">
        <w:rPr>
          <w:rStyle w:val="Emphasis"/>
        </w:rPr>
        <w:t xml:space="preserve"> liable to be </w:t>
      </w:r>
      <w:r w:rsidRPr="00D26AD7">
        <w:rPr>
          <w:rStyle w:val="Emphasis"/>
          <w:highlight w:val="yellow"/>
        </w:rPr>
        <w:t>operationally weak in terms of hardware and software support</w:t>
      </w:r>
      <w:r w:rsidRPr="007C63A2">
        <w:rPr>
          <w:rStyle w:val="Emphasis"/>
        </w:rPr>
        <w:t>.</w:t>
      </w:r>
      <w:r w:rsidRPr="00D26AD7">
        <w:rPr>
          <w:sz w:val="14"/>
        </w:rPr>
        <w:t xml:space="preserve"> </w:t>
      </w:r>
      <w:r w:rsidRPr="00FA37B4">
        <w:rPr>
          <w:rStyle w:val="StyleUnderline"/>
        </w:rPr>
        <w:t>Its comparative advantage lies in its 3oo,ooo extra personnel in uniform; but this again is somewhat qualified by the much larger south Korean population which would be called on in time of war-44 million to 22 million in the north. Economically, north Korea's estimated GNP in I997 (the most recent date for which figures were available) was just $i8 billion, compared to $443 billion for south Korea</w:t>
      </w:r>
      <w:r w:rsidRPr="00D26AD7">
        <w:rPr>
          <w:sz w:val="14"/>
        </w:rPr>
        <w:t xml:space="preserve">.'9 </w:t>
      </w:r>
      <w:r w:rsidRPr="00D26AD7">
        <w:rPr>
          <w:rStyle w:val="Emphasis"/>
          <w:highlight w:val="yellow"/>
        </w:rPr>
        <w:t>These figures hardly suggest that north Korea is an overwhelming military threat to the south</w:t>
      </w:r>
      <w:r w:rsidRPr="00D26AD7">
        <w:rPr>
          <w:rStyle w:val="Emphasis"/>
        </w:rPr>
        <w:t>.</w:t>
      </w:r>
      <w:r w:rsidRPr="00D26AD7">
        <w:rPr>
          <w:sz w:val="14"/>
        </w:rPr>
        <w:t xml:space="preserve"> Indeed, south Korean President Kim Dae-Jung argues that south Korean-US combined forces are enough to prevent any offensive action from north Korea.20 The stated threat derives not only from the relative funding of northern and southern armed forces, but from the efficiency and sheer volume of north Korean forces. Here the securitization paradigm both underestimates and over- estimates north Korean military capacity. It does grasp the readiness for war of the DPRK's population. All the social organizations (women's, children's, business units) train their members on an annual basis so as to be prepared should war break out. The million or so adults who form the core of the 'permanent' army, however, remain in the armed forces for a maximum of five to eight years before they go on to be part-time members of the militias.2' This is to ensure that most adults receive some training in the event of war. The north Korean military structure therefore functions as a giant 'Home Guard' where the entire population (not just 30 per cent of it) could be mobilized if necessary. Neither the militias nor the armed forces are separate from the 'economic' structure, in that much of their time is spent in construction of 'civilian' infrastructure and fulfilling national requirements such as harvesting food. The 30 per cent of GDP cited for military expenditure must therefore include this more straight- forwardly 'economic' activity. That the military also takes part in non-military activity is recognized in some of the securitization literature, although there is little evidence of such information feeding back into the discussion of the global sums attributed to military expenditure.22</w:t>
      </w:r>
    </w:p>
    <w:p w14:paraId="080F9D2B" w14:textId="77777777" w:rsidR="0005188F" w:rsidRPr="004F7C83" w:rsidRDefault="0005188F" w:rsidP="0005188F">
      <w:pPr>
        <w:pStyle w:val="Heading4"/>
        <w:rPr>
          <w:rStyle w:val="Style13ptBold"/>
          <w:b/>
        </w:rPr>
      </w:pPr>
      <w:r w:rsidRPr="004F7C83">
        <w:rPr>
          <w:rStyle w:val="Style13ptBold"/>
          <w:b/>
        </w:rPr>
        <w:t xml:space="preserve">The securitized discourse surrounding North Korea precludes effective strategies to stabilize the peninsula. </w:t>
      </w:r>
    </w:p>
    <w:p w14:paraId="5A0D240E" w14:textId="77777777" w:rsidR="0005188F" w:rsidRPr="007C2F0A" w:rsidRDefault="0005188F" w:rsidP="0005188F">
      <w:r>
        <w:rPr>
          <w:rStyle w:val="Style13ptBold"/>
        </w:rPr>
        <w:t xml:space="preserve">Smith </w:t>
      </w:r>
      <w:r w:rsidR="007C2F0A">
        <w:rPr>
          <w:rStyle w:val="Style13ptBold"/>
        </w:rPr>
        <w:t>0</w:t>
      </w:r>
      <w:r>
        <w:rPr>
          <w:rStyle w:val="Style13ptBold"/>
        </w:rPr>
        <w:t xml:space="preserve">5 </w:t>
      </w:r>
      <w:r w:rsidR="007C2F0A">
        <w:rPr>
          <w:rStyle w:val="Style13ptBold"/>
        </w:rPr>
        <w:br/>
      </w:r>
      <w:r w:rsidRPr="007C2F0A">
        <w:t>(Hazel Smith, Professor of Humanitarianism and Security at Cranfield University, UK, “Hungry for Peace: International Security, Humanitarian Assistance, and Social Change in North Korew”, https://books.google.com/books?id=ihk0-ed8o5cC&amp;printsec=frontcover#v=onepage&amp;q&amp;f=false, 2005) CJun</w:t>
      </w:r>
    </w:p>
    <w:p w14:paraId="452D1815" w14:textId="77777777" w:rsidR="0005188F" w:rsidRPr="00E06273" w:rsidRDefault="0005188F" w:rsidP="0005188F">
      <w:pPr>
        <w:pStyle w:val="ListParagraph"/>
        <w:rPr>
          <w:rStyle w:val="StyleUnderline"/>
        </w:rPr>
      </w:pPr>
      <w:r w:rsidRPr="00E06273">
        <w:rPr>
          <w:rStyle w:val="StyleUnderline"/>
          <w:highlight w:val="yellow"/>
        </w:rPr>
        <w:t>The securitization</w:t>
      </w:r>
      <w:r w:rsidRPr="00E06273">
        <w:rPr>
          <w:rStyle w:val="StyleUnderline"/>
        </w:rPr>
        <w:t xml:space="preserve"> approach no doubt captures elements of North Korean politics.</w:t>
      </w:r>
      <w:r>
        <w:t xml:space="preserve"> DPRK policymakers can be unpredictable—as the "mad" thesis implies—but they can also be very predictable indeed, as the "bad" thesis asserts. The state has engaged in practices that would not be acceptable in liberal politics and should not be acceptable anywhere, most starkly in its suppression of dissidence." </w:t>
      </w:r>
      <w:r w:rsidRPr="00E06273">
        <w:rPr>
          <w:rStyle w:val="Emphasis"/>
        </w:rPr>
        <w:t xml:space="preserve">Yet this </w:t>
      </w:r>
      <w:r w:rsidRPr="00E06273">
        <w:rPr>
          <w:rStyle w:val="Emphasis"/>
          <w:highlight w:val="yellow"/>
        </w:rPr>
        <w:t>perspective does not tell the whole story about the DPRK</w:t>
      </w:r>
      <w:r w:rsidRPr="00E06273">
        <w:rPr>
          <w:rStyle w:val="Emphasis"/>
        </w:rPr>
        <w:t xml:space="preserve">. Worse, </w:t>
      </w:r>
      <w:r w:rsidRPr="00E06273">
        <w:rPr>
          <w:rStyle w:val="Emphasis"/>
          <w:highlight w:val="yellow"/>
        </w:rPr>
        <w:t>it distorts the complexities of North Korean politics and policies</w:t>
      </w:r>
      <w:r w:rsidRPr="00E06273">
        <w:rPr>
          <w:rStyle w:val="Emphasis"/>
        </w:rPr>
        <w:t>.</w:t>
      </w:r>
      <w:r>
        <w:t xml:space="preserve"> This means, among other things, that </w:t>
      </w:r>
      <w:r w:rsidRPr="00E06273">
        <w:rPr>
          <w:rStyle w:val="Emphasis"/>
          <w:highlight w:val="yellow"/>
        </w:rPr>
        <w:t>the perspec-tive is not much use as a guide for policymakers seeking to build better strategies to</w:t>
      </w:r>
      <w:r w:rsidRPr="00E06273">
        <w:rPr>
          <w:rStyle w:val="Emphasis"/>
        </w:rPr>
        <w:t xml:space="preserve"> help </w:t>
      </w:r>
      <w:r w:rsidRPr="00E06273">
        <w:rPr>
          <w:rStyle w:val="Emphasis"/>
          <w:highlight w:val="yellow"/>
        </w:rPr>
        <w:t>bring stability and peace to the Korean peninsula.</w:t>
      </w:r>
      <w:r w:rsidRPr="00E06273">
        <w:rPr>
          <w:highlight w:val="yellow"/>
        </w:rPr>
        <w:t xml:space="preserve"> </w:t>
      </w:r>
      <w:r w:rsidRPr="00E06273">
        <w:rPr>
          <w:rStyle w:val="StyleUnderline"/>
          <w:highlight w:val="yellow"/>
        </w:rPr>
        <w:t>There are five major problems</w:t>
      </w:r>
      <w:r w:rsidRPr="00E06273">
        <w:rPr>
          <w:rStyle w:val="StyleUnderline"/>
        </w:rPr>
        <w:t xml:space="preserve"> with the securitization approach</w:t>
      </w:r>
      <w:r>
        <w:t xml:space="preserve">—none of them mutually exclusive. </w:t>
      </w:r>
      <w:r w:rsidRPr="00E06273">
        <w:rPr>
          <w:rStyle w:val="StyleUnderline"/>
        </w:rPr>
        <w:t xml:space="preserve">The first is that </w:t>
      </w:r>
      <w:r w:rsidRPr="00E06273">
        <w:rPr>
          <w:rStyle w:val="StyleUnderline"/>
          <w:highlight w:val="yellow"/>
        </w:rPr>
        <w:t>many of the strongest claims are not supported by evidence</w:t>
      </w:r>
      <w:r>
        <w:t xml:space="preserve">. </w:t>
      </w:r>
      <w:r w:rsidRPr="00E06273">
        <w:rPr>
          <w:rStyle w:val="StyleUnderline"/>
        </w:rPr>
        <w:t xml:space="preserve">The second is that </w:t>
      </w:r>
      <w:r w:rsidRPr="00E06273">
        <w:rPr>
          <w:rStyle w:val="StyleUnderline"/>
          <w:highlight w:val="yellow"/>
        </w:rPr>
        <w:t>the perspective cannot assimilate change</w:t>
      </w:r>
      <w:r w:rsidRPr="00E06273">
        <w:rPr>
          <w:rStyle w:val="StyleUnderline"/>
        </w:rPr>
        <w:t>.</w:t>
      </w:r>
      <w:r>
        <w:t xml:space="preserve"> </w:t>
      </w:r>
      <w:r w:rsidRPr="00E06273">
        <w:rPr>
          <w:rStyle w:val="StyleUnderline"/>
        </w:rPr>
        <w:t xml:space="preserve">The third is that </w:t>
      </w:r>
      <w:r w:rsidRPr="00E06273">
        <w:rPr>
          <w:rStyle w:val="StyleUnderline"/>
          <w:highlight w:val="yellow"/>
        </w:rPr>
        <w:t>the fundamental assumptions are so stark that they brook no qualification</w:t>
      </w:r>
      <w:r w:rsidRPr="00E06273">
        <w:rPr>
          <w:rStyle w:val="StyleUnderline"/>
        </w:rPr>
        <w:t xml:space="preserve">. The fourth is that </w:t>
      </w:r>
      <w:r w:rsidRPr="00E06273">
        <w:rPr>
          <w:rStyle w:val="StyleUnderline"/>
          <w:highlight w:val="yellow"/>
        </w:rPr>
        <w:t>the perspective actively ignores data that contradict the approach.</w:t>
      </w:r>
      <w:r w:rsidRPr="00E06273">
        <w:rPr>
          <w:rStyle w:val="StyleUnderline"/>
        </w:rPr>
        <w:t xml:space="preserve"> The fifth is that when </w:t>
      </w:r>
      <w:r w:rsidRPr="00E06273">
        <w:rPr>
          <w:rStyle w:val="StyleUnderline"/>
          <w:highlight w:val="yellow"/>
        </w:rPr>
        <w:t>data</w:t>
      </w:r>
      <w:r w:rsidRPr="00E06273">
        <w:rPr>
          <w:rStyle w:val="StyleUnderline"/>
        </w:rPr>
        <w:t xml:space="preserve"> that do not fit the approach cannot be ignored, they </w:t>
      </w:r>
      <w:r w:rsidRPr="00E06273">
        <w:rPr>
          <w:rStyle w:val="StyleUnderline"/>
          <w:highlight w:val="yellow"/>
        </w:rPr>
        <w:t>are distorted to meet the requirements of the perspective</w:t>
      </w:r>
      <w:r w:rsidRPr="00E06273">
        <w:rPr>
          <w:rStyle w:val="StyleUnderline"/>
        </w:rPr>
        <w:t xml:space="preserve">—in other words, they are securitized </w:t>
      </w:r>
    </w:p>
    <w:p w14:paraId="6E01C627" w14:textId="77777777" w:rsidR="0005188F" w:rsidRPr="00CD005C" w:rsidRDefault="0005188F" w:rsidP="0005188F">
      <w:pPr>
        <w:pStyle w:val="Heading4"/>
      </w:pPr>
      <w:r>
        <w:t xml:space="preserve">The US upholds a double standard when it comes to the </w:t>
      </w:r>
      <w:r w:rsidRPr="00CD005C">
        <w:t>DPRK</w:t>
      </w:r>
      <w:r>
        <w:t>’s nuclear program—securitizing North Korea by advocating for</w:t>
      </w:r>
      <w:r w:rsidRPr="00CD005C">
        <w:t xml:space="preserve"> collective punishment</w:t>
      </w:r>
    </w:p>
    <w:p w14:paraId="551BAEEB" w14:textId="77777777" w:rsidR="0005188F" w:rsidRPr="006D749A" w:rsidRDefault="0005188F" w:rsidP="0005188F">
      <w:r>
        <w:rPr>
          <w:rStyle w:val="Style13ptBold"/>
        </w:rPr>
        <w:t xml:space="preserve">Elich 16 </w:t>
      </w:r>
      <w:r>
        <w:rPr>
          <w:rStyle w:val="Style13ptBold"/>
        </w:rPr>
        <w:br/>
      </w:r>
      <w:r>
        <w:rPr>
          <w:bCs/>
          <w:iCs/>
          <w:color w:val="111111"/>
          <w:szCs w:val="20"/>
          <w:shd w:val="clear" w:color="auto" w:fill="FFFFFF"/>
        </w:rPr>
        <w:t>(</w:t>
      </w:r>
      <w:r w:rsidRPr="006D749A">
        <w:rPr>
          <w:bCs/>
          <w:iCs/>
          <w:color w:val="111111"/>
          <w:szCs w:val="20"/>
          <w:shd w:val="clear" w:color="auto" w:fill="FFFFFF"/>
        </w:rPr>
        <w:t>Gregory Elich</w:t>
      </w:r>
      <w:r w:rsidRPr="006D749A">
        <w:rPr>
          <w:iCs/>
          <w:color w:val="111111"/>
          <w:szCs w:val="20"/>
          <w:shd w:val="clear" w:color="auto" w:fill="FFFFFF"/>
        </w:rPr>
        <w:t> is on the Board of Directors of the Jasenovac Research Institute and the Advisory Board of the Korea Policy Institute</w:t>
      </w:r>
      <w:r>
        <w:rPr>
          <w:iCs/>
          <w:color w:val="111111"/>
          <w:szCs w:val="20"/>
          <w:shd w:val="clear" w:color="auto" w:fill="FFFFFF"/>
        </w:rPr>
        <w:t>,</w:t>
      </w:r>
      <w:r>
        <w:t xml:space="preserve"> “</w:t>
      </w:r>
      <w:hyperlink r:id="rId16" w:history="1">
        <w:r w:rsidRPr="006D749A">
          <w:rPr>
            <w:rStyle w:val="Hyperlink"/>
          </w:rPr>
          <w:t>US Plans for North Korea Threaten International Security</w:t>
        </w:r>
      </w:hyperlink>
      <w:r>
        <w:t>”,</w:t>
      </w:r>
      <w:r w:rsidRPr="006D749A">
        <w:t xml:space="preserve"> http://www.counterpunch.org/2016/02/17/us-plans-for-north-korea-</w:t>
      </w:r>
      <w:r>
        <w:t>threaten-international-security)</w:t>
      </w:r>
    </w:p>
    <w:p w14:paraId="221244D1" w14:textId="77777777" w:rsidR="0005188F" w:rsidRDefault="0005188F" w:rsidP="0005188F">
      <w:pPr>
        <w:pStyle w:val="ListParagraph"/>
      </w:pPr>
      <w:r w:rsidRPr="00C86D86">
        <w:rPr>
          <w:rStyle w:val="StyleUnderline"/>
        </w:rPr>
        <w:t>Relations with North Korea are once again in crisis mode</w:t>
      </w:r>
      <w:r>
        <w:t xml:space="preserve">. North Korea, we are told, inexplicably launched dual provocations with its nuclear and ballistic missile tests, threatening the security of the United States. It is a simple story, </w:t>
      </w:r>
      <w:r w:rsidRPr="00C86D86">
        <w:rPr>
          <w:rStyle w:val="StyleUnderline"/>
        </w:rPr>
        <w:t>with North Korean irrationality and belligerence on one side, and Washington’s customary desire for peace and stability on the other</w:t>
      </w:r>
      <w:r>
        <w:t xml:space="preserve">. Omitted from the standard narrative is anything that would make sense of recent events. </w:t>
      </w:r>
      <w:r w:rsidRPr="00C86D86">
        <w:rPr>
          <w:rStyle w:val="StyleUnderline"/>
        </w:rPr>
        <w:t>North Korea’s nuclear test</w:t>
      </w:r>
      <w:r>
        <w:t xml:space="preserve"> on January 6 </w:t>
      </w:r>
      <w:r w:rsidRPr="00C86D86">
        <w:rPr>
          <w:rStyle w:val="StyleUnderline"/>
        </w:rPr>
        <w:t>drew fierce condemnation</w:t>
      </w:r>
      <w:r>
        <w:t xml:space="preserve"> and calls for fresh sanctions. It is interesting to contrast Western outrage over North Korea with the treatment </w:t>
      </w:r>
      <w:r w:rsidRPr="00C86D86">
        <w:rPr>
          <w:rStyle w:val="StyleUnderline"/>
        </w:rPr>
        <w:t>given other nuclear-armed nations operating outside of the Nuclear Non-Proliferation Treaty. The Israeli military receives $3.1 billion annually from the U</w:t>
      </w:r>
      <w:r>
        <w:t xml:space="preserve">nited </w:t>
      </w:r>
      <w:r w:rsidRPr="00C86D86">
        <w:rPr>
          <w:rStyle w:val="StyleUnderline"/>
        </w:rPr>
        <w:t>S</w:t>
      </w:r>
      <w:r>
        <w:t xml:space="preserve">tates </w:t>
      </w:r>
      <w:r w:rsidRPr="00C86D86">
        <w:rPr>
          <w:rStyle w:val="StyleUnderline"/>
        </w:rPr>
        <w:t xml:space="preserve">while </w:t>
      </w:r>
      <w:r>
        <w:t xml:space="preserve">U.S. President Barack </w:t>
      </w:r>
      <w:r w:rsidRPr="00C86D86">
        <w:rPr>
          <w:rStyle w:val="StyleUnderline"/>
        </w:rPr>
        <w:t>Obama has proposed furnishing Pakistan with $860 million in aid</w:t>
      </w:r>
      <w:r>
        <w:t xml:space="preserve"> next fiscal year, including $265 million in military materiel. Aid to India is more modest, but the United States maintains good relations with India and military cooperation between the two nations is expanding. Clearly, </w:t>
      </w:r>
      <w:r w:rsidRPr="00C86D86">
        <w:rPr>
          <w:rStyle w:val="StyleUnderline"/>
        </w:rPr>
        <w:t>there is a double standard at play, with pats on the back for Israel, Pakistan and India, and brickbats for</w:t>
      </w:r>
      <w:r>
        <w:t xml:space="preserve"> the Democratic People’s Republic of Korea </w:t>
      </w:r>
      <w:r w:rsidRPr="00C86D86">
        <w:rPr>
          <w:rStyle w:val="StyleUnderline"/>
        </w:rPr>
        <w:t>(DPRK</w:t>
      </w:r>
      <w:r>
        <w:t xml:space="preserve"> – the official name for North Korea). The reason is not difficult to fathom. North Korea is the only one of the four nations that the U.S. has targeted in its operational war plans. </w:t>
      </w:r>
      <w:r w:rsidRPr="00893D1C">
        <w:rPr>
          <w:rStyle w:val="StyleUnderline"/>
        </w:rPr>
        <w:t>The United States and South Korea</w:t>
      </w:r>
      <w:r>
        <w:t xml:space="preserve"> signed the latest operational plan in June of last year. Dubbed Oplan 5015, it </w:t>
      </w:r>
      <w:r w:rsidRPr="00893D1C">
        <w:rPr>
          <w:rStyle w:val="StyleUnderline"/>
        </w:rPr>
        <w:t>covers limited war scenarios and includes a preemptive strike on the DPRK</w:t>
      </w:r>
      <w:r>
        <w:t xml:space="preserve">’s strategic targets </w:t>
      </w:r>
      <w:r w:rsidRPr="00893D1C">
        <w:rPr>
          <w:rStyle w:val="StyleUnderline"/>
        </w:rPr>
        <w:t>and “decapitation raids”</w:t>
      </w:r>
      <w:r>
        <w:t xml:space="preserve"> to kill North Korean leaders. The more North Korea’s nuclear weapons program advances, however, the less likely Oplan 5015 can ever be implemented. Couple Oplan 5015 with </w:t>
      </w:r>
      <w:r w:rsidRPr="00893D1C">
        <w:rPr>
          <w:rStyle w:val="StyleUnderline"/>
        </w:rPr>
        <w:t>the annual military exercises the U.S. conducts with South Korea, and is it any wonder that North Korea feels threatened?</w:t>
      </w:r>
      <w:r>
        <w:t xml:space="preserve"> In the West, </w:t>
      </w:r>
      <w:r w:rsidRPr="00893D1C">
        <w:rPr>
          <w:rStyle w:val="StyleUnderline"/>
        </w:rPr>
        <w:t>military exercises are sloughed off as a routine matter and North Korean reaction as overly sensitive. Imagine the hysteria, however, that would greet a joint Russian-Cuban military exercise in the Caribbean, practicing the invasion of the United States. Now multiply that perception by the lopsided power imbalance between the DPRK and the United States, and the North Korean reaction appears more rational. North Korea feels threatened because it is threatened.</w:t>
      </w:r>
      <w:r>
        <w:t xml:space="preserve"> During the George W. Bush Administration, U.S. officials counselled their North Korean counterparts to take note of the Libyan example. Libya abandoned its nuclear program in exchange for better relations with the United States and North Korea can do it too, went the message. These days, that message looks rather different, and the DPRK points out that it has found the Libyan example instructive, as well as those of Yugoslavia and Iraq. </w:t>
      </w:r>
      <w:r w:rsidRPr="00893D1C">
        <w:rPr>
          <w:rStyle w:val="StyleUnderline"/>
        </w:rPr>
        <w:t>For a small targeted nation like North Korea, a nuclear deterrent is seen as a means of warding off attack</w:t>
      </w:r>
      <w:r w:rsidRPr="00942103">
        <w:t>. As a North Korean news commentary put it,</w:t>
      </w:r>
      <w:r w:rsidRPr="00893D1C">
        <w:rPr>
          <w:rStyle w:val="StyleUnderline"/>
        </w:rPr>
        <w:t xml:space="preserve"> the nuclear test was not intended to threaten or provoke, but to cope with the “undisguised hostile policy” of the U.S. and avert “the danger of war with the help of the strongest deterrence</w:t>
      </w:r>
      <w:r w:rsidRPr="00942103">
        <w:rPr>
          <w:rStyle w:val="StyleUnderline"/>
        </w:rPr>
        <w:t>.” Given Washington’s propensity in recent years for bombing, invading, destabilizing and overthrowing governments</w:t>
      </w:r>
      <w:r>
        <w:t xml:space="preserve">, North Korea’s concern does not seem misplaced. For all the outcry over the nuclear issue, it must be pointed out that </w:t>
      </w:r>
      <w:r w:rsidRPr="00942103">
        <w:rPr>
          <w:rStyle w:val="StyleUnderline"/>
        </w:rPr>
        <w:t>the United States has only itself to blame for the recent turn of events.</w:t>
      </w:r>
      <w:r>
        <w:rPr>
          <w:rStyle w:val="StyleUnderline"/>
        </w:rPr>
        <w:t xml:space="preserve"> </w:t>
      </w:r>
      <w:r>
        <w:t xml:space="preserve"> For the past several years, the </w:t>
      </w:r>
      <w:r w:rsidRPr="00942103">
        <w:rPr>
          <w:rStyle w:val="StyleUnderline"/>
        </w:rPr>
        <w:t xml:space="preserve">DPRK has repeatedly asked the United States for negotiations, only to be snubbed each time. </w:t>
      </w:r>
      <w:r>
        <w:t xml:space="preserve">The U.S. position is that the DPRK must substantially denuclearize as a precondition for negotiations. In other words, the U.S. must be given its end goal upfront and all the DPRK would receive in return would be the mere promise of talk. </w:t>
      </w:r>
      <w:r w:rsidRPr="00942103">
        <w:rPr>
          <w:rStyle w:val="StyleUnderline"/>
        </w:rPr>
        <w:t>This one-sided approach has been an effective means of blocking the threat of a diplomatic solution</w:t>
      </w:r>
      <w:r>
        <w:t xml:space="preserve">. Little more than </w:t>
      </w:r>
      <w:r w:rsidRPr="00942103">
        <w:rPr>
          <w:rStyle w:val="StyleUnderline"/>
        </w:rPr>
        <w:t>a year ago, North Korea offered to temporarily suspend its nuclear weapons program if the United States would do the same with its anti-DPRK military exercises, in the interests of “easing tension.”</w:t>
      </w:r>
      <w:r>
        <w:t xml:space="preserve"> North Korea added that it stood ready “to sit with the U.S. any time” to discuss the proposal. It was an opening bid in what was hoped would lead to dialogue. Predictably, </w:t>
      </w:r>
      <w:r w:rsidRPr="00942103">
        <w:rPr>
          <w:rStyle w:val="StyleUnderline"/>
        </w:rPr>
        <w:t>U.S. officials were rudely dismissive and the opportunity to negotiate a resolution of differences was lost</w:t>
      </w:r>
      <w:r>
        <w:t xml:space="preserve">. </w:t>
      </w:r>
    </w:p>
    <w:p w14:paraId="31E6B86E" w14:textId="77777777" w:rsidR="0005188F" w:rsidRDefault="0005188F" w:rsidP="0005188F"/>
    <w:p w14:paraId="7B3E17C5" w14:textId="77777777" w:rsidR="0005188F" w:rsidRPr="00D7740D" w:rsidRDefault="0005188F" w:rsidP="0005188F">
      <w:pPr>
        <w:pStyle w:val="Heading4"/>
        <w:rPr>
          <w:rStyle w:val="Style13ptBold"/>
          <w:b/>
        </w:rPr>
      </w:pPr>
      <w:r w:rsidRPr="004F7C83">
        <w:rPr>
          <w:rStyle w:val="Style13ptBold"/>
          <w:b/>
          <w:bCs w:val="0"/>
        </w:rPr>
        <w:t>Labeling North Korea as a rogue state serves as a threat image to define an evil.</w:t>
      </w:r>
      <w:r>
        <w:rPr>
          <w:rStyle w:val="Style13ptBold"/>
        </w:rPr>
        <w:t xml:space="preserve"> </w:t>
      </w:r>
    </w:p>
    <w:p w14:paraId="1822C92B" w14:textId="77777777" w:rsidR="0005188F" w:rsidRPr="00E9391E" w:rsidRDefault="0005188F" w:rsidP="0005188F">
      <w:pPr>
        <w:rPr>
          <w:rStyle w:val="Style13ptBold"/>
          <w:b w:val="0"/>
        </w:rPr>
      </w:pPr>
      <w:r>
        <w:rPr>
          <w:rStyle w:val="Style13ptBold"/>
        </w:rPr>
        <w:t xml:space="preserve">Bleiker 3 </w:t>
      </w:r>
      <w:r w:rsidR="007C2F0A">
        <w:rPr>
          <w:rStyle w:val="Style13ptBold"/>
        </w:rPr>
        <w:br/>
      </w:r>
      <w:r w:rsidRPr="007C2F0A">
        <w:t xml:space="preserve">(Roland Bleiker, Australian National University, “A Rogue Is a Rogue Is a Rogue: US Foreign Policy and the Korean Nuclear Crisis”, </w:t>
      </w:r>
      <w:hyperlink r:id="rId17" w:anchor="page_scan_tab_contents" w:history="1">
        <w:r w:rsidRPr="007C2F0A">
          <w:t>https://www.jstor.org/stable/3569570?seq=3#page_scan_tab_contents</w:t>
        </w:r>
      </w:hyperlink>
      <w:r w:rsidRPr="007C2F0A">
        <w:t>, 2003) CJun</w:t>
      </w:r>
    </w:p>
    <w:p w14:paraId="098C3FFB" w14:textId="77777777" w:rsidR="0005188F" w:rsidRPr="00DE735D" w:rsidRDefault="0005188F" w:rsidP="0005188F">
      <w:pPr>
        <w:pStyle w:val="ListParagraph"/>
        <w:rPr>
          <w:rStyle w:val="StyleUnderline"/>
        </w:rPr>
      </w:pPr>
      <w:r>
        <w:t xml:space="preserve">The central argument of this article is that </w:t>
      </w:r>
      <w:r w:rsidRPr="009D0814">
        <w:rPr>
          <w:rStyle w:val="Emphasis"/>
          <w:highlight w:val="yellow"/>
        </w:rPr>
        <w:t>the image of North Korea as a `rogue state' severely hinder</w:t>
      </w:r>
      <w:r w:rsidRPr="00DE735D">
        <w:rPr>
          <w:rStyle w:val="Emphasis"/>
        </w:rPr>
        <w:t xml:space="preserve">s both </w:t>
      </w:r>
      <w:r w:rsidRPr="009D0814">
        <w:rPr>
          <w:rStyle w:val="Emphasis"/>
          <w:highlight w:val="yellow"/>
        </w:rPr>
        <w:t xml:space="preserve">an adequate understanding and a possible resolution of the crisis. The rhetoric </w:t>
      </w:r>
      <w:r w:rsidRPr="009D0814">
        <w:rPr>
          <w:rStyle w:val="Emphasis"/>
        </w:rPr>
        <w:t>o</w:t>
      </w:r>
      <w:r w:rsidRPr="00DE735D">
        <w:rPr>
          <w:rStyle w:val="Emphasis"/>
        </w:rPr>
        <w:t xml:space="preserve">f rogue states is indicative of how US foreign policy </w:t>
      </w:r>
      <w:r w:rsidRPr="009D0814">
        <w:rPr>
          <w:rStyle w:val="Emphasis"/>
          <w:highlight w:val="yellow"/>
        </w:rPr>
        <w:t>continues to be driven by</w:t>
      </w:r>
      <w:r w:rsidRPr="00DE735D">
        <w:rPr>
          <w:rStyle w:val="Emphasis"/>
        </w:rPr>
        <w:t xml:space="preserve"> dualistic and militaristic </w:t>
      </w:r>
      <w:r w:rsidRPr="009D0814">
        <w:rPr>
          <w:rStyle w:val="Emphasis"/>
          <w:highlight w:val="yellow"/>
        </w:rPr>
        <w:t>Cold War thinking patterns</w:t>
      </w:r>
      <w:r w:rsidRPr="00DE735D">
        <w:rPr>
          <w:rStyle w:val="Emphasis"/>
        </w:rPr>
        <w:t xml:space="preserve">. </w:t>
      </w:r>
      <w:r>
        <w:t xml:space="preserve">The 'Evil Empire' may be gone; not so the underlying need to define safety and security with reference to an external threat that must be warded off at any cost. </w:t>
      </w:r>
      <w:r w:rsidRPr="009D0814">
        <w:rPr>
          <w:rStyle w:val="StyleUnderline"/>
          <w:highlight w:val="yellow"/>
        </w:rPr>
        <w:t>Rogues are among the new threat-images that serve to demarcate the line between good and evil.</w:t>
      </w:r>
      <w:r w:rsidRPr="00DE735D">
        <w:rPr>
          <w:rStyle w:val="StyleUnderline"/>
        </w:rPr>
        <w:t xml:space="preserve"> </w:t>
      </w:r>
      <w:r>
        <w:t>As during the Cold War, military means are considered the key tool with which this line is to be defended. In the absence of a global power that matches the US, this militaristic attitude has, if anything, even intensified. Look at Washington's recent promulgation of a pre-emptive strike policy against rogue states. T</w:t>
      </w:r>
      <w:r w:rsidRPr="00DE735D">
        <w:rPr>
          <w:rStyle w:val="StyleUnderline"/>
        </w:rPr>
        <w:t xml:space="preserve">he consequences of this posture are particularly fateful in Korea, for </w:t>
      </w:r>
      <w:r w:rsidRPr="00C00346">
        <w:rPr>
          <w:rStyle w:val="StyleUnderline"/>
          <w:highlight w:val="yellow"/>
        </w:rPr>
        <w:t>it reinforces half a century of explicit and repeated nuclear threats against the government in Pyongyang.</w:t>
      </w:r>
      <w:r w:rsidRPr="00DE735D">
        <w:rPr>
          <w:rStyle w:val="StyleUnderline"/>
        </w:rPr>
        <w:t xml:space="preserve"> The impact of these threats has been largely obscured, not least because the highly technical and specialized discourse of security analysis has enabled the US to present the strategic situation on the peninsula in a manner that misleadingly attributes responsibility for the crisis solely to North Korea's actions. </w:t>
      </w:r>
    </w:p>
    <w:p w14:paraId="647F2CFD" w14:textId="77777777" w:rsidR="0005188F" w:rsidRPr="00CD005C" w:rsidRDefault="0005188F" w:rsidP="0005188F">
      <w:pPr>
        <w:pStyle w:val="Heading4"/>
      </w:pPr>
      <w:r w:rsidRPr="00CD005C">
        <w:t>This division between good &amp; evil makes conflict inevitable</w:t>
      </w:r>
    </w:p>
    <w:p w14:paraId="7DEDD793" w14:textId="77777777" w:rsidR="0005188F" w:rsidRPr="00CD005C" w:rsidRDefault="0005188F" w:rsidP="0005188F">
      <w:r>
        <w:rPr>
          <w:rStyle w:val="Style13ptBold"/>
        </w:rPr>
        <w:t xml:space="preserve">Bleiker 3 </w:t>
      </w:r>
      <w:r>
        <w:rPr>
          <w:rStyle w:val="Style13ptBold"/>
        </w:rPr>
        <w:br/>
      </w:r>
      <w:r w:rsidRPr="00CD005C">
        <w:t xml:space="preserve">(Roland Bleiker, Australian National University, “A Rogue Is a Rogue Is a Rogue: US Foreign Policy and the Korean Nuclear Crisis”, </w:t>
      </w:r>
      <w:hyperlink r:id="rId18" w:anchor="page_scan_tab_contents" w:history="1">
        <w:r w:rsidRPr="00CD005C">
          <w:t>https://www.jstor.org/stable/3569570?seq=3#page_scan_tab_contents</w:t>
        </w:r>
      </w:hyperlink>
      <w:r w:rsidRPr="00CD005C">
        <w:t>, 2003) CJun</w:t>
      </w:r>
    </w:p>
    <w:p w14:paraId="2874114C" w14:textId="77777777" w:rsidR="0005188F" w:rsidRDefault="0005188F" w:rsidP="0005188F">
      <w:pPr>
        <w:pStyle w:val="ListParagraph"/>
      </w:pPr>
      <w:r w:rsidRPr="00D77524">
        <w:rPr>
          <w:rStyle w:val="Emphasis"/>
          <w:highlight w:val="yellow"/>
        </w:rPr>
        <w:t>Once again, the world is divided into 'good' and `evil';</w:t>
      </w:r>
      <w:r w:rsidRPr="002A025D">
        <w:rPr>
          <w:rStyle w:val="Emphasis"/>
        </w:rPr>
        <w:t xml:space="preserve"> once again, </w:t>
      </w:r>
      <w:r w:rsidRPr="00D77524">
        <w:rPr>
          <w:rStyle w:val="Emphasis"/>
          <w:highlight w:val="yellow"/>
        </w:rPr>
        <w:t>military</w:t>
      </w:r>
      <w:r w:rsidRPr="002A025D">
        <w:rPr>
          <w:rStyle w:val="Emphasis"/>
        </w:rPr>
        <w:t xml:space="preserve"> means </w:t>
      </w:r>
      <w:r w:rsidRPr="00D77524">
        <w:rPr>
          <w:rStyle w:val="Emphasis"/>
          <w:highlight w:val="yellow"/>
        </w:rPr>
        <w:t>occupy a key,</w:t>
      </w:r>
      <w:r w:rsidRPr="002A025D">
        <w:rPr>
          <w:rStyle w:val="Emphasis"/>
        </w:rPr>
        <w:t xml:space="preserve"> if not the only, </w:t>
      </w:r>
      <w:r w:rsidRPr="00D77524">
        <w:rPr>
          <w:rStyle w:val="Emphasis"/>
          <w:highlight w:val="yellow"/>
        </w:rPr>
        <w:t>role in protecting the former against the latter</w:t>
      </w:r>
      <w:r w:rsidRPr="002A025D">
        <w:rPr>
          <w:rStyle w:val="Emphasis"/>
        </w:rPr>
        <w:t xml:space="preserve">. </w:t>
      </w:r>
      <w:r>
        <w:t xml:space="preserve">'The opposition between good and evil is not negotiable,' Allan Bloom noted at the time of Ronald Reagan's presidency. </w:t>
      </w:r>
      <w:r w:rsidRPr="002A025D">
        <w:rPr>
          <w:rStyle w:val="StyleUnderline"/>
        </w:rPr>
        <w:t>It is a question of principles, and thus 'a cause of war'.</w:t>
      </w:r>
      <w:r>
        <w:t xml:space="preserve">58 Expressed in other words, </w:t>
      </w:r>
      <w:r w:rsidRPr="00D77524">
        <w:rPr>
          <w:rStyle w:val="Emphasis"/>
          <w:highlight w:val="yellow"/>
        </w:rPr>
        <w:t>the rhetoric of evil moves the concept of rogue states into the realm of irrationality.</w:t>
      </w:r>
      <w:r w:rsidRPr="002A025D">
        <w:rPr>
          <w:rStyle w:val="Emphasis"/>
        </w:rPr>
        <w:t xml:space="preserve"> 'Evil' is in essence a term of condemnation for a phenomenon </w:t>
      </w:r>
      <w:r w:rsidRPr="00D77524">
        <w:rPr>
          <w:rStyle w:val="Emphasis"/>
          <w:highlight w:val="yellow"/>
        </w:rPr>
        <w:t>that can neither be fully compre-hended nor addressed other than through militaristic forms</w:t>
      </w:r>
      <w:r w:rsidRPr="002A025D">
        <w:rPr>
          <w:rStyle w:val="Emphasis"/>
        </w:rPr>
        <w:t xml:space="preserve"> of dissuasion and retaliation.</w:t>
      </w:r>
      <w:r w:rsidRPr="00756419">
        <w:rPr>
          <w:rStyle w:val="StyleUnderline"/>
        </w:rPr>
        <w:t xml:space="preserve"> This is why various commentators believe that the rhetoric of evil is an 'analytical cul de sac' that prevents, rather than encourages, understanding.</w:t>
      </w:r>
      <w:r>
        <w:t xml:space="preserve"> </w:t>
      </w:r>
      <w:r w:rsidRPr="00D77524">
        <w:rPr>
          <w:rStyle w:val="Emphasis"/>
        </w:rPr>
        <w:t xml:space="preserve">Some go as far as arguing that </w:t>
      </w:r>
      <w:r w:rsidRPr="00D77524">
        <w:rPr>
          <w:rStyle w:val="Emphasis"/>
          <w:highlight w:val="yellow"/>
        </w:rPr>
        <w:t xml:space="preserve">a rhetoric of evil </w:t>
      </w:r>
      <w:r w:rsidRPr="00D77524">
        <w:rPr>
          <w:rStyle w:val="Emphasis"/>
        </w:rPr>
        <w:t xml:space="preserve">entails an 'evasion of account-ability', for the normative connotations of the term </w:t>
      </w:r>
      <w:r w:rsidRPr="00D77524">
        <w:rPr>
          <w:rStyle w:val="Emphasis"/>
          <w:highlight w:val="yellow"/>
        </w:rPr>
        <w:t>inevitably lead to policy positions that 'deny negotiations and compromise</w:t>
      </w:r>
      <w:r w:rsidRPr="00D77524">
        <w:rPr>
          <w:highlight w:val="yellow"/>
        </w:rPr>
        <w:t>'</w:t>
      </w:r>
      <w:r>
        <w:t xml:space="preserve">.59 How is it, indeed, possible to negotiate with evil without being implicated in it? The contradictions between the rhetoric of evil and the requirements for dialo-gue have become particularly evident during the most recent nuclear crisis in Korea. </w:t>
      </w:r>
      <w:r w:rsidRPr="00D77524">
        <w:rPr>
          <w:rStyle w:val="StyleUnderline"/>
        </w:rPr>
        <w:t>All top US officials publicly stressed one common theme: that 'there is no reason why discussion about confidence-building measures cannot take place with Pyongyang.</w:t>
      </w:r>
      <w:r w:rsidRPr="00D77524">
        <w:rPr>
          <w:rStyle w:val="Emphasis"/>
        </w:rPr>
        <w:t>'66 At the very same time, though, the projection of threats towards North Korea was carefully maintained, even intensified.</w:t>
      </w:r>
      <w:r>
        <w:t xml:space="preserve"> 'All options are on the table,' including military action, stressed President Bush.61 Powell, likewise, under-lined that `no military option's been taken off the table.'62 The assumption behind this approach is that including North Korea in an 'axis of evil' does not neces-sarily preclude the possibility of engaging it in dialogue. Indeed, the assumption is that threats will induce dialogue. William Safire expresses this strategy in blunt but entirely appropriate words: 'We make clear to weapons traders in the North that their illicit nuclear production is vulnerable to air attack from a nation soon to show its disarmament bona fides in Baghdad ... That readiness will bring about what diplomats call "fruitful, regional, multilateral negotiation".'63 </w:t>
      </w:r>
    </w:p>
    <w:p w14:paraId="07C863DC" w14:textId="77777777" w:rsidR="0005188F" w:rsidRPr="00CD005C" w:rsidRDefault="0005188F" w:rsidP="0005188F">
      <w:pPr>
        <w:pStyle w:val="Heading4"/>
      </w:pPr>
      <w:r w:rsidRPr="00CD005C">
        <w:t xml:space="preserve">Claims of a superior North Korean military is created through cherry picked data which sustains the image of a threat. </w:t>
      </w:r>
    </w:p>
    <w:p w14:paraId="2DAB9AD5" w14:textId="77777777" w:rsidR="0005188F" w:rsidRPr="00D77524" w:rsidRDefault="0005188F" w:rsidP="0005188F">
      <w:pPr>
        <w:rPr>
          <w:bCs/>
        </w:rPr>
      </w:pPr>
      <w:r>
        <w:rPr>
          <w:rStyle w:val="Style13ptBold"/>
        </w:rPr>
        <w:t>Bleiker 3</w:t>
      </w:r>
      <w:r>
        <w:rPr>
          <w:rStyle w:val="Style13ptBold"/>
        </w:rPr>
        <w:br/>
      </w:r>
      <w:r w:rsidRPr="00CD005C">
        <w:t xml:space="preserve">(Roland Bleiker, Australian National University, “A Rogue Is a Rogue Is a Rogue: US Foreign Policy and the Korean Nuclear Crisis”, </w:t>
      </w:r>
      <w:hyperlink r:id="rId19" w:anchor="page_scan_tab_contents" w:history="1">
        <w:r w:rsidRPr="00CD005C">
          <w:t>https://www.jstor.org/stable/3569570?seq=3#page_scan_tab_contents</w:t>
        </w:r>
      </w:hyperlink>
      <w:r w:rsidRPr="00CD005C">
        <w:t>, 2003) CJun</w:t>
      </w:r>
    </w:p>
    <w:p w14:paraId="2B5FA1CA" w14:textId="77777777" w:rsidR="0005188F" w:rsidRPr="00066921" w:rsidRDefault="0005188F" w:rsidP="0005188F">
      <w:pPr>
        <w:pStyle w:val="ListParagraph"/>
        <w:rPr>
          <w:rStyle w:val="StyleUnderline"/>
        </w:rPr>
      </w:pPr>
      <w:r>
        <w:t xml:space="preserve">The political manipulation of defence expenditure statistics perfectly illustrates how technical data are used to project threats in a particular manner. </w:t>
      </w:r>
      <w:r w:rsidRPr="00066921">
        <w:rPr>
          <w:rStyle w:val="StyleUnderline"/>
        </w:rPr>
        <w:t>Policy-makers and security experts keep drawing attention to North Korea's excessive military expenditures. And excessive they are indeed, avenging 27.5 per cent of GDP over the past few years and reaching a staggering 37.9 per cent in 1998, at a time when the country was being devastated by famine."</w:t>
      </w:r>
      <w:r>
        <w:t xml:space="preserve"> Seoul's defence expenditure seems much more modest in comparison, at a mere 3.5 per cent of GDP. </w:t>
      </w:r>
      <w:r w:rsidRPr="00066921">
        <w:rPr>
          <w:rStyle w:val="Emphasis"/>
        </w:rPr>
        <w:t>But when one compares the respective expenditures in absolute terms, which is hardly ever done in official statistics, then the picture all of a sudden looks very different. Given its superior economy, the 3.5 per cent of GDP that Seoul spends on its military amounts to more than twice as much as the Northern Korean expenses, no matter how excessive the latter appear in terms of per-centage of GDP.7</w:t>
      </w:r>
      <w:r>
        <w:t xml:space="preserve">8 One does not need to be fluent in the techno-strategic language of security analysis to realize that over the years this unequal pattern of defence spending has created a qualitative imbalance of military capacities on the peninsula. </w:t>
      </w:r>
      <w:r w:rsidRPr="00066921">
        <w:rPr>
          <w:rStyle w:val="StyleUnderline"/>
        </w:rPr>
        <w:t xml:space="preserve">And yet, the myth of the strong North Korean army, of 'the world's third largest military capability', is as prevalent and as strongly hyped as ever.79 </w:t>
      </w:r>
    </w:p>
    <w:p w14:paraId="0ECE9602" w14:textId="77777777" w:rsidR="007C2F0A" w:rsidRPr="00CD005C" w:rsidRDefault="007C2F0A" w:rsidP="007C2F0A">
      <w:pPr>
        <w:pStyle w:val="Heading4"/>
      </w:pPr>
      <w:r>
        <w:t>Construction of North Korea as the distant threat papers over complex power dynamics of US lead coalition to discipline North Korea – “North Korea feels threatened because it is threatened”</w:t>
      </w:r>
    </w:p>
    <w:p w14:paraId="265D731D" w14:textId="77777777" w:rsidR="007C2F0A" w:rsidRPr="006D749A" w:rsidRDefault="007C2F0A" w:rsidP="007C2F0A">
      <w:r>
        <w:rPr>
          <w:rStyle w:val="Style13ptBold"/>
        </w:rPr>
        <w:t xml:space="preserve">Elich 16 </w:t>
      </w:r>
      <w:r>
        <w:rPr>
          <w:rStyle w:val="Style13ptBold"/>
        </w:rPr>
        <w:br/>
      </w:r>
      <w:r>
        <w:rPr>
          <w:bCs/>
          <w:iCs/>
          <w:color w:val="111111"/>
          <w:szCs w:val="20"/>
          <w:shd w:val="clear" w:color="auto" w:fill="FFFFFF"/>
        </w:rPr>
        <w:t>(</w:t>
      </w:r>
      <w:r w:rsidRPr="006D749A">
        <w:rPr>
          <w:bCs/>
          <w:iCs/>
          <w:color w:val="111111"/>
          <w:szCs w:val="20"/>
          <w:shd w:val="clear" w:color="auto" w:fill="FFFFFF"/>
        </w:rPr>
        <w:t>Gregory Elich</w:t>
      </w:r>
      <w:r w:rsidRPr="006D749A">
        <w:rPr>
          <w:iCs/>
          <w:color w:val="111111"/>
          <w:szCs w:val="20"/>
          <w:shd w:val="clear" w:color="auto" w:fill="FFFFFF"/>
        </w:rPr>
        <w:t> is on the Board of Directors of the Jasenovac Research Institute and the Advisory Board of the Korea Policy Institute</w:t>
      </w:r>
      <w:r>
        <w:rPr>
          <w:iCs/>
          <w:color w:val="111111"/>
          <w:szCs w:val="20"/>
          <w:shd w:val="clear" w:color="auto" w:fill="FFFFFF"/>
        </w:rPr>
        <w:t>,</w:t>
      </w:r>
      <w:r>
        <w:t xml:space="preserve"> “</w:t>
      </w:r>
      <w:hyperlink r:id="rId20" w:history="1">
        <w:r w:rsidRPr="006D749A">
          <w:rPr>
            <w:rStyle w:val="Hyperlink"/>
          </w:rPr>
          <w:t>US Plans for North Korea Threaten International Security</w:t>
        </w:r>
      </w:hyperlink>
      <w:r>
        <w:t>”,</w:t>
      </w:r>
      <w:r w:rsidRPr="006D749A">
        <w:t xml:space="preserve"> http://www.counterpunch.org/2016/02/17/us-plans-for-north-korea-</w:t>
      </w:r>
      <w:r>
        <w:t>threaten-international-security)</w:t>
      </w:r>
    </w:p>
    <w:p w14:paraId="6A15F5B3" w14:textId="77777777" w:rsidR="007C2F0A" w:rsidRDefault="007C2F0A" w:rsidP="007C2F0A">
      <w:pPr>
        <w:pStyle w:val="ListParagraph"/>
      </w:pPr>
      <w:r w:rsidRPr="00C86D86">
        <w:rPr>
          <w:rStyle w:val="StyleUnderline"/>
        </w:rPr>
        <w:t>Relations with North Korea are once again in crisis mode</w:t>
      </w:r>
      <w:r>
        <w:t xml:space="preserve">. North Korea, we are told, inexplicably launched dual provocations with its nuclear and ballistic missile tests, threatening the security of the United States. It is a simple story, </w:t>
      </w:r>
      <w:r w:rsidRPr="00C86D86">
        <w:rPr>
          <w:rStyle w:val="StyleUnderline"/>
        </w:rPr>
        <w:t>with North Korean irrationality and belligerence on one side, and Washington’s customary desire for peace and stability on the other</w:t>
      </w:r>
      <w:r>
        <w:t xml:space="preserve">. Omitted from the standard narrative is anything that would make sense of recent events. </w:t>
      </w:r>
      <w:r w:rsidRPr="00C86D86">
        <w:rPr>
          <w:rStyle w:val="StyleUnderline"/>
        </w:rPr>
        <w:t>North Korea’s nuclear test</w:t>
      </w:r>
      <w:r>
        <w:t xml:space="preserve"> on January 6 </w:t>
      </w:r>
      <w:r w:rsidRPr="00C86D86">
        <w:rPr>
          <w:rStyle w:val="StyleUnderline"/>
        </w:rPr>
        <w:t>drew fierce condemnation</w:t>
      </w:r>
      <w:r>
        <w:t xml:space="preserve"> and calls for fresh sanctions. It is interesting to contrast Western outrage over North Korea with the treatment </w:t>
      </w:r>
      <w:r w:rsidRPr="00C86D86">
        <w:rPr>
          <w:rStyle w:val="StyleUnderline"/>
        </w:rPr>
        <w:t>given other nuclear-armed nations operating outside of the Nuclear Non-Proliferation Treaty. The Israeli military receives $3.1 billion annually from the U</w:t>
      </w:r>
      <w:r>
        <w:t xml:space="preserve">nited </w:t>
      </w:r>
      <w:r w:rsidRPr="00C86D86">
        <w:rPr>
          <w:rStyle w:val="StyleUnderline"/>
        </w:rPr>
        <w:t>S</w:t>
      </w:r>
      <w:r>
        <w:t xml:space="preserve">tates </w:t>
      </w:r>
      <w:r w:rsidRPr="00C86D86">
        <w:rPr>
          <w:rStyle w:val="StyleUnderline"/>
        </w:rPr>
        <w:t xml:space="preserve">while </w:t>
      </w:r>
      <w:r>
        <w:t xml:space="preserve">U.S. President Barack </w:t>
      </w:r>
      <w:r w:rsidRPr="00C86D86">
        <w:rPr>
          <w:rStyle w:val="StyleUnderline"/>
        </w:rPr>
        <w:t>Obama has proposed furnishing Pakistan with $860 million in aid</w:t>
      </w:r>
      <w:r>
        <w:t xml:space="preserve"> next fiscal year, including $265 million in military materiel. Aid to India is more modest, but the United States maintains good relations with India and military cooperation between the two nations is expanding. Clearly, </w:t>
      </w:r>
      <w:r w:rsidRPr="00C86D86">
        <w:rPr>
          <w:rStyle w:val="StyleUnderline"/>
        </w:rPr>
        <w:t>there is a double standard at play, with pats on the back for Israel, Pakistan and India, and brickbats for</w:t>
      </w:r>
      <w:r>
        <w:t xml:space="preserve"> the Democratic People’s Republic of Korea </w:t>
      </w:r>
      <w:r w:rsidRPr="00C86D86">
        <w:rPr>
          <w:rStyle w:val="StyleUnderline"/>
        </w:rPr>
        <w:t>(DPRK</w:t>
      </w:r>
      <w:r>
        <w:t xml:space="preserve"> – the official name for North Korea). The reason is not difficult to fathom. North Korea is the only one of the four nations that the U.S. has targeted in its operational war plans. </w:t>
      </w:r>
      <w:r w:rsidRPr="007C2F0A">
        <w:rPr>
          <w:rStyle w:val="Emphasis"/>
        </w:rPr>
        <w:t>The United States and South Korea</w:t>
      </w:r>
      <w:r>
        <w:t xml:space="preserve"> signed the latest operational plan in June of last year. Dubbed Oplan 5015, it </w:t>
      </w:r>
      <w:r w:rsidRPr="007C2F0A">
        <w:rPr>
          <w:rStyle w:val="Emphasis"/>
        </w:rPr>
        <w:t>covers limited war scenarios and includes a preemptive strike on the DPRK’s</w:t>
      </w:r>
      <w:r>
        <w:t xml:space="preserve"> strategic targets </w:t>
      </w:r>
      <w:r w:rsidRPr="00893D1C">
        <w:rPr>
          <w:rStyle w:val="StyleUnderline"/>
        </w:rPr>
        <w:t>and “decapitation raids”</w:t>
      </w:r>
      <w:r>
        <w:t xml:space="preserve"> to kill North Korean leaders. The more North Korea’s nuclear weapons program advances, however, the less likely Oplan 5015 can ever be implemented. Couple Oplan 5015 with </w:t>
      </w:r>
      <w:r w:rsidRPr="00893D1C">
        <w:rPr>
          <w:rStyle w:val="StyleUnderline"/>
        </w:rPr>
        <w:t>the annual military exercises the U.S. conducts with South Korea, and is it any wonder that North Korea feels threatened?</w:t>
      </w:r>
      <w:r>
        <w:t xml:space="preserve"> In the West, </w:t>
      </w:r>
      <w:r w:rsidRPr="00893D1C">
        <w:rPr>
          <w:rStyle w:val="StyleUnderline"/>
        </w:rPr>
        <w:t xml:space="preserve">military exercises are sloughed off as a routine matter and North Korean reaction as overly sensitive. Imagine the hysteria, however, that would greet a joint Russian-Cuban military exercise in the Caribbean, practicing the invasion of the United States. Now multiply that perception by the lopsided power imbalance between the DPRK and the United States, and the North Korean reaction appears more rational. </w:t>
      </w:r>
      <w:r w:rsidRPr="007C2F0A">
        <w:rPr>
          <w:rStyle w:val="Emphasis"/>
        </w:rPr>
        <w:t>North Korea feels threatened because it is threatened.</w:t>
      </w:r>
      <w:r>
        <w:t xml:space="preserve"> During the George W. Bush Administration, U.S. officials counselled their North Korean counterparts to take note of the Libyan example. Libya abandoned its nuclear program in exchange for better relations with the United States and North Korea can do it too, went the message. These days, that message looks rather different, and the DPRK points out that it has found the Libyan example instructive, as well as those of Yugoslavia and Iraq. </w:t>
      </w:r>
      <w:r w:rsidRPr="00893D1C">
        <w:rPr>
          <w:rStyle w:val="StyleUnderline"/>
        </w:rPr>
        <w:t>For a small targeted nation like North Korea, a nuclear deterrent is seen as a means of warding off attack</w:t>
      </w:r>
      <w:r w:rsidRPr="00942103">
        <w:t>. As a North Korean news commentary put it,</w:t>
      </w:r>
      <w:r w:rsidRPr="00893D1C">
        <w:rPr>
          <w:rStyle w:val="StyleUnderline"/>
        </w:rPr>
        <w:t xml:space="preserve"> the nuclear test was not intended to threaten or provoke, but to cope with the “undisguised hostile policy” of the U.S. and avert “the danger of war with the help of the strongest deterrence</w:t>
      </w:r>
      <w:r w:rsidRPr="00942103">
        <w:rPr>
          <w:rStyle w:val="StyleUnderline"/>
        </w:rPr>
        <w:t>.” Given Washington’s propensity in recent years for bombing, invading, destabilizing and overthrowing governments</w:t>
      </w:r>
      <w:r>
        <w:t xml:space="preserve">, North Korea’s concern does not seem misplaced. For all the outcry over the nuclear issue, it must be pointed out that </w:t>
      </w:r>
      <w:r w:rsidRPr="00942103">
        <w:rPr>
          <w:rStyle w:val="StyleUnderline"/>
        </w:rPr>
        <w:t>the United States has only itself to blame for the recent turn of events.</w:t>
      </w:r>
      <w:r>
        <w:rPr>
          <w:rStyle w:val="StyleUnderline"/>
        </w:rPr>
        <w:t xml:space="preserve"> </w:t>
      </w:r>
      <w:r>
        <w:t xml:space="preserve"> For the past several years, the </w:t>
      </w:r>
      <w:r w:rsidRPr="00942103">
        <w:rPr>
          <w:rStyle w:val="StyleUnderline"/>
        </w:rPr>
        <w:t xml:space="preserve">DPRK has repeatedly asked the United States for negotiations, only to be snubbed each time. </w:t>
      </w:r>
      <w:r>
        <w:t xml:space="preserve">The U.S. position is that the DPRK must substantially denuclearize as a precondition for negotiations. In other words, the U.S. must be given its end goal upfront and all the DPRK would receive in return would be the mere promise of talk. </w:t>
      </w:r>
      <w:r w:rsidRPr="00942103">
        <w:rPr>
          <w:rStyle w:val="StyleUnderline"/>
        </w:rPr>
        <w:t>This one-sided approach has been an effective means of blocking the threat of a diplomatic solution</w:t>
      </w:r>
      <w:r>
        <w:t xml:space="preserve">. Little more than </w:t>
      </w:r>
      <w:r w:rsidRPr="00942103">
        <w:rPr>
          <w:rStyle w:val="StyleUnderline"/>
        </w:rPr>
        <w:t>a year ago, North Korea offered to temporarily suspend its nuclear weapons program if the United States would do the same with its anti-DPRK military exercises, in the interests of “easing tension.”</w:t>
      </w:r>
      <w:r>
        <w:t xml:space="preserve"> North Korea added that it stood ready “to sit with the U.S. any time” to discuss the proposal. It was an opening bid in what was hoped would lead to dialogue. Predictably, </w:t>
      </w:r>
      <w:r w:rsidRPr="00942103">
        <w:rPr>
          <w:rStyle w:val="StyleUnderline"/>
        </w:rPr>
        <w:t>U.S. officials were rudely dismissive and the opportunity to negotiate a resolution of differences was lost</w:t>
      </w:r>
      <w:r>
        <w:t xml:space="preserve">. </w:t>
      </w:r>
    </w:p>
    <w:p w14:paraId="677FCFE2" w14:textId="77777777" w:rsidR="0005188F" w:rsidRPr="001A6108" w:rsidRDefault="0005188F" w:rsidP="0005188F"/>
    <w:p w14:paraId="2D56F49C" w14:textId="77777777" w:rsidR="0005188F" w:rsidRDefault="0005188F" w:rsidP="0005188F">
      <w:pPr>
        <w:pStyle w:val="Heading3"/>
      </w:pPr>
      <w:r>
        <w:t>China Human Rights</w:t>
      </w:r>
    </w:p>
    <w:p w14:paraId="7BF2C089" w14:textId="77777777" w:rsidR="0005188F" w:rsidRPr="00D522DE" w:rsidRDefault="0005188F" w:rsidP="0005188F">
      <w:pPr>
        <w:pStyle w:val="Heading4"/>
      </w:pPr>
      <w:r>
        <w:t>Depictions of Chinese HR violations and economic exploitation are grounded in securitized discourse</w:t>
      </w:r>
      <w:r>
        <w:br/>
        <w:t>Sullivan and Renz 12</w:t>
      </w:r>
    </w:p>
    <w:p w14:paraId="2AD14CFE" w14:textId="77777777" w:rsidR="0005188F" w:rsidRPr="007C2F0A" w:rsidRDefault="0005188F" w:rsidP="007C2F0A">
      <w:r w:rsidRPr="007C2F0A">
        <w:t>Sullivan and Renz</w:t>
      </w:r>
      <w:r w:rsidRPr="007C2F0A">
        <w:rPr>
          <w:rFonts w:hint="eastAsia"/>
        </w:rPr>
        <w:t>, Dr Jonathan Sullivan is a China specialist and political scientist. Since visiting the country for the first time in 1993, he has spent more than twenty years learning and using Chinese, including studying for a BA in Chinese Studies at the University of Leeds. He has Masters degrees in Asia Pacific Studies (University of Leeds) and Political Science (University of Nottingham) and completed his PhD at the University of Nottingham in 2010,</w:t>
      </w:r>
      <w:r w:rsidRPr="007C2F0A">
        <w:t xml:space="preserve"> </w:t>
      </w:r>
      <w:r w:rsidRPr="007C2F0A">
        <w:rPr>
          <w:rFonts w:hint="eastAsia"/>
        </w:rPr>
        <w:t xml:space="preserve">Dr Bettina Renz is Associate Professor at the School of Politics &amp; IR. She obtained her MA and MSc in Russian Studies at the University of Edinburgh and completed her PhD at the Centre for Russian and East European Studies, University of Birmingham in 2005.4-1-2012, "Representing China in the South Pacific," </w:t>
      </w:r>
      <w:r w:rsidRPr="007C2F0A">
        <w:t>East Asia Journal</w:t>
      </w:r>
      <w:r w:rsidRPr="007C2F0A">
        <w:rPr>
          <w:rFonts w:hint="eastAsia"/>
        </w:rPr>
        <w:t>, http://link.springer.com/article/10.1007/s12140-012-9177-0#page-1</w:t>
      </w:r>
    </w:p>
    <w:p w14:paraId="3A83849D" w14:textId="77777777" w:rsidR="0005188F" w:rsidRDefault="0005188F" w:rsidP="007C2F0A">
      <w:pPr>
        <w:pStyle w:val="ListParagraph"/>
        <w:rPr>
          <w:sz w:val="12"/>
        </w:rPr>
      </w:pPr>
      <w:r w:rsidRPr="00BF775E">
        <w:rPr>
          <w:rFonts w:hint="eastAsia"/>
        </w:rPr>
        <w:t>Close and multiple readings of the full set of articles enabled us to establish a range of</w:t>
      </w:r>
      <w:r>
        <w:rPr>
          <w:sz w:val="12"/>
        </w:rPr>
        <w:t xml:space="preserve"> </w:t>
      </w:r>
      <w:r w:rsidRPr="00BF775E">
        <w:rPr>
          <w:rFonts w:hint="eastAsia"/>
        </w:rPr>
        <w:t>recurrent themes and frames in both countries</w:t>
      </w:r>
      <w:r w:rsidRPr="00BF775E">
        <w:rPr>
          <w:rFonts w:hint="eastAsia"/>
        </w:rPr>
        <w:t>’</w:t>
      </w:r>
      <w:r w:rsidRPr="00BF775E">
        <w:rPr>
          <w:rFonts w:hint="eastAsia"/>
        </w:rPr>
        <w:t xml:space="preserve"> newspaper coverage of China in the South Pacific. As we will discuss below, </w:t>
      </w:r>
      <w:r w:rsidRPr="00615A02">
        <w:rPr>
          <w:rStyle w:val="StyleUnderline"/>
          <w:rFonts w:hint="eastAsia"/>
        </w:rPr>
        <w:t>there are major differences in the way that</w:t>
      </w:r>
      <w:r>
        <w:rPr>
          <w:rStyle w:val="StyleUnderline"/>
        </w:rPr>
        <w:t xml:space="preserve"> </w:t>
      </w:r>
      <w:r w:rsidRPr="00615A02">
        <w:rPr>
          <w:rStyle w:val="StyleUnderline"/>
          <w:rFonts w:hint="eastAsia"/>
        </w:rPr>
        <w:t>China and Australia/New Zealand are represented, and in the treatment of Chinese and</w:t>
      </w:r>
      <w:r>
        <w:rPr>
          <w:rStyle w:val="StyleUnderline"/>
        </w:rPr>
        <w:t xml:space="preserve"> </w:t>
      </w:r>
      <w:r w:rsidRPr="00615A02">
        <w:rPr>
          <w:rStyle w:val="StyleUnderline"/>
          <w:rFonts w:hint="eastAsia"/>
        </w:rPr>
        <w:t>local Pacific populations</w:t>
      </w:r>
      <w:r w:rsidRPr="00BF775E">
        <w:rPr>
          <w:rFonts w:hint="eastAsia"/>
        </w:rPr>
        <w:t xml:space="preserve">. </w:t>
      </w:r>
      <w:r w:rsidRPr="00615A02">
        <w:rPr>
          <w:rStyle w:val="StyleUnderline"/>
          <w:rFonts w:hint="eastAsia"/>
        </w:rPr>
        <w:t>China is frequently represented as a giant and opportunistic</w:t>
      </w:r>
      <w:r>
        <w:rPr>
          <w:rStyle w:val="StyleUnderline"/>
        </w:rPr>
        <w:t xml:space="preserve"> </w:t>
      </w:r>
      <w:r w:rsidRPr="00615A02">
        <w:rPr>
          <w:rStyle w:val="StyleUnderline"/>
          <w:rFonts w:hint="eastAsia"/>
        </w:rPr>
        <w:t>predator which is aggressively scouring the island Pacific, using adjectives such as</w:t>
      </w:r>
      <w:r>
        <w:rPr>
          <w:rStyle w:val="StyleUnderline"/>
        </w:rPr>
        <w:t xml:space="preserve"> </w:t>
      </w:r>
      <w:r w:rsidRPr="00615A02">
        <w:rPr>
          <w:rStyle w:val="StyleUnderline"/>
          <w:rFonts w:hint="eastAsia"/>
        </w:rPr>
        <w:t>‘</w:t>
      </w:r>
      <w:r w:rsidRPr="00615A02">
        <w:rPr>
          <w:rStyle w:val="StyleUnderline"/>
          <w:rFonts w:hint="eastAsia"/>
        </w:rPr>
        <w:t>ravenous</w:t>
      </w:r>
      <w:r w:rsidRPr="00615A02">
        <w:rPr>
          <w:rStyle w:val="StyleUnderline"/>
          <w:rFonts w:hint="eastAsia"/>
        </w:rPr>
        <w:t>’</w:t>
      </w:r>
      <w:r w:rsidRPr="00615A02">
        <w:rPr>
          <w:rStyle w:val="StyleUnderline"/>
          <w:rFonts w:hint="eastAsia"/>
        </w:rPr>
        <w:t xml:space="preserve">, </w:t>
      </w:r>
      <w:r w:rsidRPr="00615A02">
        <w:rPr>
          <w:rStyle w:val="StyleUnderline"/>
          <w:rFonts w:hint="eastAsia"/>
        </w:rPr>
        <w:t>‘</w:t>
      </w:r>
      <w:r w:rsidRPr="00615A02">
        <w:rPr>
          <w:rStyle w:val="StyleUnderline"/>
          <w:rFonts w:hint="eastAsia"/>
        </w:rPr>
        <w:t>prowling</w:t>
      </w:r>
      <w:r w:rsidRPr="00615A02">
        <w:rPr>
          <w:rStyle w:val="StyleUnderline"/>
          <w:rFonts w:hint="eastAsia"/>
        </w:rPr>
        <w:t>’</w:t>
      </w:r>
      <w:r w:rsidRPr="00615A02">
        <w:rPr>
          <w:rFonts w:hint="eastAsia"/>
        </w:rPr>
        <w:t xml:space="preserve"> and</w:t>
      </w:r>
      <w:r w:rsidRPr="00615A02">
        <w:rPr>
          <w:rStyle w:val="StyleUnderline"/>
          <w:rFonts w:hint="eastAsia"/>
        </w:rPr>
        <w:t xml:space="preserve"> </w:t>
      </w:r>
      <w:r w:rsidRPr="00615A02">
        <w:rPr>
          <w:rStyle w:val="StyleUnderline"/>
          <w:rFonts w:hint="eastAsia"/>
        </w:rPr>
        <w:t>‘</w:t>
      </w:r>
      <w:r w:rsidRPr="00615A02">
        <w:rPr>
          <w:rStyle w:val="StyleUnderline"/>
          <w:rFonts w:hint="eastAsia"/>
        </w:rPr>
        <w:t>exploitative</w:t>
      </w:r>
      <w:r w:rsidRPr="00615A02">
        <w:rPr>
          <w:rStyle w:val="StyleUnderline"/>
          <w:rFonts w:hint="eastAsia"/>
        </w:rPr>
        <w:t>’</w:t>
      </w:r>
      <w:r w:rsidRPr="00615A02">
        <w:rPr>
          <w:rStyle w:val="StyleUnderline"/>
          <w:rFonts w:hint="eastAsia"/>
        </w:rPr>
        <w:t>.</w:t>
      </w:r>
      <w:r w:rsidRPr="00BF775E">
        <w:rPr>
          <w:rFonts w:hint="eastAsia"/>
        </w:rPr>
        <w:t xml:space="preserve"> At the same time, China is emotionally</w:t>
      </w:r>
      <w:r>
        <w:rPr>
          <w:sz w:val="12"/>
        </w:rPr>
        <w:t xml:space="preserve"> </w:t>
      </w:r>
      <w:r w:rsidRPr="00BF775E">
        <w:rPr>
          <w:rFonts w:hint="eastAsia"/>
        </w:rPr>
        <w:t>detached and disengaged from the region, acting in ways which are described as</w:t>
      </w:r>
      <w:r>
        <w:rPr>
          <w:sz w:val="12"/>
        </w:rPr>
        <w:t xml:space="preserve"> </w:t>
      </w:r>
      <w:r w:rsidRPr="00BF775E">
        <w:rPr>
          <w:rFonts w:hint="eastAsia"/>
        </w:rPr>
        <w:t>‘</w:t>
      </w:r>
      <w:r w:rsidRPr="00615A02">
        <w:rPr>
          <w:rStyle w:val="StyleUnderline"/>
          <w:rFonts w:hint="eastAsia"/>
        </w:rPr>
        <w:t>indifferent</w:t>
      </w:r>
      <w:r w:rsidRPr="00615A02">
        <w:rPr>
          <w:rStyle w:val="StyleUnderline"/>
          <w:rFonts w:hint="eastAsia"/>
        </w:rPr>
        <w:t>’</w:t>
      </w:r>
      <w:r w:rsidRPr="00615A02">
        <w:rPr>
          <w:rStyle w:val="StyleUnderline"/>
          <w:rFonts w:hint="eastAsia"/>
        </w:rPr>
        <w:t xml:space="preserve">, </w:t>
      </w:r>
      <w:r w:rsidRPr="00615A02">
        <w:rPr>
          <w:rStyle w:val="StyleUnderline"/>
          <w:rFonts w:hint="eastAsia"/>
        </w:rPr>
        <w:t>‘</w:t>
      </w:r>
      <w:r w:rsidRPr="00615A02">
        <w:rPr>
          <w:rStyle w:val="StyleUnderline"/>
          <w:rFonts w:hint="eastAsia"/>
        </w:rPr>
        <w:t>stealthy</w:t>
      </w:r>
      <w:r w:rsidRPr="00615A02">
        <w:rPr>
          <w:rStyle w:val="StyleUnderline"/>
          <w:rFonts w:hint="eastAsia"/>
        </w:rPr>
        <w:t>’</w:t>
      </w:r>
      <w:r w:rsidRPr="00615A02">
        <w:rPr>
          <w:rStyle w:val="StyleUnderline"/>
          <w:rFonts w:hint="eastAsia"/>
        </w:rPr>
        <w:t xml:space="preserve"> and </w:t>
      </w:r>
      <w:r w:rsidRPr="00615A02">
        <w:rPr>
          <w:rStyle w:val="StyleUnderline"/>
          <w:rFonts w:hint="eastAsia"/>
        </w:rPr>
        <w:t>‘</w:t>
      </w:r>
      <w:r w:rsidRPr="00615A02">
        <w:rPr>
          <w:rStyle w:val="StyleUnderline"/>
          <w:rFonts w:hint="eastAsia"/>
        </w:rPr>
        <w:t>cunning</w:t>
      </w:r>
      <w:r w:rsidRPr="00615A02">
        <w:rPr>
          <w:rStyle w:val="StyleUnderline"/>
          <w:rFonts w:hint="eastAsia"/>
        </w:rPr>
        <w:t>’</w:t>
      </w:r>
      <w:r w:rsidRPr="00BF775E">
        <w:rPr>
          <w:rFonts w:hint="eastAsia"/>
        </w:rPr>
        <w:t>. There is increasing acceptance of and respect</w:t>
      </w:r>
      <w:r>
        <w:rPr>
          <w:sz w:val="12"/>
        </w:rPr>
        <w:t xml:space="preserve"> </w:t>
      </w:r>
      <w:r w:rsidRPr="00BF775E">
        <w:rPr>
          <w:rFonts w:hint="eastAsia"/>
        </w:rPr>
        <w:t>for the drive that the Chinese economy is bringing to the entire Asia-Pacific region, but it</w:t>
      </w:r>
      <w:r>
        <w:rPr>
          <w:sz w:val="12"/>
        </w:rPr>
        <w:t xml:space="preserve"> </w:t>
      </w:r>
      <w:r w:rsidRPr="00BF775E">
        <w:rPr>
          <w:rFonts w:hint="eastAsia"/>
        </w:rPr>
        <w:t xml:space="preserve">is often tempered by veiled references to questionable economic practices. </w:t>
      </w:r>
      <w:r w:rsidRPr="00615A02">
        <w:rPr>
          <w:rStyle w:val="StyleUnderline"/>
          <w:rFonts w:hint="eastAsia"/>
        </w:rPr>
        <w:t>Currency</w:t>
      </w:r>
      <w:r>
        <w:rPr>
          <w:rStyle w:val="StyleUnderline"/>
        </w:rPr>
        <w:t xml:space="preserve"> </w:t>
      </w:r>
      <w:r w:rsidRPr="00615A02">
        <w:rPr>
          <w:rStyle w:val="StyleUnderline"/>
          <w:rFonts w:hint="eastAsia"/>
        </w:rPr>
        <w:t>manipulation, violation of market rules, lack of quality assurance and inferior standards</w:t>
      </w:r>
      <w:r>
        <w:rPr>
          <w:rStyle w:val="StyleUnderline"/>
        </w:rPr>
        <w:t xml:space="preserve"> </w:t>
      </w:r>
      <w:r w:rsidRPr="00615A02">
        <w:rPr>
          <w:rStyle w:val="StyleUnderline"/>
          <w:rFonts w:hint="eastAsia"/>
        </w:rPr>
        <w:t xml:space="preserve">feature prominently. </w:t>
      </w:r>
      <w:r w:rsidRPr="00BF775E">
        <w:rPr>
          <w:rFonts w:hint="eastAsia"/>
        </w:rPr>
        <w:t xml:space="preserve">The </w:t>
      </w:r>
      <w:r w:rsidRPr="00615A02">
        <w:rPr>
          <w:rStyle w:val="StyleUnderline"/>
          <w:rFonts w:hint="eastAsia"/>
        </w:rPr>
        <w:t>social consequences of economic growth in China such as</w:t>
      </w:r>
      <w:r>
        <w:rPr>
          <w:rStyle w:val="StyleUnderline"/>
        </w:rPr>
        <w:t xml:space="preserve"> </w:t>
      </w:r>
      <w:r w:rsidRPr="00615A02">
        <w:rPr>
          <w:rStyle w:val="StyleUnderline"/>
          <w:rFonts w:hint="eastAsia"/>
        </w:rPr>
        <w:t>income inequalities, human rights issues, poor labour conditions, environmental degradation</w:t>
      </w:r>
      <w:r>
        <w:rPr>
          <w:rStyle w:val="StyleUnderline"/>
        </w:rPr>
        <w:t xml:space="preserve"> </w:t>
      </w:r>
      <w:r w:rsidRPr="00615A02">
        <w:rPr>
          <w:rStyle w:val="StyleUnderline"/>
          <w:rFonts w:hint="eastAsia"/>
        </w:rPr>
        <w:t>etc. are reported to be increasingly exported overseas. Against this portrayal, the</w:t>
      </w:r>
      <w:r>
        <w:rPr>
          <w:rStyle w:val="StyleUnderline"/>
        </w:rPr>
        <w:t xml:space="preserve"> </w:t>
      </w:r>
      <w:r w:rsidRPr="00615A02">
        <w:rPr>
          <w:rStyle w:val="StyleUnderline"/>
          <w:rFonts w:hint="eastAsia"/>
        </w:rPr>
        <w:t>benign character of</w:t>
      </w:r>
      <w:r w:rsidRPr="00BF775E">
        <w:rPr>
          <w:rFonts w:hint="eastAsia"/>
        </w:rPr>
        <w:t xml:space="preserve"> Australia, New Zealand and </w:t>
      </w:r>
      <w:r w:rsidRPr="00615A02">
        <w:rPr>
          <w:rStyle w:val="StyleUnderline"/>
          <w:rFonts w:hint="eastAsia"/>
        </w:rPr>
        <w:t>the west</w:t>
      </w:r>
      <w:r w:rsidRPr="00BF775E">
        <w:rPr>
          <w:rFonts w:hint="eastAsia"/>
        </w:rPr>
        <w:t xml:space="preserve"> in general</w:t>
      </w:r>
      <w:r w:rsidRPr="00615A02">
        <w:rPr>
          <w:rStyle w:val="StyleUnderline"/>
          <w:rFonts w:hint="eastAsia"/>
        </w:rPr>
        <w:t>, stands in contradistinction.</w:t>
      </w:r>
      <w:r>
        <w:rPr>
          <w:rStyle w:val="StyleUnderline"/>
        </w:rPr>
        <w:t xml:space="preserve"> </w:t>
      </w:r>
      <w:r w:rsidRPr="00615A02">
        <w:rPr>
          <w:rStyle w:val="StyleUnderline"/>
          <w:rFonts w:hint="eastAsia"/>
        </w:rPr>
        <w:t>Here, the values of democracy, accountability, good governance and benign</w:t>
      </w:r>
      <w:r>
        <w:rPr>
          <w:rStyle w:val="StyleUnderline"/>
        </w:rPr>
        <w:t xml:space="preserve"> </w:t>
      </w:r>
      <w:r w:rsidRPr="00615A02">
        <w:rPr>
          <w:rStyle w:val="StyleUnderline"/>
          <w:rFonts w:hint="eastAsia"/>
        </w:rPr>
        <w:t>paternalism come to the fore</w:t>
      </w:r>
      <w:r w:rsidRPr="00BF775E">
        <w:rPr>
          <w:rFonts w:hint="eastAsia"/>
        </w:rPr>
        <w:t>, juxtaposed with China</w:t>
      </w:r>
      <w:r w:rsidRPr="00BF775E">
        <w:rPr>
          <w:rFonts w:hint="eastAsia"/>
        </w:rPr>
        <w:t>’</w:t>
      </w:r>
      <w:r w:rsidRPr="00BF775E">
        <w:rPr>
          <w:rFonts w:hint="eastAsia"/>
        </w:rPr>
        <w:t xml:space="preserve">s instrumental self-interest. </w:t>
      </w:r>
      <w:r w:rsidRPr="00615A02">
        <w:rPr>
          <w:rStyle w:val="StyleUnderline"/>
          <w:rFonts w:hint="eastAsia"/>
        </w:rPr>
        <w:t>Concerns</w:t>
      </w:r>
      <w:r>
        <w:rPr>
          <w:sz w:val="12"/>
        </w:rPr>
        <w:t xml:space="preserve"> </w:t>
      </w:r>
      <w:r w:rsidRPr="00BF775E">
        <w:rPr>
          <w:rFonts w:hint="eastAsia"/>
        </w:rPr>
        <w:t xml:space="preserve">about Chinese practices at home and abroad </w:t>
      </w:r>
      <w:r w:rsidRPr="00615A02">
        <w:rPr>
          <w:rStyle w:val="StyleUnderline"/>
          <w:rFonts w:hint="eastAsia"/>
        </w:rPr>
        <w:t xml:space="preserve">are not invalid, but </w:t>
      </w:r>
      <w:r w:rsidRPr="00BF775E">
        <w:rPr>
          <w:rFonts w:hint="eastAsia"/>
        </w:rPr>
        <w:t>in some commentaries</w:t>
      </w:r>
      <w:r>
        <w:rPr>
          <w:sz w:val="12"/>
        </w:rPr>
        <w:t xml:space="preserve"> </w:t>
      </w:r>
      <w:r w:rsidRPr="00BF775E">
        <w:rPr>
          <w:rFonts w:hint="eastAsia"/>
        </w:rPr>
        <w:t xml:space="preserve">it is clear that these concerns </w:t>
      </w:r>
      <w:r w:rsidRPr="00615A02">
        <w:rPr>
          <w:rStyle w:val="StyleUnderline"/>
          <w:rFonts w:hint="eastAsia"/>
        </w:rPr>
        <w:t>are exacerbated simply by the circumstance that</w:t>
      </w:r>
      <w:r>
        <w:rPr>
          <w:rStyle w:val="StyleUnderline"/>
        </w:rPr>
        <w:t xml:space="preserve"> </w:t>
      </w:r>
      <w:r w:rsidRPr="00615A02">
        <w:rPr>
          <w:rStyle w:val="StyleUnderline"/>
          <w:rFonts w:hint="eastAsia"/>
        </w:rPr>
        <w:t>China is different</w:t>
      </w:r>
      <w:r w:rsidRPr="00BF775E">
        <w:rPr>
          <w:rFonts w:hint="eastAsia"/>
        </w:rPr>
        <w:t xml:space="preserve">. </w:t>
      </w:r>
      <w:r w:rsidRPr="00615A02">
        <w:rPr>
          <w:rStyle w:val="StyleUnderline"/>
          <w:rFonts w:hint="eastAsia"/>
        </w:rPr>
        <w:t>The same commentaries tend to enumerate points of difference that</w:t>
      </w:r>
      <w:r>
        <w:rPr>
          <w:rStyle w:val="StyleUnderline"/>
        </w:rPr>
        <w:t xml:space="preserve"> </w:t>
      </w:r>
      <w:r w:rsidRPr="00615A02">
        <w:rPr>
          <w:rStyle w:val="StyleUnderline"/>
          <w:rFonts w:hint="eastAsia"/>
        </w:rPr>
        <w:t>portray China in negative terms, as it contravenes norms associated with human rights,</w:t>
      </w:r>
      <w:r>
        <w:rPr>
          <w:rStyle w:val="StyleUnderline"/>
        </w:rPr>
        <w:t xml:space="preserve"> </w:t>
      </w:r>
      <w:r w:rsidRPr="00615A02">
        <w:rPr>
          <w:rStyle w:val="StyleUnderline"/>
          <w:rFonts w:hint="eastAsia"/>
        </w:rPr>
        <w:t>democratic values and notions of fair play</w:t>
      </w:r>
      <w:r w:rsidRPr="00BF775E">
        <w:rPr>
          <w:rFonts w:hint="eastAsia"/>
        </w:rPr>
        <w:t>. Further differences, such as China</w:t>
      </w:r>
      <w:r w:rsidRPr="00BF775E">
        <w:rPr>
          <w:rFonts w:hint="eastAsia"/>
        </w:rPr>
        <w:t>’</w:t>
      </w:r>
      <w:r w:rsidRPr="00BF775E">
        <w:rPr>
          <w:rFonts w:hint="eastAsia"/>
        </w:rPr>
        <w:t>s atheist,</w:t>
      </w:r>
      <w:r>
        <w:rPr>
          <w:sz w:val="12"/>
        </w:rPr>
        <w:t xml:space="preserve"> </w:t>
      </w:r>
      <w:r w:rsidRPr="00BF775E">
        <w:rPr>
          <w:rFonts w:hint="eastAsia"/>
        </w:rPr>
        <w:t>communist and ultra-competitiveness, are shown to disrupt traditional Pacific island</w:t>
      </w:r>
      <w:r>
        <w:rPr>
          <w:sz w:val="12"/>
        </w:rPr>
        <w:t xml:space="preserve"> </w:t>
      </w:r>
      <w:r w:rsidRPr="00BF775E">
        <w:rPr>
          <w:rFonts w:hint="eastAsia"/>
        </w:rPr>
        <w:t>norms and traditions.</w:t>
      </w:r>
      <w:r>
        <w:rPr>
          <w:sz w:val="12"/>
        </w:rPr>
        <w:t xml:space="preserve"> </w:t>
      </w:r>
      <w:r w:rsidRPr="00BF775E">
        <w:rPr>
          <w:rFonts w:hint="eastAsia"/>
        </w:rPr>
        <w:t>‘</w:t>
      </w:r>
      <w:r w:rsidRPr="00615A02">
        <w:rPr>
          <w:rStyle w:val="StyleUnderline"/>
          <w:rFonts w:hint="eastAsia"/>
        </w:rPr>
        <w:t>The Chinese</w:t>
      </w:r>
      <w:r w:rsidRPr="00615A02">
        <w:rPr>
          <w:rStyle w:val="StyleUnderline"/>
          <w:rFonts w:hint="eastAsia"/>
        </w:rPr>
        <w:t>’</w:t>
      </w:r>
      <w:r w:rsidRPr="00615A02">
        <w:rPr>
          <w:rStyle w:val="StyleUnderline"/>
          <w:rFonts w:hint="eastAsia"/>
        </w:rPr>
        <w:t xml:space="preserve"> are</w:t>
      </w:r>
      <w:r>
        <w:rPr>
          <w:rStyle w:val="StyleUnderline"/>
        </w:rPr>
        <w:t xml:space="preserve"> </w:t>
      </w:r>
      <w:r w:rsidRPr="00615A02">
        <w:rPr>
          <w:rStyle w:val="StyleUnderline"/>
          <w:rFonts w:hint="eastAsia"/>
        </w:rPr>
        <w:t>frequently treated as a homogenous bloc</w:t>
      </w:r>
      <w:r w:rsidRPr="00BF775E">
        <w:rPr>
          <w:rFonts w:hint="eastAsia"/>
        </w:rPr>
        <w:t xml:space="preserve">. </w:t>
      </w:r>
      <w:r w:rsidRPr="00615A02">
        <w:rPr>
          <w:rStyle w:val="StyleUnderline"/>
          <w:rFonts w:hint="eastAsia"/>
        </w:rPr>
        <w:t>Acknowledgement</w:t>
      </w:r>
      <w:r>
        <w:rPr>
          <w:rStyle w:val="StyleUnderline"/>
        </w:rPr>
        <w:t xml:space="preserve"> </w:t>
      </w:r>
      <w:r w:rsidRPr="00BF775E">
        <w:rPr>
          <w:rFonts w:hint="eastAsia"/>
        </w:rPr>
        <w:t>of the diversity of actors in the region, for instance differentiating</w:t>
      </w:r>
      <w:r>
        <w:rPr>
          <w:sz w:val="12"/>
        </w:rPr>
        <w:t xml:space="preserve"> </w:t>
      </w:r>
      <w:r w:rsidRPr="00BF775E">
        <w:rPr>
          <w:rFonts w:hint="eastAsia"/>
        </w:rPr>
        <w:t>between state or private actors, those pursuing legal or nefarious pursuits etc.,</w:t>
      </w:r>
      <w:r>
        <w:rPr>
          <w:sz w:val="12"/>
        </w:rPr>
        <w:t xml:space="preserve"> </w:t>
      </w:r>
      <w:r w:rsidRPr="00615A02">
        <w:rPr>
          <w:rStyle w:val="StyleUnderline"/>
          <w:rFonts w:hint="eastAsia"/>
        </w:rPr>
        <w:t>is largely limited to unfavourable comparisons of multi-generation settlers</w:t>
      </w:r>
      <w:r>
        <w:rPr>
          <w:sz w:val="12"/>
        </w:rPr>
        <w:t xml:space="preserve"> </w:t>
      </w:r>
      <w:r w:rsidRPr="00BF775E">
        <w:rPr>
          <w:rFonts w:hint="eastAsia"/>
        </w:rPr>
        <w:t>(laoqiao) with new migrants (xinqiao). While the former are generally seen as being</w:t>
      </w:r>
      <w:r>
        <w:rPr>
          <w:sz w:val="12"/>
        </w:rPr>
        <w:t xml:space="preserve"> </w:t>
      </w:r>
      <w:r w:rsidRPr="00BF775E">
        <w:rPr>
          <w:rFonts w:hint="eastAsia"/>
        </w:rPr>
        <w:t>‘</w:t>
      </w:r>
      <w:r w:rsidRPr="00BF775E">
        <w:rPr>
          <w:rFonts w:hint="eastAsia"/>
        </w:rPr>
        <w:t>alright</w:t>
      </w:r>
      <w:r w:rsidRPr="00BF775E">
        <w:rPr>
          <w:rFonts w:hint="eastAsia"/>
        </w:rPr>
        <w:t>’</w:t>
      </w:r>
      <w:r w:rsidRPr="00BF775E">
        <w:rPr>
          <w:rFonts w:hint="eastAsia"/>
        </w:rPr>
        <w:t xml:space="preserve">, </w:t>
      </w:r>
      <w:r w:rsidRPr="00615A02">
        <w:rPr>
          <w:rStyle w:val="StyleUnderline"/>
          <w:rFonts w:hint="eastAsia"/>
        </w:rPr>
        <w:t>one could get the impression that the latter group consists more of drug</w:t>
      </w:r>
      <w:r>
        <w:rPr>
          <w:rStyle w:val="StyleUnderline"/>
        </w:rPr>
        <w:t xml:space="preserve"> </w:t>
      </w:r>
      <w:r w:rsidRPr="00615A02">
        <w:rPr>
          <w:rStyle w:val="StyleUnderline"/>
          <w:rFonts w:hint="eastAsia"/>
        </w:rPr>
        <w:t>barons, snakeheads and prostitutes than it does legitimate entrepreneurs, students and</w:t>
      </w:r>
      <w:r>
        <w:rPr>
          <w:rStyle w:val="StyleUnderline"/>
        </w:rPr>
        <w:t xml:space="preserve"> </w:t>
      </w:r>
      <w:r w:rsidRPr="00615A02">
        <w:rPr>
          <w:rStyle w:val="StyleUnderline"/>
          <w:rFonts w:hint="eastAsia"/>
        </w:rPr>
        <w:t>tourists.</w:t>
      </w:r>
      <w:r w:rsidRPr="00BF775E">
        <w:rPr>
          <w:rFonts w:hint="eastAsia"/>
        </w:rPr>
        <w:t xml:space="preserve"> Like the Chinese, island Pacific actors are also mostly undifferentiated. The</w:t>
      </w:r>
      <w:r>
        <w:rPr>
          <w:sz w:val="12"/>
        </w:rPr>
        <w:t xml:space="preserve"> </w:t>
      </w:r>
      <w:r w:rsidRPr="00BF775E">
        <w:rPr>
          <w:rFonts w:hint="eastAsia"/>
        </w:rPr>
        <w:t>small number of islanders that feature in the articles are predominantly elites,</w:t>
      </w:r>
      <w:r>
        <w:rPr>
          <w:sz w:val="12"/>
        </w:rPr>
        <w:t xml:space="preserve"> </w:t>
      </w:r>
      <w:r w:rsidRPr="00BF775E">
        <w:rPr>
          <w:rFonts w:hint="eastAsia"/>
        </w:rPr>
        <w:t xml:space="preserve">particularly opportunistic, or merely corrupt, politicians. </w:t>
      </w:r>
      <w:r w:rsidRPr="00615A02">
        <w:rPr>
          <w:rStyle w:val="StyleUnderline"/>
          <w:rFonts w:hint="eastAsia"/>
        </w:rPr>
        <w:t>Coverage of how China</w:t>
      </w:r>
      <w:r w:rsidRPr="00615A02">
        <w:rPr>
          <w:rStyle w:val="StyleUnderline"/>
          <w:rFonts w:hint="eastAsia"/>
        </w:rPr>
        <w:t>’</w:t>
      </w:r>
      <w:r w:rsidRPr="00615A02">
        <w:rPr>
          <w:rStyle w:val="StyleUnderline"/>
          <w:rFonts w:hint="eastAsia"/>
        </w:rPr>
        <w:t>s expanding role is effecting island populations is limited to human interest stories that</w:t>
      </w:r>
      <w:r>
        <w:rPr>
          <w:rStyle w:val="StyleUnderline"/>
        </w:rPr>
        <w:t xml:space="preserve"> </w:t>
      </w:r>
      <w:r w:rsidRPr="00615A02">
        <w:rPr>
          <w:rStyle w:val="StyleUnderline"/>
          <w:rFonts w:hint="eastAsia"/>
        </w:rPr>
        <w:t>are used to illustrate the negative consequences of illegal migration, poor working</w:t>
      </w:r>
      <w:r>
        <w:rPr>
          <w:rStyle w:val="StyleUnderline"/>
        </w:rPr>
        <w:t xml:space="preserve"> </w:t>
      </w:r>
      <w:r w:rsidRPr="00615A02">
        <w:rPr>
          <w:rStyle w:val="StyleUnderline"/>
          <w:rFonts w:hint="eastAsia"/>
        </w:rPr>
        <w:t xml:space="preserve">conditions, over-fishing and so on. </w:t>
      </w:r>
      <w:r w:rsidRPr="00BF775E">
        <w:rPr>
          <w:rFonts w:hint="eastAsia"/>
        </w:rPr>
        <w:t>This framing is largely consistent with prior</w:t>
      </w:r>
      <w:r>
        <w:rPr>
          <w:sz w:val="12"/>
        </w:rPr>
        <w:t xml:space="preserve"> </w:t>
      </w:r>
      <w:r w:rsidRPr="00BF775E">
        <w:rPr>
          <w:rFonts w:hint="eastAsia"/>
        </w:rPr>
        <w:t>research on China in Africa discussed above, and at the outset, it suggests that</w:t>
      </w:r>
      <w:r>
        <w:rPr>
          <w:sz w:val="12"/>
        </w:rPr>
        <w:t xml:space="preserve"> </w:t>
      </w:r>
      <w:r w:rsidRPr="00615A02">
        <w:rPr>
          <w:rStyle w:val="StyleUnderline"/>
          <w:rFonts w:hint="eastAsia"/>
        </w:rPr>
        <w:t>established powers react in similar ways to China</w:t>
      </w:r>
      <w:r w:rsidRPr="00615A02">
        <w:rPr>
          <w:rStyle w:val="StyleUnderline"/>
          <w:rFonts w:hint="eastAsia"/>
        </w:rPr>
        <w:t>’</w:t>
      </w:r>
      <w:r w:rsidRPr="00615A02">
        <w:rPr>
          <w:rStyle w:val="StyleUnderline"/>
          <w:rFonts w:hint="eastAsia"/>
        </w:rPr>
        <w:t>s expansion into their sphere of</w:t>
      </w:r>
      <w:r>
        <w:rPr>
          <w:rStyle w:val="StyleUnderline"/>
        </w:rPr>
        <w:t xml:space="preserve"> </w:t>
      </w:r>
      <w:r w:rsidRPr="00615A02">
        <w:rPr>
          <w:rStyle w:val="StyleUnderline"/>
          <w:rFonts w:hint="eastAsia"/>
        </w:rPr>
        <w:t>influence. One feature of this discourse is the notion that the activities of western governments</w:t>
      </w:r>
      <w:r>
        <w:rPr>
          <w:rStyle w:val="StyleUnderline"/>
        </w:rPr>
        <w:t xml:space="preserve"> </w:t>
      </w:r>
      <w:r w:rsidRPr="00615A02">
        <w:rPr>
          <w:rStyle w:val="StyleUnderline"/>
          <w:rFonts w:hint="eastAsia"/>
        </w:rPr>
        <w:t>and companies are constrained by ethical and moral norms that aren</w:t>
      </w:r>
      <w:r w:rsidRPr="00615A02">
        <w:rPr>
          <w:rStyle w:val="StyleUnderline"/>
          <w:rFonts w:hint="eastAsia"/>
        </w:rPr>
        <w:t>’</w:t>
      </w:r>
      <w:r w:rsidRPr="00615A02">
        <w:rPr>
          <w:rStyle w:val="StyleUnderline"/>
          <w:rFonts w:hint="eastAsia"/>
        </w:rPr>
        <w:t>t shared</w:t>
      </w:r>
      <w:r>
        <w:rPr>
          <w:rStyle w:val="StyleUnderline"/>
        </w:rPr>
        <w:t xml:space="preserve"> </w:t>
      </w:r>
      <w:r w:rsidRPr="00615A02">
        <w:rPr>
          <w:rStyle w:val="StyleUnderline"/>
          <w:rFonts w:hint="eastAsia"/>
        </w:rPr>
        <w:t>by their Chinese counterparts.</w:t>
      </w:r>
      <w:r w:rsidRPr="00B11A07">
        <w:rPr>
          <w:rFonts w:hint="eastAsia"/>
        </w:rPr>
        <w:t xml:space="preserve"> This gives rise, in our document set, to the image of</w:t>
      </w:r>
      <w:r>
        <w:rPr>
          <w:sz w:val="12"/>
        </w:rPr>
        <w:t xml:space="preserve"> </w:t>
      </w:r>
      <w:r w:rsidRPr="00B11A07">
        <w:rPr>
          <w:rFonts w:hint="eastAsia"/>
        </w:rPr>
        <w:t xml:space="preserve">what the Sydney Morning Herald described as a </w:t>
      </w:r>
      <w:r w:rsidRPr="00B11A07">
        <w:rPr>
          <w:rFonts w:hint="eastAsia"/>
        </w:rPr>
        <w:t>‘</w:t>
      </w:r>
      <w:r w:rsidRPr="00B11A07">
        <w:rPr>
          <w:rFonts w:hint="eastAsia"/>
        </w:rPr>
        <w:t>totalitarian super-bogey</w:t>
      </w:r>
      <w:r w:rsidRPr="00B11A07">
        <w:rPr>
          <w:rFonts w:hint="eastAsia"/>
        </w:rPr>
        <w:t>’</w:t>
      </w:r>
      <w:r w:rsidRPr="00B11A07">
        <w:rPr>
          <w:rFonts w:hint="eastAsia"/>
        </w:rPr>
        <w:t xml:space="preserve"> [49]</w:t>
      </w:r>
      <w:r>
        <w:rPr>
          <w:sz w:val="12"/>
        </w:rPr>
        <w:t xml:space="preserve"> </w:t>
      </w:r>
      <w:r w:rsidRPr="00B11A07">
        <w:rPr>
          <w:rFonts w:hint="eastAsia"/>
        </w:rPr>
        <w:t>exploiting the political and economic weaknesses of island states without care or</w:t>
      </w:r>
      <w:r>
        <w:rPr>
          <w:sz w:val="12"/>
        </w:rPr>
        <w:t xml:space="preserve"> </w:t>
      </w:r>
      <w:r w:rsidRPr="00B11A07">
        <w:rPr>
          <w:rFonts w:hint="eastAsia"/>
        </w:rPr>
        <w:t>constraint. Freed from the ethical ties that bind Australia and New Zealand, China is</w:t>
      </w:r>
      <w:r>
        <w:rPr>
          <w:sz w:val="12"/>
        </w:rPr>
        <w:t xml:space="preserve"> </w:t>
      </w:r>
      <w:r w:rsidRPr="00B11A07">
        <w:rPr>
          <w:rFonts w:hint="eastAsia"/>
        </w:rPr>
        <w:t xml:space="preserve">described as </w:t>
      </w:r>
      <w:r w:rsidRPr="00B11A07">
        <w:rPr>
          <w:rFonts w:hint="eastAsia"/>
        </w:rPr>
        <w:t>‘</w:t>
      </w:r>
      <w:r w:rsidRPr="00B11A07">
        <w:rPr>
          <w:rFonts w:hint="eastAsia"/>
        </w:rPr>
        <w:t>seizing chance in turmoil</w:t>
      </w:r>
      <w:r w:rsidRPr="00B11A07">
        <w:rPr>
          <w:rFonts w:hint="eastAsia"/>
        </w:rPr>
        <w:t>’</w:t>
      </w:r>
      <w:r w:rsidRPr="00B11A07">
        <w:rPr>
          <w:rFonts w:hint="eastAsia"/>
        </w:rPr>
        <w:t xml:space="preserve"> [50], </w:t>
      </w:r>
      <w:r w:rsidRPr="00B11A07">
        <w:rPr>
          <w:rFonts w:hint="eastAsia"/>
        </w:rPr>
        <w:t>‘</w:t>
      </w:r>
      <w:r w:rsidRPr="00B11A07">
        <w:rPr>
          <w:rFonts w:hint="eastAsia"/>
        </w:rPr>
        <w:t>exploiting the situation</w:t>
      </w:r>
      <w:r w:rsidRPr="00B11A07">
        <w:rPr>
          <w:rFonts w:hint="eastAsia"/>
        </w:rPr>
        <w:t>’</w:t>
      </w:r>
      <w:r w:rsidRPr="00B11A07">
        <w:rPr>
          <w:rFonts w:hint="eastAsia"/>
        </w:rPr>
        <w:t xml:space="preserve"> [43], </w:t>
      </w:r>
      <w:r w:rsidRPr="00B11A07">
        <w:rPr>
          <w:rFonts w:hint="eastAsia"/>
        </w:rPr>
        <w:t>‘</w:t>
      </w:r>
      <w:r w:rsidRPr="00B11A07">
        <w:rPr>
          <w:rFonts w:hint="eastAsia"/>
        </w:rPr>
        <w:t>buying</w:t>
      </w:r>
      <w:r>
        <w:rPr>
          <w:sz w:val="12"/>
        </w:rPr>
        <w:t xml:space="preserve"> </w:t>
      </w:r>
      <w:r w:rsidRPr="00B11A07">
        <w:rPr>
          <w:rFonts w:hint="eastAsia"/>
        </w:rPr>
        <w:t>influence and favours</w:t>
      </w:r>
      <w:r w:rsidRPr="00B11A07">
        <w:rPr>
          <w:rFonts w:hint="eastAsia"/>
        </w:rPr>
        <w:t>’</w:t>
      </w:r>
      <w:r w:rsidRPr="00B11A07">
        <w:rPr>
          <w:rFonts w:hint="eastAsia"/>
        </w:rPr>
        <w:t xml:space="preserve"> [46], and the like</w:t>
      </w:r>
      <w:r w:rsidRPr="00615A02">
        <w:rPr>
          <w:rStyle w:val="StyleUnderline"/>
          <w:rFonts w:hint="eastAsia"/>
        </w:rPr>
        <w:t>. In some cases there is an implied moral</w:t>
      </w:r>
      <w:r>
        <w:rPr>
          <w:rStyle w:val="StyleUnderline"/>
        </w:rPr>
        <w:t xml:space="preserve"> </w:t>
      </w:r>
      <w:r w:rsidRPr="00615A02">
        <w:rPr>
          <w:rStyle w:val="StyleUnderline"/>
          <w:rFonts w:hint="eastAsia"/>
        </w:rPr>
        <w:t>connection or natural affiliation between China and the corrupt and undemocratic</w:t>
      </w:r>
      <w:r>
        <w:rPr>
          <w:rStyle w:val="StyleUnderline"/>
        </w:rPr>
        <w:t xml:space="preserve"> </w:t>
      </w:r>
      <w:r w:rsidRPr="00615A02">
        <w:rPr>
          <w:rStyle w:val="StyleUnderline"/>
          <w:rFonts w:hint="eastAsia"/>
        </w:rPr>
        <w:t>island elites in a position to capitalize on China</w:t>
      </w:r>
      <w:r w:rsidRPr="00615A02">
        <w:rPr>
          <w:rStyle w:val="StyleUnderline"/>
          <w:rFonts w:hint="eastAsia"/>
        </w:rPr>
        <w:t>’</w:t>
      </w:r>
      <w:r w:rsidRPr="00615A02">
        <w:rPr>
          <w:rStyle w:val="StyleUnderline"/>
          <w:rFonts w:hint="eastAsia"/>
        </w:rPr>
        <w:t>s indiscriminate and self-serving</w:t>
      </w:r>
      <w:r>
        <w:rPr>
          <w:rStyle w:val="StyleUnderline"/>
        </w:rPr>
        <w:t xml:space="preserve"> </w:t>
      </w:r>
      <w:r w:rsidRPr="00615A02">
        <w:rPr>
          <w:rStyle w:val="StyleUnderline"/>
          <w:rFonts w:hint="eastAsia"/>
        </w:rPr>
        <w:t>interests.</w:t>
      </w:r>
      <w:r w:rsidRPr="00B11A07">
        <w:rPr>
          <w:rFonts w:hint="eastAsia"/>
        </w:rPr>
        <w:t xml:space="preserve"> The </w:t>
      </w:r>
      <w:r w:rsidRPr="00B11A07">
        <w:rPr>
          <w:rFonts w:hint="eastAsia"/>
        </w:rPr>
        <w:t>‘</w:t>
      </w:r>
      <w:r w:rsidRPr="00B11A07">
        <w:rPr>
          <w:rFonts w:hint="eastAsia"/>
        </w:rPr>
        <w:t>communist giant</w:t>
      </w:r>
      <w:r w:rsidRPr="00B11A07">
        <w:rPr>
          <w:rFonts w:hint="eastAsia"/>
        </w:rPr>
        <w:t>’</w:t>
      </w:r>
      <w:r w:rsidRPr="00B11A07">
        <w:rPr>
          <w:rFonts w:hint="eastAsia"/>
        </w:rPr>
        <w:t>s</w:t>
      </w:r>
      <w:r w:rsidRPr="00B11A07">
        <w:rPr>
          <w:rFonts w:hint="eastAsia"/>
        </w:rPr>
        <w:t>’</w:t>
      </w:r>
      <w:r w:rsidRPr="00B11A07">
        <w:rPr>
          <w:rFonts w:hint="eastAsia"/>
        </w:rPr>
        <w:t xml:space="preserve"> [44] lack of democratic credentials was heavily</w:t>
      </w:r>
      <w:r>
        <w:rPr>
          <w:sz w:val="12"/>
        </w:rPr>
        <w:t xml:space="preserve"> </w:t>
      </w:r>
      <w:r w:rsidRPr="00B11A07">
        <w:rPr>
          <w:rFonts w:hint="eastAsia"/>
        </w:rPr>
        <w:t>referenced in coverage of China</w:t>
      </w:r>
      <w:r w:rsidRPr="00B11A07">
        <w:rPr>
          <w:rFonts w:hint="eastAsia"/>
        </w:rPr>
        <w:t>’</w:t>
      </w:r>
      <w:r w:rsidRPr="00B11A07">
        <w:rPr>
          <w:rFonts w:hint="eastAsia"/>
        </w:rPr>
        <w:t xml:space="preserve">s </w:t>
      </w:r>
      <w:r w:rsidRPr="00B11A07">
        <w:rPr>
          <w:rFonts w:hint="eastAsia"/>
        </w:rPr>
        <w:t>‘</w:t>
      </w:r>
      <w:r w:rsidRPr="00B11A07">
        <w:rPr>
          <w:rFonts w:hint="eastAsia"/>
        </w:rPr>
        <w:t>remarkable warmth towards the latest unelected</w:t>
      </w:r>
      <w:r>
        <w:rPr>
          <w:sz w:val="12"/>
        </w:rPr>
        <w:t xml:space="preserve"> </w:t>
      </w:r>
      <w:r w:rsidRPr="00B11A07">
        <w:rPr>
          <w:rFonts w:hint="eastAsia"/>
        </w:rPr>
        <w:t>Fijian government</w:t>
      </w:r>
      <w:r w:rsidRPr="00B11A07">
        <w:rPr>
          <w:rFonts w:hint="eastAsia"/>
        </w:rPr>
        <w:t>’</w:t>
      </w:r>
      <w:r w:rsidRPr="00B11A07">
        <w:rPr>
          <w:rFonts w:hint="eastAsia"/>
        </w:rPr>
        <w:t xml:space="preserve"> [48]. Typically, this was juxtaposed with Australia and New</w:t>
      </w:r>
      <w:r>
        <w:rPr>
          <w:sz w:val="12"/>
        </w:rPr>
        <w:t xml:space="preserve"> </w:t>
      </w:r>
      <w:r w:rsidRPr="00B11A07">
        <w:rPr>
          <w:rFonts w:hint="eastAsia"/>
        </w:rPr>
        <w:t>Zealand</w:t>
      </w:r>
      <w:r w:rsidRPr="00B11A07">
        <w:rPr>
          <w:rFonts w:hint="eastAsia"/>
        </w:rPr>
        <w:t>’</w:t>
      </w:r>
      <w:r w:rsidRPr="00B11A07">
        <w:rPr>
          <w:rFonts w:hint="eastAsia"/>
        </w:rPr>
        <w:t>s attempts to promote accountability, transparency and good governance</w:t>
      </w:r>
      <w:r>
        <w:rPr>
          <w:sz w:val="12"/>
        </w:rPr>
        <w:t xml:space="preserve"> </w:t>
      </w:r>
      <w:r w:rsidRPr="00B11A07">
        <w:rPr>
          <w:rFonts w:hint="eastAsia"/>
        </w:rPr>
        <w:t>through its conditional aid programmes [e.g. 8]</w:t>
      </w:r>
      <w:r>
        <w:rPr>
          <w:sz w:val="12"/>
        </w:rPr>
        <w:t xml:space="preserve"> </w:t>
      </w:r>
      <w:r w:rsidRPr="00B11A07">
        <w:rPr>
          <w:rFonts w:hint="eastAsia"/>
        </w:rPr>
        <w:t>Although many articles note positive effects arising from of China</w:t>
      </w:r>
      <w:r w:rsidRPr="00B11A07">
        <w:rPr>
          <w:rFonts w:hint="eastAsia"/>
        </w:rPr>
        <w:t>’</w:t>
      </w:r>
      <w:r w:rsidRPr="00B11A07">
        <w:rPr>
          <w:rFonts w:hint="eastAsia"/>
        </w:rPr>
        <w:t>s economic activities</w:t>
      </w:r>
      <w:r>
        <w:rPr>
          <w:sz w:val="12"/>
        </w:rPr>
        <w:t xml:space="preserve"> </w:t>
      </w:r>
      <w:r w:rsidRPr="00B11A07">
        <w:rPr>
          <w:rFonts w:hint="eastAsia"/>
        </w:rPr>
        <w:t>in the region, economic actors are often portrayed as uniquely calculated, opportunistic</w:t>
      </w:r>
      <w:r>
        <w:rPr>
          <w:sz w:val="12"/>
        </w:rPr>
        <w:t xml:space="preserve"> </w:t>
      </w:r>
      <w:r w:rsidRPr="00B11A07">
        <w:rPr>
          <w:rFonts w:hint="eastAsia"/>
        </w:rPr>
        <w:t xml:space="preserve">and uncaring. </w:t>
      </w:r>
      <w:r w:rsidRPr="00615A02">
        <w:rPr>
          <w:rStyle w:val="StyleUnderline"/>
          <w:rFonts w:hint="eastAsia"/>
        </w:rPr>
        <w:t>Few recent articles claim that economic cooperation is exclusively</w:t>
      </w:r>
      <w:r>
        <w:rPr>
          <w:rStyle w:val="StyleUnderline"/>
        </w:rPr>
        <w:t xml:space="preserve"> </w:t>
      </w:r>
      <w:r w:rsidRPr="00615A02">
        <w:rPr>
          <w:rStyle w:val="StyleUnderline"/>
          <w:rFonts w:hint="eastAsia"/>
        </w:rPr>
        <w:t>benefiting China, but many promote the stereotype that China dumps inferior products on</w:t>
      </w:r>
      <w:r>
        <w:rPr>
          <w:rStyle w:val="StyleUnderline"/>
        </w:rPr>
        <w:t xml:space="preserve"> </w:t>
      </w:r>
      <w:r w:rsidRPr="00615A02">
        <w:rPr>
          <w:rStyle w:val="StyleUnderline"/>
          <w:rFonts w:hint="eastAsia"/>
        </w:rPr>
        <w:t>the region while exploiting its natural resources</w:t>
      </w:r>
      <w:r w:rsidRPr="00B11A07">
        <w:rPr>
          <w:rFonts w:hint="eastAsia"/>
        </w:rPr>
        <w:t xml:space="preserve"> [12]. Furthermore, Chinese economic</w:t>
      </w:r>
      <w:r>
        <w:rPr>
          <w:sz w:val="12"/>
        </w:rPr>
        <w:t xml:space="preserve"> </w:t>
      </w:r>
      <w:r w:rsidRPr="00B11A07">
        <w:rPr>
          <w:rFonts w:hint="eastAsia"/>
        </w:rPr>
        <w:t>actors, unlike their western counterparts, are censured for being motivated by greed.</w:t>
      </w:r>
      <w:r>
        <w:rPr>
          <w:sz w:val="12"/>
        </w:rPr>
        <w:t xml:space="preserve"> </w:t>
      </w:r>
      <w:r w:rsidRPr="00B11A07">
        <w:rPr>
          <w:rFonts w:hint="eastAsia"/>
        </w:rPr>
        <w:t>Many articles imply that Chinese investments do little for local economies, with the</w:t>
      </w:r>
      <w:r>
        <w:rPr>
          <w:sz w:val="12"/>
        </w:rPr>
        <w:t xml:space="preserve"> </w:t>
      </w:r>
      <w:r w:rsidRPr="00B11A07">
        <w:rPr>
          <w:rFonts w:hint="eastAsia"/>
        </w:rPr>
        <w:t>state actively encouraging companies to drive a hard bargain and Chinese contractors</w:t>
      </w:r>
      <w:r>
        <w:rPr>
          <w:sz w:val="12"/>
        </w:rPr>
        <w:t xml:space="preserve"> </w:t>
      </w:r>
      <w:r w:rsidRPr="00B11A07">
        <w:rPr>
          <w:rFonts w:hint="eastAsia"/>
        </w:rPr>
        <w:t>to employ cheap labour from China. Where island economies have benefited from</w:t>
      </w:r>
      <w:r>
        <w:rPr>
          <w:sz w:val="12"/>
        </w:rPr>
        <w:t xml:space="preserve"> </w:t>
      </w:r>
      <w:r w:rsidRPr="00B11A07">
        <w:rPr>
          <w:rFonts w:hint="eastAsia"/>
        </w:rPr>
        <w:t>employment opportunities, it is with the caveat that local workers are penalized by</w:t>
      </w:r>
      <w:r>
        <w:rPr>
          <w:sz w:val="12"/>
        </w:rPr>
        <w:t xml:space="preserve"> </w:t>
      </w:r>
      <w:r w:rsidRPr="00B11A07">
        <w:rPr>
          <w:rFonts w:hint="eastAsia"/>
        </w:rPr>
        <w:t>safety breaches and mistreatment by Chinese foremen. Such is China</w:t>
      </w:r>
      <w:r w:rsidRPr="00B11A07">
        <w:rPr>
          <w:rFonts w:hint="eastAsia"/>
        </w:rPr>
        <w:t>’</w:t>
      </w:r>
      <w:r w:rsidRPr="00B11A07">
        <w:rPr>
          <w:rFonts w:hint="eastAsia"/>
        </w:rPr>
        <w:t>s disregard for</w:t>
      </w:r>
      <w:r>
        <w:rPr>
          <w:sz w:val="12"/>
        </w:rPr>
        <w:t xml:space="preserve"> </w:t>
      </w:r>
      <w:r w:rsidRPr="00B11A07">
        <w:rPr>
          <w:rFonts w:hint="eastAsia"/>
        </w:rPr>
        <w:t>liberal economic norms and indifference to human and labour rights that it seeks, as</w:t>
      </w:r>
      <w:r>
        <w:rPr>
          <w:sz w:val="12"/>
        </w:rPr>
        <w:t xml:space="preserve"> </w:t>
      </w:r>
      <w:r w:rsidRPr="00B11A07">
        <w:rPr>
          <w:rFonts w:hint="eastAsia"/>
        </w:rPr>
        <w:t xml:space="preserve">asserted in one article, to </w:t>
      </w:r>
      <w:r w:rsidRPr="00B11A07">
        <w:rPr>
          <w:rFonts w:hint="eastAsia"/>
        </w:rPr>
        <w:t>‘</w:t>
      </w:r>
      <w:r w:rsidRPr="00B11A07">
        <w:rPr>
          <w:rFonts w:hint="eastAsia"/>
        </w:rPr>
        <w:t>pay overtime with tinned fish rather than cash</w:t>
      </w:r>
      <w:r w:rsidRPr="00B11A07">
        <w:rPr>
          <w:rFonts w:hint="eastAsia"/>
        </w:rPr>
        <w:t>’</w:t>
      </w:r>
      <w:r w:rsidRPr="00B11A07">
        <w:rPr>
          <w:rFonts w:hint="eastAsia"/>
        </w:rPr>
        <w:t>[49]. The</w:t>
      </w:r>
      <w:r>
        <w:rPr>
          <w:sz w:val="12"/>
        </w:rPr>
        <w:t xml:space="preserve"> </w:t>
      </w:r>
      <w:r w:rsidRPr="00B11A07">
        <w:rPr>
          <w:rFonts w:hint="eastAsia"/>
        </w:rPr>
        <w:t>implied level of China</w:t>
      </w:r>
      <w:r w:rsidRPr="00B11A07">
        <w:rPr>
          <w:rFonts w:hint="eastAsia"/>
        </w:rPr>
        <w:t>’</w:t>
      </w:r>
      <w:r w:rsidRPr="00B11A07">
        <w:rPr>
          <w:rFonts w:hint="eastAsia"/>
        </w:rPr>
        <w:t>s self-interest and self-absorption gives rise to descriptions of</w:t>
      </w:r>
      <w:r>
        <w:rPr>
          <w:sz w:val="12"/>
        </w:rPr>
        <w:t xml:space="preserve"> </w:t>
      </w:r>
      <w:r w:rsidRPr="00B11A07">
        <w:rPr>
          <w:rFonts w:hint="eastAsia"/>
        </w:rPr>
        <w:t>bathetic manifestations of disregard for local conditions. One such example is the</w:t>
      </w:r>
      <w:r>
        <w:rPr>
          <w:sz w:val="12"/>
        </w:rPr>
        <w:t xml:space="preserve"> </w:t>
      </w:r>
      <w:r w:rsidRPr="00B11A07">
        <w:rPr>
          <w:rFonts w:hint="eastAsia"/>
        </w:rPr>
        <w:t xml:space="preserve">toilet cubicles in the Justice Ministry building in Rarotonga, </w:t>
      </w:r>
      <w:r w:rsidRPr="00B11A07">
        <w:rPr>
          <w:rFonts w:hint="eastAsia"/>
        </w:rPr>
        <w:t>‘</w:t>
      </w:r>
      <w:r w:rsidRPr="00B11A07">
        <w:rPr>
          <w:rFonts w:hint="eastAsia"/>
        </w:rPr>
        <w:t>designed for Chinese</w:t>
      </w:r>
      <w:r>
        <w:rPr>
          <w:sz w:val="12"/>
        </w:rPr>
        <w:t xml:space="preserve"> </w:t>
      </w:r>
      <w:r w:rsidRPr="00B11A07">
        <w:rPr>
          <w:rFonts w:hint="eastAsia"/>
        </w:rPr>
        <w:t>bodies, islanders don't fit</w:t>
      </w:r>
      <w:r w:rsidRPr="00B11A07">
        <w:rPr>
          <w:rFonts w:hint="eastAsia"/>
        </w:rPr>
        <w:t>’</w:t>
      </w:r>
      <w:r w:rsidRPr="00B11A07">
        <w:rPr>
          <w:rFonts w:hint="eastAsia"/>
        </w:rPr>
        <w:t xml:space="preserve"> [18]. Infrastructure projects are one of China</w:t>
      </w:r>
      <w:r w:rsidRPr="00B11A07">
        <w:rPr>
          <w:rFonts w:hint="eastAsia"/>
        </w:rPr>
        <w:t>’</w:t>
      </w:r>
      <w:r w:rsidRPr="00B11A07">
        <w:rPr>
          <w:rFonts w:hint="eastAsia"/>
        </w:rPr>
        <w:t>s preferred</w:t>
      </w:r>
      <w:r>
        <w:rPr>
          <w:sz w:val="12"/>
        </w:rPr>
        <w:t xml:space="preserve"> </w:t>
      </w:r>
      <w:r w:rsidRPr="00B11A07">
        <w:rPr>
          <w:rFonts w:hint="eastAsia"/>
        </w:rPr>
        <w:t>modes of aid because they are tangible and impressive, but they can also become</w:t>
      </w:r>
      <w:r>
        <w:rPr>
          <w:sz w:val="12"/>
        </w:rPr>
        <w:t xml:space="preserve"> </w:t>
      </w:r>
      <w:r w:rsidRPr="00B11A07">
        <w:rPr>
          <w:rFonts w:hint="eastAsia"/>
        </w:rPr>
        <w:t>symbolic of less noble achievements. Incommodious restrooms aside, the Pacific is</w:t>
      </w:r>
      <w:r>
        <w:rPr>
          <w:sz w:val="12"/>
        </w:rPr>
        <w:t xml:space="preserve"> </w:t>
      </w:r>
      <w:r w:rsidRPr="00B11A07">
        <w:rPr>
          <w:rFonts w:hint="eastAsia"/>
        </w:rPr>
        <w:t>reportedly littered with incongruous Chinese white elephants, the preferred conduit</w:t>
      </w:r>
      <w:r>
        <w:rPr>
          <w:sz w:val="12"/>
        </w:rPr>
        <w:t xml:space="preserve"> </w:t>
      </w:r>
      <w:r w:rsidRPr="00B11A07">
        <w:rPr>
          <w:rFonts w:hint="eastAsia"/>
        </w:rPr>
        <w:t>of aid-for-favours.</w:t>
      </w:r>
      <w:r>
        <w:rPr>
          <w:sz w:val="12"/>
        </w:rPr>
        <w:t xml:space="preserve"> </w:t>
      </w:r>
    </w:p>
    <w:p w14:paraId="62835ACB" w14:textId="77777777" w:rsidR="0005188F" w:rsidRPr="0098030E" w:rsidRDefault="0005188F" w:rsidP="0005188F"/>
    <w:p w14:paraId="643EFCD4" w14:textId="77777777" w:rsidR="0005188F" w:rsidRDefault="0005188F" w:rsidP="0005188F">
      <w:pPr>
        <w:pStyle w:val="Heading3"/>
      </w:pPr>
      <w:r>
        <w:t>Iran</w:t>
      </w:r>
    </w:p>
    <w:p w14:paraId="5F763E1C" w14:textId="77777777" w:rsidR="0005188F" w:rsidRPr="0046769D" w:rsidRDefault="0005188F" w:rsidP="0005188F">
      <w:pPr>
        <w:pStyle w:val="Heading4"/>
        <w:rPr>
          <w:rFonts w:eastAsia="Times New Roman" w:cs="Times New Roman"/>
        </w:rPr>
      </w:pPr>
      <w:r>
        <w:rPr>
          <w:rFonts w:eastAsia="Times New Roman" w:cs="Times New Roman"/>
        </w:rPr>
        <w:t xml:space="preserve">Iran threats are pure ideology—this reinforces Iranian aggression and mobilizes the middle east against US </w:t>
      </w:r>
      <w:r w:rsidRPr="0046769D">
        <w:rPr>
          <w:rFonts w:eastAsia="Times New Roman" w:cs="Times New Roman"/>
        </w:rPr>
        <w:t xml:space="preserve"> </w:t>
      </w:r>
    </w:p>
    <w:p w14:paraId="5639A3FE" w14:textId="77777777" w:rsidR="0005188F" w:rsidRDefault="0005188F" w:rsidP="0005188F">
      <w:r>
        <w:rPr>
          <w:rStyle w:val="Style13ptBold"/>
        </w:rPr>
        <w:t xml:space="preserve">Barzegar </w:t>
      </w:r>
      <w:r w:rsidRPr="008B5FD1">
        <w:rPr>
          <w:rStyle w:val="Style13ptBold"/>
        </w:rPr>
        <w:t>11</w:t>
      </w:r>
      <w:r w:rsidRPr="0046769D">
        <w:t xml:space="preserve"> </w:t>
      </w:r>
      <w:r w:rsidR="007C2F0A">
        <w:br/>
      </w:r>
      <w:r w:rsidRPr="0046769D">
        <w:t xml:space="preserve">(Kayhan, Director of the Institute for Middle East Strategic Studies and Chair of the Department of Political Science and International Relations, Science and Research Branch, Islamic Azad University, “The Terror Plot: An Ideological War for Geopolitical Interests” </w:t>
      </w:r>
      <w:hyperlink r:id="rId21" w:history="1">
        <w:r w:rsidRPr="0046769D">
          <w:rPr>
            <w:rStyle w:val="Hyperlink"/>
          </w:rPr>
          <w:t>http://en.merc.ir/View/tabid/98/ArticleId/305/The-Terror-Plot-An-Ideological-War-for-Geopolitical-Interests.aspx</w:t>
        </w:r>
      </w:hyperlink>
      <w:r w:rsidRPr="0046769D">
        <w:t>)</w:t>
      </w:r>
    </w:p>
    <w:p w14:paraId="7C552FB8" w14:textId="77777777" w:rsidR="0005188F" w:rsidRPr="00C63190" w:rsidRDefault="0005188F" w:rsidP="007C2F0A">
      <w:pPr>
        <w:pStyle w:val="ListParagraph"/>
        <w:rPr>
          <w:sz w:val="16"/>
        </w:rPr>
      </w:pPr>
      <w:r w:rsidRPr="00DF60C0">
        <w:rPr>
          <w:rStyle w:val="StyleUnderline"/>
          <w:rFonts w:eastAsiaTheme="majorEastAsia"/>
        </w:rPr>
        <w:t xml:space="preserve">The U.S. alleged terror plot against </w:t>
      </w:r>
      <w:r w:rsidRPr="00BD3765">
        <w:rPr>
          <w:rStyle w:val="StyleUnderline"/>
          <w:rFonts w:eastAsiaTheme="majorEastAsia"/>
          <w:highlight w:val="green"/>
        </w:rPr>
        <w:t xml:space="preserve">Iran can be viewed as the beginning of an ideological war </w:t>
      </w:r>
      <w:r w:rsidRPr="00DF60C0">
        <w:rPr>
          <w:rStyle w:val="StyleUnderline"/>
          <w:rFonts w:eastAsiaTheme="majorEastAsia"/>
        </w:rPr>
        <w:t xml:space="preserve">through the </w:t>
      </w:r>
      <w:r w:rsidRPr="00BD3765">
        <w:rPr>
          <w:rStyle w:val="StyleUnderline"/>
          <w:rFonts w:eastAsiaTheme="majorEastAsia"/>
          <w:highlight w:val="green"/>
        </w:rPr>
        <w:t xml:space="preserve">manipulation of </w:t>
      </w:r>
      <w:r w:rsidRPr="00DF60C0">
        <w:rPr>
          <w:rStyle w:val="StyleUnderline"/>
          <w:rFonts w:eastAsiaTheme="majorEastAsia"/>
        </w:rPr>
        <w:t xml:space="preserve">the concept of </w:t>
      </w:r>
      <w:r w:rsidRPr="00BD3765">
        <w:rPr>
          <w:rStyle w:val="StyleUnderline"/>
          <w:rFonts w:eastAsiaTheme="majorEastAsia"/>
          <w:highlight w:val="green"/>
        </w:rPr>
        <w:t xml:space="preserve">terrorism </w:t>
      </w:r>
      <w:r w:rsidRPr="00DF60C0">
        <w:rPr>
          <w:rStyle w:val="StyleUnderline"/>
          <w:rFonts w:eastAsiaTheme="majorEastAsia"/>
        </w:rPr>
        <w:t xml:space="preserve">in order </w:t>
      </w:r>
      <w:r w:rsidRPr="00BD3765">
        <w:rPr>
          <w:rStyle w:val="StyleUnderline"/>
          <w:rFonts w:eastAsiaTheme="majorEastAsia"/>
          <w:highlight w:val="green"/>
        </w:rPr>
        <w:t xml:space="preserve">to achieve geopolitical </w:t>
      </w:r>
      <w:r w:rsidRPr="00DF60C0">
        <w:rPr>
          <w:rStyle w:val="StyleUnderline"/>
          <w:rFonts w:eastAsiaTheme="majorEastAsia"/>
        </w:rPr>
        <w:t xml:space="preserve">and strategic </w:t>
      </w:r>
      <w:r w:rsidRPr="00BD3765">
        <w:rPr>
          <w:rStyle w:val="StyleUnderline"/>
          <w:rFonts w:eastAsiaTheme="majorEastAsia"/>
          <w:highlight w:val="green"/>
        </w:rPr>
        <w:t>goals</w:t>
      </w:r>
      <w:r w:rsidRPr="00DF60C0">
        <w:rPr>
          <w:rStyle w:val="StyleUnderline"/>
          <w:rFonts w:eastAsiaTheme="majorEastAsia"/>
        </w:rPr>
        <w:t>.</w:t>
      </w:r>
      <w:r w:rsidRPr="00C63190">
        <w:rPr>
          <w:sz w:val="16"/>
        </w:rPr>
        <w:t xml:space="preserve"> </w:t>
      </w:r>
      <w:r w:rsidRPr="00044D27">
        <w:rPr>
          <w:rStyle w:val="StyleUnderline"/>
        </w:rPr>
        <w:t xml:space="preserve">The main objective </w:t>
      </w:r>
      <w:r w:rsidRPr="00C63190">
        <w:rPr>
          <w:sz w:val="16"/>
        </w:rPr>
        <w:t xml:space="preserve">of this policy </w:t>
      </w:r>
      <w:r w:rsidRPr="00044D27">
        <w:rPr>
          <w:rStyle w:val="StyleUnderline"/>
        </w:rPr>
        <w:t xml:space="preserve">is to force Iran to change its nuclear policy, as well as regional stances </w:t>
      </w:r>
      <w:r w:rsidRPr="00C63190">
        <w:rPr>
          <w:sz w:val="16"/>
        </w:rPr>
        <w:t xml:space="preserve">in order </w:t>
      </w:r>
      <w:r w:rsidRPr="00044D27">
        <w:rPr>
          <w:rStyle w:val="StyleUnderline"/>
        </w:rPr>
        <w:t xml:space="preserve">to maintain the existing power balance in the Middle East. This U.S. policy is likely to backfire because </w:t>
      </w:r>
      <w:r w:rsidRPr="00C63190">
        <w:rPr>
          <w:sz w:val="16"/>
        </w:rPr>
        <w:t xml:space="preserve">history shows that </w:t>
      </w:r>
      <w:r w:rsidRPr="00BD3765">
        <w:rPr>
          <w:rStyle w:val="StyleUnderline"/>
          <w:highlight w:val="green"/>
        </w:rPr>
        <w:t>the perpetuation of ideological wars will bring about an ideological counter-reaction</w:t>
      </w:r>
      <w:r w:rsidRPr="00C63190">
        <w:rPr>
          <w:sz w:val="16"/>
        </w:rPr>
        <w:t xml:space="preserve"> potentially </w:t>
      </w:r>
      <w:r w:rsidRPr="00044D27">
        <w:rPr>
          <w:rStyle w:val="StyleUnderline"/>
        </w:rPr>
        <w:t>jeopardizing Washington’s geopolitical interests</w:t>
      </w:r>
      <w:r w:rsidRPr="00C63190">
        <w:rPr>
          <w:sz w:val="16"/>
        </w:rPr>
        <w:t xml:space="preserve">. </w:t>
      </w:r>
      <w:r w:rsidRPr="00044D27">
        <w:rPr>
          <w:rStyle w:val="StyleUnderline"/>
        </w:rPr>
        <w:t xml:space="preserve">The strategy of the war against global terrorism aimed at preserving international and regional security </w:t>
      </w:r>
      <w:r w:rsidRPr="00C63190">
        <w:rPr>
          <w:sz w:val="16"/>
        </w:rPr>
        <w:t xml:space="preserve">was initiated during George W. Bush’s administration. This strategy </w:t>
      </w:r>
      <w:r w:rsidRPr="00044D27">
        <w:rPr>
          <w:rStyle w:val="StyleUnderline"/>
        </w:rPr>
        <w:t xml:space="preserve">stemmed from a Manichean ideological mentality and portrayed itself as a sacred and well-nigh apocalyptic war advocating </w:t>
      </w:r>
      <w:r w:rsidRPr="00C63190">
        <w:rPr>
          <w:sz w:val="16"/>
        </w:rPr>
        <w:t xml:space="preserve">the </w:t>
      </w:r>
      <w:r w:rsidRPr="00044D27">
        <w:rPr>
          <w:rStyle w:val="StyleUnderline"/>
        </w:rPr>
        <w:t>absolute victory of the U</w:t>
      </w:r>
      <w:r w:rsidRPr="00C63190">
        <w:rPr>
          <w:sz w:val="16"/>
        </w:rPr>
        <w:t xml:space="preserve">nited </w:t>
      </w:r>
      <w:r w:rsidRPr="00044D27">
        <w:rPr>
          <w:rStyle w:val="StyleUnderline"/>
        </w:rPr>
        <w:t>S</w:t>
      </w:r>
      <w:r w:rsidRPr="00C63190">
        <w:rPr>
          <w:sz w:val="16"/>
        </w:rPr>
        <w:t xml:space="preserve">tates and the West in Afghanistan and Iraq. </w:t>
      </w:r>
      <w:r w:rsidRPr="00044D27">
        <w:rPr>
          <w:rStyle w:val="StyleUnderline"/>
        </w:rPr>
        <w:t>Today</w:t>
      </w:r>
      <w:r w:rsidRPr="00C63190">
        <w:rPr>
          <w:sz w:val="16"/>
        </w:rPr>
        <w:t xml:space="preserve">, the </w:t>
      </w:r>
      <w:r w:rsidRPr="00044D27">
        <w:rPr>
          <w:rStyle w:val="StyleUnderline"/>
        </w:rPr>
        <w:t>prolongation of these wars in the region</w:t>
      </w:r>
      <w:r w:rsidRPr="00C63190">
        <w:rPr>
          <w:sz w:val="16"/>
        </w:rPr>
        <w:t xml:space="preserve">, which will not have either an absolute winner or loser, </w:t>
      </w:r>
      <w:r w:rsidRPr="00044D27">
        <w:rPr>
          <w:rStyle w:val="StyleUnderline"/>
        </w:rPr>
        <w:t>can be attributed to the ideological resistance of the opponents of the U.S</w:t>
      </w:r>
      <w:r w:rsidRPr="00C63190">
        <w:rPr>
          <w:sz w:val="16"/>
        </w:rPr>
        <w:t xml:space="preserve">. such as the Taliban. </w:t>
      </w:r>
      <w:r w:rsidRPr="00044D27">
        <w:rPr>
          <w:rStyle w:val="StyleUnderline"/>
        </w:rPr>
        <w:t xml:space="preserve">By accusing Iran </w:t>
      </w:r>
      <w:r w:rsidRPr="00C63190">
        <w:rPr>
          <w:sz w:val="16"/>
        </w:rPr>
        <w:t xml:space="preserve">of plotting the assassination of the Saudi Ambassador in Washington, </w:t>
      </w:r>
      <w:r w:rsidRPr="00044D27">
        <w:rPr>
          <w:rStyle w:val="StyleUnderline"/>
        </w:rPr>
        <w:t>the U</w:t>
      </w:r>
      <w:r w:rsidRPr="00C63190">
        <w:rPr>
          <w:sz w:val="16"/>
        </w:rPr>
        <w:t xml:space="preserve">nited </w:t>
      </w:r>
      <w:r w:rsidRPr="00044D27">
        <w:rPr>
          <w:rStyle w:val="StyleUnderline"/>
        </w:rPr>
        <w:t>S</w:t>
      </w:r>
      <w:r w:rsidRPr="00C63190">
        <w:rPr>
          <w:sz w:val="16"/>
        </w:rPr>
        <w:t xml:space="preserve">tates </w:t>
      </w:r>
      <w:r w:rsidRPr="00044D27">
        <w:rPr>
          <w:rStyle w:val="StyleUnderline"/>
        </w:rPr>
        <w:t xml:space="preserve">is bracketing </w:t>
      </w:r>
      <w:r w:rsidRPr="00C63190">
        <w:rPr>
          <w:sz w:val="16"/>
        </w:rPr>
        <w:t xml:space="preserve">together </w:t>
      </w:r>
      <w:r w:rsidRPr="00044D27">
        <w:rPr>
          <w:rStyle w:val="StyleUnderline"/>
        </w:rPr>
        <w:t>Iran and global terrorism, engaging in another ideological war</w:t>
      </w:r>
      <w:r w:rsidRPr="00C63190">
        <w:rPr>
          <w:sz w:val="16"/>
        </w:rPr>
        <w:t xml:space="preserve">. On the top of Washington’s agenda is a will to impose more ‘stringent’ sanctions against Iran forcing the country to revise its nuclear policy, as well as regional stances. While within the past few years, </w:t>
      </w:r>
      <w:r w:rsidRPr="00044D27">
        <w:rPr>
          <w:rStyle w:val="StyleUnderline"/>
        </w:rPr>
        <w:t>the U</w:t>
      </w:r>
      <w:r w:rsidRPr="00C63190">
        <w:rPr>
          <w:sz w:val="16"/>
        </w:rPr>
        <w:t xml:space="preserve">nited </w:t>
      </w:r>
      <w:r w:rsidRPr="00044D27">
        <w:rPr>
          <w:rStyle w:val="StyleUnderline"/>
        </w:rPr>
        <w:t>S</w:t>
      </w:r>
      <w:r w:rsidRPr="00C63190">
        <w:rPr>
          <w:sz w:val="16"/>
        </w:rPr>
        <w:t xml:space="preserve">tates’ </w:t>
      </w:r>
      <w:r w:rsidRPr="00044D27">
        <w:rPr>
          <w:rStyle w:val="StyleUnderline"/>
        </w:rPr>
        <w:t xml:space="preserve">policies concerning Iran’s nuclear program functioned inside a framework of ‘threat against global peace and security’, directed </w:t>
      </w:r>
      <w:r w:rsidRPr="00C63190">
        <w:rPr>
          <w:sz w:val="16"/>
        </w:rPr>
        <w:t xml:space="preserve">–unsuccessfully- </w:t>
      </w:r>
      <w:r w:rsidRPr="00044D27">
        <w:rPr>
          <w:rStyle w:val="StyleUnderline"/>
        </w:rPr>
        <w:t xml:space="preserve">via the UN </w:t>
      </w:r>
      <w:r w:rsidRPr="00C63190">
        <w:rPr>
          <w:sz w:val="16"/>
        </w:rPr>
        <w:t xml:space="preserve">Security Council channel, </w:t>
      </w:r>
      <w:r w:rsidRPr="00044D27">
        <w:rPr>
          <w:rStyle w:val="StyleUnderline"/>
        </w:rPr>
        <w:t xml:space="preserve">Washington has currently come to the conclusion that this low-speed lane has failed to serve its goal </w:t>
      </w:r>
      <w:r w:rsidRPr="00C63190">
        <w:rPr>
          <w:sz w:val="16"/>
        </w:rPr>
        <w:t xml:space="preserve">of forging a global consensus to enforce tougher sanctions against Iran. Iran’s nuclear program somehow enjoys a significant level of legitimacy among the global public, an element, which in addition to preserving their own interests, has restricted veto-wielding powers such as Russia and China in following Washington’s policy of pressure and sanction. Meanwhile, the possible failure of the U.S. and its regional allies in taking advantage of the turmoil in Syria would empower Iran’s regional status encouraging Iran to stay on its current nuclear track. At this juncture, </w:t>
      </w:r>
      <w:r w:rsidRPr="00BD3765">
        <w:rPr>
          <w:rStyle w:val="StyleUnderline"/>
          <w:highlight w:val="green"/>
        </w:rPr>
        <w:t xml:space="preserve">connecting Iran to the issue of global terrorism could be a more efficient and convincing means of creating an international consensus against Iran. </w:t>
      </w:r>
      <w:r w:rsidRPr="00044D27">
        <w:rPr>
          <w:rStyle w:val="StyleUnderline"/>
        </w:rPr>
        <w:t>Reminiscent of the 9/11 terrorist attacks, the war against terror, holds a high and sensitive position in the eyes of the U.S. and Western publics.</w:t>
      </w:r>
      <w:r w:rsidRPr="00C63190">
        <w:rPr>
          <w:sz w:val="16"/>
        </w:rPr>
        <w:t xml:space="preserve"> This explains the Obama administration’s policy to keep the U.S. troops in Afghanistan up to 2014 mobilizing the American public to support the battle against Al Qaeda and the Taliban. </w:t>
      </w:r>
      <w:r w:rsidRPr="00044D27">
        <w:rPr>
          <w:rStyle w:val="StyleUnderline"/>
        </w:rPr>
        <w:t>From the perspective of the Obama administration</w:t>
      </w:r>
      <w:r w:rsidRPr="00C63190">
        <w:rPr>
          <w:sz w:val="16"/>
        </w:rPr>
        <w:t xml:space="preserve"> perhaps </w:t>
      </w:r>
      <w:r w:rsidRPr="00BD3765">
        <w:rPr>
          <w:rStyle w:val="StyleUnderline"/>
          <w:highlight w:val="green"/>
        </w:rPr>
        <w:t>focusing on the issue of terrorism in dealing with Iran can</w:t>
      </w:r>
      <w:r w:rsidRPr="00C63190">
        <w:rPr>
          <w:sz w:val="16"/>
          <w:highlight w:val="green"/>
        </w:rPr>
        <w:t xml:space="preserve"> </w:t>
      </w:r>
      <w:r w:rsidRPr="00C63190">
        <w:rPr>
          <w:sz w:val="16"/>
        </w:rPr>
        <w:t xml:space="preserve">potentially </w:t>
      </w:r>
      <w:r w:rsidRPr="00BD3765">
        <w:rPr>
          <w:rStyle w:val="StyleUnderline"/>
          <w:highlight w:val="green"/>
        </w:rPr>
        <w:t>expedite the creation of a global consensus against Iran’s nuclear program</w:t>
      </w:r>
      <w:r w:rsidRPr="00C63190">
        <w:rPr>
          <w:sz w:val="16"/>
          <w:highlight w:val="green"/>
        </w:rPr>
        <w:t xml:space="preserve">. </w:t>
      </w:r>
      <w:r w:rsidRPr="00C63190">
        <w:rPr>
          <w:sz w:val="16"/>
        </w:rPr>
        <w:t xml:space="preserve">Here Russia and China, trying to act as responsible global powers, may show less resistance to such a policy. </w:t>
      </w:r>
      <w:r w:rsidRPr="00044D27">
        <w:rPr>
          <w:rStyle w:val="StyleUnderline"/>
        </w:rPr>
        <w:t>The U</w:t>
      </w:r>
      <w:r w:rsidRPr="00C63190">
        <w:rPr>
          <w:sz w:val="16"/>
        </w:rPr>
        <w:t xml:space="preserve">nited </w:t>
      </w:r>
      <w:r w:rsidRPr="00044D27">
        <w:rPr>
          <w:rStyle w:val="StyleUnderline"/>
        </w:rPr>
        <w:t>S</w:t>
      </w:r>
      <w:r w:rsidRPr="00C63190">
        <w:rPr>
          <w:sz w:val="16"/>
        </w:rPr>
        <w:t xml:space="preserve">tates has already </w:t>
      </w:r>
      <w:r w:rsidRPr="00044D27">
        <w:rPr>
          <w:rStyle w:val="StyleUnderline"/>
        </w:rPr>
        <w:t xml:space="preserve">laid the groundwork for relating </w:t>
      </w:r>
      <w:r w:rsidRPr="00C63190">
        <w:rPr>
          <w:sz w:val="16"/>
        </w:rPr>
        <w:t>the two sensitive issues of “</w:t>
      </w:r>
      <w:r w:rsidRPr="00044D27">
        <w:rPr>
          <w:rStyle w:val="StyleUnderline"/>
        </w:rPr>
        <w:t xml:space="preserve">terrorism” and “nuclear threat” by introducing </w:t>
      </w:r>
      <w:r w:rsidRPr="00C63190">
        <w:rPr>
          <w:sz w:val="16"/>
        </w:rPr>
        <w:t>the concept of “</w:t>
      </w:r>
      <w:r w:rsidRPr="00044D27">
        <w:rPr>
          <w:rStyle w:val="StyleUnderline"/>
        </w:rPr>
        <w:t>nuclear terrorism” as the main threat to the U.S. and global security</w:t>
      </w:r>
      <w:r w:rsidRPr="00C63190">
        <w:rPr>
          <w:sz w:val="16"/>
        </w:rPr>
        <w:t xml:space="preserve">. In this context, </w:t>
      </w:r>
      <w:r w:rsidRPr="00044D27">
        <w:rPr>
          <w:rStyle w:val="StyleUnderline"/>
        </w:rPr>
        <w:t>by excluding Iran (and North Korea) on the issue of U.S. nuclear confrontation and deterrenc</w:t>
      </w:r>
      <w:r w:rsidRPr="00C63190">
        <w:rPr>
          <w:sz w:val="16"/>
        </w:rPr>
        <w:t xml:space="preserve">e raised </w:t>
      </w:r>
      <w:r w:rsidRPr="00044D27">
        <w:rPr>
          <w:rStyle w:val="StyleUnderline"/>
        </w:rPr>
        <w:t xml:space="preserve">in the </w:t>
      </w:r>
      <w:r w:rsidRPr="00C63190">
        <w:rPr>
          <w:sz w:val="16"/>
        </w:rPr>
        <w:t>2010 Nuclear Posture Review (</w:t>
      </w:r>
      <w:r w:rsidRPr="00044D27">
        <w:rPr>
          <w:rStyle w:val="StyleUnderline"/>
        </w:rPr>
        <w:t>NPR), the Obama administration attempted to keep the pressure on Iran</w:t>
      </w:r>
      <w:r w:rsidRPr="00C63190">
        <w:rPr>
          <w:sz w:val="16"/>
        </w:rPr>
        <w:t xml:space="preserve"> by connecting the two issues of Iran’s nuclear program and global terrorism. But </w:t>
      </w:r>
      <w:r w:rsidRPr="00044D27">
        <w:rPr>
          <w:rStyle w:val="StyleUnderline"/>
        </w:rPr>
        <w:t>Washington's new ideological war in the context of terrorism can trigger Iran’s ideological reaction</w:t>
      </w:r>
      <w:r w:rsidRPr="00C63190">
        <w:rPr>
          <w:sz w:val="16"/>
        </w:rPr>
        <w:t xml:space="preserve">. The United States’ key objectives in the Middle East have been to preserve the balance of power, guarantee energy security, and acquire further geopolitical interests through dominating the existing political-security trends and confronting ideological movements. </w:t>
      </w:r>
      <w:r w:rsidRPr="00044D27">
        <w:rPr>
          <w:rStyle w:val="StyleUnderline"/>
        </w:rPr>
        <w:t xml:space="preserve">The </w:t>
      </w:r>
      <w:r w:rsidRPr="00BD3765">
        <w:rPr>
          <w:rStyle w:val="StyleUnderline"/>
          <w:highlight w:val="green"/>
        </w:rPr>
        <w:t xml:space="preserve">U.S. ideological threat against Iran </w:t>
      </w:r>
      <w:r w:rsidRPr="00044D27">
        <w:rPr>
          <w:rStyle w:val="StyleUnderline"/>
        </w:rPr>
        <w:t xml:space="preserve">could </w:t>
      </w:r>
      <w:r w:rsidRPr="00BD3765">
        <w:rPr>
          <w:rStyle w:val="StyleUnderline"/>
          <w:highlight w:val="green"/>
        </w:rPr>
        <w:t xml:space="preserve">give impetus to anti-American groups </w:t>
      </w:r>
      <w:r w:rsidRPr="00044D27">
        <w:rPr>
          <w:rStyle w:val="StyleUnderline"/>
        </w:rPr>
        <w:t xml:space="preserve">and may </w:t>
      </w:r>
      <w:r w:rsidRPr="00C63190">
        <w:rPr>
          <w:sz w:val="16"/>
        </w:rPr>
        <w:t xml:space="preserve">actually </w:t>
      </w:r>
      <w:r w:rsidRPr="00BD3765">
        <w:rPr>
          <w:rStyle w:val="StyleUnderline"/>
          <w:highlight w:val="green"/>
        </w:rPr>
        <w:t xml:space="preserve">backfire by reinforcing ideological movements such as Hezbollah and Hamas, Iraqi Shia factions, along with the diverse range of forces which participated in the Arab Spring </w:t>
      </w:r>
      <w:r w:rsidRPr="00C63190">
        <w:rPr>
          <w:sz w:val="16"/>
        </w:rPr>
        <w:t xml:space="preserve">against largely Western-backed authoritarian regimes and encouraging Iran to strengthen its coalition with them in order to confront the common threat. </w:t>
      </w:r>
      <w:r w:rsidRPr="00044D27">
        <w:rPr>
          <w:rStyle w:val="StyleUnderline"/>
        </w:rPr>
        <w:t>This new situation will surely endanger the U.S. geopolitical interests</w:t>
      </w:r>
      <w:r w:rsidRPr="00C63190">
        <w:rPr>
          <w:sz w:val="16"/>
        </w:rPr>
        <w:t xml:space="preserve"> in the region. </w:t>
      </w:r>
      <w:r w:rsidRPr="00044D27">
        <w:rPr>
          <w:rStyle w:val="StyleUnderline"/>
        </w:rPr>
        <w:t>Meanwhile, given that this U.S. terror plot has been raised with the help and cooperation of Saudi Arabia</w:t>
      </w:r>
      <w:r w:rsidRPr="00C63190">
        <w:rPr>
          <w:sz w:val="16"/>
        </w:rPr>
        <w:t xml:space="preserve">, the regime which recognized the Taliban regime in the 1990s and recently dispatched its military forces to crack down on the pro-democracy protests in Bahrain, fueling the Shia-Sunni enmity in the region, </w:t>
      </w:r>
      <w:r w:rsidRPr="00044D27">
        <w:rPr>
          <w:rStyle w:val="StyleUnderline"/>
        </w:rPr>
        <w:t>this policy would not have the necessary appeal for the people of the region opposing additional punitive action against Iran</w:t>
      </w:r>
      <w:r w:rsidRPr="00C63190">
        <w:rPr>
          <w:sz w:val="16"/>
        </w:rPr>
        <w:t xml:space="preserve">. Tougher sanctions against Iran, while avoiding war is the exact point where Washington’s and Riyadh’s interests converge. Just as George W. Bush’s “Axis of Evil” policy, </w:t>
      </w:r>
      <w:r w:rsidRPr="00044D27">
        <w:rPr>
          <w:rStyle w:val="StyleUnderline"/>
        </w:rPr>
        <w:t xml:space="preserve">the Obama administration’s new ideological policy aiming at creating a link between Iran and terrorism </w:t>
      </w:r>
      <w:r w:rsidRPr="00BD3765">
        <w:rPr>
          <w:rStyle w:val="StyleUnderline"/>
          <w:highlight w:val="green"/>
        </w:rPr>
        <w:t>will be perceived by Iranians as a “national threat” reinforcing solidarity in the society to resist greater pressures</w:t>
      </w:r>
      <w:r w:rsidRPr="00C63190">
        <w:rPr>
          <w:sz w:val="16"/>
        </w:rPr>
        <w:t xml:space="preserve">.  Also, strong domestic reactions toward the US inside Iran rejecting Iranian links to the terror plot by numerous experts, Iranian academics and intellectuals is a vivid example. </w:t>
      </w:r>
      <w:r w:rsidRPr="00044D27">
        <w:rPr>
          <w:rStyle w:val="StyleUnderline"/>
        </w:rPr>
        <w:t>By linking Iran to the issue of terrorism, the Obama administration has started a dangerous game. Further insistence on this policy can increasingly complicate the existing political-security challenges in the region</w:t>
      </w:r>
      <w:r w:rsidRPr="00C63190">
        <w:rPr>
          <w:sz w:val="16"/>
        </w:rPr>
        <w:t xml:space="preserve"> at a time when the U.S. is planning to withdraw its troops from Afghanistan and Iraq. This game can endanger the interests of all parties involved i.e., the U.S., Saudi Arabia and Iran. At the present juncture </w:t>
      </w:r>
      <w:r w:rsidRPr="00044D27">
        <w:rPr>
          <w:rStyle w:val="StyleUnderline"/>
        </w:rPr>
        <w:t>this is the last thing that the Middle East needs</w:t>
      </w:r>
      <w:r w:rsidRPr="00C63190">
        <w:rPr>
          <w:sz w:val="16"/>
        </w:rPr>
        <w:t xml:space="preserve">. </w:t>
      </w:r>
    </w:p>
    <w:p w14:paraId="6B14ADFC" w14:textId="77777777" w:rsidR="0005188F" w:rsidRPr="001B338C" w:rsidRDefault="0005188F" w:rsidP="0005188F"/>
    <w:p w14:paraId="13639E67" w14:textId="77777777" w:rsidR="0005188F" w:rsidRDefault="0005188F" w:rsidP="0005188F">
      <w:pPr>
        <w:pStyle w:val="Heading3"/>
      </w:pPr>
      <w:r>
        <w:t>Asia</w:t>
      </w:r>
    </w:p>
    <w:p w14:paraId="6FC080A6" w14:textId="77777777" w:rsidR="0005188F" w:rsidRDefault="0005188F" w:rsidP="0005188F">
      <w:pPr>
        <w:pStyle w:val="Heading4"/>
        <w:rPr>
          <w:color w:val="000000" w:themeColor="text1"/>
        </w:rPr>
      </w:pPr>
      <w:r w:rsidRPr="009A249F">
        <w:rPr>
          <w:color w:val="000000" w:themeColor="text1"/>
        </w:rPr>
        <w:t xml:space="preserve">Asian Military Threat discourses replicate a security logic where </w:t>
      </w:r>
      <w:r>
        <w:rPr>
          <w:color w:val="000000" w:themeColor="text1"/>
        </w:rPr>
        <w:t>the</w:t>
      </w:r>
      <w:r w:rsidRPr="009A249F">
        <w:rPr>
          <w:color w:val="000000" w:themeColor="text1"/>
        </w:rPr>
        <w:t xml:space="preserve"> “danger of foreign threats” is institutionalized </w:t>
      </w:r>
      <w:r>
        <w:rPr>
          <w:color w:val="000000" w:themeColor="text1"/>
        </w:rPr>
        <w:t xml:space="preserve">in American consciousness – only rejecting the impulse to fear foreign powers can effectively challenging American Exceptionalism </w:t>
      </w:r>
    </w:p>
    <w:p w14:paraId="47145917" w14:textId="77777777" w:rsidR="0005188F" w:rsidRPr="00251AAB" w:rsidRDefault="0005188F" w:rsidP="0005188F">
      <w:pPr>
        <w:rPr>
          <w:rFonts w:ascii="Times" w:hAnsi="Times" w:cs="Times"/>
          <w:sz w:val="24"/>
        </w:rPr>
      </w:pPr>
      <w:r w:rsidRPr="00251AAB">
        <w:rPr>
          <w:rStyle w:val="Style13ptBold"/>
        </w:rPr>
        <w:t>Wirth 16</w:t>
      </w:r>
      <w:r w:rsidRPr="00251AAB">
        <w:rPr>
          <w:rStyle w:val="Style13ptBold"/>
        </w:rPr>
        <w:br/>
      </w:r>
      <w:r w:rsidRPr="00251AAB">
        <w:t>Christian Wirth,phd. Dr. Christian Wirth is an Adjunct Research Fellow at the Griffith Asia Institute and a Visiting Associate Professor at the Tohoku University School of Law. “Securing the seas, securin</w:t>
      </w:r>
      <w:r>
        <w:t xml:space="preserve">g the state: </w:t>
      </w:r>
      <w:r w:rsidRPr="00251AAB">
        <w:t>Hope, danger and the politics of order in the Asia-Pacific”</w:t>
      </w:r>
      <w:r>
        <w:t>, Political Geography, Vol 51.</w:t>
      </w:r>
      <w:r w:rsidRPr="00251AAB">
        <w:t>2016.</w:t>
      </w:r>
    </w:p>
    <w:p w14:paraId="72AA99B3" w14:textId="77777777" w:rsidR="0005188F" w:rsidRPr="003D797A" w:rsidRDefault="0005188F" w:rsidP="0005188F">
      <w:pPr>
        <w:pStyle w:val="ListParagraph"/>
        <w:rPr>
          <w:sz w:val="24"/>
        </w:rPr>
      </w:pPr>
      <w:r w:rsidRPr="009A249F">
        <w:t xml:space="preserve">The vast array of </w:t>
      </w:r>
      <w:r w:rsidRPr="009A249F">
        <w:rPr>
          <w:rStyle w:val="StyleUnderline"/>
          <w:color w:val="000000" w:themeColor="text1"/>
        </w:rPr>
        <w:t>political issues reflected in maritime politics makes it a mirror for the deconstruction of the current order</w:t>
      </w:r>
      <w:r w:rsidRPr="009A249F">
        <w:t xml:space="preserve">. The perspective involving three countries has shown how </w:t>
      </w:r>
      <w:r w:rsidRPr="009A249F">
        <w:rPr>
          <w:rStyle w:val="StyleUnderline"/>
          <w:color w:val="000000" w:themeColor="text1"/>
        </w:rPr>
        <w:t>perceived threats – relationally produce</w:t>
      </w:r>
      <w:r>
        <w:rPr>
          <w:rStyle w:val="StyleUnderline"/>
          <w:color w:val="000000" w:themeColor="text1"/>
        </w:rPr>
        <w:t>d dangers – reinforced key ide</w:t>
      </w:r>
      <w:r w:rsidRPr="009A249F">
        <w:rPr>
          <w:rStyle w:val="StyleUnderline"/>
          <w:color w:val="000000" w:themeColor="text1"/>
        </w:rPr>
        <w:t>ational and institutional structures of the state-centred order established in the postwar era of rapid development.</w:t>
      </w:r>
      <w:r w:rsidRPr="009A249F">
        <w:t xml:space="preserve"> Yet, the </w:t>
      </w:r>
      <w:r w:rsidRPr="009A249F">
        <w:rPr>
          <w:rStyle w:val="StyleUnderline"/>
          <w:color w:val="000000" w:themeColor="text1"/>
        </w:rPr>
        <w:t>in- creasing use of ‘material practices of coercion or bribery</w:t>
      </w:r>
      <w:r w:rsidRPr="009A249F">
        <w:t xml:space="preserve">’ (Reus-Smit, 2007, p. 158) </w:t>
      </w:r>
      <w:r w:rsidRPr="009A249F">
        <w:rPr>
          <w:rStyle w:val="StyleUnderline"/>
          <w:color w:val="000000" w:themeColor="text1"/>
        </w:rPr>
        <w:t>such as it has become apparent in maritime politics suggests a decline of this orders’ legitimacy:</w:t>
      </w:r>
      <w:r w:rsidRPr="009A249F">
        <w:t xml:space="preserve"> </w:t>
      </w:r>
      <w:r w:rsidRPr="009A249F">
        <w:rPr>
          <w:rStyle w:val="StyleUnderline"/>
          <w:color w:val="000000" w:themeColor="text1"/>
        </w:rPr>
        <w:t>civilizational bound- aries had to be secured through the strengthening of existing military alliances and the reinforcement naval presence that protects stra- tegically important waters against the ‘other’; nations had to be secured through the entrenchment of maritime territorial borders such they define and are defined by officially endorsed historical narratives, and industrial societies had to be secured through the extension of sovereign control over marine resources and the state- led development of ‘blue economies’ for the continuation of national modernization projects</w:t>
      </w:r>
      <w:r w:rsidRPr="009A249F">
        <w:t xml:space="preserve">. An understanding of the nature of change along these three fault lines or boundaries suggests that </w:t>
      </w:r>
      <w:r w:rsidRPr="009A249F">
        <w:rPr>
          <w:rStyle w:val="StyleUnderline"/>
          <w:color w:val="000000" w:themeColor="text1"/>
        </w:rPr>
        <w:t>the future of order depends much more on governments’ abilities to reconstitute their states’ social bases than the state-centred debates of power shift and regional- ism acknowledge: securing the seas meant to secure the modern state. Threats in and from the seas not only provided explicit reasons for the enhancement of state security apparatuses, including institutionalizations of danger such as through the establishmen</w:t>
      </w:r>
      <w:r w:rsidRPr="009A249F">
        <w:t>t – in the case of South Korea the reinvigoration – of National Secu- rity Councils and the introduction of new national security legislations in all three capitals in 2013. Ostensibly</w:t>
      </w:r>
      <w:r w:rsidRPr="009A249F">
        <w:rPr>
          <w:rStyle w:val="StyleUnderline"/>
          <w:color w:val="000000" w:themeColor="text1"/>
        </w:rPr>
        <w:t>, ‘foreign’ threats also mandated enhanced efforts at patriotic education, mass media (self-)censorship, and the deployment of other means of social control for the disciplining of populations</w:t>
      </w:r>
      <w:r w:rsidRPr="009A249F">
        <w:t xml:space="preserve">. Implicitly, danger pro- duced in the maritime sphere supported the postwar order in that it marginalized alternative ways of thinking and excluded alter- nate courses of action. </w:t>
      </w:r>
      <w:r w:rsidRPr="009A249F">
        <w:rPr>
          <w:rStyle w:val="StyleUnderline"/>
          <w:color w:val="000000" w:themeColor="text1"/>
        </w:rPr>
        <w:t xml:space="preserve">Danger, discursively produced by state elites, erased the connecting elements of the maritime sphere from debates about the future of order and made people forget that the mari- time sphere, just as the political order based on modern states, could be constructed in radically different ways: </w:t>
      </w:r>
      <w:r w:rsidRPr="009A249F">
        <w:t xml:space="preserve">The ocean can be expe- rienced as a space that is deeply connecting human communities across great distances while at the same time connecting these com- munities with the natural environment (Hau’ofa, 2008; Mann Borgese, 1999). This is not to suggest utopian alternates, but to ac- knowledge that the major paradigm of centrally-guided state-led modernization and pertaining patters of work and life is just one – increasingly untenable – mode of political organization. </w:t>
      </w:r>
    </w:p>
    <w:p w14:paraId="15D759C5" w14:textId="77777777" w:rsidR="0005188F" w:rsidRPr="00054036" w:rsidRDefault="0005188F" w:rsidP="0005188F">
      <w:pPr>
        <w:pStyle w:val="Heading4"/>
      </w:pPr>
      <w:r w:rsidRPr="00054036">
        <w:t>The Asian Pivot eases US geopolitical anxiety on the “China threat” to reassure the US’s self-imagination as the indispensable nation—this only re-inscribes the binary between the “civilized” and “uncivilized”.</w:t>
      </w:r>
    </w:p>
    <w:p w14:paraId="019BAA38" w14:textId="77777777" w:rsidR="0005188F" w:rsidRPr="009F2D27" w:rsidRDefault="0005188F" w:rsidP="0005188F">
      <w:r w:rsidRPr="00054036">
        <w:rPr>
          <w:rStyle w:val="Style13ptBold"/>
        </w:rPr>
        <w:t>Pan 14</w:t>
      </w:r>
      <w:r>
        <w:rPr>
          <w:rStyle w:val="Style13ptBold"/>
        </w:rPr>
        <w:br/>
      </w:r>
      <w:r>
        <w:t xml:space="preserve">(Chengxin Pan, Senior Lecturer in International Relations at Deakin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w:t>
      </w:r>
      <w:r w:rsidRPr="009F2D27">
        <w:t>2012</w:t>
      </w:r>
      <w:r>
        <w:t xml:space="preserve"> “The Indo-Pacific and geopolitical anxieties about China’s rise in the Asian Regioanl Order”</w:t>
      </w:r>
      <w:r w:rsidRPr="009F2D27">
        <w:rPr>
          <w:rFonts w:ascii="Arial" w:hAnsi="Arial" w:cs="Arial"/>
          <w:color w:val="F1F1F1"/>
          <w:sz w:val="21"/>
          <w:szCs w:val="21"/>
          <w:shd w:val="clear" w:color="auto" w:fill="323639"/>
        </w:rPr>
        <w:t xml:space="preserve"> </w:t>
      </w:r>
    </w:p>
    <w:p w14:paraId="4BDDDD0A" w14:textId="77777777" w:rsidR="0005188F" w:rsidRDefault="0005188F" w:rsidP="007C2F0A">
      <w:pPr>
        <w:pStyle w:val="ListParagraph"/>
      </w:pPr>
      <w:r w:rsidRPr="009F2D27">
        <w:rPr>
          <w:rStyle w:val="StyleUnderline"/>
        </w:rPr>
        <w:t>The ‘Indo-Pacific’ has</w:t>
      </w:r>
      <w:r>
        <w:t xml:space="preserve"> its </w:t>
      </w:r>
      <w:r w:rsidRPr="009F2D27">
        <w:rPr>
          <w:rStyle w:val="StyleUnderline"/>
        </w:rPr>
        <w:t>roots</w:t>
      </w:r>
      <w:r>
        <w:t xml:space="preserve"> first and foremost </w:t>
      </w:r>
      <w:r w:rsidRPr="009F2D27">
        <w:rPr>
          <w:rStyle w:val="StyleUnderline"/>
        </w:rPr>
        <w:t>in US geopolitical imaginations about the world</w:t>
      </w:r>
      <w:r>
        <w:t xml:space="preserve"> in general </w:t>
      </w:r>
      <w:r w:rsidRPr="009F2D27">
        <w:rPr>
          <w:rStyle w:val="StyleUnderline"/>
        </w:rPr>
        <w:t>and the rise of China in particular</w:t>
      </w:r>
      <w:r>
        <w:t xml:space="preserve">. As the ‘imagined community par excellence’ (Campbell 1998, 91, 132), </w:t>
      </w:r>
      <w:r w:rsidRPr="00CC2CBE">
        <w:rPr>
          <w:rStyle w:val="StyleUnderline"/>
          <w:highlight w:val="yellow"/>
        </w:rPr>
        <w:t>geopolitics has been central to the US self-imagination</w:t>
      </w:r>
      <w:r w:rsidRPr="009F2D27">
        <w:rPr>
          <w:rStyle w:val="StyleUnderline"/>
        </w:rPr>
        <w:t xml:space="preserve">. US security </w:t>
      </w:r>
      <w:r w:rsidRPr="00CC2CBE">
        <w:rPr>
          <w:rStyle w:val="StyleUnderline"/>
          <w:highlight w:val="yellow"/>
        </w:rPr>
        <w:t>and survival</w:t>
      </w:r>
      <w:r>
        <w:t xml:space="preserve">, for instance, is often </w:t>
      </w:r>
      <w:r w:rsidRPr="009F2D27">
        <w:rPr>
          <w:rStyle w:val="StyleUnderline"/>
        </w:rPr>
        <w:t xml:space="preserve">predicated on various spatial practices of geopolitics, </w:t>
      </w:r>
      <w:r w:rsidRPr="00CC2CBE">
        <w:rPr>
          <w:rStyle w:val="StyleUnderline"/>
          <w:highlight w:val="yellow"/>
        </w:rPr>
        <w:t xml:space="preserve">with ever </w:t>
      </w:r>
      <w:r w:rsidRPr="00CC2CBE">
        <w:rPr>
          <w:rStyle w:val="Emphasis"/>
          <w:highlight w:val="yellow"/>
        </w:rPr>
        <w:t>expanding frontiers</w:t>
      </w:r>
      <w:r w:rsidRPr="00CC2CBE">
        <w:rPr>
          <w:rStyle w:val="StyleUnderline"/>
          <w:highlight w:val="yellow"/>
        </w:rPr>
        <w:t xml:space="preserve"> seen as crucial for its </w:t>
      </w:r>
      <w:r w:rsidRPr="00CC2CBE">
        <w:rPr>
          <w:rStyle w:val="Emphasis"/>
          <w:highlight w:val="yellow"/>
        </w:rPr>
        <w:t>self-renewal as the exceptional and indispensable nation</w:t>
      </w:r>
      <w:r w:rsidRPr="00CC2CBE">
        <w:rPr>
          <w:rStyle w:val="StyleUnderline"/>
          <w:highlight w:val="yellow"/>
        </w:rPr>
        <w:t>.</w:t>
      </w:r>
      <w:r>
        <w:t xml:space="preserve"> Dean Acheson (1950) once asserted that Americans ‘are children of freedom’ and ‘cannot be safe except in an environment of freedom’. </w:t>
      </w:r>
      <w:r w:rsidRPr="009F2D27">
        <w:rPr>
          <w:rStyle w:val="StyleUnderline"/>
        </w:rPr>
        <w:t>In order to create and maintain this living space for freedom</w:t>
      </w:r>
      <w:r>
        <w:t xml:space="preserve">, its value has to be communicated to ‘the four corners of the earth’. This belief reflects what Hardt and Negri (2000, 165) call </w:t>
      </w:r>
      <w:r w:rsidRPr="009F2D27">
        <w:rPr>
          <w:rStyle w:val="StyleUnderline"/>
        </w:rPr>
        <w:t>US imperial sovereignty,</w:t>
      </w:r>
      <w:r w:rsidRPr="009F2D27">
        <w:t xml:space="preserve"> with ‘its tendency toward an open, expansive project operating on an unbounded terrain’.</w:t>
      </w:r>
      <w:r w:rsidRPr="009F2D27">
        <w:rPr>
          <w:rStyle w:val="StyleUnderline"/>
        </w:rPr>
        <w:t xml:space="preserve"> </w:t>
      </w:r>
      <w:r>
        <w:t xml:space="preserve">While classical geopolitics gave rise to the Monroe Doctrine to exclude the European powers from the Americas, </w:t>
      </w:r>
      <w:r w:rsidRPr="00CC2CBE">
        <w:rPr>
          <w:rStyle w:val="StyleUnderline"/>
          <w:highlight w:val="yellow"/>
        </w:rPr>
        <w:t>the US</w:t>
      </w:r>
      <w:r w:rsidRPr="009F2D27">
        <w:rPr>
          <w:rStyle w:val="StyleUnderline"/>
        </w:rPr>
        <w:t xml:space="preserve">A’s new </w:t>
      </w:r>
      <w:r w:rsidRPr="00CC2CBE">
        <w:rPr>
          <w:rStyle w:val="StyleUnderline"/>
          <w:highlight w:val="yellow"/>
        </w:rPr>
        <w:t>imperial imagination</w:t>
      </w:r>
      <w:r>
        <w:t xml:space="preserve">, combining both geopolitics and a certain ‘New World’ idealism, </w:t>
      </w:r>
      <w:r w:rsidRPr="00CC2CBE">
        <w:rPr>
          <w:rStyle w:val="StyleUnderline"/>
          <w:highlight w:val="yellow"/>
        </w:rPr>
        <w:t>provided the impetus for Americans</w:t>
      </w:r>
      <w:r w:rsidRPr="009F2D27">
        <w:rPr>
          <w:rStyle w:val="StyleUnderline"/>
        </w:rPr>
        <w:t xml:space="preserve"> to turn to </w:t>
      </w:r>
      <w:r w:rsidRPr="00534811">
        <w:rPr>
          <w:rStyle w:val="Emphasis"/>
        </w:rPr>
        <w:t>‘new frontiers’ in the Pacific</w:t>
      </w:r>
      <w:r w:rsidRPr="009F2D27">
        <w:rPr>
          <w:rStyle w:val="StyleUnderline"/>
        </w:rPr>
        <w:t xml:space="preserve"> and Asia.</w:t>
      </w:r>
      <w:r>
        <w:t xml:space="preserve"> Running through the </w:t>
      </w:r>
      <w:r w:rsidRPr="00534811">
        <w:rPr>
          <w:rStyle w:val="StyleUnderline"/>
        </w:rPr>
        <w:t>USA’s foreign policy</w:t>
      </w:r>
      <w:r>
        <w:t xml:space="preserve"> tradition </w:t>
      </w:r>
      <w:r w:rsidRPr="00534811">
        <w:rPr>
          <w:rStyle w:val="StyleUnderline"/>
        </w:rPr>
        <w:t>is a strategic article of faith that the USA ought to ‘</w:t>
      </w:r>
      <w:r w:rsidRPr="00CC2CBE">
        <w:rPr>
          <w:rStyle w:val="Emphasis"/>
          <w:highlight w:val="yellow"/>
        </w:rPr>
        <w:t>dominate the western hemisphere</w:t>
      </w:r>
      <w:r w:rsidRPr="00CC2CBE">
        <w:rPr>
          <w:rStyle w:val="StyleUnderline"/>
          <w:highlight w:val="yellow"/>
        </w:rPr>
        <w:t xml:space="preserve"> while not permitting another</w:t>
      </w:r>
      <w:r w:rsidRPr="00534811">
        <w:rPr>
          <w:rStyle w:val="StyleUnderline"/>
        </w:rPr>
        <w:t xml:space="preserve"> great </w:t>
      </w:r>
      <w:r w:rsidRPr="00CC2CBE">
        <w:rPr>
          <w:rStyle w:val="StyleUnderline"/>
          <w:highlight w:val="yellow"/>
        </w:rPr>
        <w:t>power to dominate</w:t>
      </w:r>
      <w:r>
        <w:t xml:space="preserve"> Europe or Northeast </w:t>
      </w:r>
      <w:r w:rsidRPr="00CC2CBE">
        <w:rPr>
          <w:rStyle w:val="StyleUnderline"/>
          <w:highlight w:val="yellow"/>
        </w:rPr>
        <w:t>Asia’</w:t>
      </w:r>
      <w:r>
        <w:t xml:space="preserve"> (Mearsheimer 2001a, 46). While </w:t>
      </w:r>
      <w:r w:rsidRPr="00CC2CBE">
        <w:rPr>
          <w:rStyle w:val="StyleUnderline"/>
          <w:highlight w:val="yellow"/>
        </w:rPr>
        <w:t>this strategy helps ease US geopolitical anxieties</w:t>
      </w:r>
      <w:r w:rsidRPr="00534811">
        <w:rPr>
          <w:rStyle w:val="StyleUnderline"/>
        </w:rPr>
        <w:t xml:space="preserve">, its geopolitical mindset </w:t>
      </w:r>
      <w:r w:rsidRPr="00CC2CBE">
        <w:rPr>
          <w:rStyle w:val="StyleUnderline"/>
        </w:rPr>
        <w:t>of</w:t>
      </w:r>
      <w:r w:rsidRPr="00534811">
        <w:rPr>
          <w:rStyle w:val="StyleUnderline"/>
        </w:rPr>
        <w:t xml:space="preserve"> seeing its </w:t>
      </w:r>
      <w:r w:rsidRPr="00534811">
        <w:rPr>
          <w:rStyle w:val="Emphasis"/>
        </w:rPr>
        <w:t>mirror image</w:t>
      </w:r>
      <w:r w:rsidRPr="00534811">
        <w:rPr>
          <w:rStyle w:val="StyleUnderline"/>
        </w:rPr>
        <w:t xml:space="preserve"> in the behaviour of other powers sustains </w:t>
      </w:r>
      <w:r w:rsidRPr="00534811">
        <w:rPr>
          <w:rStyle w:val="Emphasis"/>
        </w:rPr>
        <w:t>a perpetual state of fear</w:t>
      </w:r>
      <w:r w:rsidRPr="00534811">
        <w:rPr>
          <w:rStyle w:val="StyleUnderline"/>
        </w:rPr>
        <w:t xml:space="preserve">, with </w:t>
      </w:r>
      <w:r w:rsidRPr="00CC2CBE">
        <w:rPr>
          <w:rStyle w:val="StyleUnderline"/>
          <w:highlight w:val="yellow"/>
        </w:rPr>
        <w:t>China now increasingly as its main ‘source’</w:t>
      </w:r>
      <w:r>
        <w:t xml:space="preserve"> (Pan 2004, 2012a). With its vast land mass and fast-growing economy, </w:t>
      </w:r>
      <w:r w:rsidRPr="00CC2CBE">
        <w:rPr>
          <w:rStyle w:val="StyleUnderline"/>
          <w:highlight w:val="yellow"/>
        </w:rPr>
        <w:t xml:space="preserve">China is seen as a natural candidate </w:t>
      </w:r>
      <w:r w:rsidRPr="00CC2CBE">
        <w:rPr>
          <w:rStyle w:val="StyleUnderline"/>
        </w:rPr>
        <w:t xml:space="preserve">to dominate Asia and </w:t>
      </w:r>
      <w:r w:rsidRPr="00CC2CBE">
        <w:rPr>
          <w:rStyle w:val="Emphasis"/>
          <w:highlight w:val="yellow"/>
        </w:rPr>
        <w:t>uproot US primacy</w:t>
      </w:r>
      <w:r>
        <w:t xml:space="preserve"> in the region. </w:t>
      </w:r>
      <w:r w:rsidRPr="00534811">
        <w:rPr>
          <w:rStyle w:val="StyleUnderline"/>
        </w:rPr>
        <w:t xml:space="preserve">Drawing from </w:t>
      </w:r>
      <w:r>
        <w:t xml:space="preserve">the logic that explains </w:t>
      </w:r>
      <w:r w:rsidRPr="00534811">
        <w:rPr>
          <w:rStyle w:val="StyleUnderline"/>
        </w:rPr>
        <w:t>US expansion</w:t>
      </w:r>
      <w:r>
        <w:t xml:space="preserve"> and ascendancy in the past, many </w:t>
      </w:r>
      <w:r w:rsidRPr="00CC2CBE">
        <w:rPr>
          <w:rStyle w:val="StyleUnderline"/>
          <w:highlight w:val="yellow"/>
        </w:rPr>
        <w:t>American observers perceive</w:t>
      </w:r>
      <w:r w:rsidRPr="00534811">
        <w:rPr>
          <w:rStyle w:val="StyleUnderline"/>
        </w:rPr>
        <w:t xml:space="preserve"> China’s rise in</w:t>
      </w:r>
      <w:r>
        <w:t xml:space="preserve"> Asia </w:t>
      </w:r>
      <w:r w:rsidRPr="00534811">
        <w:rPr>
          <w:rStyle w:val="StyleUnderline"/>
        </w:rPr>
        <w:t>as following an essentially similar geopolitical trajectory</w:t>
      </w:r>
      <w:r>
        <w:t xml:space="preserve">. As John Mearsheimer (2001b, 401) argues, like the rise of the USA in the nineteenth century, </w:t>
      </w:r>
      <w:r w:rsidRPr="00CC2CBE">
        <w:rPr>
          <w:rStyle w:val="StyleUnderline"/>
          <w:highlight w:val="yellow"/>
        </w:rPr>
        <w:t xml:space="preserve">a rising </w:t>
      </w:r>
      <w:r w:rsidRPr="00CC2CBE">
        <w:rPr>
          <w:rStyle w:val="Emphasis"/>
          <w:highlight w:val="yellow"/>
        </w:rPr>
        <w:t>China ‘would</w:t>
      </w:r>
      <w:r w:rsidRPr="00534811">
        <w:rPr>
          <w:rStyle w:val="StyleUnderline"/>
        </w:rPr>
        <w:t xml:space="preserve"> surely </w:t>
      </w:r>
      <w:r w:rsidRPr="00CC2CBE">
        <w:rPr>
          <w:rStyle w:val="Emphasis"/>
          <w:highlight w:val="yellow"/>
        </w:rPr>
        <w:t>pursue</w:t>
      </w:r>
      <w:r w:rsidRPr="00534811">
        <w:rPr>
          <w:rStyle w:val="StyleUnderline"/>
        </w:rPr>
        <w:t xml:space="preserve"> regional </w:t>
      </w:r>
      <w:r w:rsidRPr="00CC2CBE">
        <w:rPr>
          <w:rStyle w:val="Emphasis"/>
          <w:highlight w:val="yellow"/>
        </w:rPr>
        <w:t>hegemony’</w:t>
      </w:r>
      <w:r w:rsidRPr="00534811">
        <w:rPr>
          <w:rStyle w:val="StyleUnderline"/>
        </w:rPr>
        <w:t xml:space="preserve"> with its own Monroe Doctrine. It is predicted that this Chinese Monroe Doctrine would ‘push U.S. forces out of the AsiaPacific region’</w:t>
      </w:r>
      <w:r>
        <w:t xml:space="preserve"> (Walt 2012) </w:t>
      </w:r>
      <w:r w:rsidRPr="00CC2CBE">
        <w:rPr>
          <w:rStyle w:val="StyleUnderline"/>
          <w:highlight w:val="yellow"/>
        </w:rPr>
        <w:t>and lead to ‘the loss of</w:t>
      </w:r>
      <w:r w:rsidRPr="00534811">
        <w:rPr>
          <w:rStyle w:val="StyleUnderline"/>
        </w:rPr>
        <w:t xml:space="preserve"> the Indian and Western Pacific oceans as veritable </w:t>
      </w:r>
      <w:r w:rsidRPr="00CC2CBE">
        <w:rPr>
          <w:rStyle w:val="StyleUnderline"/>
          <w:highlight w:val="yellow"/>
        </w:rPr>
        <w:t>American military lakes’</w:t>
      </w:r>
      <w:r>
        <w:t xml:space="preserve"> (Kaplan 2009a, 45). As the imaginative catchphrase of ‘Red Star over the Pacific’ implies, the days of US control of the vast ocean seem to be numbered (Yoshihara and Holmes 2010). </w:t>
      </w:r>
      <w:r w:rsidRPr="00534811">
        <w:rPr>
          <w:rStyle w:val="StyleUnderline"/>
        </w:rPr>
        <w:t>Washington’s heightened concerns over its freedom of navigation in the South China Sea and China’s</w:t>
      </w:r>
      <w:r>
        <w:t xml:space="preserve"> ‘anti-access/area denial’ </w:t>
      </w:r>
      <w:r w:rsidRPr="00534811">
        <w:rPr>
          <w:rStyle w:val="StyleUnderline"/>
        </w:rPr>
        <w:t xml:space="preserve">(A2/AD) capabilities, </w:t>
      </w:r>
      <w:r>
        <w:t xml:space="preserve">for instance, epitomise this anxiety. Indeed, ‘access denial has become the prism through which policymakers in Washington survey the rise of Chinese sea power’ (Yoshihara and Holmes 2010, 6). US anxieties about China’s rise are not just about the latter’s economic and military power per se (Zhang 2013). Increasingly, </w:t>
      </w:r>
      <w:r w:rsidRPr="00534811">
        <w:rPr>
          <w:rStyle w:val="StyleUnderline"/>
        </w:rPr>
        <w:t>the ‘China threat’ is</w:t>
      </w:r>
      <w:r>
        <w:t xml:space="preserve"> now seen in the context of the Middle Kingdom’s growing regional ambition. In other words</w:t>
      </w:r>
      <w:r w:rsidRPr="00534811">
        <w:rPr>
          <w:rStyle w:val="StyleUnderline"/>
        </w:rPr>
        <w:t>, the traditional bilateral competition between Washington and Beijing</w:t>
      </w:r>
      <w:r>
        <w:t xml:space="preserve"> has taken the form of regionalism rivalry (Zhu 2013</w:t>
      </w:r>
      <w:r w:rsidRPr="00534811">
        <w:rPr>
          <w:rStyle w:val="StyleUnderline"/>
        </w:rPr>
        <w:t xml:space="preserve">)—a contest that </w:t>
      </w:r>
      <w:r w:rsidRPr="00CC2CBE">
        <w:rPr>
          <w:rStyle w:val="Emphasis"/>
        </w:rPr>
        <w:t>China appears to be winning</w:t>
      </w:r>
      <w:r w:rsidRPr="00534811">
        <w:rPr>
          <w:rStyle w:val="StyleUnderline"/>
        </w:rPr>
        <w:t>.</w:t>
      </w:r>
      <w:r>
        <w:t xml:space="preserve"> For example, after the 1997–8 Asian financial crisis, China emerged as a ‘responsible economic actor’ in the region (Breslin 2008). In contrast to George W. Bush’s ‘shock and awe’ unilateralism, Beijing’s ‘charm offensive’ in South-East Asia and elsewhere seemed to win it many friends, so much so that it was widely believed that a Sino-centric East Asian order was on the horizon (Beeson 2009). Thus, at the height of the USA’s war on terrorism, the neoconservative Francis Fukuyama (2005) urged the USA not to forget that ‘the biggest geopolitical development of this generation’ was the rise of China. Meanwhile, US Deputy Secretary of State Robert Zoellick (2005) made it clear that </w:t>
      </w:r>
      <w:r w:rsidRPr="00534811">
        <w:rPr>
          <w:rStyle w:val="StyleUnderline"/>
        </w:rPr>
        <w:t>China’s rise had generated ‘a cauldron of anxiety’ in the USA</w:t>
      </w:r>
      <w:r>
        <w:t xml:space="preserve"> and elsewhere, although he remained hopeful that China could still be socialised to become a ‘responsible stakeholder’. Similar hopes were shared by Barack Obama at the beginning of his presidency when he briefly pursued a policy of strategic reassurance to China (Wei 2013; Zhao 2012). Yet his departure from ‘balance-of-power’ geopolitics proved to be short-lived, as Obama quickly embraced a more Bush-style, neoconservative vision of friends and foes, and democracies and autocracies (Kagan 2010). From this standpoint, the increasing regional clout of an assertive authoritarian China took on a doubly sinister quality and rebalancing against it became a strategic imperative. </w:t>
      </w:r>
      <w:r w:rsidRPr="00CC2CBE">
        <w:rPr>
          <w:rStyle w:val="StyleUnderline"/>
          <w:highlight w:val="yellow"/>
        </w:rPr>
        <w:t xml:space="preserve">The USA’s </w:t>
      </w:r>
      <w:r w:rsidRPr="00CC2CBE">
        <w:rPr>
          <w:rStyle w:val="Emphasis"/>
          <w:highlight w:val="yellow"/>
        </w:rPr>
        <w:t>fear of losing the ‘contest over defining an Asian regional identity’</w:t>
      </w:r>
      <w:r>
        <w:t xml:space="preserve"> (Buzan 2012, 2–3) can thus help explain Obama’s tour of Asian democracies in 2010 and the US-led Trans-Pacific The ‘Indo-Pacific’ and geopolitical anxieties about China’s rise 457 </w:t>
      </w:r>
      <w:r w:rsidRPr="00534811">
        <w:rPr>
          <w:rStyle w:val="StyleUnderline"/>
        </w:rPr>
        <w:t xml:space="preserve">The ‘Indo-Pacific’ construct </w:t>
      </w:r>
      <w:r w:rsidRPr="00CC2CBE">
        <w:rPr>
          <w:rStyle w:val="StyleUnderline"/>
          <w:highlight w:val="yellow"/>
        </w:rPr>
        <w:t>offers the rationale for the</w:t>
      </w:r>
      <w:r w:rsidRPr="00534811">
        <w:rPr>
          <w:rStyle w:val="StyleUnderline"/>
        </w:rPr>
        <w:t xml:space="preserve"> Pentagon’s</w:t>
      </w:r>
      <w:r>
        <w:t xml:space="preserve"> AirSea Battle plan, as well as recent US strategic deployment and realignment in this vast region, sometimes known as its ‘</w:t>
      </w:r>
      <w:r w:rsidRPr="00CC2CBE">
        <w:rPr>
          <w:rStyle w:val="Emphasis"/>
          <w:highlight w:val="yellow"/>
        </w:rPr>
        <w:t>pivot to Asia’</w:t>
      </w:r>
      <w:r>
        <w:t xml:space="preserve"> (Medcalf, Heinrichs, and Jones 2011, 19–20; O’Hanlon 2012; White 2012, 76–77). </w:t>
      </w:r>
      <w:r w:rsidRPr="00CC2CBE">
        <w:rPr>
          <w:rStyle w:val="StyleUnderline"/>
          <w:highlight w:val="yellow"/>
        </w:rPr>
        <w:t>It serves a dual purpose of both constraining</w:t>
      </w:r>
      <w:r w:rsidRPr="00534811">
        <w:rPr>
          <w:rStyle w:val="StyleUnderline"/>
        </w:rPr>
        <w:t xml:space="preserve"> the rise of </w:t>
      </w:r>
      <w:r w:rsidRPr="00CC2CBE">
        <w:rPr>
          <w:rStyle w:val="StyleUnderline"/>
          <w:highlight w:val="yellow"/>
        </w:rPr>
        <w:t>a ‘peer competitor’</w:t>
      </w:r>
      <w:r>
        <w:t xml:space="preserve"> in Asia </w:t>
      </w:r>
      <w:r w:rsidRPr="00CC2CBE">
        <w:rPr>
          <w:rStyle w:val="StyleUnderline"/>
          <w:highlight w:val="yellow"/>
        </w:rPr>
        <w:t>and preventing regional integration</w:t>
      </w:r>
      <w:r w:rsidRPr="00F7123D">
        <w:rPr>
          <w:rStyle w:val="StyleUnderline"/>
        </w:rPr>
        <w:t xml:space="preserve"> from being ‘inward looking and exclusive’</w:t>
      </w:r>
      <w:r>
        <w:t xml:space="preserve"> (Condoleezza Rice, quoted in Ciorciari 2011, 146). The second purpose reflects another </w:t>
      </w:r>
      <w:r w:rsidRPr="00CC2CBE">
        <w:rPr>
          <w:rStyle w:val="StyleUnderline"/>
          <w:highlight w:val="yellow"/>
        </w:rPr>
        <w:t>US geopolitical imperative</w:t>
      </w:r>
      <w:r>
        <w:t xml:space="preserve">, which has been brilliantly summed up by Zbigniew Brzezinski. Imperial geostrategy, as he puts it, </w:t>
      </w:r>
      <w:r w:rsidRPr="00CC2CBE">
        <w:rPr>
          <w:rStyle w:val="StyleUnderline"/>
          <w:highlight w:val="yellow"/>
        </w:rPr>
        <w:t>needs ‘to</w:t>
      </w:r>
      <w:r w:rsidRPr="00F7123D">
        <w:rPr>
          <w:rStyle w:val="StyleUnderline"/>
        </w:rPr>
        <w:t xml:space="preserve"> prevent collusion and </w:t>
      </w:r>
      <w:r w:rsidRPr="00CC2CBE">
        <w:rPr>
          <w:rStyle w:val="Emphasis"/>
          <w:highlight w:val="yellow"/>
        </w:rPr>
        <w:t>maintain security dependence</w:t>
      </w:r>
      <w:r w:rsidRPr="00CC2CBE">
        <w:rPr>
          <w:rStyle w:val="StyleUnderline"/>
          <w:highlight w:val="yellow"/>
        </w:rPr>
        <w:t xml:space="preserve"> among the vassals,</w:t>
      </w:r>
      <w:r w:rsidRPr="00F7123D">
        <w:rPr>
          <w:rStyle w:val="StyleUnderline"/>
        </w:rPr>
        <w:t xml:space="preserve"> to keep tributaries pliant and protected, </w:t>
      </w:r>
      <w:r w:rsidRPr="00CC2CBE">
        <w:rPr>
          <w:rStyle w:val="Emphasis"/>
          <w:highlight w:val="yellow"/>
        </w:rPr>
        <w:t xml:space="preserve">and </w:t>
      </w:r>
      <w:r w:rsidRPr="00CC2CBE">
        <w:rPr>
          <w:rStyle w:val="StyleUnderline"/>
          <w:highlight w:val="yellow"/>
        </w:rPr>
        <w:t xml:space="preserve">to </w:t>
      </w:r>
      <w:r w:rsidRPr="00CC2CBE">
        <w:rPr>
          <w:rStyle w:val="Emphasis"/>
          <w:highlight w:val="yellow"/>
        </w:rPr>
        <w:t>keep the barbarians from coming together’</w:t>
      </w:r>
      <w:r>
        <w:t xml:space="preserve"> (Brzezinski 1997, quoted in Beeson 2009, 507). In this sense, the USA’s motive behind the ‘Indo-Pacific’ becomes clearer. There is no better way of keeping the ‘barbarians’ apart than by designing a ‘super-region’ like the ‘Indo-Pacific’ in order to allow the USA to legitimately claim that ‘we are here to stay’, all the while thwarting the emergence of indigenous regional groupings (Buzan 2012). </w:t>
      </w:r>
    </w:p>
    <w:p w14:paraId="1975B967" w14:textId="77777777" w:rsidR="0005188F" w:rsidRDefault="0005188F" w:rsidP="0005188F">
      <w:pPr>
        <w:pStyle w:val="Heading3"/>
      </w:pPr>
      <w:r w:rsidRPr="001B338C">
        <w:t>Africa</w:t>
      </w:r>
    </w:p>
    <w:p w14:paraId="54567185" w14:textId="77777777" w:rsidR="0005188F" w:rsidRPr="004F7C83" w:rsidRDefault="0005188F" w:rsidP="0005188F">
      <w:pPr>
        <w:pStyle w:val="Heading4"/>
      </w:pPr>
      <w:r w:rsidRPr="003E2025">
        <w:t>The narrative of the ruthless, economically exploitative Chinese rest on securitized discourse and racialized stereotypes</w:t>
      </w:r>
    </w:p>
    <w:p w14:paraId="134DD1A3" w14:textId="77777777" w:rsidR="0005188F" w:rsidRPr="00897CBE" w:rsidRDefault="0005188F" w:rsidP="0005188F">
      <w:r w:rsidRPr="00897CBE">
        <w:rPr>
          <w:rStyle w:val="Style13ptBold"/>
        </w:rPr>
        <w:t>Sullivan and Renz 12</w:t>
      </w:r>
      <w:r w:rsidRPr="00897CBE">
        <w:br/>
        <w:t>Sullivan and Renz</w:t>
      </w:r>
      <w:r w:rsidRPr="00897CBE">
        <w:rPr>
          <w:rFonts w:hint="eastAsia"/>
        </w:rPr>
        <w:t>, Dr Jonathan Sullivan is a China specialist and political scientist. Since visiting the country for the first time in 1993, he has spent more than twenty years learning and using Chinese, including studying for a BA in Chinese Studies at the University of Leeds. He has Masters degrees in Asia Pacific Studies (University of Leeds) and Political Science (University of Nottingham) and completed his PhD at the University of Nottingham in 2010,</w:t>
      </w:r>
      <w:r w:rsidRPr="00897CBE">
        <w:t xml:space="preserve"> </w:t>
      </w:r>
      <w:r w:rsidRPr="00897CBE">
        <w:rPr>
          <w:rFonts w:hint="eastAsia"/>
        </w:rPr>
        <w:t xml:space="preserve">Dr Bettina Renz is Associate Professor at the School of Politics &amp; IR. She obtained her MA and MSc in Russian Studies at the University of Edinburgh and completed her PhD at the Centre for Russian and East European Studies, University of Birmingham in 2005.4-1-2012, "Representing China in the South Pacific," </w:t>
      </w:r>
      <w:r w:rsidRPr="00897CBE">
        <w:t>East Asia Journal</w:t>
      </w:r>
      <w:r w:rsidRPr="00897CBE">
        <w:rPr>
          <w:rFonts w:hint="eastAsia"/>
        </w:rPr>
        <w:t>, http://link.springer.com/article/10.1007/s12140-012-9177-0#page-1</w:t>
      </w:r>
    </w:p>
    <w:p w14:paraId="2B701748" w14:textId="77777777" w:rsidR="0005188F" w:rsidRDefault="0005188F" w:rsidP="0005188F">
      <w:pPr>
        <w:pStyle w:val="ListParagraph"/>
      </w:pPr>
      <w:r w:rsidRPr="001C6B88">
        <w:rPr>
          <w:rFonts w:hint="eastAsia"/>
        </w:rPr>
        <w:t xml:space="preserve">To </w:t>
      </w:r>
      <w:r w:rsidRPr="001C6B88">
        <w:rPr>
          <w:rStyle w:val="StyleUnderline"/>
          <w:rFonts w:hint="eastAsia"/>
        </w:rPr>
        <w:t>date the area that has received the most attention is China</w:t>
      </w:r>
      <w:r w:rsidRPr="001C6B88">
        <w:rPr>
          <w:rStyle w:val="StyleUnderline"/>
          <w:rFonts w:hint="eastAsia"/>
        </w:rPr>
        <w:t>’</w:t>
      </w:r>
      <w:r w:rsidRPr="001C6B88">
        <w:rPr>
          <w:rStyle w:val="StyleUnderline"/>
          <w:rFonts w:hint="eastAsia"/>
        </w:rPr>
        <w:t>s role in Africa</w:t>
      </w:r>
      <w:r w:rsidRPr="001C6B88">
        <w:rPr>
          <w:rFonts w:hint="eastAsia"/>
        </w:rPr>
        <w:t>. Here</w:t>
      </w:r>
      <w:r w:rsidRPr="001C6B88">
        <w:rPr>
          <w:sz w:val="12"/>
        </w:rPr>
        <w:t xml:space="preserve"> </w:t>
      </w:r>
      <w:r w:rsidRPr="001C6B88">
        <w:rPr>
          <w:rStyle w:val="StyleUnderline"/>
          <w:rFonts w:hint="eastAsia"/>
        </w:rPr>
        <w:t xml:space="preserve">analyses of Chinese actions have been motivated by the idea that China is an ideological competitor to the west </w:t>
      </w:r>
      <w:r w:rsidRPr="001C6B88">
        <w:rPr>
          <w:rFonts w:hint="eastAsia"/>
        </w:rPr>
        <w:t xml:space="preserve">[31]. </w:t>
      </w:r>
      <w:r w:rsidRPr="001C6B88">
        <w:rPr>
          <w:rStyle w:val="StyleUnderline"/>
          <w:rFonts w:hint="eastAsia"/>
        </w:rPr>
        <w:t>Much popular discourse relies on ill- informed stereotypes</w:t>
      </w:r>
      <w:r w:rsidRPr="001C6B88">
        <w:rPr>
          <w:rFonts w:hint="eastAsia"/>
        </w:rPr>
        <w:t xml:space="preserve"> [12], </w:t>
      </w:r>
      <w:r w:rsidRPr="001C6B88">
        <w:rPr>
          <w:rStyle w:val="StyleUnderline"/>
          <w:rFonts w:hint="eastAsia"/>
        </w:rPr>
        <w:t>exaggerates the homogeneity of Chinese actors [5], and misrepresents China</w:t>
      </w:r>
      <w:r w:rsidRPr="001C6B88">
        <w:rPr>
          <w:rStyle w:val="StyleUnderline"/>
          <w:rFonts w:hint="eastAsia"/>
        </w:rPr>
        <w:t>’</w:t>
      </w:r>
      <w:r w:rsidRPr="001C6B88">
        <w:rPr>
          <w:rStyle w:val="StyleUnderline"/>
          <w:rFonts w:hint="eastAsia"/>
        </w:rPr>
        <w:t>s role in Africa [</w:t>
      </w:r>
      <w:r w:rsidRPr="001C6B88">
        <w:rPr>
          <w:rFonts w:hint="eastAsia"/>
        </w:rPr>
        <w:t>39</w:t>
      </w:r>
      <w:r w:rsidRPr="001C6B88">
        <w:rPr>
          <w:rStyle w:val="StyleUnderline"/>
          <w:rFonts w:hint="eastAsia"/>
        </w:rPr>
        <w:t>]. A common, often explicitly normative, narrative casts China as an exploitative villain, with African elites as venal and/or incompetent co-conspirators, and African publics as powerless victims</w:t>
      </w:r>
      <w:r w:rsidRPr="001C6B88">
        <w:rPr>
          <w:rFonts w:hint="eastAsia"/>
        </w:rPr>
        <w:t xml:space="preserve"> [30]. As</w:t>
      </w:r>
      <w:r w:rsidRPr="001C6B88">
        <w:rPr>
          <w:sz w:val="12"/>
        </w:rPr>
        <w:t xml:space="preserve"> </w:t>
      </w:r>
      <w:r w:rsidRPr="001C6B88">
        <w:rPr>
          <w:rFonts w:hint="eastAsia"/>
        </w:rPr>
        <w:t xml:space="preserve">Sautman and Yan observe, </w:t>
      </w:r>
      <w:r w:rsidRPr="001C6B88">
        <w:rPr>
          <w:rStyle w:val="StyleUnderline"/>
          <w:rFonts w:hint="eastAsia"/>
        </w:rPr>
        <w:t xml:space="preserve">the idea of Chinese neo-colonialism in Africa is fostered by </w:t>
      </w:r>
      <w:r w:rsidRPr="001C6B88">
        <w:rPr>
          <w:rStyle w:val="StyleUnderline"/>
          <w:rFonts w:hint="eastAsia"/>
        </w:rPr>
        <w:t>‘</w:t>
      </w:r>
      <w:r w:rsidRPr="001C6B88">
        <w:rPr>
          <w:rStyle w:val="StyleUnderline"/>
          <w:rFonts w:hint="eastAsia"/>
        </w:rPr>
        <w:t>portrayal[s] of China as a country that is uniquely supportive of illiberal regimes [</w:t>
      </w:r>
      <w:r w:rsidRPr="001C6B88">
        <w:rPr>
          <w:rStyle w:val="StyleUnderline"/>
          <w:rFonts w:hint="eastAsia"/>
        </w:rPr>
        <w:t>…</w:t>
      </w:r>
      <w:r w:rsidRPr="001C6B88">
        <w:rPr>
          <w:rStyle w:val="StyleUnderline"/>
          <w:rFonts w:hint="eastAsia"/>
        </w:rPr>
        <w:t>and</w:t>
      </w:r>
      <w:r w:rsidRPr="001C6B88">
        <w:rPr>
          <w:rStyle w:val="StyleUnderline"/>
          <w:rFonts w:hint="eastAsia"/>
        </w:rPr>
        <w:t>…</w:t>
      </w:r>
      <w:r w:rsidRPr="001C6B88">
        <w:rPr>
          <w:rStyle w:val="StyleUnderline"/>
          <w:rFonts w:hint="eastAsia"/>
        </w:rPr>
        <w:t>] Chinese activities are harmful to the environment</w:t>
      </w:r>
      <w:r w:rsidRPr="001C6B88">
        <w:rPr>
          <w:rStyle w:val="StyleUnderline"/>
          <w:rFonts w:hint="eastAsia"/>
        </w:rPr>
        <w:t>’</w:t>
      </w:r>
      <w:r w:rsidRPr="001C6B88">
        <w:rPr>
          <w:rFonts w:hint="eastAsia"/>
        </w:rPr>
        <w:t xml:space="preserve"> [39, p. 76]. Yet, as work</w:t>
      </w:r>
      <w:r w:rsidRPr="001C6B88">
        <w:rPr>
          <w:sz w:val="12"/>
        </w:rPr>
        <w:t xml:space="preserve"> </w:t>
      </w:r>
      <w:r w:rsidRPr="001C6B88">
        <w:rPr>
          <w:rFonts w:hint="eastAsia"/>
        </w:rPr>
        <w:t>on India</w:t>
      </w:r>
      <w:r w:rsidRPr="001C6B88">
        <w:rPr>
          <w:rFonts w:hint="eastAsia"/>
        </w:rPr>
        <w:t>’</w:t>
      </w:r>
      <w:r w:rsidRPr="001C6B88">
        <w:rPr>
          <w:rFonts w:hint="eastAsia"/>
        </w:rPr>
        <w:t xml:space="preserve">s role in Africa demonstrates, </w:t>
      </w:r>
      <w:r w:rsidRPr="001C6B88">
        <w:rPr>
          <w:rStyle w:val="StyleUnderline"/>
          <w:rFonts w:hint="eastAsia"/>
        </w:rPr>
        <w:t>there is an unequal treatment of different countries</w:t>
      </w:r>
      <w:r w:rsidRPr="001C6B88">
        <w:rPr>
          <w:rFonts w:hint="eastAsia"/>
        </w:rPr>
        <w:t xml:space="preserve">. Mawdsley and McCann for instance, argue that </w:t>
      </w:r>
      <w:r w:rsidRPr="001C6B88">
        <w:rPr>
          <w:rFonts w:hint="eastAsia"/>
        </w:rPr>
        <w:t>‘</w:t>
      </w:r>
      <w:r w:rsidRPr="001C6B88">
        <w:rPr>
          <w:rStyle w:val="StyleUnderline"/>
          <w:rFonts w:hint="eastAsia"/>
        </w:rPr>
        <w:t>China has been lambasted over its engagement with a number of pariah or repressive states</w:t>
      </w:r>
      <w:r w:rsidRPr="001C6B88">
        <w:rPr>
          <w:rFonts w:hint="eastAsia"/>
        </w:rPr>
        <w:t xml:space="preserve"> [</w:t>
      </w:r>
      <w:r w:rsidRPr="001C6B88">
        <w:rPr>
          <w:rFonts w:hint="eastAsia"/>
        </w:rPr>
        <w:t>…</w:t>
      </w:r>
      <w:r w:rsidRPr="001C6B88">
        <w:rPr>
          <w:rFonts w:hint="eastAsia"/>
        </w:rPr>
        <w:t xml:space="preserve">] </w:t>
      </w:r>
      <w:r w:rsidRPr="001C6B88">
        <w:rPr>
          <w:rStyle w:val="StyleUnderline"/>
          <w:rFonts w:hint="eastAsia"/>
        </w:rPr>
        <w:t>yet India has been engaged in similar economic endeavours largely without parallel international or indeed significant domestic political fallout</w:t>
      </w:r>
      <w:r w:rsidRPr="001C6B88">
        <w:rPr>
          <w:rStyle w:val="StyleUnderline"/>
          <w:rFonts w:hint="eastAsia"/>
        </w:rPr>
        <w:t>’</w:t>
      </w:r>
      <w:r w:rsidRPr="001C6B88">
        <w:rPr>
          <w:rFonts w:hint="eastAsia"/>
        </w:rPr>
        <w:t xml:space="preserve"> [31, p. 88]. For the African journalist</w:t>
      </w:r>
      <w:r w:rsidRPr="001C6B88">
        <w:rPr>
          <w:sz w:val="12"/>
        </w:rPr>
        <w:t xml:space="preserve"> </w:t>
      </w:r>
      <w:r w:rsidRPr="001C6B88">
        <w:rPr>
          <w:rFonts w:hint="eastAsia"/>
        </w:rPr>
        <w:t xml:space="preserve">cited by Sautman and Yan, </w:t>
      </w:r>
      <w:r w:rsidRPr="001C6B88">
        <w:rPr>
          <w:rStyle w:val="StyleUnderline"/>
          <w:rFonts w:hint="eastAsia"/>
        </w:rPr>
        <w:t>western media and politicians</w:t>
      </w:r>
      <w:r w:rsidRPr="001C6B88">
        <w:rPr>
          <w:rStyle w:val="StyleUnderline"/>
          <w:rFonts w:hint="eastAsia"/>
        </w:rPr>
        <w:t>’</w:t>
      </w:r>
      <w:r w:rsidRPr="001C6B88">
        <w:rPr>
          <w:rStyle w:val="StyleUnderline"/>
          <w:rFonts w:hint="eastAsia"/>
        </w:rPr>
        <w:t xml:space="preserve"> framing of China</w:t>
      </w:r>
      <w:r w:rsidRPr="001C6B88">
        <w:rPr>
          <w:rStyle w:val="StyleUnderline"/>
          <w:rFonts w:hint="eastAsia"/>
        </w:rPr>
        <w:t>’</w:t>
      </w:r>
      <w:r w:rsidRPr="001C6B88">
        <w:rPr>
          <w:rStyle w:val="StyleUnderline"/>
          <w:rFonts w:hint="eastAsia"/>
        </w:rPr>
        <w:t xml:space="preserve">s search for African resources, something that western actors are also heavily engaged in, </w:t>
      </w:r>
      <w:r w:rsidRPr="001C6B88">
        <w:rPr>
          <w:rStyle w:val="StyleUnderline"/>
          <w:rFonts w:hint="eastAsia"/>
        </w:rPr>
        <w:t>‘</w:t>
      </w:r>
      <w:r w:rsidRPr="001C6B88">
        <w:rPr>
          <w:rStyle w:val="StyleUnderline"/>
          <w:rFonts w:hint="eastAsia"/>
        </w:rPr>
        <w:t>smacks of racist double standards</w:t>
      </w:r>
      <w:r w:rsidRPr="001C6B88">
        <w:rPr>
          <w:rStyle w:val="StyleUnderline"/>
          <w:rFonts w:hint="eastAsia"/>
        </w:rPr>
        <w:t>’</w:t>
      </w:r>
      <w:r w:rsidRPr="001C6B88">
        <w:rPr>
          <w:rFonts w:hint="eastAsia"/>
        </w:rPr>
        <w:t xml:space="preserve"> [39, p.81]. Despite western colonial powers</w:t>
      </w:r>
      <w:r w:rsidRPr="001C6B88">
        <w:rPr>
          <w:rFonts w:hint="eastAsia"/>
        </w:rPr>
        <w:t>’</w:t>
      </w:r>
      <w:r w:rsidRPr="001C6B88">
        <w:rPr>
          <w:rFonts w:hint="eastAsia"/>
        </w:rPr>
        <w:t xml:space="preserve"> less</w:t>
      </w:r>
      <w:r w:rsidRPr="001C6B88">
        <w:rPr>
          <w:sz w:val="12"/>
        </w:rPr>
        <w:t xml:space="preserve"> </w:t>
      </w:r>
      <w:r w:rsidRPr="001C6B88">
        <w:rPr>
          <w:rFonts w:hint="eastAsia"/>
        </w:rPr>
        <w:t xml:space="preserve">than distinguished record of concern for Africa, </w:t>
      </w:r>
      <w:r w:rsidRPr="00C251A2">
        <w:rPr>
          <w:rStyle w:val="StyleUnderline"/>
          <w:rFonts w:hint="eastAsia"/>
        </w:rPr>
        <w:t>western media discourses emphasize</w:t>
      </w:r>
      <w:r w:rsidRPr="00C251A2">
        <w:rPr>
          <w:rStyle w:val="StyleUnderline"/>
        </w:rPr>
        <w:t xml:space="preserve"> </w:t>
      </w:r>
      <w:r w:rsidRPr="00C251A2">
        <w:rPr>
          <w:rStyle w:val="StyleUnderline"/>
          <w:rFonts w:hint="eastAsia"/>
        </w:rPr>
        <w:t xml:space="preserve">African rulers as </w:t>
      </w:r>
      <w:r w:rsidRPr="00C251A2">
        <w:rPr>
          <w:rStyle w:val="StyleUnderline"/>
          <w:rFonts w:hint="eastAsia"/>
        </w:rPr>
        <w:t>‘</w:t>
      </w:r>
      <w:r w:rsidRPr="00C251A2">
        <w:rPr>
          <w:rStyle w:val="StyleUnderline"/>
          <w:rFonts w:hint="eastAsia"/>
        </w:rPr>
        <w:t>authoritarian, inept, corrupt allies of China, attracted to it by mutual</w:t>
      </w:r>
      <w:r w:rsidRPr="00C251A2">
        <w:rPr>
          <w:rStyle w:val="StyleUnderline"/>
        </w:rPr>
        <w:t xml:space="preserve"> </w:t>
      </w:r>
      <w:r w:rsidRPr="00C251A2">
        <w:rPr>
          <w:rStyle w:val="StyleUnderline"/>
          <w:rFonts w:hint="eastAsia"/>
        </w:rPr>
        <w:t>unconcern with western-urged good governance, transparency, human rights and</w:t>
      </w:r>
      <w:r w:rsidRPr="00C251A2">
        <w:rPr>
          <w:rStyle w:val="StyleUnderline"/>
        </w:rPr>
        <w:t xml:space="preserve"> </w:t>
      </w:r>
      <w:r w:rsidRPr="00C251A2">
        <w:rPr>
          <w:rStyle w:val="StyleUnderline"/>
          <w:rFonts w:hint="eastAsia"/>
        </w:rPr>
        <w:t>environmental protection</w:t>
      </w:r>
      <w:r w:rsidRPr="00C251A2">
        <w:rPr>
          <w:rStyle w:val="StyleUnderline"/>
          <w:rFonts w:hint="eastAsia"/>
        </w:rPr>
        <w:t>’</w:t>
      </w:r>
      <w:r w:rsidRPr="001C6B88">
        <w:rPr>
          <w:rFonts w:hint="eastAsia"/>
        </w:rPr>
        <w:t xml:space="preserve"> [40, p. 734]. </w:t>
      </w:r>
      <w:r w:rsidRPr="00C251A2">
        <w:rPr>
          <w:rStyle w:val="StyleUnderline"/>
          <w:rFonts w:hint="eastAsia"/>
        </w:rPr>
        <w:t>The expansion of Chinese economic and</w:t>
      </w:r>
      <w:r w:rsidRPr="00C251A2">
        <w:rPr>
          <w:rStyle w:val="StyleUnderline"/>
        </w:rPr>
        <w:t xml:space="preserve"> </w:t>
      </w:r>
      <w:r w:rsidRPr="00C251A2">
        <w:rPr>
          <w:rStyle w:val="StyleUnderline"/>
          <w:rFonts w:hint="eastAsia"/>
        </w:rPr>
        <w:t xml:space="preserve">political interests in Africa is framed in terms of </w:t>
      </w:r>
      <w:r w:rsidRPr="00C251A2">
        <w:rPr>
          <w:rStyle w:val="StyleUnderline"/>
          <w:rFonts w:hint="eastAsia"/>
        </w:rPr>
        <w:t>‘</w:t>
      </w:r>
      <w:r w:rsidRPr="00C251A2">
        <w:rPr>
          <w:rStyle w:val="StyleUnderline"/>
          <w:rFonts w:hint="eastAsia"/>
        </w:rPr>
        <w:t>a monolithic Chinese dragon in an</w:t>
      </w:r>
      <w:r w:rsidRPr="00C251A2">
        <w:rPr>
          <w:rStyle w:val="StyleUnderline"/>
        </w:rPr>
        <w:t xml:space="preserve"> </w:t>
      </w:r>
      <w:r w:rsidRPr="00C251A2">
        <w:rPr>
          <w:rStyle w:val="StyleUnderline"/>
          <w:rFonts w:hint="eastAsia"/>
        </w:rPr>
        <w:t>unvariegated African bush stripped of historical and political context</w:t>
      </w:r>
      <w:r w:rsidRPr="00C251A2">
        <w:rPr>
          <w:rStyle w:val="StyleUnderline"/>
          <w:rFonts w:hint="eastAsia"/>
        </w:rPr>
        <w:t>’</w:t>
      </w:r>
      <w:r w:rsidRPr="001C6B88">
        <w:rPr>
          <w:rFonts w:hint="eastAsia"/>
        </w:rPr>
        <w:t xml:space="preserve"> [29], p. 45]; a</w:t>
      </w:r>
      <w:r w:rsidRPr="001C6B88">
        <w:rPr>
          <w:sz w:val="12"/>
        </w:rPr>
        <w:t xml:space="preserve"> </w:t>
      </w:r>
      <w:r w:rsidRPr="001C6B88">
        <w:rPr>
          <w:rFonts w:hint="eastAsia"/>
        </w:rPr>
        <w:t>representation that is exacerbated when governments view China as a strategic</w:t>
      </w:r>
      <w:r w:rsidRPr="001C6B88">
        <w:rPr>
          <w:sz w:val="12"/>
        </w:rPr>
        <w:t xml:space="preserve"> </w:t>
      </w:r>
      <w:r w:rsidRPr="001C6B88">
        <w:rPr>
          <w:rFonts w:hint="eastAsia"/>
        </w:rPr>
        <w:t>competitor in Africa [40].</w:t>
      </w:r>
    </w:p>
    <w:p w14:paraId="063A006C" w14:textId="77777777" w:rsidR="0005188F" w:rsidRDefault="0005188F" w:rsidP="0005188F"/>
    <w:p w14:paraId="7A2EEBD9" w14:textId="77777777" w:rsidR="0005188F" w:rsidRDefault="0005188F" w:rsidP="0005188F">
      <w:pPr>
        <w:pStyle w:val="Heading3"/>
      </w:pPr>
      <w:r>
        <w:t>Afghanistan</w:t>
      </w:r>
    </w:p>
    <w:p w14:paraId="751AE202" w14:textId="77777777" w:rsidR="0005188F" w:rsidRDefault="0005188F" w:rsidP="0005188F">
      <w:pPr>
        <w:pStyle w:val="Heading4"/>
      </w:pPr>
      <w:r>
        <w:t>The 1AC’s construction of Afghanistan as an unstable terrorist safe-haven is media baiting—Western policy-makers exploit their representations to advance militaristic policies that ensure positive development fails</w:t>
      </w:r>
    </w:p>
    <w:p w14:paraId="235D626F" w14:textId="77777777" w:rsidR="0005188F" w:rsidRPr="004C57D2" w:rsidRDefault="0005188F" w:rsidP="0005188F">
      <w:pPr>
        <w:rPr>
          <w:rStyle w:val="Style13ptBold"/>
        </w:rPr>
      </w:pPr>
      <w:r w:rsidRPr="004C57D2">
        <w:rPr>
          <w:rStyle w:val="Style13ptBold"/>
        </w:rPr>
        <w:t>Sarkar ‘12</w:t>
      </w:r>
    </w:p>
    <w:p w14:paraId="509611F7" w14:textId="77777777" w:rsidR="0005188F" w:rsidRDefault="0005188F" w:rsidP="0005188F">
      <w:r>
        <w:t>(</w:t>
      </w:r>
      <w:r w:rsidRPr="004C57D2">
        <w:t>Sujeet Sarkar - International Advisor,Governance &amp; Civil Society (across Africa &amp; Asia, including Afghanistan), “In Search of a new Afghanistan”, May 2012</w:t>
      </w:r>
      <w:r>
        <w:t>)</w:t>
      </w:r>
    </w:p>
    <w:p w14:paraId="283C222C" w14:textId="77777777" w:rsidR="0005188F" w:rsidRDefault="0005188F" w:rsidP="007C2F0A">
      <w:pPr>
        <w:pStyle w:val="ListParagraph"/>
      </w:pPr>
      <w:r w:rsidRPr="002D333B">
        <w:t>Afghanistan has always been under media glare for all the</w:t>
      </w:r>
      <w:r>
        <w:t xml:space="preserve"> </w:t>
      </w:r>
      <w:r w:rsidRPr="002D333B">
        <w:t xml:space="preserve">wrong reasons. </w:t>
      </w:r>
      <w:r w:rsidRPr="002D333B">
        <w:rPr>
          <w:rStyle w:val="StyleUnderline"/>
        </w:rPr>
        <w:t xml:space="preserve">Media has been shaping international perception and opinion about the ongoing development </w:t>
      </w:r>
      <w:r w:rsidRPr="002D333B">
        <w:t>and</w:t>
      </w:r>
      <w:r>
        <w:t xml:space="preserve"> </w:t>
      </w:r>
      <w:r w:rsidRPr="002D333B">
        <w:t xml:space="preserve">reconstruction process in the country. However, </w:t>
      </w:r>
      <w:r w:rsidRPr="002D333B">
        <w:rPr>
          <w:rStyle w:val="StyleUnderline"/>
        </w:rPr>
        <w:t>the focus of the international media has been on the war against terrorism,</w:t>
      </w:r>
      <w:r w:rsidRPr="002D333B">
        <w:t xml:space="preserve"> and the</w:t>
      </w:r>
      <w:r>
        <w:t xml:space="preserve"> </w:t>
      </w:r>
      <w:r w:rsidRPr="002D333B">
        <w:t>expanding influence of the Taliban and al-Qaeda in Afghanistan.</w:t>
      </w:r>
      <w:r>
        <w:t xml:space="preserve"> </w:t>
      </w:r>
      <w:r w:rsidRPr="002D333B">
        <w:t>The development and reconstruction agenda has been left behind</w:t>
      </w:r>
      <w:r>
        <w:t xml:space="preserve"> </w:t>
      </w:r>
      <w:r w:rsidRPr="002D333B">
        <w:t xml:space="preserve">in the process. </w:t>
      </w:r>
      <w:r w:rsidRPr="002D333B">
        <w:rPr>
          <w:rStyle w:val="StyleUnderline"/>
        </w:rPr>
        <w:t>Growing insecurity coupled with increasingly expanding influence of anti-government forces invariably capture the headlines of the international print and electronic media</w:t>
      </w:r>
      <w:r w:rsidRPr="002D333B">
        <w:t>. The</w:t>
      </w:r>
      <w:r>
        <w:t xml:space="preserve"> </w:t>
      </w:r>
      <w:r w:rsidRPr="002D333B">
        <w:t>local media, too, follows the same foot print under the influence</w:t>
      </w:r>
      <w:r>
        <w:t xml:space="preserve"> </w:t>
      </w:r>
      <w:r w:rsidRPr="002D333B">
        <w:t>of the international media.</w:t>
      </w:r>
      <w:r>
        <w:t xml:space="preserve"> </w:t>
      </w:r>
      <w:r w:rsidRPr="002D333B">
        <w:rPr>
          <w:rStyle w:val="StyleUnderline"/>
        </w:rPr>
        <w:t xml:space="preserve">Media has also failed to play a progressive role in accelerating the reconstruction and peace building process of Afghanistan. Instead of highlighting the real gaps and issues impeding the process of growth and development, media has obstinately focused on war and insurgency instead. Hence, by default, a bulk of the international community has developed a mass hysteria of perceiving Afghanistan from the lens of war and terrorism alone. </w:t>
      </w:r>
      <w:r w:rsidRPr="002D333B">
        <w:t>The media has to be held responsible for the same as this stems</w:t>
      </w:r>
      <w:r>
        <w:t xml:space="preserve"> </w:t>
      </w:r>
      <w:r w:rsidRPr="002D333B">
        <w:t>from their unstoppable urge to cover war and terrorism only. And</w:t>
      </w:r>
      <w:r>
        <w:t xml:space="preserve"> </w:t>
      </w:r>
      <w:r w:rsidRPr="002D333B">
        <w:t xml:space="preserve">again, </w:t>
      </w:r>
      <w:r w:rsidRPr="002D333B">
        <w:rPr>
          <w:rStyle w:val="Emphasis"/>
        </w:rPr>
        <w:t>it is media, which is fuelling the imagination and impression of the Western audience by consistently projecting the country in a pitiable condition</w:t>
      </w:r>
      <w:r w:rsidRPr="002D333B">
        <w:rPr>
          <w:rStyle w:val="StyleUnderline"/>
        </w:rPr>
        <w:t>.</w:t>
      </w:r>
      <w:r w:rsidRPr="002D333B">
        <w:t xml:space="preserve"> Media has, inadvertently, generated a vicious</w:t>
      </w:r>
      <w:r>
        <w:t xml:space="preserve"> </w:t>
      </w:r>
      <w:r w:rsidRPr="002D333B">
        <w:t xml:space="preserve">cycle, whereby </w:t>
      </w:r>
      <w:r w:rsidRPr="002D333B">
        <w:rPr>
          <w:rStyle w:val="StyleUnderline"/>
        </w:rPr>
        <w:t>they are catering to the appetite of the international audience, something the media itself has consistently stimulated in the first place, and encouraged over the years</w:t>
      </w:r>
      <w:r w:rsidRPr="002D333B">
        <w:t xml:space="preserve">. Media has </w:t>
      </w:r>
      <w:r w:rsidRPr="002D333B">
        <w:rPr>
          <w:rStyle w:val="StyleUnderline"/>
        </w:rPr>
        <w:t xml:space="preserve">created a depressive gloom around Afghanistan. </w:t>
      </w:r>
      <w:r w:rsidRPr="002D333B">
        <w:rPr>
          <w:rStyle w:val="Emphasis"/>
        </w:rPr>
        <w:t>By continually projecting Afghanistan as a fragile, insecure and unstable country,</w:t>
      </w:r>
      <w:r w:rsidRPr="002D333B">
        <w:rPr>
          <w:rStyle w:val="StyleUnderline"/>
        </w:rPr>
        <w:t xml:space="preserve"> media has also, inadvertently, played up to the gallery of Western policy makers. </w:t>
      </w:r>
      <w:r w:rsidRPr="002D333B">
        <w:rPr>
          <w:rStyle w:val="Emphasis"/>
        </w:rPr>
        <w:t>It has provided the policy makers a leeway to cover up</w:t>
      </w:r>
      <w:r w:rsidRPr="002D333B">
        <w:rPr>
          <w:rStyle w:val="StyleUnderline"/>
        </w:rPr>
        <w:t xml:space="preserve"> their Afghan </w:t>
      </w:r>
      <w:r w:rsidRPr="002D333B">
        <w:rPr>
          <w:rStyle w:val="Emphasis"/>
        </w:rPr>
        <w:t>policy blunders</w:t>
      </w:r>
      <w:r w:rsidRPr="002D333B">
        <w:rPr>
          <w:rStyle w:val="StyleUnderline"/>
        </w:rPr>
        <w:t xml:space="preserve"> without ruffling the domestic populace and the media. It has </w:t>
      </w:r>
      <w:r w:rsidRPr="002D333B">
        <w:rPr>
          <w:rStyle w:val="Emphasis"/>
        </w:rPr>
        <w:t>provided them the license and justification to keep their military for a longer duration</w:t>
      </w:r>
      <w:r w:rsidRPr="002D333B">
        <w:rPr>
          <w:rStyle w:val="StyleUnderline"/>
        </w:rPr>
        <w:t>.</w:t>
      </w:r>
      <w:r w:rsidRPr="002D333B">
        <w:t xml:space="preserve"> Even if for our own reference, </w:t>
      </w:r>
      <w:r w:rsidRPr="002D333B">
        <w:rPr>
          <w:rStyle w:val="StyleUnderline"/>
        </w:rPr>
        <w:t>we must understand, and analyze the premise of the media in projecting Afghanistan only from the perspective of war and terrorism.</w:t>
      </w:r>
      <w:r w:rsidRPr="002D333B">
        <w:t xml:space="preserve"> This can be best</w:t>
      </w:r>
      <w:r>
        <w:t xml:space="preserve"> </w:t>
      </w:r>
      <w:r w:rsidRPr="002D333B">
        <w:t>exemplified by the increased reporting on the drone attacks</w:t>
      </w:r>
      <w:r>
        <w:t xml:space="preserve"> </w:t>
      </w:r>
      <w:r w:rsidRPr="002D333B">
        <w:t>these days, attracting more media coverage in the world, than</w:t>
      </w:r>
      <w:r>
        <w:t xml:space="preserve"> </w:t>
      </w:r>
      <w:r w:rsidRPr="002D333B">
        <w:t>ever. A misdirected drone attack, killing several innocent people,</w:t>
      </w:r>
      <w:r>
        <w:t xml:space="preserve"> </w:t>
      </w:r>
      <w:r w:rsidRPr="002D333B">
        <w:t>would rotate more eye balls among the Islamic countries, while a</w:t>
      </w:r>
      <w:r>
        <w:t xml:space="preserve"> </w:t>
      </w:r>
      <w:r w:rsidRPr="002D333B">
        <w:t>directed one would do the same for the Western audience. Hence,</w:t>
      </w:r>
      <w:r>
        <w:t xml:space="preserve"> </w:t>
      </w:r>
      <w:r w:rsidRPr="002D333B">
        <w:t>in both the cases, the drone attacks pull an increasing number</w:t>
      </w:r>
      <w:r>
        <w:t xml:space="preserve"> </w:t>
      </w:r>
      <w:r w:rsidRPr="002D333B">
        <w:t xml:space="preserve">of audience. </w:t>
      </w:r>
      <w:r w:rsidRPr="002D333B">
        <w:rPr>
          <w:rStyle w:val="StyleUnderline"/>
        </w:rPr>
        <w:t>The media, most of the time, ends up playing the preferred music to their targeted gallery to suit their commercial interest.</w:t>
      </w:r>
      <w:r w:rsidRPr="002D333B">
        <w:t xml:space="preserve"> A balanced and rational view of Afghanistan becomes a</w:t>
      </w:r>
      <w:r>
        <w:t xml:space="preserve"> </w:t>
      </w:r>
      <w:r w:rsidRPr="002D333B">
        <w:t>casualty when the only aim is to make news more sensational.</w:t>
      </w:r>
    </w:p>
    <w:p w14:paraId="25F7CBFA" w14:textId="77777777" w:rsidR="0005188F" w:rsidRDefault="0005188F" w:rsidP="0005188F"/>
    <w:p w14:paraId="2E58EF11" w14:textId="77777777" w:rsidR="0005188F" w:rsidRDefault="0005188F" w:rsidP="0005188F">
      <w:pPr>
        <w:pStyle w:val="Heading4"/>
      </w:pPr>
      <w:r>
        <w:t>The image of a fragile Afghanistan overdetermines the symptom of instability—failure to accurately represent successful development brackets out useful policy reform in favor of spectacles of disaster</w:t>
      </w:r>
    </w:p>
    <w:p w14:paraId="24D83053" w14:textId="77777777" w:rsidR="0005188F" w:rsidRPr="004C57D2" w:rsidRDefault="0005188F" w:rsidP="0005188F">
      <w:pPr>
        <w:rPr>
          <w:rStyle w:val="Style13ptBold"/>
        </w:rPr>
      </w:pPr>
      <w:r w:rsidRPr="004C57D2">
        <w:rPr>
          <w:rStyle w:val="Style13ptBold"/>
        </w:rPr>
        <w:t>Sarkar ‘12</w:t>
      </w:r>
    </w:p>
    <w:p w14:paraId="14C2AF21" w14:textId="77777777" w:rsidR="0005188F" w:rsidRDefault="0005188F" w:rsidP="0005188F">
      <w:r>
        <w:t>(</w:t>
      </w:r>
      <w:r w:rsidRPr="004C57D2">
        <w:t>Sujeet Sarkar - International Advisor,Governance &amp; Civil Society (across Africa &amp; Asia, including Afghanistan), “In Search of a new Afghanistan”, May 2012</w:t>
      </w:r>
      <w:r>
        <w:t>)</w:t>
      </w:r>
    </w:p>
    <w:p w14:paraId="0BC549B3" w14:textId="77777777" w:rsidR="0005188F" w:rsidRDefault="0005188F" w:rsidP="007C2F0A">
      <w:pPr>
        <w:pStyle w:val="ListParagraph"/>
      </w:pPr>
      <w:r w:rsidRPr="004C57D2">
        <w:rPr>
          <w:rStyle w:val="StyleUnderline"/>
        </w:rPr>
        <w:t>Obsessive coverage of war, amid loads of positive changes that are taking place in the development front, is only portraying an incomplete picture of Afghanistan</w:t>
      </w:r>
      <w:r w:rsidRPr="002D333B">
        <w:t>. During a recent lecture tour</w:t>
      </w:r>
      <w:r>
        <w:t xml:space="preserve"> </w:t>
      </w:r>
      <w:r w:rsidRPr="002D333B">
        <w:t>on Afghanistan, to London School of Economics and IDSSussex,</w:t>
      </w:r>
      <w:r>
        <w:t xml:space="preserve"> </w:t>
      </w:r>
      <w:r w:rsidRPr="002D333B">
        <w:t xml:space="preserve">UK,I was miffed and dismayed to find that </w:t>
      </w:r>
      <w:r w:rsidRPr="004C57D2">
        <w:rPr>
          <w:rStyle w:val="StyleUnderline"/>
        </w:rPr>
        <w:t xml:space="preserve">none of the students had a single question about the development and reconstruction </w:t>
      </w:r>
      <w:r w:rsidRPr="002D333B">
        <w:t xml:space="preserve">process. </w:t>
      </w:r>
      <w:r w:rsidRPr="004C57D2">
        <w:rPr>
          <w:rStyle w:val="StyleUnderline"/>
        </w:rPr>
        <w:t>All the questions were about the Taliban and terrorism. The international media has made the international community believe that there is nothing else happening beyond war against terror,</w:t>
      </w:r>
      <w:r w:rsidRPr="002D333B">
        <w:t xml:space="preserve"> which is grossly wrong. </w:t>
      </w:r>
      <w:r w:rsidRPr="004C57D2">
        <w:rPr>
          <w:rStyle w:val="StyleUnderline"/>
        </w:rPr>
        <w:t xml:space="preserve">This is </w:t>
      </w:r>
      <w:r w:rsidRPr="002D333B">
        <w:t>what, one may refer to as,</w:t>
      </w:r>
      <w:r>
        <w:t xml:space="preserve"> </w:t>
      </w:r>
      <w:r w:rsidRPr="004C57D2">
        <w:rPr>
          <w:rStyle w:val="StyleUnderline"/>
        </w:rPr>
        <w:t>an incomplete portrayal of Afghanistan</w:t>
      </w:r>
      <w:r w:rsidRPr="002D333B">
        <w:t>. Alack of understanding of key development issues by media</w:t>
      </w:r>
      <w:r>
        <w:t xml:space="preserve"> </w:t>
      </w:r>
      <w:r w:rsidRPr="002D333B">
        <w:t>can be a severe lacuna, at times. On 29May 2010, I was watching</w:t>
      </w:r>
      <w:r>
        <w:t xml:space="preserve"> </w:t>
      </w:r>
      <w:r w:rsidRPr="002D333B">
        <w:t>a documentary, made by a leading international television news</w:t>
      </w:r>
      <w:r>
        <w:t xml:space="preserve"> </w:t>
      </w:r>
      <w:r w:rsidRPr="002D333B">
        <w:t>channel, on the street children of Kabul. The presenter, of some</w:t>
      </w:r>
      <w:r>
        <w:t xml:space="preserve"> </w:t>
      </w:r>
      <w:r w:rsidRPr="002D333B">
        <w:t>international repute, and also considered an Afghan expert,</w:t>
      </w:r>
      <w:r>
        <w:t xml:space="preserve"> </w:t>
      </w:r>
      <w:r w:rsidRPr="002D333B">
        <w:t>claimed that there were about 10,000 street children, toiling</w:t>
      </w:r>
      <w:r>
        <w:t xml:space="preserve"> </w:t>
      </w:r>
      <w:r w:rsidRPr="002D333B">
        <w:t>around the streets of Kabul to make a living.</w:t>
      </w:r>
      <w:r>
        <w:t xml:space="preserve"> </w:t>
      </w:r>
      <w:r w:rsidRPr="002D333B">
        <w:t>Having lived in Kabul</w:t>
      </w:r>
      <w:r>
        <w:t xml:space="preserve"> </w:t>
      </w:r>
      <w:r w:rsidRPr="002D333B">
        <w:t>for more than six years, it was hard to digest such implausible</w:t>
      </w:r>
      <w:r>
        <w:t xml:space="preserve"> </w:t>
      </w:r>
      <w:r w:rsidRPr="002D333B">
        <w:t>facts and figures. If the presenter could help me find even 1/10"'</w:t>
      </w:r>
      <w:r>
        <w:t xml:space="preserve"> </w:t>
      </w:r>
      <w:r w:rsidRPr="002D333B">
        <w:t>of the said figure, in the streets of Kabul, it would be time to say</w:t>
      </w:r>
      <w:r>
        <w:t xml:space="preserve"> </w:t>
      </w:r>
      <w:r w:rsidRPr="002D333B">
        <w:t>goodbye and quit the development sector, forever. The presenter</w:t>
      </w:r>
      <w:r>
        <w:t xml:space="preserve"> </w:t>
      </w:r>
      <w:r w:rsidRPr="002D333B">
        <w:t>was grossly confusing the problem of child labour with street</w:t>
      </w:r>
      <w:r>
        <w:t xml:space="preserve"> </w:t>
      </w:r>
      <w:r w:rsidRPr="002D333B">
        <w:t>children. Any development worker knows that technically, the</w:t>
      </w:r>
      <w:r>
        <w:t xml:space="preserve"> </w:t>
      </w:r>
      <w:r w:rsidRPr="002D333B">
        <w:t>two issues are different and so are their causes.</w:t>
      </w:r>
      <w:r>
        <w:t xml:space="preserve"> </w:t>
      </w:r>
      <w:r w:rsidRPr="002D333B">
        <w:t>It also disillusions one, no end, to see at times naive and inept</w:t>
      </w:r>
      <w:r>
        <w:t xml:space="preserve"> </w:t>
      </w:r>
      <w:r w:rsidRPr="002D333B">
        <w:t>comparisons being established by media. The fabricated linkage</w:t>
      </w:r>
      <w:r>
        <w:t xml:space="preserve"> </w:t>
      </w:r>
      <w:r w:rsidRPr="002D333B">
        <w:t>between terrorism and child labour, and how the former is</w:t>
      </w:r>
      <w:r>
        <w:t xml:space="preserve"> </w:t>
      </w:r>
      <w:r w:rsidRPr="002D333B">
        <w:t>influencing the latter, is far from true. Someone needed to remind</w:t>
      </w:r>
      <w:r>
        <w:t xml:space="preserve"> </w:t>
      </w:r>
      <w:r w:rsidRPr="002D333B">
        <w:t>the presenter that in Delhi alone (which never witnessed a war</w:t>
      </w:r>
      <w:r>
        <w:t xml:space="preserve"> </w:t>
      </w:r>
      <w:r w:rsidRPr="002D333B">
        <w:t>over a century), the number of child labour exceeded those in</w:t>
      </w:r>
      <w:r>
        <w:t xml:space="preserve"> </w:t>
      </w:r>
      <w:r w:rsidRPr="002D333B">
        <w:t>Kabul, by manifold. The child labour is an outcome of poverty,</w:t>
      </w:r>
      <w:r>
        <w:t xml:space="preserve"> </w:t>
      </w:r>
      <w:r w:rsidRPr="002D333B">
        <w:t>unemployment and not war, generally.</w:t>
      </w:r>
      <w:r>
        <w:t xml:space="preserve"> </w:t>
      </w:r>
      <w:r w:rsidRPr="002D333B">
        <w:t>At the end of 2008, the international media ran a relentless</w:t>
      </w:r>
      <w:r>
        <w:t xml:space="preserve"> </w:t>
      </w:r>
      <w:r w:rsidRPr="002D333B">
        <w:t>campaign on shortage of food, due to drought in Central</w:t>
      </w:r>
      <w:r>
        <w:t xml:space="preserve"> </w:t>
      </w:r>
      <w:r w:rsidRPr="002D333B">
        <w:t xml:space="preserve">Highland region of Afghanistan. </w:t>
      </w:r>
      <w:r w:rsidRPr="004C57D2">
        <w:rPr>
          <w:rStyle w:val="StyleUnderline"/>
        </w:rPr>
        <w:t>They projected the region</w:t>
      </w:r>
      <w:r w:rsidRPr="002D333B">
        <w:t>,</w:t>
      </w:r>
      <w:r>
        <w:t xml:space="preserve"> </w:t>
      </w:r>
      <w:r w:rsidRPr="002D333B">
        <w:t xml:space="preserve">especially, Bamian, </w:t>
      </w:r>
      <w:r w:rsidRPr="004C57D2">
        <w:rPr>
          <w:rStyle w:val="StyleUnderline"/>
        </w:rPr>
        <w:t>as one under serious food risk</w:t>
      </w:r>
      <w:r w:rsidRPr="002D333B">
        <w:t>.' They went</w:t>
      </w:r>
      <w:r>
        <w:t xml:space="preserve"> </w:t>
      </w:r>
      <w:r w:rsidRPr="002D333B">
        <w:t xml:space="preserve">further, </w:t>
      </w:r>
      <w:r w:rsidRPr="004C57D2">
        <w:rPr>
          <w:rStyle w:val="StyleUnderline"/>
        </w:rPr>
        <w:t>projecting concepts like food-riot and starvation deaths</w:t>
      </w:r>
      <w:r>
        <w:t xml:space="preserve"> </w:t>
      </w:r>
      <w:r w:rsidRPr="002D333B">
        <w:t>accompanied with numerous secondary data generated by</w:t>
      </w:r>
      <w:r>
        <w:t xml:space="preserve"> </w:t>
      </w:r>
      <w:r w:rsidRPr="002D333B">
        <w:t>them. Their imagination did not stop at that and went, further, to</w:t>
      </w:r>
      <w:r>
        <w:t xml:space="preserve"> </w:t>
      </w:r>
      <w:r w:rsidRPr="002D333B">
        <w:t>link it with the growing insecurity and a derailment of the peace</w:t>
      </w:r>
      <w:r>
        <w:t xml:space="preserve"> </w:t>
      </w:r>
      <w:r w:rsidRPr="002D333B">
        <w:t xml:space="preserve">process. One has visited scores of villages in Bamian, after the drought, and has never heard of even one incident of </w:t>
      </w:r>
      <w:r w:rsidRPr="004C57D2">
        <w:rPr>
          <w:rStyle w:val="StyleUnderline"/>
        </w:rPr>
        <w:t xml:space="preserve">starvation death, or </w:t>
      </w:r>
      <w:r w:rsidRPr="002D333B">
        <w:t xml:space="preserve">the </w:t>
      </w:r>
      <w:r w:rsidRPr="004C57D2">
        <w:rPr>
          <w:rStyle w:val="StyleUnderline"/>
        </w:rPr>
        <w:t>so called 'food-riot'</w:t>
      </w:r>
      <w:r w:rsidRPr="002D333B">
        <w:t xml:space="preserve">. These concepts </w:t>
      </w:r>
      <w:r w:rsidRPr="004C57D2">
        <w:rPr>
          <w:rStyle w:val="StyleUnderline"/>
        </w:rPr>
        <w:t xml:space="preserve">are still alien to Afghanistan. In the past few decades, </w:t>
      </w:r>
      <w:r w:rsidRPr="004C57D2">
        <w:rPr>
          <w:rStyle w:val="Emphasis"/>
        </w:rPr>
        <w:t>there has been no dearth of enterprising and industrious journalists drawing linkages and correlations, of literally any problem in Afghanistan</w:t>
      </w:r>
      <w:r w:rsidRPr="004C57D2">
        <w:rPr>
          <w:rStyle w:val="StyleUnderline"/>
        </w:rPr>
        <w:t>, with war and terrorism.</w:t>
      </w:r>
      <w:r w:rsidRPr="002D333B">
        <w:t xml:space="preserve"> In truth, notwithstanding the growing insecurity,</w:t>
      </w:r>
      <w:r>
        <w:t xml:space="preserve"> </w:t>
      </w:r>
      <w:r w:rsidRPr="004C57D2">
        <w:rPr>
          <w:rStyle w:val="StyleUnderline"/>
        </w:rPr>
        <w:t>Afghanistan has made a decent progress in a few key sectors</w:t>
      </w:r>
      <w:r w:rsidRPr="002D333B">
        <w:t>. In</w:t>
      </w:r>
      <w:r>
        <w:t xml:space="preserve"> </w:t>
      </w:r>
      <w:r w:rsidRPr="002D333B">
        <w:t>the course of my professional stint, I have travelled extensively</w:t>
      </w:r>
      <w:r>
        <w:t xml:space="preserve"> </w:t>
      </w:r>
      <w:r w:rsidRPr="002D333B">
        <w:t>and interacted with hundreds of development workers, village</w:t>
      </w:r>
      <w:r>
        <w:t xml:space="preserve"> </w:t>
      </w:r>
      <w:r w:rsidRPr="002D333B">
        <w:t>leaders and ordinary citizens and I am elated to gauge their hope</w:t>
      </w:r>
      <w:r>
        <w:t xml:space="preserve"> </w:t>
      </w:r>
      <w:r w:rsidRPr="002D333B">
        <w:t>and optimism about Afghanistan. And this hope is catching the</w:t>
      </w:r>
      <w:r>
        <w:t xml:space="preserve"> </w:t>
      </w:r>
      <w:r w:rsidRPr="002D333B">
        <w:t>imagination of ordinary men and women, like never before.</w:t>
      </w:r>
      <w:r>
        <w:t xml:space="preserve"> </w:t>
      </w:r>
      <w:r w:rsidRPr="004C57D2">
        <w:rPr>
          <w:rStyle w:val="StyleUnderline"/>
        </w:rPr>
        <w:t xml:space="preserve">Afghanistan has never been represented by media from the perspective of this growing hope and optimism. Even, if some of them are successful in their attempt, they are so far and few in between that they are lost in the blaring hysteria and obsessive preoccupation with terrorism of mainstream media. All the positive and rebuilding work, happening in Afghanistan, gets forcefully cowed in the backdrop of consistent insurgency, insecurity and increased poppy production as reported by the media. </w:t>
      </w:r>
      <w:r w:rsidRPr="002D333B">
        <w:t>It is high time that the international media gets its</w:t>
      </w:r>
      <w:r>
        <w:t xml:space="preserve"> </w:t>
      </w:r>
      <w:r w:rsidRPr="002D333B">
        <w:t>agenda right. They must start potraying a complete picture of</w:t>
      </w:r>
      <w:r>
        <w:t xml:space="preserve"> </w:t>
      </w:r>
      <w:r w:rsidRPr="002D333B">
        <w:t>Afghanistan, beyond terrorism and insurgency!</w:t>
      </w:r>
      <w:r>
        <w:t xml:space="preserve"> </w:t>
      </w:r>
    </w:p>
    <w:p w14:paraId="2AA92129" w14:textId="77777777" w:rsidR="0005188F" w:rsidRDefault="0005188F" w:rsidP="0005188F">
      <w:pPr>
        <w:pStyle w:val="Heading3"/>
      </w:pPr>
      <w:r>
        <w:t>Russia</w:t>
      </w:r>
    </w:p>
    <w:p w14:paraId="3569E029" w14:textId="77777777" w:rsidR="0005188F" w:rsidRPr="007C21F9" w:rsidRDefault="0005188F" w:rsidP="0005188F">
      <w:pPr>
        <w:pStyle w:val="Heading4"/>
      </w:pPr>
      <w:r w:rsidRPr="007C21F9">
        <w:t xml:space="preserve">Russian threats of accidents, nuclear use, and disintegration are falsely constructed and create self-fulfilling prophecies  </w:t>
      </w:r>
    </w:p>
    <w:p w14:paraId="39C95C90" w14:textId="77777777" w:rsidR="0005188F" w:rsidRDefault="0005188F" w:rsidP="0005188F">
      <w:r w:rsidRPr="007C21F9">
        <w:rPr>
          <w:rStyle w:val="Style13ptBold"/>
        </w:rPr>
        <w:t>Rumer and Sokolsky 01</w:t>
      </w:r>
      <w:r w:rsidRPr="007C21F9">
        <w:t xml:space="preserve"> </w:t>
      </w:r>
      <w:r w:rsidR="007C2F0A">
        <w:br/>
      </w:r>
      <w:r w:rsidRPr="007C21F9">
        <w:t>(*Eugene B. Rumer served at the State Department, on the staff of the National Security Council, and at the Rand Corporation. He holds degrees from Boston University (BA), Georgetown (MA), and MIT (PhD). **Richard D. Sokolsky served as the director of the Office of Strategic Policy and Negotiations in the Department of State. He has published numerous articles on foreign and national security policy in leading journals and newspapers. “Normalizing U.S.-Russian Relations” Published in Strategic Forum; Institute for national strategic studies. National Defense university. April 2001. RC)</w:t>
      </w:r>
    </w:p>
    <w:p w14:paraId="7CF0C7B7" w14:textId="77777777" w:rsidR="0005188F" w:rsidRPr="00223F79" w:rsidRDefault="0005188F" w:rsidP="0005188F">
      <w:pPr>
        <w:pStyle w:val="ListParagraph"/>
      </w:pPr>
      <w:r w:rsidRPr="007C21F9">
        <w:rPr>
          <w:rStyle w:val="StyleUnderline"/>
        </w:rPr>
        <w:t>Ten years after the end of the Cold War, mutual hopes that a comprehensive partnership would replace containment as the major organizing theme in U.S.-Russian relations have not been realized</w:t>
      </w:r>
      <w:r w:rsidRPr="00223F79">
        <w:rPr>
          <w:rFonts w:cs="Helvetica"/>
          <w:sz w:val="16"/>
        </w:rPr>
        <w:t xml:space="preserve">. The record of the 1990s has left both Russia and the United States unsatisfied. </w:t>
      </w:r>
      <w:r w:rsidRPr="007C21F9">
        <w:rPr>
          <w:rStyle w:val="StyleUnderline"/>
        </w:rPr>
        <w:t>Russia</w:t>
      </w:r>
      <w:r w:rsidRPr="00223F79">
        <w:rPr>
          <w:rFonts w:cs="Helvetica"/>
          <w:sz w:val="16"/>
        </w:rPr>
        <w:t xml:space="preserve"> looks back at the decade with bitterness and a feeling of being marginalized and slighted by the world’s sole remaining superpower. It </w:t>
      </w:r>
      <w:r w:rsidRPr="007C21F9">
        <w:rPr>
          <w:rStyle w:val="StyleUnderline"/>
        </w:rPr>
        <w:t xml:space="preserve">is </w:t>
      </w:r>
      <w:r w:rsidRPr="00223F79">
        <w:rPr>
          <w:rFonts w:cs="Helvetica"/>
          <w:sz w:val="16"/>
        </w:rPr>
        <w:t xml:space="preserve">also </w:t>
      </w:r>
      <w:r w:rsidRPr="007C21F9">
        <w:rPr>
          <w:rStyle w:val="StyleUnderline"/>
        </w:rPr>
        <w:t>disappointed by its experience with Western-style reforms and mistrustful of American intentions. The United States is equally disappointed with Russia’s lack of focus, inability to engage effectively abroad, and failure to implement major reforms at home.</w:t>
      </w:r>
      <w:r w:rsidRPr="00223F79">
        <w:rPr>
          <w:rFonts w:cs="Helvetica"/>
          <w:sz w:val="16"/>
        </w:rPr>
        <w:t xml:space="preserve"> A comprehensive partnership is out of the question. Renewed competition or active containment are also not credible as organizing principles. Russia’s economic, military and political/ideological weakness makes it an unlikely target of either U.S. competition or containment. Not only is Russia no longer a superpower, but its status as a regional power is in doubt. Current thinking about Russia is divided among four basic approaches: Forget Russia, Enfant Terrible Russia, Evil Russia, and Russia First. </w:t>
      </w:r>
      <w:r w:rsidRPr="007C21F9">
        <w:rPr>
          <w:rStyle w:val="StyleUnderline"/>
        </w:rPr>
        <w:t>The Forget Russia view holds that Russia is too weak, too corrupt, and too chaotic to matter.</w:t>
      </w:r>
      <w:r w:rsidRPr="00223F79">
        <w:rPr>
          <w:rFonts w:cs="Helvetica"/>
          <w:sz w:val="16"/>
        </w:rPr>
        <w:t xml:space="preserve"> After 10 years of trying to help Russia, the United States should focus its resources and attention on more deserving and important world issues. The Enfant Terrible view holds that, although Russia has been an irresponsible and irritating partner, it is too weak to hurt the United States and therefore need not be feared in earnest. President Vladimir Putin’s visits to Cuba and North Korea, courtship of Slobodan Milosevic, and welcoming of Iranian President Mohammad Khatami to Moscow are of little strategic consequence and thus not worth our attention. This view presupposes the existence of an important U.S.-Russian bilateral agenda and the need to protect it from childish and irresponsible Russian grandstanding. </w:t>
      </w:r>
      <w:r w:rsidRPr="007C21F9">
        <w:rPr>
          <w:rStyle w:val="StyleUnderline"/>
        </w:rPr>
        <w:t>The Evil Russia view holds that Russian courtship of Cuba, Iran, Iraq, and North Korea is a deliberate effort to undermine U.S. influence in the world and recreate the Soviet empire. Analysts embracing this view take less notice of Russia’s diminished capabilities than of ambitious rhetoric by Russian politicians</w:t>
      </w:r>
      <w:r w:rsidRPr="00990C4E">
        <w:rPr>
          <w:rFonts w:cs="Helvetica"/>
        </w:rPr>
        <w:t>.</w:t>
      </w:r>
      <w:r w:rsidRPr="00223F79">
        <w:rPr>
          <w:rFonts w:cs="Helvetica"/>
          <w:sz w:val="16"/>
        </w:rPr>
        <w:t xml:space="preserve"> Given Russia’s evil purposes, the United States is already on a collision course with it and might as well do everything it can to box Russia in. The Russia First view holds that Russia still is the most important issue on the U.S. foreign policy agenda. It accepts the premise that the two sides have shared interests and that Russia, once reborn as a stable, prosperous democracy, can be a U.S. partner and ally</w:t>
      </w:r>
      <w:r w:rsidRPr="00990C4E">
        <w:rPr>
          <w:rFonts w:cs="Helvetica"/>
        </w:rPr>
        <w:t>.</w:t>
      </w:r>
      <w:r w:rsidRPr="00223F79">
        <w:rPr>
          <w:rFonts w:cs="Helvetica"/>
          <w:sz w:val="16"/>
        </w:rPr>
        <w:t xml:space="preserve"> Therefore, the United States should actively assist Russia in its transformation and engage it in a broad and intense relationship with renewed vigor and creativity. There are shortcomings in all of these approaches. Notwithstanding its precipitous decline, to Forget Russia is clearly not an option: the country’s geographic expanse, nuclear arsenal, and proliferation potential simply make it impossible for U.S. policymakers to ignore. The Enfant Terrible view fails to take Russia seriously and ignores the very real problems that exist between the two countries.</w:t>
      </w:r>
      <w:r w:rsidRPr="00990C4E">
        <w:rPr>
          <w:rFonts w:cs="Helvetica"/>
        </w:rPr>
        <w:t xml:space="preserve"> </w:t>
      </w:r>
      <w:r w:rsidRPr="007C21F9">
        <w:rPr>
          <w:rStyle w:val="StyleUnderline"/>
        </w:rPr>
        <w:t>The Evil Russia view risks inflating the threat and making the myth of evil Russia a self-fulfilling prophecy</w:t>
      </w:r>
      <w:r w:rsidRPr="00990C4E">
        <w:rPr>
          <w:rFonts w:cs="Helvetica"/>
        </w:rPr>
        <w:t xml:space="preserve">. </w:t>
      </w:r>
      <w:r w:rsidRPr="00223F79">
        <w:rPr>
          <w:rFonts w:cs="Helvetica"/>
          <w:sz w:val="16"/>
        </w:rPr>
        <w:t xml:space="preserve">The Russia First view is not grounded in reality. After a decade of failure, it should be clear that neither the specter of Russia’s past nor the promise of its future warrants a position near the top of the U.S. foreign policy agenda. </w:t>
      </w:r>
      <w:r w:rsidRPr="00223F79">
        <w:rPr>
          <w:rFonts w:cs="Helvetica"/>
          <w:sz w:val="16"/>
          <w:szCs w:val="28"/>
        </w:rPr>
        <w:t>The Need for Normalcy</w:t>
      </w:r>
      <w:r w:rsidRPr="00223F79">
        <w:rPr>
          <w:rFonts w:cs="Helvetica"/>
          <w:sz w:val="16"/>
        </w:rPr>
        <w:t xml:space="preserve"> Russia’s external weakness and internal problems have left the United States without an effective interlocutor, either as partner or competitor.</w:t>
      </w:r>
      <w:r w:rsidRPr="00990C4E">
        <w:rPr>
          <w:rFonts w:cs="Helvetica"/>
        </w:rPr>
        <w:t xml:space="preserve"> </w:t>
      </w:r>
      <w:r w:rsidRPr="00223F79">
        <w:rPr>
          <w:rFonts w:cs="Helvetica"/>
          <w:sz w:val="16"/>
        </w:rPr>
        <w:t xml:space="preserve">Thus, the United States should deal with Russia on a case-by-case basis to advance our interests, in much the same way we deal with most other countries. This path will sometimes lead toward partnership with Rus- sia and at other times toward competition. It may even result in a situation where Russia and the United States find themselves as partners and competitors simultaneously in different parts of the world or on different issues. Given its size, history, strategic nuclear capabilities, and future potential, one is tempted to overstate the importance of relations with Russia and put them at the top of the U.S. national security agenda. Except for geography and nuclear weapons, however, there is little at this stage to justify making relations with Russia a top priority. </w:t>
      </w:r>
      <w:r w:rsidRPr="007C21F9">
        <w:rPr>
          <w:rStyle w:val="StyleUnderline"/>
        </w:rPr>
        <w:t>Undoubtedly, Russia can inflict unacceptable damage on the United States. But fear of Russian nuclear weapons should not be the driving element of the relationship. The hostility and ideological differences that divided the superpowers during the Cold War are gone. The prospect of Russia consolidating and rebuilding itself under a militant authoritarian, nationalist regime is remote.</w:t>
      </w:r>
      <w:r w:rsidRPr="00223F79">
        <w:rPr>
          <w:rFonts w:cs="Helvetica"/>
        </w:rPr>
        <w:t xml:space="preserve"> </w:t>
      </w:r>
      <w:r w:rsidRPr="00223F79">
        <w:rPr>
          <w:rFonts w:cs="Helvetica"/>
          <w:sz w:val="16"/>
        </w:rPr>
        <w:t xml:space="preserve">Therefore, </w:t>
      </w:r>
      <w:r w:rsidRPr="007C21F9">
        <w:rPr>
          <w:rStyle w:val="StyleUnderline"/>
        </w:rPr>
        <w:t>fears of a deliberate surprise (attack on the United States are unjustified</w:t>
      </w:r>
      <w:r w:rsidRPr="00990C4E">
        <w:rPr>
          <w:rFonts w:cs="Helvetica"/>
        </w:rPr>
        <w:t>.</w:t>
      </w:r>
      <w:r w:rsidRPr="00223F79">
        <w:rPr>
          <w:rFonts w:cs="Helvetica"/>
          <w:sz w:val="16"/>
        </w:rPr>
        <w:t xml:space="preserve"> Despite a number of bilateral undertakings outside the Cold War-style security agenda,  ranging from regional diplomacy in the Balkans to investment, U.S. engagement with Russia, with the notable exception of the Cooperative Threat Reduction (CTR) Initiative, is limited. </w:t>
      </w:r>
    </w:p>
    <w:p w14:paraId="3C2ABBA8" w14:textId="77777777" w:rsidR="0005188F" w:rsidRPr="001B338C" w:rsidRDefault="0005188F" w:rsidP="0005188F"/>
    <w:p w14:paraId="4E6DDF64" w14:textId="77777777" w:rsidR="0005188F" w:rsidRDefault="0005188F" w:rsidP="0005188F">
      <w:pPr>
        <w:pStyle w:val="Heading2"/>
      </w:pPr>
      <w:r>
        <w:t>Advantages/Impacts</w:t>
      </w:r>
    </w:p>
    <w:p w14:paraId="681FE47B" w14:textId="77777777" w:rsidR="0005188F" w:rsidRDefault="0005188F" w:rsidP="0005188F">
      <w:pPr>
        <w:pStyle w:val="Heading3"/>
        <w:ind w:firstLine="720"/>
      </w:pPr>
      <w:r>
        <w:t>Elections</w:t>
      </w:r>
    </w:p>
    <w:p w14:paraId="2A8D24C4" w14:textId="77777777" w:rsidR="0005188F" w:rsidRDefault="0005188F" w:rsidP="0005188F">
      <w:pPr>
        <w:pStyle w:val="Heading4"/>
      </w:pPr>
      <w:r>
        <w:t xml:space="preserve">Clinton and Trump are the same when it comes to China – both of them </w:t>
      </w:r>
      <w:r w:rsidRPr="002243CD">
        <w:t>wrongly</w:t>
      </w:r>
      <w:r>
        <w:t xml:space="preserve"> condemn China island building as an act of aggression that threatens Asian stability  </w:t>
      </w:r>
    </w:p>
    <w:p w14:paraId="03C84421" w14:textId="77777777" w:rsidR="0005188F" w:rsidRPr="004E4D57" w:rsidRDefault="0005188F" w:rsidP="0005188F">
      <w:pPr>
        <w:rPr>
          <w:rStyle w:val="Style13ptBold"/>
        </w:rPr>
      </w:pPr>
      <w:r w:rsidRPr="004E4D57">
        <w:rPr>
          <w:rStyle w:val="Style13ptBold"/>
        </w:rPr>
        <w:t>Turner 15</w:t>
      </w:r>
    </w:p>
    <w:p w14:paraId="34EA600F" w14:textId="77777777" w:rsidR="0005188F" w:rsidRPr="006F769D" w:rsidRDefault="0005188F" w:rsidP="0005188F">
      <w:r>
        <w:t xml:space="preserve">Dr. Oliver Turner is a Hallsworth Fellow in Political Economy at the University of Manchester and Visiting Research Fellow at the Swedish Institute of International Affairs. “China and the 2016 US Presidential Debates: Curiosities and Contradictions” </w:t>
      </w:r>
    </w:p>
    <w:p w14:paraId="1E73F086" w14:textId="77777777" w:rsidR="0005188F" w:rsidRPr="00577590" w:rsidRDefault="0005188F" w:rsidP="0005188F">
      <w:pPr>
        <w:pStyle w:val="ListParagraph"/>
        <w:rPr>
          <w:u w:val="single"/>
        </w:rPr>
      </w:pPr>
      <w:r w:rsidRPr="00577590">
        <w:rPr>
          <w:rStyle w:val="Emphasis"/>
        </w:rPr>
        <w:t>From this</w:t>
      </w:r>
      <w:r>
        <w:t xml:space="preserve"> curious </w:t>
      </w:r>
      <w:r w:rsidRPr="00577590">
        <w:rPr>
          <w:rStyle w:val="Emphasis"/>
        </w:rPr>
        <w:t>logic of the China ‘threat’</w:t>
      </w:r>
      <w:r w:rsidRPr="00577590">
        <w:rPr>
          <w:rStyle w:val="StyleUnderline"/>
        </w:rPr>
        <w:t xml:space="preserve">, </w:t>
      </w:r>
      <w:r>
        <w:t xml:space="preserve">what can we read into the often </w:t>
      </w:r>
      <w:r w:rsidRPr="00577590">
        <w:rPr>
          <w:rStyle w:val="Emphasis"/>
        </w:rPr>
        <w:t xml:space="preserve">forthright and hostile rhetoric of the 2016 US presidential election campaign? </w:t>
      </w:r>
      <w:r>
        <w:t xml:space="preserve">In the first instance there are grounds to be optimistic. Historical campaign trails are littered with the combative words of candidates and nominees who talked as tough as possible on China before moderating their stance once formally selected to run, and again once they entered the White House. Barack Obama, George W. Bush and Bill Clinton each pursued this strategy to completion. For the most part, American politicians understand that aggressive China policies are likely to invite equally aggressive responses from Beijing. Having said this, </w:t>
      </w:r>
      <w:r w:rsidRPr="00577590">
        <w:rPr>
          <w:rStyle w:val="StyleUnderline"/>
        </w:rPr>
        <w:t>with Hillary Clinton long adopting a generally more hawkish stance towards China than Obama, and</w:t>
      </w:r>
      <w:r>
        <w:t xml:space="preserve"> with the </w:t>
      </w:r>
      <w:r w:rsidRPr="00577590">
        <w:rPr>
          <w:rStyle w:val="StyleUnderline"/>
        </w:rPr>
        <w:t>Republican Party pushing itself further to the political Right, the signs are that the next president will look to adopt a firmer stance towards Beijing.</w:t>
      </w:r>
      <w:r>
        <w:t xml:space="preserve"> What </w:t>
      </w:r>
      <w:r w:rsidRPr="00577590">
        <w:rPr>
          <w:rStyle w:val="StyleUnderline"/>
        </w:rPr>
        <w:t>is concerning however is not so much what the candidates are individually saying, but what they are collectively not saying</w:t>
      </w:r>
      <w:r>
        <w:t xml:space="preserve">. Specifically, </w:t>
      </w:r>
      <w:r w:rsidRPr="00577590">
        <w:rPr>
          <w:rStyle w:val="StyleUnderline"/>
        </w:rPr>
        <w:t xml:space="preserve">each is unwilling, and effectively unable, to critique and think independently of the dominant discourses which frame societal understandings of what China ‘is’. </w:t>
      </w:r>
      <w:r>
        <w:t xml:space="preserve">Indeed, as extreme as their rhetoric may sometimes appear, its logic is broadly in line with wider public opinion. </w:t>
      </w:r>
      <w:r w:rsidRPr="00577590">
        <w:rPr>
          <w:rStyle w:val="StyleUnderline"/>
        </w:rPr>
        <w:t>A recent poll found that 88 percent of Americans consider China’s economic power either an important (36 percent) or critical (52 percent) threat to US interests. Eighty seven percent considered China’s military power an important (41 percent) or critical (46 percent) threat</w:t>
      </w:r>
      <w:r>
        <w:t xml:space="preserve">. Thus </w:t>
      </w:r>
      <w:r w:rsidRPr="00577590">
        <w:rPr>
          <w:rStyle w:val="Emphasis"/>
        </w:rPr>
        <w:t xml:space="preserve">today’s candidates are trapped within, and indeed contributors to, the dominant story of an increasingly threatening China and, by extension, that of a benevolent and well-intentioned United States. </w:t>
      </w:r>
      <w:r>
        <w:t xml:space="preserve">The story is now so ingrained and its truisms so robust in fact that they are almost impossible to rationally contradict. For example, </w:t>
      </w:r>
      <w:r w:rsidRPr="00577590">
        <w:rPr>
          <w:rStyle w:val="StyleUnderline"/>
        </w:rPr>
        <w:t>each candidate subscribes to the idea that China’s physical ‘rise’ correlates with new aggression and expansionism</w:t>
      </w:r>
      <w:r>
        <w:t xml:space="preserve">. </w:t>
      </w:r>
      <w:r w:rsidRPr="00577590">
        <w:rPr>
          <w:rStyle w:val="StyleUnderline"/>
        </w:rPr>
        <w:t>Yet</w:t>
      </w:r>
      <w:r>
        <w:t xml:space="preserve">, as already noted, </w:t>
      </w:r>
      <w:r w:rsidRPr="00577590">
        <w:rPr>
          <w:rStyle w:val="StyleUnderline"/>
        </w:rPr>
        <w:t>China’s unprecedented growth and modernization over the past 35 years or more has offered little evidence of this. Many</w:t>
      </w:r>
      <w:r>
        <w:t>—</w:t>
      </w:r>
      <w:r w:rsidRPr="00577590">
        <w:rPr>
          <w:rStyle w:val="StyleUnderline"/>
        </w:rPr>
        <w:t>including Clinton, Trump</w:t>
      </w:r>
      <w:r>
        <w:t>, Rubio and others—</w:t>
      </w:r>
      <w:r w:rsidRPr="00577590">
        <w:rPr>
          <w:rStyle w:val="StyleUnderline"/>
        </w:rPr>
        <w:t xml:space="preserve">point to China’s new islands in the South China Sea as vindication of that worldview, </w:t>
      </w:r>
      <w:r w:rsidRPr="00577590">
        <w:rPr>
          <w:rStyle w:val="Emphasis"/>
        </w:rPr>
        <w:t>but choose not to balance the argument by noting,</w:t>
      </w:r>
      <w:r w:rsidRPr="00577590">
        <w:rPr>
          <w:rStyle w:val="StyleUnderline"/>
        </w:rPr>
        <w:t xml:space="preserve"> </w:t>
      </w:r>
      <w:r>
        <w:t xml:space="preserve">for example, that </w:t>
      </w:r>
      <w:r w:rsidRPr="00577590">
        <w:rPr>
          <w:rStyle w:val="StyleUnderline"/>
        </w:rPr>
        <w:t>China has formed no anti-US coalition with potential sympathizers such as Russia, Iran and Syria; established no military bases abroad; and chosen only to develop a very limited long-range ‘blue water’ navy</w:t>
      </w:r>
      <w:r>
        <w:t xml:space="preserve">. Beijing could have sought to expand China’s presence into North Korea, arguably its only ally. Instead, it has sustained only lukewarm relations with Pyongyang and, in any case, shares comparatively more military-military contact with Washington. </w:t>
      </w:r>
      <w:r w:rsidRPr="00577590">
        <w:rPr>
          <w:rStyle w:val="Emphasis"/>
        </w:rPr>
        <w:t xml:space="preserve">Because the ‘rise’ of China is considered inevitably disruptive, the logic goes, the US is tasked with preserving regional order. </w:t>
      </w:r>
      <w:r>
        <w:t xml:space="preserve">Certainly, </w:t>
      </w:r>
      <w:r w:rsidRPr="00577590">
        <w:rPr>
          <w:rStyle w:val="StyleUnderline"/>
        </w:rPr>
        <w:t>a heavy and sustained American presence across East Asia has helped maintain relative stability there. However,</w:t>
      </w:r>
      <w:r>
        <w:t xml:space="preserve"> the possibility that </w:t>
      </w:r>
      <w:r w:rsidRPr="00577590">
        <w:rPr>
          <w:rStyle w:val="StyleUnderline"/>
        </w:rPr>
        <w:t>this presence might also be disruptive and provocative is rarely considered</w:t>
      </w:r>
      <w:r>
        <w:t xml:space="preserve">; domestic debates today are not over whether the US helps to maintain the peace or not, only over the size of a presence the US can afford. Yet, </w:t>
      </w:r>
      <w:r w:rsidRPr="00577590">
        <w:rPr>
          <w:rStyle w:val="StyleUnderline"/>
        </w:rPr>
        <w:t>if China offered Central and Latin American states protection from US aggression; began moving troops and military equipment to Guatemala and Mexico; routinely patrolled international waters around California, Florida and New York—even in the name of peace; or stated its intentions to advance ‘universal’ Chinese values throughout the Americas, Washington would denounce Beijing as needlessly aggressive and seek to repel the intrusion</w:t>
      </w:r>
      <w:r>
        <w:t xml:space="preserve">. None of today’s presidential candidates would dare point to these types of hypocrisy which have long pervaded US foreign policy in Asia, from the justified fear that it would spell an immediate and widespread political backlash. </w:t>
      </w:r>
      <w:r w:rsidRPr="00577590">
        <w:rPr>
          <w:rStyle w:val="StyleUnderline"/>
        </w:rPr>
        <w:t>This is not to say that China poses no potential threat to the United States. Neither is it to argue that China is a model of international cooperation and diplomacy</w:t>
      </w:r>
      <w:r>
        <w:t xml:space="preserve">. Its territorial claims in the South China Sea are excessive and its island building programme is unnecessarily incendiary. Beijing should also do more to promote human rights and personal freedoms; place greater emphasis on diplomacy over unilateralism; limit its engagement in cyber-warfare and support dialogue aimed at demilitarisation and denuclearisation, among other things. It finds ways to bend international rules and norms to their limit, and occasionally beyond. But of course, such criticisms can be directed as forcefully towards the UK, France, India, Australia and many others, not least the United States. Thus when Ben Carson—echoing the opinions of many—argues that </w:t>
      </w:r>
      <w:r w:rsidRPr="00577590">
        <w:rPr>
          <w:rStyle w:val="StyleUnderline"/>
        </w:rPr>
        <w:t>the US must act as “a deterrent to Chinese aggression”</w:t>
      </w:r>
      <w:r>
        <w:t xml:space="preserve">, he </w:t>
      </w:r>
      <w:r w:rsidRPr="00577590">
        <w:rPr>
          <w:rStyle w:val="StyleUnderline"/>
        </w:rPr>
        <w:t>enters a conversation in which a ‘rising’, disruptive China must be managed or controlled by a more responsible and benevolent United States</w:t>
      </w:r>
      <w:r>
        <w:t xml:space="preserve">. </w:t>
      </w:r>
      <w:r w:rsidRPr="00577590">
        <w:rPr>
          <w:rStyle w:val="StyleUnderline"/>
        </w:rPr>
        <w:t>The logic and parameters of the conversation itself are never seriously questioned</w:t>
      </w:r>
      <w:r>
        <w:t xml:space="preserve">. It is therefore unsurprising that US election debates over China are so consistently narrow, with every candidate essentially arguing the same point at slightly different volumes. </w:t>
      </w:r>
    </w:p>
    <w:p w14:paraId="5D5B829B" w14:textId="77777777" w:rsidR="0005188F" w:rsidRDefault="0005188F" w:rsidP="0005188F">
      <w:pPr>
        <w:pStyle w:val="Heading3"/>
      </w:pPr>
      <w:r>
        <w:t xml:space="preserve">Democracy </w:t>
      </w:r>
    </w:p>
    <w:p w14:paraId="1AAE6E25" w14:textId="77777777" w:rsidR="0005188F" w:rsidRDefault="0005188F" w:rsidP="0005188F">
      <w:pPr>
        <w:pStyle w:val="Heading4"/>
      </w:pPr>
      <w:r>
        <w:t>Nationalistic sentiment in China is securitized by the West as “ferocious nationalism” on pars with that of Nazi Germany -- this contrast a binary demarcates the Western ‘interior’ as “good” and demonizes the Chinese ‘exterior’ as ‘dangerous’</w:t>
      </w:r>
    </w:p>
    <w:p w14:paraId="30C44241" w14:textId="77777777" w:rsidR="0005188F" w:rsidRPr="004F7C83" w:rsidRDefault="0005188F" w:rsidP="0005188F">
      <w:pPr>
        <w:rPr>
          <w:rStyle w:val="Style13ptBold"/>
        </w:rPr>
      </w:pPr>
      <w:r w:rsidRPr="004F7C83">
        <w:rPr>
          <w:rStyle w:val="Style13ptBold"/>
        </w:rPr>
        <w:t>Song 15</w:t>
      </w:r>
    </w:p>
    <w:p w14:paraId="742E9605" w14:textId="77777777" w:rsidR="0005188F" w:rsidRPr="007C2F0A" w:rsidRDefault="0005188F" w:rsidP="007C2F0A">
      <w:r w:rsidRPr="007C2F0A">
        <w:t xml:space="preserve">Weiqing Song, </w:t>
      </w:r>
      <w:r w:rsidRPr="007C2F0A">
        <w:rPr>
          <w:rFonts w:hint="eastAsia"/>
        </w:rPr>
        <w:t>associate professor of political science at the University of</w:t>
      </w:r>
      <w:r w:rsidRPr="007C2F0A">
        <w:t xml:space="preserve"> </w:t>
      </w:r>
      <w:r w:rsidRPr="007C2F0A">
        <w:rPr>
          <w:rFonts w:hint="eastAsia"/>
        </w:rPr>
        <w:t>Macau, received his Ph.D. in political science from the University of Siena,</w:t>
      </w:r>
      <w:r w:rsidRPr="007C2F0A">
        <w:t xml:space="preserve"> </w:t>
      </w:r>
      <w:r w:rsidRPr="007C2F0A">
        <w:rPr>
          <w:rFonts w:hint="eastAsia"/>
        </w:rPr>
        <w:t>Italy. His research interests include European politics, Chinese foreign policy,</w:t>
      </w:r>
      <w:r w:rsidRPr="007C2F0A">
        <w:t xml:space="preserve"> </w:t>
      </w:r>
      <w:r w:rsidRPr="007C2F0A">
        <w:rPr>
          <w:rFonts w:hint="eastAsia"/>
        </w:rPr>
        <w:t>and China's post-socialist regime. His research has appeared in a number of</w:t>
      </w:r>
      <w:r w:rsidRPr="007C2F0A">
        <w:t xml:space="preserve"> </w:t>
      </w:r>
      <w:r w:rsidRPr="007C2F0A">
        <w:rPr>
          <w:rFonts w:hint="eastAsia"/>
        </w:rPr>
        <w:t>international peer-reviewed journals</w:t>
      </w:r>
      <w:r w:rsidRPr="007C2F0A">
        <w:t xml:space="preserve">, 2015, </w:t>
      </w:r>
      <w:r w:rsidRPr="007C2F0A">
        <w:rPr>
          <w:rFonts w:hint="eastAsia"/>
        </w:rPr>
        <w:t>“</w:t>
      </w:r>
      <w:r w:rsidRPr="007C2F0A">
        <w:rPr>
          <w:rFonts w:hint="eastAsia"/>
        </w:rPr>
        <w:t>Securitization of the "China Threat" Discourse: A Poststructuralist Account</w:t>
      </w:r>
      <w:r w:rsidRPr="007C2F0A">
        <w:rPr>
          <w:rFonts w:hint="eastAsia"/>
        </w:rPr>
        <w:t>”</w:t>
      </w:r>
      <w:r w:rsidRPr="007C2F0A">
        <w:t xml:space="preserve">, </w:t>
      </w:r>
      <w:r w:rsidRPr="007C2F0A">
        <w:rPr>
          <w:rFonts w:hint="eastAsia"/>
        </w:rPr>
        <w:t>China Review, Vol. 15, No. 1 (Spring 2015), pp. 145-169</w:t>
      </w:r>
      <w:r w:rsidRPr="007C2F0A">
        <w:t>,</w:t>
      </w:r>
      <w:r w:rsidRPr="007C2F0A">
        <w:rPr>
          <w:rFonts w:hint="eastAsia"/>
        </w:rPr>
        <w:t xml:space="preserve"> http://www.jstor.org/stable/24291932</w:t>
      </w:r>
      <w:r w:rsidRPr="007C2F0A">
        <w:t xml:space="preserve"> </w:t>
      </w:r>
    </w:p>
    <w:p w14:paraId="3A3E38ED" w14:textId="77777777" w:rsidR="0005188F" w:rsidRPr="007C2F0A" w:rsidRDefault="0005188F" w:rsidP="007C2F0A">
      <w:pPr>
        <w:pStyle w:val="ListParagraph"/>
        <w:rPr>
          <w:sz w:val="16"/>
        </w:rPr>
      </w:pPr>
      <w:r w:rsidRPr="00137366">
        <w:rPr>
          <w:rStyle w:val="StyleUnderline"/>
          <w:rFonts w:hint="eastAsia"/>
        </w:rPr>
        <w:t xml:space="preserve">Works produced in the normative mode of securitizing the China </w:t>
      </w:r>
      <w:r w:rsidRPr="00137366">
        <w:rPr>
          <w:rStyle w:val="StyleUnderline"/>
        </w:rPr>
        <w:t>threat are</w:t>
      </w:r>
      <w:r w:rsidRPr="00137366">
        <w:rPr>
          <w:rStyle w:val="StyleUnderline"/>
          <w:rFonts w:hint="eastAsia"/>
        </w:rPr>
        <w:t xml:space="preserve"> abundant and take various forms such as art, literature, and journalism. All of them, however, adopt a style in consonance with the </w:t>
      </w:r>
      <w:r w:rsidRPr="00137366">
        <w:rPr>
          <w:rStyle w:val="StyleUnderline"/>
        </w:rPr>
        <w:t>taste of</w:t>
      </w:r>
      <w:r w:rsidRPr="00137366">
        <w:rPr>
          <w:rStyle w:val="StyleUnderline"/>
          <w:rFonts w:hint="eastAsia"/>
        </w:rPr>
        <w:t xml:space="preserve"> the educated public. </w:t>
      </w:r>
      <w:r w:rsidRPr="002148FD">
        <w:rPr>
          <w:rFonts w:hint="eastAsia"/>
          <w:sz w:val="16"/>
        </w:rPr>
        <w:t>The following is an excerpt from a classic "</w:t>
      </w:r>
      <w:r w:rsidRPr="002148FD">
        <w:rPr>
          <w:sz w:val="16"/>
        </w:rPr>
        <w:t>history as</w:t>
      </w:r>
      <w:r w:rsidRPr="002148FD">
        <w:rPr>
          <w:rFonts w:hint="eastAsia"/>
          <w:sz w:val="16"/>
        </w:rPr>
        <w:t xml:space="preserve"> analogy" text:</w:t>
      </w:r>
      <w:r w:rsidRPr="002148FD">
        <w:rPr>
          <w:sz w:val="16"/>
        </w:rPr>
        <w:t xml:space="preserve"> </w:t>
      </w:r>
      <w:r w:rsidRPr="002148FD">
        <w:rPr>
          <w:rFonts w:hint="eastAsia"/>
          <w:sz w:val="16"/>
        </w:rPr>
        <w:t xml:space="preserve">The reasons for rising Chinese nationalism are complex and include </w:t>
      </w:r>
      <w:r w:rsidRPr="002148FD">
        <w:rPr>
          <w:sz w:val="16"/>
        </w:rPr>
        <w:t>a justified</w:t>
      </w:r>
      <w:r w:rsidRPr="002148FD">
        <w:rPr>
          <w:rFonts w:hint="eastAsia"/>
          <w:sz w:val="16"/>
        </w:rPr>
        <w:t xml:space="preserve"> anger at Japan's reluctance to apologise for war atrocities. But </w:t>
      </w:r>
      <w:r w:rsidRPr="002148FD">
        <w:rPr>
          <w:sz w:val="16"/>
        </w:rPr>
        <w:t>one factor</w:t>
      </w:r>
      <w:r w:rsidRPr="002148FD">
        <w:rPr>
          <w:rFonts w:hint="eastAsia"/>
          <w:sz w:val="16"/>
        </w:rPr>
        <w:t xml:space="preserve"> is the way the Chinese government has been pushing </w:t>
      </w:r>
      <w:r w:rsidRPr="002148FD">
        <w:rPr>
          <w:sz w:val="16"/>
        </w:rPr>
        <w:t>nationalist buttons</w:t>
      </w:r>
      <w:r w:rsidRPr="002148FD">
        <w:rPr>
          <w:rFonts w:hint="eastAsia"/>
          <w:sz w:val="16"/>
        </w:rPr>
        <w:t xml:space="preserve"> in an effort to create a new national glue to hold the country </w:t>
      </w:r>
      <w:r w:rsidRPr="002148FD">
        <w:rPr>
          <w:sz w:val="16"/>
        </w:rPr>
        <w:t>together as</w:t>
      </w:r>
      <w:r w:rsidRPr="002148FD">
        <w:rPr>
          <w:rFonts w:hint="eastAsia"/>
          <w:sz w:val="16"/>
        </w:rPr>
        <w:t xml:space="preserve"> ideology dissolves. By constantly excoriating the Japanese nationalists </w:t>
      </w:r>
      <w:r w:rsidRPr="002148FD">
        <w:rPr>
          <w:sz w:val="16"/>
        </w:rPr>
        <w:t>of the</w:t>
      </w:r>
      <w:r w:rsidRPr="002148FD">
        <w:rPr>
          <w:rFonts w:hint="eastAsia"/>
          <w:sz w:val="16"/>
        </w:rPr>
        <w:t xml:space="preserve"> 1930s, they are emulating them.</w:t>
      </w:r>
      <w:r w:rsidRPr="002148FD">
        <w:rPr>
          <w:sz w:val="16"/>
        </w:rPr>
        <w:t xml:space="preserve"> </w:t>
      </w:r>
      <w:r w:rsidRPr="002148FD">
        <w:rPr>
          <w:rFonts w:hint="eastAsia"/>
          <w:sz w:val="16"/>
        </w:rPr>
        <w:t xml:space="preserve">One of the lessons of 1930s Japan and Germany is that ferocious </w:t>
      </w:r>
      <w:r w:rsidRPr="002148FD">
        <w:rPr>
          <w:sz w:val="16"/>
        </w:rPr>
        <w:t>nationalism is</w:t>
      </w:r>
      <w:r w:rsidRPr="002148FD">
        <w:rPr>
          <w:rFonts w:hint="eastAsia"/>
          <w:sz w:val="16"/>
        </w:rPr>
        <w:t xml:space="preserve"> a real global security risk, and it's a matter that the US and other </w:t>
      </w:r>
      <w:r w:rsidRPr="002148FD">
        <w:rPr>
          <w:sz w:val="16"/>
        </w:rPr>
        <w:t>countries should</w:t>
      </w:r>
      <w:r w:rsidRPr="002148FD">
        <w:rPr>
          <w:rFonts w:hint="eastAsia"/>
          <w:sz w:val="16"/>
        </w:rPr>
        <w:t xml:space="preserve"> respectfully raise with President Hu. To their credit, some </w:t>
      </w:r>
      <w:r w:rsidRPr="002148FD">
        <w:rPr>
          <w:sz w:val="16"/>
        </w:rPr>
        <w:t>farsighted Chinese</w:t>
      </w:r>
      <w:r w:rsidRPr="002148FD">
        <w:rPr>
          <w:rFonts w:hint="eastAsia"/>
          <w:sz w:val="16"/>
        </w:rPr>
        <w:t xml:space="preserve"> intellectuals are calling for change in China's "victim mentality,</w:t>
      </w:r>
      <w:r w:rsidRPr="002148FD">
        <w:rPr>
          <w:sz w:val="16"/>
        </w:rPr>
        <w:t>” recognizing</w:t>
      </w:r>
      <w:r w:rsidRPr="002148FD">
        <w:rPr>
          <w:rFonts w:hint="eastAsia"/>
          <w:sz w:val="16"/>
        </w:rPr>
        <w:t xml:space="preserve"> that it is one of the greatest obstacles to China's maturing </w:t>
      </w:r>
      <w:r w:rsidRPr="002148FD">
        <w:rPr>
          <w:sz w:val="16"/>
        </w:rPr>
        <w:t>into the</w:t>
      </w:r>
      <w:r w:rsidRPr="002148FD">
        <w:rPr>
          <w:rFonts w:hint="eastAsia"/>
          <w:sz w:val="16"/>
        </w:rPr>
        <w:t xml:space="preserve"> global leader that it should be.</w:t>
      </w:r>
      <w:r w:rsidRPr="002148FD">
        <w:rPr>
          <w:sz w:val="16"/>
        </w:rPr>
        <w:t xml:space="preserve"> </w:t>
      </w:r>
      <w:r w:rsidRPr="002148FD">
        <w:rPr>
          <w:rFonts w:hint="eastAsia"/>
          <w:sz w:val="16"/>
        </w:rPr>
        <w:t>Meanwhile, we in the West are bashing China, unfairly and demagogically</w:t>
      </w:r>
      <w:r w:rsidRPr="002148FD">
        <w:rPr>
          <w:sz w:val="16"/>
        </w:rPr>
        <w:t>, over</w:t>
      </w:r>
      <w:r w:rsidRPr="002148FD">
        <w:rPr>
          <w:rFonts w:hint="eastAsia"/>
          <w:sz w:val="16"/>
        </w:rPr>
        <w:t xml:space="preserve"> its exports. But we're missing the risk in China's rise. The menace </w:t>
      </w:r>
      <w:r w:rsidRPr="002148FD">
        <w:rPr>
          <w:sz w:val="16"/>
        </w:rPr>
        <w:t>isn’t in</w:t>
      </w:r>
      <w:r w:rsidRPr="002148FD">
        <w:rPr>
          <w:rFonts w:hint="eastAsia"/>
          <w:sz w:val="16"/>
        </w:rPr>
        <w:t xml:space="preserve"> its trade policies, but in its nationalist psychology.54</w:t>
      </w:r>
      <w:r w:rsidRPr="002148FD">
        <w:rPr>
          <w:sz w:val="16"/>
        </w:rPr>
        <w:t xml:space="preserve"> </w:t>
      </w:r>
      <w:r w:rsidRPr="002148FD">
        <w:rPr>
          <w:rFonts w:hint="eastAsia"/>
          <w:sz w:val="16"/>
        </w:rPr>
        <w:t xml:space="preserve">Here, </w:t>
      </w:r>
      <w:r w:rsidRPr="00137366">
        <w:rPr>
          <w:rStyle w:val="StyleUnderline"/>
          <w:rFonts w:hint="eastAsia"/>
        </w:rPr>
        <w:t>the China threat issue is securitized in a value-laden manner</w:t>
      </w:r>
      <w:r>
        <w:rPr>
          <w:rStyle w:val="StyleUnderline"/>
        </w:rPr>
        <w:t xml:space="preserve"> </w:t>
      </w:r>
      <w:r w:rsidRPr="002148FD">
        <w:rPr>
          <w:rFonts w:hint="eastAsia"/>
          <w:sz w:val="16"/>
        </w:rPr>
        <w:t>that is qualitatively different from the scientific mode. Nicholas Kristof,</w:t>
      </w:r>
      <w:r w:rsidRPr="002148FD">
        <w:rPr>
          <w:sz w:val="16"/>
        </w:rPr>
        <w:t xml:space="preserve"> </w:t>
      </w:r>
      <w:r w:rsidRPr="002148FD">
        <w:rPr>
          <w:rFonts w:hint="eastAsia"/>
          <w:sz w:val="16"/>
        </w:rPr>
        <w:t xml:space="preserve">a Pulitzer Prize-winning journalist and longtime commentator on </w:t>
      </w:r>
      <w:r w:rsidRPr="00137366">
        <w:rPr>
          <w:rStyle w:val="StyleUnderline"/>
          <w:rFonts w:hint="eastAsia"/>
        </w:rPr>
        <w:t>China</w:t>
      </w:r>
      <w:r w:rsidRPr="002148FD">
        <w:rPr>
          <w:sz w:val="16"/>
        </w:rPr>
        <w:t>, does</w:t>
      </w:r>
      <w:r w:rsidRPr="002148FD">
        <w:rPr>
          <w:rFonts w:hint="eastAsia"/>
          <w:sz w:val="16"/>
        </w:rPr>
        <w:t xml:space="preserve"> not simply state that China </w:t>
      </w:r>
      <w:r w:rsidRPr="00137366">
        <w:rPr>
          <w:rStyle w:val="StyleUnderline"/>
          <w:rFonts w:hint="eastAsia"/>
        </w:rPr>
        <w:t xml:space="preserve">is threatening because </w:t>
      </w:r>
      <w:r w:rsidRPr="002148FD">
        <w:rPr>
          <w:rFonts w:hint="eastAsia"/>
          <w:sz w:val="16"/>
        </w:rPr>
        <w:t xml:space="preserve">it is not democratic; rather, he pursues the more nuanced argument that </w:t>
      </w:r>
      <w:r w:rsidRPr="00137366">
        <w:rPr>
          <w:rStyle w:val="StyleUnderline"/>
        </w:rPr>
        <w:t>increasing nationalism</w:t>
      </w:r>
      <w:r w:rsidRPr="00137366">
        <w:rPr>
          <w:rStyle w:val="StyleUnderline"/>
          <w:rFonts w:hint="eastAsia"/>
        </w:rPr>
        <w:t xml:space="preserve"> in China is a major source of potential conflict with </w:t>
      </w:r>
      <w:r w:rsidRPr="00137366">
        <w:rPr>
          <w:rStyle w:val="StyleUnderline"/>
        </w:rPr>
        <w:t>other nations</w:t>
      </w:r>
      <w:r w:rsidRPr="00137366">
        <w:rPr>
          <w:rStyle w:val="StyleUnderline"/>
          <w:rFonts w:hint="eastAsia"/>
        </w:rPr>
        <w:t xml:space="preserve">. </w:t>
      </w:r>
      <w:r w:rsidRPr="002148FD">
        <w:rPr>
          <w:rFonts w:hint="eastAsia"/>
          <w:sz w:val="16"/>
        </w:rPr>
        <w:t xml:space="preserve">Yet </w:t>
      </w:r>
      <w:r w:rsidRPr="00137366">
        <w:rPr>
          <w:rStyle w:val="StyleUnderline"/>
          <w:rFonts w:hint="eastAsia"/>
        </w:rPr>
        <w:t xml:space="preserve">even a careless reader of the above text may notice that </w:t>
      </w:r>
      <w:r w:rsidRPr="00137366">
        <w:rPr>
          <w:rStyle w:val="StyleUnderline"/>
        </w:rPr>
        <w:t>the author</w:t>
      </w:r>
      <w:r w:rsidRPr="00137366">
        <w:rPr>
          <w:rStyle w:val="StyleUnderline"/>
          <w:rFonts w:hint="eastAsia"/>
        </w:rPr>
        <w:t xml:space="preserve"> adeptly links the alleged threat posed by China with the </w:t>
      </w:r>
      <w:r w:rsidRPr="00137366">
        <w:rPr>
          <w:rStyle w:val="StyleUnderline"/>
        </w:rPr>
        <w:t>historical precedents</w:t>
      </w:r>
      <w:r w:rsidRPr="00137366">
        <w:rPr>
          <w:rStyle w:val="StyleUnderline"/>
          <w:rFonts w:hint="eastAsia"/>
        </w:rPr>
        <w:t xml:space="preserve"> of Nazi Germany and militarist Japan in the past century</w:t>
      </w:r>
      <w:r w:rsidRPr="002148FD">
        <w:rPr>
          <w:rFonts w:hint="eastAsia"/>
          <w:sz w:val="16"/>
        </w:rPr>
        <w:t>.</w:t>
      </w:r>
      <w:r w:rsidRPr="002148FD">
        <w:rPr>
          <w:sz w:val="16"/>
        </w:rPr>
        <w:t xml:space="preserve"> </w:t>
      </w:r>
      <w:r w:rsidRPr="00137366">
        <w:rPr>
          <w:rStyle w:val="StyleUnderline"/>
          <w:rFonts w:hint="eastAsia"/>
        </w:rPr>
        <w:t xml:space="preserve">Drawing such analogies between history and the present constitutes </w:t>
      </w:r>
      <w:r w:rsidRPr="00137366">
        <w:rPr>
          <w:rStyle w:val="StyleUnderline"/>
        </w:rPr>
        <w:t>a securitization</w:t>
      </w:r>
      <w:r w:rsidRPr="00137366">
        <w:rPr>
          <w:rStyle w:val="StyleUnderline"/>
          <w:rFonts w:hint="eastAsia"/>
        </w:rPr>
        <w:t xml:space="preserve"> act</w:t>
      </w:r>
      <w:r w:rsidRPr="002148FD">
        <w:rPr>
          <w:rFonts w:hint="eastAsia"/>
          <w:sz w:val="16"/>
        </w:rPr>
        <w:t>.</w:t>
      </w:r>
      <w:r w:rsidRPr="002148FD">
        <w:rPr>
          <w:sz w:val="16"/>
        </w:rPr>
        <w:t xml:space="preserve"> </w:t>
      </w:r>
      <w:r w:rsidRPr="00137366">
        <w:rPr>
          <w:rStyle w:val="StyleUnderline"/>
          <w:rFonts w:hint="eastAsia"/>
        </w:rPr>
        <w:t xml:space="preserve">Using this mode of analogical reasoning, the China threat </w:t>
      </w:r>
      <w:r w:rsidRPr="00137366">
        <w:rPr>
          <w:rStyle w:val="StyleUnderline"/>
        </w:rPr>
        <w:t>argument is</w:t>
      </w:r>
      <w:r w:rsidRPr="00137366">
        <w:rPr>
          <w:rStyle w:val="StyleUnderline"/>
          <w:rFonts w:hint="eastAsia"/>
        </w:rPr>
        <w:t xml:space="preserve"> structurally incorporated into a higher level of security discourse</w:t>
      </w:r>
      <w:r w:rsidRPr="00137366">
        <w:rPr>
          <w:rStyle w:val="StyleUnderline"/>
        </w:rPr>
        <w:t>,</w:t>
      </w:r>
      <w:r w:rsidRPr="002148FD">
        <w:rPr>
          <w:sz w:val="16"/>
        </w:rPr>
        <w:t xml:space="preserve"> situated</w:t>
      </w:r>
      <w:r w:rsidRPr="002148FD">
        <w:rPr>
          <w:rFonts w:hint="eastAsia"/>
          <w:sz w:val="16"/>
        </w:rPr>
        <w:t xml:space="preserve"> among the "</w:t>
      </w:r>
      <w:r w:rsidRPr="00137366">
        <w:rPr>
          <w:rStyle w:val="StyleUnderline"/>
          <w:rFonts w:hint="eastAsia"/>
        </w:rPr>
        <w:t>macro-securitising discourses</w:t>
      </w:r>
      <w:r w:rsidRPr="002148FD">
        <w:rPr>
          <w:rFonts w:hint="eastAsia"/>
          <w:sz w:val="16"/>
        </w:rPr>
        <w:t>" of political ideology,55 which involve certain ethical and subjective sets of doctrines,</w:t>
      </w:r>
      <w:r w:rsidRPr="002148FD">
        <w:rPr>
          <w:sz w:val="16"/>
        </w:rPr>
        <w:t xml:space="preserve"> </w:t>
      </w:r>
      <w:r w:rsidRPr="002148FD">
        <w:rPr>
          <w:rFonts w:hint="eastAsia"/>
          <w:sz w:val="16"/>
        </w:rPr>
        <w:t xml:space="preserve">ideals, and worldviews about the governance of human societies, usually with a blueprint for a specific social order. It is important for poststructuralist discourse analysts to bear in mind the perspective on </w:t>
      </w:r>
      <w:r w:rsidRPr="002148FD">
        <w:rPr>
          <w:sz w:val="16"/>
        </w:rPr>
        <w:t>social goods</w:t>
      </w:r>
      <w:r w:rsidRPr="002148FD">
        <w:rPr>
          <w:rFonts w:hint="eastAsia"/>
          <w:sz w:val="16"/>
        </w:rPr>
        <w:t xml:space="preserve"> communicated in this use of language.56 Kristof </w:t>
      </w:r>
      <w:r w:rsidRPr="00137366">
        <w:rPr>
          <w:rStyle w:val="StyleUnderline"/>
          <w:rFonts w:hint="eastAsia"/>
        </w:rPr>
        <w:t>attribute</w:t>
      </w:r>
      <w:r w:rsidRPr="002148FD">
        <w:rPr>
          <w:rFonts w:hint="eastAsia"/>
          <w:sz w:val="16"/>
        </w:rPr>
        <w:t>s</w:t>
      </w:r>
      <w:r w:rsidRPr="00137366">
        <w:rPr>
          <w:rStyle w:val="StyleUnderline"/>
          <w:rFonts w:hint="eastAsia"/>
        </w:rPr>
        <w:t xml:space="preserve"> </w:t>
      </w:r>
      <w:r w:rsidRPr="00137366">
        <w:rPr>
          <w:rStyle w:val="StyleUnderline"/>
        </w:rPr>
        <w:t>the possibility</w:t>
      </w:r>
      <w:r w:rsidRPr="00137366">
        <w:rPr>
          <w:rStyle w:val="StyleUnderline"/>
          <w:rFonts w:hint="eastAsia"/>
        </w:rPr>
        <w:t xml:space="preserve"> of a China threat to the Chinese government's ill-</w:t>
      </w:r>
      <w:r w:rsidRPr="00137366">
        <w:rPr>
          <w:rStyle w:val="StyleUnderline"/>
        </w:rPr>
        <w:t>intentioned promotion</w:t>
      </w:r>
      <w:r w:rsidRPr="00137366">
        <w:rPr>
          <w:rStyle w:val="StyleUnderline"/>
          <w:rFonts w:hint="eastAsia"/>
        </w:rPr>
        <w:t xml:space="preserve"> of "ferocious nationalism."</w:t>
      </w:r>
      <w:r w:rsidRPr="002148FD">
        <w:rPr>
          <w:rFonts w:hint="eastAsia"/>
          <w:sz w:val="16"/>
        </w:rPr>
        <w:t xml:space="preserve"> As one of the West's </w:t>
      </w:r>
      <w:r w:rsidRPr="002148FD">
        <w:rPr>
          <w:sz w:val="16"/>
        </w:rPr>
        <w:t>veteran commentators</w:t>
      </w:r>
      <w:r w:rsidRPr="002148FD">
        <w:rPr>
          <w:rFonts w:hint="eastAsia"/>
          <w:sz w:val="16"/>
        </w:rPr>
        <w:t xml:space="preserve"> on China, Kristof noticed the country's vigorous </w:t>
      </w:r>
      <w:r w:rsidRPr="002148FD">
        <w:rPr>
          <w:sz w:val="16"/>
        </w:rPr>
        <w:t>rise much</w:t>
      </w:r>
      <w:r w:rsidRPr="002148FD">
        <w:rPr>
          <w:rFonts w:hint="eastAsia"/>
          <w:sz w:val="16"/>
        </w:rPr>
        <w:t xml:space="preserve"> earlier than many others. Twenty years ago, in his early </w:t>
      </w:r>
      <w:r w:rsidRPr="002148FD">
        <w:rPr>
          <w:sz w:val="16"/>
        </w:rPr>
        <w:t>Foreign Affairs</w:t>
      </w:r>
      <w:r w:rsidRPr="002148FD">
        <w:rPr>
          <w:rFonts w:hint="eastAsia"/>
          <w:sz w:val="16"/>
        </w:rPr>
        <w:t xml:space="preserve"> essay "The Rise of China," he warned that although China </w:t>
      </w:r>
      <w:r w:rsidRPr="002148FD">
        <w:rPr>
          <w:sz w:val="16"/>
        </w:rPr>
        <w:t>is neither</w:t>
      </w:r>
      <w:r w:rsidRPr="002148FD">
        <w:rPr>
          <w:rFonts w:hint="eastAsia"/>
          <w:sz w:val="16"/>
        </w:rPr>
        <w:t xml:space="preserve"> a "villain" nor a "renegade country," it is "an ambitious nation."</w:t>
      </w:r>
      <w:r w:rsidRPr="002148FD">
        <w:rPr>
          <w:sz w:val="16"/>
        </w:rPr>
        <w:t>57 In</w:t>
      </w:r>
      <w:r w:rsidRPr="002148FD">
        <w:rPr>
          <w:rFonts w:hint="eastAsia"/>
          <w:sz w:val="16"/>
        </w:rPr>
        <w:t xml:space="preserve"> this and other works, he has sought to define the possible China </w:t>
      </w:r>
      <w:r w:rsidRPr="002148FD">
        <w:rPr>
          <w:sz w:val="16"/>
        </w:rPr>
        <w:t>threat arising</w:t>
      </w:r>
      <w:r w:rsidRPr="002148FD">
        <w:rPr>
          <w:rFonts w:hint="eastAsia"/>
          <w:sz w:val="16"/>
        </w:rPr>
        <w:t xml:space="preserve"> from Chinese nationalism.</w:t>
      </w:r>
      <w:r w:rsidRPr="002148FD">
        <w:rPr>
          <w:sz w:val="16"/>
        </w:rPr>
        <w:t xml:space="preserve"> </w:t>
      </w:r>
      <w:r w:rsidRPr="002148FD">
        <w:rPr>
          <w:rFonts w:hint="eastAsia"/>
          <w:sz w:val="16"/>
        </w:rPr>
        <w:t xml:space="preserve">Such arguments involve the politics of identity. </w:t>
      </w:r>
      <w:r w:rsidRPr="00137366">
        <w:rPr>
          <w:rStyle w:val="StyleUnderline"/>
          <w:rFonts w:hint="eastAsia"/>
        </w:rPr>
        <w:t xml:space="preserve">The </w:t>
      </w:r>
      <w:r w:rsidRPr="00137366">
        <w:rPr>
          <w:rStyle w:val="StyleUnderline"/>
        </w:rPr>
        <w:t>poststructuralist approach</w:t>
      </w:r>
      <w:r w:rsidRPr="00137366">
        <w:rPr>
          <w:rStyle w:val="StyleUnderline"/>
          <w:rFonts w:hint="eastAsia"/>
        </w:rPr>
        <w:t xml:space="preserve"> to identity formation emphasizes the dualism that </w:t>
      </w:r>
      <w:r w:rsidRPr="00137366">
        <w:rPr>
          <w:rStyle w:val="StyleUnderline"/>
        </w:rPr>
        <w:t>structures human</w:t>
      </w:r>
      <w:r w:rsidRPr="00137366">
        <w:rPr>
          <w:rStyle w:val="StyleUnderline"/>
          <w:rFonts w:hint="eastAsia"/>
        </w:rPr>
        <w:t xml:space="preserve"> experience, particularly the "interior/exterior (inside/outside</w:t>
      </w:r>
      <w:r w:rsidRPr="00137366">
        <w:rPr>
          <w:rStyle w:val="StyleUnderline"/>
        </w:rPr>
        <w:t>) binary</w:t>
      </w:r>
      <w:r w:rsidRPr="00137366">
        <w:rPr>
          <w:rStyle w:val="StyleUnderline"/>
          <w:rFonts w:hint="eastAsia"/>
        </w:rPr>
        <w:t>, according to which the inside is deemed to be the self, good</w:t>
      </w:r>
      <w:r w:rsidRPr="00137366">
        <w:rPr>
          <w:rStyle w:val="StyleUnderline"/>
        </w:rPr>
        <w:t>, primary</w:t>
      </w:r>
      <w:r w:rsidRPr="00137366">
        <w:rPr>
          <w:rStyle w:val="StyleUnderline"/>
          <w:rFonts w:hint="eastAsia"/>
        </w:rPr>
        <w:t>, and original while the outside is the other, dangerous</w:t>
      </w:r>
      <w:r w:rsidRPr="00137366">
        <w:rPr>
          <w:rStyle w:val="StyleUnderline"/>
        </w:rPr>
        <w:t>, secondary</w:t>
      </w:r>
      <w:r w:rsidRPr="00137366">
        <w:rPr>
          <w:rStyle w:val="StyleUnderline"/>
          <w:rFonts w:hint="eastAsia"/>
        </w:rPr>
        <w:t>, and derivative</w:t>
      </w:r>
      <w:r w:rsidRPr="002148FD">
        <w:rPr>
          <w:rFonts w:hint="eastAsia"/>
          <w:sz w:val="16"/>
        </w:rPr>
        <w:t xml:space="preserve">."58 However, when one tries to build one's </w:t>
      </w:r>
      <w:r w:rsidRPr="002148FD">
        <w:rPr>
          <w:sz w:val="16"/>
        </w:rPr>
        <w:t>own identity</w:t>
      </w:r>
      <w:r w:rsidRPr="002148FD">
        <w:rPr>
          <w:rFonts w:hint="eastAsia"/>
          <w:sz w:val="16"/>
        </w:rPr>
        <w:t>, the outside is always central to the composition of the inside.</w:t>
      </w:r>
      <w:r w:rsidRPr="002148FD">
        <w:rPr>
          <w:sz w:val="16"/>
        </w:rPr>
        <w:t xml:space="preserve"> </w:t>
      </w:r>
      <w:r w:rsidRPr="002148FD">
        <w:rPr>
          <w:rFonts w:hint="eastAsia"/>
          <w:sz w:val="16"/>
        </w:rPr>
        <w:t xml:space="preserve">Conversely, </w:t>
      </w:r>
      <w:r w:rsidRPr="00137366">
        <w:rPr>
          <w:rStyle w:val="StyleUnderline"/>
          <w:rFonts w:hint="eastAsia"/>
        </w:rPr>
        <w:t xml:space="preserve">when one builds an antagonist identity, the inside is </w:t>
      </w:r>
      <w:r w:rsidRPr="00137366">
        <w:rPr>
          <w:rStyle w:val="StyleUnderline"/>
        </w:rPr>
        <w:t>essential to</w:t>
      </w:r>
      <w:r w:rsidRPr="00137366">
        <w:rPr>
          <w:rStyle w:val="StyleUnderline"/>
          <w:rFonts w:hint="eastAsia"/>
        </w:rPr>
        <w:t xml:space="preserve"> the construction of the outside</w:t>
      </w:r>
      <w:r w:rsidRPr="002148FD">
        <w:rPr>
          <w:rFonts w:hint="eastAsia"/>
          <w:sz w:val="16"/>
        </w:rPr>
        <w:t>. An interior/exterior binary is exactly</w:t>
      </w:r>
      <w:r w:rsidRPr="002148FD">
        <w:rPr>
          <w:sz w:val="16"/>
        </w:rPr>
        <w:t xml:space="preserve"> </w:t>
      </w:r>
      <w:r w:rsidRPr="002148FD">
        <w:rPr>
          <w:rFonts w:hint="eastAsia"/>
          <w:sz w:val="16"/>
        </w:rPr>
        <w:t xml:space="preserve">what authors like Kristof seek to achieve in their securitization of </w:t>
      </w:r>
      <w:r w:rsidRPr="002148FD">
        <w:rPr>
          <w:sz w:val="16"/>
        </w:rPr>
        <w:t>the China</w:t>
      </w:r>
      <w:r w:rsidRPr="002148FD">
        <w:rPr>
          <w:rFonts w:hint="eastAsia"/>
          <w:sz w:val="16"/>
        </w:rPr>
        <w:t xml:space="preserve"> threat issue. Kristof's argument fundamentally, if not overtly,</w:t>
      </w:r>
      <w:r w:rsidRPr="002148FD">
        <w:rPr>
          <w:sz w:val="16"/>
        </w:rPr>
        <w:t xml:space="preserve"> </w:t>
      </w:r>
      <w:r w:rsidRPr="002148FD">
        <w:rPr>
          <w:rFonts w:hint="eastAsia"/>
          <w:sz w:val="16"/>
        </w:rPr>
        <w:t xml:space="preserve">differentiates China from the democracies of the West. </w:t>
      </w:r>
      <w:r w:rsidRPr="00137366">
        <w:rPr>
          <w:rStyle w:val="StyleUnderline"/>
          <w:rFonts w:hint="eastAsia"/>
        </w:rPr>
        <w:t xml:space="preserve">Linking </w:t>
      </w:r>
      <w:r w:rsidRPr="00137366">
        <w:rPr>
          <w:rStyle w:val="StyleUnderline"/>
        </w:rPr>
        <w:t>China with</w:t>
      </w:r>
      <w:r w:rsidRPr="00137366">
        <w:rPr>
          <w:rStyle w:val="StyleUnderline"/>
          <w:rFonts w:hint="eastAsia"/>
        </w:rPr>
        <w:t xml:space="preserve"> Nazi Germany and militarist Japan in the first half of the </w:t>
      </w:r>
      <w:r w:rsidRPr="00137366">
        <w:rPr>
          <w:rStyle w:val="StyleUnderline"/>
        </w:rPr>
        <w:t>20th century</w:t>
      </w:r>
      <w:r w:rsidRPr="00137366">
        <w:rPr>
          <w:rStyle w:val="StyleUnderline"/>
          <w:rFonts w:hint="eastAsia"/>
        </w:rPr>
        <w:t xml:space="preserve"> lends weight to his criticism of the Chinese government and </w:t>
      </w:r>
      <w:r w:rsidRPr="00137366">
        <w:rPr>
          <w:rStyle w:val="StyleUnderline"/>
        </w:rPr>
        <w:t>its deliberate</w:t>
      </w:r>
      <w:r w:rsidRPr="00137366">
        <w:rPr>
          <w:rStyle w:val="StyleUnderline"/>
          <w:rFonts w:hint="eastAsia"/>
        </w:rPr>
        <w:t xml:space="preserve"> instigation of "ferocious nationalism" among the </w:t>
      </w:r>
      <w:r w:rsidRPr="00137366">
        <w:rPr>
          <w:rStyle w:val="StyleUnderline"/>
        </w:rPr>
        <w:t>Chinese people</w:t>
      </w:r>
      <w:r w:rsidRPr="00137366">
        <w:rPr>
          <w:rStyle w:val="StyleUnderline"/>
          <w:rFonts w:hint="eastAsia"/>
        </w:rPr>
        <w:t>.</w:t>
      </w:r>
      <w:r w:rsidRPr="002148FD">
        <w:rPr>
          <w:rFonts w:hint="eastAsia"/>
          <w:sz w:val="16"/>
        </w:rPr>
        <w:t xml:space="preserve"> In this way, </w:t>
      </w:r>
      <w:r w:rsidRPr="00137366">
        <w:rPr>
          <w:rStyle w:val="StyleUnderline"/>
          <w:rFonts w:hint="eastAsia"/>
        </w:rPr>
        <w:t>China is depicted as different from "normal"</w:t>
      </w:r>
      <w:r w:rsidRPr="00137366">
        <w:rPr>
          <w:rStyle w:val="StyleUnderline"/>
        </w:rPr>
        <w:t xml:space="preserve"> </w:t>
      </w:r>
      <w:r w:rsidRPr="00137366">
        <w:rPr>
          <w:rStyle w:val="StyleUnderline"/>
          <w:rFonts w:hint="eastAsia"/>
        </w:rPr>
        <w:t>Western countries, which are represented as right, good, proper, and</w:t>
      </w:r>
      <w:r w:rsidRPr="00137366">
        <w:rPr>
          <w:rStyle w:val="StyleUnderline"/>
        </w:rPr>
        <w:t xml:space="preserve"> </w:t>
      </w:r>
      <w:r w:rsidRPr="00137366">
        <w:rPr>
          <w:rStyle w:val="StyleUnderline"/>
          <w:rFonts w:hint="eastAsia"/>
        </w:rPr>
        <w:t>valuable</w:t>
      </w:r>
      <w:r w:rsidRPr="002148FD">
        <w:rPr>
          <w:rFonts w:hint="eastAsia"/>
          <w:sz w:val="16"/>
        </w:rPr>
        <w:t>.</w:t>
      </w:r>
      <w:r w:rsidRPr="002148FD">
        <w:rPr>
          <w:sz w:val="16"/>
        </w:rPr>
        <w:t xml:space="preserve"> </w:t>
      </w:r>
      <w:r w:rsidRPr="002148FD">
        <w:rPr>
          <w:rFonts w:hint="eastAsia"/>
          <w:sz w:val="16"/>
        </w:rPr>
        <w:t>Within the broader context of political ideology, the mode of normative analogy requires an appropriate episteme terrain. In other words,</w:t>
      </w:r>
      <w:r w:rsidRPr="002148FD">
        <w:rPr>
          <w:sz w:val="16"/>
        </w:rPr>
        <w:t xml:space="preserve"> </w:t>
      </w:r>
      <w:r w:rsidRPr="002148FD">
        <w:rPr>
          <w:rFonts w:hint="eastAsia"/>
          <w:sz w:val="16"/>
        </w:rPr>
        <w:t>securitizers must use the right language in the right contexts to success</w:t>
      </w:r>
      <w:r w:rsidRPr="002148FD">
        <w:rPr>
          <w:sz w:val="16"/>
        </w:rPr>
        <w:t xml:space="preserve"> </w:t>
      </w:r>
      <w:r w:rsidRPr="002148FD">
        <w:rPr>
          <w:rFonts w:hint="eastAsia"/>
          <w:sz w:val="16"/>
        </w:rPr>
        <w:t>fully articulate China's threat to the world at large through analogy.</w:t>
      </w:r>
      <w:r w:rsidRPr="002148FD">
        <w:rPr>
          <w:sz w:val="16"/>
        </w:rPr>
        <w:t xml:space="preserve"> </w:t>
      </w:r>
      <w:r w:rsidRPr="00137366">
        <w:rPr>
          <w:rStyle w:val="StyleUnderline"/>
          <w:rFonts w:hint="eastAsia"/>
        </w:rPr>
        <w:t xml:space="preserve">Unlike securitizers speaking in the scientific mode, whose </w:t>
      </w:r>
      <w:r w:rsidRPr="00137366">
        <w:rPr>
          <w:rStyle w:val="StyleUnderline"/>
        </w:rPr>
        <w:t>audience comprises</w:t>
      </w:r>
      <w:r w:rsidRPr="00137366">
        <w:rPr>
          <w:rStyle w:val="StyleUnderline"/>
          <w:rFonts w:hint="eastAsia"/>
        </w:rPr>
        <w:t xml:space="preserve"> academics and policy analysts, normative-analogy </w:t>
      </w:r>
      <w:r w:rsidRPr="00137366">
        <w:rPr>
          <w:rStyle w:val="StyleUnderline"/>
        </w:rPr>
        <w:t>securitizers address</w:t>
      </w:r>
      <w:r w:rsidRPr="00137366">
        <w:rPr>
          <w:rStyle w:val="StyleUnderline"/>
          <w:rFonts w:hint="eastAsia"/>
        </w:rPr>
        <w:t xml:space="preserve"> an attentive, well-informed, and usually well-educated public.</w:t>
      </w:r>
      <w:r w:rsidRPr="002148FD">
        <w:rPr>
          <w:sz w:val="16"/>
        </w:rPr>
        <w:t xml:space="preserve"> </w:t>
      </w:r>
      <w:r w:rsidRPr="002148FD">
        <w:rPr>
          <w:rFonts w:hint="eastAsia"/>
          <w:sz w:val="16"/>
        </w:rPr>
        <w:t xml:space="preserve">Therefore, successful </w:t>
      </w:r>
      <w:r w:rsidRPr="00137366">
        <w:rPr>
          <w:rStyle w:val="StyleUnderline"/>
          <w:rFonts w:hint="eastAsia"/>
        </w:rPr>
        <w:t xml:space="preserve">securitizers in the latter mode are usually </w:t>
      </w:r>
      <w:r w:rsidRPr="00137366">
        <w:rPr>
          <w:rStyle w:val="StyleUnderline"/>
        </w:rPr>
        <w:t>those well</w:t>
      </w:r>
      <w:r w:rsidRPr="00137366">
        <w:rPr>
          <w:rStyle w:val="StyleUnderline"/>
          <w:rFonts w:hint="eastAsia"/>
        </w:rPr>
        <w:t xml:space="preserve"> placed to communicate with the relevant audiences in the </w:t>
      </w:r>
      <w:r w:rsidRPr="00137366">
        <w:rPr>
          <w:rStyle w:val="StyleUnderline"/>
        </w:rPr>
        <w:t>correct venues</w:t>
      </w:r>
      <w:r w:rsidRPr="00137366">
        <w:rPr>
          <w:rStyle w:val="StyleUnderline"/>
          <w:rFonts w:hint="eastAsia"/>
        </w:rPr>
        <w:t xml:space="preserve"> and in the appropriate language</w:t>
      </w:r>
      <w:r w:rsidRPr="002148FD">
        <w:rPr>
          <w:rFonts w:hint="eastAsia"/>
          <w:sz w:val="16"/>
        </w:rPr>
        <w:t>. Kristof, for example, writes for the New York Times, a widely circulated newspaper with well-</w:t>
      </w:r>
      <w:r w:rsidRPr="002148FD">
        <w:rPr>
          <w:sz w:val="16"/>
        </w:rPr>
        <w:t>informed and</w:t>
      </w:r>
      <w:r w:rsidRPr="002148FD">
        <w:rPr>
          <w:rFonts w:hint="eastAsia"/>
          <w:sz w:val="16"/>
        </w:rPr>
        <w:t xml:space="preserve"> well-educated readers in the United States and other Western countries. His essays appear in Foreign Affairs, a scholarly journal </w:t>
      </w:r>
      <w:r w:rsidRPr="002148FD">
        <w:rPr>
          <w:sz w:val="16"/>
        </w:rPr>
        <w:t>published by</w:t>
      </w:r>
      <w:r w:rsidRPr="002148FD">
        <w:rPr>
          <w:rFonts w:hint="eastAsia"/>
          <w:sz w:val="16"/>
        </w:rPr>
        <w:t xml:space="preserve"> an important U.S. think tank that focuses on foreign policy </w:t>
      </w:r>
      <w:r w:rsidRPr="002148FD">
        <w:rPr>
          <w:sz w:val="16"/>
        </w:rPr>
        <w:t>and provides</w:t>
      </w:r>
      <w:r w:rsidRPr="002148FD">
        <w:rPr>
          <w:rFonts w:hint="eastAsia"/>
          <w:sz w:val="16"/>
        </w:rPr>
        <w:t xml:space="preserve"> an international forum for new ideas, analysis, and </w:t>
      </w:r>
      <w:r w:rsidRPr="002148FD">
        <w:rPr>
          <w:sz w:val="16"/>
        </w:rPr>
        <w:t>debate regarding</w:t>
      </w:r>
      <w:r w:rsidRPr="002148FD">
        <w:rPr>
          <w:rFonts w:hint="eastAsia"/>
          <w:sz w:val="16"/>
        </w:rPr>
        <w:t xml:space="preserve"> significant world issues. The audience of Foreign </w:t>
      </w:r>
      <w:r w:rsidRPr="002148FD">
        <w:rPr>
          <w:sz w:val="16"/>
        </w:rPr>
        <w:t>Affairs includes</w:t>
      </w:r>
      <w:r w:rsidRPr="002148FD">
        <w:rPr>
          <w:rFonts w:hint="eastAsia"/>
          <w:sz w:val="16"/>
        </w:rPr>
        <w:t xml:space="preserve"> government officials, academics, business leaders, and </w:t>
      </w:r>
      <w:r w:rsidRPr="002148FD">
        <w:rPr>
          <w:sz w:val="16"/>
        </w:rPr>
        <w:t>the representatives</w:t>
      </w:r>
      <w:r w:rsidRPr="002148FD">
        <w:rPr>
          <w:rFonts w:hint="eastAsia"/>
          <w:sz w:val="16"/>
        </w:rPr>
        <w:t xml:space="preserve"> of nongovernmental groups such as human rights organizations, all of whom need to communicate with their own </w:t>
      </w:r>
      <w:r w:rsidRPr="002148FD">
        <w:rPr>
          <w:sz w:val="16"/>
        </w:rPr>
        <w:t>audiences using</w:t>
      </w:r>
      <w:r w:rsidRPr="002148FD">
        <w:rPr>
          <w:rFonts w:hint="eastAsia"/>
          <w:sz w:val="16"/>
        </w:rPr>
        <w:t xml:space="preserve"> appropriate linguistic styles and registers</w:t>
      </w:r>
      <w:r w:rsidRPr="00137366">
        <w:rPr>
          <w:rStyle w:val="StyleUnderline"/>
          <w:rFonts w:hint="eastAsia"/>
        </w:rPr>
        <w:t xml:space="preserve">. Historical analogies </w:t>
      </w:r>
      <w:r w:rsidRPr="00137366">
        <w:rPr>
          <w:rStyle w:val="StyleUnderline"/>
        </w:rPr>
        <w:t>are an</w:t>
      </w:r>
      <w:r w:rsidRPr="00137366">
        <w:rPr>
          <w:rStyle w:val="StyleUnderline"/>
          <w:rFonts w:hint="eastAsia"/>
        </w:rPr>
        <w:t xml:space="preserve"> effective means of communicating with such audiences, who </w:t>
      </w:r>
      <w:r w:rsidRPr="00137366">
        <w:rPr>
          <w:rStyle w:val="StyleUnderline"/>
        </w:rPr>
        <w:t>usually find</w:t>
      </w:r>
      <w:r w:rsidRPr="00137366">
        <w:rPr>
          <w:rStyle w:val="StyleUnderline"/>
          <w:rFonts w:hint="eastAsia"/>
        </w:rPr>
        <w:t xml:space="preserve"> concrete examples and precedents from history to be </w:t>
      </w:r>
      <w:r w:rsidRPr="00137366">
        <w:rPr>
          <w:rStyle w:val="StyleUnderline"/>
        </w:rPr>
        <w:t>rhetorically persuasive.</w:t>
      </w:r>
      <w:r w:rsidRPr="002148FD">
        <w:rPr>
          <w:sz w:val="16"/>
        </w:rPr>
        <w:t>59 Kristof</w:t>
      </w:r>
      <w:r w:rsidRPr="002148FD">
        <w:rPr>
          <w:rFonts w:hint="eastAsia"/>
          <w:sz w:val="16"/>
        </w:rPr>
        <w:t xml:space="preserve"> is not alone. </w:t>
      </w:r>
      <w:r w:rsidRPr="002148FD">
        <w:rPr>
          <w:sz w:val="16"/>
        </w:rPr>
        <w:t>Many opinion leaders play the same securitizing role</w:t>
      </w:r>
      <w:r w:rsidRPr="002148FD">
        <w:rPr>
          <w:rFonts w:hint="eastAsia"/>
          <w:sz w:val="16"/>
        </w:rPr>
        <w:t xml:space="preserve"> with wide influence in their respective social groups. </w:t>
      </w:r>
      <w:r w:rsidRPr="002148FD">
        <w:rPr>
          <w:sz w:val="16"/>
        </w:rPr>
        <w:t>For example</w:t>
      </w:r>
      <w:r w:rsidRPr="002148FD">
        <w:rPr>
          <w:rFonts w:hint="eastAsia"/>
          <w:sz w:val="16"/>
        </w:rPr>
        <w:t xml:space="preserve">, John Ikenberry, a well-known IR scholar, has </w:t>
      </w:r>
      <w:r w:rsidRPr="002148FD">
        <w:rPr>
          <w:sz w:val="16"/>
        </w:rPr>
        <w:t>expressed concerns</w:t>
      </w:r>
      <w:r w:rsidRPr="002148FD">
        <w:rPr>
          <w:rFonts w:hint="eastAsia"/>
          <w:sz w:val="16"/>
        </w:rPr>
        <w:t xml:space="preserve"> about China's rise due to its different political system, </w:t>
      </w:r>
      <w:r w:rsidRPr="002148FD">
        <w:rPr>
          <w:sz w:val="16"/>
        </w:rPr>
        <w:t>although he</w:t>
      </w:r>
      <w:r w:rsidRPr="002148FD">
        <w:rPr>
          <w:rFonts w:hint="eastAsia"/>
          <w:sz w:val="16"/>
        </w:rPr>
        <w:t xml:space="preserve"> believes that China can eventually be absorbed peacefully into </w:t>
      </w:r>
      <w:r w:rsidRPr="002148FD">
        <w:rPr>
          <w:sz w:val="16"/>
        </w:rPr>
        <w:t>a West</w:t>
      </w:r>
      <w:r w:rsidRPr="002148FD">
        <w:rPr>
          <w:rFonts w:hint="eastAsia"/>
          <w:sz w:val="16"/>
        </w:rPr>
        <w:t xml:space="preserve">-dominated and institutionalized world.60 Robert Kagan, a Washington Post columnist, shares Kristof's view that China's rise will not </w:t>
      </w:r>
      <w:r w:rsidRPr="002148FD">
        <w:rPr>
          <w:sz w:val="16"/>
        </w:rPr>
        <w:t>be peaceful</w:t>
      </w:r>
      <w:r w:rsidRPr="002148FD">
        <w:rPr>
          <w:rFonts w:hint="eastAsia"/>
          <w:sz w:val="16"/>
        </w:rPr>
        <w:t xml:space="preserve"> on the grounds that it is not willing to be "integrated" into </w:t>
      </w:r>
      <w:r w:rsidRPr="002148FD">
        <w:rPr>
          <w:sz w:val="16"/>
        </w:rPr>
        <w:t>the liberal</w:t>
      </w:r>
      <w:r w:rsidRPr="002148FD">
        <w:rPr>
          <w:rFonts w:hint="eastAsia"/>
          <w:sz w:val="16"/>
        </w:rPr>
        <w:t xml:space="preserve"> world system.61 Although these </w:t>
      </w:r>
      <w:r w:rsidRPr="00137366">
        <w:rPr>
          <w:rStyle w:val="StyleUnderline"/>
          <w:rFonts w:hint="eastAsia"/>
        </w:rPr>
        <w:t xml:space="preserve">opinion leaders offer </w:t>
      </w:r>
      <w:r w:rsidRPr="00137366">
        <w:rPr>
          <w:rStyle w:val="StyleUnderline"/>
        </w:rPr>
        <w:t>different policy</w:t>
      </w:r>
      <w:r w:rsidRPr="00137366">
        <w:rPr>
          <w:rStyle w:val="StyleUnderline"/>
          <w:rFonts w:hint="eastAsia"/>
        </w:rPr>
        <w:t xml:space="preserve"> recommendations, all of them define a real or potential Chinese</w:t>
      </w:r>
      <w:r>
        <w:rPr>
          <w:rStyle w:val="StyleUnderline"/>
        </w:rPr>
        <w:t xml:space="preserve"> </w:t>
      </w:r>
      <w:r w:rsidRPr="00137366">
        <w:rPr>
          <w:rStyle w:val="StyleUnderline"/>
          <w:rFonts w:hint="eastAsia"/>
        </w:rPr>
        <w:t>threat to both U.S. security and the security of the world at large.</w:t>
      </w:r>
      <w:r w:rsidRPr="002148FD">
        <w:rPr>
          <w:sz w:val="16"/>
        </w:rPr>
        <w:t xml:space="preserve"> </w:t>
      </w:r>
      <w:r w:rsidRPr="002148FD">
        <w:rPr>
          <w:rFonts w:hint="eastAsia"/>
          <w:sz w:val="16"/>
        </w:rPr>
        <w:t xml:space="preserve">In the analogical mode, the substantial modality of the threat </w:t>
      </w:r>
      <w:r w:rsidRPr="002148FD">
        <w:rPr>
          <w:sz w:val="16"/>
        </w:rPr>
        <w:t>posed by</w:t>
      </w:r>
      <w:r w:rsidRPr="002148FD">
        <w:rPr>
          <w:rFonts w:hint="eastAsia"/>
          <w:sz w:val="16"/>
        </w:rPr>
        <w:t xml:space="preserve"> China to the outside world is largely concerned with the </w:t>
      </w:r>
      <w:r w:rsidRPr="002148FD">
        <w:rPr>
          <w:sz w:val="16"/>
        </w:rPr>
        <w:t>political sphere</w:t>
      </w:r>
      <w:r w:rsidRPr="002148FD">
        <w:rPr>
          <w:rFonts w:hint="eastAsia"/>
          <w:sz w:val="16"/>
        </w:rPr>
        <w:t>. Political threats are usually defined in terms of "</w:t>
      </w:r>
      <w:r w:rsidRPr="002148FD">
        <w:rPr>
          <w:sz w:val="16"/>
        </w:rPr>
        <w:t>constituting principles</w:t>
      </w:r>
      <w:r w:rsidRPr="002148FD">
        <w:rPr>
          <w:rFonts w:hint="eastAsia"/>
          <w:sz w:val="16"/>
        </w:rPr>
        <w:t xml:space="preserve">" such as sovereignty and ideology.62 The referent objects </w:t>
      </w:r>
      <w:r w:rsidRPr="002148FD">
        <w:rPr>
          <w:sz w:val="16"/>
        </w:rPr>
        <w:t>under threat</w:t>
      </w:r>
      <w:r w:rsidRPr="002148FD">
        <w:rPr>
          <w:rFonts w:hint="eastAsia"/>
          <w:sz w:val="16"/>
        </w:rPr>
        <w:t xml:space="preserve"> are units that include the nation or the state but may exceed </w:t>
      </w:r>
      <w:r w:rsidRPr="002148FD">
        <w:rPr>
          <w:sz w:val="16"/>
        </w:rPr>
        <w:t>these designations</w:t>
      </w:r>
      <w:r w:rsidRPr="002148FD">
        <w:rPr>
          <w:rFonts w:hint="eastAsia"/>
          <w:sz w:val="16"/>
        </w:rPr>
        <w:t xml:space="preserve">, as in the cases of the military and strategic spheres. </w:t>
      </w:r>
      <w:r w:rsidRPr="002148FD">
        <w:rPr>
          <w:sz w:val="16"/>
        </w:rPr>
        <w:t>The referent</w:t>
      </w:r>
      <w:r w:rsidRPr="002148FD">
        <w:rPr>
          <w:rFonts w:hint="eastAsia"/>
          <w:sz w:val="16"/>
        </w:rPr>
        <w:t xml:space="preserve"> objects may be states with similar political systems, such as </w:t>
      </w:r>
      <w:r w:rsidRPr="002148FD">
        <w:rPr>
          <w:sz w:val="16"/>
        </w:rPr>
        <w:t>the so</w:t>
      </w:r>
      <w:r w:rsidRPr="002148FD">
        <w:rPr>
          <w:rFonts w:hint="eastAsia"/>
          <w:sz w:val="16"/>
        </w:rPr>
        <w:t xml:space="preserve">-called "democracies" or the "free world." In their political </w:t>
      </w:r>
      <w:r w:rsidRPr="002148FD">
        <w:rPr>
          <w:sz w:val="16"/>
        </w:rPr>
        <w:t>warnings against</w:t>
      </w:r>
      <w:r w:rsidRPr="002148FD">
        <w:rPr>
          <w:rFonts w:hint="eastAsia"/>
          <w:sz w:val="16"/>
        </w:rPr>
        <w:t xml:space="preserve"> the "China threat," </w:t>
      </w:r>
      <w:r w:rsidRPr="00137366">
        <w:rPr>
          <w:rStyle w:val="StyleUnderline"/>
          <w:rFonts w:hint="eastAsia"/>
        </w:rPr>
        <w:t xml:space="preserve">securitizers such as Kristof </w:t>
      </w:r>
      <w:r w:rsidRPr="00137366">
        <w:rPr>
          <w:rStyle w:val="StyleUnderline"/>
        </w:rPr>
        <w:t>discursively construct</w:t>
      </w:r>
      <w:r w:rsidRPr="00137366">
        <w:rPr>
          <w:rStyle w:val="StyleUnderline"/>
          <w:rFonts w:hint="eastAsia"/>
        </w:rPr>
        <w:t xml:space="preserve"> the Chinese identity by linking it with bellicose Nazi </w:t>
      </w:r>
      <w:r w:rsidRPr="00137366">
        <w:rPr>
          <w:rStyle w:val="StyleUnderline"/>
        </w:rPr>
        <w:t>Germany and</w:t>
      </w:r>
      <w:r w:rsidRPr="00137366">
        <w:rPr>
          <w:rStyle w:val="StyleUnderline"/>
          <w:rFonts w:hint="eastAsia"/>
        </w:rPr>
        <w:t xml:space="preserve"> militarist Japan, thereby differentiating it from the identity of the</w:t>
      </w:r>
      <w:r>
        <w:rPr>
          <w:rStyle w:val="StyleUnderline"/>
        </w:rPr>
        <w:t xml:space="preserve"> </w:t>
      </w:r>
      <w:r w:rsidRPr="00137366">
        <w:rPr>
          <w:rStyle w:val="StyleUnderline"/>
          <w:rFonts w:hint="eastAsia"/>
        </w:rPr>
        <w:t>"peace-loving" Western democracies.</w:t>
      </w:r>
      <w:r w:rsidRPr="002148FD">
        <w:rPr>
          <w:rFonts w:hint="eastAsia"/>
          <w:sz w:val="16"/>
        </w:rPr>
        <w:t>63</w:t>
      </w:r>
    </w:p>
    <w:p w14:paraId="001AA05D" w14:textId="77777777" w:rsidR="0005188F" w:rsidRDefault="0005188F" w:rsidP="0005188F">
      <w:pPr>
        <w:pStyle w:val="Heading3"/>
      </w:pPr>
      <w:r>
        <w:t>Cybersecurity</w:t>
      </w:r>
    </w:p>
    <w:p w14:paraId="11AF88F9" w14:textId="77777777" w:rsidR="00370C5F" w:rsidRDefault="00370C5F" w:rsidP="00370C5F">
      <w:pPr>
        <w:pStyle w:val="Heading4"/>
      </w:pPr>
      <w:r>
        <w:t xml:space="preserve">Threat inflation due to cybersecurity is a guise to ramp up defense spending and expanding the military industrial complex – don’t believe the hype </w:t>
      </w:r>
    </w:p>
    <w:p w14:paraId="16266DE2" w14:textId="77777777" w:rsidR="00370C5F" w:rsidRPr="00601821" w:rsidRDefault="00370C5F" w:rsidP="00370C5F">
      <w:pPr>
        <w:rPr>
          <w:b/>
          <w:bCs/>
          <w:sz w:val="16"/>
        </w:rPr>
      </w:pPr>
      <w:r w:rsidRPr="00112C2A">
        <w:rPr>
          <w:rStyle w:val="Style13ptBold"/>
        </w:rPr>
        <w:t>Brito &amp; Watkins 11</w:t>
      </w:r>
      <w:r>
        <w:rPr>
          <w:rStyle w:val="Style13ptBold"/>
          <w:sz w:val="16"/>
        </w:rPr>
        <w:br/>
      </w:r>
      <w:r w:rsidRPr="00112C2A">
        <w:rPr>
          <w:sz w:val="16"/>
        </w:rPr>
        <w:t>[Jerry Brito, Senior Research Fellow, Mercatus Center at George Mason University. J.D., George Mason University School of Law, 2005; B.A., Political Science, Florida International University, 1999; Tate Wakins, *Research Associate, Mercatus Center at George Mason University. M.A., Economics, Clemson University, 2008; B.A., Economics, Clemson University, 2007. April 2011, “LOVING THE CYBER BOMB? THE DANGERS OF THREAT INFLATION IN CYBERSECURITY POLICY”, George Mason University. http://goo.gl/TszxBN]</w:t>
      </w:r>
    </w:p>
    <w:p w14:paraId="2500259C" w14:textId="7D267FAE" w:rsidR="00370C5F" w:rsidRDefault="00370C5F" w:rsidP="00370C5F">
      <w:pPr>
        <w:pStyle w:val="ListParagraph"/>
      </w:pPr>
      <w:r w:rsidRPr="00601821">
        <w:t xml:space="preserve">Threat inflation helped draw the United States into war in Iraq, and it may be the case that a similar dynamic is taking shape in the cyber realm. If not outright war, </w:t>
      </w:r>
      <w:r w:rsidRPr="00601821">
        <w:rPr>
          <w:rStyle w:val="StyleUnderline"/>
        </w:rPr>
        <w:t>threat inflation related to cybersecurity may lead the American people and their representatives to accept unjustified regulation of the Internet and increased federal spending on cybersecurity.</w:t>
      </w:r>
      <w:r w:rsidRPr="00601821">
        <w:t xml:space="preserve"> Since WWII, </w:t>
      </w:r>
      <w:r w:rsidRPr="00601821">
        <w:rPr>
          <w:rStyle w:val="StyleUnderline"/>
        </w:rPr>
        <w:t>a military-industrial complex has emerged that encourages superfluous defense spending and</w:t>
      </w:r>
      <w:r w:rsidRPr="00601821">
        <w:t xml:space="preserve">, at times, places </w:t>
      </w:r>
      <w:r w:rsidRPr="00601821">
        <w:rPr>
          <w:rStyle w:val="StyleUnderline"/>
        </w:rPr>
        <w:t>special interests before</w:t>
      </w:r>
      <w:r w:rsidRPr="00601821">
        <w:t xml:space="preserve"> the </w:t>
      </w:r>
      <w:r w:rsidRPr="00601821">
        <w:rPr>
          <w:rStyle w:val="StyleUnderline"/>
        </w:rPr>
        <w:t>public interest</w:t>
      </w:r>
      <w:r w:rsidRPr="00601821">
        <w:t xml:space="preserve">. </w:t>
      </w:r>
      <w:r w:rsidRPr="00601821">
        <w:rPr>
          <w:rStyle w:val="StyleUnderline"/>
        </w:rPr>
        <w:t>We may similarly be seeing the creation of a cyberindustrial complex</w:t>
      </w:r>
      <w:r w:rsidRPr="00601821">
        <w:t xml:space="preserve">. In his farewell address to the nation, President Dwight Eisenhower warned against the dangers of unwarranted influence of a military-industrial complex. 122 This was a novel concern because the United States historically resisted having a large military.123 In fact, rather than having peacetime standing armies, the Founding Fathers preferred that the country assemble troops only to fight wars and then draw down forces after conflicts. 124 Only after World War II did a giant military establishment persist. 125 It was this establishment that Eisenhower labeled the military-industrial complex, describing it as the “conjunction of an immense military establishment and a large arms industry.”126 </w:t>
      </w:r>
      <w:r w:rsidRPr="00601821">
        <w:rPr>
          <w:rStyle w:val="StyleUnderline"/>
        </w:rPr>
        <w:t>Today, the complex seems to be evolving into a “military-cyber-intelligence mash-up</w:t>
      </w:r>
      <w:r w:rsidRPr="00601821">
        <w:t xml:space="preserve">” as defense contractors and the military, intelligence, and civilian security agencies turn their attention to cybersecurity.127 Eisenhower feared that </w:t>
      </w:r>
      <w:r w:rsidRPr="00601821">
        <w:rPr>
          <w:rStyle w:val="StyleUnderline"/>
        </w:rPr>
        <w:t>a close relationship between government, military, and industry would lead to an unnecessary expansion of military forces, superfluous defense spending, and a breakdown of checks and balances within the public policymaking process</w:t>
      </w:r>
      <w:r w:rsidRPr="00601821">
        <w:t xml:space="preserve">.128 He feared that the influence of </w:t>
      </w:r>
      <w:r w:rsidRPr="00601821">
        <w:rPr>
          <w:rStyle w:val="StyleUnderline"/>
        </w:rPr>
        <w:t>such an establishment would allow special interests to profit under the guise of national security</w:t>
      </w:r>
      <w:r w:rsidRPr="00601821">
        <w:t xml:space="preserve">.129 A homogenous interest group—in this case, defense contractors—has a vested interest in increasing spending or favorable regulation that will transfer wealth from government to the group.130 Increased government spending on an industry directly benefits producers in that industry, and regulation that favors an interest group can have a comparable effect.131 </w:t>
      </w:r>
      <w:r w:rsidRPr="00601821">
        <w:rPr>
          <w:rStyle w:val="StyleUnderline"/>
        </w:rPr>
        <w:t>Special interests therefore invest in rent-seeking capabilities that help them garner wealth transfers from government, whether through spending or legislation or regulation</w:t>
      </w:r>
      <w:r w:rsidRPr="00601821">
        <w:t xml:space="preserve">.132 </w:t>
      </w:r>
      <w:r w:rsidRPr="00601821">
        <w:rPr>
          <w:rStyle w:val="StyleUnderline"/>
        </w:rPr>
        <w:t>Rent seeking</w:t>
      </w:r>
      <w:r w:rsidRPr="00601821">
        <w:t xml:space="preserve">, such as lobbying that greases the rails of the political process, </w:t>
      </w:r>
      <w:r w:rsidRPr="00601821">
        <w:rPr>
          <w:rStyle w:val="StyleUnderline"/>
        </w:rPr>
        <w:t>is socially wasteful and</w:t>
      </w:r>
      <w:r w:rsidRPr="00601821">
        <w:t xml:space="preserve">, perhaps more importantly, </w:t>
      </w:r>
      <w:r w:rsidRPr="00601821">
        <w:rPr>
          <w:rStyle w:val="StyleUnderline"/>
        </w:rPr>
        <w:t>can cause government to place interest groups’ desires before the public interest</w:t>
      </w:r>
      <w:r w:rsidRPr="00601821">
        <w:t xml:space="preserve">.133 When government grants a wealth transfer to a concentrated interest group—for instance, by appropriating spending to a particular industry or compelling private companies to purchase certain products or services—the cost is dispersed across millions of taxpayers. None of them individually cares enough to oppose the wealth transfer, even though it may not serve the public interest.134 In fact, the cost to each citizen is so small that hardly any of them notice. Yet a small cost counted millions of times can be substantial.135 Furthermore, politicians trying to increase reelection prospects respond logically to pleas from interest groups—they often assent to them.136 Legislators can also increase goodwill back home by channeling pork-barrel spending and jobs to their districts or states. Politicians consequently fight to bring spending to constituents and comply with interest groups’ requests, and they are often afforded political cover by claiming their actions are in the interest of national security or the public good. </w:t>
      </w:r>
      <w:r w:rsidRPr="00601821">
        <w:rPr>
          <w:rStyle w:val="StyleUnderline"/>
        </w:rPr>
        <w:t>These dynamics can combine to influence government in ways that do not serve the public interest</w:t>
      </w:r>
      <w:r w:rsidRPr="00601821">
        <w:t xml:space="preserve">. When examining the military-industrial complex, </w:t>
      </w:r>
      <w:r w:rsidRPr="00601821">
        <w:rPr>
          <w:rStyle w:val="StyleUnderline"/>
        </w:rPr>
        <w:t>it is apparent that the various participants have shared interests. Military expansion and increased defense spending help grow Pentagon budgets and provide steady revenues to defense contractors</w:t>
      </w:r>
      <w:r w:rsidRPr="00601821">
        <w:t xml:space="preserve">.137 They also allow congressmen to win constituents’ approval by sending appropriations and jobs back home. 138 Eisenhower believed that </w:t>
      </w:r>
      <w:r w:rsidRPr="00601821">
        <w:rPr>
          <w:rStyle w:val="StyleUnderline"/>
        </w:rPr>
        <w:t>such an alliance between industry and the military could corrupt democratic decision-making</w:t>
      </w:r>
      <w:r w:rsidRPr="00601821">
        <w:t xml:space="preserve">, so he warned against its unwarranted influence. During the bomber and missile gap episodes of his presidency, he had seen firsthand the complex’s propensity to trumpet and inflate foreign threats, the needless military spending that resulted, and the political clout and industry profits gained through the process.139 A decade after Eisenhower’s address, one economist outlined the dangers of the military-industrial complex: </w:t>
      </w:r>
      <w:r w:rsidRPr="00601821">
        <w:rPr>
          <w:rStyle w:val="StyleUnderline"/>
        </w:rPr>
        <w:t>[G]overnment not only permits and facilitates the entrenchment of private power but serves as its fountainhead.</w:t>
      </w:r>
      <w:r w:rsidRPr="00601821">
        <w:t xml:space="preserve"> . . . It buys at prices for which there is little precedent and hardly any yardsticks. It deals with contractors, a large percentage of whose business is locked into supplying defense, space, or atomic energy needs. . . . [I]n an atmosphere shrouded by multilateral uncertainty and constant warnings about imminent aggression. . . . Lacking any viable institutional competition, </w:t>
      </w:r>
      <w:r w:rsidRPr="00601821">
        <w:rPr>
          <w:rStyle w:val="StyleUnderline"/>
        </w:rPr>
        <w:t>the government becomes—in the extreme—subservient to the private and special interests whose entrenched power bears the government seal</w:t>
      </w:r>
      <w:r w:rsidRPr="00601821">
        <w:t>.140 Eisenhower’s warning was prescient. The military-industrial complex thrived throughout the Cold War, and today defense spending continues to grow to historically high levels.141</w:t>
      </w:r>
    </w:p>
    <w:p w14:paraId="694DE773" w14:textId="77777777" w:rsidR="00370C5F" w:rsidRPr="0090792A" w:rsidRDefault="00370C5F" w:rsidP="00370C5F">
      <w:pPr>
        <w:pStyle w:val="Heading4"/>
        <w:rPr>
          <w:sz w:val="32"/>
          <w:szCs w:val="32"/>
          <w:lang w:eastAsia="zh-TW"/>
        </w:rPr>
      </w:pPr>
      <w:r>
        <w:rPr>
          <w:rStyle w:val="Style13ptBold"/>
          <w:b/>
        </w:rPr>
        <w:t>Sensationalism following a series of cyberattacks fosters a securitized discourse that propelled cybersecurity as urgent national security issue</w:t>
      </w:r>
      <w:r>
        <w:rPr>
          <w:rStyle w:val="Style13ptBold"/>
          <w:b/>
        </w:rPr>
        <w:br/>
        <w:t>Cavelty 12</w:t>
      </w:r>
    </w:p>
    <w:p w14:paraId="6CB5149F" w14:textId="77777777" w:rsidR="00370C5F" w:rsidRPr="007C2F0A" w:rsidRDefault="00370C5F" w:rsidP="00370C5F">
      <w:pPr>
        <w:rPr>
          <w:highlight w:val="cyan"/>
        </w:rPr>
      </w:pPr>
      <w:r w:rsidRPr="007C2F0A">
        <w:t>Myriam Dunn Cavelty</w:t>
      </w:r>
      <w:r w:rsidRPr="007C2F0A">
        <w:rPr>
          <w:rFonts w:hint="eastAsia"/>
        </w:rPr>
        <w:t xml:space="preserve">, </w:t>
      </w:r>
      <w:r w:rsidRPr="007C2F0A">
        <w:t>February 1, 2012</w:t>
      </w:r>
      <w:r w:rsidRPr="007C2F0A">
        <w:rPr>
          <w:rFonts w:hint="eastAsia"/>
        </w:rPr>
        <w:t>, (</w:t>
      </w:r>
      <w:r w:rsidRPr="007C2F0A">
        <w:t>Myriam Dunn Cavelty is Deputy for research and teaching a the Center for Security Studies (CSS) and Senior Lecturer for Security Politics at ETH Zurich</w:t>
      </w:r>
      <w:r w:rsidRPr="007C2F0A">
        <w:rPr>
          <w:rFonts w:hint="eastAsia"/>
        </w:rPr>
        <w:t xml:space="preserve">) </w:t>
      </w:r>
      <w:r w:rsidRPr="007C2F0A">
        <w:t>“The militarisation of cyber security as a source of global tension”</w:t>
      </w:r>
      <w:r w:rsidRPr="007C2F0A">
        <w:rPr>
          <w:rFonts w:hint="eastAsia"/>
        </w:rPr>
        <w:t xml:space="preserve"> </w:t>
      </w:r>
      <w:r w:rsidRPr="007C2F0A">
        <w:t>ETH Zurich - Center for Security Studies http://ssrn.com/abstract=2007043</w:t>
      </w:r>
    </w:p>
    <w:p w14:paraId="79E4FC89" w14:textId="77777777" w:rsidR="00370C5F" w:rsidRPr="0070259F" w:rsidRDefault="00370C5F" w:rsidP="00370C5F">
      <w:pPr>
        <w:pStyle w:val="ListParagraph"/>
        <w:rPr>
          <w:rStyle w:val="StyleUnderline"/>
          <w:lang w:eastAsia="zh-TW"/>
        </w:rPr>
      </w:pPr>
      <w:r w:rsidRPr="0070259F">
        <w:rPr>
          <w:rStyle w:val="StyleUnderline"/>
          <w:highlight w:val="cyan"/>
        </w:rPr>
        <w:t xml:space="preserve">Over the </w:t>
      </w:r>
      <w:r w:rsidRPr="002E1964">
        <w:rPr>
          <w:rStyle w:val="StyleUnderline"/>
        </w:rPr>
        <w:t xml:space="preserve">last </w:t>
      </w:r>
      <w:r w:rsidRPr="0070259F">
        <w:rPr>
          <w:rStyle w:val="StyleUnderline"/>
        </w:rPr>
        <w:t xml:space="preserve">few </w:t>
      </w:r>
      <w:r w:rsidRPr="0070259F">
        <w:rPr>
          <w:rStyle w:val="StyleUnderline"/>
          <w:highlight w:val="cyan"/>
        </w:rPr>
        <w:t xml:space="preserve">years, cyber security </w:t>
      </w:r>
      <w:r w:rsidRPr="0070259F">
        <w:rPr>
          <w:rStyle w:val="StyleUnderline"/>
        </w:rPr>
        <w:t xml:space="preserve">has been </w:t>
      </w:r>
      <w:r w:rsidRPr="0070259F">
        <w:rPr>
          <w:rStyle w:val="StyleUnderline"/>
          <w:highlight w:val="cyan"/>
        </w:rPr>
        <w:t xml:space="preserve">catapulted from the </w:t>
      </w:r>
      <w:r w:rsidRPr="0070259F">
        <w:rPr>
          <w:rStyle w:val="StyleUnderline"/>
        </w:rPr>
        <w:t xml:space="preserve">confined </w:t>
      </w:r>
      <w:r w:rsidRPr="0070259F">
        <w:rPr>
          <w:rStyle w:val="StyleUnderline"/>
          <w:highlight w:val="cyan"/>
        </w:rPr>
        <w:t>realm of technical experts into the political limelight.</w:t>
      </w:r>
      <w:r w:rsidRPr="0070259F">
        <w:rPr>
          <w:rStyle w:val="StyleUnderline"/>
        </w:rPr>
        <w:t xml:space="preserve"> The discovery of the industry</w:t>
      </w:r>
      <w:r w:rsidRPr="0070259F">
        <w:rPr>
          <w:rStyle w:val="StyleUnderline"/>
          <w:rFonts w:hint="eastAsia"/>
        </w:rPr>
        <w:t xml:space="preserve"> </w:t>
      </w:r>
      <w:r w:rsidRPr="0070259F">
        <w:rPr>
          <w:rStyle w:val="StyleUnderline"/>
        </w:rPr>
        <w:t xml:space="preserve">sabotaging Stuxnet computer worm, numerous tales of (Chinese) cyber espionage, the growing sophistication of cyber criminals, and the well-publicised </w:t>
      </w:r>
      <w:r w:rsidRPr="0070259F">
        <w:rPr>
          <w:rStyle w:val="StyleUnderline"/>
          <w:highlight w:val="cyan"/>
        </w:rPr>
        <w:t>activities</w:t>
      </w:r>
      <w:r w:rsidRPr="0070259F">
        <w:rPr>
          <w:rStyle w:val="StyleUnderline"/>
        </w:rPr>
        <w:t xml:space="preserve"> of hacker collectives have combined to </w:t>
      </w:r>
      <w:r w:rsidRPr="0070259F">
        <w:rPr>
          <w:rStyle w:val="StyleUnderline"/>
          <w:highlight w:val="cyan"/>
        </w:rPr>
        <w:t xml:space="preserve">give the impression that cyber-attacks are becoming more frequent, </w:t>
      </w:r>
      <w:r w:rsidRPr="0070259F">
        <w:rPr>
          <w:rStyle w:val="StyleUnderline"/>
        </w:rPr>
        <w:t xml:space="preserve">more </w:t>
      </w:r>
      <w:r w:rsidRPr="0070259F">
        <w:rPr>
          <w:rStyle w:val="StyleUnderline"/>
          <w:highlight w:val="cyan"/>
        </w:rPr>
        <w:t xml:space="preserve">organised, </w:t>
      </w:r>
      <w:r w:rsidRPr="0070259F">
        <w:rPr>
          <w:rStyle w:val="StyleUnderline"/>
        </w:rPr>
        <w:t xml:space="preserve">more </w:t>
      </w:r>
      <w:r w:rsidRPr="0070259F">
        <w:rPr>
          <w:rStyle w:val="StyleUnderline"/>
          <w:highlight w:val="cyan"/>
        </w:rPr>
        <w:t xml:space="preserve">costly, and </w:t>
      </w:r>
      <w:r w:rsidRPr="0070259F">
        <w:rPr>
          <w:rStyle w:val="StyleUnderline"/>
        </w:rPr>
        <w:t>altogether mor</w:t>
      </w:r>
      <w:r w:rsidRPr="002E1964">
        <w:rPr>
          <w:rStyle w:val="StyleUnderline"/>
        </w:rPr>
        <w:t xml:space="preserve">e </w:t>
      </w:r>
      <w:r w:rsidRPr="0070259F">
        <w:rPr>
          <w:rStyle w:val="StyleUnderline"/>
          <w:highlight w:val="cyan"/>
        </w:rPr>
        <w:t xml:space="preserve">dangerous. </w:t>
      </w:r>
      <w:r w:rsidRPr="002E1964">
        <w:rPr>
          <w:rStyle w:val="StyleUnderline"/>
        </w:rPr>
        <w:t>As a result</w:t>
      </w:r>
      <w:r w:rsidRPr="0070259F">
        <w:rPr>
          <w:rStyle w:val="StyleUnderline"/>
        </w:rPr>
        <w:t xml:space="preserve">, a growing number of </w:t>
      </w:r>
      <w:r w:rsidRPr="0070259F">
        <w:rPr>
          <w:rStyle w:val="StyleUnderline"/>
          <w:highlight w:val="cyan"/>
        </w:rPr>
        <w:t xml:space="preserve">countries consider cyber security to be </w:t>
      </w:r>
      <w:r w:rsidRPr="0070259F">
        <w:rPr>
          <w:rStyle w:val="StyleUnderline"/>
        </w:rPr>
        <w:t xml:space="preserve">one </w:t>
      </w:r>
      <w:r w:rsidRPr="0070259F">
        <w:rPr>
          <w:rStyle w:val="StyleUnderline"/>
          <w:highlight w:val="cyan"/>
        </w:rPr>
        <w:t xml:space="preserve">of </w:t>
      </w:r>
      <w:r w:rsidRPr="0070259F">
        <w:rPr>
          <w:rStyle w:val="StyleUnderline"/>
        </w:rPr>
        <w:t xml:space="preserve">the </w:t>
      </w:r>
      <w:r w:rsidRPr="0070259F">
        <w:rPr>
          <w:rStyle w:val="StyleUnderline"/>
          <w:highlight w:val="cyan"/>
        </w:rPr>
        <w:t>top security issue</w:t>
      </w:r>
      <w:r w:rsidRPr="0070259F">
        <w:rPr>
          <w:rStyle w:val="StyleUnderline"/>
        </w:rPr>
        <w:t>s of the future.</w:t>
      </w:r>
      <w:r w:rsidRPr="0070259F">
        <w:rPr>
          <w:sz w:val="12"/>
        </w:rPr>
        <w:t xml:space="preserve"> This is just the latest ‘surge’ of attention in the three- to four-decade-long history of cyber issues. </w:t>
      </w:r>
      <w:r w:rsidRPr="0070259F">
        <w:rPr>
          <w:rStyle w:val="StyleUnderline"/>
          <w:highlight w:val="cyan"/>
        </w:rPr>
        <w:t xml:space="preserve">The importance attached </w:t>
      </w:r>
      <w:r w:rsidRPr="0070259F">
        <w:rPr>
          <w:rStyle w:val="StyleUnderline"/>
        </w:rPr>
        <w:t xml:space="preserve">to cyber security </w:t>
      </w:r>
      <w:r w:rsidRPr="0070259F">
        <w:rPr>
          <w:rStyle w:val="StyleUnderline"/>
          <w:highlight w:val="cyan"/>
        </w:rPr>
        <w:t xml:space="preserve">in politics grew </w:t>
      </w:r>
      <w:r w:rsidRPr="0070259F">
        <w:rPr>
          <w:rStyle w:val="StyleUnderline"/>
        </w:rPr>
        <w:t xml:space="preserve">steadily </w:t>
      </w:r>
      <w:r w:rsidRPr="0070259F">
        <w:rPr>
          <w:rStyle w:val="StyleUnderline"/>
          <w:highlight w:val="cyan"/>
        </w:rPr>
        <w:t xml:space="preserve">in response to </w:t>
      </w:r>
      <w:r w:rsidRPr="0070259F">
        <w:rPr>
          <w:rStyle w:val="StyleUnderline"/>
        </w:rPr>
        <w:t xml:space="preserve">a continual parade of </w:t>
      </w:r>
      <w:r w:rsidRPr="0070259F">
        <w:rPr>
          <w:rStyle w:val="StyleUnderline"/>
          <w:highlight w:val="cyan"/>
        </w:rPr>
        <w:t>incidents</w:t>
      </w:r>
      <w:r w:rsidRPr="002E1964">
        <w:rPr>
          <w:rStyle w:val="StyleUnderline"/>
        </w:rPr>
        <w:t xml:space="preserve"> such as computer viruses, data theft, and</w:t>
      </w:r>
      <w:r w:rsidRPr="0070259F">
        <w:rPr>
          <w:rStyle w:val="StyleUnderline"/>
          <w:highlight w:val="cyan"/>
        </w:rPr>
        <w:t xml:space="preserve"> </w:t>
      </w:r>
      <w:r w:rsidRPr="0070259F">
        <w:rPr>
          <w:rStyle w:val="StyleUnderline"/>
        </w:rPr>
        <w:t xml:space="preserve">other </w:t>
      </w:r>
      <w:r w:rsidRPr="002E1964">
        <w:rPr>
          <w:rStyle w:val="StyleUnderline"/>
        </w:rPr>
        <w:t xml:space="preserve">penetrations of networked computer systems, </w:t>
      </w:r>
      <w:r w:rsidRPr="0070259F">
        <w:rPr>
          <w:rStyle w:val="StyleUnderline"/>
          <w:highlight w:val="cyan"/>
        </w:rPr>
        <w:t>which,</w:t>
      </w:r>
      <w:r w:rsidRPr="0070259F">
        <w:rPr>
          <w:rStyle w:val="StyleUnderline"/>
        </w:rPr>
        <w:t xml:space="preserve"> combined with heightening media attention, </w:t>
      </w:r>
      <w:r w:rsidRPr="0070259F">
        <w:rPr>
          <w:rStyle w:val="StyleUnderline"/>
          <w:highlight w:val="cyan"/>
        </w:rPr>
        <w:t>created the feeling that</w:t>
      </w:r>
      <w:r w:rsidRPr="0070259F">
        <w:rPr>
          <w:rStyle w:val="StyleUnderline"/>
        </w:rPr>
        <w:t xml:space="preserve"> the level of </w:t>
      </w:r>
      <w:r w:rsidRPr="0070259F">
        <w:rPr>
          <w:rStyle w:val="StyleUnderline"/>
          <w:highlight w:val="cyan"/>
        </w:rPr>
        <w:t>cyber insecurity was on the rise</w:t>
      </w:r>
      <w:r w:rsidRPr="0070259F">
        <w:rPr>
          <w:sz w:val="12"/>
        </w:rPr>
        <w:t>.</w:t>
      </w:r>
      <w:r w:rsidRPr="0070259F">
        <w:rPr>
          <w:rStyle w:val="StyleUnderline"/>
        </w:rPr>
        <w:t xml:space="preserve"> As a result, </w:t>
      </w:r>
      <w:r w:rsidRPr="0070259F">
        <w:rPr>
          <w:rStyle w:val="StyleUnderline"/>
          <w:highlight w:val="cyan"/>
        </w:rPr>
        <w:t>the debate spread</w:t>
      </w:r>
      <w:r w:rsidRPr="0070259F">
        <w:rPr>
          <w:rStyle w:val="StyleUnderline"/>
        </w:rPr>
        <w:t xml:space="preserve"> in two directions: </w:t>
      </w:r>
      <w:r w:rsidRPr="0070259F">
        <w:rPr>
          <w:rStyle w:val="StyleUnderline"/>
          <w:highlight w:val="cyan"/>
        </w:rPr>
        <w:t xml:space="preserve">upwards, from </w:t>
      </w:r>
      <w:r w:rsidRPr="0070259F">
        <w:rPr>
          <w:rStyle w:val="StyleUnderline"/>
        </w:rPr>
        <w:t xml:space="preserve">the </w:t>
      </w:r>
      <w:r w:rsidRPr="0070259F">
        <w:rPr>
          <w:rStyle w:val="StyleUnderline"/>
          <w:highlight w:val="cyan"/>
        </w:rPr>
        <w:t xml:space="preserve">expert </w:t>
      </w:r>
      <w:r w:rsidRPr="0070259F">
        <w:rPr>
          <w:rStyle w:val="StyleUnderline"/>
        </w:rPr>
        <w:t xml:space="preserve">level </w:t>
      </w:r>
      <w:r w:rsidRPr="0070259F">
        <w:rPr>
          <w:rStyle w:val="StyleUnderline"/>
          <w:highlight w:val="cyan"/>
        </w:rPr>
        <w:t xml:space="preserve">to executive decision-makers and politicians; and horizontally, </w:t>
      </w:r>
      <w:r w:rsidRPr="0070259F">
        <w:rPr>
          <w:rStyle w:val="StyleUnderline"/>
        </w:rPr>
        <w:t xml:space="preserve">advancing </w:t>
      </w:r>
      <w:r w:rsidRPr="0070259F">
        <w:rPr>
          <w:rStyle w:val="StyleUnderline"/>
          <w:highlight w:val="cyan"/>
        </w:rPr>
        <w:t xml:space="preserve">from </w:t>
      </w:r>
      <w:r w:rsidRPr="0070259F">
        <w:rPr>
          <w:rStyle w:val="StyleUnderline"/>
        </w:rPr>
        <w:t xml:space="preserve">mainly </w:t>
      </w:r>
      <w:r w:rsidRPr="0070259F">
        <w:rPr>
          <w:rStyle w:val="StyleUnderline"/>
          <w:highlight w:val="cyan"/>
        </w:rPr>
        <w:t xml:space="preserve">being an issue of relevance to the US to the top of the threat list of </w:t>
      </w:r>
      <w:r w:rsidRPr="0070259F">
        <w:rPr>
          <w:rStyle w:val="StyleUnderline"/>
        </w:rPr>
        <w:t xml:space="preserve">more and </w:t>
      </w:r>
      <w:r w:rsidRPr="0070259F">
        <w:rPr>
          <w:rStyle w:val="StyleUnderline"/>
          <w:highlight w:val="cyan"/>
        </w:rPr>
        <w:t>more countries</w:t>
      </w:r>
      <w:r w:rsidRPr="0070259F">
        <w:rPr>
          <w:rStyle w:val="StyleUnderline"/>
        </w:rPr>
        <w:t xml:space="preserve">. </w:t>
      </w:r>
      <w:r w:rsidRPr="0070259F">
        <w:rPr>
          <w:sz w:val="12"/>
        </w:rPr>
        <w:t>The debate on ‘cyber security’ originated in the US in the 1970s, built momentum in the late 1980s, and spread to other countries in the late 1990s</w:t>
      </w:r>
      <w:r w:rsidRPr="0070259F">
        <w:rPr>
          <w:rStyle w:val="StyleUnderline"/>
        </w:rPr>
        <w:t xml:space="preserve">. Early on, </w:t>
      </w:r>
      <w:r w:rsidRPr="0070259F">
        <w:rPr>
          <w:rStyle w:val="StyleUnderline"/>
          <w:highlight w:val="cyan"/>
        </w:rPr>
        <w:t>US policy-makers</w:t>
      </w:r>
      <w:r w:rsidRPr="0070259F">
        <w:rPr>
          <w:rStyle w:val="StyleUnderline"/>
        </w:rPr>
        <w:t xml:space="preserve"> politicised the issue. They </w:t>
      </w:r>
      <w:r w:rsidRPr="0070259F">
        <w:rPr>
          <w:rStyle w:val="StyleUnderline"/>
          <w:highlight w:val="cyan"/>
        </w:rPr>
        <w:t xml:space="preserve">presented cyber security as a matter that requires </w:t>
      </w:r>
      <w:r w:rsidRPr="002E1964">
        <w:rPr>
          <w:rStyle w:val="StyleUnderline"/>
        </w:rPr>
        <w:t xml:space="preserve">the </w:t>
      </w:r>
      <w:r w:rsidRPr="0070259F">
        <w:rPr>
          <w:rStyle w:val="StyleUnderline"/>
          <w:highlight w:val="cyan"/>
        </w:rPr>
        <w:t xml:space="preserve">attention of state actors </w:t>
      </w:r>
      <w:r w:rsidRPr="0070259F">
        <w:rPr>
          <w:rStyle w:val="StyleUnderline"/>
        </w:rPr>
        <w:t xml:space="preserve">because it cannot be solved by market forces. As concern increased, </w:t>
      </w:r>
      <w:r w:rsidRPr="0070259F">
        <w:rPr>
          <w:rStyle w:val="StyleUnderline"/>
          <w:highlight w:val="cyan"/>
        </w:rPr>
        <w:t xml:space="preserve">they securitised the issue: </w:t>
      </w:r>
      <w:r w:rsidRPr="002E1964">
        <w:rPr>
          <w:rStyle w:val="StyleUnderline"/>
        </w:rPr>
        <w:t xml:space="preserve">They </w:t>
      </w:r>
      <w:r w:rsidRPr="0070259F">
        <w:rPr>
          <w:rStyle w:val="StyleUnderline"/>
          <w:highlight w:val="cyan"/>
        </w:rPr>
        <w:t>represented it as a challenge requiring the urgent attention of the national security apparatus.</w:t>
      </w:r>
      <w:r w:rsidRPr="0070259F">
        <w:rPr>
          <w:rStyle w:val="StyleUnderline"/>
        </w:rPr>
        <w:t xml:space="preserve"> </w:t>
      </w:r>
      <w:r w:rsidRPr="0070259F">
        <w:rPr>
          <w:sz w:val="12"/>
        </w:rPr>
        <w:t xml:space="preserve">In 2010, against the background of the Stuxnet incident, the tone and intensity of the debate changed even further: </w:t>
      </w:r>
      <w:r w:rsidRPr="002E1964">
        <w:rPr>
          <w:rStyle w:val="StyleUnderline"/>
        </w:rPr>
        <w:t>The latest trend is to frame cyber security as a strategic-military issue and to focus on countermeasures such as cyber offence and defence, or cyber deterrence.</w:t>
      </w:r>
    </w:p>
    <w:p w14:paraId="3CB7914C" w14:textId="77777777" w:rsidR="00370C5F" w:rsidRDefault="00370C5F" w:rsidP="00370C5F">
      <w:pPr>
        <w:pStyle w:val="ListParagraph"/>
      </w:pPr>
    </w:p>
    <w:p w14:paraId="1886AF1C" w14:textId="77777777" w:rsidR="0005188F" w:rsidRPr="009D63F6" w:rsidRDefault="0005188F" w:rsidP="0005188F">
      <w:pPr>
        <w:pStyle w:val="Heading4"/>
      </w:pPr>
      <w:r>
        <w:t>Sensationally overhyping cybersecurity only serves to conflate and further construct the problem as an objective threat</w:t>
      </w:r>
    </w:p>
    <w:p w14:paraId="01F875CE" w14:textId="77777777" w:rsidR="0005188F" w:rsidRPr="00112C2A" w:rsidRDefault="0005188F" w:rsidP="0005188F">
      <w:pPr>
        <w:rPr>
          <w:rStyle w:val="Style13ptBold"/>
          <w:sz w:val="16"/>
        </w:rPr>
      </w:pPr>
      <w:r w:rsidRPr="00112C2A">
        <w:rPr>
          <w:rStyle w:val="Style13ptBold"/>
        </w:rPr>
        <w:t>Brito &amp; Watkins 11</w:t>
      </w:r>
      <w:r w:rsidRPr="00112C2A">
        <w:rPr>
          <w:rStyle w:val="Style13ptBold"/>
          <w:sz w:val="16"/>
        </w:rPr>
        <w:t xml:space="preserve"> </w:t>
      </w:r>
      <w:r>
        <w:rPr>
          <w:rStyle w:val="Style13ptBold"/>
          <w:sz w:val="16"/>
        </w:rPr>
        <w:br/>
      </w:r>
      <w:r w:rsidRPr="00112C2A">
        <w:rPr>
          <w:sz w:val="16"/>
        </w:rPr>
        <w:t>[Jerry Brito, Senior Research Fellow, Mercatus Center at George Mason University. J.D., George Mason University School of Law, 2005; B.A., Political Science, Florida International University, 1999; Tate Wakins, *Research Associate, Mercatus Center at George Mason University. M.A., Economics, Clemson University, 2008; B.A., Economics, Clemson University, 2007. April 2011, “LOVING THE CYBER BOMB? THE DANGERS OF THREAT INFLATION IN CYBERSECURITY POLICY”, George Mason University. http://goo.gl/TszxBN]</w:t>
      </w:r>
    </w:p>
    <w:p w14:paraId="33CC1D42" w14:textId="77777777" w:rsidR="0005188F" w:rsidRDefault="0005188F" w:rsidP="0005188F">
      <w:pPr>
        <w:pStyle w:val="ListParagraph"/>
        <w:rPr>
          <w:rStyle w:val="StyleUnderline"/>
        </w:rPr>
      </w:pPr>
      <w:r w:rsidRPr="009D63F6">
        <w:t xml:space="preserve">Much as in the run-up to the Iraq War, some in </w:t>
      </w:r>
      <w:r w:rsidRPr="009D63F6">
        <w:rPr>
          <w:rStyle w:val="StyleUnderline"/>
          <w:highlight w:val="yellow"/>
        </w:rPr>
        <w:t xml:space="preserve">the media may be contributing to threat inflation by reporting the </w:t>
      </w:r>
      <w:r w:rsidRPr="009D63F6">
        <w:rPr>
          <w:rStyle w:val="Emphasis"/>
          <w:highlight w:val="yellow"/>
        </w:rPr>
        <w:t>alarmist view</w:t>
      </w:r>
      <w:r w:rsidRPr="009D63F6">
        <w:rPr>
          <w:rStyle w:val="StyleUnderline"/>
          <w:highlight w:val="yellow"/>
        </w:rPr>
        <w:t xml:space="preserve"> of a possible threat</w:t>
      </w:r>
      <w:r w:rsidRPr="009D63F6">
        <w:t xml:space="preserve"> in a generally uncritical fashion. For example, while Clarke and Knake’s Cyber War has been widely criticized in the security trade press,94 </w:t>
      </w:r>
      <w:r w:rsidRPr="009D63F6">
        <w:rPr>
          <w:rStyle w:val="StyleUnderline"/>
        </w:rPr>
        <w:t>the popular media took the book at its word</w:t>
      </w:r>
      <w:r w:rsidRPr="009D63F6">
        <w:t xml:space="preserve">. Writing in the Wall Street Journal, Mort Zuckerman warned that enemy hackers could easily “spill oil, vent gas, blow up generators, derail trains, crash airplanes, cause missiles to detonate, and wipe out reams of financial and supply-chain data.”95 </w:t>
      </w:r>
      <w:r w:rsidRPr="009D63F6">
        <w:rPr>
          <w:rStyle w:val="StyleUnderline"/>
        </w:rPr>
        <w:t>The sole source</w:t>
      </w:r>
      <w:r w:rsidRPr="009D63F6">
        <w:t xml:space="preserve"> for his column, and for his recommendation that the federal government establish a federal cybersecurity agency to regulate private networks, </w:t>
      </w:r>
      <w:r w:rsidRPr="009D63F6">
        <w:rPr>
          <w:rStyle w:val="StyleUnderline"/>
        </w:rPr>
        <w:t>was Clarke’s “revealing” book</w:t>
      </w:r>
      <w:r w:rsidRPr="009D63F6">
        <w:t xml:space="preserve">.96 </w:t>
      </w:r>
      <w:r w:rsidRPr="009D63F6">
        <w:rPr>
          <w:rStyle w:val="StyleUnderline"/>
        </w:rPr>
        <w:t>The New York Times’s review was also approving, sweeping</w:t>
      </w:r>
      <w:r w:rsidRPr="009D63F6">
        <w:t xml:space="preserve"> aside </w:t>
      </w:r>
      <w:r w:rsidRPr="009D63F6">
        <w:rPr>
          <w:rStyle w:val="StyleUnderline"/>
        </w:rPr>
        <w:t>skepticism of the book’s doomsday scenarios</w:t>
      </w:r>
      <w:r w:rsidRPr="009D63F6">
        <w:t xml:space="preserve"> by noting that Clarke, who had previously warned the Bush and Clinton administrations about the threat from al Qaeda before 9/11, had been right in the past.97 The review also noted that the Wall Street Journal had recently reported that the power grid had been penetrated by Chinese and Russian hackers and laced with logic bombs, as Clarke and Knake had contended.98 </w:t>
      </w:r>
      <w:r w:rsidRPr="009D63F6">
        <w:rPr>
          <w:rStyle w:val="StyleUnderline"/>
        </w:rPr>
        <w:t xml:space="preserve">That </w:t>
      </w:r>
      <w:r w:rsidRPr="009D63F6">
        <w:t xml:space="preserve">front page </w:t>
      </w:r>
      <w:r w:rsidRPr="009D63F6">
        <w:rPr>
          <w:rStyle w:val="StyleUnderline"/>
        </w:rPr>
        <w:t xml:space="preserve">Wall Street Journal article </w:t>
      </w:r>
      <w:r w:rsidRPr="009D63F6">
        <w:t xml:space="preserve">from April 2009 </w:t>
      </w:r>
      <w:r w:rsidRPr="009D63F6">
        <w:rPr>
          <w:rStyle w:val="StyleUnderline"/>
        </w:rPr>
        <w:t>is often cited</w:t>
      </w:r>
      <w:r w:rsidRPr="009D63F6">
        <w:t xml:space="preserve"> as evidence </w:t>
      </w:r>
      <w:r w:rsidRPr="009D63F6">
        <w:rPr>
          <w:rStyle w:val="StyleUnderline"/>
        </w:rPr>
        <w:t>for the proposition that the power grid is rigged</w:t>
      </w:r>
      <w:r w:rsidRPr="009D63F6">
        <w:t xml:space="preserve"> to blow, </w:t>
      </w:r>
      <w:r w:rsidRPr="009D63F6">
        <w:rPr>
          <w:rStyle w:val="StyleUnderline"/>
        </w:rPr>
        <w:t>but it could</w:t>
      </w:r>
      <w:r w:rsidRPr="009D63F6">
        <w:t xml:space="preserve"> just as easily </w:t>
      </w:r>
      <w:r w:rsidRPr="009D63F6">
        <w:rPr>
          <w:rStyle w:val="StyleUnderline"/>
        </w:rPr>
        <w:t>be cited as</w:t>
      </w:r>
      <w:r w:rsidRPr="009D63F6">
        <w:t xml:space="preserve"> an example of </w:t>
      </w:r>
      <w:r w:rsidRPr="009D63F6">
        <w:rPr>
          <w:rStyle w:val="Emphasis"/>
        </w:rPr>
        <w:t>“mere conduit</w:t>
      </w:r>
      <w:r w:rsidRPr="009D63F6">
        <w:t xml:space="preserve">” reporting.99 Similar to Judith Miller’s Iraq WMD articles, </w:t>
      </w:r>
      <w:r w:rsidRPr="009D63F6">
        <w:rPr>
          <w:rStyle w:val="StyleUnderline"/>
        </w:rPr>
        <w:t>the only sources</w:t>
      </w:r>
      <w:r w:rsidRPr="009D63F6">
        <w:t xml:space="preserve"> for the article’s claim that key infrastructure has been compromised </w:t>
      </w:r>
      <w:r w:rsidRPr="009D63F6">
        <w:rPr>
          <w:rStyle w:val="StyleUnderline"/>
        </w:rPr>
        <w:t>are anonymous U.S. intelligence officials</w:t>
      </w:r>
      <w:r w:rsidRPr="009D63F6">
        <w:t xml:space="preserve">.100 </w:t>
      </w:r>
      <w:r w:rsidRPr="009D63F6">
        <w:rPr>
          <w:rStyle w:val="StyleUnderline"/>
          <w:highlight w:val="yellow"/>
        </w:rPr>
        <w:t>With little specificity</w:t>
      </w:r>
      <w:r w:rsidRPr="009D63F6">
        <w:rPr>
          <w:rStyle w:val="StyleUnderline"/>
        </w:rPr>
        <w:t xml:space="preserve"> about the alleged infiltrations, </w:t>
      </w:r>
      <w:r w:rsidRPr="009D63F6">
        <w:rPr>
          <w:rStyle w:val="Emphasis"/>
        </w:rPr>
        <w:t>r</w:t>
      </w:r>
      <w:r w:rsidRPr="009D63F6">
        <w:rPr>
          <w:rStyle w:val="Emphasis"/>
          <w:highlight w:val="yellow"/>
        </w:rPr>
        <w:t>eaders are left with no way to verify the claims</w:t>
      </w:r>
      <w:r w:rsidRPr="009D63F6">
        <w:rPr>
          <w:highlight w:val="yellow"/>
        </w:rPr>
        <w:t>.</w:t>
      </w:r>
      <w:r w:rsidRPr="009D63F6">
        <w:t xml:space="preserve"> The article does cite a public pronouncement by senior CIA official Tom Donahue that a cyber attack had caused a power blackout overseas.101 But Donahue’s pronouncement is what Clarke and Knake cite for their claim that cyber attacks caused a blackout in Brazil, which we now know is untrue.102 The author of the article, Siobhan Gorman, also contributed to another front-page Wall Street Journal cybersecurity scoop reporting that spies had infiltrated Pentagon computers and had stolen terabytes of data related to the F-35 Joint Strike Fighter.103 The only sources for that report were “current and former government officials familiar with the attacks.”104 Later reporting by the Associated Press, also citing anonymous officials, found that no classified information was compromised in the breach.105 Unfortunately, </w:t>
      </w:r>
      <w:r w:rsidRPr="009D63F6">
        <w:rPr>
          <w:rStyle w:val="StyleUnderline"/>
        </w:rPr>
        <w:t xml:space="preserve">without any official statement on the matter, </w:t>
      </w:r>
      <w:r w:rsidRPr="009D63F6">
        <w:rPr>
          <w:rStyle w:val="StyleUnderline"/>
          <w:highlight w:val="yellow"/>
        </w:rPr>
        <w:t>the result of these reports can well be to raise public alarm without offering a clear sense of the scope or magnitude of the threat.</w:t>
      </w:r>
      <w:r w:rsidRPr="009D63F6">
        <w:t xml:space="preserve"> The now-debunked Brazil blackout was also the subject of a CBS 60 Minutes exposé on cyber war.106 </w:t>
      </w:r>
      <w:r w:rsidRPr="009D63F6">
        <w:rPr>
          <w:rStyle w:val="StyleUnderline"/>
        </w:rPr>
        <w:t>For its claim that the blackouts were the result of cyber attacks, the newsmagazine cited only anonymous “prominent intelligence sources.”</w:t>
      </w:r>
      <w:r w:rsidRPr="009D63F6">
        <w:t xml:space="preserve">107 The 60 Minutes report, however, did feature an interview with former NSA chief, now Booz Allen Hamilton vice president, Mike McConnell, who said a blackout was within reach of foreign hackers and that the United States was not prepared for such an attack.108 In February of 2010, the Washington Post granted McConnel a rare 1,400 word essay in its Sunday opinion section in which he made the cyber war case. He told readers, “If an enemy disrupted our financial and accounting transactions, our equities and bond markets or our retail commerce—or created confusion about the legitimacy of those transactions—chaos would result. Our power grids, air and ground transportation, telecommunications, and water-filtration systems are in jeopardy as well.”109 </w:t>
      </w:r>
      <w:r w:rsidRPr="009D63F6">
        <w:rPr>
          <w:rStyle w:val="StyleUnderline"/>
        </w:rPr>
        <w:t xml:space="preserve">While he did not provide any specific evidence to corroborate this fear, McConnell did point to </w:t>
      </w:r>
      <w:r w:rsidRPr="009D63F6">
        <w:t xml:space="preserve">corporate espionage generally, and specifically the then-recent incident in which Google’s Gmail service had been compromised—another instance of </w:t>
      </w:r>
      <w:r w:rsidRPr="009D63F6">
        <w:rPr>
          <w:rStyle w:val="StyleUnderline"/>
        </w:rPr>
        <w:t xml:space="preserve">espionage attributed to China—as evidence of a cyber threat.110 </w:t>
      </w:r>
      <w:r w:rsidRPr="009D63F6">
        <w:rPr>
          <w:rStyle w:val="StyleUnderline"/>
          <w:highlight w:val="yellow"/>
        </w:rPr>
        <w:t xml:space="preserve">The result is </w:t>
      </w:r>
      <w:r w:rsidRPr="009D63F6">
        <w:rPr>
          <w:rStyle w:val="Emphasis"/>
          <w:highlight w:val="yellow"/>
        </w:rPr>
        <w:t>more conflation of possible cyber threats</w:t>
      </w:r>
      <w:r w:rsidRPr="009D63F6">
        <w:rPr>
          <w:highlight w:val="yellow"/>
        </w:rPr>
        <w:t>.</w:t>
      </w:r>
      <w:r w:rsidRPr="009D63F6">
        <w:t xml:space="preserve"> In July 2010, the cover of the Economist magazine featured a city consumed by a pixelated mushroom cloud overlaid with the words, “Cyberwar: The threat from the internet.”111 The popular conception of cyber threats fostered by the media, often relying on anonymous government sources and the pronouncements of defense contractors and consultants, can be said to be more alarming than the verifiable evidence available would suggest. And as we will see, </w:t>
      </w:r>
      <w:r w:rsidRPr="009D63F6">
        <w:rPr>
          <w:rStyle w:val="StyleUnderline"/>
        </w:rPr>
        <w:t>anonymously sourced threats and expert assertions reported in the media are later cited by officials as rationales for regulation.</w:t>
      </w:r>
    </w:p>
    <w:p w14:paraId="6A7DC323" w14:textId="77777777" w:rsidR="0005188F" w:rsidRPr="0090792A" w:rsidRDefault="0005188F" w:rsidP="0005188F">
      <w:pPr>
        <w:pStyle w:val="Heading4"/>
        <w:rPr>
          <w:rStyle w:val="StyleUnderline"/>
          <w:sz w:val="32"/>
          <w:szCs w:val="32"/>
          <w:u w:val="none"/>
          <w:lang w:eastAsia="zh-TW"/>
        </w:rPr>
      </w:pPr>
      <w:r>
        <w:rPr>
          <w:lang w:eastAsia="zh-TW"/>
        </w:rPr>
        <w:t>Cybersecurity invokes an image of an imaginary enemy to securitize cyberspace—this severely misrepresents the threat creating excessively high costs and uncertain benefits</w:t>
      </w:r>
      <w:r w:rsidR="007C2F0A">
        <w:rPr>
          <w:lang w:eastAsia="zh-TW"/>
        </w:rPr>
        <w:br/>
        <w:t>Cavelty 12</w:t>
      </w:r>
    </w:p>
    <w:p w14:paraId="75B4170A" w14:textId="77777777" w:rsidR="0005188F" w:rsidRPr="007C2F0A" w:rsidRDefault="0005188F" w:rsidP="007C2F0A">
      <w:pPr>
        <w:rPr>
          <w:highlight w:val="cyan"/>
        </w:rPr>
      </w:pPr>
      <w:r w:rsidRPr="007C2F0A">
        <w:t>Myriam Dunn Cavelty</w:t>
      </w:r>
      <w:r w:rsidRPr="007C2F0A">
        <w:rPr>
          <w:rFonts w:hint="eastAsia"/>
        </w:rPr>
        <w:t xml:space="preserve">, </w:t>
      </w:r>
      <w:r w:rsidRPr="007C2F0A">
        <w:t>February 1, 2012</w:t>
      </w:r>
      <w:r w:rsidRPr="007C2F0A">
        <w:rPr>
          <w:rFonts w:hint="eastAsia"/>
        </w:rPr>
        <w:t>, (</w:t>
      </w:r>
      <w:r w:rsidRPr="007C2F0A">
        <w:t>Myriam Dunn Cavelty is Deputy for research and teaching a the Center for Security Studies (CSS) and Senior Lecturer for Security Politics at ETH Zurich</w:t>
      </w:r>
      <w:r w:rsidRPr="007C2F0A">
        <w:rPr>
          <w:rFonts w:hint="eastAsia"/>
        </w:rPr>
        <w:t xml:space="preserve">) </w:t>
      </w:r>
      <w:r w:rsidRPr="007C2F0A">
        <w:t>“The militarisation of cyber security as a source of global tension”</w:t>
      </w:r>
      <w:r w:rsidRPr="007C2F0A">
        <w:rPr>
          <w:rFonts w:hint="eastAsia"/>
        </w:rPr>
        <w:t xml:space="preserve"> </w:t>
      </w:r>
      <w:r w:rsidRPr="007C2F0A">
        <w:t>ETH Zurich - Center for Security Studies http://ssrn.com/abstract=2007043</w:t>
      </w:r>
    </w:p>
    <w:p w14:paraId="18E4C81B" w14:textId="77777777" w:rsidR="0005188F" w:rsidRPr="0070259F" w:rsidRDefault="0005188F" w:rsidP="007C2F0A">
      <w:pPr>
        <w:pStyle w:val="ListParagraph"/>
        <w:rPr>
          <w:rStyle w:val="StyleUnderline"/>
        </w:rPr>
      </w:pPr>
      <w:r w:rsidRPr="0070259F">
        <w:rPr>
          <w:rStyle w:val="StyleUnderline"/>
        </w:rPr>
        <w:t xml:space="preserve">Though </w:t>
      </w:r>
      <w:r w:rsidRPr="0070259F">
        <w:rPr>
          <w:rStyle w:val="StyleUnderline"/>
          <w:highlight w:val="cyan"/>
        </w:rPr>
        <w:t>this trend</w:t>
      </w:r>
      <w:r w:rsidRPr="0070259F">
        <w:rPr>
          <w:rStyle w:val="StyleUnderline"/>
        </w:rPr>
        <w:t xml:space="preserve"> can easily be understood when considering the political (and psychological) effects of Stuxnet, it nonetheless i</w:t>
      </w:r>
      <w:r w:rsidRPr="0070259F">
        <w:rPr>
          <w:rStyle w:val="StyleUnderline"/>
          <w:highlight w:val="cyan"/>
        </w:rPr>
        <w:t xml:space="preserve">nvokes images of a </w:t>
      </w:r>
      <w:r w:rsidRPr="0070259F">
        <w:rPr>
          <w:rStyle w:val="StyleUnderline"/>
        </w:rPr>
        <w:t xml:space="preserve">supposed </w:t>
      </w:r>
      <w:r w:rsidRPr="0070259F">
        <w:rPr>
          <w:rStyle w:val="StyleUnderline"/>
          <w:highlight w:val="cyan"/>
        </w:rPr>
        <w:t xml:space="preserve">adversary </w:t>
      </w:r>
      <w:r w:rsidRPr="0070259F">
        <w:rPr>
          <w:rStyle w:val="StyleUnderline"/>
        </w:rPr>
        <w:t xml:space="preserve">even </w:t>
      </w:r>
      <w:r w:rsidRPr="0070259F">
        <w:rPr>
          <w:rStyle w:val="StyleUnderline"/>
          <w:highlight w:val="cyan"/>
        </w:rPr>
        <w:t xml:space="preserve">though there is no identifiable enemy, is too </w:t>
      </w:r>
      <w:r w:rsidRPr="0070259F">
        <w:rPr>
          <w:rStyle w:val="StyleUnderline"/>
        </w:rPr>
        <w:t xml:space="preserve">strongly </w:t>
      </w:r>
      <w:r w:rsidRPr="0070259F">
        <w:rPr>
          <w:rStyle w:val="StyleUnderline"/>
          <w:highlight w:val="cyan"/>
        </w:rPr>
        <w:t xml:space="preserve">focused on </w:t>
      </w:r>
      <w:r w:rsidRPr="0070259F">
        <w:rPr>
          <w:rStyle w:val="StyleUnderline"/>
        </w:rPr>
        <w:t xml:space="preserve">national </w:t>
      </w:r>
      <w:r w:rsidRPr="0070259F">
        <w:rPr>
          <w:rStyle w:val="StyleUnderline"/>
          <w:highlight w:val="cyan"/>
        </w:rPr>
        <w:t xml:space="preserve">security measures instead of economic and business solutions, </w:t>
      </w:r>
      <w:r w:rsidRPr="0070259F">
        <w:rPr>
          <w:rStyle w:val="StyleUnderline"/>
        </w:rPr>
        <w:t xml:space="preserve">and </w:t>
      </w:r>
      <w:r w:rsidRPr="0070259F">
        <w:rPr>
          <w:rStyle w:val="StyleUnderline"/>
          <w:highlight w:val="cyan"/>
        </w:rPr>
        <w:t>wrongly suggests that states can establish control over cyberspace.</w:t>
      </w:r>
      <w:r w:rsidRPr="0070259F">
        <w:rPr>
          <w:sz w:val="14"/>
        </w:rPr>
        <w:t xml:space="preserve"> </w:t>
      </w:r>
      <w:r w:rsidRPr="0070259F">
        <w:rPr>
          <w:rStyle w:val="StyleUnderline"/>
        </w:rPr>
        <w:t xml:space="preserve">Not only does this </w:t>
      </w:r>
      <w:r w:rsidRPr="0070259F">
        <w:rPr>
          <w:rStyle w:val="StyleUnderline"/>
          <w:highlight w:val="cyan"/>
        </w:rPr>
        <w:t xml:space="preserve">create an unnecessary atmosphere of insecurity and tension in the international system, it is also based on </w:t>
      </w:r>
      <w:r w:rsidRPr="0070259F">
        <w:rPr>
          <w:rStyle w:val="StyleUnderline"/>
        </w:rPr>
        <w:t xml:space="preserve">a </w:t>
      </w:r>
      <w:r w:rsidRPr="0070259F">
        <w:rPr>
          <w:rStyle w:val="StyleUnderline"/>
          <w:highlight w:val="cyan"/>
        </w:rPr>
        <w:t xml:space="preserve">severe misperception of </w:t>
      </w:r>
      <w:r w:rsidRPr="0070259F">
        <w:rPr>
          <w:rStyle w:val="StyleUnderline"/>
        </w:rPr>
        <w:t xml:space="preserve">the nature and level of </w:t>
      </w:r>
      <w:r w:rsidRPr="0070259F">
        <w:rPr>
          <w:rStyle w:val="StyleUnderline"/>
          <w:highlight w:val="cyan"/>
        </w:rPr>
        <w:t xml:space="preserve">cyber risk and on the feasibility of </w:t>
      </w:r>
      <w:r w:rsidRPr="0070259F">
        <w:rPr>
          <w:rStyle w:val="StyleUnderline"/>
        </w:rPr>
        <w:t xml:space="preserve">different </w:t>
      </w:r>
      <w:r w:rsidRPr="0070259F">
        <w:rPr>
          <w:rStyle w:val="StyleUnderline"/>
          <w:highlight w:val="cyan"/>
        </w:rPr>
        <w:t>protection</w:t>
      </w:r>
      <w:r w:rsidRPr="0070259F">
        <w:rPr>
          <w:rStyle w:val="StyleUnderline"/>
          <w:rFonts w:hint="eastAsia"/>
          <w:highlight w:val="cyan"/>
          <w:lang w:eastAsia="zh-TW"/>
        </w:rPr>
        <w:t xml:space="preserve"> </w:t>
      </w:r>
      <w:r w:rsidRPr="0070259F">
        <w:rPr>
          <w:rStyle w:val="StyleUnderline"/>
          <w:highlight w:val="cyan"/>
        </w:rPr>
        <w:t>measures</w:t>
      </w:r>
      <w:r w:rsidRPr="0070259F">
        <w:rPr>
          <w:rStyle w:val="StyleUnderline"/>
        </w:rPr>
        <w:t xml:space="preserve">. </w:t>
      </w:r>
      <w:r w:rsidRPr="0070259F">
        <w:rPr>
          <w:sz w:val="14"/>
        </w:rPr>
        <w:t>While it is undisputed that the cyber dimension will play a substantial role in future conflicts of all grades and shades,</w:t>
      </w:r>
      <w:r w:rsidRPr="0070259F">
        <w:rPr>
          <w:rStyle w:val="StyleUnderline"/>
        </w:rPr>
        <w:t xml:space="preserve"> </w:t>
      </w:r>
      <w:r w:rsidRPr="0070259F">
        <w:rPr>
          <w:rStyle w:val="StyleUnderline"/>
          <w:highlight w:val="cyan"/>
        </w:rPr>
        <w:t xml:space="preserve">threat-representations must remain well informed and </w:t>
      </w:r>
      <w:r w:rsidRPr="0070259F">
        <w:rPr>
          <w:rStyle w:val="StyleUnderline"/>
        </w:rPr>
        <w:t xml:space="preserve">well </w:t>
      </w:r>
      <w:r w:rsidRPr="0070259F">
        <w:rPr>
          <w:rStyle w:val="StyleUnderline"/>
          <w:highlight w:val="cyan"/>
        </w:rPr>
        <w:t>balanced</w:t>
      </w:r>
      <w:r w:rsidRPr="0070259F">
        <w:rPr>
          <w:rStyle w:val="StyleUnderline"/>
        </w:rPr>
        <w:t xml:space="preserve"> at all times in order</w:t>
      </w:r>
      <w:r w:rsidRPr="0070259F">
        <w:rPr>
          <w:rStyle w:val="StyleUnderline"/>
          <w:highlight w:val="cyan"/>
        </w:rPr>
        <w:t xml:space="preserve"> to rule out policy reactions with excessively high costs and uncertain benefits.</w:t>
      </w:r>
    </w:p>
    <w:p w14:paraId="1BDD75D3" w14:textId="77777777" w:rsidR="0005188F" w:rsidRDefault="0005188F" w:rsidP="0005188F">
      <w:pPr>
        <w:rPr>
          <w:lang w:eastAsia="zh-TW"/>
        </w:rPr>
      </w:pPr>
    </w:p>
    <w:p w14:paraId="19FDD41B" w14:textId="77777777" w:rsidR="0005188F" w:rsidRPr="0070259F" w:rsidRDefault="007C2F0A" w:rsidP="0005188F">
      <w:pPr>
        <w:pStyle w:val="Heading4"/>
        <w:rPr>
          <w:lang w:eastAsia="zh-TW"/>
        </w:rPr>
      </w:pPr>
      <w:r>
        <w:rPr>
          <w:lang w:eastAsia="zh-TW"/>
        </w:rPr>
        <w:t xml:space="preserve">Cybersecurity </w:t>
      </w:r>
      <w:r w:rsidR="004E7D21">
        <w:rPr>
          <w:lang w:eastAsia="zh-TW"/>
        </w:rPr>
        <w:t xml:space="preserve">measures represent an aggressive posture that causes insecurity and cyber race </w:t>
      </w:r>
    </w:p>
    <w:p w14:paraId="39BEC8FB" w14:textId="77777777" w:rsidR="0005188F" w:rsidRPr="004E7D21" w:rsidRDefault="004E7D21" w:rsidP="004E7D21">
      <w:r w:rsidRPr="004E7D21">
        <w:rPr>
          <w:rStyle w:val="Style13ptBold"/>
        </w:rPr>
        <w:t>Cavelty 12</w:t>
      </w:r>
      <w:r w:rsidRPr="004E7D21">
        <w:rPr>
          <w:rStyle w:val="Style13ptBold"/>
        </w:rPr>
        <w:br/>
      </w:r>
      <w:r w:rsidR="0005188F" w:rsidRPr="004E7D21">
        <w:t>Myriam Dunn Cavelty</w:t>
      </w:r>
      <w:r w:rsidR="0005188F" w:rsidRPr="004E7D21">
        <w:rPr>
          <w:rFonts w:hint="eastAsia"/>
        </w:rPr>
        <w:t xml:space="preserve">, </w:t>
      </w:r>
      <w:r w:rsidR="0005188F" w:rsidRPr="004E7D21">
        <w:t>February 1, 2012</w:t>
      </w:r>
      <w:r w:rsidR="0005188F" w:rsidRPr="004E7D21">
        <w:rPr>
          <w:rFonts w:hint="eastAsia"/>
        </w:rPr>
        <w:t>, (</w:t>
      </w:r>
      <w:r w:rsidR="0005188F" w:rsidRPr="004E7D21">
        <w:t>Myriam Dunn Cavelty is Deputy for research and teaching a the Center for Security Studies (CSS) and Senior Lecturer for Security Politics at ETH Zurich</w:t>
      </w:r>
      <w:r w:rsidR="0005188F" w:rsidRPr="004E7D21">
        <w:rPr>
          <w:rFonts w:hint="eastAsia"/>
        </w:rPr>
        <w:t xml:space="preserve">) </w:t>
      </w:r>
      <w:r w:rsidR="0005188F" w:rsidRPr="004E7D21">
        <w:t>“The militarisation of cyber security as a source of global tension”</w:t>
      </w:r>
      <w:r w:rsidR="0005188F" w:rsidRPr="004E7D21">
        <w:rPr>
          <w:rFonts w:hint="eastAsia"/>
        </w:rPr>
        <w:t xml:space="preserve"> </w:t>
      </w:r>
      <w:r w:rsidR="0005188F" w:rsidRPr="004E7D21">
        <w:t>ETH Zurich - Center for Security Studies http://ssrn.com/abstract=2007043</w:t>
      </w:r>
    </w:p>
    <w:p w14:paraId="602735E1" w14:textId="60B91FCF" w:rsidR="0005188F" w:rsidRPr="00370C5F" w:rsidRDefault="0005188F" w:rsidP="00370C5F">
      <w:pPr>
        <w:pStyle w:val="ListParagraph"/>
        <w:rPr>
          <w:u w:val="single"/>
        </w:rPr>
      </w:pPr>
      <w:r w:rsidRPr="0070259F">
        <w:rPr>
          <w:rStyle w:val="StyleUnderline"/>
          <w:highlight w:val="cyan"/>
        </w:rPr>
        <w:t>The</w:t>
      </w:r>
      <w:r w:rsidRPr="0070259F">
        <w:rPr>
          <w:highlight w:val="cyan"/>
        </w:rPr>
        <w:t xml:space="preserve"> </w:t>
      </w:r>
      <w:r w:rsidRPr="0070259F">
        <w:t xml:space="preserve">greatest </w:t>
      </w:r>
      <w:r w:rsidRPr="0070259F">
        <w:rPr>
          <w:rStyle w:val="StyleUnderline"/>
          <w:highlight w:val="cyan"/>
        </w:rPr>
        <w:t>effect</w:t>
      </w:r>
      <w:r w:rsidRPr="0070259F">
        <w:t xml:space="preserve"> the worm has had </w:t>
      </w:r>
      <w:r w:rsidRPr="0070259F">
        <w:rPr>
          <w:rStyle w:val="StyleUnderline"/>
        </w:rPr>
        <w:t>is</w:t>
      </w:r>
      <w:r w:rsidRPr="0070259F">
        <w:t xml:space="preserve"> clearly </w:t>
      </w:r>
      <w:r w:rsidRPr="0070259F">
        <w:rPr>
          <w:rStyle w:val="StyleUnderline"/>
        </w:rPr>
        <w:t>psychological: It</w:t>
      </w:r>
      <w:r w:rsidRPr="0070259F">
        <w:rPr>
          <w:rStyle w:val="StyleUnderline"/>
          <w:highlight w:val="cyan"/>
        </w:rPr>
        <w:t xml:space="preserve"> has left many state officials</w:t>
      </w:r>
      <w:r w:rsidRPr="0070259F">
        <w:rPr>
          <w:rStyle w:val="StyleUnderline"/>
        </w:rPr>
        <w:t xml:space="preserve"> deeply </w:t>
      </w:r>
      <w:r w:rsidRPr="0070259F">
        <w:rPr>
          <w:rStyle w:val="StyleUnderline"/>
          <w:highlight w:val="cyan"/>
        </w:rPr>
        <w:t>frightened. This</w:t>
      </w:r>
      <w:r w:rsidRPr="0070259F">
        <w:rPr>
          <w:rStyle w:val="StyleUnderline"/>
        </w:rPr>
        <w:t xml:space="preserve"> fear </w:t>
      </w:r>
      <w:r w:rsidRPr="0070259F">
        <w:rPr>
          <w:rStyle w:val="StyleUnderline"/>
          <w:highlight w:val="cyan"/>
        </w:rPr>
        <w:t>has political consequences. First</w:t>
      </w:r>
      <w:r w:rsidRPr="0070259F">
        <w:rPr>
          <w:rStyle w:val="StyleUnderline"/>
        </w:rPr>
        <w:t xml:space="preserve">, on the national level, </w:t>
      </w:r>
      <w:r w:rsidRPr="0070259F">
        <w:rPr>
          <w:rStyle w:val="StyleUnderline"/>
          <w:highlight w:val="cyan"/>
        </w:rPr>
        <w:t xml:space="preserve">governments are </w:t>
      </w:r>
      <w:r w:rsidRPr="0070259F">
        <w:rPr>
          <w:rStyle w:val="StyleUnderline"/>
        </w:rPr>
        <w:t xml:space="preserve">currently </w:t>
      </w:r>
      <w:r w:rsidRPr="0070259F">
        <w:rPr>
          <w:rStyle w:val="StyleUnderline"/>
          <w:highlight w:val="cyan"/>
        </w:rPr>
        <w:t xml:space="preserve">releasing or updating cyber security strategies and </w:t>
      </w:r>
      <w:r w:rsidRPr="0070259F">
        <w:rPr>
          <w:rStyle w:val="StyleUnderline"/>
        </w:rPr>
        <w:t xml:space="preserve">are </w:t>
      </w:r>
      <w:r w:rsidRPr="0070259F">
        <w:rPr>
          <w:rStyle w:val="StyleUnderline"/>
          <w:highlight w:val="cyan"/>
        </w:rPr>
        <w:t>setting up</w:t>
      </w:r>
      <w:r w:rsidRPr="0070259F">
        <w:rPr>
          <w:highlight w:val="cyan"/>
        </w:rPr>
        <w:t xml:space="preserve"> </w:t>
      </w:r>
      <w:r w:rsidRPr="0070259F">
        <w:rPr>
          <w:rStyle w:val="StyleUnderline"/>
          <w:highlight w:val="cyan"/>
        </w:rPr>
        <w:t>new organisational units f</w:t>
      </w:r>
      <w:r w:rsidRPr="002E1964">
        <w:rPr>
          <w:rStyle w:val="StyleUnderline"/>
        </w:rPr>
        <w:t>or cyber defence.</w:t>
      </w:r>
      <w:r w:rsidRPr="0070259F">
        <w:rPr>
          <w:rStyle w:val="StyleUnderline"/>
          <w:highlight w:val="cyan"/>
        </w:rPr>
        <w:t xml:space="preserve"> Second, internationally, increased attention is being devoted to the strategic-military aspects of the problem.</w:t>
      </w:r>
      <w:r w:rsidRPr="0070259F">
        <w:t xml:space="preserve"> The focus is on attacks that could cause catastrophic incidents involving critical infrastructures.</w:t>
      </w:r>
      <w:r w:rsidRPr="0070259F">
        <w:rPr>
          <w:rStyle w:val="StyleUnderline"/>
        </w:rPr>
        <w:t xml:space="preserve"> </w:t>
      </w:r>
      <w:r w:rsidRPr="0070259F">
        <w:rPr>
          <w:rStyle w:val="StyleUnderline"/>
          <w:highlight w:val="cyan"/>
        </w:rPr>
        <w:t xml:space="preserve">More </w:t>
      </w:r>
      <w:r w:rsidRPr="00164E71">
        <w:rPr>
          <w:rStyle w:val="StyleUnderline"/>
        </w:rPr>
        <w:t>and more</w:t>
      </w:r>
      <w:r w:rsidRPr="0070259F">
        <w:rPr>
          <w:rStyle w:val="StyleUnderline"/>
          <w:highlight w:val="cyan"/>
        </w:rPr>
        <w:t xml:space="preserve"> states report that they have opened ‘cyber-commands’,</w:t>
      </w:r>
      <w:r w:rsidRPr="0070259F">
        <w:rPr>
          <w:rStyle w:val="StyleUnderline"/>
        </w:rPr>
        <w:t xml:space="preserve"> which are military units for cyber war activities. Though consolidated numbers are hard to come by, the amount of </w:t>
      </w:r>
      <w:r w:rsidRPr="0070259F">
        <w:rPr>
          <w:rStyle w:val="StyleUnderline"/>
          <w:highlight w:val="cyan"/>
        </w:rPr>
        <w:t>money spent on defence</w:t>
      </w:r>
      <w:r w:rsidRPr="0070259F">
        <w:rPr>
          <w:rStyle w:val="StyleUnderline"/>
        </w:rPr>
        <w:t xml:space="preserve">-related </w:t>
      </w:r>
      <w:r w:rsidRPr="0070259F">
        <w:rPr>
          <w:rStyle w:val="StyleUnderline"/>
          <w:highlight w:val="cyan"/>
        </w:rPr>
        <w:t xml:space="preserve">aspects </w:t>
      </w:r>
      <w:r w:rsidRPr="00430537">
        <w:rPr>
          <w:rStyle w:val="StyleUnderline"/>
        </w:rPr>
        <w:t>of cyber security</w:t>
      </w:r>
      <w:r w:rsidRPr="0070259F">
        <w:rPr>
          <w:rStyle w:val="StyleUnderline"/>
          <w:highlight w:val="cyan"/>
        </w:rPr>
        <w:t xml:space="preserve"> seems to be rising </w:t>
      </w:r>
      <w:r w:rsidRPr="00430537">
        <w:rPr>
          <w:rStyle w:val="StyleUnderline"/>
        </w:rPr>
        <w:t>steadily</w:t>
      </w:r>
      <w:r w:rsidRPr="002E1964">
        <w:rPr>
          <w:rStyle w:val="StyleUnderline"/>
          <w:highlight w:val="cyan"/>
        </w:rPr>
        <w:t>. The</w:t>
      </w:r>
      <w:r w:rsidRPr="0070259F">
        <w:t xml:space="preserve"> new cyber military-industrial </w:t>
      </w:r>
      <w:r w:rsidRPr="0070259F">
        <w:rPr>
          <w:rStyle w:val="StyleUnderline"/>
          <w:highlight w:val="cyan"/>
        </w:rPr>
        <w:t>complex</w:t>
      </w:r>
      <w:r w:rsidRPr="0070259F">
        <w:t xml:space="preserve"> that has emerged</w:t>
      </w:r>
      <w:r w:rsidRPr="0070259F">
        <w:rPr>
          <w:rStyle w:val="StyleUnderline"/>
        </w:rPr>
        <w:t xml:space="preserve"> </w:t>
      </w:r>
      <w:r w:rsidRPr="002E1964">
        <w:rPr>
          <w:rStyle w:val="StyleUnderline"/>
        </w:rPr>
        <w:t xml:space="preserve">is </w:t>
      </w:r>
      <w:r w:rsidRPr="0070259F">
        <w:rPr>
          <w:rStyle w:val="StyleUnderline"/>
          <w:highlight w:val="cyan"/>
        </w:rPr>
        <w:t>estimated to deliver returns of US$ 80 to 150 billion a year,</w:t>
      </w:r>
      <w:r w:rsidRPr="0070259F">
        <w:t xml:space="preserve"> </w:t>
      </w:r>
      <w:r w:rsidRPr="002E1964">
        <w:rPr>
          <w:highlight w:val="cyan"/>
        </w:rPr>
        <w:t>and</w:t>
      </w:r>
      <w:r w:rsidRPr="002E1964">
        <w:rPr>
          <w:rStyle w:val="StyleUnderline"/>
          <w:highlight w:val="cyan"/>
        </w:rPr>
        <w:t xml:space="preserve"> big </w:t>
      </w:r>
      <w:r w:rsidRPr="002E1964">
        <w:rPr>
          <w:rStyle w:val="StyleUnderline"/>
        </w:rPr>
        <w:t xml:space="preserve">defence </w:t>
      </w:r>
      <w:r w:rsidRPr="0070259F">
        <w:rPr>
          <w:rStyle w:val="StyleUnderline"/>
          <w:highlight w:val="cyan"/>
        </w:rPr>
        <w:t>companie</w:t>
      </w:r>
      <w:r w:rsidRPr="0070259F">
        <w:rPr>
          <w:highlight w:val="cyan"/>
        </w:rPr>
        <w:t>s</w:t>
      </w:r>
      <w:r w:rsidRPr="0070259F">
        <w:t xml:space="preserve"> like Boeing and Northrop Grumman</w:t>
      </w:r>
      <w:r w:rsidRPr="0070259F">
        <w:rPr>
          <w:rStyle w:val="StyleUnderline"/>
        </w:rPr>
        <w:t xml:space="preserve"> </w:t>
      </w:r>
      <w:r w:rsidRPr="002E1964">
        <w:rPr>
          <w:rStyle w:val="StyleUnderline"/>
        </w:rPr>
        <w:t xml:space="preserve">are </w:t>
      </w:r>
      <w:r w:rsidRPr="0070259F">
        <w:rPr>
          <w:rStyle w:val="StyleUnderline"/>
          <w:highlight w:val="cyan"/>
        </w:rPr>
        <w:t>repositioning themselves to</w:t>
      </w:r>
      <w:r w:rsidRPr="0070259F">
        <w:rPr>
          <w:rStyle w:val="StyleUnderline"/>
        </w:rPr>
        <w:t xml:space="preserve"> service </w:t>
      </w:r>
      <w:r w:rsidRPr="0070259F">
        <w:rPr>
          <w:rStyle w:val="StyleUnderline"/>
          <w:highlight w:val="cyan"/>
        </w:rPr>
        <w:t>the</w:t>
      </w:r>
      <w:r w:rsidRPr="0070259F">
        <w:rPr>
          <w:rStyle w:val="StyleUnderline"/>
        </w:rPr>
        <w:t xml:space="preserve"> cyber security </w:t>
      </w:r>
      <w:r w:rsidRPr="0070259F">
        <w:rPr>
          <w:rStyle w:val="StyleUnderline"/>
          <w:highlight w:val="cyan"/>
        </w:rPr>
        <w:t xml:space="preserve">market. </w:t>
      </w:r>
      <w:r w:rsidRPr="003F41A7">
        <w:rPr>
          <w:rStyle w:val="StyleUnderline"/>
        </w:rPr>
        <w:t xml:space="preserve">In addition, </w:t>
      </w:r>
      <w:r w:rsidRPr="0070259F">
        <w:rPr>
          <w:rStyle w:val="StyleUnderline"/>
          <w:highlight w:val="cyan"/>
        </w:rPr>
        <w:t>some states</w:t>
      </w:r>
      <w:r w:rsidRPr="0070259F">
        <w:rPr>
          <w:rStyle w:val="StyleUnderline"/>
        </w:rPr>
        <w:t xml:space="preserve">, particularly those not allied with the US, </w:t>
      </w:r>
      <w:r w:rsidRPr="0070259F">
        <w:rPr>
          <w:rStyle w:val="StyleUnderline"/>
          <w:highlight w:val="cyan"/>
        </w:rPr>
        <w:t>have ramped up their r</w:t>
      </w:r>
      <w:r w:rsidRPr="00164E71">
        <w:rPr>
          <w:rStyle w:val="StyleUnderline"/>
          <w:highlight w:val="cyan"/>
        </w:rPr>
        <w:t>hetoric. For exam</w:t>
      </w:r>
      <w:r w:rsidRPr="0070259F">
        <w:rPr>
          <w:rStyle w:val="StyleUnderline"/>
          <w:highlight w:val="cyan"/>
        </w:rPr>
        <w:t>ple, Iranian officials have gone on the record as condoning hackers who work in the state’s interest.</w:t>
      </w:r>
      <w:r w:rsidRPr="0070259F">
        <w:rPr>
          <w:rStyle w:val="StyleUnderline"/>
        </w:rPr>
        <w:t xml:space="preserve"> </w:t>
      </w:r>
      <w:r w:rsidRPr="0070259F">
        <w:t xml:space="preserve">As a result, the first signs of a cyber security dilemma are discernible: </w:t>
      </w:r>
      <w:r w:rsidRPr="0070259F">
        <w:rPr>
          <w:rStyle w:val="StyleUnderline"/>
        </w:rPr>
        <w:t>Alt</w:t>
      </w:r>
      <w:r w:rsidRPr="0070259F">
        <w:rPr>
          <w:rStyle w:val="StyleUnderline"/>
          <w:highlight w:val="cyan"/>
        </w:rPr>
        <w:t>hough most states</w:t>
      </w:r>
      <w:r w:rsidRPr="0070259F">
        <w:rPr>
          <w:rStyle w:val="StyleUnderline"/>
        </w:rPr>
        <w:t xml:space="preserve"> still predominantly </w:t>
      </w:r>
      <w:r w:rsidRPr="0070259F">
        <w:rPr>
          <w:rStyle w:val="StyleUnderline"/>
          <w:highlight w:val="cyan"/>
        </w:rPr>
        <w:t>focus on cyber defence</w:t>
      </w:r>
      <w:r w:rsidRPr="0070259F">
        <w:rPr>
          <w:rStyle w:val="StyleUnderline"/>
        </w:rPr>
        <w:t xml:space="preserve"> issues</w:t>
      </w:r>
      <w:r w:rsidRPr="0070259F">
        <w:rPr>
          <w:rStyle w:val="StyleUnderline"/>
          <w:highlight w:val="cyan"/>
        </w:rPr>
        <w:t>, measures t</w:t>
      </w:r>
      <w:r w:rsidRPr="00430537">
        <w:rPr>
          <w:rStyle w:val="StyleUnderline"/>
        </w:rPr>
        <w:t xml:space="preserve">aken by some nations </w:t>
      </w:r>
      <w:r w:rsidRPr="0070259F">
        <w:rPr>
          <w:rStyle w:val="StyleUnderline"/>
          <w:highlight w:val="cyan"/>
        </w:rPr>
        <w:t xml:space="preserve">are seen </w:t>
      </w:r>
      <w:r w:rsidRPr="0070259F">
        <w:rPr>
          <w:rStyle w:val="StyleUnderline"/>
        </w:rPr>
        <w:t xml:space="preserve">by others </w:t>
      </w:r>
      <w:r w:rsidRPr="0070259F">
        <w:rPr>
          <w:rStyle w:val="StyleUnderline"/>
          <w:highlight w:val="cyan"/>
        </w:rPr>
        <w:t xml:space="preserve">as </w:t>
      </w:r>
      <w:r w:rsidRPr="0070259F">
        <w:rPr>
          <w:rStyle w:val="StyleUnderline"/>
        </w:rPr>
        <w:t xml:space="preserve">covert </w:t>
      </w:r>
      <w:r w:rsidRPr="002E1964">
        <w:rPr>
          <w:rStyle w:val="StyleUnderline"/>
        </w:rPr>
        <w:t xml:space="preserve">signs of </w:t>
      </w:r>
      <w:r w:rsidRPr="0070259F">
        <w:rPr>
          <w:rStyle w:val="StyleUnderline"/>
          <w:highlight w:val="cyan"/>
        </w:rPr>
        <w:t>aggression. That leads to more insecurity</w:t>
      </w:r>
      <w:r w:rsidRPr="00430537">
        <w:rPr>
          <w:rStyle w:val="StyleUnderline"/>
        </w:rPr>
        <w:t xml:space="preserve"> for everyone</w:t>
      </w:r>
      <w:r w:rsidRPr="0070259F">
        <w:rPr>
          <w:rStyle w:val="StyleUnderline"/>
        </w:rPr>
        <w:t xml:space="preserve"> – specifically because it is impossible to assess another state’s cyber capabilities.</w:t>
      </w:r>
    </w:p>
    <w:p w14:paraId="13010F8E" w14:textId="77777777" w:rsidR="0005188F" w:rsidRDefault="0005188F" w:rsidP="0005188F">
      <w:pPr>
        <w:rPr>
          <w:lang w:eastAsia="zh-TW"/>
        </w:rPr>
      </w:pPr>
    </w:p>
    <w:p w14:paraId="2ABE65F9" w14:textId="77777777" w:rsidR="0005188F" w:rsidRDefault="004E7D21" w:rsidP="0005188F">
      <w:pPr>
        <w:pStyle w:val="Heading4"/>
        <w:rPr>
          <w:lang w:eastAsia="zh-TW"/>
        </w:rPr>
      </w:pPr>
      <w:r>
        <w:rPr>
          <w:lang w:eastAsia="zh-TW"/>
        </w:rPr>
        <w:t>Cyberterrorism is not a threat – the aff seeks to cultivate a politics of fear that justifies future intervention</w:t>
      </w:r>
      <w:r>
        <w:rPr>
          <w:lang w:eastAsia="zh-TW"/>
        </w:rPr>
        <w:br/>
        <w:t>Cavelty 12</w:t>
      </w:r>
    </w:p>
    <w:p w14:paraId="655ABB73" w14:textId="77777777" w:rsidR="0005188F" w:rsidRPr="004E7D21" w:rsidRDefault="0005188F" w:rsidP="004E7D21">
      <w:pPr>
        <w:rPr>
          <w:highlight w:val="cyan"/>
        </w:rPr>
      </w:pPr>
      <w:r w:rsidRPr="004E7D21">
        <w:t>Myriam Dunn Cavelty</w:t>
      </w:r>
      <w:r w:rsidRPr="004E7D21">
        <w:rPr>
          <w:rFonts w:hint="eastAsia"/>
        </w:rPr>
        <w:t xml:space="preserve">, </w:t>
      </w:r>
      <w:r w:rsidRPr="004E7D21">
        <w:t>February 1, 2012</w:t>
      </w:r>
      <w:r w:rsidRPr="004E7D21">
        <w:rPr>
          <w:rFonts w:hint="eastAsia"/>
        </w:rPr>
        <w:t>, (</w:t>
      </w:r>
      <w:r w:rsidRPr="004E7D21">
        <w:t>Myriam Dunn Cavelty is Deputy for research and teaching a the Center for Security Studies (CSS) and Senior Lecturer for Security Politics at ETH Zurich</w:t>
      </w:r>
      <w:r w:rsidRPr="004E7D21">
        <w:rPr>
          <w:rFonts w:hint="eastAsia"/>
        </w:rPr>
        <w:t xml:space="preserve">) </w:t>
      </w:r>
      <w:r w:rsidRPr="004E7D21">
        <w:t>“The militarisation of cyber security as a source of global tension”</w:t>
      </w:r>
      <w:r w:rsidRPr="004E7D21">
        <w:rPr>
          <w:rFonts w:hint="eastAsia"/>
        </w:rPr>
        <w:t xml:space="preserve"> </w:t>
      </w:r>
      <w:r w:rsidRPr="004E7D21">
        <w:t>ETH Zurich - Center for Security Studies http://ssrn.com/abstract=2007043</w:t>
      </w:r>
    </w:p>
    <w:p w14:paraId="64D61B3E" w14:textId="77777777" w:rsidR="0005188F" w:rsidRPr="00164E71" w:rsidRDefault="0005188F" w:rsidP="004E7D21">
      <w:pPr>
        <w:pStyle w:val="ListParagraph"/>
        <w:rPr>
          <w:rStyle w:val="StyleUnderline"/>
        </w:rPr>
      </w:pPr>
      <w:r w:rsidRPr="003F41A7">
        <w:rPr>
          <w:rStyle w:val="StyleUnderline"/>
        </w:rPr>
        <w:t>Since the potentially devastating effects of cyber attacks are so scary, the temptation is very high not only to think about worst-case scenarios, but also to give them a lot of</w:t>
      </w:r>
      <w:r w:rsidRPr="00430537">
        <w:rPr>
          <w:sz w:val="12"/>
        </w:rPr>
        <w:t xml:space="preserve"> (often too much) </w:t>
      </w:r>
      <w:r w:rsidRPr="003F41A7">
        <w:rPr>
          <w:rStyle w:val="StyleUnderline"/>
        </w:rPr>
        <w:t>weight despite their very low probability.</w:t>
      </w:r>
      <w:r w:rsidRPr="00164E71">
        <w:rPr>
          <w:rStyle w:val="StyleUnderline"/>
        </w:rPr>
        <w:t xml:space="preserve"> However, most </w:t>
      </w:r>
      <w:r w:rsidRPr="003F41A7">
        <w:rPr>
          <w:rStyle w:val="StyleUnderline"/>
          <w:highlight w:val="cyan"/>
        </w:rPr>
        <w:t xml:space="preserve">experts agree that </w:t>
      </w:r>
      <w:r w:rsidRPr="003F41A7">
        <w:rPr>
          <w:rStyle w:val="StyleUnderline"/>
        </w:rPr>
        <w:t xml:space="preserve">strategic </w:t>
      </w:r>
      <w:r w:rsidRPr="003F41A7">
        <w:rPr>
          <w:rStyle w:val="StyleUnderline"/>
          <w:highlight w:val="cyan"/>
        </w:rPr>
        <w:t xml:space="preserve">cyber war remains </w:t>
      </w:r>
      <w:r w:rsidRPr="003F41A7">
        <w:rPr>
          <w:rStyle w:val="StyleUnderline"/>
        </w:rPr>
        <w:t xml:space="preserve">highly </w:t>
      </w:r>
      <w:r w:rsidRPr="003F41A7">
        <w:rPr>
          <w:rStyle w:val="StyleUnderline"/>
          <w:highlight w:val="cyan"/>
        </w:rPr>
        <w:t>unlikely</w:t>
      </w:r>
      <w:r w:rsidRPr="003F41A7">
        <w:rPr>
          <w:rStyle w:val="StyleUnderline"/>
        </w:rPr>
        <w:t xml:space="preserve"> in the foreseeable future, mainly </w:t>
      </w:r>
      <w:r w:rsidRPr="003F41A7">
        <w:rPr>
          <w:rStyle w:val="StyleUnderline"/>
          <w:highlight w:val="cyan"/>
        </w:rPr>
        <w:t xml:space="preserve">due to </w:t>
      </w:r>
      <w:r w:rsidRPr="002E1964">
        <w:rPr>
          <w:rStyle w:val="StyleUnderline"/>
        </w:rPr>
        <w:t xml:space="preserve">the </w:t>
      </w:r>
      <w:r w:rsidRPr="003F41A7">
        <w:rPr>
          <w:rStyle w:val="StyleUnderline"/>
          <w:highlight w:val="cyan"/>
        </w:rPr>
        <w:t xml:space="preserve">uncertain results such </w:t>
      </w:r>
      <w:r w:rsidRPr="003F41A7">
        <w:rPr>
          <w:rStyle w:val="StyleUnderline"/>
        </w:rPr>
        <w:t>a war</w:t>
      </w:r>
      <w:r w:rsidRPr="003F41A7">
        <w:rPr>
          <w:rStyle w:val="StyleUnderline"/>
          <w:highlight w:val="cyan"/>
        </w:rPr>
        <w:t xml:space="preserve"> would bring, the lack of motivation </w:t>
      </w:r>
      <w:r w:rsidRPr="002E1964">
        <w:rPr>
          <w:rStyle w:val="StyleUnderline"/>
        </w:rPr>
        <w:t xml:space="preserve">on the part of </w:t>
      </w:r>
      <w:r w:rsidRPr="00430537">
        <w:rPr>
          <w:rStyle w:val="StyleUnderline"/>
        </w:rPr>
        <w:t>the possible</w:t>
      </w:r>
      <w:r w:rsidRPr="002E1964">
        <w:rPr>
          <w:rStyle w:val="StyleUnderline"/>
        </w:rPr>
        <w:t xml:space="preserve"> combatants,</w:t>
      </w:r>
      <w:r w:rsidRPr="003F41A7">
        <w:rPr>
          <w:rStyle w:val="StyleUnderline"/>
          <w:highlight w:val="cyan"/>
        </w:rPr>
        <w:t xml:space="preserve"> and their shared inability to defend against counterattacks.</w:t>
      </w:r>
      <w:r w:rsidRPr="00164E71">
        <w:rPr>
          <w:rStyle w:val="StyleUnderline"/>
        </w:rPr>
        <w:t xml:space="preserve"> Indeed, it is hard to see how </w:t>
      </w:r>
      <w:r w:rsidRPr="00430537">
        <w:rPr>
          <w:rStyle w:val="StyleUnderline"/>
          <w:highlight w:val="cyan"/>
        </w:rPr>
        <w:t>cyber attacks</w:t>
      </w:r>
      <w:r w:rsidRPr="00164E71">
        <w:rPr>
          <w:rStyle w:val="StyleUnderline"/>
        </w:rPr>
        <w:t xml:space="preserve"> could ever become truly effective for military purposes: It </w:t>
      </w:r>
      <w:r w:rsidRPr="00430537">
        <w:rPr>
          <w:rStyle w:val="StyleUnderline"/>
          <w:highlight w:val="cyan"/>
        </w:rPr>
        <w:t>is exceptionally difficult to take down multiple, specific targets and keep them down</w:t>
      </w:r>
      <w:r w:rsidRPr="00164E71">
        <w:rPr>
          <w:rStyle w:val="StyleUnderline"/>
        </w:rPr>
        <w:t xml:space="preserve"> over time. </w:t>
      </w:r>
      <w:r w:rsidRPr="00430537">
        <w:rPr>
          <w:sz w:val="12"/>
        </w:rPr>
        <w:t xml:space="preserve">The key difficulty is proper reconnaissance and targeting, as well as the need to deal with a variety of diverse systems and be ready for countermoves from your adversary. </w:t>
      </w:r>
      <w:r w:rsidRPr="00164E71">
        <w:rPr>
          <w:rStyle w:val="StyleUnderline"/>
        </w:rPr>
        <w:t xml:space="preserve">Furthermore, </w:t>
      </w:r>
      <w:r w:rsidRPr="00430537">
        <w:rPr>
          <w:rStyle w:val="StyleUnderline"/>
          <w:highlight w:val="cyan"/>
        </w:rPr>
        <w:t>nobody can be</w:t>
      </w:r>
      <w:r w:rsidRPr="00164E71">
        <w:rPr>
          <w:rStyle w:val="StyleUnderline"/>
        </w:rPr>
        <w:t xml:space="preserve"> truly </w:t>
      </w:r>
      <w:r w:rsidRPr="00430537">
        <w:rPr>
          <w:rStyle w:val="StyleUnderline"/>
          <w:highlight w:val="cyan"/>
        </w:rPr>
        <w:t xml:space="preserve">interested in allowing the </w:t>
      </w:r>
      <w:r w:rsidRPr="00430537">
        <w:rPr>
          <w:rStyle w:val="StyleUnderline"/>
        </w:rPr>
        <w:t xml:space="preserve">unfettered </w:t>
      </w:r>
      <w:r w:rsidRPr="00430537">
        <w:rPr>
          <w:rStyle w:val="StyleUnderline"/>
          <w:highlight w:val="cyan"/>
        </w:rPr>
        <w:t xml:space="preserve">proliferation and use of cyber war tools, </w:t>
      </w:r>
      <w:r w:rsidRPr="00430537">
        <w:rPr>
          <w:rStyle w:val="StyleUnderline"/>
        </w:rPr>
        <w:t>least of all the countries with the offensive lead in this domain</w:t>
      </w:r>
      <w:r w:rsidRPr="00430537">
        <w:rPr>
          <w:sz w:val="12"/>
        </w:rPr>
        <w:t>. Quite</w:t>
      </w:r>
      <w:r w:rsidRPr="003F41A7">
        <w:rPr>
          <w:rStyle w:val="StyleUnderline"/>
        </w:rPr>
        <w:t xml:space="preserve"> </w:t>
      </w:r>
      <w:r w:rsidRPr="00430537">
        <w:rPr>
          <w:rStyle w:val="StyleUnderline"/>
          <w:highlight w:val="cyan"/>
        </w:rPr>
        <w:t xml:space="preserve">to the contrary, strong arguments </w:t>
      </w:r>
      <w:r w:rsidRPr="00430537">
        <w:rPr>
          <w:rStyle w:val="StyleUnderline"/>
        </w:rPr>
        <w:t>can b</w:t>
      </w:r>
      <w:r w:rsidRPr="00430537">
        <w:rPr>
          <w:rStyle w:val="StyleUnderline"/>
          <w:highlight w:val="cyan"/>
        </w:rPr>
        <w:t>e made that the world</w:t>
      </w:r>
      <w:r w:rsidRPr="00430537">
        <w:rPr>
          <w:rStyle w:val="StyleUnderline"/>
          <w:rFonts w:hint="eastAsia"/>
          <w:highlight w:val="cyan"/>
        </w:rPr>
        <w:t>’</w:t>
      </w:r>
      <w:r w:rsidRPr="00430537">
        <w:rPr>
          <w:rStyle w:val="StyleUnderline"/>
          <w:highlight w:val="cyan"/>
        </w:rPr>
        <w:t>s big powers have a</w:t>
      </w:r>
      <w:r w:rsidRPr="00430537">
        <w:rPr>
          <w:rStyle w:val="StyleUnderline"/>
        </w:rPr>
        <w:t xml:space="preserve">n overall </w:t>
      </w:r>
      <w:r w:rsidRPr="00430537">
        <w:rPr>
          <w:rStyle w:val="StyleUnderline"/>
          <w:highlight w:val="cyan"/>
        </w:rPr>
        <w:t xml:space="preserve">strategic interest in developing and accepting internationally agreed norms on cyber war, and in creating agreements that </w:t>
      </w:r>
      <w:r w:rsidRPr="00430537">
        <w:rPr>
          <w:rStyle w:val="StyleUnderline"/>
        </w:rPr>
        <w:t xml:space="preserve">might </w:t>
      </w:r>
      <w:r w:rsidRPr="00430537">
        <w:rPr>
          <w:rStyle w:val="StyleUnderline"/>
          <w:highlight w:val="cyan"/>
        </w:rPr>
        <w:t>pertain to the development, distribution, and deployment of cyber weapons or to their use</w:t>
      </w:r>
      <w:r w:rsidRPr="00430537">
        <w:rPr>
          <w:sz w:val="12"/>
        </w:rPr>
        <w:t xml:space="preserve"> (though the effectiveness of such norms must remain doubtful). T</w:t>
      </w:r>
      <w:r w:rsidRPr="003F41A7">
        <w:rPr>
          <w:rStyle w:val="StyleUnderline"/>
        </w:rPr>
        <w:t xml:space="preserve">he most obvious reason is that the </w:t>
      </w:r>
      <w:r w:rsidRPr="00430537">
        <w:rPr>
          <w:rStyle w:val="StyleUnderline"/>
          <w:highlight w:val="cyan"/>
        </w:rPr>
        <w:t xml:space="preserve">countries that are </w:t>
      </w:r>
      <w:r w:rsidRPr="002E1964">
        <w:rPr>
          <w:rStyle w:val="StyleUnderline"/>
        </w:rPr>
        <w:t xml:space="preserve">currently </w:t>
      </w:r>
      <w:r w:rsidRPr="00430537">
        <w:rPr>
          <w:rStyle w:val="StyleUnderline"/>
          <w:highlight w:val="cyan"/>
        </w:rPr>
        <w:t xml:space="preserve">openly discussing the use of cyber war tools are </w:t>
      </w:r>
      <w:r w:rsidRPr="00430537">
        <w:rPr>
          <w:rStyle w:val="StyleUnderline"/>
        </w:rPr>
        <w:t xml:space="preserve">precisely </w:t>
      </w:r>
      <w:r w:rsidRPr="00430537">
        <w:rPr>
          <w:rStyle w:val="StyleUnderline"/>
          <w:highlight w:val="cyan"/>
        </w:rPr>
        <w:t xml:space="preserve">the ones that are </w:t>
      </w:r>
      <w:r w:rsidRPr="00430537">
        <w:rPr>
          <w:rStyle w:val="StyleUnderline"/>
        </w:rPr>
        <w:t xml:space="preserve">the </w:t>
      </w:r>
      <w:r w:rsidRPr="00430537">
        <w:rPr>
          <w:rStyle w:val="StyleUnderline"/>
          <w:highlight w:val="cyan"/>
        </w:rPr>
        <w:t>most vulnerable to</w:t>
      </w:r>
      <w:r w:rsidRPr="00430537">
        <w:rPr>
          <w:rStyle w:val="StyleUnderline"/>
        </w:rPr>
        <w:t xml:space="preserve"> cyber </w:t>
      </w:r>
      <w:r w:rsidRPr="00430537">
        <w:rPr>
          <w:rStyle w:val="StyleUnderline"/>
          <w:highlight w:val="cyan"/>
        </w:rPr>
        <w:t>warfare attacks due to their high dependency on information infrastructure.</w:t>
      </w:r>
      <w:r w:rsidRPr="003F41A7">
        <w:rPr>
          <w:rStyle w:val="StyleUnderline"/>
        </w:rPr>
        <w:t xml:space="preserve"> The features of the emerging information environment make it extremely unlikely that any but the most limited and tactically oriented instances contained. </w:t>
      </w:r>
      <w:r w:rsidRPr="00430537">
        <w:rPr>
          <w:sz w:val="12"/>
        </w:rPr>
        <w:t xml:space="preserve">More likely, computer attacks could </w:t>
      </w:r>
      <w:r w:rsidRPr="00430537">
        <w:rPr>
          <w:rFonts w:hint="eastAsia"/>
          <w:sz w:val="12"/>
        </w:rPr>
        <w:t>‘</w:t>
      </w:r>
      <w:r w:rsidRPr="00430537">
        <w:rPr>
          <w:sz w:val="12"/>
        </w:rPr>
        <w:t>blow back</w:t>
      </w:r>
      <w:r w:rsidRPr="00430537">
        <w:rPr>
          <w:rFonts w:hint="eastAsia"/>
          <w:sz w:val="12"/>
        </w:rPr>
        <w:t>’</w:t>
      </w:r>
      <w:r w:rsidRPr="00430537">
        <w:rPr>
          <w:sz w:val="12"/>
        </w:rPr>
        <w:t xml:space="preserve"> through the interdependencies that are such an essential feature of the environment. </w:t>
      </w:r>
      <w:r w:rsidRPr="003F41A7">
        <w:rPr>
          <w:rStyle w:val="StyleUnderline"/>
        </w:rPr>
        <w:t>Even relatively harmless viruses and worms would cause considerable random disruption to businesses, governments, and consumers. This risk would most likely weigh much heavier than the uncertain benefits to be gained from cyber war activities.</w:t>
      </w:r>
      <w:r w:rsidRPr="00430537">
        <w:rPr>
          <w:sz w:val="12"/>
        </w:rPr>
        <w:t xml:space="preserve"> 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430537">
        <w:rPr>
          <w:rStyle w:val="StyleUnderline"/>
        </w:rPr>
        <w:t xml:space="preserve">cyber war should not receive too much attention at the expense of more plausible and possible cyber problems. </w:t>
      </w:r>
      <w:r w:rsidRPr="00430537">
        <w:rPr>
          <w:rStyle w:val="StyleUnderline"/>
          <w:highlight w:val="cyan"/>
        </w:rPr>
        <w:t xml:space="preserve">Using too many resources for highimpact, low-probability events </w:t>
      </w:r>
      <w:r w:rsidRPr="00430537">
        <w:rPr>
          <w:rStyle w:val="StyleUnderline"/>
          <w:rFonts w:hint="eastAsia"/>
          <w:highlight w:val="cyan"/>
        </w:rPr>
        <w:t>–</w:t>
      </w:r>
      <w:r w:rsidRPr="00430537">
        <w:rPr>
          <w:rStyle w:val="StyleUnderline"/>
          <w:highlight w:val="cyan"/>
        </w:rPr>
        <w:t xml:space="preserve"> and </w:t>
      </w:r>
      <w:r w:rsidRPr="002E1964">
        <w:rPr>
          <w:rStyle w:val="StyleUnderline"/>
        </w:rPr>
        <w:t xml:space="preserve">therefore </w:t>
      </w:r>
      <w:r w:rsidRPr="00430537">
        <w:rPr>
          <w:rStyle w:val="StyleUnderline"/>
          <w:highlight w:val="cyan"/>
        </w:rPr>
        <w:t xml:space="preserve">having less resources for the low to middle impact and high probability events </w:t>
      </w:r>
      <w:r w:rsidRPr="00430537">
        <w:rPr>
          <w:rStyle w:val="StyleUnderline"/>
          <w:rFonts w:hint="eastAsia"/>
          <w:highlight w:val="cyan"/>
        </w:rPr>
        <w:t>–</w:t>
      </w:r>
      <w:r w:rsidRPr="00430537">
        <w:rPr>
          <w:rStyle w:val="StyleUnderline"/>
          <w:highlight w:val="cyan"/>
        </w:rPr>
        <w:t xml:space="preserve"> does not make sense, neither politically, </w:t>
      </w:r>
      <w:r w:rsidRPr="002E1964">
        <w:rPr>
          <w:rStyle w:val="StyleUnderline"/>
        </w:rPr>
        <w:t xml:space="preserve">nor </w:t>
      </w:r>
      <w:r w:rsidRPr="00430537">
        <w:rPr>
          <w:rStyle w:val="StyleUnderline"/>
          <w:highlight w:val="cyan"/>
        </w:rPr>
        <w:t xml:space="preserve">strategically and </w:t>
      </w:r>
      <w:r w:rsidRPr="00430537">
        <w:rPr>
          <w:rStyle w:val="StyleUnderline"/>
        </w:rPr>
        <w:t xml:space="preserve">certainly </w:t>
      </w:r>
      <w:r w:rsidRPr="00430537">
        <w:rPr>
          <w:rStyle w:val="StyleUnderline"/>
          <w:highlight w:val="cyan"/>
        </w:rPr>
        <w:t>not when applying a cost-benefit logic.</w:t>
      </w:r>
    </w:p>
    <w:p w14:paraId="04E00C05" w14:textId="77777777" w:rsidR="0005188F" w:rsidRDefault="0005188F" w:rsidP="0005188F">
      <w:pPr>
        <w:rPr>
          <w:lang w:eastAsia="zh-TW"/>
        </w:rPr>
      </w:pPr>
    </w:p>
    <w:p w14:paraId="2239BDE9" w14:textId="77777777" w:rsidR="0005188F" w:rsidRDefault="004E7D21" w:rsidP="0005188F">
      <w:pPr>
        <w:pStyle w:val="Heading4"/>
        <w:rPr>
          <w:lang w:eastAsia="zh-TW"/>
        </w:rPr>
      </w:pPr>
      <w:r>
        <w:rPr>
          <w:lang w:eastAsia="zh-TW"/>
        </w:rPr>
        <w:t>Low risk of cyberattacks – threats are overhyped to justify expansion of military industrial complex</w:t>
      </w:r>
    </w:p>
    <w:p w14:paraId="1C375FED" w14:textId="77777777" w:rsidR="004E7D21" w:rsidRPr="004E7D21" w:rsidRDefault="004E7D21" w:rsidP="0005188F">
      <w:pPr>
        <w:rPr>
          <w:rStyle w:val="Style13ptBold"/>
        </w:rPr>
      </w:pPr>
      <w:r w:rsidRPr="004E7D21">
        <w:rPr>
          <w:rStyle w:val="Style13ptBold"/>
        </w:rPr>
        <w:t>Cavelty 12</w:t>
      </w:r>
    </w:p>
    <w:p w14:paraId="1367B721" w14:textId="77777777" w:rsidR="0005188F" w:rsidRPr="004E7D21" w:rsidRDefault="0005188F" w:rsidP="004E7D21">
      <w:pPr>
        <w:rPr>
          <w:highlight w:val="cyan"/>
        </w:rPr>
      </w:pPr>
      <w:r w:rsidRPr="004E7D21">
        <w:t>Myriam Dunn Cavelty</w:t>
      </w:r>
      <w:r w:rsidRPr="004E7D21">
        <w:rPr>
          <w:rFonts w:hint="eastAsia"/>
        </w:rPr>
        <w:t xml:space="preserve">, </w:t>
      </w:r>
      <w:r w:rsidRPr="004E7D21">
        <w:t>February 1, 2012</w:t>
      </w:r>
      <w:r w:rsidRPr="004E7D21">
        <w:rPr>
          <w:rFonts w:hint="eastAsia"/>
        </w:rPr>
        <w:t>, (</w:t>
      </w:r>
      <w:r w:rsidRPr="004E7D21">
        <w:t>Myriam Dunn Cavelty is Deputy for research and teaching a the Center for Security Studies (CSS) and Senior Lecturer for Security Politics at ETH Zurich</w:t>
      </w:r>
      <w:r w:rsidRPr="004E7D21">
        <w:rPr>
          <w:rFonts w:hint="eastAsia"/>
        </w:rPr>
        <w:t xml:space="preserve">) </w:t>
      </w:r>
      <w:r w:rsidRPr="004E7D21">
        <w:t>“The militarisation of cyber security as a source of global tension”</w:t>
      </w:r>
      <w:r w:rsidRPr="004E7D21">
        <w:rPr>
          <w:rFonts w:hint="eastAsia"/>
        </w:rPr>
        <w:t xml:space="preserve"> </w:t>
      </w:r>
      <w:r w:rsidRPr="004E7D21">
        <w:t>ETH Zurich - Center for Security Studies http://ssrn.com/abstract=2007043</w:t>
      </w:r>
    </w:p>
    <w:p w14:paraId="690A8A52" w14:textId="390634C5" w:rsidR="0005188F" w:rsidRDefault="0005188F" w:rsidP="00370C5F">
      <w:pPr>
        <w:pStyle w:val="ListParagraph"/>
      </w:pPr>
      <w:r w:rsidRPr="00DD06B0">
        <w:t>There is no denying that different political, economic, and military conflicts have had cyber(ed) components for a number of years now. Furthermore, criminal and espionage activities involving the use of computers happen every day. It is a fact that cyber incidents are continually causing minor and only occasionally major inconveniences: These may be in the form of lost intellectual property or other proprietary data, maintenance and repair, lost revenue, and increased</w:t>
      </w:r>
      <w:r w:rsidRPr="00DD06B0">
        <w:rPr>
          <w:rFonts w:hint="eastAsia"/>
        </w:rPr>
        <w:t xml:space="preserve"> </w:t>
      </w:r>
      <w:r w:rsidRPr="00DD06B0">
        <w:t>security costs. Beyond the direct impact, badly handled cyber attacks have also damaged corporate (and government) reputations and have, theoretically at least, the potential to reduce public confidence in the security of Internet transactions and e-commerce if they become more frequent. However,</w:t>
      </w:r>
      <w:r w:rsidRPr="00430537">
        <w:rPr>
          <w:rStyle w:val="StyleUnderline"/>
        </w:rPr>
        <w:t xml:space="preserve"> </w:t>
      </w:r>
      <w:r w:rsidRPr="002E1964">
        <w:rPr>
          <w:rStyle w:val="StyleUnderline"/>
        </w:rPr>
        <w:t xml:space="preserve">in the </w:t>
      </w:r>
      <w:r w:rsidRPr="00430537">
        <w:rPr>
          <w:rStyle w:val="StyleUnderline"/>
        </w:rPr>
        <w:t xml:space="preserve">entire </w:t>
      </w:r>
      <w:r w:rsidRPr="002E1964">
        <w:rPr>
          <w:rStyle w:val="StyleUnderline"/>
        </w:rPr>
        <w:t xml:space="preserve">history of computer networks, </w:t>
      </w:r>
      <w:r w:rsidRPr="00430537">
        <w:rPr>
          <w:rStyle w:val="StyleUnderline"/>
          <w:highlight w:val="cyan"/>
        </w:rPr>
        <w:t xml:space="preserve">there are no examples of cyber attacks that resulted in </w:t>
      </w:r>
      <w:r w:rsidRPr="00430537">
        <w:rPr>
          <w:rStyle w:val="StyleUnderline"/>
        </w:rPr>
        <w:t xml:space="preserve">actual </w:t>
      </w:r>
      <w:r w:rsidRPr="00430537">
        <w:rPr>
          <w:rStyle w:val="StyleUnderline"/>
          <w:highlight w:val="cyan"/>
        </w:rPr>
        <w:t>physical violence</w:t>
      </w:r>
      <w:r w:rsidRPr="00430537">
        <w:rPr>
          <w:rStyle w:val="StyleUnderline"/>
        </w:rPr>
        <w:t xml:space="preserve"> against persons</w:t>
      </w:r>
      <w:r w:rsidRPr="00DD06B0">
        <w:t xml:space="preserve"> (nobody has ever died from a cyber incident),</w:t>
      </w:r>
      <w:r w:rsidRPr="00430537">
        <w:rPr>
          <w:rStyle w:val="StyleUnderline"/>
        </w:rPr>
        <w:t xml:space="preserve"> </w:t>
      </w:r>
      <w:r w:rsidRPr="00DD06B0">
        <w:rPr>
          <w:rStyle w:val="StyleUnderline"/>
          <w:highlight w:val="cyan"/>
        </w:rPr>
        <w:t xml:space="preserve">and only </w:t>
      </w:r>
      <w:r w:rsidRPr="00DD06B0">
        <w:rPr>
          <w:rStyle w:val="StyleUnderline"/>
        </w:rPr>
        <w:t xml:space="preserve">very </w:t>
      </w:r>
      <w:r w:rsidRPr="00DD06B0">
        <w:rPr>
          <w:rStyle w:val="StyleUnderline"/>
          <w:highlight w:val="cyan"/>
        </w:rPr>
        <w:t>few had a substantial effect on property</w:t>
      </w:r>
      <w:r w:rsidRPr="00DD06B0">
        <w:t xml:space="preserve"> (Stuxnet being the most prominent). </w:t>
      </w:r>
      <w:r w:rsidRPr="00430537">
        <w:rPr>
          <w:rStyle w:val="StyleUnderline"/>
        </w:rPr>
        <w:t xml:space="preserve">So far, </w:t>
      </w:r>
      <w:r w:rsidRPr="00DD06B0">
        <w:rPr>
          <w:rStyle w:val="StyleUnderline"/>
          <w:highlight w:val="cyan"/>
        </w:rPr>
        <w:t>cyber attacks</w:t>
      </w:r>
      <w:r w:rsidRPr="00430537">
        <w:rPr>
          <w:rStyle w:val="StyleUnderline"/>
        </w:rPr>
        <w:t xml:space="preserve"> have not caused serious long-term disruptions. They </w:t>
      </w:r>
      <w:r w:rsidRPr="00DD06B0">
        <w:rPr>
          <w:rStyle w:val="StyleUnderline"/>
          <w:highlight w:val="cyan"/>
        </w:rPr>
        <w:t xml:space="preserve">are risks that can be dealt with by individual entities using standard information security measures, and </w:t>
      </w:r>
      <w:r w:rsidRPr="00DD06B0">
        <w:rPr>
          <w:rStyle w:val="StyleUnderline"/>
        </w:rPr>
        <w:t xml:space="preserve">their overall </w:t>
      </w:r>
      <w:r w:rsidRPr="00DD06B0">
        <w:rPr>
          <w:rStyle w:val="StyleUnderline"/>
          <w:highlight w:val="cyan"/>
        </w:rPr>
        <w:t>costs remain low in comparison</w:t>
      </w:r>
      <w:r w:rsidRPr="00DD06B0">
        <w:rPr>
          <w:rStyle w:val="StyleUnderline"/>
        </w:rPr>
        <w:t xml:space="preserve"> to other risk categories such as financial risks.</w:t>
      </w:r>
      <w:r w:rsidRPr="00430537">
        <w:rPr>
          <w:rStyle w:val="StyleUnderline"/>
        </w:rPr>
        <w:t xml:space="preserve"> </w:t>
      </w:r>
      <w:r w:rsidRPr="002E1964">
        <w:rPr>
          <w:rStyle w:val="StyleUnderline"/>
        </w:rPr>
        <w:t>These</w:t>
      </w:r>
      <w:r w:rsidRPr="00430537">
        <w:rPr>
          <w:rStyle w:val="StyleUnderline"/>
        </w:rPr>
        <w:t xml:space="preserve"> facts </w:t>
      </w:r>
      <w:r w:rsidRPr="002E1964">
        <w:rPr>
          <w:rStyle w:val="StyleUnderline"/>
        </w:rPr>
        <w:t>tend to be</w:t>
      </w:r>
      <w:r w:rsidRPr="00430537">
        <w:rPr>
          <w:rStyle w:val="StyleUnderline"/>
        </w:rPr>
        <w:t xml:space="preserve"> almost completely </w:t>
      </w:r>
      <w:r w:rsidRPr="002E1964">
        <w:rPr>
          <w:rStyle w:val="StyleUnderline"/>
        </w:rPr>
        <w:t>disregarded</w:t>
      </w:r>
      <w:r w:rsidRPr="00430537">
        <w:rPr>
          <w:rStyle w:val="StyleUnderline"/>
        </w:rPr>
        <w:t xml:space="preserve"> in policy circles. </w:t>
      </w:r>
      <w:r w:rsidRPr="00DD06B0">
        <w:rPr>
          <w:rStyle w:val="StyleUnderline"/>
          <w:highlight w:val="cyan"/>
        </w:rPr>
        <w:t xml:space="preserve">There are </w:t>
      </w:r>
      <w:r w:rsidRPr="0090792A">
        <w:rPr>
          <w:rStyle w:val="StyleUnderline"/>
        </w:rPr>
        <w:t xml:space="preserve">several </w:t>
      </w:r>
      <w:r w:rsidRPr="00DD06B0">
        <w:rPr>
          <w:rStyle w:val="StyleUnderline"/>
          <w:highlight w:val="cyan"/>
        </w:rPr>
        <w:t>reasons why the threat is overrated</w:t>
      </w:r>
      <w:r w:rsidRPr="00DD06B0">
        <w:rPr>
          <w:highlight w:val="cyan"/>
        </w:rPr>
        <w:t xml:space="preserve">. </w:t>
      </w:r>
      <w:r w:rsidRPr="00DD06B0">
        <w:rPr>
          <w:rStyle w:val="StyleUnderline"/>
          <w:highlight w:val="cyan"/>
        </w:rPr>
        <w:t xml:space="preserve">First, as combating cyber threats has become a highly politicised issue, official statements about </w:t>
      </w:r>
      <w:r w:rsidRPr="00DD06B0">
        <w:rPr>
          <w:rStyle w:val="StyleUnderline"/>
        </w:rPr>
        <w:t>the level of</w:t>
      </w:r>
      <w:r w:rsidRPr="00DD06B0">
        <w:rPr>
          <w:rStyle w:val="StyleUnderline"/>
          <w:highlight w:val="cyan"/>
        </w:rPr>
        <w:t xml:space="preserve"> threat must </w:t>
      </w:r>
      <w:r w:rsidRPr="00DD06B0">
        <w:rPr>
          <w:rStyle w:val="StyleUnderline"/>
        </w:rPr>
        <w:t>also</w:t>
      </w:r>
      <w:r w:rsidRPr="00DD06B0">
        <w:rPr>
          <w:rStyle w:val="StyleUnderline"/>
          <w:highlight w:val="cyan"/>
        </w:rPr>
        <w:t xml:space="preserve"> be seen in </w:t>
      </w:r>
      <w:r w:rsidRPr="0090792A">
        <w:rPr>
          <w:rStyle w:val="StyleUnderline"/>
        </w:rPr>
        <w:t xml:space="preserve">the </w:t>
      </w:r>
      <w:r w:rsidRPr="00DD06B0">
        <w:rPr>
          <w:rStyle w:val="StyleUnderline"/>
          <w:highlight w:val="cyan"/>
        </w:rPr>
        <w:t xml:space="preserve">context of competition for resources and influence </w:t>
      </w:r>
      <w:r w:rsidRPr="0090792A">
        <w:rPr>
          <w:rStyle w:val="StyleUnderline"/>
        </w:rPr>
        <w:t xml:space="preserve">between </w:t>
      </w:r>
      <w:r w:rsidRPr="00DD06B0">
        <w:rPr>
          <w:rStyle w:val="StyleUnderline"/>
        </w:rPr>
        <w:t xml:space="preserve">various </w:t>
      </w:r>
      <w:r w:rsidRPr="0090792A">
        <w:rPr>
          <w:rStyle w:val="StyleUnderline"/>
        </w:rPr>
        <w:t>bureaucratic entities.</w:t>
      </w:r>
      <w:r w:rsidRPr="00DD06B0">
        <w:t xml:space="preserve"> This is usually done</w:t>
      </w:r>
      <w:r w:rsidRPr="00430537">
        <w:rPr>
          <w:rStyle w:val="StyleUnderline"/>
        </w:rPr>
        <w:t xml:space="preserve"> </w:t>
      </w:r>
      <w:r w:rsidRPr="00DD06B0">
        <w:rPr>
          <w:rStyle w:val="StyleUnderline"/>
          <w:highlight w:val="cyan"/>
        </w:rPr>
        <w:t xml:space="preserve">by stating </w:t>
      </w:r>
      <w:r w:rsidRPr="00DD06B0">
        <w:rPr>
          <w:rStyle w:val="StyleUnderline"/>
        </w:rPr>
        <w:t xml:space="preserve">an </w:t>
      </w:r>
      <w:r w:rsidRPr="0090792A">
        <w:rPr>
          <w:rStyle w:val="StyleUnderline"/>
          <w:highlight w:val="cyan"/>
        </w:rPr>
        <w:t>urgent ne</w:t>
      </w:r>
      <w:r w:rsidRPr="00DD06B0">
        <w:rPr>
          <w:rStyle w:val="StyleUnderline"/>
          <w:highlight w:val="cyan"/>
        </w:rPr>
        <w:t>ed</w:t>
      </w:r>
      <w:r w:rsidRPr="00DD06B0">
        <w:rPr>
          <w:highlight w:val="cyan"/>
        </w:rPr>
        <w:t xml:space="preserve"> </w:t>
      </w:r>
      <w:r w:rsidRPr="00DD06B0">
        <w:rPr>
          <w:rStyle w:val="StyleUnderline"/>
          <w:highlight w:val="cyan"/>
        </w:rPr>
        <w:t xml:space="preserve">for action and describing the </w:t>
      </w:r>
      <w:r w:rsidRPr="00DD06B0">
        <w:rPr>
          <w:rStyle w:val="StyleUnderline"/>
        </w:rPr>
        <w:t xml:space="preserve">overall </w:t>
      </w:r>
      <w:r w:rsidRPr="00DD06B0">
        <w:rPr>
          <w:rStyle w:val="StyleUnderline"/>
          <w:highlight w:val="cyan"/>
        </w:rPr>
        <w:t>threat as big and rising.</w:t>
      </w:r>
      <w:r w:rsidRPr="00430537">
        <w:rPr>
          <w:rStyle w:val="StyleUnderline"/>
        </w:rPr>
        <w:t xml:space="preserve"> </w:t>
      </w:r>
      <w:r w:rsidRPr="00DD06B0">
        <w:rPr>
          <w:rStyle w:val="StyleUnderline"/>
          <w:highlight w:val="cyan"/>
        </w:rPr>
        <w:t>Second, psychological research has shown that risk perception,</w:t>
      </w:r>
      <w:r w:rsidRPr="00430537">
        <w:rPr>
          <w:rStyle w:val="StyleUnderline"/>
        </w:rPr>
        <w:t xml:space="preserve"> including the perception of experts, </w:t>
      </w:r>
      <w:r w:rsidRPr="00DD06B0">
        <w:rPr>
          <w:rStyle w:val="StyleUnderline"/>
          <w:highlight w:val="cyan"/>
        </w:rPr>
        <w:t>is</w:t>
      </w:r>
      <w:r w:rsidRPr="00430537">
        <w:rPr>
          <w:rStyle w:val="StyleUnderline"/>
        </w:rPr>
        <w:t xml:space="preserve"> highly </w:t>
      </w:r>
      <w:r w:rsidRPr="00DD06B0">
        <w:rPr>
          <w:rStyle w:val="StyleUnderline"/>
          <w:highlight w:val="cyan"/>
        </w:rPr>
        <w:t>dependent on intuition and emotions. Cyber risks,</w:t>
      </w:r>
      <w:r w:rsidRPr="00430537">
        <w:rPr>
          <w:rStyle w:val="StyleUnderline"/>
        </w:rPr>
        <w:t xml:space="preserve"> especially in their more extreme form, </w:t>
      </w:r>
      <w:r w:rsidRPr="00DD06B0">
        <w:rPr>
          <w:rStyle w:val="StyleUnderline"/>
          <w:highlight w:val="cyan"/>
        </w:rPr>
        <w:t xml:space="preserve">fit the </w:t>
      </w:r>
      <w:r w:rsidRPr="00DD06B0">
        <w:rPr>
          <w:rStyle w:val="StyleUnderline"/>
        </w:rPr>
        <w:t xml:space="preserve">risk </w:t>
      </w:r>
      <w:r w:rsidRPr="00DD06B0">
        <w:rPr>
          <w:rStyle w:val="StyleUnderline"/>
          <w:highlight w:val="cyan"/>
        </w:rPr>
        <w:t>profil</w:t>
      </w:r>
      <w:r w:rsidRPr="00DD06B0">
        <w:rPr>
          <w:rStyle w:val="StyleUnderline"/>
          <w:rFonts w:hint="eastAsia"/>
          <w:highlight w:val="cyan"/>
        </w:rPr>
        <w:t xml:space="preserve">e </w:t>
      </w:r>
      <w:r w:rsidRPr="00DD06B0">
        <w:rPr>
          <w:rStyle w:val="StyleUnderline"/>
          <w:highlight w:val="cyan"/>
        </w:rPr>
        <w:t xml:space="preserve">of </w:t>
      </w:r>
      <w:r w:rsidRPr="00DD06B0">
        <w:rPr>
          <w:rStyle w:val="StyleUnderline"/>
        </w:rPr>
        <w:t xml:space="preserve">so-called </w:t>
      </w:r>
      <w:r w:rsidRPr="00DD06B0">
        <w:rPr>
          <w:rStyle w:val="StyleUnderline"/>
          <w:highlight w:val="cyan"/>
        </w:rPr>
        <w:t>‘dread risks’</w:t>
      </w:r>
      <w:r w:rsidRPr="00430537">
        <w:rPr>
          <w:rStyle w:val="StyleUnderline"/>
        </w:rPr>
        <w:t xml:space="preserve">, which are perceived as catastrophic, fatal, unknown, and basically uncontrollable. </w:t>
      </w:r>
      <w:r w:rsidRPr="00DD06B0">
        <w:rPr>
          <w:rStyle w:val="StyleUnderline"/>
          <w:highlight w:val="cyan"/>
        </w:rPr>
        <w:t>There is a propensity</w:t>
      </w:r>
      <w:r w:rsidRPr="00430537">
        <w:rPr>
          <w:rStyle w:val="StyleUnderline"/>
        </w:rPr>
        <w:t xml:space="preserve"> </w:t>
      </w:r>
      <w:r w:rsidRPr="00DD06B0">
        <w:rPr>
          <w:rStyle w:val="StyleUnderline"/>
          <w:highlight w:val="cyan"/>
        </w:rPr>
        <w:t>to be disproportionally afraid</w:t>
      </w:r>
      <w:r w:rsidRPr="00430537">
        <w:rPr>
          <w:rStyle w:val="StyleUnderline"/>
        </w:rPr>
        <w:t xml:space="preserve"> of these risks </w:t>
      </w:r>
      <w:r w:rsidRPr="00DD06B0">
        <w:rPr>
          <w:rStyle w:val="StyleUnderline"/>
          <w:highlight w:val="cyan"/>
        </w:rPr>
        <w:t>despite</w:t>
      </w:r>
      <w:r w:rsidRPr="00430537">
        <w:rPr>
          <w:rStyle w:val="StyleUnderline"/>
        </w:rPr>
        <w:t xml:space="preserve"> their </w:t>
      </w:r>
      <w:r w:rsidRPr="00DD06B0">
        <w:rPr>
          <w:rStyle w:val="StyleUnderline"/>
          <w:highlight w:val="cyan"/>
        </w:rPr>
        <w:t>low probability, which translates into</w:t>
      </w:r>
      <w:r w:rsidRPr="00430537">
        <w:rPr>
          <w:rStyle w:val="StyleUnderline"/>
        </w:rPr>
        <w:t xml:space="preserve"> </w:t>
      </w:r>
      <w:r w:rsidRPr="00DD06B0">
        <w:rPr>
          <w:rStyle w:val="StyleUnderline"/>
          <w:highlight w:val="cyan"/>
        </w:rPr>
        <w:t>pressure for regulatory action</w:t>
      </w:r>
      <w:r w:rsidRPr="00430537">
        <w:rPr>
          <w:rStyle w:val="StyleUnderline"/>
        </w:rPr>
        <w:t xml:space="preserve"> of all sorts </w:t>
      </w:r>
      <w:r w:rsidRPr="00DD06B0">
        <w:rPr>
          <w:rStyle w:val="StyleUnderline"/>
          <w:highlight w:val="cyan"/>
        </w:rPr>
        <w:t>and</w:t>
      </w:r>
      <w:r w:rsidRPr="00430537">
        <w:rPr>
          <w:rStyle w:val="StyleUnderline"/>
        </w:rPr>
        <w:t xml:space="preserve"> the </w:t>
      </w:r>
      <w:r w:rsidRPr="00DD06B0">
        <w:rPr>
          <w:rStyle w:val="StyleUnderline"/>
          <w:highlight w:val="cyan"/>
        </w:rPr>
        <w:t>willingness to bear high costs of uncertain benefit. Third, the media distorts the threat perception</w:t>
      </w:r>
      <w:r w:rsidRPr="00430537">
        <w:rPr>
          <w:rStyle w:val="StyleUnderline"/>
        </w:rPr>
        <w:t xml:space="preserve"> even further. </w:t>
      </w:r>
      <w:r w:rsidRPr="00DD06B0">
        <w:rPr>
          <w:rStyle w:val="StyleUnderline"/>
          <w:highlight w:val="cyan"/>
        </w:rPr>
        <w:t>There is no hard data</w:t>
      </w:r>
      <w:r w:rsidRPr="00DD06B0">
        <w:rPr>
          <w:rStyle w:val="StyleUnderline"/>
        </w:rPr>
        <w:t xml:space="preserve"> for the assumption</w:t>
      </w:r>
      <w:r w:rsidRPr="00DD06B0">
        <w:rPr>
          <w:rStyle w:val="StyleUnderline"/>
          <w:highlight w:val="cyan"/>
        </w:rPr>
        <w:t xml:space="preserve"> that the level of cyber risks is </w:t>
      </w:r>
      <w:r w:rsidRPr="00DD06B0">
        <w:rPr>
          <w:rStyle w:val="StyleUnderline"/>
        </w:rPr>
        <w:t xml:space="preserve">actually </w:t>
      </w:r>
      <w:r w:rsidRPr="00DD06B0">
        <w:rPr>
          <w:rStyle w:val="StyleUnderline"/>
          <w:highlight w:val="cyan"/>
        </w:rPr>
        <w:t>rising</w:t>
      </w:r>
      <w:r w:rsidRPr="00430537">
        <w:rPr>
          <w:rStyle w:val="StyleUnderline"/>
        </w:rPr>
        <w:t xml:space="preserve"> – </w:t>
      </w:r>
      <w:r w:rsidRPr="00DD06B0">
        <w:t>beyond the perception of impact and fear. Some IT security companies have recently warned against overemphasising sophisticated attacks just because we hear more about them.</w:t>
      </w:r>
      <w:r w:rsidRPr="00DD06B0">
        <w:rPr>
          <w:rStyle w:val="StyleUnderline"/>
        </w:rPr>
        <w:t xml:space="preserve"> </w:t>
      </w:r>
      <w:r w:rsidRPr="00DD06B0">
        <w:rPr>
          <w:rStyle w:val="StyleUnderline"/>
          <w:highlight w:val="cyan"/>
        </w:rPr>
        <w:t>In 2010, only about 3 per cent of all incidents were considered so sophisticated that they were impossible to stop.</w:t>
      </w:r>
      <w:r w:rsidRPr="00DD06B0">
        <w:rPr>
          <w:rStyle w:val="StyleUnderline"/>
        </w:rPr>
        <w:t xml:space="preserve"> The vast majority of attackers go after low-hanging fruit, which are small to medium sized enterprises</w:t>
      </w:r>
      <w:r w:rsidRPr="00430537">
        <w:rPr>
          <w:rStyle w:val="StyleUnderline"/>
        </w:rPr>
        <w:t xml:space="preserve"> with bad defences. </w:t>
      </w:r>
      <w:r w:rsidRPr="00DD06B0">
        <w:t>These types of incidents tend to remain under the radar of the media and even law enforcement.</w:t>
      </w:r>
    </w:p>
    <w:p w14:paraId="54694F25" w14:textId="77777777" w:rsidR="0005188F" w:rsidRDefault="004E7D21" w:rsidP="0005188F">
      <w:pPr>
        <w:pStyle w:val="Heading4"/>
        <w:rPr>
          <w:lang w:eastAsia="zh-TW"/>
        </w:rPr>
      </w:pPr>
      <w:r>
        <w:rPr>
          <w:lang w:eastAsia="zh-TW"/>
        </w:rPr>
        <w:t xml:space="preserve">No cyber weapons </w:t>
      </w:r>
      <w:r>
        <w:rPr>
          <w:lang w:eastAsia="zh-TW"/>
        </w:rPr>
        <w:br/>
        <w:t>Cavelty 12</w:t>
      </w:r>
    </w:p>
    <w:p w14:paraId="670E12BC" w14:textId="77777777" w:rsidR="0005188F" w:rsidRPr="004E7D21" w:rsidRDefault="0005188F" w:rsidP="004E7D21">
      <w:pPr>
        <w:rPr>
          <w:highlight w:val="cyan"/>
        </w:rPr>
      </w:pPr>
      <w:r w:rsidRPr="004E7D21">
        <w:t>Myriam Dunn Cavelty</w:t>
      </w:r>
      <w:r w:rsidRPr="004E7D21">
        <w:rPr>
          <w:rFonts w:hint="eastAsia"/>
        </w:rPr>
        <w:t xml:space="preserve">, </w:t>
      </w:r>
      <w:r w:rsidRPr="004E7D21">
        <w:t>February 1, 2012</w:t>
      </w:r>
      <w:r w:rsidRPr="004E7D21">
        <w:rPr>
          <w:rFonts w:hint="eastAsia"/>
        </w:rPr>
        <w:t>, (</w:t>
      </w:r>
      <w:r w:rsidRPr="004E7D21">
        <w:t>Myriam Dunn Cavelty is Deputy for research and teaching a the Center for Security Studies (CSS) and Senior Lecturer for Security Politics at ETH Zurich</w:t>
      </w:r>
      <w:r w:rsidRPr="004E7D21">
        <w:rPr>
          <w:rFonts w:hint="eastAsia"/>
        </w:rPr>
        <w:t xml:space="preserve">) </w:t>
      </w:r>
      <w:r w:rsidRPr="004E7D21">
        <w:t>“The militarisation of cyber security as a source of global tension”</w:t>
      </w:r>
      <w:r w:rsidRPr="004E7D21">
        <w:rPr>
          <w:rFonts w:hint="eastAsia"/>
        </w:rPr>
        <w:t xml:space="preserve"> </w:t>
      </w:r>
      <w:r w:rsidRPr="004E7D21">
        <w:t>ETH Zurich - Center for Security Studies http://ssrn.com/abstract=2007043</w:t>
      </w:r>
    </w:p>
    <w:p w14:paraId="21F19D66" w14:textId="77777777" w:rsidR="0005188F" w:rsidRDefault="0005188F" w:rsidP="004E7D21">
      <w:pPr>
        <w:pStyle w:val="ListParagraph"/>
      </w:pPr>
      <w:r w:rsidRPr="002E1964">
        <w:t xml:space="preserve">Even if the cyber threat were to be considered very high, the current trend conjures up wrong images. </w:t>
      </w:r>
      <w:r w:rsidRPr="0090792A">
        <w:rPr>
          <w:rStyle w:val="StyleUnderline"/>
        </w:rPr>
        <w:t>Analogies</w:t>
      </w:r>
      <w:r w:rsidRPr="002E1964">
        <w:t xml:space="preserve"> are very useful for relating non-familiar concepts or complex ideas with more simple and familiar ones. But </w:t>
      </w:r>
      <w:r w:rsidRPr="0090792A">
        <w:rPr>
          <w:rStyle w:val="StyleUnderline"/>
        </w:rPr>
        <w:t>when taken too far</w:t>
      </w:r>
      <w:r w:rsidRPr="00DD06B0">
        <w:rPr>
          <w:rStyle w:val="StyleUnderline"/>
        </w:rPr>
        <w:t xml:space="preserve">, or even taken for real, they </w:t>
      </w:r>
      <w:r w:rsidRPr="0090792A">
        <w:rPr>
          <w:rStyle w:val="StyleUnderline"/>
        </w:rPr>
        <w:t>begin to have detrimental effects.</w:t>
      </w:r>
      <w:r w:rsidRPr="00DD06B0">
        <w:rPr>
          <w:rStyle w:val="StyleUnderline"/>
        </w:rPr>
        <w:t xml:space="preserve"> </w:t>
      </w:r>
      <w:r w:rsidRPr="00DD6D58">
        <w:rPr>
          <w:rStyle w:val="StyleUnderline"/>
          <w:highlight w:val="cyan"/>
        </w:rPr>
        <w:t>Military terms like ‘cyber weapons’, ‘cyber capabilities’, ‘cyber offence’, ‘cyber defence’, and ‘cyber deterrence’ suggest that cyberspace c</w:t>
      </w:r>
      <w:r w:rsidRPr="00DD6D58">
        <w:rPr>
          <w:rStyle w:val="StyleUnderline"/>
        </w:rPr>
        <w:t xml:space="preserve">an and </w:t>
      </w:r>
      <w:r w:rsidRPr="00DD6D58">
        <w:rPr>
          <w:rStyle w:val="StyleUnderline"/>
          <w:highlight w:val="cyan"/>
        </w:rPr>
        <w:t xml:space="preserve">should be handled as </w:t>
      </w:r>
      <w:r w:rsidRPr="00DD6D58">
        <w:rPr>
          <w:rStyle w:val="StyleUnderline"/>
        </w:rPr>
        <w:t xml:space="preserve">an </w:t>
      </w:r>
      <w:r w:rsidRPr="00DD6D58">
        <w:rPr>
          <w:rStyle w:val="StyleUnderline"/>
          <w:highlight w:val="cyan"/>
        </w:rPr>
        <w:t>operational domain of warfare</w:t>
      </w:r>
      <w:r w:rsidRPr="00DD6D58">
        <w:rPr>
          <w:rStyle w:val="StyleUnderline"/>
        </w:rPr>
        <w:t xml:space="preserve"> like land, sea, air, and outer space</w:t>
      </w:r>
      <w:r w:rsidRPr="00DD06B0">
        <w:rPr>
          <w:rStyle w:val="StyleUnderline"/>
        </w:rPr>
        <w:t xml:space="preserve"> </w:t>
      </w:r>
      <w:r w:rsidRPr="002E1964">
        <w:t xml:space="preserve">(cyberspace has in fact been officially recognised as a new domain in US military doctrine). Again, </w:t>
      </w:r>
      <w:r w:rsidRPr="002E1964">
        <w:rPr>
          <w:rStyle w:val="StyleUnderline"/>
          <w:highlight w:val="cyan"/>
        </w:rPr>
        <w:t>this assumption clashes with the reality o</w:t>
      </w:r>
      <w:r w:rsidRPr="002E1964">
        <w:rPr>
          <w:rStyle w:val="StyleUnderline"/>
        </w:rPr>
        <w:t>f the threat</w:t>
      </w:r>
      <w:r w:rsidRPr="002E1964">
        <w:rPr>
          <w:rStyle w:val="StyleUnderline"/>
          <w:highlight w:val="cyan"/>
        </w:rPr>
        <w:t xml:space="preserve"> and the possibilities for countermeasures. First,</w:t>
      </w:r>
      <w:r w:rsidRPr="0090792A">
        <w:rPr>
          <w:rStyle w:val="StyleUnderline"/>
        </w:rPr>
        <w:t xml:space="preserve"> calling offensive measures cyber weapons does not change the fact that </w:t>
      </w:r>
      <w:r w:rsidRPr="002E1964">
        <w:rPr>
          <w:rStyle w:val="StyleUnderline"/>
          <w:highlight w:val="cyan"/>
        </w:rPr>
        <w:t xml:space="preserve">hacker tools are not </w:t>
      </w:r>
      <w:r w:rsidRPr="0090792A">
        <w:rPr>
          <w:rStyle w:val="StyleUnderline"/>
        </w:rPr>
        <w:t xml:space="preserve">really </w:t>
      </w:r>
      <w:r w:rsidRPr="002E1964">
        <w:rPr>
          <w:rStyle w:val="StyleUnderline"/>
          <w:highlight w:val="cyan"/>
        </w:rPr>
        <w:t>like physical weapons.</w:t>
      </w:r>
      <w:r w:rsidRPr="00DD06B0">
        <w:rPr>
          <w:rStyle w:val="StyleUnderline"/>
        </w:rPr>
        <w:t xml:space="preserve"> </w:t>
      </w:r>
      <w:r w:rsidRPr="002E1964">
        <w:rPr>
          <w:rStyle w:val="StyleUnderline"/>
          <w:highlight w:val="cyan"/>
        </w:rPr>
        <w:t>They are opportunistic and aimed at outsmarting the technical defences.</w:t>
      </w:r>
      <w:r w:rsidRPr="00DD06B0">
        <w:rPr>
          <w:rStyle w:val="StyleUnderline"/>
        </w:rPr>
        <w:t xml:space="preserve"> As a result, </w:t>
      </w:r>
      <w:r w:rsidRPr="002E1964">
        <w:rPr>
          <w:rStyle w:val="StyleUnderline"/>
          <w:highlight w:val="cyan"/>
        </w:rPr>
        <w:t xml:space="preserve">their effect is </w:t>
      </w:r>
      <w:r w:rsidRPr="002E1964">
        <w:rPr>
          <w:rStyle w:val="StyleUnderline"/>
        </w:rPr>
        <w:t xml:space="preserve">usually </w:t>
      </w:r>
      <w:r w:rsidRPr="002E1964">
        <w:rPr>
          <w:rStyle w:val="StyleUnderline"/>
          <w:highlight w:val="cyan"/>
        </w:rPr>
        <w:t>not controllable in a military sense</w:t>
      </w:r>
      <w:r w:rsidRPr="002E1964">
        <w:t xml:space="preserve"> – they might deliver something useful or they might not. Also,</w:t>
      </w:r>
      <w:r w:rsidRPr="00DD06B0">
        <w:rPr>
          <w:rStyle w:val="StyleUnderline"/>
        </w:rPr>
        <w:t xml:space="preserve"> even though code can be copied, the knowledge and preparation behind it cannot be easily proliferated. </w:t>
      </w:r>
      <w:r w:rsidRPr="002E1964">
        <w:t>Each new weapon needs to be tailored to the system it is supposed to attack. C</w:t>
      </w:r>
      <w:r w:rsidRPr="00DD06B0">
        <w:rPr>
          <w:rStyle w:val="StyleUnderline"/>
        </w:rPr>
        <w:t xml:space="preserve">yber weapons cannot be kept in a ‘silo’ for a long time, because at any time, </w:t>
      </w:r>
      <w:r w:rsidRPr="002E1964">
        <w:rPr>
          <w:rStyle w:val="StyleUnderline"/>
          <w:highlight w:val="cyan"/>
        </w:rPr>
        <w:t xml:space="preserve">the vulnerability in the system that it is targeted at could be patched and the weapon would be rendered useless. Second, thinking in terms of attacks and defence creates a wrong image of </w:t>
      </w:r>
      <w:r w:rsidRPr="0090792A">
        <w:rPr>
          <w:rStyle w:val="StyleUnderline"/>
        </w:rPr>
        <w:t>immediacy of c</w:t>
      </w:r>
      <w:r w:rsidRPr="002E1964">
        <w:rPr>
          <w:rStyle w:val="StyleUnderline"/>
          <w:highlight w:val="cyan"/>
        </w:rPr>
        <w:t>ause and effect.</w:t>
      </w:r>
      <w:r w:rsidRPr="00DD06B0">
        <w:rPr>
          <w:rStyle w:val="StyleUnderline"/>
        </w:rPr>
        <w:t xml:space="preserve"> </w:t>
      </w:r>
      <w:r w:rsidRPr="002E1964">
        <w:t>However, high-level cyber attacks against infrastructure targets will likely be the culmination of long-term, subtle, systematic intrusions. The preparatory phase could take place over several years. When – or rather</w:t>
      </w:r>
      <w:r w:rsidRPr="00DD06B0">
        <w:rPr>
          <w:rStyle w:val="StyleUnderline"/>
        </w:rPr>
        <w:t xml:space="preserve"> </w:t>
      </w:r>
      <w:r w:rsidRPr="002E1964">
        <w:rPr>
          <w:rStyle w:val="StyleUnderline"/>
          <w:highlight w:val="cyan"/>
        </w:rPr>
        <w:t xml:space="preserve">if – an intrusion is detected, it is often impossible to determine whether it was an act of vandalism, computer crime, terrorism, foreign intelligence activity, or some form of strategic military attack. The only way to determine </w:t>
      </w:r>
      <w:r w:rsidRPr="002E1964">
        <w:rPr>
          <w:rStyle w:val="StyleUnderline"/>
        </w:rPr>
        <w:t>the source, nature, and scope of</w:t>
      </w:r>
      <w:r w:rsidRPr="002E1964">
        <w:rPr>
          <w:rStyle w:val="StyleUnderline"/>
          <w:highlight w:val="cyan"/>
        </w:rPr>
        <w:t xml:space="preserve"> the incident is to investigate it. This </w:t>
      </w:r>
      <w:r w:rsidRPr="002E1964">
        <w:rPr>
          <w:rStyle w:val="StyleUnderline"/>
        </w:rPr>
        <w:t xml:space="preserve">again </w:t>
      </w:r>
      <w:r w:rsidRPr="002E1964">
        <w:rPr>
          <w:rStyle w:val="StyleUnderline"/>
          <w:highlight w:val="cyan"/>
        </w:rPr>
        <w:t xml:space="preserve">might take years, with </w:t>
      </w:r>
      <w:r w:rsidRPr="002E1964">
        <w:rPr>
          <w:rStyle w:val="StyleUnderline"/>
        </w:rPr>
        <w:t xml:space="preserve">highly </w:t>
      </w:r>
      <w:r w:rsidRPr="002E1964">
        <w:rPr>
          <w:rStyle w:val="StyleUnderline"/>
          <w:highlight w:val="cyan"/>
        </w:rPr>
        <w:t>uncertain results. The military notion of striking back is</w:t>
      </w:r>
      <w:r w:rsidRPr="00DD06B0">
        <w:rPr>
          <w:rStyle w:val="StyleUnderline"/>
        </w:rPr>
        <w:t xml:space="preserve"> therefore </w:t>
      </w:r>
      <w:r w:rsidRPr="002E1964">
        <w:rPr>
          <w:rStyle w:val="StyleUnderline"/>
          <w:highlight w:val="cyan"/>
        </w:rPr>
        <w:t>useless</w:t>
      </w:r>
      <w:r w:rsidRPr="00DD06B0">
        <w:rPr>
          <w:rStyle w:val="StyleUnderline"/>
        </w:rPr>
        <w:t xml:space="preserve"> in most cases. </w:t>
      </w:r>
      <w:r w:rsidRPr="002E1964">
        <w:rPr>
          <w:rStyle w:val="StyleUnderline"/>
          <w:highlight w:val="cyan"/>
        </w:rPr>
        <w:t xml:space="preserve">Third, deterrence works if one party is able to </w:t>
      </w:r>
      <w:r w:rsidRPr="002E1964">
        <w:rPr>
          <w:rStyle w:val="StyleUnderline"/>
        </w:rPr>
        <w:t xml:space="preserve">successfully </w:t>
      </w:r>
      <w:r w:rsidRPr="002E1964">
        <w:rPr>
          <w:rStyle w:val="StyleUnderline"/>
          <w:highlight w:val="cyan"/>
        </w:rPr>
        <w:t xml:space="preserve">convey to another that it is </w:t>
      </w:r>
      <w:r w:rsidRPr="0090792A">
        <w:rPr>
          <w:rStyle w:val="StyleUnderline"/>
        </w:rPr>
        <w:t xml:space="preserve">both </w:t>
      </w:r>
      <w:r w:rsidRPr="002E1964">
        <w:rPr>
          <w:rStyle w:val="StyleUnderline"/>
          <w:highlight w:val="cyan"/>
        </w:rPr>
        <w:t xml:space="preserve">capable and willing to use </w:t>
      </w:r>
      <w:r w:rsidRPr="0090792A">
        <w:rPr>
          <w:rStyle w:val="StyleUnderline"/>
        </w:rPr>
        <w:t xml:space="preserve">a set of </w:t>
      </w:r>
      <w:r w:rsidRPr="002E1964">
        <w:rPr>
          <w:rStyle w:val="StyleUnderline"/>
          <w:highlight w:val="cyan"/>
        </w:rPr>
        <w:t xml:space="preserve">available </w:t>
      </w:r>
      <w:r w:rsidRPr="002E1964">
        <w:rPr>
          <w:highlight w:val="cyan"/>
        </w:rPr>
        <w:t>(</w:t>
      </w:r>
      <w:r w:rsidRPr="002E1964">
        <w:t>often military)</w:t>
      </w:r>
      <w:r w:rsidRPr="00DD06B0">
        <w:rPr>
          <w:rStyle w:val="StyleUnderline"/>
        </w:rPr>
        <w:t xml:space="preserve"> </w:t>
      </w:r>
      <w:r w:rsidRPr="002E1964">
        <w:rPr>
          <w:rStyle w:val="StyleUnderline"/>
          <w:highlight w:val="cyan"/>
        </w:rPr>
        <w:t>instruments against the other side</w:t>
      </w:r>
      <w:r w:rsidRPr="0090792A">
        <w:rPr>
          <w:rStyle w:val="StyleUnderline"/>
        </w:rPr>
        <w:t xml:space="preserve"> if the latter steps over the line.</w:t>
      </w:r>
      <w:r w:rsidRPr="00DD06B0">
        <w:rPr>
          <w:rStyle w:val="StyleUnderline"/>
        </w:rPr>
        <w:t xml:space="preserve"> This requires an opponent that is clearly identifiable as an attacker and has to fear retaliation – which is not the case in cyber security because of the attribution problem. </w:t>
      </w:r>
      <w:r w:rsidRPr="002E1964">
        <w:rPr>
          <w:rStyle w:val="StyleUnderline"/>
          <w:highlight w:val="cyan"/>
        </w:rPr>
        <w:t>Attribution of blame</w:t>
      </w:r>
      <w:r w:rsidRPr="00DD06B0">
        <w:rPr>
          <w:rStyle w:val="StyleUnderline"/>
        </w:rPr>
        <w:t xml:space="preserve"> on the basis of the cui bono logic </w:t>
      </w:r>
      <w:r w:rsidRPr="002E1964">
        <w:rPr>
          <w:rStyle w:val="StyleUnderline"/>
          <w:highlight w:val="cyan"/>
        </w:rPr>
        <w:t>is not sufficient proof for political action.</w:t>
      </w:r>
      <w:r w:rsidRPr="00DD06B0">
        <w:rPr>
          <w:rStyle w:val="StyleUnderline"/>
        </w:rPr>
        <w:t xml:space="preserve"> Therefore, </w:t>
      </w:r>
      <w:r w:rsidRPr="002E1964">
        <w:rPr>
          <w:rStyle w:val="StyleUnderline"/>
          <w:highlight w:val="cyan"/>
        </w:rPr>
        <w:t>deterrence and retribution do not work</w:t>
      </w:r>
      <w:r w:rsidRPr="00DD06B0">
        <w:rPr>
          <w:rStyle w:val="StyleUnderline"/>
        </w:rPr>
        <w:t xml:space="preserve"> in cyberspace and will not,</w:t>
      </w:r>
      <w:r w:rsidRPr="002E1964">
        <w:t xml:space="preserve"> unless its rules are changed in substantial ways, with highly uncertain benefits.</w:t>
      </w:r>
      <w:r w:rsidRPr="00DD06B0">
        <w:rPr>
          <w:rStyle w:val="StyleUnderline"/>
        </w:rPr>
        <w:t xml:space="preserve"> Much of what is said in China and in the US about their own and the other’s cyber capabilities is (old) deterrence rhetoric – and must be understood as such.</w:t>
      </w:r>
      <w:r w:rsidRPr="002E1964">
        <w:t xml:space="preserve"> </w:t>
      </w:r>
      <w:r w:rsidRPr="002E1964">
        <w:rPr>
          <w:rStyle w:val="StyleUnderline"/>
          <w:highlight w:val="cyan"/>
        </w:rPr>
        <w:t>The White House’s new International Strategy for Cyberspace</w:t>
      </w:r>
      <w:r w:rsidRPr="0090792A">
        <w:rPr>
          <w:rStyle w:val="StyleUnderline"/>
        </w:rPr>
        <w:t xml:space="preserve"> of 2011</w:t>
      </w:r>
      <w:r w:rsidRPr="002E1964">
        <w:rPr>
          <w:rStyle w:val="StyleUnderline"/>
          <w:highlight w:val="cyan"/>
        </w:rPr>
        <w:t xml:space="preserve"> states </w:t>
      </w:r>
      <w:r w:rsidRPr="002E1964">
        <w:rPr>
          <w:rStyle w:val="StyleUnderline"/>
        </w:rPr>
        <w:t xml:space="preserve">that </w:t>
      </w:r>
      <w:r w:rsidRPr="002E1964">
        <w:rPr>
          <w:rStyle w:val="StyleUnderline"/>
          <w:highlight w:val="cyan"/>
        </w:rPr>
        <w:t xml:space="preserve">the US </w:t>
      </w:r>
      <w:r w:rsidRPr="002E1964">
        <w:rPr>
          <w:rStyle w:val="StyleUnderline"/>
        </w:rPr>
        <w:t xml:space="preserve">reserves the </w:t>
      </w:r>
      <w:r w:rsidRPr="002E1964">
        <w:rPr>
          <w:rStyle w:val="StyleUnderline"/>
          <w:highlight w:val="cyan"/>
        </w:rPr>
        <w:t>right to retaliate to hostile acts in cyberspace with military force. This</w:t>
      </w:r>
      <w:r w:rsidRPr="002E1964">
        <w:t xml:space="preserve"> ‘hack us and we might bomb you’ statement</w:t>
      </w:r>
      <w:r w:rsidRPr="00DD06B0">
        <w:rPr>
          <w:rStyle w:val="StyleUnderline"/>
        </w:rPr>
        <w:t xml:space="preserve"> </w:t>
      </w:r>
      <w:r w:rsidRPr="002E1964">
        <w:rPr>
          <w:rStyle w:val="StyleUnderline"/>
          <w:highlight w:val="cyan"/>
        </w:rPr>
        <w:t>is an old-fashioned declaratory policy that preserves the option of asymmetrical response as a means of deterrence,</w:t>
      </w:r>
      <w:r w:rsidRPr="00DD06B0">
        <w:rPr>
          <w:rStyle w:val="StyleUnderline"/>
        </w:rPr>
        <w:t xml:space="preserve"> </w:t>
      </w:r>
      <w:r w:rsidRPr="002E1964">
        <w:t xml:space="preserve">even </w:t>
      </w:r>
      <w:r w:rsidRPr="00DD06B0">
        <w:rPr>
          <w:rStyle w:val="StyleUnderline"/>
        </w:rPr>
        <w:t xml:space="preserve">though both sides actually know that following up on it is next to impossible. </w:t>
      </w:r>
      <w:r w:rsidRPr="002E1964">
        <w:rPr>
          <w:rStyle w:val="StyleUnderline"/>
          <w:highlight w:val="cyan"/>
        </w:rPr>
        <w:t>Fourth, cyberspace is only in parts controlled or controllable by state actors.</w:t>
      </w:r>
      <w:r w:rsidRPr="002E1964">
        <w:t xml:space="preserve"> At least in the case of democracies, power in this domain is in the hands of private actors, especially the business sector.</w:t>
      </w:r>
      <w:r w:rsidRPr="00DD06B0">
        <w:rPr>
          <w:rStyle w:val="StyleUnderline"/>
        </w:rPr>
        <w:t xml:space="preserve"> Much of the expertise and many of the resources required for taking better protective measures are located outside governments</w:t>
      </w:r>
      <w:r w:rsidRPr="002E1964">
        <w:t>.</w:t>
      </w:r>
      <w:r w:rsidRPr="00DD06B0">
        <w:rPr>
          <w:rStyle w:val="StyleUnderline"/>
        </w:rPr>
        <w:t xml:space="preserve"> </w:t>
      </w:r>
      <w:r w:rsidRPr="002E1964">
        <w:rPr>
          <w:rStyle w:val="StyleUnderline"/>
          <w:highlight w:val="cyan"/>
        </w:rPr>
        <w:t>The military</w:t>
      </w:r>
      <w:r w:rsidRPr="00DD06B0">
        <w:rPr>
          <w:rStyle w:val="StyleUnderline"/>
        </w:rPr>
        <w:t xml:space="preserve"> – or any other state entity for that matter – </w:t>
      </w:r>
      <w:r w:rsidRPr="002E1964">
        <w:rPr>
          <w:rStyle w:val="StyleUnderline"/>
          <w:highlight w:val="cyan"/>
        </w:rPr>
        <w:t xml:space="preserve">does not own </w:t>
      </w:r>
      <w:r w:rsidRPr="002E1964">
        <w:rPr>
          <w:rStyle w:val="StyleUnderline"/>
        </w:rPr>
        <w:t>critical</w:t>
      </w:r>
      <w:r w:rsidRPr="00DD06B0">
        <w:rPr>
          <w:rStyle w:val="StyleUnderline"/>
        </w:rPr>
        <w:t xml:space="preserve"> </w:t>
      </w:r>
      <w:r w:rsidRPr="002E1964">
        <w:t>(information)</w:t>
      </w:r>
      <w:r w:rsidRPr="00DD06B0">
        <w:rPr>
          <w:rStyle w:val="StyleUnderline"/>
        </w:rPr>
        <w:t xml:space="preserve"> </w:t>
      </w:r>
      <w:r w:rsidRPr="002E1964">
        <w:rPr>
          <w:rStyle w:val="StyleUnderline"/>
          <w:highlight w:val="cyan"/>
        </w:rPr>
        <w:t>infrastructures</w:t>
      </w:r>
      <w:r w:rsidRPr="00DD06B0">
        <w:rPr>
          <w:rStyle w:val="StyleUnderline"/>
        </w:rPr>
        <w:t xml:space="preserve"> and has no direct access to them. Protecting them as a military mandate is impossible, and conceiving of cyberspace as an occupation zone is an illusion. </w:t>
      </w:r>
      <w:r w:rsidRPr="002E1964">
        <w:rPr>
          <w:rStyle w:val="StyleUnderline"/>
          <w:highlight w:val="cyan"/>
        </w:rPr>
        <w:t>Militaries cannot defend the cyberspace of their country</w:t>
      </w:r>
      <w:r w:rsidRPr="002E1964">
        <w:t xml:space="preserve"> – it is not a space where troops and tanks can be deployed,</w:t>
      </w:r>
      <w:r w:rsidRPr="00DD06B0">
        <w:rPr>
          <w:rStyle w:val="StyleUnderline"/>
        </w:rPr>
        <w:t xml:space="preserve"> </w:t>
      </w:r>
      <w:r w:rsidRPr="002E1964">
        <w:rPr>
          <w:rStyle w:val="StyleUnderline"/>
          <w:highlight w:val="cyan"/>
        </w:rPr>
        <w:t>because the logic of national boundaries does not apply</w:t>
      </w:r>
      <w:r>
        <w:rPr>
          <w:rStyle w:val="StyleUnderline"/>
        </w:rPr>
        <w:t>.</w:t>
      </w:r>
    </w:p>
    <w:p w14:paraId="4D30297F" w14:textId="77777777" w:rsidR="0005188F" w:rsidRDefault="0005188F" w:rsidP="0005188F">
      <w:pPr>
        <w:pStyle w:val="Heading3"/>
      </w:pPr>
      <w:r>
        <w:t>Terror</w:t>
      </w:r>
    </w:p>
    <w:p w14:paraId="17123584" w14:textId="77777777" w:rsidR="00370C5F" w:rsidRPr="00C44B8F" w:rsidRDefault="00370C5F" w:rsidP="00370C5F">
      <w:pPr>
        <w:pStyle w:val="Heading4"/>
        <w:rPr>
          <w:rStyle w:val="Style13ptBold"/>
          <w:b/>
        </w:rPr>
      </w:pPr>
      <w:r w:rsidRPr="00C44B8F">
        <w:rPr>
          <w:rStyle w:val="Style13ptBold"/>
          <w:b/>
        </w:rPr>
        <w:t>The War on Terror’s otherizing discourse is the root cause of their impacts- racializes certain Muslim populations and creates a b</w:t>
      </w:r>
      <w:r>
        <w:rPr>
          <w:rStyle w:val="Style13ptBold"/>
          <w:b/>
        </w:rPr>
        <w:t>iopolitical security apparatus</w:t>
      </w:r>
    </w:p>
    <w:p w14:paraId="309BCB6A" w14:textId="77777777" w:rsidR="00370C5F" w:rsidRPr="00572EE0" w:rsidRDefault="00370C5F" w:rsidP="00370C5F">
      <w:pPr>
        <w:rPr>
          <w:szCs w:val="20"/>
        </w:rPr>
      </w:pPr>
      <w:r>
        <w:rPr>
          <w:rStyle w:val="Style13ptBold"/>
        </w:rPr>
        <w:t xml:space="preserve">Kapoor, Testerman, &amp; Brehm 16 </w:t>
      </w:r>
      <w:r>
        <w:rPr>
          <w:rStyle w:val="Style13ptBold"/>
        </w:rPr>
        <w:br/>
      </w:r>
      <w:r>
        <w:t>(Priya Kapoor, an associated professor of International Studies at Portland State University, Adam Testerman, Director of Forensics and instructor of communication studies at the Texas Tech University, Alex Brehm, instructor of speech and communication at Portland State Univeristy, “</w:t>
      </w:r>
      <w:hyperlink r:id="rId22" w:history="1">
        <w:r w:rsidRPr="00572EE0">
          <w:rPr>
            <w:szCs w:val="20"/>
            <w:bdr w:val="none" w:sz="0" w:space="0" w:color="auto" w:frame="1"/>
            <w:shd w:val="clear" w:color="auto" w:fill="FFFFFF"/>
          </w:rPr>
          <w:t>Entrapment as a Threat to Community Peace in the Global War on Terror: An Analysis of Discourse in Local Press</w:t>
        </w:r>
      </w:hyperlink>
      <w:r>
        <w:rPr>
          <w:szCs w:val="20"/>
        </w:rPr>
        <w:t>” p41-43)</w:t>
      </w:r>
    </w:p>
    <w:p w14:paraId="63D77FC4" w14:textId="77777777" w:rsidR="00370C5F" w:rsidRDefault="00370C5F" w:rsidP="00370C5F">
      <w:pPr>
        <w:pStyle w:val="ListParagraph"/>
        <w:rPr>
          <w:sz w:val="16"/>
        </w:rPr>
      </w:pPr>
      <w:r w:rsidRPr="00572EE0">
        <w:rPr>
          <w:rStyle w:val="StyleUnderline"/>
        </w:rPr>
        <w:t>The Global War on Terror</w:t>
      </w:r>
      <w:r w:rsidRPr="00F6247C">
        <w:rPr>
          <w:sz w:val="16"/>
        </w:rPr>
        <w:t xml:space="preserve"> (GWOT) doctrine disregards contemporary discourses of multiculturalism (Hall, 2006) and </w:t>
      </w:r>
      <w:r w:rsidRPr="00572EE0">
        <w:rPr>
          <w:rStyle w:val="StyleUnderline"/>
        </w:rPr>
        <w:t>foments neither global peace nor freedom</w:t>
      </w:r>
      <w:r w:rsidRPr="00F6247C">
        <w:rPr>
          <w:sz w:val="16"/>
        </w:rPr>
        <w:t xml:space="preserve"> (Butler, 2006; Žižek, 2011). The </w:t>
      </w:r>
      <w:r w:rsidRPr="009C2DA0">
        <w:rPr>
          <w:rStyle w:val="StyleUnderline"/>
        </w:rPr>
        <w:t>GWOT entrenches discourses of fear and terror in the collective consciousness, through</w:t>
      </w:r>
      <w:r w:rsidRPr="00F6247C">
        <w:rPr>
          <w:sz w:val="16"/>
        </w:rPr>
        <w:t xml:space="preserve"> serial reportage of news and entertainment (Altheide, 2006). Since 9/11, FBI budgets have increased manifold2 to reflect </w:t>
      </w:r>
      <w:r w:rsidRPr="009C2DA0">
        <w:rPr>
          <w:rStyle w:val="StyleUnderline"/>
        </w:rPr>
        <w:t>pre-emptive security tactics whose main method is entrapment—the practice in which law enforcement</w:t>
      </w:r>
      <w:r w:rsidRPr="00F6247C">
        <w:rPr>
          <w:sz w:val="16"/>
        </w:rPr>
        <w:t xml:space="preserve"> agents or their informant </w:t>
      </w:r>
      <w:r w:rsidRPr="009C2DA0">
        <w:rPr>
          <w:rStyle w:val="StyleUnderline"/>
        </w:rPr>
        <w:t>induce a target to commit a criminal offense</w:t>
      </w:r>
      <w:r w:rsidRPr="00F6247C">
        <w:rPr>
          <w:sz w:val="16"/>
        </w:rPr>
        <w:t>—</w:t>
      </w:r>
      <w:r w:rsidRPr="009C2DA0">
        <w:rPr>
          <w:rStyle w:val="StyleUnderline"/>
        </w:rPr>
        <w:t>locating terrorists in</w:t>
      </w:r>
      <w:r w:rsidRPr="00F6247C">
        <w:rPr>
          <w:sz w:val="16"/>
        </w:rPr>
        <w:t xml:space="preserve"> mostly urban communities rich in </w:t>
      </w:r>
      <w:r w:rsidRPr="009C2DA0">
        <w:rPr>
          <w:rStyle w:val="StyleUnderline"/>
        </w:rPr>
        <w:t>immigrant populations</w:t>
      </w:r>
      <w:r w:rsidRPr="00F6247C">
        <w:rPr>
          <w:sz w:val="16"/>
        </w:rPr>
        <w:t xml:space="preserve"> (Aaronson, 2013; Said, 2015 ). These “homegrown terrorists” are identified by recruiting a cadre of self-selected informants who help the marked person chalk a terror plot, a fashioned fantasy of destruction that ultimately leads to the arrest of the homegrown terrorist in an FBI sting. There are over 500 cases of FBI stings documented by a project of the Columbia Law School and Human Rights Watch (2014; Said, 2015). </w:t>
      </w:r>
      <w:r w:rsidRPr="009C2DA0">
        <w:rPr>
          <w:rStyle w:val="StyleUnderline"/>
        </w:rPr>
        <w:t>A legal exceptionalism</w:t>
      </w:r>
      <w:r w:rsidRPr="00F6247C">
        <w:rPr>
          <w:sz w:val="16"/>
        </w:rPr>
        <w:t xml:space="preserve"> has arisen that </w:t>
      </w:r>
      <w:r w:rsidRPr="009C2DA0">
        <w:rPr>
          <w:rStyle w:val="StyleUnderline"/>
        </w:rPr>
        <w:t>has changed the way in which suspects in terrorism plots are brought to trial and subsequently convicted and sentenced</w:t>
      </w:r>
      <w:r w:rsidRPr="00F6247C">
        <w:rPr>
          <w:sz w:val="16"/>
        </w:rPr>
        <w:t xml:space="preserve"> (Said, 2015). </w:t>
      </w:r>
      <w:r w:rsidRPr="009C2DA0">
        <w:rPr>
          <w:rStyle w:val="StyleUnderline"/>
        </w:rPr>
        <w:t>Terms such as</w:t>
      </w:r>
      <w:r w:rsidRPr="00F6247C">
        <w:rPr>
          <w:sz w:val="16"/>
        </w:rPr>
        <w:t xml:space="preserve"> weapons of mass destruction (</w:t>
      </w:r>
      <w:r w:rsidRPr="009C2DA0">
        <w:rPr>
          <w:rStyle w:val="StyleUnderline"/>
        </w:rPr>
        <w:t>WMD</w:t>
      </w:r>
      <w:r w:rsidRPr="00F6247C">
        <w:rPr>
          <w:sz w:val="16"/>
        </w:rPr>
        <w:t xml:space="preserve">) </w:t>
      </w:r>
      <w:r w:rsidRPr="009C2DA0">
        <w:rPr>
          <w:rStyle w:val="StyleUnderline"/>
        </w:rPr>
        <w:t>and enemy combatant</w:t>
      </w:r>
      <w:r w:rsidRPr="00F6247C">
        <w:rPr>
          <w:sz w:val="16"/>
        </w:rPr>
        <w:t xml:space="preserve">, chosen carefully from the lexicon generated by the GWOT, </w:t>
      </w:r>
      <w:r w:rsidRPr="009C2DA0">
        <w:rPr>
          <w:rStyle w:val="StyleUnderline"/>
        </w:rPr>
        <w:t>are used primarily against Muslim-identified immigrants and refugees</w:t>
      </w:r>
      <w:r w:rsidRPr="00F6247C">
        <w:rPr>
          <w:sz w:val="16"/>
        </w:rPr>
        <w:t xml:space="preserve">, who have tenuous social support structures and, some scholars assert, a tenuous hold on reality (Aaronson, 2013). </w:t>
      </w:r>
      <w:r w:rsidRPr="009C2DA0">
        <w:rPr>
          <w:rStyle w:val="StyleUnderline"/>
        </w:rPr>
        <w:t xml:space="preserve">The phenomenon of entrapment is an outcome of </w:t>
      </w:r>
      <w:r w:rsidRPr="00F6247C">
        <w:rPr>
          <w:sz w:val="16"/>
        </w:rPr>
        <w:t>(a)</w:t>
      </w:r>
      <w:r w:rsidRPr="009C2DA0">
        <w:rPr>
          <w:rStyle w:val="StyleUnderline"/>
        </w:rPr>
        <w:t xml:space="preserve"> security discourses that prioritize pre-emptive community strategies; </w:t>
      </w:r>
      <w:r w:rsidRPr="00F6247C">
        <w:rPr>
          <w:sz w:val="16"/>
        </w:rPr>
        <w:t>(b)</w:t>
      </w:r>
      <w:r w:rsidRPr="009C2DA0">
        <w:rPr>
          <w:rStyle w:val="StyleUnderline"/>
        </w:rPr>
        <w:t xml:space="preserve"> the ongoing military initiative of GWOT, operating both domestically and internationally; and (c) and the increased budgetary convergence of state agencies</w:t>
      </w:r>
      <w:r w:rsidRPr="00F6247C">
        <w:rPr>
          <w:sz w:val="16"/>
        </w:rPr>
        <w:t xml:space="preserve"> of the NSA, FBI, and the military, with a resultant impact on the legal and court processes that indict homegrown terrorists. GWOT tactics such as entrapment have led statist agencies such as the FBI to reintroduce investigate methods that rely on fear, suspicion, and surveillance, reminiscent of the Cold War era. Entrapment involves the employment of covert tactics to mislead an otherwise law abiding citizen and to persuade or coerce him to commit a criminal act. A practice of questionable integrity, entrapment may, in fact, be used as a legal defense by the defendant against the law enforcement agents in question (i.e., if the defendant can prove that he had no original intent to commit a crime and did so only upon the persuasion or coercion of the law enforcement agent, a conviction may be prohibited). Often, the criminal act in question is politically charged, that is, tied directly to a social or national scourge, such as drug trafficking, piracy, or terrorism. The United States has had to re-envision its pre-9/11 security strategy and policies because several instances of violence and terrorism have occurred both internationally and domestically since 2001, precipitated by the US attack of Iraq. The Human Rights Watch and Columbia Law School’s collaborative report from 2014 states, “Terrorism entails horrifying acts, often resulting in terrible losses of human life. Governments have a duty under international human rights law to take reasonable measures to protect people within their jurisdictions from acts of violence…. However, </w:t>
      </w:r>
      <w:r w:rsidRPr="009C2DA0">
        <w:rPr>
          <w:rStyle w:val="StyleUnderline"/>
        </w:rPr>
        <w:t>since [the] September 11</w:t>
      </w:r>
      <w:r w:rsidRPr="00F6247C">
        <w:rPr>
          <w:sz w:val="16"/>
        </w:rPr>
        <w:t xml:space="preserve">, </w:t>
      </w:r>
      <w:r w:rsidRPr="009C2DA0">
        <w:rPr>
          <w:rStyle w:val="StyleUnderline"/>
        </w:rPr>
        <w:t>2001 attacks…the U</w:t>
      </w:r>
      <w:r w:rsidRPr="00F6247C">
        <w:rPr>
          <w:sz w:val="16"/>
        </w:rPr>
        <w:t xml:space="preserve">nited </w:t>
      </w:r>
      <w:r w:rsidRPr="00F6247C">
        <w:rPr>
          <w:rStyle w:val="StyleUnderline"/>
        </w:rPr>
        <w:t>S</w:t>
      </w:r>
      <w:r w:rsidRPr="00F6247C">
        <w:rPr>
          <w:sz w:val="16"/>
        </w:rPr>
        <w:t xml:space="preserve">tates government </w:t>
      </w:r>
      <w:r w:rsidRPr="00F6247C">
        <w:rPr>
          <w:rStyle w:val="StyleUnderline"/>
        </w:rPr>
        <w:t>has failed to meet its international legal obligations with respect to its investigations and prosecutions of terrorism suspects, as well as its treatment of terrorism suspects in custody</w:t>
      </w:r>
      <w:r w:rsidRPr="00F6247C">
        <w:rPr>
          <w:sz w:val="16"/>
        </w:rPr>
        <w:t xml:space="preserve">” (Human Rights Institute &amp; Human Rights Watch, 2014, p.1). Instances of violence against civilians perpetrated by other civilian individuals or groups have grown in number alongside the increasing US military presence in the Middle East. Global violence has involved mostly non-state actors or terrorist groups such as Al-Qaeda, Asa'ib Ahl Ent. While a small but growing number of scholars and legal experts (Human Rights Institute &amp; Human Rights Watch, 2014; Aaronson, 2013; Said, 2015) have studied entrapment examining all of the current homegrown terrorism cases, we are looking at just one case of entrapment as covered by the local print press. The Oregonian and The Willamette Week are two of the most read newspapers in the state of Oregon. The disjuncture in the cultural fabric of a progressive metro region such as Portland, with the arrest and indictment of Mohamed Osman Mohamud in 2010, positions us to examine what makes a multicultural and tolerant urban community. The encoding of scripts of religion, fear, and terror in the local press coverage of the “Christmas tree lighting bombing episode” demonstrate how the equilibrium of cultural relations within a community is fragile. Cultural relations become all the more shaky when the GWOT links the local with larger, transnational terrorism discourses that have gathered momentum and historical weight. Security and multiculturalism are discursive, and, in that way, this paper may not be categorized as a study of the “local” alone. The local and the global are in constant interplay. The United State’s local security tactics and </w:t>
      </w:r>
      <w:r w:rsidRPr="00F6247C">
        <w:rPr>
          <w:rStyle w:val="StyleUnderline"/>
        </w:rPr>
        <w:t>the discourse surrounding its security shed a critical light on the country’s global practices</w:t>
      </w:r>
      <w:r w:rsidRPr="00F6247C">
        <w:rPr>
          <w:sz w:val="16"/>
        </w:rPr>
        <w:t xml:space="preserve">, including on-the-ground combat, </w:t>
      </w:r>
      <w:r w:rsidRPr="00F6247C">
        <w:rPr>
          <w:rStyle w:val="StyleUnderline"/>
        </w:rPr>
        <w:t>the training of foreign armed forces and police forces, and drone warfare</w:t>
      </w:r>
      <w:r w:rsidRPr="00F6247C">
        <w:rPr>
          <w:sz w:val="16"/>
        </w:rPr>
        <w:t xml:space="preserve"> in Iraq, Afghanistan, and Pakistan, among other countries of the Middle East. The objective of this paper is to study the FBI entrapment of Portland youth, Mohamed </w:t>
      </w:r>
      <w:r w:rsidRPr="00F6247C">
        <w:rPr>
          <w:rStyle w:val="StyleUnderline"/>
        </w:rPr>
        <w:t>Osman Mohamud, a Somali immigrant</w:t>
      </w:r>
      <w:r w:rsidRPr="00F6247C">
        <w:rPr>
          <w:sz w:val="16"/>
        </w:rPr>
        <w:t xml:space="preserve"> living in the Pacific Northwest Oregonian city of Portland, a seemingly cosmopolitan and progressive center of the state. The 18-year-old college student’s </w:t>
      </w:r>
      <w:r w:rsidRPr="00F6247C">
        <w:rPr>
          <w:rStyle w:val="StyleUnderline"/>
        </w:rPr>
        <w:t>arrest as a local terrorist becomes noteworthy due to the extant biopolitical discourse of the Global War on Terror</w:t>
      </w:r>
      <w:r w:rsidRPr="00F6247C">
        <w:rPr>
          <w:sz w:val="16"/>
        </w:rPr>
        <w:t>. The authors of this paper will critically analyze the coverage of Mohamud’s trial in 2013 in local newspapers The Oregonian and The Willamette Week, after he was arrested, allegedly for intent to use a weapon of mass destruction during the annual Christmas tree lighting ceremony on Thanksgiving Day in November 2010. To study the reportage of the trial in The Oregonian and The Willamette Week, we employ Stuart Hall’s theoretical writings on multiculturalism and cultural identity, Lauren Berlant’s explication of citizenship, especially cultural and global citizenship (Berlant, 2007), Edward Said’s theory of Orientalism (1978), and Giorgio Agamben’s Homo Sacer (1998), among other relevant writings on the security state. The enemies of the state in US politics are not always big state actors like Iraq and Afghanistan, toward whom considerable military resources are directed, or discursive terrorist networks like Al-Qaeda and ISIS/ISIL, with cells in different parts of the globe. The enemy, it turns out, can be a teenager hailing from Portland, attending a large state university. In recent years, FBI inquiries connected with the War on Terror have involved individuals,4 usually disaffected youth, on the margins of refugee communities that have been violently displaced due to war and politics.</w:t>
      </w:r>
    </w:p>
    <w:p w14:paraId="7EB6824C" w14:textId="77777777" w:rsidR="00370C5F" w:rsidRDefault="00370C5F" w:rsidP="00370C5F">
      <w:pPr>
        <w:rPr>
          <w:sz w:val="16"/>
        </w:rPr>
      </w:pPr>
    </w:p>
    <w:p w14:paraId="3AB1A84D" w14:textId="77777777" w:rsidR="00370C5F" w:rsidRPr="00C44B8F" w:rsidRDefault="00370C5F" w:rsidP="00370C5F">
      <w:pPr>
        <w:pStyle w:val="Heading4"/>
        <w:rPr>
          <w:rStyle w:val="Style13ptBold"/>
          <w:b/>
        </w:rPr>
      </w:pPr>
      <w:r w:rsidRPr="00C44B8F">
        <w:rPr>
          <w:rStyle w:val="Style13ptBold"/>
          <w:b/>
        </w:rPr>
        <w:t>The threat of the other is constantly created to justify the operations of the biopolitical regime by otherizing Muslims.</w:t>
      </w:r>
    </w:p>
    <w:p w14:paraId="4C927434" w14:textId="77777777" w:rsidR="00370C5F" w:rsidRPr="00572EE0" w:rsidRDefault="00370C5F" w:rsidP="00370C5F">
      <w:pPr>
        <w:rPr>
          <w:szCs w:val="20"/>
        </w:rPr>
      </w:pPr>
      <w:r>
        <w:rPr>
          <w:rStyle w:val="Style13ptBold"/>
        </w:rPr>
        <w:t xml:space="preserve">Kapoor, Testerman, and Brehm 16 </w:t>
      </w:r>
      <w:r>
        <w:rPr>
          <w:rStyle w:val="Style13ptBold"/>
        </w:rPr>
        <w:br/>
      </w:r>
      <w:r>
        <w:t>(Priya Kapoor, an associated professor of International Studies at Portland State University, Adam Testerman, Director of Forensics and instructor of communication studies at the Texas Tech University, Alex Brehm, instructor of speech and communication at Portland State Univeristy, “</w:t>
      </w:r>
      <w:hyperlink r:id="rId23" w:history="1">
        <w:r w:rsidRPr="00572EE0">
          <w:rPr>
            <w:szCs w:val="20"/>
            <w:bdr w:val="none" w:sz="0" w:space="0" w:color="auto" w:frame="1"/>
            <w:shd w:val="clear" w:color="auto" w:fill="FFFFFF"/>
          </w:rPr>
          <w:t>Entrapment as a Threat to Community Peace in the Global War on Terror: An Analysis of Discourse in Local Press</w:t>
        </w:r>
      </w:hyperlink>
      <w:r>
        <w:rPr>
          <w:szCs w:val="20"/>
        </w:rPr>
        <w:t>” p45-48)</w:t>
      </w:r>
    </w:p>
    <w:p w14:paraId="75E61721" w14:textId="4716ED5F" w:rsidR="00370C5F" w:rsidRPr="00370C5F" w:rsidRDefault="00370C5F" w:rsidP="00370C5F">
      <w:pPr>
        <w:pStyle w:val="ListParagraph"/>
      </w:pPr>
      <w:r w:rsidRPr="0001234B">
        <w:t xml:space="preserve">The War on Terror is a blanket term, coined during George W. Bush’s administration, referring to State-initiated attacks by the US army in Iraq and Afghanistan and the mobilization of intelligence agencies that collect information on potentially dangerous citizens following the fall of World Trade Center in on September 11, 2001. The term the Global War on Terror (GWOT) possesses a simplicity in thought and practice that makes the discourse associated with it easy to appropriate by other nation-states, including those in Asia and Europe that are usually allied with the US in routing out home-grown terrorism. In this way, </w:t>
      </w:r>
      <w:r w:rsidRPr="00735349">
        <w:rPr>
          <w:rStyle w:val="StyleUnderline"/>
        </w:rPr>
        <w:t>the GWOT gives a face to an unarticulated other, perceived as constituting a threat to sovereign power, often following a doctrine believed to originate in Islam or Islamic nations.</w:t>
      </w:r>
      <w:r w:rsidRPr="0001234B">
        <w:t xml:space="preserve"> The GWOT becomes an artifact of the failure of multicultural philosophy and politics adopted both by the US and by other nations that use the GWOT to describe “the inexplicable” in their own societies. In an address delivered to the joint session of Congress on the evening of Sept 20, 2001, Bush said: After all that has just passed, all the lives taken and all the possibilities and hopes that died with them, it is natural to wonder if America’s future is one of fear. Some speak of an age of terror. I know there are struggles ahead and dangers to face. But this country will define our times, not be defined by them. As long as the United States of America is determined and strong, this will not be an age of terror. This will be an age of liberty here and across the world . . . . Freedom and fear are at war . . . .” [emphasis added] (Bush, 2001, n.p.) The use of passive sentence construction (“all the lives taken”) and personification (“hopes that died with them”; “America’s future is one of fear”; “this country will define our times”) in the presidential speech have an important story to tell. </w:t>
      </w:r>
      <w:r w:rsidRPr="00735349">
        <w:rPr>
          <w:rStyle w:val="StyleUnderline"/>
        </w:rPr>
        <w:t>These constructions</w:t>
      </w:r>
      <w:r w:rsidRPr="0001234B">
        <w:t xml:space="preserve"> and notions </w:t>
      </w:r>
      <w:r w:rsidRPr="00735349">
        <w:rPr>
          <w:rStyle w:val="StyleUnderline"/>
        </w:rPr>
        <w:t>of a stark lived reality</w:t>
      </w:r>
      <w:r w:rsidRPr="0001234B">
        <w:t xml:space="preserve"> (i.e., one of fear and terror) are embellished and repeated in most public address through the end of George W. Bush’s tenure. Presidential and governmental discourse </w:t>
      </w:r>
      <w:r w:rsidRPr="00735349">
        <w:rPr>
          <w:rStyle w:val="StyleUnderline"/>
        </w:rPr>
        <w:t>served to entrench the purpose of the multiple national wars being fought outside of the US</w:t>
      </w:r>
      <w:r w:rsidRPr="0001234B">
        <w:t xml:space="preserve">. Countries affected by the GWOT are Iraq, Afghanistan, Pakistan, Syria, Yemen, Libya, and the amorphous terror generating “cells” such as Al-Qaeda and ISIS/ISIL (Appadurai, 2007). </w:t>
      </w:r>
      <w:r>
        <w:rPr>
          <w:rStyle w:val="StyleUnderline"/>
        </w:rPr>
        <w:t xml:space="preserve"> </w:t>
      </w:r>
      <w:r w:rsidRPr="0001234B">
        <w:t xml:space="preserve">, </w:t>
      </w:r>
      <w:r w:rsidRPr="00BE55C1">
        <w:rPr>
          <w:rStyle w:val="StyleUnderline"/>
        </w:rPr>
        <w:t>the Global War on Terror has become an important</w:t>
      </w:r>
      <w:r w:rsidRPr="0001234B">
        <w:t xml:space="preserve"> domestic </w:t>
      </w:r>
      <w:r w:rsidRPr="00BE55C1">
        <w:rPr>
          <w:rStyle w:val="StyleUnderline"/>
        </w:rPr>
        <w:t>mission</w:t>
      </w:r>
      <w:r w:rsidRPr="0001234B">
        <w:t xml:space="preserve"> to maintain Guantanamo and to appoint agencies such as the FBI to scoop up local terrorists and maintain surveillance at home. Security discourses</w:t>
      </w:r>
      <w:r w:rsidRPr="00BE55C1">
        <w:rPr>
          <w:rStyle w:val="StyleUnderline"/>
        </w:rPr>
        <w:t xml:space="preserve"> maintain the state’s purview over borders, war, and transnational anti-terrorism activities.</w:t>
      </w:r>
      <w:r w:rsidRPr="0001234B">
        <w:t xml:space="preserve"> The following paragraphs engage with the tropes of security state, citizenship, sovereignty and identity. Entrapment as a Threat to Community Peace in the Global War on Terror 46 The Security State and the Maintenance of Governmentality Security is the state’s ability to maintain and control populations through discourse and occasionally through the use of directed violence (Crampton, 2010; Dillon, 2008; Evans, 2010; Neocleous, 2008). Fields such as political science have typically addressed security, diplomacy, and </w:t>
      </w:r>
      <w:r w:rsidRPr="00BE55C1">
        <w:rPr>
          <w:rStyle w:val="StyleUnderline"/>
        </w:rPr>
        <w:t>US strategy for international or domestic</w:t>
      </w:r>
      <w:r w:rsidRPr="0001234B">
        <w:t xml:space="preserve"> peace and </w:t>
      </w:r>
      <w:r w:rsidRPr="00BE55C1">
        <w:rPr>
          <w:rStyle w:val="StyleUnderline"/>
        </w:rPr>
        <w:t>violence (</w:t>
      </w:r>
      <w:r w:rsidRPr="0001234B">
        <w:t xml:space="preserve">Straw, 2007). Philosophy </w:t>
      </w:r>
      <w:r w:rsidRPr="00BE55C1">
        <w:rPr>
          <w:rStyle w:val="StyleUnderline"/>
        </w:rPr>
        <w:t>has addressed the ethical domains of these areas.</w:t>
      </w:r>
      <w:r w:rsidRPr="0001234B">
        <w:t xml:space="preserve"> Numerous scholars interested in the critical traditions of the social sciences call upon Foucault’s </w:t>
      </w:r>
      <w:r w:rsidRPr="00546774">
        <w:rPr>
          <w:rStyle w:val="StyleUnderline"/>
        </w:rPr>
        <w:t>biopower</w:t>
      </w:r>
      <w:r w:rsidRPr="0001234B">
        <w:t xml:space="preserve"> (2008/2004) and governmentality to understand not only how a security state deploys its armed forces but also how the public understands such activity (Crampton, 2010; Dillon, 2008; Evans, 2010; Neocleous, 2008). Security is created and managed through social discourse (Campbell, 1992; Karampampas, 2009). </w:t>
      </w:r>
      <w:r w:rsidRPr="00546774">
        <w:rPr>
          <w:rStyle w:val="StyleUnderline"/>
        </w:rPr>
        <w:t>The discourse of security is</w:t>
      </w:r>
      <w:r w:rsidRPr="00BE55C1">
        <w:rPr>
          <w:rStyle w:val="StyleUnderline"/>
        </w:rPr>
        <w:t xml:space="preserve"> naturally compelling to a modern public, fed on the stories and spectacle of war and terrorism. </w:t>
      </w:r>
      <w:r w:rsidRPr="0001234B">
        <w:t xml:space="preserve">As such, security is a pretext for the advancement of bourgeois interests (Žižek, 2002; Conley, 2010; Maggio, 2007). This makes security discourse not just a relationship of power and domination but one that captivates the American public. </w:t>
      </w:r>
      <w:r w:rsidRPr="00C61928">
        <w:rPr>
          <w:rStyle w:val="StyleUnderline"/>
        </w:rPr>
        <w:t>In this way, the American public fully participates in the consumption and creation of a media, news, and the entertainment apparatus that feeds off of the GWOT.</w:t>
      </w:r>
      <w:r w:rsidRPr="0001234B">
        <w:t xml:space="preserve"> As such, it is not peace and stability—</w:t>
      </w:r>
      <w:r w:rsidRPr="00C61928">
        <w:rPr>
          <w:rStyle w:val="StyleUnderline"/>
        </w:rPr>
        <w:t xml:space="preserve">the ideals of a security state—that are advanced by the GWOT but Western capitalist interests. </w:t>
      </w:r>
      <w:r w:rsidRPr="0001234B">
        <w:t xml:space="preserve">By invoking the scholarship of Berlant, Said, and Agamben, we offer the next section on the intersections of citizenship, body, and identity. Citizenship, Body, and Identity A series of recently documented FBI entrapments begin to reveal the lens through which central government bodies view ethnic minorities and first generation citizens (Aaronson, 2013). Several questions can be posed: Must the human rights of immigrant-citizens be negotiable at a time of crisis? Is citizenship a privilege? The question “who is a citizen” has been debated for centuries. Berlant (2007) reminds us that by its original definition a citizen is a particular resident of a Greek city, allowed the opportunity of leadership through self-governance. Citizenship can currently simply refer to one’s legal status, or it can be described as an inheritance by virtue of birth (Berlant, 2007). Since citizenship has Greco-Roman roots, the notions of citizen and citizenship undergo tensions when the modern city and nation become contingent—an urban mass of business and political interests. </w:t>
      </w:r>
      <w:r w:rsidRPr="00C61928">
        <w:rPr>
          <w:rStyle w:val="StyleUnderline"/>
        </w:rPr>
        <w:t>The actual lived political experience of citizens and non-citizens</w:t>
      </w:r>
      <w:r w:rsidRPr="0001234B">
        <w:t xml:space="preserve"> challenges the myriad understandings of citizenship granted by the nation-state influenced by the GWOT. Cultural and global citizenship are of interest to this project. Cultural citizenship, according to Berlant (2007), refers to the citizenship of members of non-dominant groups, especially refugees and border crossers, </w:t>
      </w:r>
      <w:r w:rsidRPr="00C61928">
        <w:rPr>
          <w:rStyle w:val="StyleUnderline"/>
        </w:rPr>
        <w:t xml:space="preserve">who are not protected by the legal, official, or political policies </w:t>
      </w:r>
      <w:r w:rsidRPr="0001234B">
        <w:t xml:space="preserve">or discourses of the land. Global citizenship (Berlant, 2007; Israel, 2013), often synonymous with cosmopolitanism, refers to our ability to see beyond our own nation-state identity and citizen privilege, while embracing the concerns of a larger global community. Global citizenship derives a sense of justice from political movements and developments around the world. What happens across the border then, becomes a point of reference for action within borders. That is, our sense of justice and democracy is questioned by the actions and thoughts of our neighbors (Chandler, 2003; Held, 1995; Archibugi, 1998). Miller’s volume on Cultural Citizenship argues that this crisis of belonging is held in check through “practices of government, consumption, risk, and moral panic in popular culture….” (Miller, 2011, p.2). He asserts, “We are in a crisis of belonging, a population crisis, of who, what, when and where. </w:t>
      </w:r>
      <w:r w:rsidRPr="00C61928">
        <w:rPr>
          <w:rStyle w:val="StyleUnderline"/>
        </w:rPr>
        <w:t>More and more people feel as though they do not belong, and more and more people are not counted as belonging”</w:t>
      </w:r>
      <w:r w:rsidRPr="0001234B">
        <w:t xml:space="preserve"> (Miller, 2011, p. 1). Mohamud’s activities leading to his entrapment provides a cautionary tale of disaffected citizenship, covered by local press </w:t>
      </w:r>
      <w:r w:rsidRPr="00C61928">
        <w:rPr>
          <w:rStyle w:val="StyleUnderline"/>
        </w:rPr>
        <w:t xml:space="preserve">as undifferentiated from the sorts of acts of terror addressed by the Global War on Terror. </w:t>
      </w:r>
      <w:r w:rsidRPr="0001234B">
        <w:t xml:space="preserve">While Stuart Hall theorizes multiculturalism and its discontents in the urban West, especially for new immigrants seeking participation in mainstream society, Said’s writings make us mindful of the unresolved dialectic between Christianity and Islam. Said’s treatise on </w:t>
      </w:r>
      <w:r w:rsidRPr="0001234B">
        <w:rPr>
          <w:rStyle w:val="StyleUnderline"/>
        </w:rPr>
        <w:t xml:space="preserve">the dominance of the West upon all aesthetic and political formations </w:t>
      </w:r>
      <w:r w:rsidRPr="0001234B">
        <w:t xml:space="preserve">is best captured in his research from the late 1970s. Said’s trilogy Orientalism (1978), The Question of Palestine (1979), and Covering Islam (1981, 1997) </w:t>
      </w:r>
      <w:r w:rsidRPr="0001234B">
        <w:rPr>
          <w:rStyle w:val="StyleUnderline"/>
        </w:rPr>
        <w:t>reminds us that Islam has always been featured in Western news outlets and in foreign policy as trigger for moral panic and personal safety.</w:t>
      </w:r>
      <w:r w:rsidRPr="0001234B">
        <w:t xml:space="preserve"> During the colonial period, Islam was given the sobriquet “Mohammedanism,” imagining the prophet as a god equal to the Christian God. Mohamud (the FBI captive), in part by association of his name, has to live with the symbolic, suggestive fear generated by the planned Christmas “bombing,” with Christmas being revered as the biggest holiday for Christians worldwide. A classic Orientalist dichotomy of Christianity versus Islam is easily generated. The equation of Islamic piety with violence is very persuasive (Said, 1998). He explains, “Even when the world of Islam entered a period of decline and Europe a period of ascendancy, fear of ‘Mohammedanism’ persisted” (Said, 1981, p.5). Western scholarship has not done much to lessen the fear and terror of Islam. Said opines, “There is no denying that a scholar sitting in Oxford or Boston writes and researches principally, though not exclusively, according to standards, conventions and expectations shaped by his or her peers…not by the Muslims being studied” (1981, p.19). Therefore, academia has been negligent of issues of power, access to publishing, and easy means of dissemination of information typically enjoyed by the West. Giorgio Agamben in Homo Sacer alerts us to the revival of a stripe of state sovereignty hailing from medieval time that marks oath-breaking persons as outlawed. This form of justice made sense before the Habeas Corpus act of 1679 changed the character of the modern Western legal system by allowing a citizen to plead innocent before being proven guilty. Following the argument extended by Agamben’s Homo Sacer, Mohamud becomes a dissenting contemporary political figure who is reduced to bare life. The news media, in the pre-trial period report him as a poet, a philosopher, an erudite captive, but he is denied subjectivity and voice. On Agamben's account, “</w:t>
      </w:r>
      <w:r w:rsidRPr="00C61928">
        <w:rPr>
          <w:rStyle w:val="StyleUnderline"/>
        </w:rPr>
        <w:t>The operation of sovereignty abandons individuals whenever they are placed outside the law and in so doing, exposes and threatens them to a sphere where there is no possibility of appeal</w:t>
      </w:r>
      <w:r w:rsidRPr="0001234B">
        <w:t xml:space="preserve">” (Agamben, 1998/1995, p. 29). </w:t>
      </w:r>
      <w:r w:rsidRPr="0001234B">
        <w:rPr>
          <w:rStyle w:val="StyleUnderline"/>
        </w:rPr>
        <w:t>Mohamud’s life reveals the paradox of sovereignty such that the accused youth finds himself outside the purview of common law</w:t>
      </w:r>
      <w:r w:rsidRPr="00C61928">
        <w:rPr>
          <w:rStyle w:val="StyleUnderline"/>
        </w:rPr>
        <w:t xml:space="preserve"> </w:t>
      </w:r>
      <w:r w:rsidRPr="0001234B">
        <w:t xml:space="preserve">with little redress. The </w:t>
      </w:r>
      <w:r w:rsidRPr="0001234B">
        <w:rPr>
          <w:rStyle w:val="StyleUnderline"/>
        </w:rPr>
        <w:t xml:space="preserve">GWOT is cleverly deployed as a discourse that reveals the “state of exception” within which Mohamud’s rights are denied. Mohamud is labeled a terrorist instead of a misguided teen. </w:t>
      </w:r>
      <w:r w:rsidRPr="0001234B">
        <w:t>Ironically, Mohamud’s main crime is the intent to harm and cause “terror” with resources handed to him by the FBI. Mohamud’s crime has borne no casualties, and yet he will serve 30 years in prison. Agamben’s interpretation of Kafka’s enigmatic parable is suitable here: “The story tells how something has really happened in seeming not to happen” (Agamben, 1998/1995, p.57). The reading public is then urged to take notice of Mohamud. The following section establishes the importance of media in how we socially construct the world of politics as it</w:t>
      </w:r>
      <w:r>
        <w:t xml:space="preserve"> pertains to the topic at hand.</w:t>
      </w:r>
    </w:p>
    <w:p w14:paraId="6D929F82" w14:textId="77777777" w:rsidR="00235B0F" w:rsidRDefault="00235B0F" w:rsidP="00235B0F">
      <w:pPr>
        <w:pStyle w:val="Heading4"/>
      </w:pPr>
      <w:r>
        <w:t>The US creates the threat of terrorism it seeks to contain by fueling foreign hatred for the US with its overreaching policies enacted in the name of security—Hezbollah and Hamas prove</w:t>
      </w:r>
    </w:p>
    <w:p w14:paraId="2CFE3271" w14:textId="5328AD32" w:rsidR="00235B0F" w:rsidRPr="00335FD0" w:rsidRDefault="00235B0F" w:rsidP="00235B0F">
      <w:pPr>
        <w:rPr>
          <w:rStyle w:val="Style13ptBold"/>
        </w:rPr>
      </w:pPr>
      <w:r w:rsidRPr="00812075">
        <w:rPr>
          <w:rStyle w:val="Style13ptBold"/>
        </w:rPr>
        <w:t>Chomsky 15</w:t>
      </w:r>
      <w:r>
        <w:t xml:space="preserve"> </w:t>
      </w:r>
      <w:r>
        <w:br/>
      </w:r>
      <w:r>
        <w:t>(</w:t>
      </w:r>
      <w:r w:rsidRPr="002E3160">
        <w:t xml:space="preserve">Noam is </w:t>
      </w:r>
      <w:r>
        <w:t xml:space="preserve">the </w:t>
      </w:r>
      <w:r w:rsidRPr="002E3160">
        <w:t>Institute Professor and Professor of Linguistics (Emeritus) at the Massachusetts Institute of Technology, and the author of dozens of books on U.S. foreign policy, 8-20-2015, "Noam Chomsky: The Real ‘Grave Threat’ to World Peace Isn’t Iran—It’s the U.S.," No Publication, http://inthesetimes.com/article/18330/iran-is-not-the-gravest-threat-to-world-peace</w:t>
      </w:r>
      <w:r>
        <w:t xml:space="preserve">) </w:t>
      </w:r>
    </w:p>
    <w:p w14:paraId="747CA9FF" w14:textId="2B9D789B" w:rsidR="00235B0F" w:rsidRDefault="00235B0F" w:rsidP="00235B0F">
      <w:pPr>
        <w:pStyle w:val="ListParagraph"/>
        <w:rPr>
          <w:rStyle w:val="StyleUnderline"/>
          <w:sz w:val="32"/>
          <w:lang w:eastAsia="zh-TW"/>
        </w:rPr>
      </w:pPr>
      <w:r w:rsidRPr="00335FD0">
        <w:t xml:space="preserve">None of this is a departure from the norm. </w:t>
      </w:r>
      <w:r w:rsidRPr="00335FD0">
        <w:rPr>
          <w:rStyle w:val="StyleUnderline"/>
        </w:rPr>
        <w:t>The United States</w:t>
      </w:r>
      <w:r w:rsidRPr="00335FD0">
        <w:t xml:space="preserve">, as is well known, </w:t>
      </w:r>
      <w:r w:rsidRPr="00335FD0">
        <w:rPr>
          <w:rStyle w:val="StyleUnderline"/>
        </w:rPr>
        <w:t>holds the world championship title in regime change</w:t>
      </w:r>
      <w:r w:rsidRPr="00335FD0">
        <w:t xml:space="preserve"> and Israel is no laggard either. The most destructive of its invasions of Lebanon in 1982 was explicitly aimed at regime change, as well as at securing its hold on the occupied territories. The pretexts offered were thin indeed and collapsed at once. That, too, is not unusual and pretty much independent of the nature of the society—from the laments in the Declaration of Independence about the “merciless Indian savages” to Hitler’s defense of Germany from the “wild terror” of the Poles. </w:t>
      </w:r>
      <w:r w:rsidRPr="00335FD0">
        <w:rPr>
          <w:rStyle w:val="StyleUnderline"/>
        </w:rPr>
        <w:t>No serious analyst believes that Iran would ever use, or even threaten to use, a nuclear weapon if it had one, and so face instant destruction</w:t>
      </w:r>
      <w:r w:rsidRPr="00335FD0">
        <w:t xml:space="preserve">. </w:t>
      </w:r>
      <w:r w:rsidRPr="00335FD0">
        <w:rPr>
          <w:rStyle w:val="StyleUnderline"/>
        </w:rPr>
        <w:t>There is</w:t>
      </w:r>
      <w:r w:rsidRPr="00335FD0">
        <w:t xml:space="preserve">, however, real </w:t>
      </w:r>
      <w:r w:rsidRPr="00335FD0">
        <w:rPr>
          <w:rStyle w:val="StyleUnderline"/>
        </w:rPr>
        <w:t>concern that a nuclear weapon might fall into jihadi hands</w:t>
      </w:r>
      <w:r w:rsidRPr="00335FD0">
        <w:t xml:space="preserve">—not thanks to Iran, but </w:t>
      </w:r>
      <w:r w:rsidRPr="00335FD0">
        <w:rPr>
          <w:rStyle w:val="StyleUnderline"/>
        </w:rPr>
        <w:t>via U.S. ally Pakistan</w:t>
      </w:r>
      <w:r w:rsidRPr="00335FD0">
        <w:t xml:space="preserve">. In the journal of the Royal Institute of International Affairs, two leading Pakistani nuclear scientists, Pervez Hoodbhoy and Zia Mian, </w:t>
      </w:r>
      <w:hyperlink r:id="rId24" w:history="1">
        <w:r w:rsidRPr="00335FD0">
          <w:t>write</w:t>
        </w:r>
      </w:hyperlink>
      <w:r w:rsidRPr="00335FD0">
        <w:t xml:space="preserve"> that increasing fears of “militants seizing nuclear weapons or materials and unleashing nuclear terrorism [have led to]… the creation of a dedicated force of over 20,000 troops to guard nuclear facilities. There is no reason to assume, however, that this force would be immune to the problems associated with the units guarding regular military facilities,” which have frequently suffered attacks with “insider help.” In brief, the problem is real, just displaced to Iran thanks to fantasies concocted for other reasons. </w:t>
      </w:r>
      <w:r w:rsidRPr="00335FD0">
        <w:rPr>
          <w:rStyle w:val="StyleUnderline"/>
        </w:rPr>
        <w:t xml:space="preserve">Other concerns about the Iranian threat include its role as “the world’s leading supporter of terrorism,” which primarily refers to its support for Hezbollah and Hamas. Both of those movements emerged in resistance to U.S.-backed Israeli violence and aggression, which vastly exceeds anything attributed to these villains, let alone the normal practice of the hegemonic power whose </w:t>
      </w:r>
      <w:hyperlink r:id="rId25" w:history="1">
        <w:r w:rsidRPr="00335FD0">
          <w:rPr>
            <w:rStyle w:val="StyleUnderline"/>
          </w:rPr>
          <w:t>global drone assassination campaign</w:t>
        </w:r>
      </w:hyperlink>
      <w:r w:rsidRPr="00335FD0">
        <w:rPr>
          <w:rStyle w:val="StyleUnderline"/>
        </w:rPr>
        <w:t xml:space="preserve"> alone dominates (and helps to foster) international terrorism.</w:t>
      </w:r>
      <w:r>
        <w:rPr>
          <w:rStyle w:val="StyleUnderline"/>
          <w:sz w:val="32"/>
          <w:lang w:eastAsia="zh-TW"/>
        </w:rPr>
        <w:t xml:space="preserve"> </w:t>
      </w:r>
    </w:p>
    <w:p w14:paraId="09B7E6B1" w14:textId="77777777" w:rsidR="00370C5F" w:rsidRPr="00C44B8F" w:rsidRDefault="00370C5F" w:rsidP="00370C5F">
      <w:pPr>
        <w:pStyle w:val="Heading4"/>
        <w:rPr>
          <w:rStyle w:val="Style13ptBold"/>
          <w:b/>
        </w:rPr>
      </w:pPr>
      <w:r w:rsidRPr="00C44B8F">
        <w:rPr>
          <w:rStyle w:val="Style13ptBold"/>
          <w:b/>
        </w:rPr>
        <w:t>Their representation of the “menacing terrorist enemy” justifies an endless cycle of warfare abroad and at home and normalizes oriental divide between the “civili</w:t>
      </w:r>
      <w:r>
        <w:rPr>
          <w:rStyle w:val="Style13ptBold"/>
          <w:b/>
        </w:rPr>
        <w:t>zed” West and the “savage” East</w:t>
      </w:r>
    </w:p>
    <w:p w14:paraId="6F19D57C" w14:textId="77777777" w:rsidR="00370C5F" w:rsidRPr="006D0DF3" w:rsidRDefault="00370C5F" w:rsidP="00370C5F">
      <w:pPr>
        <w:rPr>
          <w:lang w:eastAsia="zh-TW"/>
        </w:rPr>
      </w:pPr>
      <w:r>
        <w:rPr>
          <w:rStyle w:val="Style13ptBold"/>
        </w:rPr>
        <w:t xml:space="preserve">Descarieux 13 </w:t>
      </w:r>
      <w:r>
        <w:rPr>
          <w:rStyle w:val="Style13ptBold"/>
        </w:rPr>
        <w:br/>
      </w:r>
      <w:r>
        <w:rPr>
          <w:lang w:eastAsia="zh-TW"/>
        </w:rPr>
        <w:t>(Jessica Desvarieux, a Capitol Hill correspondent for the Real News Network and a graduate from Northwestern Univeristy, “</w:t>
      </w:r>
      <w:r w:rsidRPr="006D0DF3">
        <w:rPr>
          <w:lang w:eastAsia="zh-TW"/>
        </w:rPr>
        <w:t>Twelve Years Post 9/11, Islamophobia Still Runs High</w:t>
      </w:r>
      <w:r>
        <w:rPr>
          <w:lang w:eastAsia="zh-TW"/>
        </w:rPr>
        <w:t xml:space="preserve">” </w:t>
      </w:r>
      <w:r w:rsidRPr="00CB12D5">
        <w:rPr>
          <w:lang w:eastAsia="zh-TW"/>
        </w:rPr>
        <w:t>http://www.truth-out.org/feed/item/18759-twelve-years-post-9-11-islamophobia-still-runs-high</w:t>
      </w:r>
      <w:r>
        <w:rPr>
          <w:lang w:eastAsia="zh-TW"/>
        </w:rPr>
        <w:t>)</w:t>
      </w:r>
    </w:p>
    <w:p w14:paraId="555A7142" w14:textId="0D154375" w:rsidR="00370C5F" w:rsidRPr="00370C5F" w:rsidRDefault="00370C5F" w:rsidP="00370C5F">
      <w:pPr>
        <w:pStyle w:val="ListParagraph"/>
        <w:rPr>
          <w:color w:val="000000"/>
          <w:sz w:val="20"/>
          <w:szCs w:val="20"/>
        </w:rPr>
      </w:pPr>
      <w:r w:rsidRPr="00CB12D5">
        <w:rPr>
          <w:rStyle w:val="Strong"/>
          <w:rFonts w:eastAsiaTheme="majorEastAsia"/>
          <w:color w:val="000000"/>
          <w:sz w:val="20"/>
          <w:szCs w:val="20"/>
        </w:rPr>
        <w:t>KUMAR:</w:t>
      </w:r>
      <w:r w:rsidRPr="00CB12D5">
        <w:rPr>
          <w:rStyle w:val="apple-converted-space"/>
          <w:rFonts w:eastAsiaTheme="majorEastAsia"/>
          <w:color w:val="000000"/>
          <w:sz w:val="20"/>
          <w:szCs w:val="20"/>
        </w:rPr>
        <w:t xml:space="preserve"> </w:t>
      </w:r>
      <w:r w:rsidRPr="00CB12D5">
        <w:rPr>
          <w:color w:val="000000"/>
          <w:sz w:val="20"/>
          <w:szCs w:val="20"/>
        </w:rPr>
        <w:t xml:space="preserve">Well, basically, </w:t>
      </w:r>
      <w:r w:rsidRPr="00CB12D5">
        <w:rPr>
          <w:rStyle w:val="StyleUnderline"/>
        </w:rPr>
        <w:t>the trauma of 9/11</w:t>
      </w:r>
      <w:r w:rsidRPr="00CB12D5">
        <w:rPr>
          <w:color w:val="000000"/>
          <w:sz w:val="20"/>
          <w:szCs w:val="20"/>
        </w:rPr>
        <w:t xml:space="preserve">, the fact that, you know, 3,000 Americans died meant that it </w:t>
      </w:r>
      <w:r w:rsidRPr="00CB12D5">
        <w:rPr>
          <w:rStyle w:val="StyleUnderline"/>
        </w:rPr>
        <w:t>enabled the U.S. media to actually draw on stereotypes that have been</w:t>
      </w:r>
      <w:r w:rsidRPr="00CB12D5">
        <w:rPr>
          <w:color w:val="000000"/>
          <w:sz w:val="20"/>
          <w:szCs w:val="20"/>
        </w:rPr>
        <w:t xml:space="preserve">, you know, </w:t>
      </w:r>
      <w:r w:rsidRPr="00CB12D5">
        <w:rPr>
          <w:rStyle w:val="StyleUnderline"/>
        </w:rPr>
        <w:t>propped up by Hollywood, by the news media, and so on for a few decades</w:t>
      </w:r>
      <w:r w:rsidRPr="00CB12D5">
        <w:rPr>
          <w:color w:val="000000"/>
          <w:sz w:val="20"/>
          <w:szCs w:val="20"/>
        </w:rPr>
        <w:t xml:space="preserve"> before that. And that was </w:t>
      </w:r>
      <w:r w:rsidRPr="00CB12D5">
        <w:rPr>
          <w:rStyle w:val="StyleUnderline"/>
        </w:rPr>
        <w:t>the idea that these are crazy, irrational people.</w:t>
      </w:r>
      <w:r w:rsidRPr="00CB12D5">
        <w:rPr>
          <w:color w:val="000000"/>
          <w:sz w:val="20"/>
          <w:szCs w:val="20"/>
        </w:rPr>
        <w:t xml:space="preserve"> They </w:t>
      </w:r>
      <w:r w:rsidRPr="00CB12D5">
        <w:rPr>
          <w:rStyle w:val="StyleUnderline"/>
        </w:rPr>
        <w:t>are all</w:t>
      </w:r>
      <w:r w:rsidRPr="00CB12D5">
        <w:rPr>
          <w:color w:val="000000"/>
          <w:sz w:val="20"/>
          <w:szCs w:val="20"/>
        </w:rPr>
        <w:t xml:space="preserve"> apparently </w:t>
      </w:r>
      <w:r w:rsidRPr="00CB12D5">
        <w:rPr>
          <w:rStyle w:val="StyleUnderline"/>
        </w:rPr>
        <w:t>driven by Islam to violence</w:t>
      </w:r>
      <w:r w:rsidRPr="00CB12D5">
        <w:rPr>
          <w:color w:val="000000"/>
          <w:sz w:val="20"/>
          <w:szCs w:val="20"/>
        </w:rPr>
        <w:t xml:space="preserve">. And </w:t>
      </w:r>
      <w:r w:rsidRPr="00CB12D5">
        <w:rPr>
          <w:rStyle w:val="StyleUnderline"/>
        </w:rPr>
        <w:t>so we should lock them up, we should be suspicious of them, we should detain them</w:t>
      </w:r>
      <w:r w:rsidRPr="00CB12D5">
        <w:rPr>
          <w:color w:val="000000"/>
          <w:sz w:val="20"/>
          <w:szCs w:val="20"/>
        </w:rPr>
        <w:t xml:space="preserve"> at airports, and so on and so forth. And so that's what you saw in </w:t>
      </w:r>
      <w:r w:rsidRPr="00CB12D5">
        <w:rPr>
          <w:rStyle w:val="StyleUnderline"/>
        </w:rPr>
        <w:t>the immediate aftermath of 9/11</w:t>
      </w:r>
      <w:r w:rsidRPr="00CB12D5">
        <w:rPr>
          <w:color w:val="000000"/>
          <w:sz w:val="20"/>
          <w:szCs w:val="20"/>
        </w:rPr>
        <w:t xml:space="preserve">. And this show called 24, which your viewers may know, is--it's about a lot of things [incompr.] that it's about </w:t>
      </w:r>
      <w:r w:rsidRPr="00CB12D5">
        <w:rPr>
          <w:rStyle w:val="StyleUnderline"/>
        </w:rPr>
        <w:t xml:space="preserve">justifying the building of a national security state </w:t>
      </w:r>
      <w:r w:rsidRPr="00CB12D5">
        <w:rPr>
          <w:color w:val="000000"/>
          <w:sz w:val="20"/>
          <w:szCs w:val="20"/>
        </w:rPr>
        <w:t xml:space="preserve">and justifying practices like torture and so on and so forth. </w:t>
      </w:r>
      <w:r w:rsidRPr="00CB12D5">
        <w:rPr>
          <w:rStyle w:val="Strong"/>
          <w:rFonts w:eastAsiaTheme="majorEastAsia"/>
          <w:color w:val="000000"/>
          <w:sz w:val="20"/>
          <w:szCs w:val="20"/>
        </w:rPr>
        <w:t>DESVARIEUX:</w:t>
      </w:r>
      <w:r w:rsidRPr="00CB12D5">
        <w:rPr>
          <w:rStyle w:val="apple-converted-space"/>
          <w:rFonts w:eastAsiaTheme="majorEastAsia"/>
          <w:color w:val="000000"/>
          <w:sz w:val="20"/>
          <w:szCs w:val="20"/>
        </w:rPr>
        <w:t xml:space="preserve"> </w:t>
      </w:r>
      <w:r w:rsidRPr="00CB12D5">
        <w:rPr>
          <w:color w:val="000000"/>
          <w:sz w:val="20"/>
          <w:szCs w:val="20"/>
        </w:rPr>
        <w:t xml:space="preserve">Okay. And also the story of the day, of course, is Syria, and everyone's attention is drawn to Syria. Can you describe for us just how does </w:t>
      </w:r>
      <w:r w:rsidRPr="00CB12D5">
        <w:rPr>
          <w:rStyle w:val="StyleUnderline"/>
        </w:rPr>
        <w:t>Islamophobia play a role in any</w:t>
      </w:r>
      <w:r w:rsidRPr="00CB12D5">
        <w:rPr>
          <w:color w:val="000000"/>
          <w:sz w:val="20"/>
          <w:szCs w:val="20"/>
        </w:rPr>
        <w:t xml:space="preserve"> of the arguments for </w:t>
      </w:r>
      <w:r w:rsidRPr="00CB12D5">
        <w:rPr>
          <w:rStyle w:val="StyleUnderline"/>
        </w:rPr>
        <w:t>intervention</w:t>
      </w:r>
      <w:r w:rsidRPr="00CB12D5">
        <w:rPr>
          <w:color w:val="000000"/>
          <w:sz w:val="20"/>
          <w:szCs w:val="20"/>
        </w:rPr>
        <w:t xml:space="preserve"> in Syria, really? </w:t>
      </w:r>
      <w:r w:rsidRPr="00CB12D5">
        <w:rPr>
          <w:rStyle w:val="Strong"/>
          <w:rFonts w:eastAsiaTheme="majorEastAsia"/>
          <w:color w:val="000000"/>
          <w:sz w:val="20"/>
          <w:szCs w:val="20"/>
        </w:rPr>
        <w:t>KUMAR:</w:t>
      </w:r>
      <w:r w:rsidRPr="00CB12D5">
        <w:rPr>
          <w:rStyle w:val="apple-converted-space"/>
          <w:rFonts w:eastAsiaTheme="majorEastAsia"/>
          <w:color w:val="000000"/>
          <w:sz w:val="20"/>
          <w:szCs w:val="20"/>
        </w:rPr>
        <w:t xml:space="preserve"> </w:t>
      </w:r>
      <w:r w:rsidRPr="00CB12D5">
        <w:rPr>
          <w:color w:val="000000"/>
          <w:sz w:val="20"/>
          <w:szCs w:val="20"/>
        </w:rPr>
        <w:t xml:space="preserve">Okay. It doesn't play a direct role in that. It is--the idea of humanitarianism has a long history in the United States. </w:t>
      </w:r>
      <w:r w:rsidRPr="00CB12D5">
        <w:rPr>
          <w:rStyle w:val="StyleUnderline"/>
        </w:rPr>
        <w:t>The idea that</w:t>
      </w:r>
      <w:r w:rsidRPr="00CB12D5">
        <w:rPr>
          <w:color w:val="000000"/>
          <w:sz w:val="20"/>
          <w:szCs w:val="20"/>
        </w:rPr>
        <w:t xml:space="preserve"> there are victims all over the world, that </w:t>
      </w:r>
      <w:r w:rsidRPr="00CB12D5">
        <w:rPr>
          <w:rStyle w:val="StyleUnderline"/>
        </w:rPr>
        <w:t>the U.S. government has</w:t>
      </w:r>
      <w:r w:rsidRPr="00CB12D5">
        <w:rPr>
          <w:color w:val="000000"/>
          <w:sz w:val="20"/>
          <w:szCs w:val="20"/>
        </w:rPr>
        <w:t xml:space="preserve"> then got </w:t>
      </w:r>
      <w:r w:rsidRPr="00CB12D5">
        <w:t xml:space="preserve">to </w:t>
      </w:r>
      <w:r w:rsidRPr="00CB12D5">
        <w:rPr>
          <w:rStyle w:val="StyleUnderline"/>
        </w:rPr>
        <w:t>make war in order to</w:t>
      </w:r>
      <w:r w:rsidRPr="00CB12D5">
        <w:rPr>
          <w:color w:val="000000"/>
          <w:sz w:val="20"/>
          <w:szCs w:val="20"/>
        </w:rPr>
        <w:t xml:space="preserve">, you know, somehow </w:t>
      </w:r>
      <w:r w:rsidRPr="00CB12D5">
        <w:rPr>
          <w:rStyle w:val="StyleUnderline"/>
        </w:rPr>
        <w:t>defend them, this goes back all the way to the Spanish-American war</w:t>
      </w:r>
      <w:r w:rsidRPr="00CB12D5">
        <w:rPr>
          <w:color w:val="000000"/>
          <w:sz w:val="20"/>
          <w:szCs w:val="20"/>
        </w:rPr>
        <w:t xml:space="preserve"> of 1898, </w:t>
      </w:r>
      <w:r w:rsidRPr="00CB12D5">
        <w:rPr>
          <w:rStyle w:val="StyleUnderline"/>
        </w:rPr>
        <w:t>which was supposed to be about rescuing Cubans</w:t>
      </w:r>
      <w:r w:rsidRPr="00CB12D5">
        <w:rPr>
          <w:color w:val="000000"/>
          <w:sz w:val="20"/>
          <w:szCs w:val="20"/>
        </w:rPr>
        <w:t xml:space="preserve">. And similarly, you see these sorts of justifications given. You know, </w:t>
      </w:r>
      <w:r w:rsidRPr="00CB12D5">
        <w:rPr>
          <w:sz w:val="20"/>
        </w:rPr>
        <w:t>Vietnamese need to be defended</w:t>
      </w:r>
      <w:r w:rsidRPr="00CB12D5">
        <w:rPr>
          <w:rStyle w:val="StyleUnderline"/>
        </w:rPr>
        <w:t>.</w:t>
      </w:r>
      <w:r w:rsidRPr="00CB12D5">
        <w:rPr>
          <w:color w:val="000000"/>
          <w:sz w:val="20"/>
          <w:szCs w:val="20"/>
        </w:rPr>
        <w:t xml:space="preserve"> In Iraq, it was </w:t>
      </w:r>
      <w:r w:rsidRPr="00CB12D5">
        <w:rPr>
          <w:rStyle w:val="StyleUnderline"/>
        </w:rPr>
        <w:t>babies</w:t>
      </w:r>
      <w:r w:rsidRPr="00CB12D5">
        <w:rPr>
          <w:color w:val="000000"/>
          <w:sz w:val="20"/>
          <w:szCs w:val="20"/>
        </w:rPr>
        <w:t xml:space="preserve">, apparently, who </w:t>
      </w:r>
      <w:r w:rsidRPr="00CB12D5">
        <w:rPr>
          <w:rStyle w:val="StyleUnderline"/>
        </w:rPr>
        <w:t>were being bayoneted in Kuwait, and therefore the U.S. needed to intervene and defeat Iraq</w:t>
      </w:r>
      <w:r w:rsidRPr="00CB12D5">
        <w:rPr>
          <w:color w:val="000000"/>
          <w:sz w:val="20"/>
          <w:szCs w:val="20"/>
        </w:rPr>
        <w:t xml:space="preserve"> in 1991. So </w:t>
      </w:r>
      <w:r w:rsidRPr="00CB12D5">
        <w:rPr>
          <w:rStyle w:val="StyleUnderline"/>
        </w:rPr>
        <w:t>this idea of humanitarianism has a long history</w:t>
      </w:r>
      <w:r w:rsidRPr="00CB12D5">
        <w:rPr>
          <w:color w:val="000000"/>
          <w:sz w:val="20"/>
          <w:szCs w:val="20"/>
        </w:rPr>
        <w:t xml:space="preserve"> </w:t>
      </w:r>
      <w:r w:rsidRPr="00665C0A">
        <w:rPr>
          <w:rStyle w:val="StyleUnderline"/>
        </w:rPr>
        <w:t>with</w:t>
      </w:r>
      <w:r w:rsidRPr="00CB12D5">
        <w:rPr>
          <w:color w:val="000000"/>
          <w:sz w:val="20"/>
          <w:szCs w:val="20"/>
        </w:rPr>
        <w:t>in the foreign policy establishment. But what makes it particularly potent in this case is that after 9/11 what you see is the</w:t>
      </w:r>
      <w:r w:rsidRPr="00665C0A">
        <w:rPr>
          <w:sz w:val="20"/>
        </w:rPr>
        <w:t xml:space="preserve"> Bush administration </w:t>
      </w:r>
      <w:r w:rsidRPr="00665C0A">
        <w:rPr>
          <w:rStyle w:val="StyleUnderline"/>
        </w:rPr>
        <w:t>projecting this idea of clash of civilization</w:t>
      </w:r>
      <w:r w:rsidRPr="00CB12D5">
        <w:rPr>
          <w:color w:val="000000"/>
          <w:sz w:val="20"/>
          <w:szCs w:val="20"/>
        </w:rPr>
        <w:t xml:space="preserve">s, which is basically </w:t>
      </w:r>
      <w:r w:rsidRPr="00665C0A">
        <w:rPr>
          <w:rStyle w:val="StyleUnderline"/>
        </w:rPr>
        <w:t>the notion that</w:t>
      </w:r>
      <w:r w:rsidRPr="00CB12D5">
        <w:rPr>
          <w:color w:val="000000"/>
          <w:sz w:val="20"/>
          <w:szCs w:val="20"/>
        </w:rPr>
        <w:t xml:space="preserve"> we </w:t>
      </w:r>
      <w:r w:rsidRPr="00665C0A">
        <w:rPr>
          <w:rStyle w:val="StyleUnderline"/>
        </w:rPr>
        <w:t>in the West are democratic,</w:t>
      </w:r>
      <w:r w:rsidRPr="00CB12D5">
        <w:rPr>
          <w:color w:val="000000"/>
          <w:sz w:val="20"/>
          <w:szCs w:val="20"/>
        </w:rPr>
        <w:t xml:space="preserve"> we are </w:t>
      </w:r>
      <w:r w:rsidRPr="00665C0A">
        <w:rPr>
          <w:rStyle w:val="StyleUnderline"/>
        </w:rPr>
        <w:t>rational</w:t>
      </w:r>
      <w:r w:rsidRPr="00CB12D5">
        <w:rPr>
          <w:color w:val="000000"/>
          <w:sz w:val="20"/>
          <w:szCs w:val="20"/>
        </w:rPr>
        <w:t xml:space="preserve">, we are </w:t>
      </w:r>
      <w:r w:rsidRPr="00665C0A">
        <w:rPr>
          <w:rStyle w:val="StyleUnderline"/>
        </w:rPr>
        <w:t>civilized</w:t>
      </w:r>
      <w:r w:rsidRPr="00CB12D5">
        <w:rPr>
          <w:color w:val="000000"/>
          <w:sz w:val="20"/>
          <w:szCs w:val="20"/>
        </w:rPr>
        <w:t xml:space="preserve">, we are, you know, all things wonderful, and they in </w:t>
      </w:r>
      <w:r w:rsidRPr="00665C0A">
        <w:rPr>
          <w:rStyle w:val="StyleUnderline"/>
        </w:rPr>
        <w:t>the East are barbaric</w:t>
      </w:r>
      <w:r w:rsidRPr="00CB12D5">
        <w:rPr>
          <w:color w:val="000000"/>
          <w:sz w:val="20"/>
          <w:szCs w:val="20"/>
        </w:rPr>
        <w:t xml:space="preserve">, they're </w:t>
      </w:r>
      <w:r w:rsidRPr="00665C0A">
        <w:rPr>
          <w:rStyle w:val="StyleUnderline"/>
        </w:rPr>
        <w:t>misogynistic</w:t>
      </w:r>
      <w:r w:rsidRPr="00CB12D5">
        <w:rPr>
          <w:color w:val="000000"/>
          <w:sz w:val="20"/>
          <w:szCs w:val="20"/>
        </w:rPr>
        <w:t xml:space="preserve">, and so on and so forth, and </w:t>
      </w:r>
      <w:r w:rsidRPr="00665C0A">
        <w:rPr>
          <w:rStyle w:val="StyleUnderline"/>
        </w:rPr>
        <w:t>therefore we have</w:t>
      </w:r>
      <w:r w:rsidRPr="00CB12D5">
        <w:rPr>
          <w:color w:val="000000"/>
          <w:sz w:val="20"/>
          <w:szCs w:val="20"/>
        </w:rPr>
        <w:t xml:space="preserve"> an obligation, what used to be called </w:t>
      </w:r>
      <w:r w:rsidRPr="00665C0A">
        <w:rPr>
          <w:rStyle w:val="StyleUnderline"/>
        </w:rPr>
        <w:t>the white man's burden, to go off and rescue them</w:t>
      </w:r>
      <w:r w:rsidRPr="00CB12D5">
        <w:rPr>
          <w:color w:val="000000"/>
          <w:sz w:val="20"/>
          <w:szCs w:val="20"/>
        </w:rPr>
        <w:t xml:space="preserve">. And so you see some of that language, which is </w:t>
      </w:r>
      <w:r w:rsidRPr="00665C0A">
        <w:rPr>
          <w:rStyle w:val="StyleUnderline"/>
        </w:rPr>
        <w:t>the idea that Arabs cannot bring democracy by themselves, they cannot make change, and so we need to intervene.</w:t>
      </w:r>
      <w:r w:rsidRPr="00CB12D5">
        <w:rPr>
          <w:color w:val="000000"/>
          <w:sz w:val="20"/>
          <w:szCs w:val="20"/>
        </w:rPr>
        <w:t xml:space="preserve"> So it's a combination both of the victim narrative, which has a long history, combined with this language of clash of civilizations. </w:t>
      </w:r>
      <w:r w:rsidRPr="00CB12D5">
        <w:rPr>
          <w:rStyle w:val="Strong"/>
          <w:rFonts w:eastAsiaTheme="majorEastAsia"/>
          <w:color w:val="000000"/>
          <w:sz w:val="20"/>
          <w:szCs w:val="20"/>
        </w:rPr>
        <w:t>DESVARIEUX:</w:t>
      </w:r>
      <w:r w:rsidRPr="00CB12D5">
        <w:rPr>
          <w:rStyle w:val="apple-converted-space"/>
          <w:rFonts w:eastAsiaTheme="majorEastAsia"/>
          <w:color w:val="000000"/>
          <w:sz w:val="20"/>
          <w:szCs w:val="20"/>
        </w:rPr>
        <w:t xml:space="preserve"> </w:t>
      </w:r>
      <w:r w:rsidRPr="00CB12D5">
        <w:rPr>
          <w:color w:val="000000"/>
          <w:sz w:val="20"/>
          <w:szCs w:val="20"/>
        </w:rPr>
        <w:t xml:space="preserve">Okay. And how does this fit into domestic policy? How do they work Islamophobia into domestic policy? </w:t>
      </w:r>
      <w:r w:rsidRPr="00CB12D5">
        <w:rPr>
          <w:rStyle w:val="Strong"/>
          <w:rFonts w:eastAsiaTheme="majorEastAsia"/>
          <w:color w:val="000000"/>
          <w:sz w:val="20"/>
          <w:szCs w:val="20"/>
        </w:rPr>
        <w:t>KUMAR:</w:t>
      </w:r>
      <w:r w:rsidRPr="00CB12D5">
        <w:rPr>
          <w:rStyle w:val="apple-converted-space"/>
          <w:rFonts w:eastAsiaTheme="majorEastAsia"/>
          <w:color w:val="000000"/>
          <w:sz w:val="20"/>
          <w:szCs w:val="20"/>
        </w:rPr>
        <w:t xml:space="preserve"> </w:t>
      </w:r>
      <w:r w:rsidRPr="00CB12D5">
        <w:rPr>
          <w:color w:val="000000"/>
          <w:sz w:val="20"/>
          <w:szCs w:val="20"/>
        </w:rPr>
        <w:t xml:space="preserve">Right. I mean, the comparison I make in the book and that I'm actually working on in the next book is that the U.S. government, and </w:t>
      </w:r>
      <w:r w:rsidRPr="00665C0A">
        <w:rPr>
          <w:rStyle w:val="StyleUnderline"/>
        </w:rPr>
        <w:t>U.S. imperialism</w:t>
      </w:r>
      <w:r w:rsidRPr="00CB12D5">
        <w:rPr>
          <w:color w:val="000000"/>
          <w:sz w:val="20"/>
          <w:szCs w:val="20"/>
        </w:rPr>
        <w:t xml:space="preserve"> in particular, </w:t>
      </w:r>
      <w:r>
        <w:rPr>
          <w:color w:val="000000"/>
          <w:sz w:val="20"/>
          <w:szCs w:val="20"/>
        </w:rPr>
        <w:t>8</w:t>
      </w:r>
      <w:r w:rsidRPr="00CB12D5">
        <w:rPr>
          <w:color w:val="000000"/>
          <w:sz w:val="20"/>
          <w:szCs w:val="20"/>
        </w:rPr>
        <w:t xml:space="preserve">. </w:t>
      </w:r>
      <w:r w:rsidRPr="00665C0A">
        <w:rPr>
          <w:rStyle w:val="StyleUnderline"/>
        </w:rPr>
        <w:t>That is,</w:t>
      </w:r>
      <w:r w:rsidRPr="00CB12D5">
        <w:rPr>
          <w:color w:val="000000"/>
          <w:sz w:val="20"/>
          <w:szCs w:val="20"/>
        </w:rPr>
        <w:t xml:space="preserve"> </w:t>
      </w:r>
      <w:r w:rsidRPr="00665C0A">
        <w:rPr>
          <w:rStyle w:val="StyleUnderline"/>
        </w:rPr>
        <w:t>when there is no humanitarian cause</w:t>
      </w:r>
      <w:r w:rsidRPr="00CB12D5">
        <w:rPr>
          <w:color w:val="000000"/>
          <w:sz w:val="20"/>
          <w:szCs w:val="20"/>
        </w:rPr>
        <w:t xml:space="preserve">, an enemy is an extremely useful way to </w:t>
      </w:r>
      <w:r w:rsidRPr="00665C0A">
        <w:rPr>
          <w:rStyle w:val="StyleUnderline"/>
        </w:rPr>
        <w:t>justify wars abroad, as well as the policing of dissent at home</w:t>
      </w:r>
      <w:r w:rsidRPr="00CB12D5">
        <w:rPr>
          <w:color w:val="000000"/>
          <w:sz w:val="20"/>
          <w:szCs w:val="20"/>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we have the same sort of thing. After 9/11, </w:t>
      </w:r>
      <w:r w:rsidRPr="00665C0A">
        <w:rPr>
          <w:rStyle w:val="StyleUnderline"/>
        </w:rPr>
        <w:t>the war on terror comes into being precisely about fighting endless wars.</w:t>
      </w:r>
      <w:r w:rsidRPr="00CB12D5">
        <w:rPr>
          <w:color w:val="000000"/>
          <w:sz w:val="20"/>
          <w:szCs w:val="20"/>
        </w:rPr>
        <w:t xml:space="preserve"> Remember, </w:t>
      </w:r>
      <w:r w:rsidRPr="00665C0A">
        <w:rPr>
          <w:rStyle w:val="StyleUnderline"/>
        </w:rPr>
        <w:t>back in 9/11 the Bush administration was going to start with Afghanistan, go to Iraq, and then Iran, Syria</w:t>
      </w:r>
      <w:r w:rsidRPr="00CB12D5">
        <w:rPr>
          <w:color w:val="000000"/>
          <w:sz w:val="20"/>
          <w:szCs w:val="20"/>
        </w:rPr>
        <w:t xml:space="preserve">, and so on and so forth. It didn't work out that way. But the idea was </w:t>
      </w:r>
      <w:r w:rsidRPr="00665C0A">
        <w:rPr>
          <w:rStyle w:val="StyleUnderline"/>
        </w:rPr>
        <w:t>to drum up this fear of this menacing terrorist enemy, which justified wars all over the world in order to gain the U.S.'s interest</w:t>
      </w:r>
      <w:r w:rsidRPr="00CB12D5">
        <w:rPr>
          <w:color w:val="000000"/>
          <w:sz w:val="20"/>
          <w:szCs w:val="20"/>
        </w:rPr>
        <w:t xml:space="preserve"> in [incompr.] particularly in the oil-rich region in the Middle East. You asked me about domestic politics. </w:t>
      </w:r>
      <w:r w:rsidRPr="00665C0A">
        <w:rPr>
          <w:rStyle w:val="StyleUnderline"/>
        </w:rPr>
        <w:t>Always there was a reflection of the domestic in terms of the international threat.</w:t>
      </w:r>
      <w:r w:rsidRPr="00CB12D5">
        <w:rPr>
          <w:color w:val="000000"/>
          <w:sz w:val="20"/>
          <w:szCs w:val="20"/>
        </w:rPr>
        <w:t xml:space="preserve"> And so what you've seen is innocent Muslims--and often actually not even Muslims, </w:t>
      </w:r>
      <w:r w:rsidRPr="00665C0A">
        <w:rPr>
          <w:rStyle w:val="StyleUnderline"/>
        </w:rPr>
        <w:t>people from the Middle East, North Africa and South Asia</w:t>
      </w:r>
      <w:r w:rsidRPr="00CB12D5">
        <w:rPr>
          <w:color w:val="000000"/>
          <w:sz w:val="20"/>
          <w:szCs w:val="20"/>
        </w:rPr>
        <w:t xml:space="preserve">, some of them Sikhs, some some of them Hindus, some of them Christians, and so on, </w:t>
      </w:r>
      <w:r w:rsidRPr="00665C0A">
        <w:rPr>
          <w:rStyle w:val="StyleUnderline"/>
        </w:rPr>
        <w:t>being racially profiled because that is the logic that comes out of this.</w:t>
      </w:r>
      <w:r w:rsidRPr="00CB12D5">
        <w:rPr>
          <w:color w:val="000000"/>
          <w:sz w:val="20"/>
          <w:szCs w:val="20"/>
        </w:rPr>
        <w:t xml:space="preserve"> I have a whole chapter in the book about how </w:t>
      </w:r>
      <w:r w:rsidRPr="00E96145">
        <w:rPr>
          <w:rStyle w:val="StyleUnderline"/>
        </w:rPr>
        <w:t xml:space="preserve">the legal system has been reworked so as to justify </w:t>
      </w:r>
      <w:r w:rsidRPr="00CB12D5">
        <w:rPr>
          <w:color w:val="000000"/>
          <w:sz w:val="20"/>
          <w:szCs w:val="20"/>
        </w:rPr>
        <w:t xml:space="preserve">things like </w:t>
      </w:r>
      <w:r w:rsidRPr="00E96145">
        <w:rPr>
          <w:rStyle w:val="StyleUnderline"/>
        </w:rPr>
        <w:t>indefinite detentio</w:t>
      </w:r>
      <w:r w:rsidRPr="00CB12D5">
        <w:rPr>
          <w:color w:val="000000"/>
          <w:sz w:val="20"/>
          <w:szCs w:val="20"/>
        </w:rPr>
        <w:t xml:space="preserve">n, things like </w:t>
      </w:r>
      <w:r w:rsidRPr="00E96145">
        <w:rPr>
          <w:rStyle w:val="StyleUnderline"/>
        </w:rPr>
        <w:t>torture</w:t>
      </w:r>
      <w:r w:rsidRPr="00CB12D5">
        <w:rPr>
          <w:color w:val="000000"/>
          <w:sz w:val="20"/>
          <w:szCs w:val="20"/>
        </w:rPr>
        <w:t xml:space="preserve">, things like </w:t>
      </w:r>
      <w:r w:rsidRPr="00E96145">
        <w:rPr>
          <w:rStyle w:val="StyleUnderline"/>
        </w:rPr>
        <w:t>deportation</w:t>
      </w:r>
      <w:r w:rsidRPr="00CB12D5">
        <w:rPr>
          <w:color w:val="000000"/>
          <w:sz w:val="20"/>
          <w:szCs w:val="20"/>
        </w:rPr>
        <w:t xml:space="preserve">. And, frankly, the infiltration of agents into our schools, into my school, into colleges, and so forth. So, you know, it's truly horrific the extent to which Muslim Americans and people who look Muslim have been demonized since 9/11. </w:t>
      </w:r>
    </w:p>
    <w:p w14:paraId="4BB4C600" w14:textId="77777777" w:rsidR="0005188F" w:rsidRPr="001A6108" w:rsidRDefault="0005188F" w:rsidP="0005188F">
      <w:pPr>
        <w:pStyle w:val="Heading4"/>
      </w:pPr>
      <w:r w:rsidRPr="001A6108">
        <w:t>The US constructs its national identity through the securitization of threats – the War on Terror creates the “pathological and alien” Other that the US needs to uphold its scripted national identity</w:t>
      </w:r>
    </w:p>
    <w:p w14:paraId="711CD82C" w14:textId="77777777" w:rsidR="0005188F" w:rsidRPr="00AF0B3A" w:rsidRDefault="0005188F" w:rsidP="0005188F">
      <w:r w:rsidRPr="008542AC">
        <w:rPr>
          <w:rStyle w:val="Style13ptBold"/>
        </w:rPr>
        <w:t>Mustapha 08</w:t>
      </w:r>
      <w:r>
        <w:t xml:space="preserve"> </w:t>
      </w:r>
      <w:r w:rsidR="004E7D21">
        <w:br/>
      </w:r>
      <w:r>
        <w:t xml:space="preserve">(Jennifer is a PhD candidate in the Department of Political Science at McMaster University, June 04, 2008, “Threat Construction in Post-9/11 US Foreign Policy Discourses: Implications for (Critical) Security in Southeast Asia”, </w:t>
      </w:r>
      <w:r w:rsidRPr="00AF0B3A">
        <w:t>https://www.cpsa-acsp.ca/papers-2008/Mustapha.pdf</w:t>
      </w:r>
      <w:r>
        <w:t>)//SZ</w:t>
      </w:r>
    </w:p>
    <w:p w14:paraId="7A9DF895" w14:textId="77777777" w:rsidR="0005188F" w:rsidRDefault="0005188F" w:rsidP="004E7D21">
      <w:pPr>
        <w:pStyle w:val="ListParagraph"/>
        <w:rPr>
          <w:sz w:val="14"/>
        </w:rPr>
      </w:pPr>
      <w:r w:rsidRPr="004B755C">
        <w:rPr>
          <w:rStyle w:val="StyleUnderline"/>
        </w:rPr>
        <w:t>United States’ foreign policy discourse vis-‡-vis the so-called ‘war on terror’ takes on constructive properties that have active consequences for the populations that are the subject of these discourses.</w:t>
      </w:r>
      <w:r w:rsidRPr="004B755C">
        <w:rPr>
          <w:sz w:val="14"/>
        </w:rPr>
        <w:t xml:space="preserve"> Here, this idea is explored specifically with regards to the </w:t>
      </w:r>
      <w:r w:rsidRPr="004B755C">
        <w:rPr>
          <w:rStyle w:val="StyleUnderline"/>
        </w:rPr>
        <w:t>American articulation of the threat of terrorism</w:t>
      </w:r>
      <w:r w:rsidRPr="004B755C">
        <w:rPr>
          <w:sz w:val="14"/>
        </w:rPr>
        <w:t xml:space="preserve">; and how this articulation of threat in ‘war on terror’ discourses </w:t>
      </w:r>
      <w:r w:rsidRPr="004B755C">
        <w:rPr>
          <w:rStyle w:val="StyleUnderline"/>
        </w:rPr>
        <w:t>informs a foreign policy that in turn has active consequences for state and non-state actors in East and Southeast Asia</w:t>
      </w:r>
      <w:r w:rsidRPr="004B755C">
        <w:rPr>
          <w:sz w:val="14"/>
        </w:rPr>
        <w:t xml:space="preserve">.2 First, key facets of official US foreign policy, both pre and post-September 11th, are highlighted. Throughout this analysis, </w:t>
      </w:r>
      <w:r w:rsidRPr="004B755C">
        <w:rPr>
          <w:rStyle w:val="StyleUnderline"/>
        </w:rPr>
        <w:t xml:space="preserve">attention is drawn to the relationships between the articulation of </w:t>
      </w:r>
      <w:r w:rsidRPr="004B755C">
        <w:rPr>
          <w:rStyle w:val="Emphasis"/>
        </w:rPr>
        <w:t>US foreign policy</w:t>
      </w:r>
      <w:r w:rsidRPr="004B755C">
        <w:rPr>
          <w:rStyle w:val="StyleUnderline"/>
        </w:rPr>
        <w:t xml:space="preserve"> and the characterizations, within its discourse, of </w:t>
      </w:r>
      <w:r w:rsidRPr="004B755C">
        <w:rPr>
          <w:rStyle w:val="Emphasis"/>
        </w:rPr>
        <w:t>‘threat’ as being distinctly alien and pathological</w:t>
      </w:r>
      <w:r w:rsidRPr="004B755C">
        <w:rPr>
          <w:rStyle w:val="StyleUnderline"/>
        </w:rPr>
        <w:t xml:space="preserve">. The importance of discourse is explained with a focus on the </w:t>
      </w:r>
      <w:r w:rsidRPr="004B755C">
        <w:rPr>
          <w:rStyle w:val="Emphasis"/>
        </w:rPr>
        <w:t>discursive construction of threat as intrinsic to the ‘security project’</w:t>
      </w:r>
      <w:r w:rsidRPr="004B755C">
        <w:rPr>
          <w:sz w:val="14"/>
        </w:rPr>
        <w:t xml:space="preserve"> (Campbell 1998) </w:t>
      </w:r>
      <w:r w:rsidRPr="004B755C">
        <w:rPr>
          <w:rStyle w:val="StyleUnderline"/>
        </w:rPr>
        <w:t>of the American state, as well as to US national identity more generally</w:t>
      </w:r>
      <w:r w:rsidRPr="004B755C">
        <w:rPr>
          <w:sz w:val="14"/>
        </w:rPr>
        <w:t xml:space="preserve">. Second, the ‘irruption’ of this discourse into Southeast Asian security politics is suggested. It is theorized that </w:t>
      </w:r>
      <w:r w:rsidRPr="004B755C">
        <w:rPr>
          <w:rStyle w:val="StyleUnderline"/>
        </w:rPr>
        <w:t xml:space="preserve">the </w:t>
      </w:r>
      <w:r w:rsidRPr="004B755C">
        <w:rPr>
          <w:rStyle w:val="Emphasis"/>
        </w:rPr>
        <w:t>‘securitization’ of US economic policy in the region</w:t>
      </w:r>
      <w:r w:rsidRPr="004B755C">
        <w:rPr>
          <w:sz w:val="14"/>
        </w:rPr>
        <w:t xml:space="preserve"> (see Higgott 2004); </w:t>
      </w:r>
      <w:r w:rsidRPr="004B755C">
        <w:rPr>
          <w:rStyle w:val="Emphasis"/>
        </w:rPr>
        <w:t>the doctrinaire understanding of the region’s various Islam-identified political movements</w:t>
      </w:r>
      <w:r w:rsidRPr="004B755C">
        <w:rPr>
          <w:sz w:val="14"/>
        </w:rPr>
        <w:t xml:space="preserve"> (see Leheny 2005, Hamilton-Hart 2005, Collier 2006); </w:t>
      </w:r>
      <w:r w:rsidRPr="004B755C">
        <w:rPr>
          <w:rStyle w:val="StyleUnderline"/>
        </w:rPr>
        <w:t xml:space="preserve">and </w:t>
      </w:r>
      <w:r w:rsidRPr="004B755C">
        <w:rPr>
          <w:rStyle w:val="Emphasis"/>
        </w:rPr>
        <w:t>the trend towards the re-militarization of US relations with several key Southeast Asian countries</w:t>
      </w:r>
      <w:r w:rsidRPr="004B755C">
        <w:rPr>
          <w:sz w:val="14"/>
        </w:rPr>
        <w:t xml:space="preserve"> (see Gershman 2002, Leheny 2005), </w:t>
      </w:r>
      <w:r w:rsidRPr="004B755C">
        <w:rPr>
          <w:rStyle w:val="Emphasis"/>
        </w:rPr>
        <w:t>are all functionally related to the construction of threat in contemporary US foreign policy discourse.</w:t>
      </w:r>
      <w:r w:rsidRPr="004B755C">
        <w:rPr>
          <w:sz w:val="14"/>
        </w:rPr>
        <w:t xml:space="preserve"> Importantly, </w:t>
      </w:r>
      <w:r w:rsidRPr="004B755C">
        <w:rPr>
          <w:rStyle w:val="StyleUnderline"/>
        </w:rPr>
        <w:t>these manifestations of discursive construction engender consequences that contribute to increased possibilities for the enactment of terrorist activities aimed at ‘Western’ targets, linked to rising levels of anti-American sentiment; and a proliferation of anti-democratic and repressive behaviours by Southeast Asian governments under the guise of anti-terror measures.</w:t>
      </w:r>
      <w:r w:rsidRPr="004B755C">
        <w:rPr>
          <w:sz w:val="14"/>
        </w:rPr>
        <w:t xml:space="preserve"> </w:t>
      </w:r>
      <w:r w:rsidRPr="004B755C">
        <w:rPr>
          <w:sz w:val="14"/>
          <w:szCs w:val="16"/>
        </w:rPr>
        <w:t>It is important to frame this analysis with the following qualifications in mind. While attention to discourse is key to developing a comprehensive understanding of the substance and effects of official US foreign policy, I would argue that there are two intellectual correctives in terms of the importance of discourse. First, it is important not to fall into the trap of unsophisticated discursive reductionism, where discourse is seen as wholly constituting foreign policy in a simplistic cause-and-effect formulation. Rather, discourse is an inextricable component of the variety of complex factors (material and ideational) that arise out of and constitute</w:t>
      </w:r>
      <w:r w:rsidRPr="004B755C">
        <w:rPr>
          <w:sz w:val="14"/>
        </w:rPr>
        <w:t xml:space="preserve"> </w:t>
      </w:r>
      <w:r w:rsidRPr="004B755C">
        <w:rPr>
          <w:sz w:val="14"/>
          <w:szCs w:val="16"/>
        </w:rPr>
        <w:t>‘international relations’ and ‘security.’</w:t>
      </w:r>
      <w:r w:rsidRPr="004B755C">
        <w:rPr>
          <w:sz w:val="14"/>
        </w:rPr>
        <w:t xml:space="preserve"> Conversely, it is equally important to avoid casting discourse as nothing other than a tool of material interests and ignoring its fundamental constitutive properties in the process. Further, this paper does not suggest that there is no actual </w:t>
      </w:r>
      <w:r w:rsidRPr="004B755C">
        <w:rPr>
          <w:rStyle w:val="StyleUnderline"/>
        </w:rPr>
        <w:t>terrorist activity in the Southeast Asian region</w:t>
      </w:r>
      <w:r w:rsidRPr="004B755C">
        <w:rPr>
          <w:sz w:val="14"/>
        </w:rPr>
        <w:t xml:space="preserve">, merely that it </w:t>
      </w:r>
      <w:r w:rsidRPr="004B755C">
        <w:rPr>
          <w:rStyle w:val="StyleUnderline"/>
        </w:rPr>
        <w:t>has been misconstrued and magnified by US foreign policy discourses in ways that might actually increase terrorist activity, as well as contribute to other forms of insecurity.</w:t>
      </w:r>
      <w:r w:rsidRPr="004B755C">
        <w:rPr>
          <w:sz w:val="14"/>
        </w:rPr>
        <w:t xml:space="preserve"> Taking these caveats into consideration, what emerges from this analysis is a nuanced understanding of the security environment that is created vis-‡-vis US foreign policy in a post-9/11 world. I. US Foreign Policy: Discursive Constructions and the Evolution of the Bush Doctrine As David Campbell (1998) observes, the </w:t>
      </w:r>
      <w:r w:rsidRPr="004B755C">
        <w:rPr>
          <w:rStyle w:val="StyleUnderline"/>
        </w:rPr>
        <w:t xml:space="preserve">‘objectification and externalization of danger that are central to contemporary assessments of security and politics…need to be understood as the </w:t>
      </w:r>
      <w:r w:rsidRPr="004B755C">
        <w:rPr>
          <w:rStyle w:val="Emphasis"/>
        </w:rPr>
        <w:t>effects of political practices</w:t>
      </w:r>
      <w:r w:rsidRPr="004B755C">
        <w:rPr>
          <w:rStyle w:val="StyleUnderline"/>
        </w:rPr>
        <w:t xml:space="preserve"> rather than the conditions of their possibility’</w:t>
      </w:r>
      <w:r w:rsidRPr="004B755C">
        <w:rPr>
          <w:sz w:val="14"/>
        </w:rPr>
        <w:t xml:space="preserve"> (p. 16, emphasis added). It is problematic to accept the conventional understanding that foreign policy is but a reaction to the ‘realities’ of an antagonistic international milieu, and is independent from the theories deployed to understand them. In rejecting a ‘false demarcation of a theory/practice divide so that theory is outside of the world it purports to simply observe,’ it is possible to employ an interpretive and intersubjective approach ‘…that sees theory as practice’ (Campbell 1998, 17). In other words, </w:t>
      </w:r>
      <w:r w:rsidRPr="004B755C">
        <w:rPr>
          <w:rStyle w:val="StyleUnderline"/>
        </w:rPr>
        <w:t>the ‘truths’ that are taken for granted as the foundation for policy are actually discursively constructed ‘regimes of truth’</w:t>
      </w:r>
      <w:r w:rsidRPr="004B755C">
        <w:rPr>
          <w:sz w:val="14"/>
        </w:rPr>
        <w:t xml:space="preserve"> (Foucault 1980)</w:t>
      </w:r>
      <w:r w:rsidRPr="004B755C">
        <w:rPr>
          <w:rStyle w:val="StyleUnderline"/>
        </w:rPr>
        <w:t xml:space="preserve">, which contain powerful political and cultural meaning </w:t>
      </w:r>
      <w:r w:rsidRPr="004B755C">
        <w:rPr>
          <w:sz w:val="14"/>
        </w:rPr>
        <w:t xml:space="preserve">(Gusterson 1998). These regimes of truth come to be through ‘multiple political practices, related as much to the constitution of various subjectivities as to the intentional action of predetermined subjects’ (Campbell 1998, 17). From this analytical perspective, </w:t>
      </w:r>
      <w:r w:rsidRPr="004B755C">
        <w:rPr>
          <w:rStyle w:val="StyleUnderline"/>
        </w:rPr>
        <w:t>the emphasis is shifted away from a focus on ‘threat’ and instead moves towards the role that the characterization of threat plays in constituting identities, and in constituting the parameters in which the politics of ‘security’ play out. In the context of the Cold War,</w:t>
      </w:r>
      <w:r w:rsidRPr="004B755C">
        <w:rPr>
          <w:sz w:val="14"/>
        </w:rPr>
        <w:t xml:space="preserve"> Campbell emphasizes that </w:t>
      </w:r>
      <w:r w:rsidRPr="004B755C">
        <w:rPr>
          <w:rStyle w:val="StyleUnderline"/>
        </w:rPr>
        <w:t>it was the characterization of the external threat of Soviet Communism upon which US national identity became highly dependent</w:t>
      </w:r>
      <w:r w:rsidRPr="004B755C">
        <w:rPr>
          <w:rStyle w:val="Emphasis"/>
        </w:rPr>
        <w:t>. This was achieved through a ‘scripting’ of US identity that was contingent upon its opposition to the identity ascribed to that threat</w:t>
      </w:r>
      <w:r w:rsidRPr="004B755C">
        <w:rPr>
          <w:sz w:val="14"/>
        </w:rPr>
        <w:t xml:space="preserve"> (Campbell 1998, 30). Importantly, </w:t>
      </w:r>
      <w:r w:rsidRPr="004B755C">
        <w:rPr>
          <w:rStyle w:val="Emphasis"/>
        </w:rPr>
        <w:t>this threat was ‘othered’ in a visceral way, and depicted as pathological and alien.</w:t>
      </w:r>
      <w:r w:rsidRPr="004B755C">
        <w:rPr>
          <w:sz w:val="14"/>
        </w:rPr>
        <w:t xml:space="preserve"> Ultimately, </w:t>
      </w:r>
      <w:r w:rsidRPr="004B755C">
        <w:rPr>
          <w:rStyle w:val="Emphasis"/>
        </w:rPr>
        <w:t>the emphasis on fear and danger within the discourse became crucial to its effectiveness at accentuating the scripted identity of the US as a defender of freedom and upholder of civilization</w:t>
      </w:r>
      <w:r w:rsidRPr="004B755C">
        <w:rPr>
          <w:sz w:val="14"/>
        </w:rPr>
        <w:t xml:space="preserve"> (Campbell 1998, 30-33). Hence, </w:t>
      </w:r>
      <w:r w:rsidRPr="004B755C">
        <w:rPr>
          <w:rStyle w:val="Emphasis"/>
        </w:rPr>
        <w:t>the repetitive articulation of danger in (any) foreign policy discourse is not just a reference to ‘…threats to a state’s identity or existence: it is its condition of possibility’</w:t>
      </w:r>
      <w:r w:rsidRPr="004B755C">
        <w:rPr>
          <w:sz w:val="14"/>
        </w:rPr>
        <w:t xml:space="preserve"> (Campbell 1998, 13). </w:t>
      </w:r>
      <w:r w:rsidRPr="004B755C">
        <w:rPr>
          <w:rStyle w:val="StyleUnderline"/>
        </w:rPr>
        <w:t xml:space="preserve">The current </w:t>
      </w:r>
      <w:r w:rsidRPr="004B755C">
        <w:rPr>
          <w:rStyle w:val="Emphasis"/>
        </w:rPr>
        <w:t>‘war on terror’ has arguably resurrected the scripting of American national identity in this manner.</w:t>
      </w:r>
      <w:r w:rsidRPr="004B755C">
        <w:rPr>
          <w:rStyle w:val="StyleUnderline"/>
        </w:rPr>
        <w:t xml:space="preserve"> We can observe that in some crucial ways, current US foreign policy has in fact gone ‘back to the future’</w:t>
      </w:r>
      <w:r w:rsidRPr="004B755C">
        <w:rPr>
          <w:sz w:val="14"/>
        </w:rPr>
        <w:t xml:space="preserve"> (Mark Beeson 2007a 9).</w:t>
      </w:r>
    </w:p>
    <w:p w14:paraId="19565BDA" w14:textId="77777777" w:rsidR="0005188F" w:rsidRDefault="0005188F" w:rsidP="0005188F">
      <w:pPr>
        <w:rPr>
          <w:sz w:val="14"/>
        </w:rPr>
      </w:pPr>
    </w:p>
    <w:p w14:paraId="210E6714" w14:textId="77777777" w:rsidR="0005188F" w:rsidRPr="004F7C83" w:rsidRDefault="0005188F" w:rsidP="0005188F">
      <w:pPr>
        <w:pStyle w:val="Heading4"/>
        <w:rPr>
          <w:rStyle w:val="Style13ptBold"/>
          <w:b/>
        </w:rPr>
      </w:pPr>
      <w:r w:rsidRPr="004F7C83">
        <w:rPr>
          <w:rStyle w:val="Style13ptBold"/>
          <w:b/>
        </w:rPr>
        <w:t xml:space="preserve">The anxiety manufactured by the image of the terrorist is </w:t>
      </w:r>
      <w:r w:rsidR="004E7D21">
        <w:rPr>
          <w:rStyle w:val="Style13ptBold"/>
          <w:b/>
        </w:rPr>
        <w:t>utilized to justify US policies</w:t>
      </w:r>
    </w:p>
    <w:p w14:paraId="40953C8A" w14:textId="77777777" w:rsidR="0005188F" w:rsidRPr="004E7D21" w:rsidRDefault="0005188F" w:rsidP="0005188F">
      <w:r>
        <w:rPr>
          <w:rStyle w:val="Style13ptBold"/>
        </w:rPr>
        <w:t xml:space="preserve">Mustapha 8 </w:t>
      </w:r>
      <w:r w:rsidR="004E7D21">
        <w:rPr>
          <w:rStyle w:val="Style13ptBold"/>
        </w:rPr>
        <w:br/>
      </w:r>
      <w:r w:rsidRPr="004E7D21">
        <w:t xml:space="preserve">(Jennifer Mustapha, Department of Political Science McMaster University, “Threat Construction in Post-9/11 US Foreign Policy Discourses: Implications for (Critical) Security in Southeast Asia”, </w:t>
      </w:r>
      <w:hyperlink r:id="rId26" w:history="1">
        <w:r w:rsidRPr="004E7D21">
          <w:t>https://www.cpsa-acsp.ca/papers-2008/Mustapha.pdf</w:t>
        </w:r>
      </w:hyperlink>
      <w:r w:rsidRPr="004E7D21">
        <w:t xml:space="preserve">, 2008) CJun </w:t>
      </w:r>
    </w:p>
    <w:p w14:paraId="38403E8B" w14:textId="77777777" w:rsidR="0005188F" w:rsidRPr="001A6108" w:rsidRDefault="0005188F" w:rsidP="004E7D21">
      <w:pPr>
        <w:pStyle w:val="ListParagraph"/>
        <w:rPr>
          <w:rStyle w:val="Style13ptBold"/>
          <w:b w:val="0"/>
          <w:sz w:val="22"/>
          <w:u w:val="single"/>
        </w:rPr>
      </w:pPr>
      <w:r>
        <w:t xml:space="preserve">Built on this fear, a powerful psychological link between the 9/11 attacks and the drive to depose Saddam Hussein was carefully constructed. </w:t>
      </w:r>
      <w:r w:rsidRPr="00031F1D">
        <w:rPr>
          <w:rStyle w:val="StyleUnderline"/>
          <w:highlight w:val="yellow"/>
        </w:rPr>
        <w:t>The US National Strategy for Combating Terrorism</w:t>
      </w:r>
      <w:r w:rsidRPr="00C961C3">
        <w:rPr>
          <w:rStyle w:val="StyleUnderline"/>
        </w:rPr>
        <w:t xml:space="preserve"> (2006) skilfully </w:t>
      </w:r>
      <w:r w:rsidRPr="00031F1D">
        <w:rPr>
          <w:rStyle w:val="StyleUnderline"/>
          <w:highlight w:val="yellow"/>
        </w:rPr>
        <w:t>conflates the issues of terrorism</w:t>
      </w:r>
      <w:r w:rsidRPr="00C961C3">
        <w:rPr>
          <w:rStyle w:val="StyleUnderline"/>
        </w:rPr>
        <w:t xml:space="preserve">, BMD and rogue states </w:t>
      </w:r>
      <w:r w:rsidRPr="00031F1D">
        <w:rPr>
          <w:rStyle w:val="StyleUnderline"/>
          <w:highlight w:val="yellow"/>
        </w:rPr>
        <w:t>via the threat of WMD procurement by terrorist groups</w:t>
      </w:r>
      <w:r w:rsidRPr="00C961C3">
        <w:rPr>
          <w:rStyle w:val="StyleUnderline"/>
        </w:rPr>
        <w:t>.</w:t>
      </w:r>
      <w:r>
        <w:t xml:space="preserve"> Related to this, core elements of the current American National Security Strategy are characterized as preventative, which marks a clear departure from established norms of international law (Jackson, 2005). Under Section III of the NSS, the US seeks to ì1) Prevent attacks by terrorist networks before they occur; 2) Deny WMD to rogues states and terrorist allies who would use them without hesitation; 3) Deny terrorist groups the support and sanctuary of rogue states, and 4) Deny the terrorists control of any nation that they would use as a base and launching pad for terrorî (NSS 2006, 12, emphases added). </w:t>
      </w:r>
      <w:r w:rsidRPr="00031F1D">
        <w:rPr>
          <w:rStyle w:val="Emphasis"/>
        </w:rPr>
        <w:t>Bush’</w:t>
      </w:r>
      <w:r w:rsidRPr="00C961C3">
        <w:rPr>
          <w:rStyle w:val="Emphasis"/>
        </w:rPr>
        <w:t xml:space="preserve">s persistent exhortations against living in fear along with the elevated threat level promoted within </w:t>
      </w:r>
      <w:r w:rsidRPr="00690A9B">
        <w:rPr>
          <w:rStyle w:val="Emphasis"/>
          <w:highlight w:val="yellow"/>
        </w:rPr>
        <w:t>the security discourse, whereby any state or group that</w:t>
      </w:r>
      <w:r w:rsidRPr="00C961C3">
        <w:rPr>
          <w:rStyle w:val="Emphasis"/>
        </w:rPr>
        <w:t xml:space="preserve"> may have the capability and </w:t>
      </w:r>
      <w:r w:rsidRPr="00690A9B">
        <w:rPr>
          <w:rStyle w:val="Emphasis"/>
          <w:highlight w:val="yellow"/>
        </w:rPr>
        <w:t>may</w:t>
      </w:r>
      <w:r w:rsidRPr="00C961C3">
        <w:rPr>
          <w:rStyle w:val="Emphasis"/>
        </w:rPr>
        <w:t xml:space="preserve"> have the desire to </w:t>
      </w:r>
      <w:r w:rsidRPr="00690A9B">
        <w:rPr>
          <w:rStyle w:val="Emphasis"/>
          <w:highlight w:val="yellow"/>
        </w:rPr>
        <w:t>harm America needs to be dealt with preemptively</w:t>
      </w:r>
      <w:r w:rsidRPr="00C961C3">
        <w:rPr>
          <w:rStyle w:val="Emphasis"/>
        </w:rPr>
        <w:t>, reminds us of Campbell</w:t>
      </w:r>
      <w:r>
        <w:rPr>
          <w:rStyle w:val="Emphasis"/>
        </w:rPr>
        <w:t>’</w:t>
      </w:r>
      <w:r w:rsidRPr="00C961C3">
        <w:rPr>
          <w:rStyle w:val="Emphasis"/>
        </w:rPr>
        <w:t xml:space="preserve">s concept of the evangelism of fear (Campbell 1998, 49). This </w:t>
      </w:r>
      <w:r w:rsidRPr="00690A9B">
        <w:rPr>
          <w:rStyle w:val="Emphasis"/>
          <w:highlight w:val="yellow"/>
        </w:rPr>
        <w:t>is where the security project of the state utilizes anxiety as an end as well as a means</w:t>
      </w:r>
      <w:r w:rsidRPr="00C961C3">
        <w:rPr>
          <w:rStyle w:val="Emphasis"/>
        </w:rPr>
        <w:t>, i</w:t>
      </w:r>
      <w:r>
        <w:t xml:space="preserve">n the same way that the mediaeval Church utilized anxiety as an end and a means towards its ìsalvation projectî (Campbell 1998, 13). </w:t>
      </w:r>
      <w:r w:rsidRPr="002F762F">
        <w:rPr>
          <w:rStyle w:val="StyleUnderline"/>
          <w:highlight w:val="yellow"/>
        </w:rPr>
        <w:t>It is the continued fostering of anxiety</w:t>
      </w:r>
      <w:r w:rsidRPr="00C961C3">
        <w:rPr>
          <w:rStyle w:val="StyleUnderline"/>
        </w:rPr>
        <w:t xml:space="preserve"> itself </w:t>
      </w:r>
      <w:r w:rsidRPr="002F762F">
        <w:rPr>
          <w:rStyle w:val="StyleUnderline"/>
          <w:highlight w:val="yellow"/>
        </w:rPr>
        <w:t>that becomes instrumental to the organization of political and social relations in the state’s project of security.</w:t>
      </w:r>
      <w:r w:rsidRPr="00C961C3">
        <w:rPr>
          <w:rStyle w:val="StyleUnderline"/>
        </w:rPr>
        <w:t xml:space="preserve"> Furthermore, threats and anxieties are</w:t>
      </w:r>
      <w:r>
        <w:rPr>
          <w:rStyle w:val="StyleUnderline"/>
        </w:rPr>
        <w:t xml:space="preserve"> </w:t>
      </w:r>
      <w:r w:rsidRPr="00C961C3">
        <w:rPr>
          <w:rStyle w:val="StyleUnderline"/>
        </w:rPr>
        <w:t>primarily construed and located within the texts of foreign policy.</w:t>
      </w:r>
      <w:r>
        <w:t xml:space="preserve"> In the case of the Bush doctrine, this has been achieved in a way that conflates the imminent danger of potential terrorism with the Hussein regime in Iraq, and now possibly Iran, Syria and tangentially, North Korea (Mustapha 2007). Since the foreign policy texts that guide national security actively concern themselves with the scripting of a particular American identity (Campbell 1998, 32), then the fact that the Bush doctrine collapses the fear of terrorism into the responsibility to restructure the world as part of a 21st Century civilizing mission, speak to the central place of threat in current US identity. </w:t>
      </w:r>
      <w:r w:rsidRPr="0003582F">
        <w:rPr>
          <w:rStyle w:val="StyleUnderline"/>
        </w:rPr>
        <w:t>The same foreign policy discourse, which is typified by statements like the greater the threat, the greater the risk of inaction (National Security Strategy 2002, 15. National Security Strategy 2006, 18), is also typified by Bush’s oft stated desire to restructure the world toward freedom and democracy. In other words, we can observe that the manifestation of American national identity under the Bush doctrine as a paternalistic purveyor of democracy and freedom is at least partially constructed by a discourse rooted in threat and fear (Mustapha 2007).</w:t>
      </w:r>
      <w:r>
        <w:rPr>
          <w:rStyle w:val="StyleUnderline"/>
        </w:rPr>
        <w:t xml:space="preserve"> </w:t>
      </w:r>
      <w:r w:rsidRPr="002F762F">
        <w:rPr>
          <w:rStyle w:val="Emphasis"/>
          <w:highlight w:val="yellow"/>
        </w:rPr>
        <w:t>Threat discourse is</w:t>
      </w:r>
      <w:r w:rsidRPr="0003582F">
        <w:rPr>
          <w:rStyle w:val="Emphasis"/>
        </w:rPr>
        <w:t xml:space="preserve"> thus </w:t>
      </w:r>
      <w:r w:rsidRPr="002F762F">
        <w:rPr>
          <w:rStyle w:val="Emphasis"/>
          <w:highlight w:val="yellow"/>
        </w:rPr>
        <w:t>a powerful tool in the rendering of danger as the backdrop against which the US policy disposition is regularly vindicated (Loeppky 2005, 87). This is achieved through the construction of the image of the terrorist as simultaneously rational and irrational, which appeals to both the citizens reasonable logic of possibility and their fear of the unknown</w:t>
      </w:r>
      <w:r w:rsidRPr="0003582F">
        <w:rPr>
          <w:rStyle w:val="Emphasis"/>
        </w:rPr>
        <w:t xml:space="preserve"> (Loeppky 2005, 88-89).</w:t>
      </w:r>
      <w:r>
        <w:t xml:space="preserve"> For example, the characterization of threat within the discourse surrounding bio-terrorism was amplified post-9/11 despite the lack of compelling evidence that a mass-casualty biological attack was forthcoming. This amplification of threat was achieved due to the discursive power of consecutive what if statements (Loeppky 2005, 91) that have the effect of equating potential vulnerability with the palpable existence of a real corporal threat. </w:t>
      </w:r>
      <w:r w:rsidRPr="0003582F">
        <w:rPr>
          <w:rStyle w:val="StyleUnderline"/>
        </w:rPr>
        <w:t xml:space="preserve">Furthermore, it is arguable that the reproduction and </w:t>
      </w:r>
      <w:r w:rsidRPr="00D9193D">
        <w:rPr>
          <w:rStyle w:val="StyleUnderline"/>
          <w:highlight w:val="yellow"/>
        </w:rPr>
        <w:t>renewal of danger discourse</w:t>
      </w:r>
      <w:r w:rsidRPr="0003582F">
        <w:rPr>
          <w:rStyle w:val="StyleUnderline"/>
        </w:rPr>
        <w:t xml:space="preserve"> [and] the recurring invocation of externally originating threats to the well being of American society against which American identity is defined (Loeppky 2005, 92) </w:t>
      </w:r>
      <w:r w:rsidRPr="00D9193D">
        <w:rPr>
          <w:rStyle w:val="StyleUnderline"/>
          <w:highlight w:val="yellow"/>
        </w:rPr>
        <w:t>is a frequent theme in the country’s foreign policy discourse.</w:t>
      </w:r>
    </w:p>
    <w:p w14:paraId="13AC2E1E" w14:textId="77777777" w:rsidR="0005188F" w:rsidRPr="004F7C83" w:rsidRDefault="0005188F" w:rsidP="0005188F">
      <w:pPr>
        <w:pStyle w:val="Heading4"/>
        <w:rPr>
          <w:rStyle w:val="Style13ptBold"/>
        </w:rPr>
      </w:pPr>
      <w:r w:rsidRPr="00F5772C">
        <w:rPr>
          <w:rStyle w:val="Style13ptBold"/>
          <w:b/>
        </w:rPr>
        <w:t>“Terror Experts” are used as a way to reinforce the security discourse surrounding terrorists</w:t>
      </w:r>
    </w:p>
    <w:p w14:paraId="4F7203A6" w14:textId="77777777" w:rsidR="0005188F" w:rsidRPr="001C22B8" w:rsidRDefault="0005188F" w:rsidP="0005188F">
      <w:pPr>
        <w:rPr>
          <w:bCs/>
        </w:rPr>
      </w:pPr>
      <w:r>
        <w:rPr>
          <w:rStyle w:val="Style13ptBold"/>
        </w:rPr>
        <w:t xml:space="preserve">Mustapha 8 </w:t>
      </w:r>
      <w:r w:rsidR="004E7D21">
        <w:rPr>
          <w:rStyle w:val="Style13ptBold"/>
        </w:rPr>
        <w:br/>
      </w:r>
      <w:r w:rsidRPr="0028745F">
        <w:rPr>
          <w:rStyle w:val="Style13ptBold"/>
          <w:b w:val="0"/>
        </w:rPr>
        <w:t>(Jennifer Mustapha, Department of Political Science McMaster University, “Threat Construction in Post-9/11 US Foreign Policy Discourses: Implications for (Critical) Security in Southeast Asia”,</w:t>
      </w:r>
      <w:r>
        <w:rPr>
          <w:rStyle w:val="Style13ptBold"/>
        </w:rPr>
        <w:t xml:space="preserve"> </w:t>
      </w:r>
      <w:hyperlink r:id="rId27" w:history="1">
        <w:r w:rsidRPr="00DD141D">
          <w:rPr>
            <w:rStyle w:val="Hyperlink"/>
          </w:rPr>
          <w:t>https://www.cpsa-acsp.ca/papers-2008/Mustapha.pdf</w:t>
        </w:r>
      </w:hyperlink>
      <w:r>
        <w:rPr>
          <w:rStyle w:val="Style13ptBold"/>
        </w:rPr>
        <w:t xml:space="preserve">, 2008) CJun </w:t>
      </w:r>
    </w:p>
    <w:p w14:paraId="6402CD78" w14:textId="77777777" w:rsidR="0005188F" w:rsidRDefault="0005188F" w:rsidP="004E7D21">
      <w:pPr>
        <w:pStyle w:val="ListParagraph"/>
        <w:rPr>
          <w:rFonts w:asciiTheme="minorHAnsi" w:hAnsiTheme="minorHAnsi"/>
        </w:rPr>
      </w:pPr>
      <w:r w:rsidRPr="00512B75">
        <w:rPr>
          <w:rStyle w:val="Emphasis"/>
          <w:highlight w:val="yellow"/>
        </w:rPr>
        <w:t>Expert discourses play a powerful role in setting political agendas</w:t>
      </w:r>
      <w:r w:rsidRPr="00512B75">
        <w:rPr>
          <w:rStyle w:val="StyleUnderline"/>
          <w:highlight w:val="yellow"/>
        </w:rPr>
        <w:t>.</w:t>
      </w:r>
      <w:r w:rsidRPr="001C22B8">
        <w:rPr>
          <w:rStyle w:val="StyleUnderline"/>
        </w:rPr>
        <w:t xml:space="preserve"> Notably, the nature of these expert discourses is instrumental in constructing the parameters of a security problem</w:t>
      </w:r>
      <w:r>
        <w:rPr>
          <w:rFonts w:asciiTheme="minorHAnsi" w:hAnsiTheme="minorHAnsi"/>
        </w:rPr>
        <w:t xml:space="preserve">: Who are the experts? What version of common sense do they put forward? What constitutes legitimate knowledge and how can knowledge about something like terrorism claim objectivity? When inter-subjectivity is acknowledged, the notion of expertise becomes profoundly political. To paraphrase Robert Cox’s pithy axiom: knowledge is always for someone and for some purpose. </w:t>
      </w:r>
      <w:r w:rsidRPr="00512B75">
        <w:rPr>
          <w:rStyle w:val="StyleUnderline"/>
          <w:highlight w:val="yellow"/>
        </w:rPr>
        <w:t>Expert knowledge</w:t>
      </w:r>
      <w:r w:rsidRPr="001C22B8">
        <w:rPr>
          <w:rStyle w:val="StyleUnderline"/>
        </w:rPr>
        <w:t xml:space="preserve"> and language then, </w:t>
      </w:r>
      <w:r w:rsidRPr="00512B75">
        <w:rPr>
          <w:rStyle w:val="StyleUnderline"/>
          <w:highlight w:val="yellow"/>
        </w:rPr>
        <w:t>becomes a tool to both exclude individuals who are non-experts, and to exclude ideas that cannot be spoken</w:t>
      </w:r>
      <w:r w:rsidRPr="001C22B8">
        <w:rPr>
          <w:rStyle w:val="StyleUnderline"/>
        </w:rPr>
        <w:t xml:space="preserve"> of in that same language (</w:t>
      </w:r>
      <w:r>
        <w:rPr>
          <w:rFonts w:asciiTheme="minorHAnsi" w:hAnsiTheme="minorHAnsi"/>
        </w:rPr>
        <w:t xml:space="preserve">Cohn 1987, 708). </w:t>
      </w:r>
      <w:r w:rsidRPr="00512B75">
        <w:rPr>
          <w:rStyle w:val="Emphasis"/>
          <w:highlight w:val="yellow"/>
        </w:rPr>
        <w:t>Expert discourses inevitably draw boundaries around themselves by celebrating certain kinds of statements while excommunicating others</w:t>
      </w:r>
      <w:r w:rsidRPr="001C22B8">
        <w:rPr>
          <w:rStyle w:val="Emphasis"/>
        </w:rPr>
        <w:t>, which then take on the status of subjugated knowledges</w:t>
      </w:r>
      <w:r>
        <w:rPr>
          <w:rFonts w:asciiTheme="minorHAnsi" w:hAnsiTheme="minorHAnsi"/>
        </w:rPr>
        <w:t xml:space="preserve"> (Gusterson 1999, 326). </w:t>
      </w:r>
      <w:r w:rsidRPr="001C22B8">
        <w:rPr>
          <w:rStyle w:val="StyleUnderline"/>
        </w:rPr>
        <w:t>In the war on terror discourse, we can observe a particularly doctrinaire understanding of terrorism in the expert discourses espoused by the US foreign policy and academic establishments.</w:t>
      </w:r>
    </w:p>
    <w:p w14:paraId="5A917073" w14:textId="77777777" w:rsidR="0005188F" w:rsidRPr="00C44B8F" w:rsidRDefault="0005188F" w:rsidP="0005188F">
      <w:pPr>
        <w:pStyle w:val="Heading4"/>
        <w:rPr>
          <w:rStyle w:val="Style13ptBold"/>
          <w:b/>
        </w:rPr>
      </w:pPr>
      <w:r w:rsidRPr="00B5068E">
        <w:rPr>
          <w:rStyle w:val="Style13ptBold"/>
          <w:b/>
        </w:rPr>
        <w:t>Security discourses preclude an analysis of the causes of terrorism due to its depic</w:t>
      </w:r>
      <w:r w:rsidR="004E7D21">
        <w:rPr>
          <w:rStyle w:val="Style13ptBold"/>
          <w:b/>
        </w:rPr>
        <w:t>tion of the threat as a disease</w:t>
      </w:r>
    </w:p>
    <w:p w14:paraId="1893CF49" w14:textId="77777777" w:rsidR="0005188F" w:rsidRPr="00B22ECC" w:rsidRDefault="0005188F" w:rsidP="0005188F">
      <w:pPr>
        <w:rPr>
          <w:bCs/>
        </w:rPr>
      </w:pPr>
      <w:r>
        <w:rPr>
          <w:rStyle w:val="Style13ptBold"/>
        </w:rPr>
        <w:t xml:space="preserve">Mustapha 8 </w:t>
      </w:r>
      <w:r w:rsidR="004E7D21">
        <w:rPr>
          <w:rStyle w:val="Style13ptBold"/>
        </w:rPr>
        <w:br/>
      </w:r>
      <w:r w:rsidRPr="00C44B8F">
        <w:rPr>
          <w:rStyle w:val="Style13ptBold"/>
          <w:b w:val="0"/>
        </w:rPr>
        <w:t xml:space="preserve">(Jennifer Mustapha, Department of Political Science McMaster University, “Threat Construction in Post-9/11 US Foreign Policy Discourses: Implications for (Critical) Security in Southeast Asia”, </w:t>
      </w:r>
      <w:hyperlink r:id="rId28" w:history="1">
        <w:r w:rsidRPr="00DD141D">
          <w:rPr>
            <w:rStyle w:val="Hyperlink"/>
          </w:rPr>
          <w:t>https://www.cpsa-acsp.ca/papers-2008/Mustapha.pdf</w:t>
        </w:r>
      </w:hyperlink>
      <w:r>
        <w:rPr>
          <w:rStyle w:val="Style13ptBold"/>
        </w:rPr>
        <w:t xml:space="preserve">, </w:t>
      </w:r>
      <w:r w:rsidRPr="00C44B8F">
        <w:rPr>
          <w:rStyle w:val="Style13ptBold"/>
          <w:b w:val="0"/>
        </w:rPr>
        <w:t>2008) CJun</w:t>
      </w:r>
      <w:r>
        <w:rPr>
          <w:rStyle w:val="Style13ptBold"/>
        </w:rPr>
        <w:t xml:space="preserve"> </w:t>
      </w:r>
    </w:p>
    <w:p w14:paraId="7983DF62" w14:textId="77777777" w:rsidR="0005188F" w:rsidRDefault="0005188F" w:rsidP="004E7D21">
      <w:pPr>
        <w:pStyle w:val="ListParagraph"/>
        <w:rPr>
          <w:rStyle w:val="Emphasis"/>
        </w:rPr>
      </w:pPr>
      <w:r w:rsidRPr="00563BE1">
        <w:rPr>
          <w:rStyle w:val="StyleUnderline"/>
        </w:rPr>
        <w:t xml:space="preserve">This reminds us of Campbell’s thesis that </w:t>
      </w:r>
      <w:r w:rsidRPr="00B302E1">
        <w:rPr>
          <w:rStyle w:val="StyleUnderline"/>
          <w:highlight w:val="yellow"/>
        </w:rPr>
        <w:t>threat is often characterized as alien and pathological and the use of medical contagion discourse imbues these threats with an agency that is disconnected from its root causes</w:t>
      </w:r>
      <w:r w:rsidRPr="00B302E1">
        <w:rPr>
          <w:rStyle w:val="Emphasis"/>
          <w:highlight w:val="yellow"/>
        </w:rPr>
        <w:t>.</w:t>
      </w:r>
      <w:r w:rsidRPr="00563BE1">
        <w:rPr>
          <w:rStyle w:val="Emphasis"/>
        </w:rPr>
        <w:t xml:space="preserve"> This means that </w:t>
      </w:r>
      <w:r w:rsidRPr="00052EA0">
        <w:rPr>
          <w:rStyle w:val="Emphasis"/>
          <w:highlight w:val="yellow"/>
        </w:rPr>
        <w:t>the threat is something that needs to be contained, quarantined and exterminated, rather than prevented</w:t>
      </w:r>
      <w:r w:rsidRPr="00563BE1">
        <w:rPr>
          <w:rStyle w:val="Emphasis"/>
        </w:rPr>
        <w:t xml:space="preserve"> in the first place.</w:t>
      </w:r>
      <w:r>
        <w:rPr>
          <w:rFonts w:asciiTheme="minorHAnsi" w:hAnsiTheme="minorHAnsi"/>
        </w:rPr>
        <w:t xml:space="preserve"> It further reinforces the contingency of identity on difference- the need to resort to extreme forms of alterity to articulate and legitimize ones own identity (Conolly 1991). Hence, terrorism is seen as a mental disease propagated by demonic preachers, (Hamilton-Hart 2005, 317) and </w:t>
      </w:r>
      <w:r w:rsidRPr="00052EA0">
        <w:rPr>
          <w:rStyle w:val="Emphasis"/>
          <w:highlight w:val="yellow"/>
        </w:rPr>
        <w:t>this</w:t>
      </w:r>
      <w:r w:rsidRPr="00563BE1">
        <w:rPr>
          <w:rStyle w:val="Emphasis"/>
        </w:rPr>
        <w:t xml:space="preserve"> depiction </w:t>
      </w:r>
      <w:r w:rsidRPr="00052EA0">
        <w:rPr>
          <w:rStyle w:val="Emphasis"/>
          <w:highlight w:val="yellow"/>
        </w:rPr>
        <w:t>creates blind spots in the analytical literature and the proposed solutions</w:t>
      </w:r>
      <w:r w:rsidRPr="00563BE1">
        <w:rPr>
          <w:rStyle w:val="Emphasis"/>
        </w:rPr>
        <w:t xml:space="preserve"> outlined in official policies</w:t>
      </w:r>
      <w:r w:rsidRPr="00563BE1">
        <w:rPr>
          <w:rStyle w:val="StyleUnderline"/>
        </w:rPr>
        <w:t xml:space="preserve">. Arguably then, terrorism does not arise out of a specifically Islamic set of discontents but rather, one might more reasonably conclude that anger rooted in social, economic or political discontents is expressed as the product of the values one holds </w:t>
      </w:r>
      <w:r>
        <w:rPr>
          <w:rFonts w:asciiTheme="minorHAnsi" w:hAnsiTheme="minorHAnsi"/>
        </w:rPr>
        <w:t xml:space="preserve">(Hamilton-Hart 2005, 319). This is not the same thing as saying that Islam causes anger, which is too often what the expert discourses suggest. </w:t>
      </w:r>
      <w:r w:rsidRPr="00563BE1">
        <w:rPr>
          <w:rStyle w:val="Emphasis"/>
        </w:rPr>
        <w:t xml:space="preserve">Importantly, </w:t>
      </w:r>
      <w:r w:rsidRPr="00052EA0">
        <w:rPr>
          <w:rStyle w:val="Emphasis"/>
          <w:highlight w:val="yellow"/>
        </w:rPr>
        <w:t>positing that Islam itself if the cause of the use of terrorism</w:t>
      </w:r>
      <w:r w:rsidRPr="00563BE1">
        <w:rPr>
          <w:rStyle w:val="Emphasis"/>
        </w:rPr>
        <w:t xml:space="preserve"> by certain groups </w:t>
      </w:r>
      <w:r w:rsidRPr="00052EA0">
        <w:rPr>
          <w:rStyle w:val="Emphasis"/>
          <w:highlight w:val="yellow"/>
        </w:rPr>
        <w:t>means that the actual sources of their discontents can never be recognized by</w:t>
      </w:r>
      <w:r w:rsidRPr="00563BE1">
        <w:rPr>
          <w:rStyle w:val="Emphasis"/>
        </w:rPr>
        <w:t xml:space="preserve"> conventional </w:t>
      </w:r>
      <w:r w:rsidRPr="00052EA0">
        <w:rPr>
          <w:rStyle w:val="Emphasis"/>
          <w:highlight w:val="yellow"/>
        </w:rPr>
        <w:t>security discourses.</w:t>
      </w:r>
    </w:p>
    <w:p w14:paraId="6CBF7E21" w14:textId="77777777" w:rsidR="0005188F" w:rsidRDefault="0005188F" w:rsidP="0005188F">
      <w:pPr>
        <w:pStyle w:val="Heading3"/>
      </w:pPr>
      <w:r w:rsidRPr="00F151F6">
        <w:t>Proliferation</w:t>
      </w:r>
    </w:p>
    <w:p w14:paraId="28A88609" w14:textId="77777777" w:rsidR="00235B0F" w:rsidRDefault="00235B0F" w:rsidP="00235B0F">
      <w:pPr>
        <w:pStyle w:val="Heading4"/>
      </w:pPr>
      <w:r>
        <w:t>The US causes more unrest with its securitizing policies in the Middle East than any of the nations it claims possesses nuclear weapons– US seen as greatest threat to world peace</w:t>
      </w:r>
    </w:p>
    <w:p w14:paraId="642AC037" w14:textId="77777777" w:rsidR="00235B0F" w:rsidRDefault="00235B0F" w:rsidP="00235B0F">
      <w:r w:rsidRPr="00812075">
        <w:rPr>
          <w:rStyle w:val="Style13ptBold"/>
        </w:rPr>
        <w:t>Chomsky 15</w:t>
      </w:r>
      <w:r>
        <w:t xml:space="preserve"> (</w:t>
      </w:r>
      <w:r w:rsidRPr="002E3160">
        <w:t xml:space="preserve">Noam is </w:t>
      </w:r>
      <w:r>
        <w:t xml:space="preserve">the </w:t>
      </w:r>
      <w:r w:rsidRPr="002E3160">
        <w:t>Institute Professor and Professor of Linguistics (Emeritus) at the Massachusetts Institute of Technology, and the author of dozens of books on U.S. foreign policy, 8-20-2015, "Noam Chomsky: The Real ‘Grave Threat’ to World Peace Isn’t Iran—It’s the U.S.," No Publication, http://inthesetimes.com/article/18330/iran-is-not-the-gravest-threat-to-world-peace</w:t>
      </w:r>
      <w:r>
        <w:t>)</w:t>
      </w:r>
    </w:p>
    <w:p w14:paraId="238461CC" w14:textId="08D561DC" w:rsidR="00235B0F" w:rsidRPr="00235B0F" w:rsidRDefault="00235B0F" w:rsidP="00235B0F">
      <w:pPr>
        <w:pStyle w:val="ListParagraph"/>
      </w:pPr>
      <w:r w:rsidRPr="00335FD0">
        <w:t xml:space="preserve">Repeatedly, </w:t>
      </w:r>
      <w:r w:rsidRPr="00335FD0">
        <w:rPr>
          <w:rStyle w:val="StyleUnderline"/>
        </w:rPr>
        <w:t>implementation of the resolution has been blocked by the U.S</w:t>
      </w:r>
      <w:r w:rsidRPr="00335FD0">
        <w:t>., most recently by President Obama in 2010 and again in 2015, as Dhanapala and Duarte point out, “</w:t>
      </w:r>
      <w:r w:rsidRPr="00335FD0">
        <w:rPr>
          <w:rStyle w:val="StyleUnderline"/>
        </w:rPr>
        <w:t>on behalf of a state that</w:t>
      </w:r>
      <w:r w:rsidRPr="00335FD0">
        <w:t xml:space="preserve"> is not a party to the NPT and </w:t>
      </w:r>
      <w:r w:rsidRPr="00335FD0">
        <w:rPr>
          <w:rStyle w:val="StyleUnderline"/>
        </w:rPr>
        <w:t>is widely believed to be the only one in the region possessing nuclear weapons</w:t>
      </w:r>
      <w:r w:rsidRPr="00335FD0">
        <w:t>”—a polite and understated reference to Israel. This failure, they hope, “will not be the coup de grâce to the two longstanding NPT objectives of accelerated progress on nuclear disarmament and establishing a Middle Eastern WMD-free zone</w:t>
      </w:r>
      <w:r w:rsidRPr="00335FD0">
        <w:rPr>
          <w:rStyle w:val="StyleUnderline"/>
        </w:rPr>
        <w:t>.” A nuclear-weapons-free Middle East would be a straightforward way to address whatever threat Iran allegedly poses, but a great deal more is at stake in Washington’s continuing sabotage of the effort in order to protect its Israeli client. After all, this is not the only case in which opportunities to end the alleged Iranian threat have been undermined by Washington, raising further questions about just what is actually at stake.</w:t>
      </w:r>
      <w:r w:rsidRPr="00335FD0">
        <w:t xml:space="preserve"> In considering this matter</w:t>
      </w:r>
      <w:r w:rsidRPr="00335FD0">
        <w:rPr>
          <w:rStyle w:val="StyleUnderline"/>
        </w:rPr>
        <w:t>, it is instructive to examine</w:t>
      </w:r>
      <w:r w:rsidRPr="00335FD0">
        <w:t xml:space="preserve"> both the unspoken assumptions in the situation and the questions that are rarely asked. Let us consider a few of these </w:t>
      </w:r>
      <w:r w:rsidRPr="00335FD0">
        <w:rPr>
          <w:rStyle w:val="StyleUnderline"/>
        </w:rPr>
        <w:t>assumptions</w:t>
      </w:r>
      <w:r w:rsidRPr="00335FD0">
        <w:t xml:space="preserve">, </w:t>
      </w:r>
      <w:r w:rsidRPr="00335FD0">
        <w:rPr>
          <w:rStyle w:val="StyleUnderline"/>
        </w:rPr>
        <w:t xml:space="preserve">beginning </w:t>
      </w:r>
      <w:r w:rsidRPr="00335FD0">
        <w:t xml:space="preserve">with the most serious: </w:t>
      </w:r>
      <w:r w:rsidRPr="00335FD0">
        <w:rPr>
          <w:rStyle w:val="StyleUnderline"/>
        </w:rPr>
        <w:t>that Iran is the gravest threat to world peace. In the U.S., it is a virtual cliché among high officials and commentators that Iran wins that grim prize. There is also a world outside the U.S. and although its views are not reported in the mainstream here, perhaps they are of some interest. According to the leading western polling agencies</w:t>
      </w:r>
      <w:r w:rsidRPr="00335FD0">
        <w:t xml:space="preserve"> (WIN/Gallup International), </w:t>
      </w:r>
      <w:r w:rsidRPr="00335FD0">
        <w:rPr>
          <w:rStyle w:val="StyleUnderline"/>
        </w:rPr>
        <w:t xml:space="preserve">the prize for “greatest threat” is </w:t>
      </w:r>
      <w:hyperlink r:id="rId29" w:history="1">
        <w:r w:rsidRPr="00335FD0">
          <w:rPr>
            <w:rStyle w:val="StyleUnderline"/>
          </w:rPr>
          <w:t>won by</w:t>
        </w:r>
      </w:hyperlink>
      <w:r w:rsidRPr="00335FD0">
        <w:rPr>
          <w:rStyle w:val="StyleUnderline"/>
        </w:rPr>
        <w:t xml:space="preserve"> the United States. The rest of the world regards it as the gravest threat to world peace by a large margin</w:t>
      </w:r>
      <w:r w:rsidRPr="00335FD0">
        <w:t>. In second place, far below, is Pakistan, its ranking probably inflated by the Indian vote. Iran is ranked below those two, along with China, Israel, North Korea, and Afghanistan.</w:t>
      </w:r>
    </w:p>
    <w:p w14:paraId="0956AA08" w14:textId="77777777" w:rsidR="0005188F" w:rsidRPr="00CD005C" w:rsidRDefault="0005188F" w:rsidP="0005188F">
      <w:pPr>
        <w:pStyle w:val="Heading4"/>
      </w:pPr>
      <w:r w:rsidRPr="00CD005C">
        <w:t>Their proliferation</w:t>
      </w:r>
      <w:r>
        <w:t xml:space="preserve"> discourse</w:t>
      </w:r>
      <w:r w:rsidRPr="00CD005C">
        <w:t xml:space="preserve"> inscribes a n</w:t>
      </w:r>
      <w:r>
        <w:t>uclear apartheid which portrays</w:t>
      </w:r>
      <w:r w:rsidRPr="00CD005C">
        <w:t xml:space="preserve"> the “Other” </w:t>
      </w:r>
      <w:r>
        <w:t xml:space="preserve">as </w:t>
      </w:r>
      <w:r w:rsidRPr="00CD005C">
        <w:t xml:space="preserve">uncivilized </w:t>
      </w:r>
      <w:r>
        <w:t>– used as justification for Western development of nuclear capabilities, while denying the “Oriental Other” access to nuclear weapons</w:t>
      </w:r>
    </w:p>
    <w:p w14:paraId="5CC5BA10" w14:textId="77777777" w:rsidR="004E7D21" w:rsidRDefault="0005188F" w:rsidP="004E7D21">
      <w:pPr>
        <w:rPr>
          <w:rFonts w:eastAsia="Times New Roman"/>
          <w:szCs w:val="16"/>
        </w:rPr>
      </w:pPr>
      <w:r w:rsidRPr="00B3129D">
        <w:rPr>
          <w:rStyle w:val="Style13ptBold"/>
        </w:rPr>
        <w:t xml:space="preserve">Gusterson </w:t>
      </w:r>
      <w:r>
        <w:rPr>
          <w:rStyle w:val="Style13ptBold"/>
        </w:rPr>
        <w:t xml:space="preserve">06 </w:t>
      </w:r>
      <w:r>
        <w:rPr>
          <w:rStyle w:val="Style13ptBold"/>
        </w:rPr>
        <w:br/>
      </w:r>
      <w:r>
        <w:rPr>
          <w:rFonts w:eastAsia="Times New Roman"/>
          <w:szCs w:val="16"/>
        </w:rPr>
        <w:t>(</w:t>
      </w:r>
      <w:r w:rsidRPr="00B3129D">
        <w:rPr>
          <w:rFonts w:eastAsia="Times New Roman"/>
          <w:szCs w:val="16"/>
        </w:rPr>
        <w:t xml:space="preserve">Hugh, </w:t>
      </w:r>
      <w:r>
        <w:rPr>
          <w:rFonts w:eastAsia="Times New Roman"/>
          <w:szCs w:val="16"/>
        </w:rPr>
        <w:t xml:space="preserve">an associate of the </w:t>
      </w:r>
      <w:r w:rsidRPr="00B3129D">
        <w:rPr>
          <w:rFonts w:eastAsia="Times New Roman"/>
          <w:szCs w:val="16"/>
        </w:rPr>
        <w:t>American Anthropological Association, MIT; "</w:t>
      </w:r>
      <w:r w:rsidRPr="00BB5CEB">
        <w:t xml:space="preserve"> </w:t>
      </w:r>
      <w:r>
        <w:t xml:space="preserve">A Double Standard on Nuclear Weapons?” </w:t>
      </w:r>
      <w:r w:rsidRPr="00B3129D">
        <w:rPr>
          <w:rFonts w:eastAsia="Times New Roman"/>
          <w:szCs w:val="16"/>
        </w:rPr>
        <w:t>, Vo</w:t>
      </w:r>
      <w:r>
        <w:rPr>
          <w:rFonts w:eastAsia="Times New Roman"/>
          <w:szCs w:val="16"/>
        </w:rPr>
        <w:t>l. 14, No. 1, pp. 111-143; MUSE)</w:t>
      </w:r>
    </w:p>
    <w:p w14:paraId="287FEAC1" w14:textId="77777777" w:rsidR="0005188F" w:rsidRPr="004E7D21" w:rsidRDefault="0005188F" w:rsidP="004E7D21">
      <w:pPr>
        <w:pStyle w:val="ListParagraph"/>
        <w:rPr>
          <w:rFonts w:eastAsia="Times New Roman"/>
          <w:szCs w:val="16"/>
        </w:rPr>
      </w:pPr>
      <w:r>
        <w:t xml:space="preserve">According to the anthropological literature on risk, </w:t>
      </w:r>
      <w:r w:rsidRPr="00BB5CEB">
        <w:rPr>
          <w:rStyle w:val="StyleUnderline"/>
          <w:highlight w:val="yellow"/>
        </w:rPr>
        <w:t>shared fears often reveal</w:t>
      </w:r>
      <w:r>
        <w:t xml:space="preserve"> as much about the identities and solidarities of the fearful as about the actual dangers that are feared. </w:t>
      </w:r>
      <w:r w:rsidRPr="00BB5CEB">
        <w:rPr>
          <w:rStyle w:val="StyleUnderline"/>
          <w:highlight w:val="yellow"/>
        </w:rPr>
        <w:t>The immoderate reactions in the West to the nuclear tests</w:t>
      </w:r>
      <w:r>
        <w:t xml:space="preserve"> conducted in 1998 </w:t>
      </w:r>
      <w:r w:rsidRPr="001342C4">
        <w:rPr>
          <w:rStyle w:val="StyleUnderline"/>
        </w:rPr>
        <w:t>by India and Pakistan</w:t>
      </w:r>
      <w:r>
        <w:t xml:space="preserve">, and to Iraq’s nuclear weapons program earlier, are examples of </w:t>
      </w:r>
      <w:r w:rsidRPr="00BB5CEB">
        <w:rPr>
          <w:rStyle w:val="StyleUnderline"/>
          <w:highlight w:val="yellow"/>
        </w:rPr>
        <w:t>an entrenched discourse on nuclear proliferation</w:t>
      </w:r>
      <w:r>
        <w:t xml:space="preserve"> that has played an important role in structuring the Third World, and our relation to it, in the Western imagination. This discourse, </w:t>
      </w:r>
      <w:r w:rsidRPr="00BB5CEB">
        <w:rPr>
          <w:rStyle w:val="StyleUnderline"/>
          <w:highlight w:val="yellow"/>
        </w:rPr>
        <w:t>dividing the world into nations that can be trusted with nuclear weapons and those that cannot</w:t>
      </w:r>
      <w:r>
        <w:t xml:space="preserve">, dates back, at least, to the Non-Proliferation Treaty of 1970. The Non-Proliferation Treaty embodied a bargain between the five countries that had nuclear weapons in 1970 and those countries that did not. According to the bargain, the five official nuclear states (the United States, the Soviet Union, the United Kingdom, France, and China)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One hundred eighty-seven countries have signed the treaty. Saying it </w:t>
      </w:r>
      <w:r w:rsidRPr="00BB5CEB">
        <w:rPr>
          <w:rStyle w:val="StyleUnderline"/>
          <w:highlight w:val="yellow"/>
        </w:rPr>
        <w:t>enshrines a system of global ‘nuclear apartheid</w:t>
      </w:r>
      <w:r>
        <w:t xml:space="preserve">,’ Israel, India, and Pakistan have refused. North Korea has withdrawn from the treaty. </w:t>
      </w:r>
      <w:r w:rsidRPr="00BB5CEB">
        <w:rPr>
          <w:rStyle w:val="StyleUnderline"/>
          <w:highlight w:val="yellow"/>
        </w:rPr>
        <w:t>The Non-Proliferation Treaty has become the legal anchor for a global nuclear regime that is increasingly legitimated in Western public discourse in racialized terms.</w:t>
      </w:r>
      <w:r w:rsidRPr="001342C4">
        <w:rPr>
          <w:rStyle w:val="StyleUnderline"/>
        </w:rPr>
        <w:t xml:space="preserve"> In</w:t>
      </w:r>
      <w:r>
        <w:t xml:space="preserve"> view of recent developments in global politics—the collapse of the Soviet Union, two wars against Iraq, and international crises over the nuclear weapons programs of North Korea and Iran—the importance of this discourse in organizing Western geopolitical understandings is only growing. It has become an increasingly important way of legitimating U.S. military programs in the post-cold war world, where “rogue states” have supplanted the old evil empire in the imaginations of American war planners. The dominant discourse that stabilizes</w:t>
      </w:r>
      <w:r w:rsidRPr="00BB5CEB">
        <w:rPr>
          <w:rStyle w:val="StyleUnderline"/>
        </w:rPr>
        <w:t xml:space="preserve"> </w:t>
      </w:r>
      <w:r w:rsidRPr="00BB5CEB">
        <w:rPr>
          <w:rStyle w:val="StyleUnderline"/>
          <w:highlight w:val="yellow"/>
        </w:rPr>
        <w:t>this system of nuclear apartheid</w:t>
      </w:r>
      <w:r w:rsidRPr="00BB5CEB">
        <w:rPr>
          <w:rStyle w:val="StyleUnderline"/>
        </w:rPr>
        <w:t xml:space="preserve"> </w:t>
      </w:r>
      <w:r>
        <w:t xml:space="preserve">in Western ideology was labeled “Orientalism” (albeit in a different context) by Edward Said. According to Said, orientalist discourse </w:t>
      </w:r>
      <w:r w:rsidRPr="00BB5CEB">
        <w:rPr>
          <w:highlight w:val="yellow"/>
        </w:rPr>
        <w:t xml:space="preserve">constructs the world in terms of </w:t>
      </w:r>
      <w:r w:rsidRPr="00BB5CEB">
        <w:rPr>
          <w:rStyle w:val="StyleUnderline"/>
          <w:highlight w:val="yellow"/>
        </w:rPr>
        <w:t>a series of binary oppositions that produce the Orient as the mirror image of the West: where “we” are rational and disciplined, “they” are impulsive and emotional</w:t>
      </w:r>
      <w:r w:rsidRPr="00CC2CBE">
        <w:rPr>
          <w:rStyle w:val="StyleUnderline"/>
        </w:rPr>
        <w:t xml:space="preserve">; where “we” are modern and flexible, “they” are slaves to ancient passions and routines; </w:t>
      </w:r>
      <w:r w:rsidRPr="00BB5CEB">
        <w:rPr>
          <w:rStyle w:val="StyleUnderline"/>
          <w:highlight w:val="yellow"/>
        </w:rPr>
        <w:t>where “we” are honest and compassionate, “they” are treacherous and uncultivated</w:t>
      </w:r>
      <w:r w:rsidRPr="00BB5CEB">
        <w:rPr>
          <w:highlight w:val="yellow"/>
        </w:rPr>
        <w:t>.</w:t>
      </w:r>
      <w:r>
        <w:t>6 While the blatantly racist orientalism of the high colonial period has softened, more subtle orientalist ideologies endure in contemporary politics and are applicable here.</w:t>
      </w:r>
    </w:p>
    <w:p w14:paraId="4E5DBA04" w14:textId="77777777" w:rsidR="0005188F" w:rsidRPr="00CD005C" w:rsidRDefault="0005188F" w:rsidP="0005188F">
      <w:pPr>
        <w:pStyle w:val="Heading4"/>
      </w:pPr>
      <w:r>
        <w:t xml:space="preserve">Securitization logic creates the double standard that justifies Western prolif in the name of nuclear deterrence, while denying the “Third World” nuclear weapons </w:t>
      </w:r>
    </w:p>
    <w:p w14:paraId="7CB6055D" w14:textId="77777777" w:rsidR="004E7D21" w:rsidRDefault="0005188F" w:rsidP="004E7D21">
      <w:pPr>
        <w:rPr>
          <w:rFonts w:eastAsia="Times New Roman"/>
          <w:szCs w:val="16"/>
        </w:rPr>
      </w:pPr>
      <w:r w:rsidRPr="00B3129D">
        <w:rPr>
          <w:rStyle w:val="Style13ptBold"/>
        </w:rPr>
        <w:t xml:space="preserve">Gusterson </w:t>
      </w:r>
      <w:r>
        <w:rPr>
          <w:rStyle w:val="Style13ptBold"/>
        </w:rPr>
        <w:t xml:space="preserve">06 </w:t>
      </w:r>
      <w:r>
        <w:rPr>
          <w:rStyle w:val="Style13ptBold"/>
        </w:rPr>
        <w:br/>
      </w:r>
      <w:r>
        <w:rPr>
          <w:rFonts w:eastAsia="Times New Roman"/>
          <w:szCs w:val="16"/>
        </w:rPr>
        <w:t>(</w:t>
      </w:r>
      <w:r w:rsidRPr="00B3129D">
        <w:rPr>
          <w:rFonts w:eastAsia="Times New Roman"/>
          <w:szCs w:val="16"/>
        </w:rPr>
        <w:t xml:space="preserve">Hugh, </w:t>
      </w:r>
      <w:r>
        <w:rPr>
          <w:rFonts w:eastAsia="Times New Roman"/>
          <w:szCs w:val="16"/>
        </w:rPr>
        <w:t xml:space="preserve">an associate of the </w:t>
      </w:r>
      <w:r w:rsidRPr="00B3129D">
        <w:rPr>
          <w:rFonts w:eastAsia="Times New Roman"/>
          <w:szCs w:val="16"/>
        </w:rPr>
        <w:t>American Anthropological Association, MIT; "</w:t>
      </w:r>
      <w:r w:rsidRPr="00BB5CEB">
        <w:t xml:space="preserve"> </w:t>
      </w:r>
      <w:r>
        <w:t xml:space="preserve">A Double Standard on Nuclear Weapons?” </w:t>
      </w:r>
      <w:r w:rsidRPr="00B3129D">
        <w:rPr>
          <w:rFonts w:eastAsia="Times New Roman"/>
          <w:szCs w:val="16"/>
        </w:rPr>
        <w:t>, Vo</w:t>
      </w:r>
      <w:r>
        <w:rPr>
          <w:rFonts w:eastAsia="Times New Roman"/>
          <w:szCs w:val="16"/>
        </w:rPr>
        <w:t>l. 14, No. 1, pp. 111-143; MUSE)</w:t>
      </w:r>
    </w:p>
    <w:p w14:paraId="6DF8BFC9" w14:textId="77777777" w:rsidR="0005188F" w:rsidRPr="004E7D21" w:rsidRDefault="0005188F" w:rsidP="004E7D21">
      <w:pPr>
        <w:pStyle w:val="ListParagraph"/>
        <w:rPr>
          <w:rStyle w:val="StyleUnderline"/>
          <w:rFonts w:eastAsia="Times New Roman"/>
          <w:szCs w:val="16"/>
          <w:u w:val="none"/>
        </w:rPr>
      </w:pPr>
      <w:r>
        <w:t xml:space="preserve">During the cold war, </w:t>
      </w:r>
      <w:r w:rsidRPr="00095F7D">
        <w:rPr>
          <w:rStyle w:val="StyleUnderline"/>
        </w:rPr>
        <w:t>Americans were told that</w:t>
      </w:r>
      <w:r>
        <w:t xml:space="preserve"> </w:t>
      </w:r>
      <w:r w:rsidRPr="00095F7D">
        <w:rPr>
          <w:rStyle w:val="StyleUnderline"/>
        </w:rPr>
        <w:t>nuclear deterrence prevented the smoldering enmity between the superpowers from bursting into the full flame of war</w:t>
      </w:r>
      <w:r>
        <w:t xml:space="preserve">, saving millions of lives by making conventional war too dangerous. When </w:t>
      </w:r>
      <w:r w:rsidRPr="00095F7D">
        <w:t>the practice of deterrence was challenged by the antinuclear movement</w:t>
      </w:r>
      <w:r>
        <w:t xml:space="preserve"> of the 1980s, Pentagon officials and defense </w:t>
      </w:r>
      <w:r w:rsidRPr="00095F7D">
        <w:rPr>
          <w:rStyle w:val="StyleUnderline"/>
        </w:rPr>
        <w:t>intellectuals warned that nuclear disarmament would just make the world safe for conventional war.</w:t>
      </w:r>
      <w:r>
        <w:t xml:space="preserve"> Surely, then, </w:t>
      </w:r>
      <w:r w:rsidRPr="00095F7D">
        <w:rPr>
          <w:rStyle w:val="StyleUnderline"/>
        </w:rPr>
        <w:t>we should want countries such as Pakistan, India, Iraq, Iran and Israel also to enjoy the stabilizing benefits of nuclear weapons</w:t>
      </w:r>
      <w:r>
        <w:t xml:space="preserve">. Western security specialists and media pundits have argued, against this, that </w:t>
      </w:r>
      <w:r w:rsidRPr="00095F7D">
        <w:rPr>
          <w:rStyle w:val="StyleUnderline"/>
        </w:rPr>
        <w:t>deterrence as practiced by the superpowers</w:t>
      </w:r>
      <w:r>
        <w:t xml:space="preserve"> during the cold war </w:t>
      </w:r>
      <w:r w:rsidRPr="00095F7D">
        <w:rPr>
          <w:rStyle w:val="StyleUnderline"/>
        </w:rPr>
        <w:t>may not work in Third World settings.</w:t>
      </w:r>
      <w:r>
        <w:t xml:space="preserve"> One of the main reasons </w:t>
      </w:r>
      <w:r w:rsidRPr="00095F7D">
        <w:rPr>
          <w:rStyle w:val="StyleUnderline"/>
        </w:rPr>
        <w:t>given</w:t>
      </w:r>
      <w:r>
        <w:t xml:space="preserve"> is </w:t>
      </w:r>
      <w:r w:rsidRPr="00095F7D">
        <w:rPr>
          <w:rStyle w:val="StyleUnderline"/>
        </w:rPr>
        <w:t>that Third World adversaries tend to share common borders</w:t>
      </w:r>
      <w:r>
        <w:t xml:space="preserve">. As one commentator put it: “While it would have taken more than a half-hour for a Soviet-based nuclear missile to reach the United States—time at least for America to double-check its computer screen or use the hotline—the striking distance between India and Pakistan is no more than five minutes.”11 However, </w:t>
      </w:r>
      <w:r w:rsidRPr="00095F7D">
        <w:rPr>
          <w:rStyle w:val="StyleUnderline"/>
        </w:rPr>
        <w:t>this formulation</w:t>
      </w:r>
      <w:r>
        <w:t xml:space="preserve"> focuses only on the difference in missile flight times while </w:t>
      </w:r>
      <w:r w:rsidRPr="00095F7D">
        <w:rPr>
          <w:rStyle w:val="StyleUnderline"/>
        </w:rPr>
        <w:t>ignoring the fact that the missiles deployed by</w:t>
      </w:r>
      <w:r>
        <w:t xml:space="preserve"> the two </w:t>
      </w:r>
      <w:r w:rsidRPr="00095F7D">
        <w:rPr>
          <w:rStyle w:val="StyleUnderline"/>
        </w:rPr>
        <w:t>superpowers were</w:t>
      </w:r>
      <w:r>
        <w:t xml:space="preserve">, by the end of the cold war, MIRVED and </w:t>
      </w:r>
      <w:r w:rsidRPr="00095F7D">
        <w:rPr>
          <w:rStyle w:val="StyleUnderline"/>
        </w:rPr>
        <w:t>extraordinarily accurate</w:t>
      </w:r>
      <w:r>
        <w:t xml:space="preserve">. (MIRVed missiles—equipped with Multiple Independently Targetable Reentry Vehicles—carry several warheads, each capable of striking a different target). Some arms controllers worried in the 1980s that the two superpowers were entering a destabilizing “use-it-or-lose-it” situation where each would have to launch its missiles immediately if it believed itself under attack. Thus, once one adds accuracy and MIRVing to the strategic equation, </w:t>
      </w:r>
      <w:r w:rsidRPr="00095F7D">
        <w:rPr>
          <w:rStyle w:val="StyleUnderline"/>
        </w:rPr>
        <w:t>the putative contrast between stable deterrence in the West and unstable deterrence in South Asia looks upside down</w:t>
      </w:r>
      <w:r>
        <w:t xml:space="preserve">, even if we were to grant the difference in flight times between the cold war superpowers and between the main adversaries in South Asia. But </w:t>
      </w:r>
      <w:r w:rsidRPr="00095F7D">
        <w:rPr>
          <w:rStyle w:val="StyleUnderline"/>
        </w:rPr>
        <w:t>there is no reason to grant the alleged difference in flight times</w:t>
      </w:r>
      <w:r>
        <w:t xml:space="preserve">. Michael Lev says that it would have taken “more than half an hour” for American and Russian missiles to reach their targets during the cold war. While this was true for land-based ICBMs, </w:t>
      </w:r>
      <w:r w:rsidRPr="00095F7D">
        <w:rPr>
          <w:rStyle w:val="StyleUnderline"/>
        </w:rPr>
        <w:t>it was not true for the submarine-launched missiles the superpowers could move in against each other’s coasts. Nor was it true of the American Jupiter missiles stationed in Turkey, right up against the Soviet border, in the early 1960s. Nor was it true of the Pershing IIs deployed in Germany in the 1980s.</w:t>
      </w:r>
      <w:r>
        <w:t xml:space="preserve"> When the antinuclear movement claimed that it was destabilizing to move the Pershings to within less than ten minutes’ flight time of Moscow, the U.S. Government insisted that anything that strengthened NATO’s attack capability strengthened nuclear deterrence. </w:t>
      </w:r>
      <w:r w:rsidRPr="00095F7D">
        <w:rPr>
          <w:rStyle w:val="StyleUnderline"/>
        </w:rPr>
        <w:t xml:space="preserve">Here again we see a double standard in the arguments made to legitimate “our” nuclear weapons. </w:t>
      </w:r>
    </w:p>
    <w:p w14:paraId="7AE27DB9" w14:textId="77777777" w:rsidR="0005188F" w:rsidRPr="00CD005C" w:rsidRDefault="0005188F" w:rsidP="0005188F">
      <w:pPr>
        <w:pStyle w:val="Heading4"/>
      </w:pPr>
      <w:r>
        <w:t>Securitization logic falsely condemns “Third World” nations for developing nuclear capabilities—US hypocritically justifies using economic terms</w:t>
      </w:r>
    </w:p>
    <w:p w14:paraId="5DFE1E36" w14:textId="77777777" w:rsidR="0005188F" w:rsidRPr="001D498A" w:rsidRDefault="0005188F" w:rsidP="0005188F">
      <w:r>
        <w:t xml:space="preserve">1. </w:t>
      </w:r>
      <w:r w:rsidRPr="001D498A">
        <w:t>World nations don’t resolve all its social and economic problems</w:t>
      </w:r>
    </w:p>
    <w:p w14:paraId="78D9EF21" w14:textId="77777777" w:rsidR="0005188F" w:rsidRPr="001D498A" w:rsidRDefault="0005188F" w:rsidP="0005188F">
      <w:r>
        <w:t xml:space="preserve">2. </w:t>
      </w:r>
      <w:r w:rsidRPr="001D498A">
        <w:t>Nuclear weapons are net cheaper than conventional weapons</w:t>
      </w:r>
    </w:p>
    <w:p w14:paraId="5BB7CC4F" w14:textId="77777777" w:rsidR="0005188F" w:rsidRPr="00272F37" w:rsidRDefault="0005188F" w:rsidP="0005188F">
      <w:pPr>
        <w:rPr>
          <w:rStyle w:val="Style13ptBold"/>
        </w:rPr>
      </w:pPr>
      <w:r>
        <w:t xml:space="preserve">3. </w:t>
      </w:r>
      <w:r w:rsidRPr="001D498A">
        <w:t>Development of Nuclear weapons have stimulated the economy</w:t>
      </w:r>
    </w:p>
    <w:p w14:paraId="3525CE56" w14:textId="77777777" w:rsidR="004B7178" w:rsidRDefault="0005188F" w:rsidP="004B7178">
      <w:pPr>
        <w:rPr>
          <w:rFonts w:eastAsia="Times New Roman"/>
          <w:szCs w:val="16"/>
        </w:rPr>
      </w:pPr>
      <w:r w:rsidRPr="00B3129D">
        <w:rPr>
          <w:rStyle w:val="Style13ptBold"/>
        </w:rPr>
        <w:t xml:space="preserve">Gusterson </w:t>
      </w:r>
      <w:r>
        <w:rPr>
          <w:rStyle w:val="Style13ptBold"/>
        </w:rPr>
        <w:t xml:space="preserve">06 </w:t>
      </w:r>
      <w:r>
        <w:rPr>
          <w:rStyle w:val="Style13ptBold"/>
        </w:rPr>
        <w:br/>
      </w:r>
      <w:r>
        <w:rPr>
          <w:rFonts w:eastAsia="Times New Roman"/>
          <w:szCs w:val="16"/>
        </w:rPr>
        <w:t>(</w:t>
      </w:r>
      <w:r w:rsidRPr="00B3129D">
        <w:rPr>
          <w:rFonts w:eastAsia="Times New Roman"/>
          <w:szCs w:val="16"/>
        </w:rPr>
        <w:t xml:space="preserve">Hugh, </w:t>
      </w:r>
      <w:r>
        <w:rPr>
          <w:rFonts w:eastAsia="Times New Roman"/>
          <w:szCs w:val="16"/>
        </w:rPr>
        <w:t xml:space="preserve">an associate of the </w:t>
      </w:r>
      <w:r w:rsidRPr="00B3129D">
        <w:rPr>
          <w:rFonts w:eastAsia="Times New Roman"/>
          <w:szCs w:val="16"/>
        </w:rPr>
        <w:t>American Anthropological Association, MIT; "</w:t>
      </w:r>
      <w:r w:rsidRPr="00BB5CEB">
        <w:t xml:space="preserve"> </w:t>
      </w:r>
      <w:r>
        <w:t xml:space="preserve">A Double Standard on Nuclear Weapons?” </w:t>
      </w:r>
      <w:r w:rsidRPr="00B3129D">
        <w:rPr>
          <w:rFonts w:eastAsia="Times New Roman"/>
          <w:szCs w:val="16"/>
        </w:rPr>
        <w:t>, Vo</w:t>
      </w:r>
      <w:r>
        <w:rPr>
          <w:rFonts w:eastAsia="Times New Roman"/>
          <w:szCs w:val="16"/>
        </w:rPr>
        <w:t>l. 14, No. 1, pp. 111-143; MUSE)</w:t>
      </w:r>
    </w:p>
    <w:p w14:paraId="066998B4" w14:textId="77777777" w:rsidR="0005188F" w:rsidRPr="004B7178" w:rsidRDefault="0005188F" w:rsidP="004B7178">
      <w:pPr>
        <w:pStyle w:val="ListParagraph"/>
        <w:rPr>
          <w:rFonts w:eastAsia="Times New Roman"/>
          <w:szCs w:val="16"/>
        </w:rPr>
      </w:pPr>
      <w:r>
        <w:t xml:space="preserve">It is often said that </w:t>
      </w:r>
      <w:r w:rsidRPr="00272F37">
        <w:rPr>
          <w:rStyle w:val="StyleUnderline"/>
        </w:rPr>
        <w:t xml:space="preserve">it is inappropriate for Third World countries to squander money on nuclear weapons when they have such pressing problems of poverty, hunger, and homelessness on which the money might more appropriately be spent. </w:t>
      </w:r>
      <w:r>
        <w:t xml:space="preserve">For example, when India conducted its “peaceful nuclear explosion” on May 18, 1974, one </w:t>
      </w:r>
      <w:r w:rsidRPr="00272F37">
        <w:rPr>
          <w:rStyle w:val="StyleUnderline"/>
        </w:rPr>
        <w:t xml:space="preserve">Washington official, condemning India for having the wrong priorities, was quoted as saying, “I don’t see how this is going to grow more rice.” </w:t>
      </w:r>
      <w:r>
        <w:t xml:space="preserve">7 Similar comments were made after the Indian and Pakistani nuclear tests of 1998. Mary McGrory, for example, wrote in her column in the Washington Post that “two large, poor countries in desperate need of schools, hospitals, and education are strewing billions of dollars for nuclear development.” 8 Such statements are not necessarily wrong, but read with a critical eye, they have a recursive effect that potentially undermines the rationale for military programs in the West as well. </w:t>
      </w:r>
      <w:r w:rsidRPr="00272F37">
        <w:rPr>
          <w:rStyle w:val="StyleUnderline"/>
        </w:rPr>
        <w:t>First, one can interrogate denunciations of profligate military spending in the Third World by pointing out that Western countries, despite their own extravagant levels of military spending, have by no means solved their own social and economic problems.</w:t>
      </w:r>
      <w:r>
        <w:t xml:space="preserve"> The United States, for example, which at the time of India’s nuclear tests in the mid- 1990s allotted 4 percent of its GNP to military spending against India’s 2.8 percent,9 has for almost all of the past twenty-five years financed its military budget by accumulating debt. Meanwhile, in the United States, advocates for the homeless estimate that two million Americans have nowhere to live, and another thirty-six million Americans live below the official poverty line.10 </w:t>
      </w:r>
      <w:r w:rsidRPr="00272F37">
        <w:rPr>
          <w:rStyle w:val="StyleUnderline"/>
        </w:rPr>
        <w:t>Second, American taxpayers have consistently been told that nuclear weapons are a bargain compared with the cost of conventional weapons. They supposedly give “more bang for the buck.” If this is true for “us,” then surely it is also true for “them”:</w:t>
      </w:r>
      <w:r>
        <w:t xml:space="preserve"> if a developing nation has security concerns, then a nuclear weapon ought to be the cheapest way to take care of them. </w:t>
      </w:r>
      <w:r w:rsidRPr="00272F37">
        <w:rPr>
          <w:rStyle w:val="StyleUnderline"/>
        </w:rPr>
        <w:t>Third, critics of U.S. military spending have been told for years that military spending stimulates economic development and produces such beneficial economic spin-offs that it almost pays for itself. If military Keynesianism works for “us,” it is hard to see why it sh</w:t>
      </w:r>
      <w:r>
        <w:rPr>
          <w:rStyle w:val="StyleUnderline"/>
        </w:rPr>
        <w:t xml:space="preserve">ould not also work for “them.” </w:t>
      </w:r>
    </w:p>
    <w:p w14:paraId="1C13F49B" w14:textId="77777777" w:rsidR="0005188F" w:rsidRPr="00CD005C" w:rsidRDefault="0005188F" w:rsidP="0005188F">
      <w:pPr>
        <w:pStyle w:val="Heading4"/>
      </w:pPr>
      <w:r>
        <w:t>The idea that only Western nations can manage nuclear weapons because of access to advanced tech is flawed – empirics prove</w:t>
      </w:r>
    </w:p>
    <w:p w14:paraId="449B8F29" w14:textId="77777777" w:rsidR="004B7178" w:rsidRDefault="0005188F" w:rsidP="004B7178">
      <w:pPr>
        <w:rPr>
          <w:rFonts w:eastAsia="Times New Roman"/>
          <w:szCs w:val="16"/>
        </w:rPr>
      </w:pPr>
      <w:r w:rsidRPr="00B3129D">
        <w:rPr>
          <w:rStyle w:val="Style13ptBold"/>
        </w:rPr>
        <w:t xml:space="preserve">Gusterson </w:t>
      </w:r>
      <w:r>
        <w:rPr>
          <w:rStyle w:val="Style13ptBold"/>
        </w:rPr>
        <w:t>06</w:t>
      </w:r>
      <w:r>
        <w:rPr>
          <w:rStyle w:val="Style13ptBold"/>
        </w:rPr>
        <w:br/>
      </w:r>
      <w:r w:rsidRPr="00436DD8">
        <w:rPr>
          <w:rFonts w:eastAsia="Times New Roman"/>
          <w:szCs w:val="16"/>
        </w:rPr>
        <w:t>(Hugh, an associate of the American Anthropological Association, MIT; "</w:t>
      </w:r>
      <w:r w:rsidRPr="00BB5CEB">
        <w:t xml:space="preserve"> </w:t>
      </w:r>
      <w:r>
        <w:t xml:space="preserve">A Double Standard on Nuclear Weapons?” </w:t>
      </w:r>
      <w:r w:rsidRPr="00436DD8">
        <w:rPr>
          <w:rFonts w:eastAsia="Times New Roman"/>
          <w:szCs w:val="16"/>
        </w:rPr>
        <w:t>, Vol. 14, No. 1, pp. 111-143; MUSE)</w:t>
      </w:r>
    </w:p>
    <w:p w14:paraId="1ED00238" w14:textId="77777777" w:rsidR="0005188F" w:rsidRPr="004B7178" w:rsidRDefault="0005188F" w:rsidP="004B7178">
      <w:pPr>
        <w:pStyle w:val="ListParagraph"/>
        <w:rPr>
          <w:rStyle w:val="StyleUnderline"/>
          <w:rFonts w:eastAsia="Times New Roman"/>
          <w:szCs w:val="16"/>
          <w:u w:val="none"/>
        </w:rPr>
      </w:pPr>
      <w:r w:rsidRPr="00436DD8">
        <w:rPr>
          <w:rStyle w:val="StyleUnderline"/>
        </w:rPr>
        <w:t>The third argument against horizontal proliferation is that Third World nations may lack the technical maturity to be trusted with nuclear weapons</w:t>
      </w:r>
      <w:r>
        <w:rPr>
          <w:rStyle w:val="StyleUnderline"/>
          <w:u w:val="none"/>
        </w:rPr>
        <w:t xml:space="preserve">. The Washington Post quotes an unnamed Western diplomat stationed in Pakistan, who, worrying that India and Pakistan lack the technology to detect an incoming attack on their weapons, said the United States has “expensive space-based surveillance that could pick up the launches, but Pakistan and India have no warning systems. I don’t know what their doctrine will be. Launch when the wind blows?”12 If one reviews the U.S. nuclear safety record, </w:t>
      </w:r>
      <w:r w:rsidRPr="00436DD8">
        <w:rPr>
          <w:rStyle w:val="StyleUnderline"/>
        </w:rPr>
        <w:t>the comforting dichotomy between a high-tech, safe “us” and low-tech, unsafe “them” begins to look</w:t>
      </w:r>
      <w:r>
        <w:rPr>
          <w:rStyle w:val="StyleUnderline"/>
          <w:u w:val="none"/>
        </w:rPr>
        <w:t xml:space="preserve"> distinctly </w:t>
      </w:r>
      <w:r w:rsidRPr="00436DD8">
        <w:rPr>
          <w:rStyle w:val="StyleUnderline"/>
        </w:rPr>
        <w:t>dubious</w:t>
      </w:r>
      <w:r>
        <w:rPr>
          <w:rStyle w:val="StyleUnderline"/>
          <w:u w:val="none"/>
        </w:rPr>
        <w:t xml:space="preserve">. </w:t>
      </w:r>
      <w:r w:rsidRPr="00436DD8">
        <w:rPr>
          <w:rStyle w:val="StyleUnderline"/>
        </w:rPr>
        <w:t>First, the U</w:t>
      </w:r>
      <w:r>
        <w:rPr>
          <w:rStyle w:val="StyleUnderline"/>
          <w:u w:val="none"/>
        </w:rPr>
        <w:t xml:space="preserve">nited </w:t>
      </w:r>
      <w:r w:rsidRPr="00436DD8">
        <w:rPr>
          <w:rStyle w:val="StyleUnderline"/>
        </w:rPr>
        <w:t>S</w:t>
      </w:r>
      <w:r>
        <w:rPr>
          <w:rStyle w:val="StyleUnderline"/>
          <w:u w:val="none"/>
        </w:rPr>
        <w:t xml:space="preserve">tates </w:t>
      </w:r>
      <w:r w:rsidRPr="00436DD8">
        <w:rPr>
          <w:rStyle w:val="StyleUnderline"/>
        </w:rPr>
        <w:t xml:space="preserve">has not always made use of the safety technologies at its disposal. </w:t>
      </w:r>
      <w:r>
        <w:rPr>
          <w:rStyle w:val="StyleUnderline"/>
          <w:u w:val="none"/>
        </w:rPr>
        <w:t xml:space="preserve">Over the protests of some weapons designers, for example, </w:t>
      </w:r>
      <w:r w:rsidRPr="00436DD8">
        <w:rPr>
          <w:rStyle w:val="StyleUnderline"/>
        </w:rPr>
        <w:t>the navy decided not to incorporate</w:t>
      </w:r>
      <w:r>
        <w:rPr>
          <w:rStyle w:val="StyleUnderline"/>
          <w:u w:val="none"/>
        </w:rPr>
        <w:t xml:space="preserve"> state-of-the-art </w:t>
      </w:r>
      <w:r w:rsidRPr="00436DD8">
        <w:rPr>
          <w:rStyle w:val="StyleUnderline"/>
        </w:rPr>
        <w:t>safety technologies into</w:t>
      </w:r>
      <w:r>
        <w:rPr>
          <w:rStyle w:val="StyleUnderline"/>
          <w:u w:val="none"/>
        </w:rPr>
        <w:t xml:space="preserve"> one of its newest weapons, </w:t>
      </w:r>
      <w:r w:rsidRPr="00436DD8">
        <w:rPr>
          <w:rStyle w:val="StyleUnderline"/>
        </w:rPr>
        <w:t xml:space="preserve">the Trident II, and it ignored the recommendation of an expert </w:t>
      </w:r>
      <w:r w:rsidRPr="008D4B83">
        <w:rPr>
          <w:rStyle w:val="StyleUnderline"/>
        </w:rPr>
        <w:t>panel that the Trident II be redesigned to make it safer</w:t>
      </w:r>
      <w:r>
        <w:rPr>
          <w:rStyle w:val="StyleUnderline"/>
          <w:u w:val="none"/>
        </w:rPr>
        <w:t xml:space="preserve">.13 </w:t>
      </w:r>
      <w:r w:rsidRPr="008D4B83">
        <w:rPr>
          <w:rStyle w:val="StyleUnderline"/>
        </w:rPr>
        <w:t>Second</w:t>
      </w:r>
      <w:r>
        <w:rPr>
          <w:rStyle w:val="StyleUnderline"/>
          <w:u w:val="none"/>
        </w:rPr>
        <w:t xml:space="preserve">, if one looks more closely at </w:t>
      </w:r>
      <w:r w:rsidRPr="008D4B83">
        <w:rPr>
          <w:rStyle w:val="StyleUnderline"/>
        </w:rPr>
        <w:t>U.S. early-warning systems</w:t>
      </w:r>
      <w:r>
        <w:rPr>
          <w:rStyle w:val="StyleUnderline"/>
          <w:u w:val="none"/>
        </w:rPr>
        <w:t xml:space="preserve">, one finds that they </w:t>
      </w:r>
      <w:r w:rsidRPr="008D4B83">
        <w:rPr>
          <w:rStyle w:val="StyleUnderline"/>
        </w:rPr>
        <w:t>create risks of their own. For example</w:t>
      </w:r>
      <w:r>
        <w:rPr>
          <w:rStyle w:val="StyleUnderline"/>
          <w:u w:val="none"/>
        </w:rPr>
        <w:t xml:space="preserve">, it was the high technology Aegis radar system, misread by a navy operator, that was directly responsible for the tragically mistaken U.S. decision to shoot down an Iranian commercial jetliner on July 3, 1988. Similarly, and potentially more seriously, in 1979, the </w:t>
      </w:r>
      <w:r w:rsidRPr="008D4B83">
        <w:rPr>
          <w:rStyle w:val="StyleUnderline"/>
        </w:rPr>
        <w:t>U.S. military began preparations for nuclear war after a mistakenly inserted training tape led personnel in the strategic command apparatus to think a Soviet attack was underway.</w:t>
      </w:r>
      <w:r>
        <w:rPr>
          <w:rStyle w:val="StyleUnderline"/>
          <w:u w:val="none"/>
        </w:rPr>
        <w:t xml:space="preserve"> American interceptor planes were scrambled and air traffic controllers were told to bring down commercial planes before U.S. military commanders detected the error. As for the American safety record in transporting and handling nuclear weapons, there is more cause for relief than for complacency. There have, for example, been at </w:t>
      </w:r>
      <w:r w:rsidRPr="008D4B83">
        <w:rPr>
          <w:rStyle w:val="StyleUnderline"/>
        </w:rPr>
        <w:t>least twenty-four occasions when American aircraft have accidentally released nuclear weapons and at least eight incidents where U.S. nuclear weapons were involved in plane crashes or fires</w:t>
      </w:r>
      <w:r>
        <w:rPr>
          <w:rStyle w:val="StyleUnderline"/>
          <w:u w:val="none"/>
        </w:rPr>
        <w:t xml:space="preserve">.14 In other words, </w:t>
      </w:r>
      <w:r w:rsidRPr="008D4B83">
        <w:rPr>
          <w:rStyle w:val="StyleUnderline"/>
        </w:rPr>
        <w:t xml:space="preserve">the U.S. nuclear arsenal has its own safety problems </w:t>
      </w:r>
      <w:r>
        <w:rPr>
          <w:rStyle w:val="StyleUnderline"/>
          <w:u w:val="none"/>
        </w:rPr>
        <w:t>related to its dependence on highly computerized warning and detection systems, the cold war practice of patrolling oceans and skies with live nuclear weapons, and large stockpile size.</w:t>
      </w:r>
      <w:r w:rsidRPr="008D4B83">
        <w:rPr>
          <w:rStyle w:val="StyleUnderline"/>
        </w:rPr>
        <w:t xml:space="preserve"> Even where U.S. scientists have developed special safety technologies, they have not always been used. The presumption that Third World countries lack the technical competence to be trusted with nuclear weapons fits our stereotypes about those countries’ backwardness, but it distracts us from asking whether we ourselves have the technical infallibility the weapons ideally require.</w:t>
      </w:r>
      <w:r>
        <w:rPr>
          <w:rStyle w:val="StyleUnderline"/>
          <w:u w:val="none"/>
        </w:rPr>
        <w:t xml:space="preserve"> The discourse on proliferation assumes that the superpowers’ massive arsenals of highly accurate, MIRVed missiles deployed on hair-trigger alert were stable and that the small, elemental arsenals of new nuclear nations would be unstable, but one could quite plausibly argue the reverse. This leaves one wondering whether prejudices about the weapons’ owners are not masquerading as technical concerns about weapons configurations and safety protocols. </w:t>
      </w:r>
    </w:p>
    <w:p w14:paraId="2CF1EE85" w14:textId="77777777" w:rsidR="0005188F" w:rsidRPr="00CD005C" w:rsidRDefault="0005188F" w:rsidP="0005188F">
      <w:pPr>
        <w:pStyle w:val="Heading4"/>
      </w:pPr>
      <w:r w:rsidRPr="00CD005C">
        <w:t xml:space="preserve">The West has repeatedly demonstrated </w:t>
      </w:r>
      <w:r>
        <w:t>its</w:t>
      </w:r>
      <w:r w:rsidRPr="00CD005C">
        <w:t xml:space="preserve"> inability make rational decision</w:t>
      </w:r>
      <w:r>
        <w:t>s in terms of nuclear weapons and capabilities – empirics prove</w:t>
      </w:r>
    </w:p>
    <w:p w14:paraId="5858256E" w14:textId="77777777" w:rsidR="004B7178" w:rsidRDefault="0005188F" w:rsidP="004B7178">
      <w:pPr>
        <w:rPr>
          <w:rFonts w:eastAsia="Times New Roman"/>
          <w:szCs w:val="16"/>
        </w:rPr>
      </w:pPr>
      <w:r w:rsidRPr="00B3129D">
        <w:rPr>
          <w:rStyle w:val="Style13ptBold"/>
        </w:rPr>
        <w:t xml:space="preserve">Gusterson </w:t>
      </w:r>
      <w:r>
        <w:rPr>
          <w:rStyle w:val="Style13ptBold"/>
        </w:rPr>
        <w:t xml:space="preserve">06 </w:t>
      </w:r>
      <w:r>
        <w:rPr>
          <w:rStyle w:val="Style13ptBold"/>
        </w:rPr>
        <w:br/>
      </w:r>
      <w:r w:rsidRPr="00436DD8">
        <w:rPr>
          <w:rFonts w:eastAsia="Times New Roman"/>
          <w:szCs w:val="16"/>
        </w:rPr>
        <w:t>(Hugh, an associate of the American Anthropological Association, MIT; "</w:t>
      </w:r>
      <w:r w:rsidRPr="00BB5CEB">
        <w:t xml:space="preserve"> </w:t>
      </w:r>
      <w:r>
        <w:t xml:space="preserve">A Double Standard on Nuclear Weapons?” </w:t>
      </w:r>
      <w:r w:rsidRPr="00436DD8">
        <w:rPr>
          <w:rFonts w:eastAsia="Times New Roman"/>
          <w:szCs w:val="16"/>
        </w:rPr>
        <w:t>, Vol. 14, No. 1, pp. 111-143; MUSE)</w:t>
      </w:r>
    </w:p>
    <w:p w14:paraId="48A0C0E1" w14:textId="77777777" w:rsidR="0005188F" w:rsidRPr="004B7178" w:rsidRDefault="0005188F" w:rsidP="004B7178">
      <w:pPr>
        <w:pStyle w:val="ListParagraph"/>
        <w:rPr>
          <w:rStyle w:val="StyleUnderline"/>
          <w:rFonts w:eastAsia="Times New Roman"/>
          <w:szCs w:val="16"/>
          <w:u w:val="none"/>
        </w:rPr>
      </w:pPr>
      <w:r>
        <w:rPr>
          <w:rStyle w:val="StyleUnderline"/>
          <w:u w:val="none"/>
        </w:rPr>
        <w:t xml:space="preserve">The fourth argument concerns </w:t>
      </w:r>
      <w:r w:rsidRPr="006D0DF3">
        <w:t xml:space="preserve">the supposed political instability or irrationality of </w:t>
      </w:r>
      <w:r>
        <w:rPr>
          <w:rStyle w:val="StyleUnderline"/>
          <w:u w:val="none"/>
        </w:rPr>
        <w:t xml:space="preserve">Third World countries. </w:t>
      </w:r>
      <w:r w:rsidRPr="006D0DF3">
        <w:rPr>
          <w:rStyle w:val="StyleUnderline"/>
        </w:rPr>
        <w:t>Security specialists</w:t>
      </w:r>
      <w:r>
        <w:rPr>
          <w:rStyle w:val="StyleUnderline"/>
          <w:u w:val="none"/>
        </w:rPr>
        <w:t xml:space="preserve"> and media pundits </w:t>
      </w:r>
      <w:r w:rsidRPr="006D0DF3">
        <w:rPr>
          <w:rStyle w:val="StyleUnderline"/>
        </w:rPr>
        <w:t>worry that</w:t>
      </w:r>
      <w:r>
        <w:rPr>
          <w:rStyle w:val="StyleUnderline"/>
          <w:u w:val="none"/>
        </w:rPr>
        <w:t xml:space="preserve"> Third World dictators free from democratic constraints are more likely to develop and use nuclear weapons, that military officers in such countries will be more likely to take possession of the weapons or use them on their own initiative, or that </w:t>
      </w:r>
      <w:r w:rsidRPr="008D4B83">
        <w:rPr>
          <w:rStyle w:val="StyleUnderline"/>
        </w:rPr>
        <w:t>Third World countries are more vulnerable to the kinds of ancient hatred and religious fanaticism that could lead to the use of nuclear weapons</w:t>
      </w:r>
      <w:r>
        <w:rPr>
          <w:rStyle w:val="StyleUnderline"/>
          <w:u w:val="none"/>
        </w:rPr>
        <w:t xml:space="preserve">. These concerns bring us to the heart of orientalist ideology. In the words of Richard Perle, a prominent neoconservative, nuclear weapons are “one thing in the hands of governments animated by rational policies to protect national interests and a normal regard for human life. They are quite another in the hands of a brutal megalomaniac like Saddam who wouldn’t blink at the mass destruction of his enemies.”15 Similarly, but on the other end of the political spectrum, Senator Edward Kennedy warned that “nuclear weapons in the arsenals of unstable Third World regimes are a clear and present danger to all humanity. … Dictators threatened with attack along their borders or revolutions from within may not pause before pressing the button. The scenarios are terrifying.”16 </w:t>
      </w:r>
      <w:r w:rsidRPr="006D0DF3">
        <w:rPr>
          <w:rStyle w:val="StyleUnderline"/>
        </w:rPr>
        <w:t>The presumed contrast between the West, where leaders are disciplined by democracy, and the Third World, where they are not, does not hold up so well under examination</w:t>
      </w:r>
      <w:r>
        <w:rPr>
          <w:rStyle w:val="StyleUnderline"/>
          <w:u w:val="none"/>
        </w:rPr>
        <w:t xml:space="preserve">. The governments of </w:t>
      </w:r>
      <w:r w:rsidRPr="006D0DF3">
        <w:rPr>
          <w:rStyle w:val="StyleUnderline"/>
        </w:rPr>
        <w:t>Britain, France, and Israel, not to mention the U</w:t>
      </w:r>
      <w:r>
        <w:rPr>
          <w:rStyle w:val="StyleUnderline"/>
          <w:u w:val="none"/>
        </w:rPr>
        <w:t xml:space="preserve">nited </w:t>
      </w:r>
      <w:r w:rsidRPr="006D0DF3">
        <w:rPr>
          <w:rStyle w:val="StyleUnderline"/>
        </w:rPr>
        <w:t>S</w:t>
      </w:r>
      <w:r>
        <w:rPr>
          <w:rStyle w:val="StyleUnderline"/>
          <w:u w:val="none"/>
        </w:rPr>
        <w:t xml:space="preserve">tates, </w:t>
      </w:r>
      <w:r w:rsidRPr="006D0DF3">
        <w:rPr>
          <w:rStyle w:val="StyleUnderline"/>
        </w:rPr>
        <w:t>all made their initial decisions to acquire nuclear weapons without any public debate or knowledge. Only in India was the question of whether or not to cross the nuclear threshold an election issue.</w:t>
      </w:r>
      <w:r>
        <w:rPr>
          <w:rStyle w:val="StyleUnderline"/>
          <w:u w:val="none"/>
        </w:rPr>
        <w:t xml:space="preserve"> Pakistan also had a period of public debate before conducting its first nuclear test. And </w:t>
      </w:r>
      <w:r w:rsidRPr="006D0DF3">
        <w:rPr>
          <w:rStyle w:val="StyleUnderline"/>
        </w:rPr>
        <w:t>how safe are the official nuclear powers from coups d’état,</w:t>
      </w:r>
      <w:r>
        <w:rPr>
          <w:rStyle w:val="StyleUnderline"/>
          <w:u w:val="none"/>
        </w:rPr>
        <w:t xml:space="preserve"> renegade officers, or reckless leaders? </w:t>
      </w:r>
      <w:r w:rsidRPr="006D0DF3">
        <w:rPr>
          <w:rStyle w:val="StyleUnderline"/>
        </w:rPr>
        <w:t>France came perilously close</w:t>
      </w:r>
      <w:r>
        <w:rPr>
          <w:rStyle w:val="StyleUnderline"/>
          <w:u w:val="none"/>
        </w:rPr>
        <w:t xml:space="preserve"> to revolution </w:t>
      </w:r>
      <w:r w:rsidRPr="006D0DF3">
        <w:rPr>
          <w:rStyle w:val="StyleUnderline"/>
        </w:rPr>
        <w:t>as recently as 1968, and in 1961 a group of renegade French military officers took control of a nuclear weapon</w:t>
      </w:r>
      <w:r>
        <w:rPr>
          <w:rStyle w:val="StyleUnderline"/>
          <w:u w:val="none"/>
        </w:rPr>
        <w:t xml:space="preserve"> at France’s nuclear test site in the Sahara desert.17 Britain, struggling to repress IRA bombing campaigns, has been engaged in low-level civil war for most of the time it has possessed nuclear weapons. The United States has, since it acquired nuclear weapons, seen Presidents John F. Kennedy assassinated, Gerald Ford threatened with an empty gun by a member of the Manson family, and Ronald Reagan wounded by a gunman. There also have been problems with U.S. command and control. </w:t>
      </w:r>
      <w:r w:rsidRPr="006D0DF3">
        <w:rPr>
          <w:rStyle w:val="StyleUnderline"/>
        </w:rPr>
        <w:t>During the Cuban Missile Crisis a group of military officers</w:t>
      </w:r>
      <w:r>
        <w:rPr>
          <w:rStyle w:val="StyleUnderline"/>
          <w:u w:val="none"/>
        </w:rPr>
        <w:t xml:space="preserve"> at Malmstrom Air Force Base </w:t>
      </w:r>
      <w:r w:rsidRPr="006D0DF3">
        <w:rPr>
          <w:rStyle w:val="StyleUnderline"/>
        </w:rPr>
        <w:t>jerry-rigged their missiles so that they could launch their nuclear weapons independently of the national command and control</w:t>
      </w:r>
      <w:r>
        <w:rPr>
          <w:rStyle w:val="StyleUnderline"/>
          <w:u w:val="none"/>
        </w:rPr>
        <w:t xml:space="preserve"> structure and outside of normal procedures requiring multiple officers to enable a launch.18 During the 1950s some senior U.S. military leaders drew up plans for and advocated preemptive nuclear attacks on the Soviet Union. One of these, Curtis LeMay, was by 1954 provoking the Soviets by sending U.S. reconnaissance flights over the USSR—technically an act of war—despite President Truman’s orders not to do so. </w:t>
      </w:r>
    </w:p>
    <w:p w14:paraId="5A14625C" w14:textId="77777777" w:rsidR="0005188F" w:rsidRDefault="0005188F" w:rsidP="0005188F">
      <w:pPr>
        <w:pStyle w:val="ListParagraph"/>
      </w:pPr>
    </w:p>
    <w:p w14:paraId="5B0E4F78" w14:textId="77777777" w:rsidR="0005188F" w:rsidRDefault="0005188F" w:rsidP="0005188F">
      <w:pPr>
        <w:pStyle w:val="Heading3"/>
      </w:pPr>
      <w:r>
        <w:t>Environment</w:t>
      </w:r>
    </w:p>
    <w:p w14:paraId="4F0B8596" w14:textId="77777777" w:rsidR="0005188F" w:rsidRPr="001A6108" w:rsidRDefault="0005188F" w:rsidP="0005188F">
      <w:pPr>
        <w:pStyle w:val="Heading4"/>
      </w:pPr>
      <w:r w:rsidRPr="001A6108">
        <w:t>Securitizing against environmental collapse reinforces the US Border I</w:t>
      </w:r>
      <w:r>
        <w:t>ndustrial Complex –</w:t>
      </w:r>
      <w:r w:rsidRPr="001A6108">
        <w:t xml:space="preserve"> justifies the commodification of democracy and the environment</w:t>
      </w:r>
    </w:p>
    <w:p w14:paraId="0810A0EA" w14:textId="77777777" w:rsidR="004B7178" w:rsidRDefault="0005188F" w:rsidP="004B7178">
      <w:r w:rsidRPr="00862E14">
        <w:rPr>
          <w:rStyle w:val="Style13ptBold"/>
        </w:rPr>
        <w:t>Chis 14</w:t>
      </w:r>
      <w:r>
        <w:t xml:space="preserve"> </w:t>
      </w:r>
      <w:r>
        <w:br/>
        <w:t>(</w:t>
      </w:r>
      <w:r w:rsidRPr="006A7425">
        <w:t xml:space="preserve">Ioana Cerasella </w:t>
      </w:r>
      <w:r>
        <w:t xml:space="preserve">is a </w:t>
      </w:r>
      <w:r w:rsidRPr="00862E14">
        <w:t>is a final year undergraduate Political Science and Sociology student at the University of Birmingham, currently applying for a Masters in Social and Political Theory. Her current research interests are related to the politics of identity and asylum and contemporary continental philosophy more broadly.</w:t>
      </w:r>
      <w:r>
        <w:t xml:space="preserve"> She is a contributor to the Globalized World Post, an open access website on </w:t>
      </w:r>
      <w:r w:rsidRPr="00862E14">
        <w:t>international relations, political science and social sciences</w:t>
      </w:r>
      <w:r>
        <w:t>,</w:t>
      </w:r>
      <w:r w:rsidRPr="00862E14">
        <w:t xml:space="preserve"> </w:t>
      </w:r>
      <w:r w:rsidRPr="006A7425">
        <w:t xml:space="preserve">2-4-2014, "Framing Environmental Degradation as a Security Issue: A Theoretical Inquiry," GW Post, </w:t>
      </w:r>
      <w:hyperlink r:id="rId30" w:history="1">
        <w:r w:rsidR="004B7178" w:rsidRPr="0015293B">
          <w:rPr>
            <w:rStyle w:val="Hyperlink"/>
          </w:rPr>
          <w:t>https://thegwpost.com/2014/02/04/framing-environmental-degradation-as-a-security-issue-a-theoretical-inquiry/)//SZ</w:t>
        </w:r>
      </w:hyperlink>
    </w:p>
    <w:p w14:paraId="00F9E72F" w14:textId="77777777" w:rsidR="0005188F" w:rsidRPr="004B7178" w:rsidRDefault="0005188F" w:rsidP="004B7178">
      <w:pPr>
        <w:pStyle w:val="ListParagraph"/>
      </w:pPr>
      <w:r w:rsidRPr="00FE5654">
        <w:rPr>
          <w:rStyle w:val="StyleUnderline"/>
        </w:rPr>
        <w:t xml:space="preserve">In 2012, the </w:t>
      </w:r>
      <w:r w:rsidRPr="00FE5654">
        <w:rPr>
          <w:rStyle w:val="Emphasis"/>
        </w:rPr>
        <w:t>US used the concept of ‘environmental protection’ as a means to advocate for an anti-environmental and anti-immigrant policy which presents migrants as the impersonation of ‘insecurity’ which threatens the ‘homogeneity’ of the American nation</w:t>
      </w:r>
      <w:r w:rsidRPr="00FE5654">
        <w:rPr>
          <w:rStyle w:val="StyleUnderline"/>
        </w:rPr>
        <w:t>.</w:t>
      </w:r>
      <w:r w:rsidRPr="00A56E1D">
        <w:rPr>
          <w:sz w:val="16"/>
        </w:rPr>
        <w:t xml:space="preserve"> Even more, </w:t>
      </w:r>
      <w:r w:rsidRPr="00FE5654">
        <w:rPr>
          <w:rStyle w:val="Emphasis"/>
        </w:rPr>
        <w:t>migrants have also been accused for degrading the environment themselves, which allegedly justifies (environmentally degrading) state intervention</w:t>
      </w:r>
      <w:r w:rsidRPr="00A56E1D">
        <w:rPr>
          <w:sz w:val="16"/>
        </w:rPr>
        <w:t xml:space="preserve">[45]. More concretely, the H.R. 1505 National Security and Federal Lands Protection Bill passed in 2012 suspends more than 30 environmental laws in order to give the Department of Homeland Security (DHS) the power to establish an ‘Operational Control Zone’. The Bill prohibits the Secretaries of the Interior and Agriculture to stop the securitizing activities undertaken by DHS “within 100 miles of the international land borders of the United States”[46]. DHS is allowed to construct roads, fences, and use surveillance equipment and aircraft without the need for permission, ultimately becoming the institutional reification of the link between security, migration and the environment. The </w:t>
      </w:r>
      <w:r w:rsidRPr="006A66E3">
        <w:rPr>
          <w:rStyle w:val="StyleUnderline"/>
        </w:rPr>
        <w:t>US Committee on Natural Resources</w:t>
      </w:r>
      <w:r w:rsidRPr="00A56E1D">
        <w:rPr>
          <w:sz w:val="16"/>
        </w:rPr>
        <w:t xml:space="preserve"> used environmental security as the primary basis on which to advocate for the Bill to pass because, they </w:t>
      </w:r>
      <w:r w:rsidRPr="006A66E3">
        <w:rPr>
          <w:rStyle w:val="StyleUnderline"/>
        </w:rPr>
        <w:t>argued,</w:t>
      </w:r>
      <w:r w:rsidRPr="006A66E3">
        <w:rPr>
          <w:rStyle w:val="Emphasis"/>
        </w:rPr>
        <w:t xml:space="preserve"> “criminal trafficking operations are drawn to areas where border enforcement is hampered”; not intervening would allegedly result in “increased environmental harm”</w:t>
      </w:r>
      <w:r w:rsidRPr="00A56E1D">
        <w:rPr>
          <w:sz w:val="16"/>
        </w:rPr>
        <w:t xml:space="preserve">[47]. However, </w:t>
      </w:r>
      <w:r w:rsidRPr="006A66E3">
        <w:rPr>
          <w:rStyle w:val="Emphasis"/>
        </w:rPr>
        <w:t>they omit to mention the extent to which corporations create environmental damage in the US; instead, they decided to commodify the environment</w:t>
      </w:r>
      <w:r w:rsidRPr="00A56E1D">
        <w:rPr>
          <w:sz w:val="16"/>
        </w:rPr>
        <w:t xml:space="preserve">. For instance, the Department of the Interior (which opposed the Bill) received $9 million funding from the Border Patrols as mitigation. This shows that </w:t>
      </w:r>
      <w:r w:rsidRPr="00F33C6D">
        <w:rPr>
          <w:rStyle w:val="Emphasis"/>
        </w:rPr>
        <w:t>when political debate is controlled by an actor, the winning team uses money to fill the gap left within democratic deliberation; democracy itself becomes commodified.</w:t>
      </w:r>
      <w:r w:rsidRPr="00A56E1D">
        <w:rPr>
          <w:sz w:val="16"/>
        </w:rPr>
        <w:t xml:space="preserve"> Thus, </w:t>
      </w:r>
      <w:r w:rsidRPr="00F33C6D">
        <w:rPr>
          <w:rStyle w:val="Emphasis"/>
        </w:rPr>
        <w:t>economic capital and military enforcements are given priority by the US to the detriment of the environment by ironically using ‘environmental degradation’ as a justification for surveillance against immigration.</w:t>
      </w:r>
      <w:r w:rsidRPr="00A56E1D">
        <w:rPr>
          <w:sz w:val="16"/>
        </w:rPr>
        <w:t xml:space="preserve"> The environment is not given the same weight as ‘security’ in the concept of ‘environmental security’, but rather </w:t>
      </w:r>
      <w:r w:rsidRPr="007B1031">
        <w:rPr>
          <w:rStyle w:val="Emphasis"/>
        </w:rPr>
        <w:t>‘security’ is the act which frames the environment as instrumental</w:t>
      </w:r>
      <w:r w:rsidRPr="00A56E1D">
        <w:rPr>
          <w:sz w:val="16"/>
        </w:rPr>
        <w:t>. In this case, ‘</w:t>
      </w:r>
      <w:r w:rsidRPr="007B1031">
        <w:rPr>
          <w:rStyle w:val="Emphasis"/>
        </w:rPr>
        <w:t>degradation’ is ‘ethnicized’ and instrumentally used to further a neoliberal, land-grabbing, anti-aboriginal</w:t>
      </w:r>
      <w:r w:rsidRPr="00A56E1D">
        <w:rPr>
          <w:sz w:val="16"/>
        </w:rPr>
        <w:t>[48]</w:t>
      </w:r>
      <w:r w:rsidRPr="007B1031">
        <w:rPr>
          <w:rStyle w:val="Emphasis"/>
        </w:rPr>
        <w:t>, anti-immigration and undemocratic agenda.</w:t>
      </w:r>
    </w:p>
    <w:p w14:paraId="0E26B611" w14:textId="77777777" w:rsidR="0005188F" w:rsidRPr="00C75429" w:rsidRDefault="0005188F" w:rsidP="0005188F">
      <w:pPr>
        <w:pStyle w:val="Heading4"/>
        <w:rPr>
          <w:lang w:eastAsia="zh-TW"/>
        </w:rPr>
      </w:pPr>
      <w:r>
        <w:rPr>
          <w:lang w:eastAsia="zh-TW"/>
        </w:rPr>
        <w:t xml:space="preserve">Environmental securitization creates the need for exceptional measures </w:t>
      </w:r>
    </w:p>
    <w:p w14:paraId="7E23624B" w14:textId="77777777" w:rsidR="0005188F" w:rsidRPr="001A6108" w:rsidRDefault="0005188F" w:rsidP="0005188F">
      <w:pPr>
        <w:rPr>
          <w:rStyle w:val="Style13ptBold"/>
        </w:rPr>
      </w:pPr>
      <w:r w:rsidRPr="001A6108">
        <w:rPr>
          <w:rStyle w:val="Style13ptBold"/>
        </w:rPr>
        <w:t>Trombetta 08</w:t>
      </w:r>
    </w:p>
    <w:p w14:paraId="2E7EE4D3" w14:textId="77777777" w:rsidR="004B7178" w:rsidRDefault="0005188F" w:rsidP="004B7178">
      <w:r w:rsidRPr="001A6108">
        <w:t>Maria Julia Trombetta</w:t>
      </w:r>
      <w:r w:rsidRPr="001A6108">
        <w:rPr>
          <w:rFonts w:hint="eastAsia"/>
        </w:rPr>
        <w:t xml:space="preserve">, </w:t>
      </w:r>
      <w:r w:rsidRPr="001A6108">
        <w:t>2008</w:t>
      </w:r>
      <w:r w:rsidRPr="001A6108">
        <w:rPr>
          <w:rFonts w:hint="eastAsia"/>
        </w:rPr>
        <w:t>, (</w:t>
      </w:r>
      <w:r w:rsidRPr="001A6108">
        <w:t>Assistant Professor of International Relations and International Security, School of International Studies</w:t>
      </w:r>
      <w:r w:rsidRPr="001A6108">
        <w:rPr>
          <w:rFonts w:hint="eastAsia"/>
        </w:rPr>
        <w:t xml:space="preserve">) </w:t>
      </w:r>
      <w:r w:rsidRPr="001A6108">
        <w:t>“Environmental security and climate change: analysing the discourse”, Cambridge Review of International Affairs, 21:4, 585-602, DOI: 10.1080/09557570802452920</w:t>
      </w:r>
      <w:r w:rsidRPr="001A6108">
        <w:rPr>
          <w:rFonts w:hint="eastAsia"/>
        </w:rPr>
        <w:t xml:space="preserve"> </w:t>
      </w:r>
      <w:hyperlink r:id="rId31" w:history="1">
        <w:r w:rsidR="004B7178" w:rsidRPr="0015293B">
          <w:rPr>
            <w:rStyle w:val="Hyperlink"/>
          </w:rPr>
          <w:t>http://dx.doi.org/10.1080/09557570802452920</w:t>
        </w:r>
      </w:hyperlink>
    </w:p>
    <w:p w14:paraId="551D4167" w14:textId="77777777" w:rsidR="0005188F" w:rsidRPr="001A6108" w:rsidRDefault="0005188F" w:rsidP="004B7178">
      <w:pPr>
        <w:pStyle w:val="ListParagraph"/>
        <w:rPr>
          <w:rStyle w:val="StyleUnderline"/>
          <w:u w:val="none"/>
        </w:rPr>
      </w:pPr>
      <w:r w:rsidRPr="00E41B38">
        <w:t>The two main arguments against considering the environment as a security issue come from Realists, and from those who warn against the problematic implications the word security brings with it. Realism—traditionally the mainstream approach in security (or rather strategic studies)—adopts a narrow definition of security that has the state as referent and takes security to be achieved through the menace or use of force. Realists tend to consider environmental problems as belonging to the realm of ‘low’ politics rather than an issue of ‘high’ politics, such as security. In this way, as Lacy (2005) has outlined, realists tend to create a hierarchy of threats, distinguishing between threats that can be legitimately included in the security agenda and those that cannot.4</w:t>
      </w:r>
      <w:r w:rsidRPr="00F23383">
        <w:t xml:space="preserve"> </w:t>
      </w:r>
      <w:r w:rsidRPr="00F23383">
        <w:rPr>
          <w:rStyle w:val="StyleUnderline"/>
        </w:rPr>
        <w:t>Constru</w:t>
      </w:r>
      <w:r w:rsidRPr="006C36DD">
        <w:rPr>
          <w:rStyle w:val="StyleUnderline"/>
        </w:rPr>
        <w:t xml:space="preserve">ctivists and poststructuralists have challenged the narrow realist perspective, suggesting instead that </w:t>
      </w:r>
      <w:r w:rsidRPr="00C75429">
        <w:rPr>
          <w:rStyle w:val="StyleUnderline"/>
          <w:highlight w:val="cyan"/>
        </w:rPr>
        <w:t xml:space="preserve">threats are socially constructed. </w:t>
      </w:r>
      <w:r w:rsidRPr="00C75429">
        <w:rPr>
          <w:rStyle w:val="StyleUnderline"/>
        </w:rPr>
        <w:t>The</w:t>
      </w:r>
      <w:r w:rsidRPr="006C36DD">
        <w:rPr>
          <w:rStyle w:val="StyleUnderline"/>
        </w:rPr>
        <w:t xml:space="preserve"> most innovative and thoughtful attempt to conceptualize the social construction of security issues is the theory of </w:t>
      </w:r>
      <w:r w:rsidRPr="00C75429">
        <w:rPr>
          <w:rStyle w:val="StyleUnderline"/>
          <w:highlight w:val="cyan"/>
        </w:rPr>
        <w:t>securitization</w:t>
      </w:r>
      <w:r w:rsidRPr="006C36DD">
        <w:rPr>
          <w:rStyle w:val="StyleUnderline"/>
        </w:rPr>
        <w:t xml:space="preserve"> </w:t>
      </w:r>
      <w:r w:rsidRPr="00E41B38">
        <w:t>as elaborated by the Copenhagen School, a body of research mainly associated with the work of Barry Buzan and Ole Waever. The work of the Copenhagen School is relevant to the ongoing</w:t>
      </w:r>
      <w:r w:rsidRPr="00E41B38">
        <w:rPr>
          <w:rFonts w:hint="eastAsia"/>
          <w:lang w:eastAsia="zh-TW"/>
        </w:rPr>
        <w:t xml:space="preserve"> </w:t>
      </w:r>
      <w:r w:rsidRPr="00E41B38">
        <w:t>analysis because it considers the implications of broadening the security agenda and deals specifically with environmental problems.</w:t>
      </w:r>
      <w:r w:rsidRPr="006C36DD">
        <w:rPr>
          <w:rStyle w:val="StyleUnderline"/>
        </w:rPr>
        <w:t xml:space="preserve"> Moreover </w:t>
      </w:r>
      <w:r w:rsidRPr="00C75429">
        <w:rPr>
          <w:rStyle w:val="StyleUnderline"/>
        </w:rPr>
        <w:t xml:space="preserve">it </w:t>
      </w:r>
      <w:r w:rsidRPr="00C75429">
        <w:rPr>
          <w:rStyle w:val="StyleUnderline"/>
          <w:highlight w:val="cyan"/>
        </w:rPr>
        <w:t>has been influential in the political and academic debate with its warning about the risk of framing environmental problems in security terms.</w:t>
      </w:r>
      <w:r w:rsidRPr="006C36DD">
        <w:rPr>
          <w:rStyle w:val="StyleUnderline"/>
        </w:rPr>
        <w:t xml:space="preserve"> The theory of securitization argues that </w:t>
      </w:r>
      <w:r w:rsidRPr="00C75429">
        <w:rPr>
          <w:rStyle w:val="StyleUnderline"/>
          <w:highlight w:val="cyan"/>
        </w:rPr>
        <w:t>there are no objective threats,</w:t>
      </w:r>
      <w:r w:rsidRPr="006C36DD">
        <w:rPr>
          <w:rStyle w:val="StyleUnderline"/>
        </w:rPr>
        <w:t xml:space="preserve"> waiting to be discovered. Instead, </w:t>
      </w:r>
      <w:r w:rsidRPr="00C75429">
        <w:rPr>
          <w:rStyle w:val="StyleUnderline"/>
          <w:highlight w:val="cyan"/>
        </w:rPr>
        <w:t xml:space="preserve">various issues can be transformed into security issues if a political community constructs them as such through a </w:t>
      </w:r>
      <w:r w:rsidRPr="00C75429">
        <w:rPr>
          <w:rStyle w:val="StyleUnderline"/>
        </w:rPr>
        <w:t xml:space="preserve">successful </w:t>
      </w:r>
      <w:r w:rsidRPr="00C75429">
        <w:rPr>
          <w:rStyle w:val="StyleUnderline"/>
          <w:highlight w:val="cyan"/>
        </w:rPr>
        <w:t>speech act that transforms the way of dealing with them.</w:t>
      </w:r>
      <w:r w:rsidRPr="006C36DD">
        <w:rPr>
          <w:rStyle w:val="StyleUnderline"/>
        </w:rPr>
        <w:t xml:space="preserve"> Security in this perspective is not a value or a condition but a form of social practice.</w:t>
      </w:r>
      <w:r w:rsidRPr="00E41B38">
        <w:t xml:space="preserve"> That is to say, if an issue succeeds in being labelled as a security issue, the method of handling it will be transformed. The consideration of the discursive formation of security issues provides a new perspective to analyse the environmental security discourse. First, it allows an investigation of the political process behind the selections of threats, exploring why some of them are considered more relevant and urgent than others. Second, it suggests that the awareness of environmental issues can have a relevant role in defining and transforming political communities and their identities, since the process creates new ideas about who deserves to be protected and by whom. Finally, as Behnke (2000, 91) points out, securitization can open the space for a ‘genuinely political’ constitutive and formative struggle through which political structures (including the practices associated with security) are contested and re-established.</w:t>
      </w:r>
      <w:r w:rsidRPr="00E41B38">
        <w:rPr>
          <w:sz w:val="14"/>
        </w:rPr>
        <w:t xml:space="preserve">However, for the Copenhagen School, </w:t>
      </w:r>
      <w:r w:rsidRPr="00C75429">
        <w:rPr>
          <w:rStyle w:val="StyleUnderline"/>
          <w:highlight w:val="cyan"/>
        </w:rPr>
        <w:t xml:space="preserve">securitization has problematic consequences. The label security brings </w:t>
      </w:r>
      <w:r w:rsidRPr="00C75429">
        <w:rPr>
          <w:rStyle w:val="StyleUnderline"/>
        </w:rPr>
        <w:t xml:space="preserve">with it a set of practices and </w:t>
      </w:r>
      <w:r w:rsidRPr="00C75429">
        <w:rPr>
          <w:rStyle w:val="StyleUnderline"/>
          <w:highlight w:val="cyan"/>
        </w:rPr>
        <w:t xml:space="preserve">a way of dealing with a problem that characterizes an issue as a security issue. </w:t>
      </w:r>
      <w:r w:rsidRPr="00C75429">
        <w:rPr>
          <w:rStyle w:val="StyleUnderline"/>
        </w:rPr>
        <w:t xml:space="preserve">The word security entails a specific logic or rationality, independent of the context or the intentions of the speakers. </w:t>
      </w:r>
      <w:r w:rsidRPr="00C75429">
        <w:rPr>
          <w:rStyle w:val="StyleUnderline"/>
          <w:highlight w:val="cyan"/>
        </w:rPr>
        <w:t xml:space="preserve">Security is about survival, urgency and emergency. It allows for exceptional measures, </w:t>
      </w:r>
      <w:r w:rsidRPr="00C75429">
        <w:rPr>
          <w:rStyle w:val="StyleUnderline"/>
        </w:rPr>
        <w:t xml:space="preserve">the </w:t>
      </w:r>
      <w:r w:rsidRPr="00C75429">
        <w:rPr>
          <w:rStyle w:val="StyleUnderline"/>
          <w:highlight w:val="cyan"/>
        </w:rPr>
        <w:t xml:space="preserve">breaking of </w:t>
      </w:r>
      <w:r w:rsidRPr="00C75429">
        <w:rPr>
          <w:rStyle w:val="StyleUnderline"/>
        </w:rPr>
        <w:t xml:space="preserve">otherwise </w:t>
      </w:r>
      <w:r w:rsidRPr="00C75429">
        <w:rPr>
          <w:rStyle w:val="StyleUnderline"/>
          <w:highlight w:val="cyan"/>
        </w:rPr>
        <w:t xml:space="preserve">binding rules and governance by decrees rather than </w:t>
      </w:r>
      <w:r w:rsidRPr="00C75429">
        <w:rPr>
          <w:rStyle w:val="StyleUnderline"/>
        </w:rPr>
        <w:t xml:space="preserve">by </w:t>
      </w:r>
      <w:r w:rsidRPr="00C75429">
        <w:rPr>
          <w:rStyle w:val="StyleUnderline"/>
          <w:highlight w:val="cyan"/>
        </w:rPr>
        <w:t xml:space="preserve">democratic decisions. </w:t>
      </w:r>
      <w:r w:rsidRPr="00C75429">
        <w:rPr>
          <w:rStyle w:val="StyleUnderline"/>
        </w:rPr>
        <w:t xml:space="preserve">Moreover </w:t>
      </w:r>
      <w:r w:rsidRPr="00C75429">
        <w:rPr>
          <w:rStyle w:val="StyleUnderline"/>
          <w:highlight w:val="cyan"/>
        </w:rPr>
        <w:t xml:space="preserve">security implies a ‘decisionist’ attitude </w:t>
      </w:r>
      <w:r w:rsidRPr="00C75429">
        <w:rPr>
          <w:rStyle w:val="StyleUnderline"/>
        </w:rPr>
        <w:t>which emphasizes the importance of reactive, emergency measures.</w:t>
      </w:r>
      <w:r w:rsidRPr="00C75429">
        <w:rPr>
          <w:rStyle w:val="StyleUnderline"/>
          <w:highlight w:val="cyan"/>
        </w:rPr>
        <w:t xml:space="preserve"> This set of practices is not </w:t>
      </w:r>
      <w:r w:rsidRPr="00C467AE">
        <w:rPr>
          <w:rStyle w:val="StyleUnderline"/>
        </w:rPr>
        <w:t xml:space="preserve">necessarily </w:t>
      </w:r>
      <w:r w:rsidRPr="00C75429">
        <w:rPr>
          <w:rStyle w:val="StyleUnderline"/>
          <w:highlight w:val="cyan"/>
        </w:rPr>
        <w:t xml:space="preserve">codified </w:t>
      </w:r>
      <w:r w:rsidRPr="00C75429">
        <w:rPr>
          <w:rStyle w:val="StyleUnderline"/>
        </w:rPr>
        <w:t xml:space="preserve">nor can it be identified by specific rules. </w:t>
      </w:r>
      <w:r w:rsidRPr="00C75429">
        <w:rPr>
          <w:rStyle w:val="StyleUnderline"/>
          <w:highlight w:val="cyan"/>
        </w:rPr>
        <w:t xml:space="preserve">Instead it is more a </w:t>
      </w:r>
      <w:r w:rsidRPr="00C467AE">
        <w:rPr>
          <w:rStyle w:val="StyleUnderline"/>
        </w:rPr>
        <w:t xml:space="preserve">form of </w:t>
      </w:r>
      <w:r w:rsidRPr="00C75429">
        <w:rPr>
          <w:rStyle w:val="StyleUnderline"/>
          <w:highlight w:val="cyan"/>
        </w:rPr>
        <w:t xml:space="preserve">rationality, </w:t>
      </w:r>
      <w:r w:rsidRPr="00C75429">
        <w:rPr>
          <w:rStyle w:val="StyleUnderline"/>
        </w:rPr>
        <w:t>a way of framing and dealing with an issue, or</w:t>
      </w:r>
      <w:r w:rsidRPr="00C75429">
        <w:rPr>
          <w:rStyle w:val="StyleUnderline"/>
          <w:highlight w:val="cyan"/>
        </w:rPr>
        <w:t xml:space="preserve"> ‘a generic structure of meaning which organizes dispositions, social relations, and politics according to a rationality of security’ </w:t>
      </w:r>
      <w:r w:rsidRPr="00C75429">
        <w:rPr>
          <w:rStyle w:val="StyleUnderline"/>
        </w:rPr>
        <w:t xml:space="preserve">(Huysmans 2006, 24–25). </w:t>
      </w:r>
      <w:r w:rsidRPr="00C75429">
        <w:rPr>
          <w:rStyle w:val="StyleUnderline"/>
          <w:highlight w:val="cyan"/>
        </w:rPr>
        <w:t xml:space="preserve">This mindset, once activated, is not open to negotiation. </w:t>
      </w:r>
      <w:r w:rsidRPr="00C75429">
        <w:rPr>
          <w:rStyle w:val="StyleUnderline"/>
        </w:rPr>
        <w:t>Although it is possible to decide whether or not to securitize an issue—and securitization, as a social process, is determined by a political community rather than by individuals—once an issue is securitized the logic of security necessarily</w:t>
      </w:r>
      <w:r w:rsidRPr="00E41B38">
        <w:rPr>
          <w:rStyle w:val="StyleUnderline"/>
        </w:rPr>
        <w:t xml:space="preserve"> </w:t>
      </w:r>
    </w:p>
    <w:p w14:paraId="5E62E295" w14:textId="77777777" w:rsidR="0005188F" w:rsidRDefault="0005188F" w:rsidP="0005188F">
      <w:pPr>
        <w:rPr>
          <w:lang w:eastAsia="zh-TW"/>
        </w:rPr>
      </w:pPr>
    </w:p>
    <w:p w14:paraId="129B69FD" w14:textId="77777777" w:rsidR="0005188F" w:rsidRPr="004B7178" w:rsidRDefault="0005188F" w:rsidP="004B7178">
      <w:pPr>
        <w:pStyle w:val="Heading4"/>
      </w:pPr>
      <w:r w:rsidRPr="004B7178">
        <w:rPr>
          <w:rFonts w:hint="eastAsia"/>
        </w:rPr>
        <w:t>Environmental security is counterproductive- preventive actions better solve</w:t>
      </w:r>
      <w:r w:rsidR="004B7178">
        <w:br/>
        <w:t>Trombetta 08</w:t>
      </w:r>
    </w:p>
    <w:p w14:paraId="6F3DCC0D" w14:textId="77777777" w:rsidR="0005188F" w:rsidRPr="004B7178" w:rsidRDefault="0005188F" w:rsidP="004B7178">
      <w:r w:rsidRPr="004B7178">
        <w:t>Maria Julia Trombetta</w:t>
      </w:r>
      <w:r w:rsidRPr="004B7178">
        <w:rPr>
          <w:rFonts w:hint="eastAsia"/>
        </w:rPr>
        <w:t xml:space="preserve">, </w:t>
      </w:r>
      <w:r w:rsidRPr="004B7178">
        <w:t>2008</w:t>
      </w:r>
      <w:r w:rsidRPr="004B7178">
        <w:rPr>
          <w:rFonts w:hint="eastAsia"/>
        </w:rPr>
        <w:t>, (</w:t>
      </w:r>
      <w:r w:rsidRPr="004B7178">
        <w:t>Assistant Professor of International Relations and International Security, School of International Studies</w:t>
      </w:r>
      <w:r w:rsidRPr="004B7178">
        <w:rPr>
          <w:rFonts w:hint="eastAsia"/>
        </w:rPr>
        <w:t xml:space="preserve">) </w:t>
      </w:r>
      <w:r w:rsidRPr="004B7178">
        <w:t>“Environmental security and climate change: analysing the discourse”, Cambridge Review of International Affairs, 21:4, 585-602, DOI: 10.1080/09557570802452920</w:t>
      </w:r>
      <w:r w:rsidRPr="004B7178">
        <w:rPr>
          <w:rFonts w:hint="eastAsia"/>
        </w:rPr>
        <w:t xml:space="preserve"> </w:t>
      </w:r>
      <w:r w:rsidRPr="004B7178">
        <w:t>http://dx.doi.org/10.1080/09557570802452920</w:t>
      </w:r>
    </w:p>
    <w:p w14:paraId="30C9F0F4" w14:textId="77777777" w:rsidR="0005188F" w:rsidRPr="00FD415D" w:rsidRDefault="0005188F" w:rsidP="004B7178">
      <w:pPr>
        <w:pStyle w:val="ListParagraph"/>
      </w:pPr>
      <w:r w:rsidRPr="00F23383">
        <w:rPr>
          <w:rStyle w:val="StyleUnderline"/>
        </w:rPr>
        <w:t>The Copenhagen School warns about the risk of securitization and distinguishes between securitization—‘meaning the issue is presented as an existential threat, requiring emergency measures and justifying actions outside the normal bounds of political procedure’—and politicization—‘meaning the issue is part of public policy, requiring government decision and resource allocations’ (Buzan et al 1998, 23–24). The School warns that ‘</w:t>
      </w:r>
      <w:r w:rsidRPr="00C467AE">
        <w:rPr>
          <w:rStyle w:val="StyleUnderline"/>
          <w:highlight w:val="cyan"/>
        </w:rPr>
        <w:t>when considering securitizing moves such as “environmental security” ... one has to weigh the always problematic side effects of applying a mind-set of security against the possible</w:t>
      </w:r>
      <w:r w:rsidRPr="00F23383">
        <w:rPr>
          <w:rStyle w:val="StyleUnderline"/>
        </w:rPr>
        <w:t xml:space="preserve"> </w:t>
      </w:r>
      <w:r w:rsidRPr="00C467AE">
        <w:rPr>
          <w:sz w:val="14"/>
        </w:rPr>
        <w:t xml:space="preserve">advantages of focus, attention, and mobilization’ (29) and Waever’s normative suggestion is: ‘less security, more politics!’ (Waever 1995, 56). In the case of the environment this suggestion is problematic. It can lead to the depoliticization and marginalization of urgent and serious issues, while leaving the practices associated with security unchallenged. Many appeals to environmental security have been made not only with the intent of prioritizing issues but also with that of transforming the logic of security and the practices associated with it. And yet, when applied to environmental issues, </w:t>
      </w:r>
      <w:r w:rsidRPr="00C467AE">
        <w:rPr>
          <w:rStyle w:val="StyleUnderline"/>
          <w:highlight w:val="cyan"/>
        </w:rPr>
        <w:t>the process of securitization does not seem to be analytically accurate.</w:t>
      </w:r>
      <w:r w:rsidRPr="00F23383">
        <w:rPr>
          <w:rStyle w:val="StyleUnderline"/>
        </w:rPr>
        <w:t xml:space="preserve"> </w:t>
      </w:r>
      <w:r w:rsidRPr="00C467AE">
        <w:rPr>
          <w:sz w:val="14"/>
        </w:rPr>
        <w:t>The Copenhagen School, in its empirically driven analysis of various sectors in Security: a new framework for analysis, has identified several peculiarities in the environmental sector (Buzan et al 1998, 71–94). Amongst these peculiarities the most noticeable is that few appeals to environmental security have mobilized exceptional measures or inscribed enemies in any context. The Copenhagen School has suggested that when the environment is involved, ‘“emergency measures” are still designed and developed in the realm of ordinary policy debates’ (83). This suggests that issues can be politicized through an appeal to security, a problematic development for the Copenhagen School, which argues that ‘transcending a security problem by politicising it cannot happen through thematization in security terms, only away from such terms’ (Waever 1995, 56). Even if the School tends to dismiss these as failed securitizations, this seems to show that the transformation of an issue into a security issue can follow different modalities and different logics, which eschew the confrontational logic of the national security model suggested by the School. Through the appeal to security, other logics, which characterize different contexts, can be brought into existence and new actors can gain relevance in security polici</w:t>
      </w:r>
      <w:r w:rsidRPr="00F23383">
        <w:rPr>
          <w:rStyle w:val="StyleUnderline"/>
        </w:rPr>
        <w:t>es. Securitization, as de Wilde has argued, ‘triggers two debates: one about the underlying risk assessment, one about the strategic answer to it</w:t>
      </w:r>
      <w:r w:rsidRPr="00C467AE">
        <w:rPr>
          <w:sz w:val="14"/>
        </w:rPr>
        <w:t xml:space="preserve">’ (2008, 596). Successful appeals to security require developing security policies, identifying appropriate strategies and means to deal with the problem. These developments are largely sector dependent and reflect different values, priorities and practices. As Williams has noted, ‘[s]peech-act theory entails the possibility of argument, of dialogue, and thereby holds out the potential for the transformation of security perceptions both within and between states’ (2003, 523). </w:t>
      </w:r>
      <w:r w:rsidRPr="00C467AE">
        <w:rPr>
          <w:rStyle w:val="StyleUnderline"/>
          <w:highlight w:val="cyan"/>
        </w:rPr>
        <w:t xml:space="preserve">The emergence of new threats such as environmental problems has suggested that reactive measures and an antagonist understanding of security are not the best ways to deal with these issues. </w:t>
      </w:r>
      <w:r w:rsidRPr="00C467AE">
        <w:rPr>
          <w:rStyle w:val="StyleUnderline"/>
        </w:rPr>
        <w:t xml:space="preserve">Instead </w:t>
      </w:r>
      <w:r w:rsidRPr="00C467AE">
        <w:rPr>
          <w:rStyle w:val="StyleUnderline"/>
          <w:highlight w:val="cyan"/>
        </w:rPr>
        <w:t xml:space="preserve">preventive measures appear to be more effective and new means are required. </w:t>
      </w:r>
      <w:r w:rsidRPr="00C467AE">
        <w:rPr>
          <w:rStyle w:val="StyleUnderline"/>
        </w:rPr>
        <w:t>In this context,</w:t>
      </w:r>
      <w:r w:rsidRPr="00C467AE">
        <w:rPr>
          <w:rStyle w:val="StyleUnderline"/>
          <w:highlight w:val="cyan"/>
        </w:rPr>
        <w:t xml:space="preserve"> the growing awareness of the complexity suggested to some scholars and policy makers the use of the concept of risk to conceptualize contemporary security dynamics. Themes like risk management and preventive approaches have become more relevant in security discussions</w:t>
      </w:r>
      <w:r>
        <w:rPr>
          <w:rStyle w:val="StyleUnderline"/>
        </w:rPr>
        <w:t xml:space="preserve"> </w:t>
      </w:r>
    </w:p>
    <w:p w14:paraId="4E2D9F93" w14:textId="77777777" w:rsidR="0005188F" w:rsidRPr="001A6108" w:rsidRDefault="0005188F" w:rsidP="0005188F">
      <w:pPr>
        <w:pStyle w:val="Heading3"/>
      </w:pPr>
      <w:r w:rsidRPr="001A6108">
        <w:t>Climate Change</w:t>
      </w:r>
    </w:p>
    <w:p w14:paraId="474FA990" w14:textId="77777777" w:rsidR="0005188F" w:rsidRPr="004922C3" w:rsidRDefault="0005188F" w:rsidP="0005188F">
      <w:pPr>
        <w:pStyle w:val="Heading4"/>
      </w:pPr>
      <w:r>
        <w:t>The aff uses the constructed threat of climate change as a justification for a military takeover—ignores the role of the military in perpetuating climate change for its own benefit and instills fear in the populace to make them complacent to state control</w:t>
      </w:r>
    </w:p>
    <w:p w14:paraId="5628C703" w14:textId="77777777" w:rsidR="0005188F" w:rsidRDefault="0005188F" w:rsidP="0005188F">
      <w:r w:rsidRPr="004922C3">
        <w:rPr>
          <w:rStyle w:val="Style13ptBold"/>
        </w:rPr>
        <w:t>Deutsch 16</w:t>
      </w:r>
      <w:r w:rsidRPr="0030371F">
        <w:t xml:space="preserve"> </w:t>
      </w:r>
      <w:r w:rsidR="004B7178">
        <w:br/>
      </w:r>
      <w:r>
        <w:t>(</w:t>
      </w:r>
      <w:r w:rsidRPr="0030371F">
        <w:t xml:space="preserve">Judith is a columnist for Canadian Dimension Magazine, former president of Science for Peace, and a psychoanalyst by profession., 5-5-2016, "The Military’s “Securitization” of Climate Change," counterpunch.org, </w:t>
      </w:r>
      <w:hyperlink r:id="rId32" w:history="1">
        <w:r w:rsidRPr="00B00DF2">
          <w:rPr>
            <w:rStyle w:val="Hyperlink"/>
          </w:rPr>
          <w:t>http://www.counterpunch.org/2016/05/05/the-militarys-securitization-of-climate-change/</w:t>
        </w:r>
      </w:hyperlink>
      <w:r>
        <w:t>)//SZ</w:t>
      </w:r>
    </w:p>
    <w:p w14:paraId="7567A5CA" w14:textId="77777777" w:rsidR="0005188F" w:rsidRPr="00621D52" w:rsidRDefault="0005188F" w:rsidP="004B7178">
      <w:pPr>
        <w:pStyle w:val="ListParagraph"/>
        <w:rPr>
          <w:u w:val="single"/>
        </w:rPr>
      </w:pPr>
      <w:r w:rsidRPr="004922C3">
        <w:rPr>
          <w:rStyle w:val="StyleUnderline"/>
        </w:rPr>
        <w:t>Any effective response to the critical climate situation would need to include elimination of the military.</w:t>
      </w:r>
      <w:r w:rsidRPr="004922C3">
        <w:t xml:space="preserve"> This is often met with derision although it was the ostensible aim of the United Nations Charter. Sara Flounders’ remarkable 2009 article on the Copenhagen climate meeting tied together the military and climate change, but delinking of the two persists. She wrote that “with more than 15,000 participants from 192 countries, including more than 100 heads of state, as well as 100,000 demonstrators in the streets – it is important to ask: </w:t>
      </w:r>
      <w:r w:rsidRPr="004922C3">
        <w:rPr>
          <w:rStyle w:val="StyleUnderline"/>
        </w:rPr>
        <w:t>How is it possible that the worst polluter of carbon dioxide and other toxic emissions on the planet is not a focus of any conference discussion or proposed restrictions? …the Pentagon has a blanket exemption in all international climate agreements.”</w:t>
      </w:r>
      <w:r w:rsidRPr="004922C3">
        <w:t xml:space="preserve"> Overall, </w:t>
      </w:r>
      <w:r w:rsidRPr="0030371F">
        <w:rPr>
          <w:rStyle w:val="StyleUnderline"/>
        </w:rPr>
        <w:t>environmentalists pay little attention to the military, and the anti-war movement does not address the climate.</w:t>
      </w:r>
      <w:r w:rsidRPr="004922C3">
        <w:t xml:space="preserve"> Both squander precious time. </w:t>
      </w:r>
      <w:r w:rsidRPr="0030371F">
        <w:rPr>
          <w:rStyle w:val="StyleUnderline"/>
        </w:rPr>
        <w:t>At a slow pace, industrialized countries have been “transitioning” to clean energy since the 1960s</w:t>
      </w:r>
      <w:r w:rsidRPr="004922C3">
        <w:t xml:space="preserve">, without any specified and enforceable time frame. Renewables remain a very small part of the energy mix and will not remedy the carbon-intensive military or industrial agriculture. Transition fuels like natural gas and biofuels have proven to be disastrous to human communities and to the climate. </w:t>
      </w:r>
      <w:r w:rsidRPr="0030371F">
        <w:rPr>
          <w:rStyle w:val="StyleUnderline"/>
        </w:rPr>
        <w:t>By contrast is the fast pace rapidly rising temperature, accelerating greenhouse gas concentration</w:t>
      </w:r>
      <w:r w:rsidRPr="004922C3">
        <w:t xml:space="preserve"> (due to amplifying feedbacks), </w:t>
      </w:r>
      <w:r w:rsidRPr="0030371F">
        <w:rPr>
          <w:rStyle w:val="StyleUnderline"/>
        </w:rPr>
        <w:t>increased military spending including nuclear weapons, and new weapons/surveillance/pacification technology.</w:t>
      </w:r>
      <w:r w:rsidRPr="004922C3">
        <w:t xml:space="preserve">[1] </w:t>
      </w:r>
      <w:r w:rsidRPr="004922C3">
        <w:rPr>
          <w:rStyle w:val="StyleUnderline"/>
        </w:rPr>
        <w:t xml:space="preserve">At some point recently, the climate goal shifted from elimination of greenhouse gases to mitigation. </w:t>
      </w:r>
      <w:r w:rsidRPr="004922C3">
        <w:t xml:space="preserve">According to the Oxford English Dictionary, mitigation means to render more gentle, milder, to appease, mollify, to lessen the stringency of an obligation. </w:t>
      </w:r>
      <w:r w:rsidRPr="004922C3">
        <w:rPr>
          <w:rStyle w:val="StyleUnderline"/>
        </w:rPr>
        <w:t>Naomi Oreskes identifies a strategy of distraction and delay. The option of enforceable regulation, of steep reduction or elimination of high-emitting economic sectors, remains off the table.</w:t>
      </w:r>
      <w:r w:rsidRPr="004922C3">
        <w:t xml:space="preserve"> Much reliable information about the direct tailpipe emissions of US/NATO wars is accessible in Barry Sanders’ The Green Zone: The Environmental Costs of Militarism and here. A complete tally of</w:t>
      </w:r>
      <w:r w:rsidRPr="004922C3">
        <w:rPr>
          <w:rStyle w:val="StyleUnderline"/>
        </w:rPr>
        <w:t xml:space="preserve"> military carbon dioxide emissions </w:t>
      </w:r>
      <w:r w:rsidRPr="004922C3">
        <w:t>must also</w:t>
      </w:r>
      <w:r w:rsidRPr="004922C3">
        <w:rPr>
          <w:rStyle w:val="StyleUnderline"/>
        </w:rPr>
        <w:t xml:space="preserve"> include the energy and material used in the manufacture of military equipment, high-emitting transport of military personnel and weapons systems, over one thousand of military bases, reconstruction of war-torn areas requiring the use of high-emitting cement and steel</w:t>
      </w:r>
      <w:r w:rsidRPr="004922C3">
        <w:t>. Full accounting must also include</w:t>
      </w:r>
      <w:r w:rsidRPr="004922C3">
        <w:rPr>
          <w:rStyle w:val="StyleUnderline"/>
        </w:rPr>
        <w:t xml:space="preserve"> externalities such as water depletion and contamination, and the military’s destruction of many carbon sinks: the defoliation of southeast Asia, the decimated boreal forest in sourcing tar sands bitumen destined for military use, the destruction of the soil carbon sink by war and by weapons testing.</w:t>
      </w:r>
      <w:r w:rsidRPr="004922C3">
        <w:t xml:space="preserve"> Right now, </w:t>
      </w:r>
      <w:r w:rsidRPr="004922C3">
        <w:rPr>
          <w:rStyle w:val="Emphasis"/>
        </w:rPr>
        <w:t>the securitization of climate change merits urgent attention</w:t>
      </w:r>
      <w:r w:rsidRPr="004922C3">
        <w:rPr>
          <w:rStyle w:val="StyleUnderline"/>
        </w:rPr>
        <w:t xml:space="preserve">. NATO, the U.S. Navy, and the Pentagon have issued policy statements prioritizing </w:t>
      </w:r>
      <w:r w:rsidRPr="004922C3">
        <w:rPr>
          <w:rStyle w:val="Emphasis"/>
        </w:rPr>
        <w:t>climate change as a “threat multiplier.”</w:t>
      </w:r>
      <w:r w:rsidRPr="004922C3">
        <w:t xml:space="preserve"> </w:t>
      </w:r>
      <w:r w:rsidRPr="004922C3">
        <w:rPr>
          <w:rStyle w:val="StyleUnderline"/>
        </w:rPr>
        <w:t>The race for global economic and military hegemony extends to the Arctic as warming opens up competition for sea lanes and resource extraction.</w:t>
      </w:r>
      <w:r w:rsidRPr="004922C3">
        <w:t xml:space="preserve"> In 2009, the U.S. Department of the Navy released a 36 page document called Navy Arctic Roadmap. “The United States has broad and fundamental national security interests in the Arctic region and is prepared to operate either independently or in conjunction with other states to safeguard these interests. ….What the practical implementation of this policy means is the expanded penetration of the Arctic Circle by the U.S. Navy’s submarine-launched ballistic missile (SLBM) third of the American nuclear triad…” </w:t>
      </w:r>
      <w:r w:rsidRPr="004922C3">
        <w:rPr>
          <w:rStyle w:val="StyleUnderline"/>
        </w:rPr>
        <w:t xml:space="preserve">The 2010 Pentagon Quadrennial Defense Review includes </w:t>
      </w:r>
      <w:r w:rsidRPr="004922C3">
        <w:rPr>
          <w:rStyle w:val="Emphasis"/>
        </w:rPr>
        <w:t>climate change as a military issue.</w:t>
      </w:r>
      <w:r w:rsidRPr="004922C3">
        <w:t xml:space="preserve"> In a memo made public on January 19th, 2016, </w:t>
      </w:r>
      <w:r w:rsidRPr="004922C3">
        <w:rPr>
          <w:rStyle w:val="StyleUnderline"/>
        </w:rPr>
        <w:t>the Pentagon affirmed that “climate change will be a constant consideration in how the Department of Defense goes about its war mission, acquisition programs, readiness plans, construction projects and security judgements</w:t>
      </w:r>
      <w:r w:rsidRPr="004922C3">
        <w:t xml:space="preserve">….” </w:t>
      </w:r>
      <w:r w:rsidRPr="004922C3">
        <w:rPr>
          <w:rStyle w:val="Emphasis"/>
        </w:rPr>
        <w:t>Assigning “security” to the military rests on two premises: that the military is the institution best prepared to handle disasters, and that climate instability and chaos will breed violence in an overpopulated, destitute world.</w:t>
      </w:r>
      <w:r>
        <w:rPr>
          <w:rStyle w:val="StyleUnderline"/>
        </w:rPr>
        <w:t xml:space="preserve"> </w:t>
      </w:r>
      <w:r w:rsidRPr="004922C3">
        <w:rPr>
          <w:rStyle w:val="StyleUnderline"/>
        </w:rPr>
        <w:t>Military/police shock doctrine interventions, justified by the terms Responsibility to Protect or humanitarian intervention, are well known to bring further disaster, even death: Hurricanes Katrina and Sandy, the Haiti earthquake, the current case in the Central African Republic. Certainly a First Responders Corps and a Civilian Conservation Corps could better protect life and environment and provide much employment and training.</w:t>
      </w:r>
      <w:r w:rsidRPr="004922C3">
        <w:t xml:space="preserve"> </w:t>
      </w:r>
      <w:r w:rsidRPr="004922C3">
        <w:rPr>
          <w:rStyle w:val="StyleUnderline"/>
        </w:rPr>
        <w:t>The assumption that destitute, traumatized masses become violent is a-historical and does not distinguish between violence from above and from below.</w:t>
      </w:r>
      <w:r>
        <w:rPr>
          <w:rStyle w:val="StyleUnderline"/>
        </w:rPr>
        <w:t xml:space="preserve"> </w:t>
      </w:r>
      <w:r w:rsidRPr="004922C3">
        <w:rPr>
          <w:rStyle w:val="Emphasis"/>
        </w:rPr>
        <w:t>The expectation of inevitable violence “offers an excellent platform for states to exploit authoritarian populism in the name of scarcity.”</w:t>
      </w:r>
      <w:r w:rsidRPr="004922C3">
        <w:t xml:space="preserve">[2] It is often posited that climate-related impacts like water depletion will be the new casus belli. “However, a closer analysis of history suggests that </w:t>
      </w:r>
      <w:r w:rsidRPr="004922C3">
        <w:rPr>
          <w:rStyle w:val="StyleUnderline"/>
        </w:rPr>
        <w:t>water issues have more often than not been grounds for cooperation, rather than conflict,”</w:t>
      </w:r>
      <w:r w:rsidRPr="004922C3">
        <w:t xml:space="preserve"> and in the 20th century 145 water-related treaties were signed. [3] </w:t>
      </w:r>
      <w:r w:rsidRPr="004922C3">
        <w:rPr>
          <w:rStyle w:val="StyleUnderline"/>
        </w:rPr>
        <w:t>Drought and famine in themselves do not cause violence from below.</w:t>
      </w:r>
      <w:r w:rsidRPr="004922C3">
        <w:t xml:space="preserve"> Syria is a case in point as the war is attributed to climate change-related drought. First, the cited figures of 1.5 million internal refugees is incorrect and at most 250,000 people left rural areas. The immediate cause of migration was not drought per se. Critical for Syria’s rural population at the time was the withdrawal of state agriculture subsidies for diesel fuel and seeds. Prior to that the Syrian Ba’ath Party support for the agriculture sector and rural development had gradually given way to marketization, with changes to land ownership and agriculture subsidies. At the time of the Arab Spring, food prices had precipitously increased worldwide. A suppressed World Bank report estimated that 75% of the increase in food prices was due to biofuels, not drought. A further determinant of soaring food pricing was the speculative financialization of food on the Goldman Sachs Commodity Index. </w:t>
      </w:r>
      <w:r w:rsidRPr="004922C3">
        <w:rPr>
          <w:rStyle w:val="StyleUnderline"/>
        </w:rPr>
        <w:t>The encroachment of the military into climate securitization is furthered by changes to climate adaptation funding.</w:t>
      </w:r>
      <w:r w:rsidRPr="004922C3">
        <w:t xml:space="preserve"> Countries are now able to count overseas development aid (ODA) towards the climate fund, and there are moves to allow ODA to also include peacekeeping and security funding. </w:t>
      </w:r>
      <w:r w:rsidRPr="004922C3">
        <w:rPr>
          <w:rStyle w:val="StyleUnderline"/>
        </w:rPr>
        <w:t>Thus is whittled down the commitment made at the Cancun COP meeting to raise $100bn/year to provide adaptation funding for the periphery countries by 2020.</w:t>
      </w:r>
      <w:r>
        <w:rPr>
          <w:rStyle w:val="StyleUnderline"/>
        </w:rPr>
        <w:t xml:space="preserve"> </w:t>
      </w:r>
      <w:r w:rsidRPr="004922C3">
        <w:rPr>
          <w:rStyle w:val="StyleUnderline"/>
        </w:rPr>
        <w:t xml:space="preserve">There remains </w:t>
      </w:r>
      <w:r w:rsidRPr="004922C3">
        <w:t xml:space="preserve">reticence, even </w:t>
      </w:r>
      <w:r w:rsidRPr="004922C3">
        <w:rPr>
          <w:rStyle w:val="StyleUnderline"/>
        </w:rPr>
        <w:t>silence, about the human catastrophe due to the military and climate change.</w:t>
      </w:r>
      <w:r w:rsidRPr="004922C3">
        <w:t xml:space="preserve"> In 2009, the same year as Sara Flounders’ article, </w:t>
      </w:r>
      <w:r w:rsidRPr="004922C3">
        <w:rPr>
          <w:rStyle w:val="StyleUnderline"/>
        </w:rPr>
        <w:t>Oxfam and the Global Humanitarian Forum reported that climate change was already claiming 300,000 human lives/year. It was already predictable that sea-level rise would displace hundreds of millions of people and inundate rich agricultural land. Is there any justification at all for maintaining a military that so clearly threatens human existence?</w:t>
      </w:r>
    </w:p>
    <w:p w14:paraId="24501F36" w14:textId="77777777" w:rsidR="0005188F" w:rsidRPr="004B7178" w:rsidRDefault="0005188F" w:rsidP="004B7178">
      <w:r w:rsidRPr="004B7178">
        <w:rPr>
          <w:rFonts w:eastAsiaTheme="majorEastAsia" w:cstheme="majorBidi"/>
          <w:b/>
          <w:bCs/>
          <w:sz w:val="26"/>
          <w:szCs w:val="26"/>
        </w:rPr>
        <w:t>Climate change securitization creates a paradox in which modernization perpetuates climate change and is falsely used to combat it</w:t>
      </w:r>
      <w:r w:rsidR="004B7178" w:rsidRPr="004B7178">
        <w:rPr>
          <w:rFonts w:eastAsiaTheme="majorEastAsia" w:cstheme="majorBidi"/>
          <w:b/>
          <w:bCs/>
          <w:sz w:val="26"/>
          <w:szCs w:val="26"/>
        </w:rPr>
        <w:br/>
      </w:r>
      <w:r w:rsidR="004B7178" w:rsidRPr="004B7178">
        <w:rPr>
          <w:rStyle w:val="Style13ptBold"/>
        </w:rPr>
        <w:t>Trombett 08</w:t>
      </w:r>
    </w:p>
    <w:p w14:paraId="30CA1297" w14:textId="77777777" w:rsidR="0005188F" w:rsidRPr="004B7178" w:rsidRDefault="0005188F" w:rsidP="004B7178">
      <w:r w:rsidRPr="004B7178">
        <w:t>Maria Julia Trombetta</w:t>
      </w:r>
      <w:r w:rsidRPr="004B7178">
        <w:rPr>
          <w:rFonts w:hint="eastAsia"/>
        </w:rPr>
        <w:t xml:space="preserve">, </w:t>
      </w:r>
      <w:r w:rsidRPr="004B7178">
        <w:t>2008</w:t>
      </w:r>
      <w:r w:rsidRPr="004B7178">
        <w:rPr>
          <w:rFonts w:hint="eastAsia"/>
        </w:rPr>
        <w:t>, (</w:t>
      </w:r>
      <w:r w:rsidRPr="004B7178">
        <w:t>Assistant Professor of International Relations and International Security, School of International Studies</w:t>
      </w:r>
      <w:r w:rsidRPr="004B7178">
        <w:rPr>
          <w:rFonts w:hint="eastAsia"/>
        </w:rPr>
        <w:t xml:space="preserve">) </w:t>
      </w:r>
      <w:r w:rsidRPr="004B7178">
        <w:t>“Environmental security and climate change: analysing the discourse”, Cambridge Review of International Affairs, 21:4, 585-602, DOI: 10.1080/09557570802452920</w:t>
      </w:r>
      <w:r w:rsidRPr="004B7178">
        <w:rPr>
          <w:rFonts w:hint="eastAsia"/>
        </w:rPr>
        <w:t xml:space="preserve"> </w:t>
      </w:r>
      <w:r w:rsidRPr="004B7178">
        <w:t>http://dx.doi.org/10.1080/09557570802452920</w:t>
      </w:r>
    </w:p>
    <w:p w14:paraId="5337F8A1" w14:textId="77777777" w:rsidR="0005188F" w:rsidRPr="001A6108" w:rsidRDefault="0005188F" w:rsidP="004B7178">
      <w:pPr>
        <w:pStyle w:val="ListParagraph"/>
      </w:pPr>
      <w:r w:rsidRPr="00C467AE">
        <w:rPr>
          <w:rStyle w:val="StyleUnderline"/>
        </w:rPr>
        <w:t xml:space="preserve">The debate about environmental security has been marginalized in the shadow of the war on terror. The latter has made other threats appear more urgent and serious than the environmental ones. However, over the last few years, </w:t>
      </w:r>
      <w:r w:rsidRPr="003D5036">
        <w:rPr>
          <w:rStyle w:val="StyleUnderline"/>
          <w:highlight w:val="cyan"/>
        </w:rPr>
        <w:t>concerns over climate changes have gained momentum.</w:t>
      </w:r>
      <w:r w:rsidRPr="00C467AE">
        <w:rPr>
          <w:rStyle w:val="StyleUnderline"/>
        </w:rPr>
        <w:t xml:space="preserve"> Several factors have contributed to this new development: on one hand, there has been a growing consensus on the dimensions of the anthropogenic impact on climate; on the other hand, since the withdrawal of the US from the Kyoto protocol, </w:t>
      </w:r>
      <w:r w:rsidRPr="003D5036">
        <w:rPr>
          <w:rStyle w:val="StyleUnderline"/>
          <w:highlight w:val="cyan"/>
        </w:rPr>
        <w:t xml:space="preserve">there have been several ‘securitizing moves’ aimed </w:t>
      </w:r>
      <w:r w:rsidRPr="003D5036">
        <w:rPr>
          <w:rStyle w:val="StyleUnderline"/>
        </w:rPr>
        <w:t>at promoting action</w:t>
      </w:r>
      <w:r w:rsidRPr="003D5036">
        <w:rPr>
          <w:rStyle w:val="StyleUnderline"/>
          <w:highlight w:val="cyan"/>
        </w:rPr>
        <w:t xml:space="preserve"> to counter climate change and its consequences, on both sides of the Atlantic.</w:t>
      </w:r>
      <w:r w:rsidRPr="00C467AE">
        <w:rPr>
          <w:rStyle w:val="StyleUnderline"/>
        </w:rPr>
        <w:t xml:space="preserve"> </w:t>
      </w:r>
      <w:r>
        <w:t xml:space="preserve">In 2004 David King, then UK government’s chief scientific adviser, claimed that climate change was a far more serious threat than international terrorism (BBC News Online 2004). This was not only a European move. </w:t>
      </w:r>
      <w:r w:rsidRPr="00C467AE">
        <w:rPr>
          <w:rStyle w:val="StyleUnderline"/>
        </w:rPr>
        <w:t xml:space="preserve">The same year an internal report of the US Department of Defense on the impact of ‘an abrupt climate change’ was leaked to the press. </w:t>
      </w:r>
      <w:r w:rsidRPr="003D5036">
        <w:rPr>
          <w:rStyle w:val="StyleUnderline"/>
          <w:highlight w:val="cyan"/>
        </w:rPr>
        <w:t>Drawing a comparison with paleoclimatic events, the report forecasted a rapid climate change: after a decade of slow warming, characterized by severe storms, typhoons and floods—bringing destruction in coastal cities and low-lying islands</w:t>
      </w:r>
      <w:r w:rsidRPr="00C467AE">
        <w:rPr>
          <w:rStyle w:val="StyleUnderline"/>
        </w:rPr>
        <w:t xml:space="preserve">—the alteration of the Gulf Stream would plunge Northern Europe into a Siberian-like climate and transform key areas in Africa, Asia and Australia into deserts by 2020 (Schwartz and Randall 2003). </w:t>
      </w:r>
      <w:r w:rsidRPr="003D5036">
        <w:rPr>
          <w:rStyle w:val="StyleUnderline"/>
          <w:highlight w:val="cyan"/>
        </w:rPr>
        <w:t xml:space="preserve">This report seemed to anticipate the destruction caused by hurricanes Rita and Katrina, </w:t>
      </w:r>
      <w:r w:rsidRPr="003D5036">
        <w:rPr>
          <w:rStyle w:val="StyleUnderline"/>
        </w:rPr>
        <w:t>which struck the US in autumn 2005.</w:t>
      </w:r>
      <w:r w:rsidRPr="00C467AE">
        <w:rPr>
          <w:rStyle w:val="StyleUnderline"/>
        </w:rPr>
        <w:t xml:space="preserve"> </w:t>
      </w:r>
      <w:r w:rsidRPr="003D5036">
        <w:rPr>
          <w:rStyle w:val="StyleUnderline"/>
          <w:highlight w:val="cyan"/>
        </w:rPr>
        <w:t>Events</w:t>
      </w:r>
      <w:r w:rsidRPr="00C467AE">
        <w:rPr>
          <w:rStyle w:val="StyleUnderline"/>
        </w:rPr>
        <w:t xml:space="preserve"> that had </w:t>
      </w:r>
      <w:r w:rsidRPr="003D5036">
        <w:rPr>
          <w:rStyle w:val="StyleUnderline"/>
          <w:highlight w:val="cyan"/>
        </w:rPr>
        <w:t>traditionally</w:t>
      </w:r>
      <w:r>
        <w:rPr>
          <w:rStyle w:val="StyleUnderline"/>
          <w:rFonts w:hint="eastAsia"/>
          <w:lang w:eastAsia="zh-TW"/>
        </w:rPr>
        <w:t xml:space="preserve"> b</w:t>
      </w:r>
      <w:r w:rsidRPr="00C467AE">
        <w:rPr>
          <w:rStyle w:val="StyleUnderline"/>
        </w:rPr>
        <w:t xml:space="preserve">een </w:t>
      </w:r>
      <w:r w:rsidRPr="003D5036">
        <w:rPr>
          <w:rStyle w:val="StyleUnderline"/>
          <w:highlight w:val="cyan"/>
        </w:rPr>
        <w:t xml:space="preserve">considered as natural disasters were </w:t>
      </w:r>
      <w:r w:rsidRPr="003D5036">
        <w:rPr>
          <w:rStyle w:val="StyleUnderline"/>
        </w:rPr>
        <w:t xml:space="preserve">increasingly </w:t>
      </w:r>
      <w:r w:rsidRPr="003D5036">
        <w:rPr>
          <w:rStyle w:val="StyleUnderline"/>
          <w:highlight w:val="cyan"/>
        </w:rPr>
        <w:t>associated with the growing instability of climate</w:t>
      </w:r>
      <w:r w:rsidRPr="003D5036">
        <w:rPr>
          <w:highlight w:val="cyan"/>
        </w:rPr>
        <w:t>.</w:t>
      </w:r>
      <w:r w:rsidRPr="00C467AE">
        <w:t xml:space="preserve"> Moreover they outlined how even the US was </w:t>
      </w:r>
      <w:r w:rsidRPr="003D5036">
        <w:t>not</w:t>
      </w:r>
      <w:r w:rsidRPr="00C467AE">
        <w:t xml:space="preserve"> able to protect its own citizens and provide effective disaster relief. </w:t>
      </w:r>
      <w:r>
        <w:t xml:space="preserve">Movies like The day after tomorrow and An inconvenient truth further reinforced the representation of climate change as a threat and a security issue. </w:t>
      </w:r>
      <w:r w:rsidRPr="00C467AE">
        <w:rPr>
          <w:rStyle w:val="StyleUnderline"/>
        </w:rPr>
        <w:t>These developments followed a typical securitization move by delineating climate change as an urgent, existential threat which demands immediate action.</w:t>
      </w:r>
      <w:r>
        <w:t xml:space="preserve"> When Margaret Beckett was the UK Foreign Secretary, she promoted an active campaign to prioritize climate change in the international agenda. She was one of the first to employ the term ‘climate security’ (Beckett 2006). Thus Beckett transformed the debate over climate change into a more dramatic one on climate security, contributing to its securitization, thereby prompting several questions about this securitization and its impact on security practices. Who or what is the object of security in the climate security discourse? Who is supposed to provide security and by what means? What are the implications of the process of securitization of the climate? These questions need to be addressed to analyse the meaning and function of climate security. </w:t>
      </w:r>
      <w:r w:rsidRPr="003D5036">
        <w:rPr>
          <w:rStyle w:val="StyleUnderline"/>
          <w:highlight w:val="cyan"/>
        </w:rPr>
        <w:t xml:space="preserve">Climate security suggests a concern for the security of the climate </w:t>
      </w:r>
      <w:r w:rsidRPr="003D5036">
        <w:rPr>
          <w:rStyle w:val="StyleUnderline"/>
        </w:rPr>
        <w:t xml:space="preserve">which is </w:t>
      </w:r>
      <w:r w:rsidRPr="003D5036">
        <w:rPr>
          <w:rStyle w:val="StyleUnderline"/>
          <w:highlight w:val="cyan"/>
        </w:rPr>
        <w:t xml:space="preserve">understood as the maintenance of stable </w:t>
      </w:r>
      <w:r w:rsidRPr="003D5036">
        <w:rPr>
          <w:rStyle w:val="StyleUnderline"/>
        </w:rPr>
        <w:t xml:space="preserve">climatic </w:t>
      </w:r>
      <w:r w:rsidRPr="003D5036">
        <w:rPr>
          <w:rStyle w:val="StyleUnderline"/>
          <w:highlight w:val="cyan"/>
        </w:rPr>
        <w:t>conditions as a prerequisite of all human enterprises,</w:t>
      </w:r>
      <w:r w:rsidRPr="003D5036">
        <w:rPr>
          <w:rStyle w:val="StyleUnderline"/>
        </w:rPr>
        <w:t xml:space="preserve"> rather than the security of the climate itself. Climate security </w:t>
      </w:r>
      <w:r w:rsidRPr="003D5036">
        <w:rPr>
          <w:rStyle w:val="StyleUnderline"/>
          <w:highlight w:val="cyan"/>
        </w:rPr>
        <w:t>is evoked to secure people and societies that depend on it</w:t>
      </w:r>
      <w:r w:rsidRPr="003D5036">
        <w:rPr>
          <w:highlight w:val="cyan"/>
        </w:rPr>
        <w:t>.</w:t>
      </w:r>
      <w:r>
        <w:t xml:space="preserve"> As in the case of environmental security, </w:t>
      </w:r>
      <w:r w:rsidRPr="00C467AE">
        <w:rPr>
          <w:rStyle w:val="StyleUnderline"/>
        </w:rPr>
        <w:t xml:space="preserve">climate security is about ‘the maintenance of achieved levels of civilization’ (Buzan et al 1998, 76). In this sense, as de Wilde (2008) highlights, </w:t>
      </w:r>
      <w:r w:rsidRPr="003D5036">
        <w:rPr>
          <w:rStyle w:val="StyleUnderline"/>
          <w:highlight w:val="cyan"/>
        </w:rPr>
        <w:t>climate security captures a paradox because it is the contemporary way of life that is causing environmental problems. Yet to maintain the existing way of life, it is necessary to change many present global structures.</w:t>
      </w:r>
      <w:r w:rsidRPr="00C467AE">
        <w:rPr>
          <w:rStyle w:val="StyleUnderline"/>
        </w:rPr>
        <w:t xml:space="preserve"> </w:t>
      </w:r>
      <w:r w:rsidRPr="003D5036">
        <w:rPr>
          <w:rStyle w:val="StyleUnderline"/>
          <w:highlight w:val="cyan"/>
        </w:rPr>
        <w:t xml:space="preserve">The dilemma </w:t>
      </w:r>
      <w:r w:rsidRPr="003D5036">
        <w:rPr>
          <w:rStyle w:val="StyleUnderline"/>
        </w:rPr>
        <w:t xml:space="preserve">then </w:t>
      </w:r>
      <w:r w:rsidRPr="003D5036">
        <w:rPr>
          <w:rStyle w:val="StyleUnderline"/>
          <w:highlight w:val="cyan"/>
        </w:rPr>
        <w:t>becomes one of whether the existing structures should be changed voluntarily or</w:t>
      </w:r>
      <w:r w:rsidRPr="003D5036">
        <w:rPr>
          <w:rStyle w:val="StyleUnderline"/>
        </w:rPr>
        <w:t xml:space="preserve"> whether it is preferable</w:t>
      </w:r>
      <w:r w:rsidRPr="003D5036">
        <w:rPr>
          <w:rStyle w:val="StyleUnderline"/>
          <w:highlight w:val="cyan"/>
        </w:rPr>
        <w:t xml:space="preserve"> to wait until ‘structural change will be enforced </w:t>
      </w:r>
      <w:r w:rsidRPr="003D5036">
        <w:rPr>
          <w:rStyle w:val="StyleUnderline"/>
        </w:rPr>
        <w:t>violently and randomly</w:t>
      </w:r>
      <w:r w:rsidRPr="003D5036">
        <w:rPr>
          <w:rStyle w:val="StyleUnderline"/>
          <w:highlight w:val="cyan"/>
        </w:rPr>
        <w:t xml:space="preserve"> by environmental crises’</w:t>
      </w:r>
      <w:r w:rsidRPr="00C467AE">
        <w:rPr>
          <w:rStyle w:val="StyleUnderline"/>
        </w:rPr>
        <w:t xml:space="preserve"> (595). </w:t>
      </w:r>
      <w:r w:rsidRPr="003D5036">
        <w:rPr>
          <w:rStyle w:val="StyleUnderline"/>
          <w:highlight w:val="cyan"/>
        </w:rPr>
        <w:t>The problem is even more pressing because action on climate change requires long-term measures: power plants that are built today would last for decades and innovation in the transport system takes time.</w:t>
      </w:r>
      <w:r w:rsidRPr="00C467AE">
        <w:rPr>
          <w:rStyle w:val="StyleUnderline"/>
        </w:rPr>
        <w:t xml:space="preserve"> This touches the core of the problem and identifies two contrasting approaches to security provisions. </w:t>
      </w:r>
      <w:r w:rsidRPr="003D5036">
        <w:rPr>
          <w:rStyle w:val="StyleUnderline"/>
          <w:highlight w:val="cyan"/>
        </w:rPr>
        <w:t>The first—the reliance on emergency measures—suggests that it is impossible to be prepared for all potential threats and it is preferable to deal with emergencies as they occur; the second—the development of preventive ones—warns of potential catastrophic impacts.</w:t>
      </w:r>
      <w:r w:rsidRPr="00C467AE">
        <w:rPr>
          <w:rStyle w:val="StyleUnderline"/>
        </w:rPr>
        <w:t xml:space="preserve"> </w:t>
      </w:r>
      <w:r>
        <w:t>In this sense securitization is about moving from one position to the other.</w:t>
      </w:r>
      <w:r w:rsidRPr="00C467AE">
        <w:rPr>
          <w:rStyle w:val="StyleUnderline"/>
        </w:rPr>
        <w:t xml:space="preserve"> This transformation is evident in the debate on the kind of threats that are posed by climate change and in its recent transformation. There are two aspects to this transformation. First, much of the debate has been framed in terms of adaptation to climate change, on the assumption that it will be a slow process. </w:t>
      </w:r>
      <w:r>
        <w:t>This is implicit in the UNFCCC which states that the objective of the Convention is to achieve the</w:t>
      </w:r>
      <w:r>
        <w:rPr>
          <w:rFonts w:hint="eastAsia"/>
          <w:lang w:eastAsia="zh-TW"/>
        </w:rPr>
        <w:t xml:space="preserve"> </w:t>
      </w:r>
      <w:r>
        <w:t>This discourse assumes the relative stability of climate systems—ongoing changes will occur in a predictable way—and relies on human ingenuity and adaptation capability. T</w:t>
      </w:r>
      <w:r w:rsidRPr="00C467AE">
        <w:rPr>
          <w:rStyle w:val="StyleUnderline"/>
        </w:rPr>
        <w:t xml:space="preserve">his approach has been challenged by the possibility of catastrophic events. That is, </w:t>
      </w:r>
      <w:r w:rsidRPr="003D5036">
        <w:rPr>
          <w:rStyle w:val="StyleUnderline"/>
          <w:highlight w:val="cyan"/>
        </w:rPr>
        <w:t>when a complex system reaches a tipping point</w:t>
      </w:r>
      <w:r w:rsidRPr="003D5036">
        <w:rPr>
          <w:rStyle w:val="StyleUnderline"/>
        </w:rPr>
        <w:t>, it can have nonlinear responses,</w:t>
      </w:r>
      <w:r w:rsidRPr="003D5036">
        <w:rPr>
          <w:rStyle w:val="StyleUnderline"/>
          <w:highlight w:val="cyan"/>
        </w:rPr>
        <w:t xml:space="preserve"> which result in runaway changes that are very difficult to bring under control again. Examples of such catastrophic events would be the disruption of the Gulf Stream, the weakening of the monsoon systems and the instability of continental ice sheets. The recent securitization move is based on this dramatic reframing of the threat.</w:t>
      </w:r>
    </w:p>
    <w:p w14:paraId="254A2729" w14:textId="77777777" w:rsidR="0005188F" w:rsidRDefault="0005188F" w:rsidP="0005188F">
      <w:pPr>
        <w:pStyle w:val="Heading3"/>
      </w:pPr>
      <w:r>
        <w:t>China Human Rights</w:t>
      </w:r>
    </w:p>
    <w:p w14:paraId="28CD0E3D" w14:textId="77777777" w:rsidR="0005188F" w:rsidRPr="00D522DE" w:rsidRDefault="0005188F" w:rsidP="0005188F">
      <w:pPr>
        <w:pStyle w:val="Heading4"/>
      </w:pPr>
      <w:r>
        <w:t>Depictions of Chinese HR violations and economic exploitation are grounded in securitized discourse</w:t>
      </w:r>
      <w:r>
        <w:br/>
        <w:t>Sullivan and Renz 12</w:t>
      </w:r>
    </w:p>
    <w:p w14:paraId="5DA7F26E" w14:textId="77777777" w:rsidR="0005188F" w:rsidRPr="001D498A" w:rsidRDefault="0005188F" w:rsidP="0005188F">
      <w:r>
        <w:t>(</w:t>
      </w:r>
      <w:r w:rsidRPr="001D498A">
        <w:t>Sullivan and Renz</w:t>
      </w:r>
      <w:r w:rsidRPr="001D498A">
        <w:rPr>
          <w:rFonts w:hint="eastAsia"/>
        </w:rPr>
        <w:t>, Dr Jonathan Sullivan is a China specialist and political scientist. Since visiting the country for the first time in 1993, he has spent more than twenty years learning and using Chinese, including studying for a BA in Chinese Studies at the University of Leeds. He has Masters degrees in Asia Pacific Studies (University of Leeds) and Political Science (University of Nottingham) and completed his PhD at the University of Nottingham in 2010,</w:t>
      </w:r>
      <w:r w:rsidRPr="001D498A">
        <w:t xml:space="preserve"> </w:t>
      </w:r>
      <w:r w:rsidRPr="001D498A">
        <w:rPr>
          <w:rFonts w:hint="eastAsia"/>
        </w:rPr>
        <w:t xml:space="preserve">Dr Bettina Renz is Associate Professor at the School of Politics &amp; IR. She obtained her MA and MSc in Russian Studies at the University of Edinburgh and completed her PhD at the Centre for Russian and East European Studies, University of Birmingham in 2005.4-1-2012, "Representing China in the South Pacific," </w:t>
      </w:r>
      <w:r w:rsidRPr="001D498A">
        <w:t>East Asia Journal</w:t>
      </w:r>
      <w:r w:rsidRPr="001D498A">
        <w:rPr>
          <w:rFonts w:hint="eastAsia"/>
        </w:rPr>
        <w:t>, http://link.springer.com/article/10.1007/s12140-012-9177-0#page-1</w:t>
      </w:r>
      <w:r>
        <w:t>)</w:t>
      </w:r>
    </w:p>
    <w:p w14:paraId="0F0C4F9D" w14:textId="77777777" w:rsidR="0005188F" w:rsidRDefault="0005188F" w:rsidP="004B7178">
      <w:pPr>
        <w:pStyle w:val="ListParagraph"/>
        <w:rPr>
          <w:sz w:val="12"/>
        </w:rPr>
      </w:pPr>
      <w:r w:rsidRPr="00BF775E">
        <w:rPr>
          <w:rFonts w:hint="eastAsia"/>
        </w:rPr>
        <w:t>Close and multiple readings of the full set of articles enabled us to establish a range of</w:t>
      </w:r>
      <w:r w:rsidRPr="00615A02">
        <w:rPr>
          <w:sz w:val="12"/>
        </w:rPr>
        <w:t xml:space="preserve">∂ </w:t>
      </w:r>
      <w:r w:rsidRPr="00BF775E">
        <w:rPr>
          <w:rFonts w:hint="eastAsia"/>
        </w:rPr>
        <w:t>recurrent themes and frames in both countries</w:t>
      </w:r>
      <w:r w:rsidRPr="00BF775E">
        <w:rPr>
          <w:rFonts w:hint="eastAsia"/>
        </w:rPr>
        <w:t>’</w:t>
      </w:r>
      <w:r w:rsidRPr="00BF775E">
        <w:rPr>
          <w:rFonts w:hint="eastAsia"/>
        </w:rPr>
        <w:t xml:space="preserve"> newspaper coverage of China in the South Pacific. As we will discuss below, </w:t>
      </w:r>
      <w:r w:rsidRPr="00615A02">
        <w:rPr>
          <w:rStyle w:val="StyleUnderline"/>
          <w:rFonts w:hint="eastAsia"/>
        </w:rPr>
        <w:t>there are major differences in the way that</w:t>
      </w:r>
      <w:r w:rsidRPr="00615A02">
        <w:rPr>
          <w:rStyle w:val="StyleUnderline"/>
          <w:rFonts w:hint="eastAsia"/>
        </w:rPr>
        <w:t>∂</w:t>
      </w:r>
      <w:r w:rsidRPr="00615A02">
        <w:rPr>
          <w:rStyle w:val="StyleUnderline"/>
          <w:rFonts w:hint="eastAsia"/>
        </w:rPr>
        <w:t xml:space="preserve"> China and Australia/New Zealand are represented, and in the treatment of Chinese and</w:t>
      </w:r>
      <w:r w:rsidRPr="00615A02">
        <w:rPr>
          <w:rStyle w:val="StyleUnderline"/>
          <w:rFonts w:hint="eastAsia"/>
        </w:rPr>
        <w:t>∂</w:t>
      </w:r>
      <w:r w:rsidRPr="00615A02">
        <w:rPr>
          <w:rStyle w:val="StyleUnderline"/>
          <w:rFonts w:hint="eastAsia"/>
        </w:rPr>
        <w:t xml:space="preserve"> local Pacific populations</w:t>
      </w:r>
      <w:r w:rsidRPr="00BF775E">
        <w:rPr>
          <w:rFonts w:hint="eastAsia"/>
        </w:rPr>
        <w:t xml:space="preserve">. </w:t>
      </w:r>
      <w:r w:rsidRPr="00615A02">
        <w:rPr>
          <w:rStyle w:val="StyleUnderline"/>
          <w:rFonts w:hint="eastAsia"/>
        </w:rPr>
        <w:t>China is frequently represented as a giant and opportunistic</w:t>
      </w:r>
      <w:r w:rsidRPr="00615A02">
        <w:rPr>
          <w:rStyle w:val="StyleUnderline"/>
          <w:rFonts w:hint="eastAsia"/>
        </w:rPr>
        <w:t>∂</w:t>
      </w:r>
      <w:r w:rsidRPr="00615A02">
        <w:rPr>
          <w:rStyle w:val="StyleUnderline"/>
          <w:rFonts w:hint="eastAsia"/>
        </w:rPr>
        <w:t xml:space="preserve"> predator which is aggressively scouring the island Pacific, using adjectives such as</w:t>
      </w:r>
      <w:r w:rsidRPr="00615A02">
        <w:rPr>
          <w:rStyle w:val="StyleUnderline"/>
          <w:rFonts w:hint="eastAsia"/>
        </w:rPr>
        <w:t>∂</w:t>
      </w:r>
      <w:r w:rsidRPr="00615A02">
        <w:rPr>
          <w:rStyle w:val="StyleUnderline"/>
          <w:rFonts w:hint="eastAsia"/>
        </w:rPr>
        <w:t xml:space="preserve"> </w:t>
      </w:r>
      <w:r w:rsidRPr="00615A02">
        <w:rPr>
          <w:rStyle w:val="StyleUnderline"/>
          <w:rFonts w:hint="eastAsia"/>
        </w:rPr>
        <w:t>‘</w:t>
      </w:r>
      <w:r w:rsidRPr="00615A02">
        <w:rPr>
          <w:rStyle w:val="StyleUnderline"/>
          <w:rFonts w:hint="eastAsia"/>
        </w:rPr>
        <w:t>ravenous</w:t>
      </w:r>
      <w:r w:rsidRPr="00615A02">
        <w:rPr>
          <w:rStyle w:val="StyleUnderline"/>
          <w:rFonts w:hint="eastAsia"/>
        </w:rPr>
        <w:t>’</w:t>
      </w:r>
      <w:r w:rsidRPr="00615A02">
        <w:rPr>
          <w:rStyle w:val="StyleUnderline"/>
          <w:rFonts w:hint="eastAsia"/>
        </w:rPr>
        <w:t xml:space="preserve">, </w:t>
      </w:r>
      <w:r w:rsidRPr="00615A02">
        <w:rPr>
          <w:rStyle w:val="StyleUnderline"/>
          <w:rFonts w:hint="eastAsia"/>
        </w:rPr>
        <w:t>‘</w:t>
      </w:r>
      <w:r w:rsidRPr="00615A02">
        <w:rPr>
          <w:rStyle w:val="StyleUnderline"/>
          <w:rFonts w:hint="eastAsia"/>
        </w:rPr>
        <w:t>prowling</w:t>
      </w:r>
      <w:r w:rsidRPr="00615A02">
        <w:rPr>
          <w:rStyle w:val="StyleUnderline"/>
          <w:rFonts w:hint="eastAsia"/>
        </w:rPr>
        <w:t>’</w:t>
      </w:r>
      <w:r w:rsidRPr="00615A02">
        <w:rPr>
          <w:rFonts w:hint="eastAsia"/>
        </w:rPr>
        <w:t xml:space="preserve"> and</w:t>
      </w:r>
      <w:r w:rsidRPr="00615A02">
        <w:rPr>
          <w:rStyle w:val="StyleUnderline"/>
          <w:rFonts w:hint="eastAsia"/>
        </w:rPr>
        <w:t xml:space="preserve"> </w:t>
      </w:r>
      <w:r w:rsidRPr="00615A02">
        <w:rPr>
          <w:rStyle w:val="StyleUnderline"/>
          <w:rFonts w:hint="eastAsia"/>
        </w:rPr>
        <w:t>‘</w:t>
      </w:r>
      <w:r w:rsidRPr="00615A02">
        <w:rPr>
          <w:rStyle w:val="StyleUnderline"/>
          <w:rFonts w:hint="eastAsia"/>
        </w:rPr>
        <w:t>exploitative</w:t>
      </w:r>
      <w:r w:rsidRPr="00615A02">
        <w:rPr>
          <w:rStyle w:val="StyleUnderline"/>
          <w:rFonts w:hint="eastAsia"/>
        </w:rPr>
        <w:t>’</w:t>
      </w:r>
      <w:r w:rsidRPr="00615A02">
        <w:rPr>
          <w:rStyle w:val="StyleUnderline"/>
          <w:rFonts w:hint="eastAsia"/>
        </w:rPr>
        <w:t>.</w:t>
      </w:r>
      <w:r w:rsidRPr="00BF775E">
        <w:rPr>
          <w:rFonts w:hint="eastAsia"/>
        </w:rPr>
        <w:t xml:space="preserve"> At the same time, China is emotionally</w:t>
      </w:r>
      <w:r w:rsidRPr="00615A02">
        <w:rPr>
          <w:sz w:val="12"/>
        </w:rPr>
        <w:t xml:space="preserve">∂ </w:t>
      </w:r>
      <w:r w:rsidRPr="00BF775E">
        <w:rPr>
          <w:rFonts w:hint="eastAsia"/>
        </w:rPr>
        <w:t>detached and disengaged from the region, acting in ways which are described as</w:t>
      </w:r>
      <w:r w:rsidRPr="00615A02">
        <w:rPr>
          <w:sz w:val="12"/>
        </w:rPr>
        <w:t xml:space="preserve">∂ </w:t>
      </w:r>
      <w:r w:rsidRPr="00BF775E">
        <w:rPr>
          <w:rFonts w:hint="eastAsia"/>
        </w:rPr>
        <w:t>‘</w:t>
      </w:r>
      <w:r w:rsidRPr="00615A02">
        <w:rPr>
          <w:rStyle w:val="StyleUnderline"/>
          <w:rFonts w:hint="eastAsia"/>
        </w:rPr>
        <w:t>indifferent</w:t>
      </w:r>
      <w:r w:rsidRPr="00615A02">
        <w:rPr>
          <w:rStyle w:val="StyleUnderline"/>
          <w:rFonts w:hint="eastAsia"/>
        </w:rPr>
        <w:t>’</w:t>
      </w:r>
      <w:r w:rsidRPr="00615A02">
        <w:rPr>
          <w:rStyle w:val="StyleUnderline"/>
          <w:rFonts w:hint="eastAsia"/>
        </w:rPr>
        <w:t xml:space="preserve">, </w:t>
      </w:r>
      <w:r w:rsidRPr="00615A02">
        <w:rPr>
          <w:rStyle w:val="StyleUnderline"/>
          <w:rFonts w:hint="eastAsia"/>
        </w:rPr>
        <w:t>‘</w:t>
      </w:r>
      <w:r w:rsidRPr="00615A02">
        <w:rPr>
          <w:rStyle w:val="StyleUnderline"/>
          <w:rFonts w:hint="eastAsia"/>
        </w:rPr>
        <w:t>stealthy</w:t>
      </w:r>
      <w:r w:rsidRPr="00615A02">
        <w:rPr>
          <w:rStyle w:val="StyleUnderline"/>
          <w:rFonts w:hint="eastAsia"/>
        </w:rPr>
        <w:t>’</w:t>
      </w:r>
      <w:r w:rsidRPr="00615A02">
        <w:rPr>
          <w:rStyle w:val="StyleUnderline"/>
          <w:rFonts w:hint="eastAsia"/>
        </w:rPr>
        <w:t xml:space="preserve"> and </w:t>
      </w:r>
      <w:r w:rsidRPr="00615A02">
        <w:rPr>
          <w:rStyle w:val="StyleUnderline"/>
          <w:rFonts w:hint="eastAsia"/>
        </w:rPr>
        <w:t>‘</w:t>
      </w:r>
      <w:r w:rsidRPr="00615A02">
        <w:rPr>
          <w:rStyle w:val="StyleUnderline"/>
          <w:rFonts w:hint="eastAsia"/>
        </w:rPr>
        <w:t>cunning</w:t>
      </w:r>
      <w:r w:rsidRPr="00615A02">
        <w:rPr>
          <w:rStyle w:val="StyleUnderline"/>
          <w:rFonts w:hint="eastAsia"/>
        </w:rPr>
        <w:t>’</w:t>
      </w:r>
      <w:r w:rsidRPr="00BF775E">
        <w:rPr>
          <w:rFonts w:hint="eastAsia"/>
        </w:rPr>
        <w:t>. There is increasing acceptance of and respect</w:t>
      </w:r>
      <w:r w:rsidRPr="00615A02">
        <w:rPr>
          <w:sz w:val="12"/>
        </w:rPr>
        <w:t xml:space="preserve">∂ </w:t>
      </w:r>
      <w:r w:rsidRPr="00BF775E">
        <w:rPr>
          <w:rFonts w:hint="eastAsia"/>
        </w:rPr>
        <w:t>for the drive that the Chinese economy is bringing to the entire Asia-Pacific region, but it</w:t>
      </w:r>
      <w:r w:rsidRPr="00615A02">
        <w:rPr>
          <w:sz w:val="12"/>
        </w:rPr>
        <w:t xml:space="preserve">∂ </w:t>
      </w:r>
      <w:r w:rsidRPr="00BF775E">
        <w:rPr>
          <w:rFonts w:hint="eastAsia"/>
        </w:rPr>
        <w:t xml:space="preserve">is often tempered by veiled references to questionable economic practices. </w:t>
      </w:r>
      <w:r w:rsidRPr="00615A02">
        <w:rPr>
          <w:rStyle w:val="StyleUnderline"/>
          <w:rFonts w:hint="eastAsia"/>
        </w:rPr>
        <w:t>Currency</w:t>
      </w:r>
      <w:r w:rsidRPr="00615A02">
        <w:rPr>
          <w:rStyle w:val="StyleUnderline"/>
          <w:rFonts w:hint="eastAsia"/>
        </w:rPr>
        <w:t>∂</w:t>
      </w:r>
      <w:r w:rsidRPr="00615A02">
        <w:rPr>
          <w:rStyle w:val="StyleUnderline"/>
          <w:rFonts w:hint="eastAsia"/>
        </w:rPr>
        <w:t xml:space="preserve"> manipulation, violation of market rules, lack of quality assurance and inferior standards</w:t>
      </w:r>
      <w:r w:rsidRPr="00615A02">
        <w:rPr>
          <w:rStyle w:val="StyleUnderline"/>
          <w:rFonts w:hint="eastAsia"/>
        </w:rPr>
        <w:t>∂</w:t>
      </w:r>
      <w:r w:rsidRPr="00615A02">
        <w:rPr>
          <w:rStyle w:val="StyleUnderline"/>
          <w:rFonts w:hint="eastAsia"/>
        </w:rPr>
        <w:t xml:space="preserve"> feature prominently. </w:t>
      </w:r>
      <w:r w:rsidRPr="00BF775E">
        <w:rPr>
          <w:rFonts w:hint="eastAsia"/>
        </w:rPr>
        <w:t xml:space="preserve">The </w:t>
      </w:r>
      <w:r w:rsidRPr="00615A02">
        <w:rPr>
          <w:rStyle w:val="StyleUnderline"/>
          <w:rFonts w:hint="eastAsia"/>
        </w:rPr>
        <w:t>social consequences of economic growth in China such as</w:t>
      </w:r>
      <w:r w:rsidRPr="00615A02">
        <w:rPr>
          <w:rStyle w:val="StyleUnderline"/>
          <w:rFonts w:hint="eastAsia"/>
        </w:rPr>
        <w:t>∂</w:t>
      </w:r>
      <w:r w:rsidRPr="00615A02">
        <w:rPr>
          <w:rStyle w:val="StyleUnderline"/>
          <w:rFonts w:hint="eastAsia"/>
        </w:rPr>
        <w:t xml:space="preserve"> income inequalities, human rights issues, poor labour conditions, environmental degradation</w:t>
      </w:r>
      <w:r w:rsidRPr="00615A02">
        <w:rPr>
          <w:rStyle w:val="StyleUnderline"/>
          <w:rFonts w:hint="eastAsia"/>
        </w:rPr>
        <w:t>∂</w:t>
      </w:r>
      <w:r w:rsidRPr="00615A02">
        <w:rPr>
          <w:rStyle w:val="StyleUnderline"/>
          <w:rFonts w:hint="eastAsia"/>
        </w:rPr>
        <w:t xml:space="preserve"> etc. are reported to be increasingly exported overseas. Against this portrayal, the</w:t>
      </w:r>
      <w:r w:rsidRPr="00615A02">
        <w:rPr>
          <w:rStyle w:val="StyleUnderline"/>
          <w:rFonts w:hint="eastAsia"/>
        </w:rPr>
        <w:t>∂</w:t>
      </w:r>
      <w:r w:rsidRPr="00615A02">
        <w:rPr>
          <w:rStyle w:val="StyleUnderline"/>
          <w:rFonts w:hint="eastAsia"/>
        </w:rPr>
        <w:t xml:space="preserve"> benign character of</w:t>
      </w:r>
      <w:r w:rsidRPr="00BF775E">
        <w:rPr>
          <w:rFonts w:hint="eastAsia"/>
        </w:rPr>
        <w:t xml:space="preserve"> Australia, New Zealand and </w:t>
      </w:r>
      <w:r w:rsidRPr="00615A02">
        <w:rPr>
          <w:rStyle w:val="StyleUnderline"/>
          <w:rFonts w:hint="eastAsia"/>
        </w:rPr>
        <w:t>the west</w:t>
      </w:r>
      <w:r w:rsidRPr="00BF775E">
        <w:rPr>
          <w:rFonts w:hint="eastAsia"/>
        </w:rPr>
        <w:t xml:space="preserve"> in general</w:t>
      </w:r>
      <w:r w:rsidRPr="00615A02">
        <w:rPr>
          <w:rStyle w:val="StyleUnderline"/>
          <w:rFonts w:hint="eastAsia"/>
        </w:rPr>
        <w:t>, stands in contradistinction.</w:t>
      </w:r>
      <w:r w:rsidRPr="00615A02">
        <w:rPr>
          <w:rStyle w:val="StyleUnderline"/>
          <w:rFonts w:hint="eastAsia"/>
        </w:rPr>
        <w:t>∂</w:t>
      </w:r>
      <w:r w:rsidRPr="00615A02">
        <w:rPr>
          <w:rStyle w:val="StyleUnderline"/>
          <w:rFonts w:hint="eastAsia"/>
        </w:rPr>
        <w:t xml:space="preserve"> Here, the values of democracy, accountability, good governance and benign</w:t>
      </w:r>
      <w:r w:rsidRPr="00615A02">
        <w:rPr>
          <w:rStyle w:val="StyleUnderline"/>
          <w:rFonts w:hint="eastAsia"/>
        </w:rPr>
        <w:t>∂</w:t>
      </w:r>
      <w:r w:rsidRPr="00615A02">
        <w:rPr>
          <w:rStyle w:val="StyleUnderline"/>
          <w:rFonts w:hint="eastAsia"/>
        </w:rPr>
        <w:t xml:space="preserve"> paternalism come to the fore</w:t>
      </w:r>
      <w:r w:rsidRPr="00BF775E">
        <w:rPr>
          <w:rFonts w:hint="eastAsia"/>
        </w:rPr>
        <w:t>, juxtaposed with China</w:t>
      </w:r>
      <w:r w:rsidRPr="00BF775E">
        <w:rPr>
          <w:rFonts w:hint="eastAsia"/>
        </w:rPr>
        <w:t>’</w:t>
      </w:r>
      <w:r w:rsidRPr="00BF775E">
        <w:rPr>
          <w:rFonts w:hint="eastAsia"/>
        </w:rPr>
        <w:t xml:space="preserve">s instrumental self-interest. </w:t>
      </w:r>
      <w:r w:rsidRPr="00615A02">
        <w:rPr>
          <w:rStyle w:val="StyleUnderline"/>
          <w:rFonts w:hint="eastAsia"/>
        </w:rPr>
        <w:t>Concerns</w:t>
      </w:r>
      <w:r w:rsidRPr="00615A02">
        <w:rPr>
          <w:sz w:val="12"/>
        </w:rPr>
        <w:t xml:space="preserve">∂ </w:t>
      </w:r>
      <w:r w:rsidRPr="00BF775E">
        <w:rPr>
          <w:rFonts w:hint="eastAsia"/>
        </w:rPr>
        <w:t xml:space="preserve">about Chinese practices at home and abroad </w:t>
      </w:r>
      <w:r w:rsidRPr="00615A02">
        <w:rPr>
          <w:rStyle w:val="StyleUnderline"/>
          <w:rFonts w:hint="eastAsia"/>
        </w:rPr>
        <w:t xml:space="preserve">are not invalid, but </w:t>
      </w:r>
      <w:r w:rsidRPr="00BF775E">
        <w:rPr>
          <w:rFonts w:hint="eastAsia"/>
        </w:rPr>
        <w:t>in some commentaries</w:t>
      </w:r>
      <w:r w:rsidRPr="00615A02">
        <w:rPr>
          <w:sz w:val="12"/>
        </w:rPr>
        <w:t xml:space="preserve">∂ </w:t>
      </w:r>
      <w:r w:rsidRPr="00BF775E">
        <w:rPr>
          <w:rFonts w:hint="eastAsia"/>
        </w:rPr>
        <w:t xml:space="preserve">it is clear that these concerns </w:t>
      </w:r>
      <w:r w:rsidRPr="00615A02">
        <w:rPr>
          <w:rStyle w:val="StyleUnderline"/>
          <w:rFonts w:hint="eastAsia"/>
        </w:rPr>
        <w:t>are exacerbated simply by the circumstance that</w:t>
      </w:r>
      <w:r w:rsidRPr="00615A02">
        <w:rPr>
          <w:rStyle w:val="StyleUnderline"/>
          <w:rFonts w:hint="eastAsia"/>
        </w:rPr>
        <w:t>∂</w:t>
      </w:r>
      <w:r w:rsidRPr="00615A02">
        <w:rPr>
          <w:rStyle w:val="StyleUnderline"/>
          <w:rFonts w:hint="eastAsia"/>
        </w:rPr>
        <w:t xml:space="preserve"> China is different</w:t>
      </w:r>
      <w:r w:rsidRPr="00BF775E">
        <w:rPr>
          <w:rFonts w:hint="eastAsia"/>
        </w:rPr>
        <w:t xml:space="preserve">. </w:t>
      </w:r>
      <w:r w:rsidRPr="00615A02">
        <w:rPr>
          <w:rStyle w:val="StyleUnderline"/>
          <w:rFonts w:hint="eastAsia"/>
        </w:rPr>
        <w:t>The same commentaries tend to enumerate points of difference that</w:t>
      </w:r>
      <w:r w:rsidRPr="00615A02">
        <w:rPr>
          <w:rStyle w:val="StyleUnderline"/>
          <w:rFonts w:hint="eastAsia"/>
        </w:rPr>
        <w:t>∂</w:t>
      </w:r>
      <w:r w:rsidRPr="00615A02">
        <w:rPr>
          <w:rStyle w:val="StyleUnderline"/>
          <w:rFonts w:hint="eastAsia"/>
        </w:rPr>
        <w:t xml:space="preserve"> portray China in negative terms, as it contravenes norms associated with human rights,</w:t>
      </w:r>
      <w:r w:rsidRPr="00615A02">
        <w:rPr>
          <w:rStyle w:val="StyleUnderline"/>
          <w:rFonts w:hint="eastAsia"/>
        </w:rPr>
        <w:t>∂</w:t>
      </w:r>
      <w:r w:rsidRPr="00615A02">
        <w:rPr>
          <w:rStyle w:val="StyleUnderline"/>
          <w:rFonts w:hint="eastAsia"/>
        </w:rPr>
        <w:t xml:space="preserve"> democratic values and notions of fair play</w:t>
      </w:r>
      <w:r w:rsidRPr="00BF775E">
        <w:rPr>
          <w:rFonts w:hint="eastAsia"/>
        </w:rPr>
        <w:t>. Further differences, such as China</w:t>
      </w:r>
      <w:r w:rsidRPr="00BF775E">
        <w:rPr>
          <w:rFonts w:hint="eastAsia"/>
        </w:rPr>
        <w:t>’</w:t>
      </w:r>
      <w:r w:rsidRPr="00BF775E">
        <w:rPr>
          <w:rFonts w:hint="eastAsia"/>
        </w:rPr>
        <w:t>s atheist,</w:t>
      </w:r>
      <w:r w:rsidRPr="00615A02">
        <w:rPr>
          <w:sz w:val="12"/>
        </w:rPr>
        <w:t xml:space="preserve">∂ </w:t>
      </w:r>
      <w:r w:rsidRPr="00BF775E">
        <w:rPr>
          <w:rFonts w:hint="eastAsia"/>
        </w:rPr>
        <w:t>communist and ultra-competitiveness, are shown to disrupt traditional Pacific island</w:t>
      </w:r>
      <w:r w:rsidRPr="00615A02">
        <w:rPr>
          <w:sz w:val="12"/>
        </w:rPr>
        <w:t xml:space="preserve">∂ </w:t>
      </w:r>
      <w:r w:rsidRPr="00BF775E">
        <w:rPr>
          <w:rFonts w:hint="eastAsia"/>
        </w:rPr>
        <w:t>norms and traditions.</w:t>
      </w:r>
      <w:r w:rsidRPr="00615A02">
        <w:rPr>
          <w:sz w:val="12"/>
        </w:rPr>
        <w:t xml:space="preserve">∂ </w:t>
      </w:r>
      <w:r w:rsidRPr="00BF775E">
        <w:rPr>
          <w:rFonts w:hint="eastAsia"/>
        </w:rPr>
        <w:t>‘</w:t>
      </w:r>
      <w:r w:rsidRPr="00615A02">
        <w:rPr>
          <w:rStyle w:val="StyleUnderline"/>
          <w:rFonts w:hint="eastAsia"/>
        </w:rPr>
        <w:t>The Chinese</w:t>
      </w:r>
      <w:r w:rsidRPr="00615A02">
        <w:rPr>
          <w:rStyle w:val="StyleUnderline"/>
          <w:rFonts w:hint="eastAsia"/>
        </w:rPr>
        <w:t>’</w:t>
      </w:r>
      <w:r w:rsidRPr="00615A02">
        <w:rPr>
          <w:rStyle w:val="StyleUnderline"/>
          <w:rFonts w:hint="eastAsia"/>
        </w:rPr>
        <w:t xml:space="preserve"> are</w:t>
      </w:r>
      <w:r w:rsidRPr="00615A02">
        <w:rPr>
          <w:rStyle w:val="StyleUnderline"/>
          <w:rFonts w:hint="eastAsia"/>
        </w:rPr>
        <w:t>∂</w:t>
      </w:r>
      <w:r w:rsidRPr="00615A02">
        <w:rPr>
          <w:rStyle w:val="StyleUnderline"/>
          <w:rFonts w:hint="eastAsia"/>
        </w:rPr>
        <w:t xml:space="preserve"> frequently treated as a homogenous bloc</w:t>
      </w:r>
      <w:r w:rsidRPr="00BF775E">
        <w:rPr>
          <w:rFonts w:hint="eastAsia"/>
        </w:rPr>
        <w:t xml:space="preserve">. </w:t>
      </w:r>
      <w:r w:rsidRPr="00615A02">
        <w:rPr>
          <w:rStyle w:val="StyleUnderline"/>
          <w:rFonts w:hint="eastAsia"/>
        </w:rPr>
        <w:t>Acknowledgement</w:t>
      </w:r>
      <w:r w:rsidRPr="00615A02">
        <w:rPr>
          <w:rStyle w:val="StyleUnderline"/>
          <w:rFonts w:hint="eastAsia"/>
        </w:rPr>
        <w:t>∂</w:t>
      </w:r>
      <w:r w:rsidRPr="00615A02">
        <w:rPr>
          <w:sz w:val="12"/>
        </w:rPr>
        <w:t xml:space="preserve"> </w:t>
      </w:r>
      <w:r w:rsidRPr="00BF775E">
        <w:rPr>
          <w:rFonts w:hint="eastAsia"/>
        </w:rPr>
        <w:t>of the diversity of actors in the region, for instance differentiating</w:t>
      </w:r>
      <w:r w:rsidRPr="00615A02">
        <w:rPr>
          <w:sz w:val="12"/>
        </w:rPr>
        <w:t xml:space="preserve">∂ </w:t>
      </w:r>
      <w:r w:rsidRPr="00BF775E">
        <w:rPr>
          <w:rFonts w:hint="eastAsia"/>
        </w:rPr>
        <w:t>between state or private actors, those pursuing legal or nefarious pursuits etc.,</w:t>
      </w:r>
      <w:r w:rsidRPr="00615A02">
        <w:rPr>
          <w:sz w:val="12"/>
        </w:rPr>
        <w:t xml:space="preserve">∂ </w:t>
      </w:r>
      <w:r w:rsidRPr="00615A02">
        <w:rPr>
          <w:rStyle w:val="StyleUnderline"/>
          <w:rFonts w:hint="eastAsia"/>
        </w:rPr>
        <w:t>is largely limited to unfavourable comparisons of multi-generation settlers</w:t>
      </w:r>
      <w:r w:rsidRPr="00615A02">
        <w:rPr>
          <w:sz w:val="12"/>
        </w:rPr>
        <w:t xml:space="preserve">∂ </w:t>
      </w:r>
      <w:r w:rsidRPr="00BF775E">
        <w:rPr>
          <w:rFonts w:hint="eastAsia"/>
        </w:rPr>
        <w:t>(laoqiao) with new migrants (xinqiao). While the former are generally seen as being</w:t>
      </w:r>
      <w:r w:rsidRPr="00615A02">
        <w:rPr>
          <w:sz w:val="12"/>
        </w:rPr>
        <w:t xml:space="preserve">∂ </w:t>
      </w:r>
      <w:r w:rsidRPr="00BF775E">
        <w:rPr>
          <w:rFonts w:hint="eastAsia"/>
        </w:rPr>
        <w:t>‘</w:t>
      </w:r>
      <w:r w:rsidRPr="00BF775E">
        <w:rPr>
          <w:rFonts w:hint="eastAsia"/>
        </w:rPr>
        <w:t>alright</w:t>
      </w:r>
      <w:r w:rsidRPr="00BF775E">
        <w:rPr>
          <w:rFonts w:hint="eastAsia"/>
        </w:rPr>
        <w:t>’</w:t>
      </w:r>
      <w:r w:rsidRPr="00BF775E">
        <w:rPr>
          <w:rFonts w:hint="eastAsia"/>
        </w:rPr>
        <w:t xml:space="preserve">, </w:t>
      </w:r>
      <w:r w:rsidRPr="00615A02">
        <w:rPr>
          <w:rStyle w:val="StyleUnderline"/>
          <w:rFonts w:hint="eastAsia"/>
        </w:rPr>
        <w:t>one could get the impression that the latter group consists more of drug</w:t>
      </w:r>
      <w:r w:rsidRPr="00615A02">
        <w:rPr>
          <w:rStyle w:val="StyleUnderline"/>
          <w:rFonts w:hint="eastAsia"/>
        </w:rPr>
        <w:t>∂</w:t>
      </w:r>
      <w:r w:rsidRPr="00615A02">
        <w:rPr>
          <w:rStyle w:val="StyleUnderline"/>
          <w:rFonts w:hint="eastAsia"/>
        </w:rPr>
        <w:t xml:space="preserve"> barons, snakeheads and prostitutes than it does legitimate entrepreneurs, students and</w:t>
      </w:r>
      <w:r w:rsidRPr="00615A02">
        <w:rPr>
          <w:rStyle w:val="StyleUnderline"/>
          <w:rFonts w:hint="eastAsia"/>
        </w:rPr>
        <w:t>∂</w:t>
      </w:r>
      <w:r w:rsidRPr="00615A02">
        <w:rPr>
          <w:rStyle w:val="StyleUnderline"/>
          <w:rFonts w:hint="eastAsia"/>
        </w:rPr>
        <w:t xml:space="preserve"> tourists.</w:t>
      </w:r>
      <w:r w:rsidRPr="00BF775E">
        <w:rPr>
          <w:rFonts w:hint="eastAsia"/>
        </w:rPr>
        <w:t xml:space="preserve"> Like the Chinese, island Pacific actors are also mostly undifferentiated. The</w:t>
      </w:r>
      <w:r w:rsidRPr="00615A02">
        <w:rPr>
          <w:sz w:val="12"/>
        </w:rPr>
        <w:t xml:space="preserve">∂ </w:t>
      </w:r>
      <w:r w:rsidRPr="00BF775E">
        <w:rPr>
          <w:rFonts w:hint="eastAsia"/>
        </w:rPr>
        <w:t>small number of islanders that feature in the articles are predominantly elites,</w:t>
      </w:r>
      <w:r w:rsidRPr="00615A02">
        <w:rPr>
          <w:sz w:val="12"/>
        </w:rPr>
        <w:t xml:space="preserve">∂ </w:t>
      </w:r>
      <w:r w:rsidRPr="00BF775E">
        <w:rPr>
          <w:rFonts w:hint="eastAsia"/>
        </w:rPr>
        <w:t xml:space="preserve">particularly opportunistic, or merely corrupt, politicians. </w:t>
      </w:r>
      <w:r w:rsidRPr="00615A02">
        <w:rPr>
          <w:rStyle w:val="StyleUnderline"/>
          <w:rFonts w:hint="eastAsia"/>
        </w:rPr>
        <w:t>Coverage of how China</w:t>
      </w:r>
      <w:r w:rsidRPr="00615A02">
        <w:rPr>
          <w:rStyle w:val="StyleUnderline"/>
          <w:rFonts w:hint="eastAsia"/>
        </w:rPr>
        <w:t>’</w:t>
      </w:r>
      <w:r w:rsidRPr="00615A02">
        <w:rPr>
          <w:rStyle w:val="StyleUnderline"/>
          <w:rFonts w:hint="eastAsia"/>
        </w:rPr>
        <w:t>s expanding role is effecting island populations is limited to human interest stories that</w:t>
      </w:r>
      <w:r w:rsidRPr="00615A02">
        <w:rPr>
          <w:rStyle w:val="StyleUnderline"/>
          <w:rFonts w:hint="eastAsia"/>
        </w:rPr>
        <w:t>∂</w:t>
      </w:r>
      <w:r w:rsidRPr="00615A02">
        <w:rPr>
          <w:rStyle w:val="StyleUnderline"/>
          <w:rFonts w:hint="eastAsia"/>
        </w:rPr>
        <w:t xml:space="preserve"> are used to illustrate the negative consequences of illegal migration, poor working</w:t>
      </w:r>
      <w:r w:rsidRPr="00615A02">
        <w:rPr>
          <w:rStyle w:val="StyleUnderline"/>
          <w:rFonts w:hint="eastAsia"/>
        </w:rPr>
        <w:t>∂</w:t>
      </w:r>
      <w:r w:rsidRPr="00615A02">
        <w:rPr>
          <w:rStyle w:val="StyleUnderline"/>
          <w:rFonts w:hint="eastAsia"/>
        </w:rPr>
        <w:t xml:space="preserve"> conditions, over-fishing and so on. </w:t>
      </w:r>
      <w:r w:rsidRPr="00BF775E">
        <w:rPr>
          <w:rFonts w:hint="eastAsia"/>
        </w:rPr>
        <w:t>This framing is largely consistent with prior</w:t>
      </w:r>
      <w:r w:rsidRPr="00615A02">
        <w:rPr>
          <w:sz w:val="12"/>
        </w:rPr>
        <w:t xml:space="preserve">∂ </w:t>
      </w:r>
      <w:r w:rsidRPr="00BF775E">
        <w:rPr>
          <w:rFonts w:hint="eastAsia"/>
        </w:rPr>
        <w:t>research on China in Africa discussed above, and at the outset, it suggests that</w:t>
      </w:r>
      <w:r w:rsidRPr="00615A02">
        <w:rPr>
          <w:sz w:val="12"/>
        </w:rPr>
        <w:t xml:space="preserve">∂ </w:t>
      </w:r>
      <w:r w:rsidRPr="00615A02">
        <w:rPr>
          <w:rStyle w:val="StyleUnderline"/>
          <w:rFonts w:hint="eastAsia"/>
        </w:rPr>
        <w:t>established powers react in similar ways to China</w:t>
      </w:r>
      <w:r w:rsidRPr="00615A02">
        <w:rPr>
          <w:rStyle w:val="StyleUnderline"/>
          <w:rFonts w:hint="eastAsia"/>
        </w:rPr>
        <w:t>’</w:t>
      </w:r>
      <w:r w:rsidRPr="00615A02">
        <w:rPr>
          <w:rStyle w:val="StyleUnderline"/>
          <w:rFonts w:hint="eastAsia"/>
        </w:rPr>
        <w:t>s expansion into their sphere of</w:t>
      </w:r>
      <w:r w:rsidRPr="00615A02">
        <w:rPr>
          <w:rStyle w:val="StyleUnderline"/>
          <w:rFonts w:hint="eastAsia"/>
        </w:rPr>
        <w:t>∂</w:t>
      </w:r>
      <w:r w:rsidRPr="00615A02">
        <w:rPr>
          <w:rStyle w:val="StyleUnderline"/>
          <w:rFonts w:hint="eastAsia"/>
        </w:rPr>
        <w:t xml:space="preserve"> influence. One feature of this discourse is the notion that the activities of western governments</w:t>
      </w:r>
      <w:r w:rsidRPr="00615A02">
        <w:rPr>
          <w:rStyle w:val="StyleUnderline"/>
          <w:rFonts w:hint="eastAsia"/>
        </w:rPr>
        <w:t>∂</w:t>
      </w:r>
      <w:r w:rsidRPr="00615A02">
        <w:rPr>
          <w:rStyle w:val="StyleUnderline"/>
          <w:rFonts w:hint="eastAsia"/>
        </w:rPr>
        <w:t xml:space="preserve"> and companies are constrained by ethical and moral norms that aren</w:t>
      </w:r>
      <w:r w:rsidRPr="00615A02">
        <w:rPr>
          <w:rStyle w:val="StyleUnderline"/>
          <w:rFonts w:hint="eastAsia"/>
        </w:rPr>
        <w:t>’</w:t>
      </w:r>
      <w:r w:rsidRPr="00615A02">
        <w:rPr>
          <w:rStyle w:val="StyleUnderline"/>
          <w:rFonts w:hint="eastAsia"/>
        </w:rPr>
        <w:t>t shared</w:t>
      </w:r>
      <w:r w:rsidRPr="00615A02">
        <w:rPr>
          <w:rStyle w:val="StyleUnderline"/>
          <w:rFonts w:hint="eastAsia"/>
        </w:rPr>
        <w:t>∂</w:t>
      </w:r>
      <w:r w:rsidRPr="00615A02">
        <w:rPr>
          <w:rStyle w:val="StyleUnderline"/>
          <w:rFonts w:hint="eastAsia"/>
        </w:rPr>
        <w:t xml:space="preserve"> by their Chinese counterparts.</w:t>
      </w:r>
      <w:r w:rsidRPr="00B11A07">
        <w:rPr>
          <w:rFonts w:hint="eastAsia"/>
        </w:rPr>
        <w:t xml:space="preserve"> This gives rise, in our document set, to the image of</w:t>
      </w:r>
      <w:r w:rsidRPr="00615A02">
        <w:rPr>
          <w:sz w:val="12"/>
        </w:rPr>
        <w:t xml:space="preserve">∂ </w:t>
      </w:r>
      <w:r w:rsidRPr="00B11A07">
        <w:rPr>
          <w:rFonts w:hint="eastAsia"/>
        </w:rPr>
        <w:t xml:space="preserve">what the Sydney Morning Herald described as a </w:t>
      </w:r>
      <w:r w:rsidRPr="00B11A07">
        <w:rPr>
          <w:rFonts w:hint="eastAsia"/>
        </w:rPr>
        <w:t>‘</w:t>
      </w:r>
      <w:r w:rsidRPr="00B11A07">
        <w:rPr>
          <w:rFonts w:hint="eastAsia"/>
        </w:rPr>
        <w:t>totalitarian super-bogey</w:t>
      </w:r>
      <w:r w:rsidRPr="00B11A07">
        <w:rPr>
          <w:rFonts w:hint="eastAsia"/>
        </w:rPr>
        <w:t>’</w:t>
      </w:r>
      <w:r w:rsidRPr="00B11A07">
        <w:rPr>
          <w:rFonts w:hint="eastAsia"/>
        </w:rPr>
        <w:t xml:space="preserve"> [49]</w:t>
      </w:r>
      <w:r w:rsidRPr="00615A02">
        <w:rPr>
          <w:sz w:val="12"/>
        </w:rPr>
        <w:t xml:space="preserve">∂ </w:t>
      </w:r>
      <w:r w:rsidRPr="00B11A07">
        <w:rPr>
          <w:rFonts w:hint="eastAsia"/>
        </w:rPr>
        <w:t>exploiting the political and economic weaknesses of island states without care or</w:t>
      </w:r>
      <w:r w:rsidRPr="00615A02">
        <w:rPr>
          <w:sz w:val="12"/>
        </w:rPr>
        <w:t xml:space="preserve">∂ </w:t>
      </w:r>
      <w:r w:rsidRPr="00B11A07">
        <w:rPr>
          <w:rFonts w:hint="eastAsia"/>
        </w:rPr>
        <w:t>constraint. Freed from the ethical ties that bind Australia and New Zealand, China is</w:t>
      </w:r>
      <w:r w:rsidRPr="00615A02">
        <w:rPr>
          <w:sz w:val="12"/>
        </w:rPr>
        <w:t xml:space="preserve">∂ </w:t>
      </w:r>
      <w:r w:rsidRPr="00B11A07">
        <w:rPr>
          <w:rFonts w:hint="eastAsia"/>
        </w:rPr>
        <w:t xml:space="preserve">described as </w:t>
      </w:r>
      <w:r w:rsidRPr="00B11A07">
        <w:rPr>
          <w:rFonts w:hint="eastAsia"/>
        </w:rPr>
        <w:t>‘</w:t>
      </w:r>
      <w:r w:rsidRPr="00B11A07">
        <w:rPr>
          <w:rFonts w:hint="eastAsia"/>
        </w:rPr>
        <w:t>seizing chance in turmoil</w:t>
      </w:r>
      <w:r w:rsidRPr="00B11A07">
        <w:rPr>
          <w:rFonts w:hint="eastAsia"/>
        </w:rPr>
        <w:t>’</w:t>
      </w:r>
      <w:r w:rsidRPr="00B11A07">
        <w:rPr>
          <w:rFonts w:hint="eastAsia"/>
        </w:rPr>
        <w:t xml:space="preserve"> [50], </w:t>
      </w:r>
      <w:r w:rsidRPr="00B11A07">
        <w:rPr>
          <w:rFonts w:hint="eastAsia"/>
        </w:rPr>
        <w:t>‘</w:t>
      </w:r>
      <w:r w:rsidRPr="00B11A07">
        <w:rPr>
          <w:rFonts w:hint="eastAsia"/>
        </w:rPr>
        <w:t>exploiting the situation</w:t>
      </w:r>
      <w:r w:rsidRPr="00B11A07">
        <w:rPr>
          <w:rFonts w:hint="eastAsia"/>
        </w:rPr>
        <w:t>’</w:t>
      </w:r>
      <w:r w:rsidRPr="00B11A07">
        <w:rPr>
          <w:rFonts w:hint="eastAsia"/>
        </w:rPr>
        <w:t xml:space="preserve"> [43], </w:t>
      </w:r>
      <w:r w:rsidRPr="00B11A07">
        <w:rPr>
          <w:rFonts w:hint="eastAsia"/>
        </w:rPr>
        <w:t>‘</w:t>
      </w:r>
      <w:r w:rsidRPr="00B11A07">
        <w:rPr>
          <w:rFonts w:hint="eastAsia"/>
        </w:rPr>
        <w:t>buying</w:t>
      </w:r>
      <w:r w:rsidRPr="00615A02">
        <w:rPr>
          <w:sz w:val="12"/>
        </w:rPr>
        <w:t xml:space="preserve">∂ </w:t>
      </w:r>
      <w:r w:rsidRPr="00B11A07">
        <w:rPr>
          <w:rFonts w:hint="eastAsia"/>
        </w:rPr>
        <w:t>influence and favours</w:t>
      </w:r>
      <w:r w:rsidRPr="00B11A07">
        <w:rPr>
          <w:rFonts w:hint="eastAsia"/>
        </w:rPr>
        <w:t>’</w:t>
      </w:r>
      <w:r w:rsidRPr="00B11A07">
        <w:rPr>
          <w:rFonts w:hint="eastAsia"/>
        </w:rPr>
        <w:t xml:space="preserve"> [46], and the like</w:t>
      </w:r>
      <w:r w:rsidRPr="00615A02">
        <w:rPr>
          <w:rStyle w:val="StyleUnderline"/>
          <w:rFonts w:hint="eastAsia"/>
        </w:rPr>
        <w:t>. In some cases there is an implied moral</w:t>
      </w:r>
      <w:r w:rsidRPr="00615A02">
        <w:rPr>
          <w:rStyle w:val="StyleUnderline"/>
          <w:rFonts w:hint="eastAsia"/>
        </w:rPr>
        <w:t>∂</w:t>
      </w:r>
      <w:r w:rsidRPr="00615A02">
        <w:rPr>
          <w:rStyle w:val="StyleUnderline"/>
          <w:rFonts w:hint="eastAsia"/>
        </w:rPr>
        <w:t xml:space="preserve"> connection or natural affiliation between China and the corrupt and undemocratic</w:t>
      </w:r>
      <w:r w:rsidRPr="00615A02">
        <w:rPr>
          <w:rStyle w:val="StyleUnderline"/>
          <w:rFonts w:hint="eastAsia"/>
        </w:rPr>
        <w:t>∂</w:t>
      </w:r>
      <w:r w:rsidRPr="00615A02">
        <w:rPr>
          <w:rStyle w:val="StyleUnderline"/>
          <w:rFonts w:hint="eastAsia"/>
        </w:rPr>
        <w:t xml:space="preserve"> island elites in a position to capitalize on China</w:t>
      </w:r>
      <w:r w:rsidRPr="00615A02">
        <w:rPr>
          <w:rStyle w:val="StyleUnderline"/>
          <w:rFonts w:hint="eastAsia"/>
        </w:rPr>
        <w:t>’</w:t>
      </w:r>
      <w:r w:rsidRPr="00615A02">
        <w:rPr>
          <w:rStyle w:val="StyleUnderline"/>
          <w:rFonts w:hint="eastAsia"/>
        </w:rPr>
        <w:t>s indiscriminate and self-serving</w:t>
      </w:r>
      <w:r w:rsidRPr="00615A02">
        <w:rPr>
          <w:rStyle w:val="StyleUnderline"/>
          <w:rFonts w:hint="eastAsia"/>
        </w:rPr>
        <w:t>∂</w:t>
      </w:r>
      <w:r w:rsidRPr="00615A02">
        <w:rPr>
          <w:rStyle w:val="StyleUnderline"/>
          <w:rFonts w:hint="eastAsia"/>
        </w:rPr>
        <w:t xml:space="preserve"> interests.</w:t>
      </w:r>
      <w:r w:rsidRPr="00B11A07">
        <w:rPr>
          <w:rFonts w:hint="eastAsia"/>
        </w:rPr>
        <w:t xml:space="preserve"> The </w:t>
      </w:r>
      <w:r w:rsidRPr="00B11A07">
        <w:rPr>
          <w:rFonts w:hint="eastAsia"/>
        </w:rPr>
        <w:t>‘</w:t>
      </w:r>
      <w:r w:rsidRPr="00B11A07">
        <w:rPr>
          <w:rFonts w:hint="eastAsia"/>
        </w:rPr>
        <w:t>communist giant</w:t>
      </w:r>
      <w:r w:rsidRPr="00B11A07">
        <w:rPr>
          <w:rFonts w:hint="eastAsia"/>
        </w:rPr>
        <w:t>’</w:t>
      </w:r>
      <w:r w:rsidRPr="00B11A07">
        <w:rPr>
          <w:rFonts w:hint="eastAsia"/>
        </w:rPr>
        <w:t>s</w:t>
      </w:r>
      <w:r w:rsidRPr="00B11A07">
        <w:rPr>
          <w:rFonts w:hint="eastAsia"/>
        </w:rPr>
        <w:t>’</w:t>
      </w:r>
      <w:r w:rsidRPr="00B11A07">
        <w:rPr>
          <w:rFonts w:hint="eastAsia"/>
        </w:rPr>
        <w:t xml:space="preserve"> [44] lack of democratic credentials was heavily</w:t>
      </w:r>
      <w:r w:rsidRPr="00615A02">
        <w:rPr>
          <w:sz w:val="12"/>
        </w:rPr>
        <w:t xml:space="preserve">∂ </w:t>
      </w:r>
      <w:r w:rsidRPr="00B11A07">
        <w:rPr>
          <w:rFonts w:hint="eastAsia"/>
        </w:rPr>
        <w:t>referenced in coverage of China</w:t>
      </w:r>
      <w:r w:rsidRPr="00B11A07">
        <w:rPr>
          <w:rFonts w:hint="eastAsia"/>
        </w:rPr>
        <w:t>’</w:t>
      </w:r>
      <w:r w:rsidRPr="00B11A07">
        <w:rPr>
          <w:rFonts w:hint="eastAsia"/>
        </w:rPr>
        <w:t xml:space="preserve">s </w:t>
      </w:r>
      <w:r w:rsidRPr="00B11A07">
        <w:rPr>
          <w:rFonts w:hint="eastAsia"/>
        </w:rPr>
        <w:t>‘</w:t>
      </w:r>
      <w:r w:rsidRPr="00B11A07">
        <w:rPr>
          <w:rFonts w:hint="eastAsia"/>
        </w:rPr>
        <w:t>remarkable warmth towards the latest unelected</w:t>
      </w:r>
      <w:r w:rsidRPr="00615A02">
        <w:rPr>
          <w:sz w:val="12"/>
        </w:rPr>
        <w:t xml:space="preserve">∂ </w:t>
      </w:r>
      <w:r w:rsidRPr="00B11A07">
        <w:rPr>
          <w:rFonts w:hint="eastAsia"/>
        </w:rPr>
        <w:t>Fijian government</w:t>
      </w:r>
      <w:r w:rsidRPr="00B11A07">
        <w:rPr>
          <w:rFonts w:hint="eastAsia"/>
        </w:rPr>
        <w:t>’</w:t>
      </w:r>
      <w:r w:rsidRPr="00B11A07">
        <w:rPr>
          <w:rFonts w:hint="eastAsia"/>
        </w:rPr>
        <w:t xml:space="preserve"> [48]. Typically, this was juxtaposed with Australia and New</w:t>
      </w:r>
      <w:r w:rsidRPr="00615A02">
        <w:rPr>
          <w:sz w:val="12"/>
        </w:rPr>
        <w:t xml:space="preserve">∂ </w:t>
      </w:r>
      <w:r w:rsidRPr="00B11A07">
        <w:rPr>
          <w:rFonts w:hint="eastAsia"/>
        </w:rPr>
        <w:t>Zealand</w:t>
      </w:r>
      <w:r w:rsidRPr="00B11A07">
        <w:rPr>
          <w:rFonts w:hint="eastAsia"/>
        </w:rPr>
        <w:t>’</w:t>
      </w:r>
      <w:r w:rsidRPr="00B11A07">
        <w:rPr>
          <w:rFonts w:hint="eastAsia"/>
        </w:rPr>
        <w:t>s attempts to promote accountability, transparency and good governance</w:t>
      </w:r>
      <w:r w:rsidRPr="00615A02">
        <w:rPr>
          <w:sz w:val="12"/>
        </w:rPr>
        <w:t xml:space="preserve">∂ </w:t>
      </w:r>
      <w:r w:rsidRPr="00B11A07">
        <w:rPr>
          <w:rFonts w:hint="eastAsia"/>
        </w:rPr>
        <w:t>through its conditional aid programmes [e.g. 8]</w:t>
      </w:r>
      <w:r w:rsidRPr="00615A02">
        <w:rPr>
          <w:sz w:val="12"/>
        </w:rPr>
        <w:t xml:space="preserve">∂ </w:t>
      </w:r>
      <w:r w:rsidRPr="00B11A07">
        <w:rPr>
          <w:rFonts w:hint="eastAsia"/>
        </w:rPr>
        <w:t>Although many articles note positive effects arising from of China</w:t>
      </w:r>
      <w:r w:rsidRPr="00B11A07">
        <w:rPr>
          <w:rFonts w:hint="eastAsia"/>
        </w:rPr>
        <w:t>’</w:t>
      </w:r>
      <w:r w:rsidRPr="00B11A07">
        <w:rPr>
          <w:rFonts w:hint="eastAsia"/>
        </w:rPr>
        <w:t>s economic activities</w:t>
      </w:r>
      <w:r w:rsidRPr="00615A02">
        <w:rPr>
          <w:sz w:val="12"/>
        </w:rPr>
        <w:t xml:space="preserve">∂ </w:t>
      </w:r>
      <w:r w:rsidRPr="00B11A07">
        <w:rPr>
          <w:rFonts w:hint="eastAsia"/>
        </w:rPr>
        <w:t>in the region, economic actors are often portrayed as uniquely calculated, opportunistic</w:t>
      </w:r>
      <w:r w:rsidRPr="00615A02">
        <w:rPr>
          <w:sz w:val="12"/>
        </w:rPr>
        <w:t xml:space="preserve">∂ </w:t>
      </w:r>
      <w:r w:rsidRPr="00B11A07">
        <w:rPr>
          <w:rFonts w:hint="eastAsia"/>
        </w:rPr>
        <w:t xml:space="preserve">and uncaring. </w:t>
      </w:r>
      <w:r w:rsidRPr="00615A02">
        <w:rPr>
          <w:rStyle w:val="StyleUnderline"/>
          <w:rFonts w:hint="eastAsia"/>
        </w:rPr>
        <w:t>Few recent articles claim that economic cooperation is exclusively</w:t>
      </w:r>
      <w:r w:rsidRPr="00615A02">
        <w:rPr>
          <w:rStyle w:val="StyleUnderline"/>
          <w:rFonts w:hint="eastAsia"/>
        </w:rPr>
        <w:t>∂</w:t>
      </w:r>
      <w:r w:rsidRPr="00615A02">
        <w:rPr>
          <w:rStyle w:val="StyleUnderline"/>
          <w:rFonts w:hint="eastAsia"/>
        </w:rPr>
        <w:t xml:space="preserve"> benefiting China, but many promote the stereotype that China dumps inferior products on</w:t>
      </w:r>
      <w:r w:rsidRPr="00615A02">
        <w:rPr>
          <w:rStyle w:val="StyleUnderline"/>
          <w:rFonts w:hint="eastAsia"/>
        </w:rPr>
        <w:t>∂</w:t>
      </w:r>
      <w:r w:rsidRPr="00615A02">
        <w:rPr>
          <w:rStyle w:val="StyleUnderline"/>
          <w:rFonts w:hint="eastAsia"/>
        </w:rPr>
        <w:t xml:space="preserve"> the region while exploiting its natural resources</w:t>
      </w:r>
      <w:r w:rsidRPr="00B11A07">
        <w:rPr>
          <w:rFonts w:hint="eastAsia"/>
        </w:rPr>
        <w:t xml:space="preserve"> [12]. Furthermore, Chinese economic</w:t>
      </w:r>
      <w:r w:rsidRPr="00615A02">
        <w:rPr>
          <w:sz w:val="12"/>
        </w:rPr>
        <w:t xml:space="preserve">∂ </w:t>
      </w:r>
      <w:r w:rsidRPr="00B11A07">
        <w:rPr>
          <w:rFonts w:hint="eastAsia"/>
        </w:rPr>
        <w:t>actors, unlike their western counterparts, are censured for being motivated by greed.</w:t>
      </w:r>
      <w:r w:rsidRPr="00615A02">
        <w:rPr>
          <w:sz w:val="12"/>
        </w:rPr>
        <w:t xml:space="preserve">∂ </w:t>
      </w:r>
      <w:r w:rsidRPr="00B11A07">
        <w:rPr>
          <w:rFonts w:hint="eastAsia"/>
        </w:rPr>
        <w:t>Many articles imply that Chinese investments do little for local economies, with the</w:t>
      </w:r>
      <w:r w:rsidRPr="00615A02">
        <w:rPr>
          <w:sz w:val="12"/>
        </w:rPr>
        <w:t xml:space="preserve">∂ </w:t>
      </w:r>
      <w:r w:rsidRPr="00B11A07">
        <w:rPr>
          <w:rFonts w:hint="eastAsia"/>
        </w:rPr>
        <w:t>state actively encouraging companies to drive a hard bargain and Chinese contractors</w:t>
      </w:r>
      <w:r w:rsidRPr="00615A02">
        <w:rPr>
          <w:sz w:val="12"/>
        </w:rPr>
        <w:t xml:space="preserve">∂ </w:t>
      </w:r>
      <w:r w:rsidRPr="00B11A07">
        <w:rPr>
          <w:rFonts w:hint="eastAsia"/>
        </w:rPr>
        <w:t>to employ cheap labour from China. Where island economies have benefited from</w:t>
      </w:r>
      <w:r w:rsidRPr="00615A02">
        <w:rPr>
          <w:sz w:val="12"/>
        </w:rPr>
        <w:t xml:space="preserve">∂ </w:t>
      </w:r>
      <w:r w:rsidRPr="00B11A07">
        <w:rPr>
          <w:rFonts w:hint="eastAsia"/>
        </w:rPr>
        <w:t>employment opportunities, it is with the caveat that local workers are penalized by</w:t>
      </w:r>
      <w:r w:rsidRPr="00615A02">
        <w:rPr>
          <w:sz w:val="12"/>
        </w:rPr>
        <w:t xml:space="preserve">∂ </w:t>
      </w:r>
      <w:r w:rsidRPr="00B11A07">
        <w:rPr>
          <w:rFonts w:hint="eastAsia"/>
        </w:rPr>
        <w:t>safety breaches and mistreatment by Chinese foremen. Such is China</w:t>
      </w:r>
      <w:r w:rsidRPr="00B11A07">
        <w:rPr>
          <w:rFonts w:hint="eastAsia"/>
        </w:rPr>
        <w:t>’</w:t>
      </w:r>
      <w:r w:rsidRPr="00B11A07">
        <w:rPr>
          <w:rFonts w:hint="eastAsia"/>
        </w:rPr>
        <w:t>s disregard for</w:t>
      </w:r>
      <w:r w:rsidRPr="00615A02">
        <w:rPr>
          <w:sz w:val="12"/>
        </w:rPr>
        <w:t xml:space="preserve">∂ </w:t>
      </w:r>
      <w:r w:rsidRPr="00B11A07">
        <w:rPr>
          <w:rFonts w:hint="eastAsia"/>
        </w:rPr>
        <w:t>liberal economic norms and indifference to human and labour rights that it seeks, as</w:t>
      </w:r>
      <w:r w:rsidRPr="00615A02">
        <w:rPr>
          <w:sz w:val="12"/>
        </w:rPr>
        <w:t xml:space="preserve">∂ </w:t>
      </w:r>
      <w:r w:rsidRPr="00B11A07">
        <w:rPr>
          <w:rFonts w:hint="eastAsia"/>
        </w:rPr>
        <w:t xml:space="preserve">asserted in one article, to </w:t>
      </w:r>
      <w:r w:rsidRPr="00B11A07">
        <w:rPr>
          <w:rFonts w:hint="eastAsia"/>
        </w:rPr>
        <w:t>‘</w:t>
      </w:r>
      <w:r w:rsidRPr="00B11A07">
        <w:rPr>
          <w:rFonts w:hint="eastAsia"/>
        </w:rPr>
        <w:t>pay overtime with tinned fish rather than cash</w:t>
      </w:r>
      <w:r w:rsidRPr="00B11A07">
        <w:rPr>
          <w:rFonts w:hint="eastAsia"/>
        </w:rPr>
        <w:t>’</w:t>
      </w:r>
      <w:r w:rsidRPr="00B11A07">
        <w:rPr>
          <w:rFonts w:hint="eastAsia"/>
        </w:rPr>
        <w:t>[49]. The</w:t>
      </w:r>
      <w:r w:rsidRPr="00615A02">
        <w:rPr>
          <w:sz w:val="12"/>
        </w:rPr>
        <w:t xml:space="preserve">∂ </w:t>
      </w:r>
      <w:r w:rsidRPr="00B11A07">
        <w:rPr>
          <w:rFonts w:hint="eastAsia"/>
        </w:rPr>
        <w:t>implied level of China</w:t>
      </w:r>
      <w:r w:rsidRPr="00B11A07">
        <w:rPr>
          <w:rFonts w:hint="eastAsia"/>
        </w:rPr>
        <w:t>’</w:t>
      </w:r>
      <w:r w:rsidRPr="00B11A07">
        <w:rPr>
          <w:rFonts w:hint="eastAsia"/>
        </w:rPr>
        <w:t>s self-interest and self-absorption gives rise to descriptions of</w:t>
      </w:r>
      <w:r w:rsidRPr="00615A02">
        <w:rPr>
          <w:sz w:val="12"/>
        </w:rPr>
        <w:t xml:space="preserve">∂ </w:t>
      </w:r>
      <w:r w:rsidRPr="00B11A07">
        <w:rPr>
          <w:rFonts w:hint="eastAsia"/>
        </w:rPr>
        <w:t>bathetic manifestations of disregard for local conditions. One such example is the</w:t>
      </w:r>
      <w:r w:rsidRPr="00615A02">
        <w:rPr>
          <w:sz w:val="12"/>
        </w:rPr>
        <w:t xml:space="preserve">∂ </w:t>
      </w:r>
      <w:r w:rsidRPr="00B11A07">
        <w:rPr>
          <w:rFonts w:hint="eastAsia"/>
        </w:rPr>
        <w:t xml:space="preserve">toilet cubicles in the Justice Ministry building in Rarotonga, </w:t>
      </w:r>
      <w:r w:rsidRPr="00B11A07">
        <w:rPr>
          <w:rFonts w:hint="eastAsia"/>
        </w:rPr>
        <w:t>‘</w:t>
      </w:r>
      <w:r w:rsidRPr="00B11A07">
        <w:rPr>
          <w:rFonts w:hint="eastAsia"/>
        </w:rPr>
        <w:t>designed for Chinese</w:t>
      </w:r>
      <w:r w:rsidRPr="00615A02">
        <w:rPr>
          <w:sz w:val="12"/>
        </w:rPr>
        <w:t xml:space="preserve">∂ </w:t>
      </w:r>
      <w:r w:rsidRPr="00B11A07">
        <w:rPr>
          <w:rFonts w:hint="eastAsia"/>
        </w:rPr>
        <w:t>bodies, islanders don't fit</w:t>
      </w:r>
      <w:r w:rsidRPr="00B11A07">
        <w:rPr>
          <w:rFonts w:hint="eastAsia"/>
        </w:rPr>
        <w:t>’</w:t>
      </w:r>
      <w:r w:rsidRPr="00B11A07">
        <w:rPr>
          <w:rFonts w:hint="eastAsia"/>
        </w:rPr>
        <w:t xml:space="preserve"> [18]. Infrastructure projects are one of China</w:t>
      </w:r>
      <w:r w:rsidRPr="00B11A07">
        <w:rPr>
          <w:rFonts w:hint="eastAsia"/>
        </w:rPr>
        <w:t>’</w:t>
      </w:r>
      <w:r w:rsidRPr="00B11A07">
        <w:rPr>
          <w:rFonts w:hint="eastAsia"/>
        </w:rPr>
        <w:t>s preferred</w:t>
      </w:r>
      <w:r w:rsidRPr="00615A02">
        <w:rPr>
          <w:sz w:val="12"/>
        </w:rPr>
        <w:t xml:space="preserve">∂ </w:t>
      </w:r>
      <w:r w:rsidRPr="00B11A07">
        <w:rPr>
          <w:rFonts w:hint="eastAsia"/>
        </w:rPr>
        <w:t>modes of aid because they are tangible and impressive, but they can also become</w:t>
      </w:r>
      <w:r w:rsidRPr="00615A02">
        <w:rPr>
          <w:sz w:val="12"/>
        </w:rPr>
        <w:t xml:space="preserve">∂ </w:t>
      </w:r>
      <w:r w:rsidRPr="00B11A07">
        <w:rPr>
          <w:rFonts w:hint="eastAsia"/>
        </w:rPr>
        <w:t>symbolic of less noble achievements. Incommodious restrooms aside, the Pacific is</w:t>
      </w:r>
      <w:r w:rsidRPr="00615A02">
        <w:rPr>
          <w:sz w:val="12"/>
        </w:rPr>
        <w:t xml:space="preserve">∂ </w:t>
      </w:r>
      <w:r w:rsidRPr="00B11A07">
        <w:rPr>
          <w:rFonts w:hint="eastAsia"/>
        </w:rPr>
        <w:t>reportedly littered with incongruous Chinese white elephants, the preferred conduit</w:t>
      </w:r>
      <w:r w:rsidRPr="00615A02">
        <w:rPr>
          <w:sz w:val="12"/>
        </w:rPr>
        <w:t xml:space="preserve">∂ </w:t>
      </w:r>
      <w:r w:rsidRPr="00B11A07">
        <w:rPr>
          <w:rFonts w:hint="eastAsia"/>
        </w:rPr>
        <w:t>of aid-for-favours.</w:t>
      </w:r>
      <w:r w:rsidRPr="00615A02">
        <w:rPr>
          <w:sz w:val="12"/>
        </w:rPr>
        <w:t xml:space="preserve">∂ </w:t>
      </w:r>
    </w:p>
    <w:p w14:paraId="6656F1DB" w14:textId="77777777" w:rsidR="0005188F" w:rsidRDefault="0005188F" w:rsidP="0005188F">
      <w:pPr>
        <w:pStyle w:val="Heading3"/>
        <w:ind w:firstLine="720"/>
      </w:pPr>
      <w:r>
        <w:t>Failed States</w:t>
      </w:r>
    </w:p>
    <w:p w14:paraId="308944C3" w14:textId="77777777" w:rsidR="0005188F" w:rsidRDefault="0005188F" w:rsidP="0005188F">
      <w:pPr>
        <w:pStyle w:val="Heading4"/>
      </w:pPr>
      <w:r>
        <w:t xml:space="preserve">The identification of certain states as ‘failed’ invites massive militarized intervention, undertaken to eliminate threats to the global order </w:t>
      </w:r>
    </w:p>
    <w:p w14:paraId="1D1FBD64" w14:textId="77777777" w:rsidR="004B7178" w:rsidRDefault="0005188F" w:rsidP="004B7178">
      <w:r w:rsidRPr="007C4AAF">
        <w:rPr>
          <w:rStyle w:val="Style13ptBold"/>
        </w:rPr>
        <w:t>Morton, 5</w:t>
      </w:r>
      <w:r>
        <w:t xml:space="preserve"> </w:t>
      </w:r>
      <w:r w:rsidR="004B7178">
        <w:br/>
      </w:r>
      <w:r>
        <w:t>(</w:t>
      </w:r>
      <w:r w:rsidRPr="007C4AAF">
        <w:t>Adam David Morton, School of Politics, University of Nottingham, September 2005, New Political Economy, Vol. 10, No. 3, p. 371-372</w:t>
      </w:r>
      <w:r>
        <w:t>)</w:t>
      </w:r>
    </w:p>
    <w:p w14:paraId="65B162EB" w14:textId="77777777" w:rsidR="0005188F" w:rsidRDefault="0005188F" w:rsidP="004B7178">
      <w:pPr>
        <w:pStyle w:val="ListParagraph"/>
      </w:pPr>
      <w:r w:rsidRPr="007C4AAF">
        <w:rPr>
          <w:rStyle w:val="StyleUnderline"/>
        </w:rPr>
        <w:t>On 4 May 1898 Lord Salisbury</w:t>
      </w:r>
      <w:r w:rsidRPr="0057605C">
        <w:t xml:space="preserve"> </w:t>
      </w:r>
      <w:r w:rsidRPr="007C4AAF">
        <w:rPr>
          <w:rStyle w:val="StyleUnderline"/>
        </w:rPr>
        <w:t>delivered</w:t>
      </w:r>
      <w:r w:rsidRPr="0057605C">
        <w:t xml:space="preserve"> one of his most notable and controversial speeches as British Prime Minister to an audience at the Albert Hall in London. </w:t>
      </w:r>
      <w:r w:rsidRPr="007C4AAF">
        <w:rPr>
          <w:rStyle w:val="StyleUnderline"/>
        </w:rPr>
        <w:t>The ‘dying nations’ speech</w:t>
      </w:r>
      <w:r w:rsidRPr="0057605C">
        <w:t xml:space="preserve">, as it became known, applied Darwinian principles to the emerging international states system and the symptoms, causes and threats facing Britain at the time. Salisbury argued that: </w:t>
      </w:r>
      <w:r w:rsidRPr="007C4AAF">
        <w:rPr>
          <w:rStyle w:val="StyleUnderline"/>
        </w:rPr>
        <w:t>You may roughly divide the nations of the world as the living and the dying . . . the weak states are becoming weaker and the strong states are becoming stronger</w:t>
      </w:r>
      <w:r w:rsidRPr="0057605C">
        <w:t xml:space="preserve"> . . . </w:t>
      </w:r>
      <w:r w:rsidRPr="007C4AAF">
        <w:rPr>
          <w:rStyle w:val="StyleUnderline"/>
        </w:rPr>
        <w:t>the living nations will gradually encroach on the territory of the dying and the seeds and causes of conflict among civilised nations will speedily appear.</w:t>
      </w:r>
      <w:r w:rsidRPr="0057605C">
        <w:t xml:space="preserve"> </w:t>
      </w:r>
      <w:r w:rsidRPr="007C4AAF">
        <w:rPr>
          <w:rStyle w:val="StyleUnderline"/>
        </w:rPr>
        <w:t>Imperialism was seen as a biological process that, according to the laws of nature, would lead to the ‘curing or cutting up’ of weak states, equated with ailing ‘patients’ ready for autopsy</w:t>
      </w:r>
      <w:r w:rsidRPr="0057605C">
        <w:t xml:space="preserve">.1 </w:t>
      </w:r>
      <w:r w:rsidRPr="007C4AAF">
        <w:rPr>
          <w:rStyle w:val="StyleUnderline"/>
        </w:rPr>
        <w:t>The purpose of this essay is to expose a similar bias across the current policymaking and academic debate surrounding assumptions about ‘failed states’</w:t>
      </w:r>
      <w:r w:rsidRPr="0057605C">
        <w:t xml:space="preserve"> in the postcolonial world. At present, </w:t>
      </w:r>
      <w:r w:rsidRPr="007C4AAF">
        <w:rPr>
          <w:rStyle w:val="StyleUnderline"/>
        </w:rPr>
        <w:t>such debate revolves around taken-for-granted assumptions about the weakness of state capacity</w:t>
      </w:r>
      <w:r w:rsidRPr="0057605C">
        <w:t xml:space="preserve"> in postcolonial states, </w:t>
      </w:r>
      <w:r w:rsidRPr="007C4AAF">
        <w:rPr>
          <w:rStyle w:val="StyleUnderline"/>
        </w:rPr>
        <w:t>with ‘failed states’ commonly regarded as the harbingers of global terrorism and instability</w:t>
      </w:r>
      <w:r w:rsidRPr="0057605C">
        <w:t xml:space="preserve">. My argument falls into two sections. First, it will be argued that </w:t>
      </w:r>
      <w:r w:rsidRPr="007C4AAF">
        <w:rPr>
          <w:rStyle w:val="StyleUnderline"/>
        </w:rPr>
        <w:t>there exists a pathology surrounding Western concerns about ‘failed states’ that perceives stateness</w:t>
      </w:r>
      <w:r w:rsidRPr="0057605C">
        <w:t xml:space="preserve">, or the identity of states, </w:t>
      </w:r>
      <w:r w:rsidRPr="007C4AAF">
        <w:rPr>
          <w:rStyle w:val="StyleUnderline"/>
        </w:rPr>
        <w:t>in the postcolonial world as instances of deviancy, aberration and breakdown.</w:t>
      </w:r>
      <w:r w:rsidRPr="0057605C">
        <w:t xml:space="preserve"> Drawing from policies emanating from the UK Prime Minister Tony Blair’s Strategy Unit, the argument will demonstrate how the link between ‘failed states’ and terrorism is articulated, notably within the new ‘Countries at Risk of Instability’ (CRI) programme defining policy making towards ‘fragile states’. The essay will also highlight here how </w:t>
      </w:r>
      <w:r w:rsidRPr="007C4AAF">
        <w:rPr>
          <w:rStyle w:val="StyleUnderline"/>
        </w:rPr>
        <w:t>similar assumptions of aberration, deviancy and breakdown are equally upheld in International Relations</w:t>
      </w:r>
      <w:r w:rsidRPr="0057605C">
        <w:t xml:space="preserve"> (IR) </w:t>
      </w:r>
      <w:r w:rsidRPr="007C4AAF">
        <w:rPr>
          <w:rStyle w:val="StyleUnderline"/>
        </w:rPr>
        <w:t>theory</w:t>
      </w:r>
      <w:r w:rsidRPr="0057605C">
        <w:t xml:space="preserve">, which adheres widely to the view that ‘much of the world is under the sway of states that are not states in the strict sense, but are so only by courtesy’ as ‘quasi-’or ‘failed states’.2 My argument will thereby advance a dual practical and theoretical focus on the ‘failed state’ of IR by highlighting similar assumptions about the disintegration of state structures in postcolonial states, resulting in state ‘failure’, degeneration, chaos and anarchy. </w:t>
      </w:r>
      <w:r w:rsidRPr="007C4AAF">
        <w:rPr>
          <w:rStyle w:val="StyleUnderline"/>
        </w:rPr>
        <w:t>This enforces a pathological view of deviancy, aberration and breakdown</w:t>
      </w:r>
      <w:r w:rsidRPr="0057605C">
        <w:t xml:space="preserve">. Second, and by contrast, I will then assert the case for adopting a more nuanced approach to understanding postcolonial state identities that is sensitive to alternative forms of social organisation that arise within different historical processes of state formation and conditions of capital accumulation. In a nutshell, </w:t>
      </w:r>
      <w:r w:rsidRPr="007C4AAF">
        <w:rPr>
          <w:rStyle w:val="StyleUnderline"/>
        </w:rPr>
        <w:t>a thorough historicisation of state formation processes in the postcolonial world is required that is cognisant of the political economy within which such states exist</w:t>
      </w:r>
      <w:r w:rsidRPr="0057605C">
        <w:t xml:space="preserve">. Here, awareness will be drawn to the globally embedded dimensions of postcolonial states within conditions of combined and uneven development. </w:t>
      </w:r>
      <w:r w:rsidRPr="007C4AAF">
        <w:rPr>
          <w:rStyle w:val="StyleUnderline"/>
        </w:rPr>
        <w:t>Wider cognisance of this alternative political economy approach might then promote the possibility of moving beyond the increasingly evident shortcomings of policy and scholarly debate on ‘failed states’ in IR</w:t>
      </w:r>
      <w:r w:rsidRPr="0057605C">
        <w:t xml:space="preserve">. </w:t>
      </w:r>
    </w:p>
    <w:p w14:paraId="612CB70C" w14:textId="77777777" w:rsidR="0005188F" w:rsidRDefault="0005188F" w:rsidP="0005188F">
      <w:pPr>
        <w:pStyle w:val="Heading2"/>
      </w:pPr>
      <w:r>
        <w:t>Apocalyptic Reps</w:t>
      </w:r>
    </w:p>
    <w:p w14:paraId="0B7733DC" w14:textId="77777777" w:rsidR="0005188F" w:rsidRDefault="0005188F" w:rsidP="0005188F">
      <w:pPr>
        <w:pStyle w:val="Heading3"/>
      </w:pPr>
      <w:r>
        <w:t>Warming</w:t>
      </w:r>
    </w:p>
    <w:p w14:paraId="770D32FE" w14:textId="77777777" w:rsidR="0005188F" w:rsidRPr="001D498A" w:rsidRDefault="0005188F" w:rsidP="0005188F">
      <w:pPr>
        <w:pStyle w:val="Heading4"/>
        <w:rPr>
          <w:rStyle w:val="Style13ptBold"/>
          <w:b/>
        </w:rPr>
      </w:pPr>
      <w:r w:rsidRPr="001D498A">
        <w:rPr>
          <w:rStyle w:val="Style13ptBold"/>
          <w:b/>
        </w:rPr>
        <w:t>Apocalyptic rhetoric turns warming into a religion to be believed in or denied - forecloses the ability to address the causes of climate change</w:t>
      </w:r>
    </w:p>
    <w:p w14:paraId="506A43B1" w14:textId="77777777" w:rsidR="0005188F" w:rsidRPr="004E396F" w:rsidRDefault="0005188F" w:rsidP="0005188F">
      <w:pPr>
        <w:rPr>
          <w:rStyle w:val="Style13ptBold"/>
          <w:b w:val="0"/>
        </w:rPr>
      </w:pPr>
      <w:r>
        <w:rPr>
          <w:rStyle w:val="Style13ptBold"/>
        </w:rPr>
        <w:t>Barret-Gross &amp; Gilles 12</w:t>
      </w:r>
      <w:r w:rsidRPr="001D498A">
        <w:t xml:space="preserve"> </w:t>
      </w:r>
      <w:r w:rsidR="004B7178">
        <w:br/>
      </w:r>
      <w:r w:rsidRPr="001D498A">
        <w:t xml:space="preserve">(MATTHEW BARRETT GROSS AND MEL GILLES, the director of internet communications for Howard Dean's 2004 presidential campaign &amp; author of the book the Last Myth &amp; both are writers for the Atlantic, “How Apocalyptic Thinking Prevents Us from Taking Political Action While Americans take comfort in shows predicting disaster and myths about the end of the world, the real debate over climate change has stalled”, </w:t>
      </w:r>
      <w:hyperlink r:id="rId33" w:history="1">
        <w:r w:rsidRPr="001D498A">
          <w:rPr>
            <w:rStyle w:val="Hyperlink"/>
          </w:rPr>
          <w:t>http://www.theatlantic.com/politics/archive/2012/04/how-apocalyptic-thinking-prevents-us-from-taking-political-action/255758/</w:t>
        </w:r>
      </w:hyperlink>
      <w:r w:rsidRPr="001D498A">
        <w:t>, April 23, 2012) CJun</w:t>
      </w:r>
    </w:p>
    <w:p w14:paraId="17B3BC3D" w14:textId="77777777" w:rsidR="0005188F" w:rsidRPr="004B7178" w:rsidRDefault="0005188F" w:rsidP="004B7178">
      <w:pPr>
        <w:pStyle w:val="ListParagraph"/>
        <w:rPr>
          <w:u w:val="single"/>
        </w:rPr>
      </w:pPr>
      <w:r w:rsidRPr="007E5970">
        <w:rPr>
          <w:rStyle w:val="StyleUnderline"/>
        </w:rPr>
        <w:t xml:space="preserve">The danger of the media's conflation of </w:t>
      </w:r>
      <w:r w:rsidRPr="007F06C4">
        <w:rPr>
          <w:rStyle w:val="StyleUnderline"/>
          <w:highlight w:val="yellow"/>
        </w:rPr>
        <w:t>apocalyptic scenarios</w:t>
      </w:r>
      <w:r w:rsidRPr="007E5970">
        <w:rPr>
          <w:rStyle w:val="StyleUnderline"/>
        </w:rPr>
        <w:t xml:space="preserve"> is that it </w:t>
      </w:r>
      <w:r w:rsidRPr="007F06C4">
        <w:rPr>
          <w:rStyle w:val="StyleUnderline"/>
          <w:highlight w:val="yellow"/>
        </w:rPr>
        <w:t>leads us to believe that our existential threats come exclusively from events that are beyond our control and that await us in the future</w:t>
      </w:r>
      <w:r>
        <w:t xml:space="preserve"> -- and that a moment of universal recognition of such threats will be obvious to everyone when they arrive. No one, after all, would ever confuse a meteor barreling toward Earth as anything other than apocalyptic. </w:t>
      </w:r>
      <w:r w:rsidRPr="007E5970">
        <w:rPr>
          <w:rStyle w:val="StyleUnderline"/>
        </w:rPr>
        <w:t>Yet tangled up in such Hollywood scenarios and sci-fi nightmares are actual threats like global warming that aren't arriving in an instant of universal recognition; instead, they are arriving amid much denial and continued partisan debate.</w:t>
      </w:r>
      <w:r>
        <w:rPr>
          <w:rStyle w:val="StyleUnderline"/>
        </w:rPr>
        <w:t xml:space="preserve"> </w:t>
      </w:r>
      <w:r>
        <w:t xml:space="preserve">For example, annual climate-related disasters such as droughts, storms, and floods rose dramatically during the last decade, increasing an average 75 percent compared to the 1990s -- just as many climate models predicted they would if global warming were left unchecked. Yet this rise in natural disasters hasn't produced a moment of universal recognition of the dangers of climate change; instead, belief in climate change is actually on the decline as we adjust to the "new normal" of ever-weirder weather or convince ourselves that our perception of this increased frequency is a magnifying trick of more readily available cable and Internet coverage. To understand why fewer people believe in climate change even as evidence mounts, we must look beyond the industry-funded movement to deny the reality and effects of climate change. Perhaps equally important -- if not quite equally culpable -- has been the extent to which both the proponents and opponents of human-made climate change have led us down a cul-de-sac of conversation by exploiting the apocalyptic metaphor to make their case. </w:t>
      </w:r>
      <w:r w:rsidRPr="007E5970">
        <w:rPr>
          <w:rStyle w:val="StyleUnderline"/>
        </w:rPr>
        <w:t xml:space="preserve">Whether by design or by accident, </w:t>
      </w:r>
      <w:r w:rsidRPr="007F06C4">
        <w:rPr>
          <w:rStyle w:val="StyleUnderline"/>
          <w:highlight w:val="yellow"/>
        </w:rPr>
        <w:t>the initial warnings of environmentalists</w:t>
      </w:r>
      <w:r w:rsidRPr="007E5970">
        <w:rPr>
          <w:rStyle w:val="StyleUnderline"/>
        </w:rPr>
        <w:t xml:space="preserve"> -- of oceans rising to engulf our most beloved metropolises, of amber waves of grain scorched into a desert landscape -- </w:t>
      </w:r>
      <w:r w:rsidRPr="007F06C4">
        <w:rPr>
          <w:rStyle w:val="StyleUnderline"/>
          <w:highlight w:val="yellow"/>
        </w:rPr>
        <w:t>activated the apocalyptic impulse</w:t>
      </w:r>
      <w:r>
        <w:t xml:space="preserve">. The focus on disastrous repercussions for our behavior at some point in the future echoed the warnings of the Israelite priests to wayward Jews in Babylon or, later, to those who submitted too willingly to Alexander's process of Hellenization. It was a familiar story: change, and change radically, or face hell on earth. </w:t>
      </w:r>
      <w:r w:rsidRPr="007E5970">
        <w:rPr>
          <w:rStyle w:val="StyleUnderline"/>
        </w:rPr>
        <w:t>Perhaps there was no other way to sound the alarm about the devastating threat presented by global climate change, but that echo of apocalyptic warning was quickly seized upon by the naysayers to dismiss the evidence out of hand.</w:t>
      </w:r>
      <w:r>
        <w:rPr>
          <w:rStyle w:val="StyleUnderline"/>
        </w:rPr>
        <w:t xml:space="preserve"> </w:t>
      </w:r>
      <w:r>
        <w:t>We've heard this story before, the deniers insisted, and throughout history those who have declared the end of the world was near have always been proven wrong. As early as 1989, the industry front man Patrick Michaels, a climatologist and global warming skeptic, was warning in the op-ed pages of the Washington Post of this new brand of "apocalyptic environmentalism," which represented "the most popular new religion to come along since Marxism." That the solutions to global warming (a less carbon-intensive economy, a more localized trade system, a greater respect for nature's power) parallel so perfectly the dream of environmentalists, and that the causes of global warming (an unrestrained industrial capitalism reliant on the continued and accelerating consumption of fossil fuels) parallel the economic dream of conservatives, has simply exacerbated the fact that global warming has now become just another front in the culture wars. By seizing upon and mocking the apocalyptic imagery and rhetoric of those sounding the alarm, the industry front groups succeeded in framing the debate about global warming into a question about what one believes</w:t>
      </w:r>
      <w:r w:rsidRPr="007E5970">
        <w:rPr>
          <w:rStyle w:val="StyleUnderline"/>
        </w:rPr>
        <w:t xml:space="preserve">. </w:t>
      </w:r>
      <w:r w:rsidRPr="007F06C4">
        <w:rPr>
          <w:rStyle w:val="StyleUnderline"/>
          <w:highlight w:val="yellow"/>
        </w:rPr>
        <w:t>Thus,</w:t>
      </w:r>
      <w:r w:rsidRPr="007E5970">
        <w:rPr>
          <w:rStyle w:val="StyleUnderline"/>
        </w:rPr>
        <w:t xml:space="preserve"> entangled with the myth of apocalypse -- and its attendant hold on our own sense of belief and self-identity </w:t>
      </w:r>
      <w:r w:rsidRPr="007F06C4">
        <w:rPr>
          <w:rStyle w:val="StyleUnderline"/>
          <w:highlight w:val="yellow"/>
        </w:rPr>
        <w:t>-- the debate about anthropogenic climate change has reached an impasse</w:t>
      </w:r>
      <w:r w:rsidRPr="007E5970">
        <w:rPr>
          <w:rStyle w:val="StyleUnderline"/>
        </w:rPr>
        <w:t>.</w:t>
      </w:r>
      <w:r>
        <w:t xml:space="preserve"> You believe in the Rapture; I believe in global warming -- and so the conversation stops. But global climate change is not an apocalyptic event that will take place in the future; it is a human-caused trend that is occurring now. </w:t>
      </w:r>
      <w:r w:rsidRPr="007E5970">
        <w:rPr>
          <w:rStyle w:val="StyleUnderline"/>
        </w:rPr>
        <w:t>And as we expend more time either fearfully imagining or vehemently denying whether that trend will bring about a future apocalypse, scientists tell us that the trend is accelerating.</w:t>
      </w:r>
      <w:r>
        <w:rPr>
          <w:rStyle w:val="StyleUnderline"/>
        </w:rPr>
        <w:t xml:space="preserve"> </w:t>
      </w:r>
      <w:r w:rsidRPr="007F06C4">
        <w:rPr>
          <w:rStyle w:val="Emphasis"/>
          <w:highlight w:val="yellow"/>
        </w:rPr>
        <w:t>Talking about climate</w:t>
      </w:r>
      <w:r w:rsidRPr="007E5970">
        <w:rPr>
          <w:rStyle w:val="Emphasis"/>
        </w:rPr>
        <w:t xml:space="preserve"> change or peak oil </w:t>
      </w:r>
      <w:r w:rsidRPr="007F06C4">
        <w:rPr>
          <w:rStyle w:val="Emphasis"/>
          <w:highlight w:val="yellow"/>
        </w:rPr>
        <w:t>through the rhetoric of apocalypse</w:t>
      </w:r>
      <w:r w:rsidRPr="007E5970">
        <w:rPr>
          <w:rStyle w:val="Emphasis"/>
        </w:rPr>
        <w:t xml:space="preserve"> may make for good television and attention-grabbing editorials, but such apocalyptic framing </w:t>
      </w:r>
      <w:r w:rsidRPr="007F06C4">
        <w:rPr>
          <w:rStyle w:val="Emphasis"/>
          <w:highlight w:val="yellow"/>
        </w:rPr>
        <w:t>hasn't</w:t>
      </w:r>
      <w:r w:rsidRPr="007E5970">
        <w:rPr>
          <w:rStyle w:val="Emphasis"/>
        </w:rPr>
        <w:t xml:space="preserve"> </w:t>
      </w:r>
      <w:r w:rsidRPr="007F06C4">
        <w:rPr>
          <w:rStyle w:val="Emphasis"/>
          <w:highlight w:val="yellow"/>
        </w:rPr>
        <w:t>mobilized the world into action</w:t>
      </w:r>
      <w:r w:rsidRPr="007E5970">
        <w:rPr>
          <w:rStyle w:val="Emphasis"/>
        </w:rPr>
        <w:t xml:space="preserve">. </w:t>
      </w:r>
      <w:r>
        <w:t xml:space="preserve">Most of us are familiar with the platitude "When the only tool you have is a hammer, everything looks like a nail." In a similar way, our over-reliance on the apocalyptic storyline stands between us and our ability to properly assess the problems before us. Some see the looming crises of global warming and resource and energy depletion and conclude that inaction will bring about the end of civilization: only through a radical shift toward clean energy and conservation, those on the Left argue, can we continue the way of life that we have known. Those on the Right dismiss the apocalyptic threats altogether, because the proposed solutions to peak oil, global warming, and overpopulation conflict with core conservative beliefs about deregulation and the free-market economy, or with a religious worldview that believes humanity is not powerful enough to alter something as large as our climate. Still others dismiss the catalog of doom and gloom as mere apocalypticism itself. Surely, we convince ourselves, all the dire warnings about the effects of global warming aren't that different from the world-ending expectations of the Rapturists? </w:t>
      </w:r>
      <w:r w:rsidRPr="007F06C4">
        <w:rPr>
          <w:rStyle w:val="Emphasis"/>
          <w:highlight w:val="yellow"/>
        </w:rPr>
        <w:t>The</w:t>
      </w:r>
      <w:r w:rsidRPr="007E5970">
        <w:rPr>
          <w:rStyle w:val="Emphasis"/>
        </w:rPr>
        <w:t xml:space="preserve"> result is that the </w:t>
      </w:r>
      <w:r w:rsidRPr="007F06C4">
        <w:rPr>
          <w:rStyle w:val="Emphasis"/>
          <w:highlight w:val="yellow"/>
        </w:rPr>
        <w:t>energy we could expend addressing the problems</w:t>
      </w:r>
      <w:r w:rsidRPr="007E5970">
        <w:rPr>
          <w:rStyle w:val="Emphasis"/>
        </w:rPr>
        <w:t xml:space="preserve"> before us </w:t>
      </w:r>
      <w:r w:rsidRPr="007F06C4">
        <w:rPr>
          <w:rStyle w:val="Emphasis"/>
          <w:highlight w:val="yellow"/>
        </w:rPr>
        <w:t>is</w:t>
      </w:r>
      <w:r w:rsidRPr="007E5970">
        <w:rPr>
          <w:rStyle w:val="Emphasis"/>
        </w:rPr>
        <w:t xml:space="preserve"> instead </w:t>
      </w:r>
      <w:r w:rsidRPr="007F06C4">
        <w:rPr>
          <w:rStyle w:val="Emphasis"/>
          <w:highlight w:val="yellow"/>
        </w:rPr>
        <w:t>consumed by our efforts to either dismiss the threat of apocalypse or to prove it real</w:t>
      </w:r>
      <w:r w:rsidRPr="007E5970">
        <w:rPr>
          <w:rStyle w:val="Emphasis"/>
        </w:rPr>
        <w:t>. Ultimately</w:t>
      </w:r>
      <w:r w:rsidRPr="00B13748">
        <w:rPr>
          <w:rStyle w:val="Emphasis"/>
          <w:highlight w:val="yellow"/>
        </w:rPr>
        <w:t>, the question becomes not what to do about the threats before us but whether you believe in the threats before us.</w:t>
      </w:r>
      <w:r>
        <w:rPr>
          <w:rStyle w:val="Emphasis"/>
        </w:rPr>
        <w:t xml:space="preserve"> </w:t>
      </w:r>
      <w:r w:rsidRPr="007E5970">
        <w:rPr>
          <w:rStyle w:val="StyleUnderline"/>
        </w:rPr>
        <w:t xml:space="preserve">By allowing the challenges of the 21st century to be hijacked by the apocalyptic storyline, we find ourselves awaiting a moment of clarity when the problems we must confront will become apparent to all -- or when those challenges will magically disappear, like other failed prophecies about the end of the world. </w:t>
      </w:r>
      <w:r>
        <w:t xml:space="preserve">Yet the real challenges we must face are not future events that we imagine or dismiss through apocalyptic scenarios of collapse -- they are existing trends. The evidence suggests that much of what we fear in the future -- the collapse of the economy, the arrival of peak oil and global warming and resource wars -- has already begun. We can wait forever, while the world unravels before our very eyes, for an apocalypse that won't come. </w:t>
      </w:r>
      <w:r w:rsidRPr="007E5970">
        <w:rPr>
          <w:rStyle w:val="StyleUnderline"/>
        </w:rPr>
        <w:t xml:space="preserve">The apocalyptic storyline becomes a form of daydreaming escape: the threat of global warming becomes a fantasy </w:t>
      </w:r>
      <w:r>
        <w:t xml:space="preserve">to one day live off the grid, or buy a farm, or grow our own food; economic collapse becomes like a prison break from the drudgery of meaningless and increasingly underpaid work in a soul-crushing cubicle; peak oil promises the chance to finally form a community with the neighbors to whom you've never spoken. </w:t>
      </w:r>
      <w:r w:rsidRPr="007E5970">
        <w:rPr>
          <w:rStyle w:val="StyleUnderline"/>
        </w:rPr>
        <w:t>Yet despite the fantasia peddled by Hollywood and numerous writers, a world battered by natural disasters and global warming, facing declining natural resources and civic unrest, without adequate water or energy or food, with gross inequalities between the rich and the poor, is not a setting for a picaresque adventure, nor is it the ideal place to start living in accord with your dreams.</w:t>
      </w:r>
      <w:r>
        <w:rPr>
          <w:rStyle w:val="StyleUnderline"/>
        </w:rPr>
        <w:t xml:space="preserve"> </w:t>
      </w:r>
      <w:r w:rsidRPr="00B13748">
        <w:rPr>
          <w:rStyle w:val="Emphasis"/>
          <w:highlight w:val="yellow"/>
        </w:rPr>
        <w:t>The deeper we entangle</w:t>
      </w:r>
      <w:r w:rsidRPr="007E5970">
        <w:rPr>
          <w:rStyle w:val="Emphasis"/>
        </w:rPr>
        <w:t xml:space="preserve"> the challenges of the 21st century </w:t>
      </w:r>
      <w:r w:rsidRPr="00B13748">
        <w:rPr>
          <w:rStyle w:val="Emphasis"/>
          <w:highlight w:val="yellow"/>
        </w:rPr>
        <w:t>with apocalyptic fantasy, the more likely we are to paralyze ourselves with inaction -- or with the wrong course of action. We react to the idea of the apocalypse -- rather than to the underlying issues activating the apocalyptic storyline to begin with -- by either denying its reality</w:t>
      </w:r>
      <w:r w:rsidRPr="007E5970">
        <w:rPr>
          <w:rStyle w:val="Emphasis"/>
        </w:rPr>
        <w:t xml:space="preserve"> </w:t>
      </w:r>
      <w:r>
        <w:t>("global warming isn't real</w:t>
      </w:r>
      <w:r w:rsidRPr="00B13748">
        <w:rPr>
          <w:highlight w:val="yellow"/>
        </w:rPr>
        <w:t xml:space="preserve">") </w:t>
      </w:r>
      <w:r w:rsidRPr="00B13748">
        <w:rPr>
          <w:rStyle w:val="Emphasis"/>
          <w:highlight w:val="yellow"/>
        </w:rPr>
        <w:t>or by despairing at its inevitability</w:t>
      </w:r>
      <w:r>
        <w:t xml:space="preserve"> ("why bother recycling when the whole world is burning up?"). We react to apocalyptic threats by either partying (assuaging our apocalyptic anxiety through increased consumerism, reasoning that if it all may be gone tomorrow, we might as well enjoy it today), praying (in hopes that divine intervention or mere time will allow us to avoid confronting the challenges before us), or preparing (packing "bugout" packs for a quick escape or stocking up on gold, guns, and canned food, as though the transformative moment we anticipate will be but a brief interlude, a bad winter storm that might trap us indoors for a few days or weeks but that will eventually melt away). </w:t>
      </w:r>
      <w:r w:rsidRPr="00B13748">
        <w:rPr>
          <w:rStyle w:val="StyleUnderline"/>
          <w:highlight w:val="yellow"/>
        </w:rPr>
        <w:t>None of these r</w:t>
      </w:r>
      <w:r w:rsidRPr="007E5970">
        <w:rPr>
          <w:rStyle w:val="StyleUnderline"/>
        </w:rPr>
        <w:t xml:space="preserve">esponses </w:t>
      </w:r>
      <w:r w:rsidRPr="00B13748">
        <w:rPr>
          <w:rStyle w:val="StyleUnderline"/>
          <w:highlight w:val="yellow"/>
        </w:rPr>
        <w:t xml:space="preserve">avert, nor even mitigate, the very threats </w:t>
      </w:r>
      <w:r w:rsidRPr="00B13748">
        <w:rPr>
          <w:rStyle w:val="StyleUnderline"/>
        </w:rPr>
        <w:t>that</w:t>
      </w:r>
      <w:r w:rsidRPr="007E5970">
        <w:rPr>
          <w:rStyle w:val="StyleUnderline"/>
        </w:rPr>
        <w:t xml:space="preserve"> have elicited our apocalyptic anxiety in the first place. Buying an electric car doesn't solve the problem of a culture dependent on endless growth in a finite world; building a bunker to defend against the zombie hordes doesn't solve the growing inequities between the rich and poor; praying for deliverance from the trials of history doesn't change that we must live in the times in which we were born. Indeed, neither partying, nor preparing, nor praying achieves what should be the natural goal when we perceive a threat on the horizon: we should not seek to ignore it, or simply brace for it, but to avert it.</w:t>
      </w:r>
    </w:p>
    <w:p w14:paraId="654928F4" w14:textId="77777777" w:rsidR="0005188F" w:rsidRDefault="0005188F" w:rsidP="0005188F">
      <w:pPr>
        <w:pStyle w:val="Heading2"/>
      </w:pPr>
      <w:r>
        <w:t>Misc.</w:t>
      </w:r>
    </w:p>
    <w:p w14:paraId="42B50CB4" w14:textId="77777777" w:rsidR="0005188F" w:rsidRDefault="0005188F" w:rsidP="0005188F">
      <w:pPr>
        <w:pStyle w:val="Heading3"/>
      </w:pPr>
      <w:r>
        <w:t xml:space="preserve">Engagement </w:t>
      </w:r>
    </w:p>
    <w:p w14:paraId="36B53D18" w14:textId="77777777" w:rsidR="0005188F" w:rsidRDefault="0005188F" w:rsidP="0005188F">
      <w:pPr>
        <w:pStyle w:val="Heading4"/>
      </w:pPr>
      <w:r>
        <w:t xml:space="preserve">Legislative attempts to </w:t>
      </w:r>
      <w:r>
        <w:rPr>
          <w:rFonts w:hint="eastAsia"/>
        </w:rPr>
        <w:t>“</w:t>
      </w:r>
      <w:r>
        <w:t>engage</w:t>
      </w:r>
      <w:r>
        <w:rPr>
          <w:rFonts w:hint="eastAsia"/>
        </w:rPr>
        <w:t>”</w:t>
      </w:r>
      <w:r>
        <w:t xml:space="preserve"> China from a viewpoint of strategic interests fail and reentrench distrust over coercion – only a desecuritized relationship with China can resolve conflict and foster cooperation</w:t>
      </w:r>
      <w:r>
        <w:br/>
        <w:t>Ho 15</w:t>
      </w:r>
    </w:p>
    <w:p w14:paraId="61F5842E" w14:textId="77777777" w:rsidR="0005188F" w:rsidRPr="0005188F" w:rsidRDefault="0005188F" w:rsidP="0005188F">
      <w:r w:rsidRPr="0005188F">
        <w:rPr>
          <w:rFonts w:hint="eastAsia"/>
        </w:rPr>
        <w:t>Benjamin Tze Ern Ho, Benjamin Ho is an Associate Research Fellow at the Regional Security Architecture Programme, Institute of Defence and Strategic Studies (IDSS), S. Rajaratnam School of International Studies (RSIS), Nanyang Technological University (NTU)</w:t>
      </w:r>
      <w:r w:rsidRPr="0005188F">
        <w:t xml:space="preserve"> and has a </w:t>
      </w:r>
      <w:r w:rsidRPr="0005188F">
        <w:rPr>
          <w:rFonts w:hint="eastAsia"/>
        </w:rPr>
        <w:t>Masters</w:t>
      </w:r>
      <w:r w:rsidRPr="0005188F">
        <w:rPr>
          <w:rFonts w:hint="eastAsia"/>
        </w:rPr>
        <w:t>’</w:t>
      </w:r>
      <w:r w:rsidRPr="0005188F">
        <w:rPr>
          <w:rFonts w:hint="eastAsia"/>
        </w:rPr>
        <w:t xml:space="preserve"> degree in international relations from RSIS</w:t>
      </w:r>
      <w:r w:rsidRPr="0005188F">
        <w:t>, 24-10-15,</w:t>
      </w:r>
      <w:r w:rsidRPr="0005188F">
        <w:rPr>
          <w:rFonts w:hint="eastAsia"/>
        </w:rPr>
        <w:t xml:space="preserve"> "</w:t>
      </w:r>
      <w:r w:rsidRPr="0005188F">
        <w:t xml:space="preserve"> About Face</w:t>
      </w:r>
      <w:r w:rsidRPr="0005188F">
        <w:rPr>
          <w:rFonts w:hint="cs"/>
        </w:rPr>
        <w:t>—</w:t>
      </w:r>
      <w:r w:rsidRPr="0005188F">
        <w:t xml:space="preserve">the relational dimension in Chinese </w:t>
      </w:r>
      <w:r w:rsidRPr="0005188F">
        <w:rPr>
          <w:rFonts w:hint="eastAsia"/>
        </w:rPr>
        <w:t>IR discourse</w:t>
      </w:r>
      <w:r w:rsidRPr="0005188F">
        <w:rPr>
          <w:rFonts w:hint="eastAsia"/>
        </w:rPr>
        <w:t>”</w:t>
      </w:r>
      <w:r w:rsidRPr="0005188F">
        <w:t xml:space="preserve">, </w:t>
      </w:r>
      <w:r w:rsidRPr="0005188F">
        <w:rPr>
          <w:rFonts w:hint="eastAsia"/>
        </w:rPr>
        <w:t>Studia Logica: Journal of Contemporary China, http://dx.doi.org/10.1080/10670564.2015.1075715</w:t>
      </w:r>
    </w:p>
    <w:p w14:paraId="22DCB6F9" w14:textId="77777777" w:rsidR="0005188F" w:rsidRPr="00CF33D0" w:rsidRDefault="0005188F" w:rsidP="0005188F">
      <w:pPr>
        <w:pStyle w:val="ListParagraph"/>
      </w:pPr>
      <w:r>
        <w:rPr>
          <w:rFonts w:hint="eastAsia"/>
        </w:rPr>
        <w:t xml:space="preserve">Of late, </w:t>
      </w:r>
      <w:r w:rsidRPr="00BA69E4">
        <w:rPr>
          <w:rStyle w:val="StyleUnderline"/>
          <w:rFonts w:hint="eastAsia"/>
        </w:rPr>
        <w:t>questions concerning what China thinks have been the subject of much scholarly musings</w:t>
      </w:r>
      <w:r>
        <w:rPr>
          <w:rFonts w:hint="eastAsia"/>
        </w:rPr>
        <w:t>.122</w:t>
      </w:r>
      <w:r w:rsidRPr="00BA69E4">
        <w:rPr>
          <w:sz w:val="12"/>
        </w:rPr>
        <w:t xml:space="preserve">∂ </w:t>
      </w:r>
      <w:r w:rsidRPr="00BA69E4">
        <w:rPr>
          <w:rStyle w:val="StyleUnderline"/>
          <w:rFonts w:hint="eastAsia"/>
        </w:rPr>
        <w:t xml:space="preserve">Yet these questions cannot be divorced from the internal thought processes of Chinese </w:t>
      </w:r>
      <w:r w:rsidRPr="00BA69E4">
        <w:rPr>
          <w:rStyle w:val="StyleUnderline"/>
        </w:rPr>
        <w:t>individuals,</w:t>
      </w:r>
      <w:r w:rsidRPr="00BA69E4">
        <w:rPr>
          <w:rStyle w:val="StyleUnderline"/>
          <w:rFonts w:hint="eastAsia"/>
        </w:rPr>
        <w:t xml:space="preserve"> </w:t>
      </w:r>
      <w:r w:rsidRPr="00BA69E4">
        <w:rPr>
          <w:rStyle w:val="StyleUnderline"/>
        </w:rPr>
        <w:t>∂</w:t>
      </w:r>
      <w:r w:rsidRPr="00BA69E4">
        <w:rPr>
          <w:rStyle w:val="StyleUnderline"/>
          <w:rFonts w:hint="eastAsia"/>
        </w:rPr>
        <w:t xml:space="preserve"> be it government leaders or the average citizen</w:t>
      </w:r>
      <w:r>
        <w:rPr>
          <w:rFonts w:hint="eastAsia"/>
        </w:rPr>
        <w:t xml:space="preserve">. </w:t>
      </w:r>
      <w:r w:rsidRPr="00BA69E4">
        <w:rPr>
          <w:rStyle w:val="StyleUnderline"/>
          <w:rFonts w:hint="eastAsia"/>
        </w:rPr>
        <w:t>If face represents a crucial element in</w:t>
      </w:r>
      <w:r>
        <w:rPr>
          <w:rFonts w:hint="eastAsia"/>
        </w:rPr>
        <w:t xml:space="preserve"> the conception</w:t>
      </w:r>
      <w:r w:rsidRPr="00BA69E4">
        <w:rPr>
          <w:sz w:val="12"/>
        </w:rPr>
        <w:t xml:space="preserve">∂ </w:t>
      </w:r>
      <w:r>
        <w:rPr>
          <w:rFonts w:hint="eastAsia"/>
        </w:rPr>
        <w:t xml:space="preserve">of </w:t>
      </w:r>
      <w:r w:rsidRPr="00BA69E4">
        <w:rPr>
          <w:rStyle w:val="StyleUnderline"/>
          <w:rFonts w:hint="eastAsia"/>
        </w:rPr>
        <w:t>Chinese identity</w:t>
      </w:r>
      <w:r>
        <w:rPr>
          <w:rFonts w:hint="eastAsia"/>
        </w:rPr>
        <w:t xml:space="preserve">, then </w:t>
      </w:r>
      <w:r w:rsidRPr="00BA69E4">
        <w:rPr>
          <w:rStyle w:val="StyleUnderline"/>
          <w:rFonts w:hint="eastAsia"/>
        </w:rPr>
        <w:t>it behooves scholars of international relations to explore how this dimension</w:t>
      </w:r>
      <w:r w:rsidRPr="00BA69E4">
        <w:rPr>
          <w:rStyle w:val="StyleUnderline"/>
          <w:rFonts w:hint="eastAsia"/>
        </w:rPr>
        <w:t>∂</w:t>
      </w:r>
      <w:r w:rsidRPr="00BA69E4">
        <w:rPr>
          <w:rStyle w:val="StyleUnderline"/>
          <w:rFonts w:hint="eastAsia"/>
        </w:rPr>
        <w:t xml:space="preserve"> is played out in China</w:t>
      </w:r>
      <w:r w:rsidRPr="00BA69E4">
        <w:rPr>
          <w:rStyle w:val="StyleUnderline"/>
          <w:rFonts w:hint="eastAsia"/>
        </w:rPr>
        <w:t>’</w:t>
      </w:r>
      <w:r w:rsidRPr="00BA69E4">
        <w:rPr>
          <w:rStyle w:val="StyleUnderline"/>
          <w:rFonts w:hint="eastAsia"/>
        </w:rPr>
        <w:t>s engagements with the world</w:t>
      </w:r>
      <w:r>
        <w:rPr>
          <w:rFonts w:hint="eastAsia"/>
        </w:rPr>
        <w:t xml:space="preserve">. </w:t>
      </w:r>
      <w:r w:rsidRPr="00BA69E4">
        <w:rPr>
          <w:rStyle w:val="StyleUnderline"/>
          <w:rFonts w:hint="eastAsia"/>
        </w:rPr>
        <w:t>One way to see it is to view China</w:t>
      </w:r>
      <w:r w:rsidRPr="00BA69E4">
        <w:rPr>
          <w:rStyle w:val="StyleUnderline"/>
          <w:rFonts w:hint="eastAsia"/>
        </w:rPr>
        <w:t>’</w:t>
      </w:r>
      <w:r w:rsidRPr="00BA69E4">
        <w:rPr>
          <w:rStyle w:val="StyleUnderline"/>
          <w:rFonts w:hint="eastAsia"/>
        </w:rPr>
        <w:t>s interactions in and with the world in relational terms, or</w:t>
      </w:r>
      <w:r>
        <w:rPr>
          <w:rFonts w:hint="eastAsia"/>
        </w:rPr>
        <w:t xml:space="preserve"> as what Lampton creatively terms as </w:t>
      </w:r>
      <w:r>
        <w:rPr>
          <w:rFonts w:hint="eastAsia"/>
        </w:rPr>
        <w:t>‘</w:t>
      </w:r>
      <w:r w:rsidRPr="00BA69E4">
        <w:rPr>
          <w:rStyle w:val="StyleUnderline"/>
          <w:rFonts w:hint="eastAsia"/>
        </w:rPr>
        <w:t>counter-reactions</w:t>
      </w:r>
      <w:r w:rsidRPr="00BA69E4">
        <w:rPr>
          <w:rStyle w:val="StyleUnderline"/>
          <w:rFonts w:hint="eastAsia"/>
        </w:rPr>
        <w:t>∂</w:t>
      </w:r>
      <w:r w:rsidRPr="00BA69E4">
        <w:rPr>
          <w:rStyle w:val="StyleUnderline"/>
          <w:rFonts w:hint="eastAsia"/>
        </w:rPr>
        <w:t xml:space="preserve"> and future constraints</w:t>
      </w:r>
      <w:r>
        <w:rPr>
          <w:rFonts w:hint="eastAsia"/>
        </w:rPr>
        <w:t xml:space="preserve"> (borrowing from Newton</w:t>
      </w:r>
      <w:r>
        <w:rPr>
          <w:rFonts w:hint="eastAsia"/>
        </w:rPr>
        <w:t>’</w:t>
      </w:r>
      <w:r>
        <w:rPr>
          <w:rFonts w:hint="eastAsia"/>
        </w:rPr>
        <w:t>s third law)</w:t>
      </w:r>
      <w:r>
        <w:rPr>
          <w:rFonts w:hint="eastAsia"/>
        </w:rPr>
        <w:t>’</w:t>
      </w:r>
      <w:r>
        <w:rPr>
          <w:rFonts w:hint="eastAsia"/>
        </w:rPr>
        <w:t>.123 Understood as such, face becomes an</w:t>
      </w:r>
      <w:r w:rsidRPr="00BA69E4">
        <w:rPr>
          <w:sz w:val="12"/>
        </w:rPr>
        <w:t xml:space="preserve">∂ </w:t>
      </w:r>
      <w:r>
        <w:rPr>
          <w:rFonts w:hint="eastAsia"/>
        </w:rPr>
        <w:t>important factor, not least because Chinese society accords substantial value to face work and the</w:t>
      </w:r>
      <w:r w:rsidRPr="00BA69E4">
        <w:rPr>
          <w:sz w:val="12"/>
        </w:rPr>
        <w:t xml:space="preserve">∂ </w:t>
      </w:r>
      <w:r>
        <w:rPr>
          <w:rFonts w:hint="eastAsia"/>
        </w:rPr>
        <w:t>preservation of one</w:t>
      </w:r>
      <w:r>
        <w:rPr>
          <w:rFonts w:hint="eastAsia"/>
        </w:rPr>
        <w:t>’</w:t>
      </w:r>
      <w:r>
        <w:rPr>
          <w:rFonts w:hint="eastAsia"/>
        </w:rPr>
        <w:t>s face.</w:t>
      </w:r>
      <w:r w:rsidRPr="00BA69E4">
        <w:rPr>
          <w:sz w:val="12"/>
        </w:rPr>
        <w:t xml:space="preserve">∂ </w:t>
      </w:r>
      <w:r w:rsidRPr="00BA69E4">
        <w:rPr>
          <w:rStyle w:val="StyleUnderline"/>
          <w:rFonts w:hint="eastAsia"/>
        </w:rPr>
        <w:t>Engaging with China then becomes not just a transaction of material resources, but a conversation</w:t>
      </w:r>
      <w:r w:rsidRPr="00BA69E4">
        <w:rPr>
          <w:rStyle w:val="StyleUnderline"/>
          <w:rFonts w:hint="eastAsia"/>
        </w:rPr>
        <w:t>∂</w:t>
      </w:r>
      <w:r w:rsidRPr="00BA69E4">
        <w:rPr>
          <w:rStyle w:val="StyleUnderline"/>
          <w:rFonts w:hint="eastAsia"/>
        </w:rPr>
        <w:t xml:space="preserve"> between two or more parties in which face is constantly exchanged</w:t>
      </w:r>
      <w:r>
        <w:rPr>
          <w:rFonts w:hint="eastAsia"/>
        </w:rPr>
        <w:t xml:space="preserve">. As Sun Tzu puts it, </w:t>
      </w:r>
      <w:r w:rsidRPr="00BA69E4">
        <w:rPr>
          <w:rStyle w:val="StyleUnderline"/>
          <w:rFonts w:hint="eastAsia"/>
        </w:rPr>
        <w:t>‘</w:t>
      </w:r>
      <w:r w:rsidRPr="00BA69E4">
        <w:rPr>
          <w:rStyle w:val="StyleUnderline"/>
          <w:rFonts w:hint="eastAsia"/>
        </w:rPr>
        <w:t>We cannot</w:t>
      </w:r>
      <w:r w:rsidRPr="00BA69E4">
        <w:rPr>
          <w:rStyle w:val="StyleUnderline"/>
          <w:rFonts w:hint="eastAsia"/>
        </w:rPr>
        <w:t>∂</w:t>
      </w:r>
      <w:r w:rsidRPr="00BA69E4">
        <w:rPr>
          <w:rStyle w:val="StyleUnderline"/>
          <w:rFonts w:hint="eastAsia"/>
        </w:rPr>
        <w:t xml:space="preserve"> enter into alliances until we are acquainted with the designs of our neighbors</w:t>
      </w:r>
      <w:r w:rsidRPr="00BA69E4">
        <w:rPr>
          <w:rStyle w:val="StyleUnderline"/>
          <w:rFonts w:hint="eastAsia"/>
        </w:rPr>
        <w:t>’</w:t>
      </w:r>
      <w:r w:rsidRPr="00BA69E4">
        <w:rPr>
          <w:rStyle w:val="StyleUnderline"/>
          <w:rFonts w:hint="eastAsia"/>
        </w:rPr>
        <w:t>. Thus those who attempt</w:t>
      </w:r>
      <w:r w:rsidRPr="00BA69E4">
        <w:rPr>
          <w:rStyle w:val="StyleUnderline"/>
          <w:rFonts w:hint="eastAsia"/>
        </w:rPr>
        <w:t>∂</w:t>
      </w:r>
      <w:r w:rsidRPr="00BA69E4">
        <w:rPr>
          <w:rStyle w:val="StyleUnderline"/>
          <w:rFonts w:hint="eastAsia"/>
        </w:rPr>
        <w:t xml:space="preserve"> to study China would have to </w:t>
      </w:r>
      <w:r w:rsidRPr="00BA69E4">
        <w:rPr>
          <w:rStyle w:val="StyleUnderline"/>
        </w:rPr>
        <w:t>firs</w:t>
      </w:r>
      <w:r w:rsidRPr="00BA69E4">
        <w:rPr>
          <w:rStyle w:val="StyleUnderline"/>
          <w:rFonts w:hint="eastAsia"/>
        </w:rPr>
        <w:t>t gain the respect and trust of the Chinese</w:t>
      </w:r>
      <w:r>
        <w:rPr>
          <w:rFonts w:hint="eastAsia"/>
        </w:rPr>
        <w:t xml:space="preserve">. </w:t>
      </w:r>
      <w:r w:rsidRPr="00BA69E4">
        <w:rPr>
          <w:rFonts w:hint="eastAsia"/>
        </w:rPr>
        <w:t>Contrary to the common</w:t>
      </w:r>
      <w:r w:rsidRPr="00BA69E4">
        <w:rPr>
          <w:rFonts w:hint="eastAsia"/>
        </w:rPr>
        <w:t>∂</w:t>
      </w:r>
      <w:r w:rsidRPr="00BA69E4">
        <w:rPr>
          <w:rFonts w:hint="eastAsia"/>
        </w:rPr>
        <w:t xml:space="preserve"> belief that simply by</w:t>
      </w:r>
      <w:r w:rsidRPr="00BA69E4">
        <w:rPr>
          <w:rStyle w:val="StyleUnderline"/>
          <w:rFonts w:hint="eastAsia"/>
        </w:rPr>
        <w:t xml:space="preserve"> investing time and money one would gain the trust of the Chinese, </w:t>
      </w:r>
      <w:r w:rsidRPr="00BA69E4">
        <w:rPr>
          <w:rFonts w:hint="eastAsia"/>
        </w:rPr>
        <w:t>the extent of</w:t>
      </w:r>
      <w:r w:rsidRPr="00BA69E4">
        <w:rPr>
          <w:rFonts w:hint="eastAsia"/>
        </w:rPr>
        <w:t>∂</w:t>
      </w:r>
      <w:r w:rsidRPr="00BA69E4">
        <w:rPr>
          <w:rFonts w:hint="eastAsia"/>
        </w:rPr>
        <w:t xml:space="preserve"> assets committed</w:t>
      </w:r>
      <w:r w:rsidRPr="00BA69E4">
        <w:rPr>
          <w:rStyle w:val="StyleUnderline"/>
          <w:rFonts w:hint="eastAsia"/>
        </w:rPr>
        <w:t xml:space="preserve"> is observed to have no </w:t>
      </w:r>
      <w:r w:rsidRPr="00BA69E4">
        <w:rPr>
          <w:rStyle w:val="StyleUnderline"/>
        </w:rPr>
        <w:t>effec</w:t>
      </w:r>
      <w:r w:rsidRPr="00BA69E4">
        <w:rPr>
          <w:rStyle w:val="StyleUnderline"/>
          <w:rFonts w:hint="eastAsia"/>
        </w:rPr>
        <w:t>t on interpersonal trust as coercive tactics were used to</w:t>
      </w:r>
      <w:r w:rsidRPr="00BA69E4">
        <w:rPr>
          <w:rStyle w:val="StyleUnderline"/>
          <w:rFonts w:hint="eastAsia"/>
        </w:rPr>
        <w:t>∂</w:t>
      </w:r>
      <w:r w:rsidRPr="00BA69E4">
        <w:rPr>
          <w:rStyle w:val="StyleUnderline"/>
          <w:rFonts w:hint="eastAsia"/>
        </w:rPr>
        <w:t xml:space="preserve"> manipulate each other</w:t>
      </w:r>
      <w:r>
        <w:rPr>
          <w:rFonts w:hint="eastAsia"/>
        </w:rPr>
        <w:t xml:space="preserve"> as their committed assets increased.124 Rather, </w:t>
      </w:r>
      <w:r w:rsidRPr="00BA69E4">
        <w:rPr>
          <w:rStyle w:val="StyleUnderline"/>
          <w:rFonts w:hint="eastAsia"/>
        </w:rPr>
        <w:t xml:space="preserve">partners who </w:t>
      </w:r>
      <w:r w:rsidRPr="00BA69E4">
        <w:rPr>
          <w:rFonts w:hint="eastAsia"/>
        </w:rPr>
        <w:t>are similar to one</w:t>
      </w:r>
      <w:r w:rsidRPr="00BA69E4">
        <w:rPr>
          <w:rFonts w:hint="eastAsia"/>
        </w:rPr>
        <w:t>∂</w:t>
      </w:r>
      <w:r w:rsidRPr="00BA69E4">
        <w:rPr>
          <w:rFonts w:hint="eastAsia"/>
        </w:rPr>
        <w:t xml:space="preserve"> another and</w:t>
      </w:r>
      <w:r w:rsidRPr="00BA69E4">
        <w:rPr>
          <w:rStyle w:val="StyleUnderline"/>
          <w:rFonts w:hint="eastAsia"/>
        </w:rPr>
        <w:t xml:space="preserve"> present a better reputation to others enjoy strong trust at the interpersonal and interorganizational</w:t>
      </w:r>
      <w:r w:rsidRPr="00BA69E4">
        <w:rPr>
          <w:rStyle w:val="StyleUnderline"/>
          <w:rFonts w:hint="eastAsia"/>
        </w:rPr>
        <w:t>∂</w:t>
      </w:r>
      <w:r w:rsidRPr="00BA69E4">
        <w:rPr>
          <w:rStyle w:val="StyleUnderline"/>
          <w:rFonts w:hint="eastAsia"/>
        </w:rPr>
        <w:t xml:space="preserve"> levels, and made use of fewer coercive tactics against each other to resolve conficts.</w:t>
      </w:r>
      <w:r>
        <w:rPr>
          <w:rFonts w:hint="eastAsia"/>
        </w:rPr>
        <w:t>125</w:t>
      </w:r>
    </w:p>
    <w:p w14:paraId="08643545" w14:textId="77777777" w:rsidR="0005188F" w:rsidRDefault="0005188F" w:rsidP="0005188F">
      <w:pPr>
        <w:pStyle w:val="Heading3"/>
      </w:pPr>
      <w:r>
        <w:t>Borders</w:t>
      </w:r>
    </w:p>
    <w:p w14:paraId="075C3E22" w14:textId="77777777" w:rsidR="0005188F" w:rsidRPr="00B03846" w:rsidRDefault="0005188F" w:rsidP="0005188F">
      <w:r>
        <w:t>(e.g. South China Sea conflict)</w:t>
      </w:r>
    </w:p>
    <w:p w14:paraId="78C85C50" w14:textId="77777777" w:rsidR="0005188F" w:rsidRDefault="0005188F" w:rsidP="0005188F">
      <w:pPr>
        <w:pStyle w:val="Heading4"/>
      </w:pPr>
      <w:r>
        <w:t>Borders is a Eurocentric notion that creates the “Other” through a re-inscription of racism and patriarchy and is responsible for the overreach of state power</w:t>
      </w:r>
    </w:p>
    <w:p w14:paraId="398A7195" w14:textId="77777777" w:rsidR="0005188F" w:rsidRDefault="0005188F" w:rsidP="0005188F">
      <w:r w:rsidRPr="00DA0524">
        <w:rPr>
          <w:rStyle w:val="Style13ptBold"/>
        </w:rPr>
        <w:t>Paasi 2005</w:t>
      </w:r>
      <w:r w:rsidRPr="007B377F">
        <w:t xml:space="preserve"> </w:t>
      </w:r>
      <w:r w:rsidR="004B7178">
        <w:br/>
      </w:r>
      <w:r w:rsidRPr="007B377F">
        <w:t>[Anssi, Anssi Paasi is Professor and Head of the Department of Geography, University of Oulu, Finland. “Bordering Space”, Chapter 1: The Changing Discourses on Political Boundaries Mapping the Backgrounds, Contexts and Contents</w:t>
      </w:r>
      <w:r>
        <w:t xml:space="preserve">, pp 17-19] </w:t>
      </w:r>
    </w:p>
    <w:p w14:paraId="0F34392C" w14:textId="77777777" w:rsidR="0005188F" w:rsidRDefault="0005188F" w:rsidP="004B7178">
      <w:pPr>
        <w:pStyle w:val="ListParagraph"/>
      </w:pPr>
      <w:r w:rsidRPr="00485F1A">
        <w:rPr>
          <w:sz w:val="14"/>
        </w:rPr>
        <w:t xml:space="preserve">Although </w:t>
      </w:r>
      <w:r w:rsidRPr="00DA0524">
        <w:rPr>
          <w:rStyle w:val="StyleUnderline"/>
          <w:highlight w:val="yellow"/>
        </w:rPr>
        <w:t>regional transformation seems to be a perpetually accelerating phenomenon, we have</w:t>
      </w:r>
      <w:r w:rsidRPr="00DE3664">
        <w:rPr>
          <w:rStyle w:val="StyleUnderline"/>
        </w:rPr>
        <w:t xml:space="preserve"> for a long time </w:t>
      </w:r>
      <w:r w:rsidRPr="00DA0524">
        <w:rPr>
          <w:rStyle w:val="StyleUnderline"/>
          <w:highlight w:val="yellow"/>
        </w:rPr>
        <w:t>been used to living with certain large-scale socio-spatial facts</w:t>
      </w:r>
      <w:r w:rsidRPr="00485F1A">
        <w:rPr>
          <w:sz w:val="14"/>
        </w:rPr>
        <w:t xml:space="preserve"> in our modern world, </w:t>
      </w:r>
      <w:r w:rsidRPr="00DA0524">
        <w:rPr>
          <w:rStyle w:val="StyleUnderline"/>
          <w:highlight w:val="yellow"/>
        </w:rPr>
        <w:t>prominent among which has been the existence of states and their boundaries</w:t>
      </w:r>
      <w:r w:rsidRPr="00485F1A">
        <w:rPr>
          <w:sz w:val="14"/>
        </w:rPr>
        <w:t xml:space="preserve">, a certainty that has been canonized in international law and in the actions of the United Nations. This fact has dominated international relations, even though </w:t>
      </w:r>
      <w:r w:rsidRPr="00DE3664">
        <w:rPr>
          <w:rStyle w:val="StyleUnderline"/>
        </w:rPr>
        <w:t xml:space="preserve">it is well-known that </w:t>
      </w:r>
      <w:r w:rsidRPr="00DA0524">
        <w:rPr>
          <w:rStyle w:val="StyleUnderline"/>
          <w:highlight w:val="yellow"/>
        </w:rPr>
        <w:t>most currently existing states are not nation-states, in the sense that several ethno-national groups co-exist within them</w:t>
      </w:r>
      <w:r w:rsidRPr="00485F1A">
        <w:rPr>
          <w:sz w:val="14"/>
        </w:rPr>
        <w:t xml:space="preserve">, either peacefully or in conflict. Some of </w:t>
      </w:r>
      <w:r w:rsidRPr="00DE3664">
        <w:rPr>
          <w:rStyle w:val="StyleUnderline"/>
        </w:rPr>
        <w:t>these groups may be</w:t>
      </w:r>
      <w:r w:rsidRPr="00485F1A">
        <w:rPr>
          <w:rStyle w:val="StyleUnderline"/>
          <w:sz w:val="12"/>
          <w:u w:val="none"/>
        </w:rPr>
        <w:t>¶</w:t>
      </w:r>
      <w:r w:rsidRPr="00DE3664">
        <w:rPr>
          <w:rStyle w:val="StyleUnderline"/>
        </w:rPr>
        <w:t xml:space="preserve"> struggling fiercely for autonomy or a state of their own</w:t>
      </w:r>
      <w:r w:rsidRPr="00485F1A">
        <w:rPr>
          <w:sz w:val="14"/>
        </w:rPr>
        <w:t>.</w:t>
      </w:r>
      <w:r w:rsidRPr="00485F1A">
        <w:rPr>
          <w:sz w:val="12"/>
        </w:rPr>
        <w:t>¶</w:t>
      </w:r>
      <w:r w:rsidRPr="00485F1A">
        <w:rPr>
          <w:sz w:val="14"/>
        </w:rPr>
        <w:t xml:space="preserve"> Most of the </w:t>
      </w:r>
      <w:r w:rsidRPr="00DA0524">
        <w:rPr>
          <w:rStyle w:val="StyleUnderline"/>
          <w:highlight w:val="yellow"/>
        </w:rPr>
        <w:t>existing political boundaries were</w:t>
      </w:r>
      <w:r w:rsidRPr="00DE3664">
        <w:rPr>
          <w:rStyle w:val="StyleUnderline"/>
        </w:rPr>
        <w:t xml:space="preserve"> originally </w:t>
      </w:r>
      <w:r w:rsidRPr="00DA0524">
        <w:rPr>
          <w:rStyle w:val="StyleUnderline"/>
          <w:highlight w:val="yellow"/>
        </w:rPr>
        <w:t>created by the</w:t>
      </w:r>
      <w:r w:rsidRPr="00485F1A">
        <w:rPr>
          <w:rStyle w:val="StyleUnderline"/>
          <w:sz w:val="12"/>
          <w:highlight w:val="yellow"/>
          <w:u w:val="none"/>
        </w:rPr>
        <w:t>¶</w:t>
      </w:r>
      <w:r w:rsidRPr="00DA0524">
        <w:rPr>
          <w:rStyle w:val="StyleUnderline"/>
          <w:highlight w:val="yellow"/>
        </w:rPr>
        <w:t xml:space="preserve"> European nation-states</w:t>
      </w:r>
      <w:r w:rsidRPr="00485F1A">
        <w:rPr>
          <w:sz w:val="14"/>
        </w:rPr>
        <w:t>, so that De Vorsey and Biger (1995, see also Burghardt,</w:t>
      </w:r>
      <w:r w:rsidRPr="00485F1A">
        <w:rPr>
          <w:sz w:val="12"/>
        </w:rPr>
        <w:t>¶</w:t>
      </w:r>
      <w:r w:rsidRPr="00485F1A">
        <w:rPr>
          <w:sz w:val="14"/>
        </w:rPr>
        <w:t xml:space="preserve"> 1996) are ready to argue </w:t>
      </w:r>
      <w:r w:rsidRPr="00DA0524">
        <w:rPr>
          <w:rStyle w:val="StyleUnderline"/>
        </w:rPr>
        <w:t xml:space="preserve">that </w:t>
      </w:r>
      <w:r w:rsidRPr="00DA0524">
        <w:rPr>
          <w:rStyle w:val="StyleUnderline"/>
          <w:highlight w:val="yellow"/>
        </w:rPr>
        <w:t>it is difficult to identify any international boundary</w:t>
      </w:r>
      <w:r w:rsidRPr="00DA0524">
        <w:rPr>
          <w:rStyle w:val="StyleUnderline"/>
        </w:rPr>
        <w:t xml:space="preserve"> r</w:t>
      </w:r>
      <w:r w:rsidRPr="00485F1A">
        <w:rPr>
          <w:rStyle w:val="StyleUnderline"/>
          <w:sz w:val="12"/>
          <w:u w:val="none"/>
        </w:rPr>
        <w:t>¶</w:t>
      </w:r>
      <w:r w:rsidRPr="00DA0524">
        <w:rPr>
          <w:rStyle w:val="StyleUnderline"/>
        </w:rPr>
        <w:t xml:space="preserve"> </w:t>
      </w:r>
      <w:r w:rsidRPr="00485F1A">
        <w:rPr>
          <w:rStyle w:val="StyleUnderline"/>
          <w:highlight w:val="yellow"/>
        </w:rPr>
        <w:t>that has not directly involved a European state</w:t>
      </w:r>
      <w:r w:rsidRPr="00DE3664">
        <w:rPr>
          <w:rStyle w:val="StyleUnderline"/>
        </w:rPr>
        <w:t xml:space="preserve"> </w:t>
      </w:r>
      <w:r w:rsidRPr="00485F1A">
        <w:rPr>
          <w:sz w:val="14"/>
        </w:rPr>
        <w:t xml:space="preserve">at some stage of its evolution. Similarly, </w:t>
      </w:r>
      <w:r w:rsidRPr="00DE3664">
        <w:rPr>
          <w:rStyle w:val="StyleUnderline"/>
        </w:rPr>
        <w:t>it was the peoples from the continent of Europe that imposed a model of the space of states and a specific state-centred structure of political economy on the rest of the planet,</w:t>
      </w:r>
      <w:r w:rsidRPr="00485F1A">
        <w:rPr>
          <w:sz w:val="14"/>
        </w:rPr>
        <w:t xml:space="preserve"> beginning in the 17th century - a model that involved boundaries and frontiers (Shapiro, 1999). Boundaries have been a key category in political geography and political science since the 19th century, but it was above all the collapse of the East-West divide at the beginning of the 1990s that gave rise to a new interest in political boundaries.</w:t>
      </w:r>
      <w:r w:rsidRPr="00485F1A">
        <w:rPr>
          <w:sz w:val="12"/>
        </w:rPr>
        <w:t>¶</w:t>
      </w:r>
      <w:r w:rsidRPr="00485F1A">
        <w:rPr>
          <w:sz w:val="14"/>
        </w:rPr>
        <w:t xml:space="preserve"> The 1990s and the first years of the new millennium have witnessed a dramatic increase in boundary studies all over the world, but particularly in Europe. The themes have varied from problems associated with the existing state boundaries to the roles of symbolic borders in the construction of contested social identities. Particularly important topics of research have been the diverging forms of cross- border interaction, emerging new regionalizations and region-building projects. Not only have the roles of concrete state boundaries been evaluated but also the</w:t>
      </w:r>
      <w:r w:rsidRPr="00485F1A">
        <w:rPr>
          <w:sz w:val="12"/>
        </w:rPr>
        <w:t>¶</w:t>
      </w:r>
      <w:r w:rsidRPr="00485F1A">
        <w:rPr>
          <w:sz w:val="14"/>
        </w:rPr>
        <w:t xml:space="preserve"> 18 B/ordering Space</w:t>
      </w:r>
      <w:r w:rsidRPr="00485F1A">
        <w:rPr>
          <w:sz w:val="12"/>
        </w:rPr>
        <w:t>¶</w:t>
      </w:r>
      <w:r w:rsidRPr="00485F1A">
        <w:rPr>
          <w:sz w:val="14"/>
        </w:rPr>
        <w:t xml:space="preserve"> symbolic and metaphorical roles of all kinds of social, political, cultural and historical borders (Newman and Paasi, 1998; Anderson and O'Dowd, 1999; Donnan and Wilson, 1999; van der Velde and van Houtum, 2000). The sociologists Lamont and Molnar (2002) have noted in their review of the boundary</w:t>
      </w:r>
      <w:r w:rsidRPr="00485F1A">
        <w:rPr>
          <w:sz w:val="12"/>
        </w:rPr>
        <w:t>¶</w:t>
      </w:r>
      <w:r w:rsidRPr="00485F1A">
        <w:rPr>
          <w:sz w:val="14"/>
        </w:rPr>
        <w:t xml:space="preserve"> literature how the idea of </w:t>
      </w:r>
      <w:r w:rsidRPr="00485F1A">
        <w:rPr>
          <w:rStyle w:val="Emphasis"/>
          <w:highlight w:val="yellow"/>
        </w:rPr>
        <w:t>boundaries has been associated with</w:t>
      </w:r>
      <w:r w:rsidRPr="00C874B1">
        <w:rPr>
          <w:rStyle w:val="Emphasis"/>
        </w:rPr>
        <w:t xml:space="preserve"> </w:t>
      </w:r>
      <w:r w:rsidRPr="00485F1A">
        <w:rPr>
          <w:sz w:val="14"/>
        </w:rPr>
        <w:t xml:space="preserve">research into such divergent topics as cognition, </w:t>
      </w:r>
      <w:r w:rsidRPr="00485F1A">
        <w:rPr>
          <w:rStyle w:val="StyleUnderline"/>
          <w:highlight w:val="yellow"/>
        </w:rPr>
        <w:t>social and collective identity</w:t>
      </w:r>
      <w:r w:rsidRPr="00485F1A">
        <w:rPr>
          <w:sz w:val="14"/>
        </w:rPr>
        <w:t xml:space="preserve">, commensuration, census categories, cultural capital, cultural membership, </w:t>
      </w:r>
      <w:r w:rsidRPr="00485F1A">
        <w:rPr>
          <w:rStyle w:val="Emphasis"/>
          <w:highlight w:val="yellow"/>
        </w:rPr>
        <w:t>racial and ethnic group positioning,</w:t>
      </w:r>
      <w:r w:rsidRPr="00C874B1">
        <w:rPr>
          <w:rStyle w:val="Emphasis"/>
        </w:rPr>
        <w:t xml:space="preserve"> hegemonic masculinity</w:t>
      </w:r>
      <w:r w:rsidRPr="00DE3664">
        <w:rPr>
          <w:rStyle w:val="StyleUnderline"/>
        </w:rPr>
        <w:t>, professional jurisdictions, scientific controversies, group rights</w:t>
      </w:r>
      <w:r w:rsidRPr="00485F1A">
        <w:rPr>
          <w:sz w:val="14"/>
        </w:rPr>
        <w:t xml:space="preserve">, </w:t>
      </w:r>
      <w:r w:rsidRPr="00DE3664">
        <w:rPr>
          <w:rStyle w:val="StyleUnderline"/>
        </w:rPr>
        <w:t xml:space="preserve">immigration </w:t>
      </w:r>
      <w:r w:rsidRPr="00485F1A">
        <w:rPr>
          <w:rStyle w:val="StyleUnderline"/>
          <w:highlight w:val="yellow"/>
        </w:rPr>
        <w:t>or contentious politics</w:t>
      </w:r>
      <w:r w:rsidRPr="00DE3664">
        <w:rPr>
          <w:rStyle w:val="StyleUnderline"/>
        </w:rPr>
        <w:t xml:space="preserve">, </w:t>
      </w:r>
      <w:r w:rsidRPr="00485F1A">
        <w:rPr>
          <w:sz w:val="14"/>
        </w:rPr>
        <w:t>and this list is by no means exhaustive.</w:t>
      </w:r>
      <w:r w:rsidRPr="00485F1A">
        <w:rPr>
          <w:sz w:val="12"/>
        </w:rPr>
        <w:t>¶</w:t>
      </w:r>
      <w:r w:rsidRPr="00485F1A">
        <w:rPr>
          <w:sz w:val="14"/>
        </w:rPr>
        <w:t xml:space="preserve"> </w:t>
      </w:r>
      <w:r w:rsidRPr="00DE3664">
        <w:rPr>
          <w:rStyle w:val="StyleUnderline"/>
        </w:rPr>
        <w:t>Geographers</w:t>
      </w:r>
      <w:r w:rsidRPr="00485F1A">
        <w:rPr>
          <w:sz w:val="14"/>
        </w:rPr>
        <w:t xml:space="preserve"> have also expanded their traditional ideas of political boundaries as frozen lines and </w:t>
      </w:r>
      <w:r w:rsidRPr="00485F1A">
        <w:rPr>
          <w:rStyle w:val="StyleUnderline"/>
          <w:highlight w:val="yellow"/>
        </w:rPr>
        <w:t>have begun to map the roles and functions of boundaries as institutions,</w:t>
      </w:r>
      <w:r w:rsidRPr="00DE3664">
        <w:rPr>
          <w:rStyle w:val="StyleUnderline"/>
        </w:rPr>
        <w:t xml:space="preserve"> symbols and discourses that are `spread' everywhere in society</w:t>
      </w:r>
      <w:r w:rsidRPr="00485F1A">
        <w:rPr>
          <w:sz w:val="14"/>
        </w:rPr>
        <w:t xml:space="preserve">, so that </w:t>
      </w:r>
      <w:r w:rsidRPr="00DE3664">
        <w:rPr>
          <w:rStyle w:val="StyleUnderline"/>
        </w:rPr>
        <w:t xml:space="preserve">they are not confined to the border </w:t>
      </w:r>
      <w:r w:rsidRPr="00485F1A">
        <w:rPr>
          <w:sz w:val="14"/>
        </w:rPr>
        <w:t>areas</w:t>
      </w:r>
      <w:r w:rsidRPr="00DE3664">
        <w:rPr>
          <w:rStyle w:val="StyleUnderline"/>
        </w:rPr>
        <w:t xml:space="preserve"> themselves</w:t>
      </w:r>
      <w:r w:rsidRPr="00485F1A">
        <w:rPr>
          <w:sz w:val="14"/>
        </w:rPr>
        <w:t xml:space="preserve"> (Paasi, 1996). Attention has been paid to </w:t>
      </w:r>
      <w:r w:rsidRPr="00485F1A">
        <w:rPr>
          <w:rStyle w:val="Emphasis"/>
          <w:highlight w:val="yellow"/>
        </w:rPr>
        <w:t>boundary-drawing practices</w:t>
      </w:r>
      <w:r w:rsidRPr="00485F1A">
        <w:rPr>
          <w:sz w:val="14"/>
        </w:rPr>
        <w:t xml:space="preserve">, whether conceptual and cartographic, imaginary and actual, or social and aesthetic (O'Tuathail and Dalby, 1998). These practices </w:t>
      </w:r>
      <w:r w:rsidRPr="00485F1A">
        <w:rPr>
          <w:rStyle w:val="Emphasis"/>
          <w:highlight w:val="yellow"/>
        </w:rPr>
        <w:t>are always part of broader social action</w:t>
      </w:r>
      <w:r w:rsidRPr="00485F1A">
        <w:rPr>
          <w:sz w:val="14"/>
        </w:rPr>
        <w:t xml:space="preserve"> and have typically been </w:t>
      </w:r>
      <w:r w:rsidRPr="00485F1A">
        <w:rPr>
          <w:rStyle w:val="Emphasis"/>
          <w:highlight w:val="yellow"/>
        </w:rPr>
        <w:t>based on the processes of `Othering'</w:t>
      </w:r>
      <w:r w:rsidRPr="00485F1A">
        <w:rPr>
          <w:sz w:val="14"/>
        </w:rPr>
        <w:t>, i.e</w:t>
      </w:r>
      <w:r w:rsidRPr="00485F1A">
        <w:rPr>
          <w:sz w:val="14"/>
          <w:highlight w:val="yellow"/>
        </w:rPr>
        <w:t>.</w:t>
      </w:r>
      <w:r w:rsidRPr="00485F1A">
        <w:rPr>
          <w:rStyle w:val="Emphasis"/>
          <w:highlight w:val="yellow"/>
        </w:rPr>
        <w:t xml:space="preserve"> the construction of symbolic/cultural boundaries between `us' and `the Other'</w:t>
      </w:r>
      <w:r w:rsidRPr="00C874B1">
        <w:rPr>
          <w:rStyle w:val="Emphasis"/>
        </w:rPr>
        <w:t>.</w:t>
      </w:r>
      <w:r w:rsidRPr="00485F1A">
        <w:rPr>
          <w:sz w:val="14"/>
        </w:rPr>
        <w:t xml:space="preserve"> Spatializations of identity, nation and danger, for instance, are examples of boundary-drawing practices which are always contested and reflect power relations (Campbell, 1992; Tickner, 1995). </w:t>
      </w:r>
      <w:r w:rsidRPr="00485F1A">
        <w:rPr>
          <w:rStyle w:val="StyleUnderline"/>
          <w:highlight w:val="yellow"/>
        </w:rPr>
        <w:t>These practices</w:t>
      </w:r>
      <w:r w:rsidRPr="00485F1A">
        <w:rPr>
          <w:sz w:val="14"/>
        </w:rPr>
        <w:t xml:space="preserve">, in which national (spatial) socialization and education play a crucial role, </w:t>
      </w:r>
      <w:r w:rsidRPr="00485F1A">
        <w:rPr>
          <w:rStyle w:val="StyleUnderline"/>
          <w:highlight w:val="yellow"/>
        </w:rPr>
        <w:t>manifest themselves in such areas as foreign policy, media discourses and popular culture</w:t>
      </w:r>
      <w:r w:rsidRPr="00485F1A">
        <w:rPr>
          <w:sz w:val="14"/>
        </w:rPr>
        <w:t xml:space="preserve"> (Paasi, 2003a).</w:t>
      </w:r>
      <w:r w:rsidRPr="00485F1A">
        <w:rPr>
          <w:sz w:val="12"/>
        </w:rPr>
        <w:t>¶</w:t>
      </w:r>
      <w:r w:rsidRPr="00485F1A">
        <w:rPr>
          <w:sz w:val="14"/>
        </w:rPr>
        <w:t xml:space="preserve"> Another topical example of boundary-producing practices concerns geopolitically challenging spatializations based on supra-national forms of culture, especially those referred to as `civilizations', as suggested by Huntington (1993) in his much debated - and criticized - treatise (O'Tuathail, 1996; Nierop, 2001).</w:t>
      </w:r>
      <w:r w:rsidRPr="00485F1A">
        <w:rPr>
          <w:sz w:val="12"/>
        </w:rPr>
        <w:t>¶</w:t>
      </w:r>
      <w:r w:rsidRPr="00485F1A">
        <w:rPr>
          <w:sz w:val="14"/>
        </w:rPr>
        <w:t xml:space="preserve"> As far as the changing roles of political boundaries, and state boundaries in particular, are concerned, Anderson (1996) reminds us that current (political, A.P.) </w:t>
      </w:r>
      <w:r w:rsidRPr="00DE3664">
        <w:rPr>
          <w:rStyle w:val="StyleUnderline"/>
        </w:rPr>
        <w:t>boundaries</w:t>
      </w:r>
      <w:r w:rsidRPr="00485F1A">
        <w:rPr>
          <w:sz w:val="14"/>
        </w:rPr>
        <w:t xml:space="preserve"> are not merely lines on maps, </w:t>
      </w:r>
      <w:r w:rsidRPr="00DE3664">
        <w:rPr>
          <w:rStyle w:val="StyleUnderline"/>
        </w:rPr>
        <w:t>form</w:t>
      </w:r>
      <w:r w:rsidRPr="00485F1A">
        <w:rPr>
          <w:sz w:val="14"/>
        </w:rPr>
        <w:t xml:space="preserve">ing unproblematic backgrounds and </w:t>
      </w:r>
      <w:r w:rsidRPr="00DE3664">
        <w:rPr>
          <w:rStyle w:val="StyleUnderline"/>
        </w:rPr>
        <w:t>limits to political life,</w:t>
      </w:r>
      <w:r w:rsidRPr="00485F1A">
        <w:rPr>
          <w:sz w:val="14"/>
        </w:rPr>
        <w:t xml:space="preserve"> but crucial elements in achieving an understanding of political life. He notes how any examination of the justifications for </w:t>
      </w:r>
      <w:r w:rsidRPr="00485F1A">
        <w:rPr>
          <w:rStyle w:val="StyleUnderline"/>
          <w:highlight w:val="yellow"/>
        </w:rPr>
        <w:t>boundaries will normally raise dramatic questions on such themes as citizenship, identity, political loyalty, exclusion, inclusion and the ends of the state.</w:t>
      </w:r>
      <w:r w:rsidRPr="00485F1A">
        <w:rPr>
          <w:sz w:val="14"/>
        </w:rPr>
        <w:t xml:space="preserve"> These questions are increasingly important in the present world, characterized as it is by the flows of economic assets, information, refugees and immigrants. Inspired by these seemingly border-eroding processes, some authors have claimed that boundaries, and even states, will vanish or at least lose their role in the contemporary world. However, the simultaneous strengthening of old ideologies such as (ethno-)regio- nalism and nationalism seems to make a mockery of the most utopian visions of the borderless world.</w:t>
      </w:r>
      <w:r w:rsidRPr="00485F1A">
        <w:rPr>
          <w:sz w:val="12"/>
        </w:rPr>
        <w:t>¶</w:t>
      </w:r>
      <w:r w:rsidRPr="00485F1A">
        <w:rPr>
          <w:sz w:val="14"/>
        </w:rPr>
        <w:t xml:space="preserve"> The future role of boundaries is not, of course, an either-or question, and we certainly will not be able to write boundaries off in our academic discussions. </w:t>
      </w:r>
      <w:r w:rsidRPr="00485F1A">
        <w:rPr>
          <w:rStyle w:val="StyleUnderline"/>
          <w:highlight w:val="yellow"/>
        </w:rPr>
        <w:t>What is needed is a deeper scrutiny of the social practices and discourses in which boundaries are produced and reproduced</w:t>
      </w:r>
      <w:r w:rsidRPr="00485F1A">
        <w:rPr>
          <w:sz w:val="14"/>
        </w:rPr>
        <w:t xml:space="preserve">. I will argue in this paper that </w:t>
      </w:r>
      <w:r w:rsidRPr="002D6185">
        <w:rPr>
          <w:rStyle w:val="StyleUnderline"/>
        </w:rPr>
        <w:t>state</w:t>
      </w:r>
      <w:r w:rsidRPr="00DE3664">
        <w:rPr>
          <w:rStyle w:val="StyleUnderline"/>
        </w:rPr>
        <w:t xml:space="preserve"> power and the ideas of sovereignty, citizenship and identity still provide the social, political and cultural framework for `reading' the contextual but simultaneously re-</w:t>
      </w:r>
      <w:r w:rsidRPr="00485F1A">
        <w:rPr>
          <w:rStyle w:val="StyleUnderline"/>
          <w:sz w:val="12"/>
          <w:u w:val="none"/>
        </w:rPr>
        <w:t>¶</w:t>
      </w:r>
      <w:r w:rsidRPr="00DE3664">
        <w:rPr>
          <w:rStyle w:val="StyleUnderline"/>
        </w:rPr>
        <w:t xml:space="preserve"> scaling meanings of boundaries and the power relations that are involved in the very constitution of them</w:t>
      </w:r>
      <w:r w:rsidRPr="00485F1A">
        <w:rPr>
          <w:sz w:val="14"/>
        </w:rPr>
        <w:t>. The constantly advancing process of constructing the European Union, for instance, is transforming the existing geopolitical ideas on political boundaries and will inevitably fuse the spatial scales in this specific context, but this does not detract from the fact that the state still remains important (Paasi, 2001).</w:t>
      </w:r>
      <w:r w:rsidRPr="00485F1A">
        <w:rPr>
          <w:sz w:val="12"/>
        </w:rPr>
        <w:t>¶</w:t>
      </w:r>
      <w:r w:rsidRPr="00485F1A">
        <w:rPr>
          <w:sz w:val="14"/>
        </w:rPr>
        <w:t xml:space="preserve"> New approaches to border research suggest that political boundaries - as well as territories and their inherent symbolisms and institutions - are social constructs and processes rather than stable entities. </w:t>
      </w:r>
      <w:r w:rsidRPr="00485F1A">
        <w:rPr>
          <w:rStyle w:val="StyleUnderline"/>
          <w:highlight w:val="yellow"/>
        </w:rPr>
        <w:t>A historical perspective is therefore inevitable in any account on the meanings of political boundaries</w:t>
      </w:r>
      <w:r w:rsidRPr="00485F1A">
        <w:rPr>
          <w:sz w:val="14"/>
          <w:highlight w:val="yellow"/>
        </w:rPr>
        <w:t>.</w:t>
      </w:r>
      <w:r w:rsidRPr="00485F1A">
        <w:rPr>
          <w:sz w:val="14"/>
        </w:rPr>
        <w:t xml:space="preserve"> This paper will therefore begin with a brief analysis of the history of state territoriality, before reflecting on different boundary drawing practices and the meanings of boundaries as ideologies, forms of symbolism and markers of identity. A critical analysis will then be made of the contrasting boundary narratives that are currently emerging in the globalizing world. This will be followed by some methodological suggestions for future border research.</w:t>
      </w:r>
      <w:r>
        <w:t xml:space="preserve"> </w:t>
      </w:r>
    </w:p>
    <w:p w14:paraId="618210DE" w14:textId="77777777" w:rsidR="0005188F" w:rsidRDefault="0005188F" w:rsidP="0005188F"/>
    <w:p w14:paraId="55CE0437" w14:textId="77777777" w:rsidR="0005188F" w:rsidRDefault="0005188F" w:rsidP="0005188F">
      <w:pPr>
        <w:pStyle w:val="Heading3"/>
      </w:pPr>
      <w:r>
        <w:t>Genealogy</w:t>
      </w:r>
    </w:p>
    <w:p w14:paraId="5B849D93" w14:textId="77777777" w:rsidR="0005188F" w:rsidRPr="00D522DE" w:rsidRDefault="0005188F" w:rsidP="0005188F">
      <w:pPr>
        <w:pStyle w:val="Heading4"/>
      </w:pPr>
      <w:r>
        <w:t>Reliance on historical analysis fails and underpins securitizing logic aimed at China</w:t>
      </w:r>
      <w:r>
        <w:br/>
        <w:t xml:space="preserve">Jeffery </w:t>
      </w:r>
      <w:r w:rsidR="004B7178">
        <w:t>0</w:t>
      </w:r>
      <w:r>
        <w:t>9</w:t>
      </w:r>
    </w:p>
    <w:p w14:paraId="099E0A50" w14:textId="77777777" w:rsidR="0005188F" w:rsidRPr="004C2A94" w:rsidRDefault="0005188F" w:rsidP="0005188F">
      <w:r>
        <w:t>(</w:t>
      </w:r>
      <w:r w:rsidRPr="004C2A94">
        <w:t>Ren</w:t>
      </w:r>
      <w:r w:rsidRPr="004C2A94">
        <w:rPr>
          <w:rFonts w:hint="cs"/>
        </w:rPr>
        <w:t>é</w:t>
      </w:r>
      <w:r w:rsidRPr="004C2A94">
        <w:t>e Jeffery</w:t>
      </w:r>
      <w:r w:rsidRPr="004C2A94">
        <w:rPr>
          <w:rFonts w:hint="eastAsia"/>
        </w:rPr>
        <w:t xml:space="preserve">, Professor of International Relations in the School of Government and International Relations at Griffith University, 6-26-2009, "Evaluating the </w:t>
      </w:r>
      <w:r w:rsidRPr="004C2A94">
        <w:rPr>
          <w:rFonts w:hint="eastAsia"/>
        </w:rPr>
        <w:t>‘</w:t>
      </w:r>
      <w:r w:rsidRPr="004C2A94">
        <w:rPr>
          <w:rFonts w:hint="eastAsia"/>
        </w:rPr>
        <w:t>China threat</w:t>
      </w:r>
      <w:r w:rsidRPr="004C2A94">
        <w:rPr>
          <w:rFonts w:hint="eastAsia"/>
        </w:rPr>
        <w:t>’</w:t>
      </w:r>
      <w:r w:rsidRPr="004C2A94">
        <w:rPr>
          <w:rFonts w:hint="eastAsia"/>
        </w:rPr>
        <w:t>: power transition theory, the successor-state image and the dangers of historical analogies," Australian Journal of International Affairs, http://www.tandfonline.com/doi/full/10.1080/10357710902895186#abstract</w:t>
      </w:r>
      <w:r>
        <w:t>)</w:t>
      </w:r>
    </w:p>
    <w:p w14:paraId="0EFE66D9" w14:textId="77777777" w:rsidR="0005188F" w:rsidRPr="00B64F74" w:rsidRDefault="0005188F" w:rsidP="004B7178">
      <w:pPr>
        <w:pStyle w:val="ListParagraph"/>
      </w:pPr>
      <w:r w:rsidRPr="00B64F74">
        <w:rPr>
          <w:rFonts w:hint="eastAsia"/>
        </w:rPr>
        <w:t>What unites the works of Chan, Overholt, and Ross and Feng, aside from</w:t>
      </w:r>
      <w:r w:rsidRPr="00B64F74">
        <w:t xml:space="preserve"> </w:t>
      </w:r>
      <w:r w:rsidRPr="00B64F74">
        <w:rPr>
          <w:rFonts w:hint="eastAsia"/>
        </w:rPr>
        <w:t>their obvious subject matter, is that all three make specific use of historical</w:t>
      </w:r>
      <w:r w:rsidRPr="00B64F74">
        <w:t xml:space="preserve"> </w:t>
      </w:r>
      <w:r w:rsidRPr="00B64F74">
        <w:rPr>
          <w:rFonts w:hint="eastAsia"/>
        </w:rPr>
        <w:t xml:space="preserve">analogies in presenting their arguments. </w:t>
      </w:r>
      <w:r w:rsidRPr="0094397E">
        <w:rPr>
          <w:rStyle w:val="StyleUnderline"/>
          <w:rFonts w:hint="eastAsia"/>
        </w:rPr>
        <w:t>Historical analogies have long been</w:t>
      </w:r>
      <w:r w:rsidRPr="0094397E">
        <w:rPr>
          <w:rStyle w:val="StyleUnderline"/>
        </w:rPr>
        <w:t xml:space="preserve"> </w:t>
      </w:r>
      <w:r w:rsidRPr="0094397E">
        <w:rPr>
          <w:rStyle w:val="StyleUnderline"/>
          <w:rFonts w:hint="eastAsia"/>
        </w:rPr>
        <w:t>used by international relations scholars, practitioners, and policy makers to</w:t>
      </w:r>
      <w:r w:rsidRPr="0094397E">
        <w:rPr>
          <w:rStyle w:val="StyleUnderline"/>
        </w:rPr>
        <w:t xml:space="preserve"> </w:t>
      </w:r>
      <w:r w:rsidRPr="0094397E">
        <w:rPr>
          <w:rStyle w:val="StyleUnderline"/>
          <w:rFonts w:hint="eastAsia"/>
        </w:rPr>
        <w:t>understand the past, make sense of the present, and predict the future</w:t>
      </w:r>
      <w:r w:rsidRPr="00B64F74">
        <w:rPr>
          <w:rFonts w:hint="eastAsia"/>
        </w:rPr>
        <w:t>. Based on</w:t>
      </w:r>
      <w:r w:rsidRPr="00B64F74">
        <w:t xml:space="preserve"> </w:t>
      </w:r>
      <w:r w:rsidRPr="00B64F74">
        <w:rPr>
          <w:rFonts w:hint="eastAsia"/>
        </w:rPr>
        <w:t>the idea that two or more events sharing enough common features can be</w:t>
      </w:r>
      <w:r w:rsidRPr="00B64F74">
        <w:t xml:space="preserve"> </w:t>
      </w:r>
      <w:r w:rsidRPr="00B64F74">
        <w:rPr>
          <w:rFonts w:hint="eastAsia"/>
        </w:rPr>
        <w:t xml:space="preserve">assumed analogous in other pertinent respects, </w:t>
      </w:r>
      <w:r w:rsidRPr="0094397E">
        <w:rPr>
          <w:rStyle w:val="StyleUnderline"/>
          <w:rFonts w:hint="eastAsia"/>
        </w:rPr>
        <w:t>historical analogies provide so</w:t>
      </w:r>
      <w:r w:rsidRPr="0094397E">
        <w:rPr>
          <w:rStyle w:val="StyleUnderline"/>
        </w:rPr>
        <w:t xml:space="preserve"> </w:t>
      </w:r>
      <w:r w:rsidRPr="0094397E">
        <w:rPr>
          <w:rStyle w:val="StyleUnderline"/>
          <w:rFonts w:hint="eastAsia"/>
        </w:rPr>
        <w:t>called</w:t>
      </w:r>
      <w:r w:rsidRPr="0094397E">
        <w:rPr>
          <w:rStyle w:val="StyleUnderline"/>
        </w:rPr>
        <w:t xml:space="preserve"> </w:t>
      </w:r>
      <w:r w:rsidRPr="0094397E">
        <w:rPr>
          <w:rStyle w:val="StyleUnderline"/>
          <w:rFonts w:hint="eastAsia"/>
        </w:rPr>
        <w:t>‘</w:t>
      </w:r>
      <w:r w:rsidRPr="0094397E">
        <w:rPr>
          <w:rStyle w:val="StyleUnderline"/>
          <w:rFonts w:hint="eastAsia"/>
        </w:rPr>
        <w:t>lessons</w:t>
      </w:r>
      <w:r w:rsidRPr="0094397E">
        <w:rPr>
          <w:rStyle w:val="StyleUnderline"/>
          <w:rFonts w:hint="eastAsia"/>
        </w:rPr>
        <w:t>’</w:t>
      </w:r>
      <w:r w:rsidRPr="0094397E">
        <w:rPr>
          <w:rStyle w:val="StyleUnderline"/>
          <w:rFonts w:hint="eastAsia"/>
        </w:rPr>
        <w:t xml:space="preserve"> from the past to be applied to the problems of the present</w:t>
      </w:r>
      <w:r w:rsidRPr="0094397E">
        <w:rPr>
          <w:rStyle w:val="StyleUnderline"/>
        </w:rPr>
        <w:t xml:space="preserve"> </w:t>
      </w:r>
      <w:r w:rsidRPr="00B64F74">
        <w:rPr>
          <w:rFonts w:hint="eastAsia"/>
        </w:rPr>
        <w:t>(Khong 1992: 67). Famously, during the Cuban Missile Crisis, President John</w:t>
      </w:r>
      <w:r w:rsidRPr="00B64F74">
        <w:t xml:space="preserve"> </w:t>
      </w:r>
      <w:r w:rsidRPr="00B64F74">
        <w:rPr>
          <w:rFonts w:hint="eastAsia"/>
        </w:rPr>
        <w:t>F. Kennedy appealed to the lessons of Pearl Harbour in rejecting suggestions he</w:t>
      </w:r>
      <w:r w:rsidRPr="00B64F74">
        <w:t xml:space="preserve"> </w:t>
      </w:r>
      <w:r w:rsidRPr="00B64F74">
        <w:rPr>
          <w:rFonts w:hint="eastAsia"/>
        </w:rPr>
        <w:t>use air strikes to remove Soviet missiles from Cuba. Fearing such an action</w:t>
      </w:r>
      <w:r w:rsidRPr="00B64F74">
        <w:t xml:space="preserve"> </w:t>
      </w:r>
      <w:r w:rsidRPr="00B64F74">
        <w:rPr>
          <w:rFonts w:hint="eastAsia"/>
        </w:rPr>
        <w:t xml:space="preserve">would amount to a </w:t>
      </w:r>
      <w:r w:rsidRPr="00B64F74">
        <w:rPr>
          <w:rFonts w:hint="eastAsia"/>
        </w:rPr>
        <w:t>‘</w:t>
      </w:r>
      <w:r w:rsidRPr="00B64F74">
        <w:rPr>
          <w:rFonts w:hint="eastAsia"/>
        </w:rPr>
        <w:t>Pearl Harbour in reverse</w:t>
      </w:r>
      <w:r w:rsidRPr="00B64F74">
        <w:rPr>
          <w:rFonts w:hint="eastAsia"/>
        </w:rPr>
        <w:t>’</w:t>
      </w:r>
      <w:r w:rsidRPr="00B64F74">
        <w:rPr>
          <w:rFonts w:hint="eastAsia"/>
        </w:rPr>
        <w:t>, Kennedy opted instead for a</w:t>
      </w:r>
      <w:r w:rsidRPr="00B64F74">
        <w:t xml:space="preserve"> </w:t>
      </w:r>
      <w:r w:rsidRPr="00B64F74">
        <w:rPr>
          <w:rFonts w:hint="eastAsia"/>
        </w:rPr>
        <w:t>naval blockade and thus avoided bringing the world any closer to the brink of</w:t>
      </w:r>
      <w:r w:rsidRPr="00B64F74">
        <w:t xml:space="preserve"> </w:t>
      </w:r>
      <w:r w:rsidRPr="00B64F74">
        <w:rPr>
          <w:rFonts w:hint="eastAsia"/>
        </w:rPr>
        <w:t>nuclear war (Khong 1992: 5). Similarly, Jeffrey Record (2002: 57) argues that</w:t>
      </w:r>
      <w:r w:rsidRPr="00B64F74">
        <w:t xml:space="preserve"> </w:t>
      </w:r>
      <w:r w:rsidRPr="0094397E">
        <w:rPr>
          <w:rStyle w:val="StyleUnderline"/>
          <w:rFonts w:hint="eastAsia"/>
        </w:rPr>
        <w:t>had it not been for lessons learned from the appeasement of Nazi Germany,</w:t>
      </w:r>
      <w:r w:rsidRPr="0094397E">
        <w:rPr>
          <w:rStyle w:val="StyleUnderline"/>
        </w:rPr>
        <w:t xml:space="preserve"> </w:t>
      </w:r>
      <w:r w:rsidRPr="0094397E">
        <w:rPr>
          <w:rStyle w:val="StyleUnderline"/>
          <w:rFonts w:hint="eastAsia"/>
        </w:rPr>
        <w:t>‘</w:t>
      </w:r>
      <w:r w:rsidRPr="0094397E">
        <w:rPr>
          <w:rStyle w:val="StyleUnderline"/>
          <w:rFonts w:hint="eastAsia"/>
        </w:rPr>
        <w:t>there probably would have been no decision to stand in Korea, and therefore</w:t>
      </w:r>
      <w:r w:rsidRPr="0094397E">
        <w:rPr>
          <w:rStyle w:val="StyleUnderline"/>
        </w:rPr>
        <w:t xml:space="preserve"> </w:t>
      </w:r>
      <w:r w:rsidRPr="0094397E">
        <w:rPr>
          <w:rStyle w:val="StyleUnderline"/>
          <w:rFonts w:hint="eastAsia"/>
        </w:rPr>
        <w:t>almost certainly no decision to commit to Vietnam</w:t>
      </w:r>
      <w:r w:rsidRPr="0094397E">
        <w:rPr>
          <w:rStyle w:val="StyleUnderline"/>
          <w:rFonts w:hint="eastAsia"/>
        </w:rPr>
        <w:t>’</w:t>
      </w:r>
      <w:r w:rsidRPr="00B64F74">
        <w:rPr>
          <w:rFonts w:hint="eastAsia"/>
        </w:rPr>
        <w:t>, thereby highlighting the</w:t>
      </w:r>
      <w:r w:rsidRPr="00B64F74">
        <w:t xml:space="preserve"> </w:t>
      </w:r>
      <w:r w:rsidRPr="00B64F74">
        <w:rPr>
          <w:rFonts w:hint="eastAsia"/>
        </w:rPr>
        <w:t>practical role played by historical analogies in formulating foreign policy</w:t>
      </w:r>
      <w:r w:rsidRPr="00B64F74">
        <w:t xml:space="preserve"> </w:t>
      </w:r>
      <w:r w:rsidRPr="00B64F74">
        <w:rPr>
          <w:rFonts w:hint="eastAsia"/>
        </w:rPr>
        <w:t>(Goldstein 2008: 74f.).</w:t>
      </w:r>
      <w:r w:rsidRPr="00B64F74">
        <w:t xml:space="preserve"> </w:t>
      </w:r>
      <w:r w:rsidRPr="00B64F74">
        <w:rPr>
          <w:rFonts w:hint="eastAsia"/>
        </w:rPr>
        <w:t>However, a</w:t>
      </w:r>
      <w:r w:rsidRPr="0094397E">
        <w:rPr>
          <w:rStyle w:val="StyleUnderline"/>
          <w:rFonts w:hint="eastAsia"/>
        </w:rPr>
        <w:t>s the United States</w:t>
      </w:r>
      <w:r w:rsidRPr="0094397E">
        <w:rPr>
          <w:rStyle w:val="StyleUnderline"/>
          <w:rFonts w:hint="eastAsia"/>
        </w:rPr>
        <w:t>’</w:t>
      </w:r>
      <w:r w:rsidRPr="0094397E">
        <w:rPr>
          <w:rStyle w:val="StyleUnderline"/>
          <w:rFonts w:hint="eastAsia"/>
        </w:rPr>
        <w:t xml:space="preserve"> subsequent loss in the Vietnam </w:t>
      </w:r>
      <w:r w:rsidRPr="0094397E">
        <w:rPr>
          <w:rStyle w:val="StyleUnderline"/>
        </w:rPr>
        <w:t>War illustrates</w:t>
      </w:r>
      <w:r w:rsidRPr="0094397E">
        <w:rPr>
          <w:rStyle w:val="StyleUnderline"/>
          <w:rFonts w:hint="eastAsia"/>
        </w:rPr>
        <w:t xml:space="preserve">, historical analogies do not always </w:t>
      </w:r>
      <w:r w:rsidRPr="0094397E">
        <w:rPr>
          <w:rStyle w:val="StyleUnderline"/>
          <w:rFonts w:hint="eastAsia"/>
        </w:rPr>
        <w:t>‘</w:t>
      </w:r>
      <w:r w:rsidRPr="0094397E">
        <w:rPr>
          <w:rStyle w:val="StyleUnderline"/>
          <w:rFonts w:hint="eastAsia"/>
        </w:rPr>
        <w:t xml:space="preserve">provide clear and </w:t>
      </w:r>
      <w:r w:rsidRPr="0094397E">
        <w:rPr>
          <w:rStyle w:val="StyleUnderline"/>
        </w:rPr>
        <w:t>simple answers’</w:t>
      </w:r>
      <w:r w:rsidRPr="0094397E">
        <w:rPr>
          <w:rStyle w:val="StyleUnderline"/>
          <w:rFonts w:hint="eastAsia"/>
        </w:rPr>
        <w:t xml:space="preserve"> or constitute a reliable foundation for making sound </w:t>
      </w:r>
      <w:r w:rsidRPr="0094397E">
        <w:rPr>
          <w:rStyle w:val="StyleUnderline"/>
        </w:rPr>
        <w:t>judgements</w:t>
      </w:r>
      <w:r w:rsidRPr="00B64F74">
        <w:t xml:space="preserve"> about</w:t>
      </w:r>
      <w:r w:rsidRPr="00B64F74">
        <w:rPr>
          <w:rFonts w:hint="eastAsia"/>
        </w:rPr>
        <w:t xml:space="preserve"> contemporary international affairs (Garofano 2004: 64). This </w:t>
      </w:r>
      <w:r w:rsidRPr="00B64F74">
        <w:t xml:space="preserve">was </w:t>
      </w:r>
      <w:r w:rsidRPr="0094397E">
        <w:rPr>
          <w:rStyle w:val="StyleUnderline"/>
        </w:rPr>
        <w:t>British</w:t>
      </w:r>
      <w:r w:rsidRPr="0094397E">
        <w:rPr>
          <w:rStyle w:val="StyleUnderline"/>
          <w:rFonts w:hint="eastAsia"/>
        </w:rPr>
        <w:t xml:space="preserve"> Prime Minister Anthony Eden</w:t>
      </w:r>
      <w:r w:rsidRPr="0094397E">
        <w:rPr>
          <w:rStyle w:val="StyleUnderline"/>
          <w:rFonts w:hint="eastAsia"/>
        </w:rPr>
        <w:t>’</w:t>
      </w:r>
      <w:r w:rsidRPr="0094397E">
        <w:rPr>
          <w:rStyle w:val="StyleUnderline"/>
          <w:rFonts w:hint="eastAsia"/>
        </w:rPr>
        <w:t>s experience</w:t>
      </w:r>
      <w:r w:rsidRPr="00B64F74">
        <w:rPr>
          <w:rFonts w:hint="eastAsia"/>
        </w:rPr>
        <w:t xml:space="preserve"> </w:t>
      </w:r>
      <w:r w:rsidRPr="0094397E">
        <w:rPr>
          <w:rStyle w:val="StyleUnderline"/>
          <w:rFonts w:hint="eastAsia"/>
        </w:rPr>
        <w:t>during the Suez Crisis</w:t>
      </w:r>
      <w:r w:rsidRPr="0094397E">
        <w:rPr>
          <w:rStyle w:val="StyleUnderline"/>
        </w:rPr>
        <w:t xml:space="preserve"> </w:t>
      </w:r>
      <w:r w:rsidRPr="0094397E">
        <w:rPr>
          <w:rStyle w:val="StyleUnderline"/>
          <w:rFonts w:hint="eastAsia"/>
        </w:rPr>
        <w:t>when, drawing on a historical analogy</w:t>
      </w:r>
      <w:r w:rsidRPr="00B64F74">
        <w:rPr>
          <w:rFonts w:hint="eastAsia"/>
        </w:rPr>
        <w:t>, he interpreted Egypt</w:t>
      </w:r>
      <w:r w:rsidRPr="00B64F74">
        <w:rPr>
          <w:rFonts w:hint="eastAsia"/>
        </w:rPr>
        <w:t>’</w:t>
      </w:r>
      <w:r w:rsidRPr="00B64F74">
        <w:rPr>
          <w:rFonts w:hint="eastAsia"/>
        </w:rPr>
        <w:t>s seizure of the</w:t>
      </w:r>
      <w:r w:rsidRPr="00B64F74">
        <w:t xml:space="preserve"> </w:t>
      </w:r>
      <w:r w:rsidRPr="00B64F74">
        <w:rPr>
          <w:rFonts w:hint="eastAsia"/>
        </w:rPr>
        <w:t>Suez Canal as a Hitlerite act on the part of President Nasser (Khong 1992: 3),</w:t>
      </w:r>
      <w:r w:rsidRPr="00B64F74">
        <w:t xml:space="preserve"> </w:t>
      </w:r>
      <w:r w:rsidRPr="00B64F74">
        <w:rPr>
          <w:rFonts w:hint="eastAsia"/>
        </w:rPr>
        <w:t xml:space="preserve">and </w:t>
      </w:r>
      <w:r w:rsidRPr="0094397E">
        <w:rPr>
          <w:rStyle w:val="StyleUnderline"/>
          <w:rFonts w:hint="eastAsia"/>
        </w:rPr>
        <w:t xml:space="preserve">led Britain into a </w:t>
      </w:r>
      <w:r w:rsidRPr="0094397E">
        <w:rPr>
          <w:rStyle w:val="StyleUnderline"/>
          <w:rFonts w:hint="eastAsia"/>
        </w:rPr>
        <w:t>‘</w:t>
      </w:r>
      <w:r w:rsidRPr="0094397E">
        <w:rPr>
          <w:rStyle w:val="StyleUnderline"/>
          <w:rFonts w:hint="eastAsia"/>
        </w:rPr>
        <w:t>futile and humiliating effort to retake Suez by force</w:t>
      </w:r>
      <w:r w:rsidRPr="0094397E">
        <w:rPr>
          <w:rStyle w:val="StyleUnderline"/>
          <w:rFonts w:hint="eastAsia"/>
        </w:rPr>
        <w:t>’</w:t>
      </w:r>
      <w:r w:rsidRPr="00B64F74">
        <w:t xml:space="preserve"> </w:t>
      </w:r>
      <w:r w:rsidRPr="00B64F74">
        <w:rPr>
          <w:rFonts w:hint="eastAsia"/>
        </w:rPr>
        <w:t xml:space="preserve">(May 1973: x). Indeed, as Ernest May (1973: xi) argues, </w:t>
      </w:r>
      <w:r w:rsidRPr="0094397E">
        <w:rPr>
          <w:rStyle w:val="StyleUnderline"/>
          <w:rFonts w:hint="eastAsia"/>
        </w:rPr>
        <w:t>policy makers</w:t>
      </w:r>
      <w:r w:rsidRPr="0094397E">
        <w:rPr>
          <w:rStyle w:val="StyleUnderline"/>
        </w:rPr>
        <w:t xml:space="preserve"> </w:t>
      </w:r>
      <w:r w:rsidRPr="0094397E">
        <w:rPr>
          <w:rStyle w:val="StyleUnderline"/>
          <w:rFonts w:hint="eastAsia"/>
        </w:rPr>
        <w:t>‘</w:t>
      </w:r>
      <w:r w:rsidRPr="0094397E">
        <w:rPr>
          <w:rStyle w:val="StyleUnderline"/>
          <w:rFonts w:hint="eastAsia"/>
        </w:rPr>
        <w:t>ordinarily use history badly</w:t>
      </w:r>
      <w:r w:rsidRPr="0094397E">
        <w:rPr>
          <w:rStyle w:val="StyleUnderline"/>
          <w:rFonts w:hint="eastAsia"/>
        </w:rPr>
        <w:t>’</w:t>
      </w:r>
      <w:r w:rsidRPr="0094397E">
        <w:rPr>
          <w:rStyle w:val="StyleUnderline"/>
          <w:rFonts w:hint="eastAsia"/>
        </w:rPr>
        <w:t>, the historical analogies on which they base many of their decisions often misguiding and misleading them</w:t>
      </w:r>
      <w:r w:rsidRPr="00B64F74">
        <w:rPr>
          <w:rFonts w:hint="eastAsia"/>
        </w:rPr>
        <w:t xml:space="preserve">. </w:t>
      </w:r>
      <w:r w:rsidRPr="00B64F74">
        <w:rPr>
          <w:rFonts w:hint="eastAsia"/>
        </w:rPr>
        <w:t>‘</w:t>
      </w:r>
      <w:r w:rsidRPr="00B64F74">
        <w:rPr>
          <w:rFonts w:hint="eastAsia"/>
        </w:rPr>
        <w:t>[R]easoning by</w:t>
      </w:r>
      <w:r w:rsidRPr="00B64F74">
        <w:t xml:space="preserve"> </w:t>
      </w:r>
      <w:r w:rsidRPr="00B64F74">
        <w:rPr>
          <w:rFonts w:hint="eastAsia"/>
        </w:rPr>
        <w:t>historical analogy</w:t>
      </w:r>
      <w:r w:rsidRPr="00B64F74">
        <w:rPr>
          <w:rFonts w:hint="eastAsia"/>
        </w:rPr>
        <w:t>’</w:t>
      </w:r>
      <w:r w:rsidRPr="00B64F74">
        <w:rPr>
          <w:rFonts w:hint="eastAsia"/>
        </w:rPr>
        <w:t xml:space="preserve"> can thus, as Record (1998: 1) notes, </w:t>
      </w:r>
      <w:r w:rsidRPr="00B64F74">
        <w:rPr>
          <w:rFonts w:hint="eastAsia"/>
        </w:rPr>
        <w:t>‘</w:t>
      </w:r>
      <w:r w:rsidRPr="00B64F74">
        <w:rPr>
          <w:rFonts w:hint="eastAsia"/>
        </w:rPr>
        <w:t>be dangerous,</w:t>
      </w:r>
      <w:r w:rsidRPr="00B64F74">
        <w:t xml:space="preserve"> </w:t>
      </w:r>
      <w:r w:rsidRPr="00B64F74">
        <w:rPr>
          <w:rFonts w:hint="eastAsia"/>
        </w:rPr>
        <w:t xml:space="preserve">especially if such reasoning is untempered by recognition </w:t>
      </w:r>
      <w:r w:rsidRPr="0094397E">
        <w:rPr>
          <w:rStyle w:val="StyleUnderline"/>
          <w:rFonts w:hint="eastAsia"/>
        </w:rPr>
        <w:t>that no two</w:t>
      </w:r>
      <w:r w:rsidRPr="0094397E">
        <w:rPr>
          <w:rStyle w:val="StyleUnderline"/>
        </w:rPr>
        <w:t xml:space="preserve"> </w:t>
      </w:r>
      <w:r w:rsidRPr="0094397E">
        <w:rPr>
          <w:rStyle w:val="StyleUnderline"/>
          <w:rFonts w:hint="eastAsia"/>
        </w:rPr>
        <w:t>historical events are identical and that the future is more than a linear</w:t>
      </w:r>
      <w:r w:rsidRPr="0094397E">
        <w:rPr>
          <w:rStyle w:val="StyleUnderline"/>
        </w:rPr>
        <w:t xml:space="preserve"> </w:t>
      </w:r>
      <w:r w:rsidRPr="0094397E">
        <w:rPr>
          <w:rStyle w:val="StyleUnderline"/>
          <w:rFonts w:hint="eastAsia"/>
        </w:rPr>
        <w:t>extension of the present</w:t>
      </w:r>
      <w:r w:rsidRPr="0094397E">
        <w:rPr>
          <w:rStyle w:val="StyleUnderline"/>
          <w:rFonts w:hint="eastAsia"/>
        </w:rPr>
        <w:t>’</w:t>
      </w:r>
      <w:r w:rsidRPr="0094397E">
        <w:rPr>
          <w:rStyle w:val="StyleUnderline"/>
          <w:rFonts w:hint="eastAsia"/>
        </w:rPr>
        <w:t>.</w:t>
      </w:r>
      <w:r w:rsidRPr="00B64F74">
        <w:rPr>
          <w:rFonts w:hint="eastAsia"/>
        </w:rPr>
        <w:t xml:space="preserve"> Despite these stern warnings, </w:t>
      </w:r>
      <w:r w:rsidRPr="0094397E">
        <w:rPr>
          <w:rStyle w:val="StyleUnderline"/>
          <w:rFonts w:hint="eastAsia"/>
        </w:rPr>
        <w:t>however,</w:t>
      </w:r>
      <w:r w:rsidRPr="00B64F74">
        <w:rPr>
          <w:rFonts w:hint="eastAsia"/>
        </w:rPr>
        <w:t xml:space="preserve"> </w:t>
      </w:r>
      <w:r w:rsidRPr="0094397E">
        <w:rPr>
          <w:rStyle w:val="StyleUnderline"/>
        </w:rPr>
        <w:t>historical analogies</w:t>
      </w:r>
      <w:r w:rsidRPr="00B64F74">
        <w:rPr>
          <w:rFonts w:hint="eastAsia"/>
        </w:rPr>
        <w:t xml:space="preserve"> remain </w:t>
      </w:r>
      <w:r w:rsidRPr="00B64F74">
        <w:rPr>
          <w:rFonts w:hint="eastAsia"/>
        </w:rPr>
        <w:t>‘</w:t>
      </w:r>
      <w:r w:rsidRPr="00B64F74">
        <w:rPr>
          <w:rFonts w:hint="eastAsia"/>
        </w:rPr>
        <w:t>the most usual use of history</w:t>
      </w:r>
      <w:r w:rsidRPr="00B64F74">
        <w:rPr>
          <w:rFonts w:hint="eastAsia"/>
        </w:rPr>
        <w:t>’</w:t>
      </w:r>
      <w:r w:rsidRPr="00B64F74">
        <w:rPr>
          <w:rFonts w:hint="eastAsia"/>
        </w:rPr>
        <w:t xml:space="preserve"> (Neustadt and May 1986: 91)</w:t>
      </w:r>
      <w:r w:rsidRPr="00B64F74">
        <w:t xml:space="preserve"> </w:t>
      </w:r>
      <w:r w:rsidRPr="00B64F74">
        <w:rPr>
          <w:rFonts w:hint="eastAsia"/>
        </w:rPr>
        <w:t xml:space="preserve">and, in contemporary thought, </w:t>
      </w:r>
      <w:r w:rsidRPr="0094397E">
        <w:rPr>
          <w:rStyle w:val="StyleUnderline"/>
          <w:rFonts w:hint="eastAsia"/>
        </w:rPr>
        <w:t>have become one of the dominant means by</w:t>
      </w:r>
      <w:r w:rsidRPr="0094397E">
        <w:rPr>
          <w:rStyle w:val="StyleUnderline"/>
        </w:rPr>
        <w:t xml:space="preserve"> </w:t>
      </w:r>
      <w:r w:rsidRPr="0094397E">
        <w:rPr>
          <w:rStyle w:val="StyleUnderline"/>
          <w:rFonts w:hint="eastAsia"/>
        </w:rPr>
        <w:t>which the threat to international peace and security posed by the rise of China</w:t>
      </w:r>
      <w:r w:rsidRPr="0094397E">
        <w:rPr>
          <w:rStyle w:val="StyleUnderline"/>
        </w:rPr>
        <w:t xml:space="preserve"> </w:t>
      </w:r>
      <w:r w:rsidRPr="0094397E">
        <w:rPr>
          <w:rStyle w:val="StyleUnderline"/>
          <w:rFonts w:hint="eastAsia"/>
        </w:rPr>
        <w:t>is analysed</w:t>
      </w:r>
      <w:r w:rsidRPr="00B64F74">
        <w:rPr>
          <w:rFonts w:hint="eastAsia"/>
        </w:rPr>
        <w:t>.1</w:t>
      </w:r>
      <w:r w:rsidRPr="00B64F74">
        <w:t xml:space="preserve"> </w:t>
      </w:r>
      <w:r w:rsidRPr="00B64F74">
        <w:rPr>
          <w:rFonts w:hint="eastAsia"/>
        </w:rPr>
        <w:t>Two main sets of arguments dominate claims that the rise of China</w:t>
      </w:r>
      <w:r w:rsidRPr="00B64F74">
        <w:t xml:space="preserve"> </w:t>
      </w:r>
      <w:r w:rsidRPr="00B64F74">
        <w:rPr>
          <w:rFonts w:hint="eastAsia"/>
        </w:rPr>
        <w:t>constitutes a threat to regional and world order, both of which rely on the</w:t>
      </w:r>
      <w:r w:rsidRPr="00B64F74">
        <w:t xml:space="preserve"> </w:t>
      </w:r>
      <w:r w:rsidRPr="00B64F74">
        <w:rPr>
          <w:rFonts w:hint="eastAsia"/>
        </w:rPr>
        <w:t xml:space="preserve">use of historical analogies. </w:t>
      </w:r>
      <w:r w:rsidRPr="0094397E">
        <w:rPr>
          <w:rStyle w:val="StyleUnderline"/>
          <w:rFonts w:hint="eastAsia"/>
        </w:rPr>
        <w:t>Proponents</w:t>
      </w:r>
      <w:r w:rsidRPr="00B64F74">
        <w:rPr>
          <w:rFonts w:hint="eastAsia"/>
        </w:rPr>
        <w:t xml:space="preserve"> of the first view adhere to the</w:t>
      </w:r>
      <w:r w:rsidRPr="00B64F74">
        <w:t xml:space="preserve"> </w:t>
      </w:r>
      <w:r w:rsidRPr="00B64F74">
        <w:rPr>
          <w:rFonts w:hint="eastAsia"/>
        </w:rPr>
        <w:t xml:space="preserve">fundamental principles of power transition theory and </w:t>
      </w:r>
      <w:r w:rsidRPr="0094397E">
        <w:rPr>
          <w:rStyle w:val="StyleUnderline"/>
          <w:rFonts w:hint="eastAsia"/>
        </w:rPr>
        <w:t>contend that China</w:t>
      </w:r>
      <w:r w:rsidRPr="0094397E">
        <w:rPr>
          <w:rStyle w:val="StyleUnderline"/>
        </w:rPr>
        <w:t xml:space="preserve"> </w:t>
      </w:r>
      <w:r w:rsidRPr="0094397E">
        <w:rPr>
          <w:rStyle w:val="StyleUnderline"/>
          <w:rFonts w:hint="eastAsia"/>
        </w:rPr>
        <w:t>will threaten conflict by challenging the United States for global hegemonic</w:t>
      </w:r>
      <w:r w:rsidRPr="0094397E">
        <w:rPr>
          <w:rStyle w:val="StyleUnderline"/>
        </w:rPr>
        <w:t xml:space="preserve"> </w:t>
      </w:r>
      <w:r w:rsidRPr="0094397E">
        <w:rPr>
          <w:rStyle w:val="StyleUnderline"/>
          <w:rFonts w:hint="eastAsia"/>
        </w:rPr>
        <w:t>leadership, just as Germany challenged Britain</w:t>
      </w:r>
      <w:r w:rsidRPr="00B64F74">
        <w:rPr>
          <w:rFonts w:hint="eastAsia"/>
        </w:rPr>
        <w:t xml:space="preserve"> in the twentieth century.</w:t>
      </w:r>
      <w:r w:rsidRPr="00B64F74">
        <w:t xml:space="preserve"> </w:t>
      </w:r>
      <w:r w:rsidRPr="00B64F74">
        <w:rPr>
          <w:rFonts w:hint="eastAsia"/>
        </w:rPr>
        <w:t xml:space="preserve">Bernstein and Munro (1997b: 21) argue along these lines that </w:t>
      </w:r>
      <w:r w:rsidRPr="00B64F74">
        <w:rPr>
          <w:rFonts w:hint="eastAsia"/>
        </w:rPr>
        <w:t>‘</w:t>
      </w:r>
      <w:r w:rsidRPr="00B64F74">
        <w:rPr>
          <w:rFonts w:hint="eastAsia"/>
        </w:rPr>
        <w:t>[i]t seems</w:t>
      </w:r>
      <w:r w:rsidRPr="00B64F74">
        <w:t xml:space="preserve"> </w:t>
      </w:r>
      <w:r w:rsidRPr="00B64F74">
        <w:rPr>
          <w:rFonts w:hint="eastAsia"/>
        </w:rPr>
        <w:t>almost indisputable that over the next decade or two China will seek to become</w:t>
      </w:r>
      <w:r w:rsidRPr="00B64F74">
        <w:t xml:space="preserve"> </w:t>
      </w:r>
      <w:r w:rsidRPr="00B64F74">
        <w:rPr>
          <w:rFonts w:hint="eastAsia"/>
        </w:rPr>
        <w:t>the dominant power on its side of the Pacific</w:t>
      </w:r>
      <w:r w:rsidRPr="00B64F74">
        <w:rPr>
          <w:rFonts w:hint="eastAsia"/>
        </w:rPr>
        <w:t>’</w:t>
      </w:r>
      <w:r w:rsidRPr="00B64F74">
        <w:rPr>
          <w:rFonts w:hint="eastAsia"/>
        </w:rPr>
        <w:t>. Not wholly unrelated to this</w:t>
      </w:r>
      <w:r w:rsidRPr="00B64F74">
        <w:t xml:space="preserve"> </w:t>
      </w:r>
      <w:r w:rsidRPr="00B64F74">
        <w:rPr>
          <w:rFonts w:hint="eastAsia"/>
        </w:rPr>
        <w:t xml:space="preserve">view, </w:t>
      </w:r>
      <w:r w:rsidRPr="0094397E">
        <w:rPr>
          <w:rStyle w:val="StyleUnderline"/>
          <w:rFonts w:hint="eastAsia"/>
        </w:rPr>
        <w:t xml:space="preserve">for a second group of analysts the </w:t>
      </w:r>
      <w:r w:rsidRPr="0094397E">
        <w:rPr>
          <w:rStyle w:val="StyleUnderline"/>
          <w:rFonts w:hint="eastAsia"/>
        </w:rPr>
        <w:t>‘</w:t>
      </w:r>
      <w:r w:rsidRPr="0094397E">
        <w:rPr>
          <w:rStyle w:val="StyleUnderline"/>
          <w:rFonts w:hint="eastAsia"/>
        </w:rPr>
        <w:t>China threat</w:t>
      </w:r>
      <w:r w:rsidRPr="0094397E">
        <w:rPr>
          <w:rStyle w:val="StyleUnderline"/>
          <w:rFonts w:hint="eastAsia"/>
        </w:rPr>
        <w:t>’</w:t>
      </w:r>
      <w:r w:rsidRPr="0094397E">
        <w:rPr>
          <w:rStyle w:val="StyleUnderline"/>
          <w:rFonts w:hint="eastAsia"/>
        </w:rPr>
        <w:t xml:space="preserve"> can be best understood as</w:t>
      </w:r>
      <w:r w:rsidRPr="0094397E">
        <w:rPr>
          <w:rStyle w:val="StyleUnderline"/>
        </w:rPr>
        <w:t xml:space="preserve"> </w:t>
      </w:r>
      <w:r w:rsidRPr="0094397E">
        <w:rPr>
          <w:rStyle w:val="StyleUnderline"/>
          <w:rFonts w:hint="eastAsia"/>
        </w:rPr>
        <w:t>a sort of hangover from the cold war.</w:t>
      </w:r>
      <w:r w:rsidRPr="00B64F74">
        <w:rPr>
          <w:rFonts w:hint="eastAsia"/>
        </w:rPr>
        <w:t xml:space="preserve"> China, they argue, is </w:t>
      </w:r>
      <w:r w:rsidRPr="006A427C">
        <w:rPr>
          <w:rStyle w:val="StyleUnderline"/>
          <w:rFonts w:hint="eastAsia"/>
        </w:rPr>
        <w:t>rising to fill a</w:t>
      </w:r>
      <w:r w:rsidRPr="006A427C">
        <w:rPr>
          <w:rStyle w:val="StyleUnderline"/>
        </w:rPr>
        <w:t xml:space="preserve"> </w:t>
      </w:r>
      <w:r w:rsidRPr="006A427C">
        <w:rPr>
          <w:rStyle w:val="StyleUnderline"/>
          <w:rFonts w:hint="eastAsia"/>
        </w:rPr>
        <w:t>vacuum caused by the demise of the Soviet Union and thus represents a</w:t>
      </w:r>
      <w:r w:rsidRPr="006A427C">
        <w:rPr>
          <w:rStyle w:val="StyleUnderline"/>
        </w:rPr>
        <w:t xml:space="preserve"> </w:t>
      </w:r>
      <w:r w:rsidRPr="006A427C">
        <w:rPr>
          <w:rStyle w:val="StyleUnderline"/>
          <w:rFonts w:hint="eastAsia"/>
        </w:rPr>
        <w:t>‘</w:t>
      </w:r>
      <w:r w:rsidRPr="006A427C">
        <w:rPr>
          <w:rStyle w:val="StyleUnderline"/>
          <w:rFonts w:hint="eastAsia"/>
        </w:rPr>
        <w:t>successor state</w:t>
      </w:r>
      <w:r w:rsidRPr="006A427C">
        <w:rPr>
          <w:rStyle w:val="StyleUnderline"/>
          <w:rFonts w:hint="eastAsia"/>
        </w:rPr>
        <w:t>’</w:t>
      </w:r>
      <w:r w:rsidRPr="006A427C">
        <w:rPr>
          <w:rStyle w:val="StyleUnderline"/>
          <w:rFonts w:hint="eastAsia"/>
        </w:rPr>
        <w:t xml:space="preserve"> to the old Soviet power.</w:t>
      </w:r>
      <w:r w:rsidRPr="00B64F74">
        <w:rPr>
          <w:rFonts w:hint="eastAsia"/>
        </w:rPr>
        <w:t xml:space="preserve"> In this vein, Robert Kaplan (2005) not</w:t>
      </w:r>
      <w:r w:rsidRPr="00B64F74">
        <w:t xml:space="preserve"> </w:t>
      </w:r>
      <w:r w:rsidRPr="00B64F74">
        <w:rPr>
          <w:rFonts w:hint="eastAsia"/>
        </w:rPr>
        <w:t xml:space="preserve">only characterises China as the new Soviet Union but argues that it </w:t>
      </w:r>
      <w:r w:rsidRPr="00B64F74">
        <w:rPr>
          <w:rFonts w:hint="eastAsia"/>
        </w:rPr>
        <w:t>‘</w:t>
      </w:r>
      <w:r w:rsidRPr="00B64F74">
        <w:rPr>
          <w:rFonts w:hint="eastAsia"/>
        </w:rPr>
        <w:t>will be a</w:t>
      </w:r>
      <w:r w:rsidRPr="00B64F74">
        <w:t xml:space="preserve"> </w:t>
      </w:r>
      <w:r w:rsidRPr="00B64F74">
        <w:rPr>
          <w:rFonts w:hint="eastAsia"/>
        </w:rPr>
        <w:t>more formidable adversary than Russia ever was</w:t>
      </w:r>
      <w:r w:rsidRPr="00B64F74">
        <w:rPr>
          <w:rFonts w:hint="eastAsia"/>
        </w:rPr>
        <w:t>’</w:t>
      </w:r>
      <w:r w:rsidRPr="006A427C">
        <w:rPr>
          <w:rStyle w:val="StyleUnderline"/>
          <w:rFonts w:hint="eastAsia"/>
        </w:rPr>
        <w:t>. This analogy is</w:t>
      </w:r>
      <w:r w:rsidRPr="00B64F74">
        <w:rPr>
          <w:rFonts w:hint="eastAsia"/>
        </w:rPr>
        <w:t>, at least in</w:t>
      </w:r>
      <w:r w:rsidRPr="00B64F74">
        <w:t xml:space="preserve"> </w:t>
      </w:r>
      <w:r w:rsidRPr="00B64F74">
        <w:rPr>
          <w:rFonts w:hint="eastAsia"/>
        </w:rPr>
        <w:t xml:space="preserve">part, </w:t>
      </w:r>
      <w:r w:rsidRPr="006A427C">
        <w:rPr>
          <w:rStyle w:val="StyleUnderline"/>
          <w:rFonts w:hint="eastAsia"/>
        </w:rPr>
        <w:t>driven by the assumption that, as states sharing</w:t>
      </w:r>
      <w:r w:rsidRPr="00B64F74">
        <w:rPr>
          <w:rFonts w:hint="eastAsia"/>
        </w:rPr>
        <w:t xml:space="preserve"> the </w:t>
      </w:r>
      <w:r w:rsidRPr="006A427C">
        <w:rPr>
          <w:rStyle w:val="StyleUnderline"/>
          <w:rFonts w:hint="eastAsia"/>
        </w:rPr>
        <w:t>same communist</w:t>
      </w:r>
      <w:r w:rsidRPr="006A427C">
        <w:rPr>
          <w:rStyle w:val="StyleUnderline"/>
        </w:rPr>
        <w:t xml:space="preserve"> </w:t>
      </w:r>
      <w:r w:rsidRPr="006A427C">
        <w:rPr>
          <w:rStyle w:val="StyleUnderline"/>
          <w:rFonts w:hint="eastAsia"/>
        </w:rPr>
        <w:t>ideology, China and the Soviet Union will</w:t>
      </w:r>
      <w:r w:rsidRPr="00B64F74">
        <w:rPr>
          <w:rFonts w:hint="eastAsia"/>
        </w:rPr>
        <w:t xml:space="preserve"> also</w:t>
      </w:r>
      <w:r w:rsidRPr="006A427C">
        <w:rPr>
          <w:rStyle w:val="StyleUnderline"/>
          <w:rFonts w:hint="eastAsia"/>
        </w:rPr>
        <w:t xml:space="preserve"> share certain foreign policy</w:t>
      </w:r>
      <w:r w:rsidRPr="006A427C">
        <w:rPr>
          <w:rStyle w:val="StyleUnderline"/>
        </w:rPr>
        <w:t xml:space="preserve"> </w:t>
      </w:r>
      <w:r w:rsidRPr="006A427C">
        <w:rPr>
          <w:rStyle w:val="StyleUnderline"/>
          <w:rFonts w:hint="eastAsia"/>
        </w:rPr>
        <w:t>objectives</w:t>
      </w:r>
      <w:r w:rsidRPr="00B64F74">
        <w:rPr>
          <w:rFonts w:hint="eastAsia"/>
        </w:rPr>
        <w:t xml:space="preserve"> (Gertz 2000: xix).</w:t>
      </w:r>
      <w:r w:rsidRPr="00B64F74">
        <w:t xml:space="preserve"> </w:t>
      </w:r>
      <w:r w:rsidRPr="00B64F74">
        <w:rPr>
          <w:rFonts w:hint="eastAsia"/>
        </w:rPr>
        <w:t xml:space="preserve">Despite their current popularity, however, </w:t>
      </w:r>
      <w:r w:rsidRPr="006A427C">
        <w:rPr>
          <w:rStyle w:val="StyleUnderline"/>
          <w:rFonts w:hint="eastAsia"/>
        </w:rPr>
        <w:t>neither power transition theory</w:t>
      </w:r>
      <w:r w:rsidRPr="006A427C">
        <w:rPr>
          <w:rStyle w:val="StyleUnderline"/>
        </w:rPr>
        <w:t xml:space="preserve"> </w:t>
      </w:r>
      <w:r w:rsidRPr="006A427C">
        <w:rPr>
          <w:rStyle w:val="StyleUnderline"/>
          <w:rFonts w:hint="eastAsia"/>
        </w:rPr>
        <w:t>nor successor-state image analyses of the China threat are immune from the raft</w:t>
      </w:r>
      <w:r w:rsidRPr="006A427C">
        <w:rPr>
          <w:rStyle w:val="StyleUnderline"/>
        </w:rPr>
        <w:t xml:space="preserve"> </w:t>
      </w:r>
      <w:r w:rsidRPr="006A427C">
        <w:rPr>
          <w:rStyle w:val="StyleUnderline"/>
          <w:rFonts w:hint="eastAsia"/>
        </w:rPr>
        <w:t>of problems associated with using historical analogies</w:t>
      </w:r>
      <w:r w:rsidRPr="00B64F74">
        <w:rPr>
          <w:rFonts w:hint="eastAsia"/>
        </w:rPr>
        <w:t xml:space="preserve"> to assess contemporary</w:t>
      </w:r>
      <w:r w:rsidRPr="00B64F74">
        <w:t xml:space="preserve"> </w:t>
      </w:r>
      <w:r w:rsidRPr="00B64F74">
        <w:rPr>
          <w:rFonts w:hint="eastAsia"/>
        </w:rPr>
        <w:t>international affairs. With this in mind, the works of Chan (2008) and Overholt</w:t>
      </w:r>
      <w:r w:rsidRPr="00B64F74">
        <w:t xml:space="preserve"> </w:t>
      </w:r>
      <w:r w:rsidRPr="00B64F74">
        <w:rPr>
          <w:rFonts w:hint="eastAsia"/>
        </w:rPr>
        <w:t>(2008), along with several chapters included in Ross and Feng</w:t>
      </w:r>
      <w:r w:rsidRPr="00B64F74">
        <w:rPr>
          <w:rFonts w:hint="eastAsia"/>
        </w:rPr>
        <w:t>’</w:t>
      </w:r>
      <w:r w:rsidRPr="00B64F74">
        <w:rPr>
          <w:rFonts w:hint="eastAsia"/>
        </w:rPr>
        <w:t>s (2008) edited</w:t>
      </w:r>
      <w:r w:rsidRPr="00B64F74">
        <w:t xml:space="preserve"> </w:t>
      </w:r>
      <w:r w:rsidRPr="00B64F74">
        <w:rPr>
          <w:rFonts w:hint="eastAsia"/>
        </w:rPr>
        <w:t>collection, seek to illuminate the limitations of each of these approaches, and</w:t>
      </w:r>
      <w:r w:rsidRPr="00B64F74">
        <w:t xml:space="preserve"> </w:t>
      </w:r>
      <w:r w:rsidRPr="00B64F74">
        <w:rPr>
          <w:rFonts w:hint="eastAsia"/>
        </w:rPr>
        <w:t>the historical analogies that underpin them. Considered together, all of these</w:t>
      </w:r>
      <w:r w:rsidRPr="00B64F74">
        <w:t xml:space="preserve"> </w:t>
      </w:r>
      <w:r w:rsidRPr="00B64F74">
        <w:rPr>
          <w:rFonts w:hint="eastAsia"/>
        </w:rPr>
        <w:t xml:space="preserve">works argue, at times explicitly and at other times implicitly, that the </w:t>
      </w:r>
      <w:r w:rsidRPr="006A427C">
        <w:rPr>
          <w:rStyle w:val="StyleUnderline"/>
          <w:rFonts w:hint="eastAsia"/>
        </w:rPr>
        <w:t>misuse of</w:t>
      </w:r>
      <w:r w:rsidRPr="006A427C">
        <w:rPr>
          <w:rStyle w:val="StyleUnderline"/>
        </w:rPr>
        <w:t xml:space="preserve"> </w:t>
      </w:r>
      <w:r w:rsidRPr="006A427C">
        <w:rPr>
          <w:rStyle w:val="StyleUnderline"/>
          <w:rFonts w:hint="eastAsia"/>
        </w:rPr>
        <w:t>the historical analogies that underpin power transition theory and the successor</w:t>
      </w:r>
      <w:r>
        <w:rPr>
          <w:rStyle w:val="StyleUnderline"/>
        </w:rPr>
        <w:t xml:space="preserve"> </w:t>
      </w:r>
      <w:r w:rsidRPr="006A427C">
        <w:rPr>
          <w:rStyle w:val="StyleUnderline"/>
          <w:rFonts w:hint="eastAsia"/>
        </w:rPr>
        <w:t>state</w:t>
      </w:r>
      <w:r w:rsidRPr="006A427C">
        <w:rPr>
          <w:rStyle w:val="StyleUnderline"/>
        </w:rPr>
        <w:t xml:space="preserve"> </w:t>
      </w:r>
      <w:r w:rsidRPr="006A427C">
        <w:rPr>
          <w:rStyle w:val="StyleUnderline"/>
          <w:rFonts w:hint="eastAsia"/>
        </w:rPr>
        <w:t>image has led to the misinterpretation of China</w:t>
      </w:r>
      <w:r w:rsidRPr="006A427C">
        <w:rPr>
          <w:rStyle w:val="StyleUnderline"/>
          <w:rFonts w:hint="eastAsia"/>
        </w:rPr>
        <w:t>’</w:t>
      </w:r>
      <w:r w:rsidRPr="006A427C">
        <w:rPr>
          <w:rStyle w:val="StyleUnderline"/>
          <w:rFonts w:hint="eastAsia"/>
        </w:rPr>
        <w:t>s intentions regarding its</w:t>
      </w:r>
      <w:r w:rsidRPr="006A427C">
        <w:rPr>
          <w:rStyle w:val="StyleUnderline"/>
        </w:rPr>
        <w:t xml:space="preserve"> </w:t>
      </w:r>
      <w:r w:rsidRPr="006A427C">
        <w:rPr>
          <w:rStyle w:val="StyleUnderline"/>
          <w:rFonts w:hint="eastAsia"/>
        </w:rPr>
        <w:t>position in the region</w:t>
      </w:r>
      <w:r w:rsidRPr="00B64F74">
        <w:rPr>
          <w:rFonts w:hint="eastAsia"/>
        </w:rPr>
        <w:t xml:space="preserve"> and the world, </w:t>
      </w:r>
      <w:r w:rsidRPr="006A427C">
        <w:rPr>
          <w:rStyle w:val="StyleUnderline"/>
          <w:rFonts w:hint="eastAsia"/>
        </w:rPr>
        <w:t>and an exaggerated assessment of the</w:t>
      </w:r>
      <w:r w:rsidRPr="006A427C">
        <w:rPr>
          <w:rStyle w:val="StyleUnderline"/>
        </w:rPr>
        <w:t xml:space="preserve"> </w:t>
      </w:r>
      <w:r w:rsidRPr="006A427C">
        <w:rPr>
          <w:rStyle w:val="StyleUnderline"/>
          <w:rFonts w:hint="eastAsia"/>
        </w:rPr>
        <w:t>threat it poses</w:t>
      </w:r>
      <w:r w:rsidRPr="00B64F74">
        <w:rPr>
          <w:rFonts w:hint="eastAsia"/>
        </w:rPr>
        <w:t>. With this in mind, this article illustrates the ways in which the</w:t>
      </w:r>
      <w:r w:rsidRPr="00B64F74">
        <w:t xml:space="preserve"> </w:t>
      </w:r>
      <w:r w:rsidRPr="00B64F74">
        <w:rPr>
          <w:rFonts w:hint="eastAsia"/>
        </w:rPr>
        <w:t>use of historical analogies has affected assessments of the threat posed by a</w:t>
      </w:r>
      <w:r w:rsidRPr="00B64F74">
        <w:t xml:space="preserve"> </w:t>
      </w:r>
      <w:r w:rsidRPr="00B64F74">
        <w:rPr>
          <w:rFonts w:hint="eastAsia"/>
        </w:rPr>
        <w:t>rising China provided by power transition theorists and proponents of the</w:t>
      </w:r>
      <w:r w:rsidRPr="00B64F74">
        <w:t xml:space="preserve"> </w:t>
      </w:r>
      <w:r w:rsidRPr="00B64F74">
        <w:rPr>
          <w:rFonts w:hint="eastAsia"/>
        </w:rPr>
        <w:t>successor-state image.</w:t>
      </w:r>
    </w:p>
    <w:p w14:paraId="50BC46C2" w14:textId="77777777" w:rsidR="0005188F" w:rsidRPr="006F571A" w:rsidRDefault="0005188F" w:rsidP="0005188F"/>
    <w:p w14:paraId="61F35598" w14:textId="77777777" w:rsidR="0005188F" w:rsidRDefault="0005188F" w:rsidP="0005188F">
      <w:pPr>
        <w:pStyle w:val="Heading3"/>
        <w:ind w:firstLine="720"/>
      </w:pPr>
      <w:r>
        <w:t>Elections</w:t>
      </w:r>
    </w:p>
    <w:p w14:paraId="6A62A194" w14:textId="77777777" w:rsidR="0005188F" w:rsidRPr="00F44D62" w:rsidRDefault="0005188F" w:rsidP="0005188F">
      <w:pPr>
        <w:pStyle w:val="Heading1"/>
      </w:pPr>
      <w:r w:rsidRPr="00F44D62">
        <w:t>Impacts</w:t>
      </w:r>
    </w:p>
    <w:p w14:paraId="64DD96E3" w14:textId="6CFA5AD8" w:rsidR="0005188F" w:rsidRPr="004B7178" w:rsidRDefault="0005188F" w:rsidP="004B7178">
      <w:pPr>
        <w:pStyle w:val="Heading3"/>
      </w:pPr>
      <w:r w:rsidRPr="004B7178">
        <w:t>Self-Fulfilling Prophecy</w:t>
      </w:r>
    </w:p>
    <w:p w14:paraId="23F2606D" w14:textId="77777777" w:rsidR="0005188F" w:rsidRDefault="0005188F" w:rsidP="0005188F">
      <w:pPr>
        <w:pStyle w:val="Heading4"/>
      </w:pPr>
      <w:r>
        <w:t>Securitization is self-perpetuating – securitizatio</w:t>
      </w:r>
      <w:r>
        <w:rPr>
          <w:rFonts w:hint="eastAsia"/>
        </w:rPr>
        <w:t>n</w:t>
      </w:r>
      <w:r>
        <w:t xml:space="preserve"> logic is only successful when it elicits a response from the populace that will justify any means of containing the threat. Rejection of aff is key to break the cycle</w:t>
      </w:r>
    </w:p>
    <w:p w14:paraId="246A06E6" w14:textId="77777777" w:rsidR="0005188F" w:rsidRPr="00F800E2" w:rsidRDefault="0005188F" w:rsidP="0005188F">
      <w:r w:rsidRPr="00F800E2">
        <w:rPr>
          <w:rStyle w:val="Style13ptBold"/>
        </w:rPr>
        <w:t>Song 15</w:t>
      </w:r>
      <w:r>
        <w:t xml:space="preserve"> </w:t>
      </w:r>
      <w:r>
        <w:br/>
      </w:r>
      <w:r w:rsidRPr="00F800E2">
        <w:t>(Weiqing Song, associate professor of political science at the University of Macau, received his Ph.D. in political science from the University of Siena, Italy. His research interests include European politics, Chinese foreign policy, and China's post-socialist regime. His research has appeared in a number of international peer-reviewed journals, 2015, “Securitization of the "China Threat" Discourse: A Poststructuralist Account”, China Review, Vol. 15, No. 1 (Spring 2015), pp. 145-169, http://www.jstor.org/stable/24291932)</w:t>
      </w:r>
    </w:p>
    <w:p w14:paraId="12975C1B" w14:textId="77777777" w:rsidR="0005188F" w:rsidRDefault="0005188F" w:rsidP="0005188F">
      <w:pPr>
        <w:pStyle w:val="ListParagraph"/>
        <w:rPr>
          <w:rStyle w:val="StyleUnderline"/>
        </w:rPr>
      </w:pPr>
      <w:r w:rsidRPr="002148FD">
        <w:rPr>
          <w:rStyle w:val="StyleUnderline"/>
          <w:rFonts w:hint="eastAsia"/>
        </w:rPr>
        <w:t>The so-called China threat has been widely and consistently enacted in</w:t>
      </w:r>
      <w:r>
        <w:rPr>
          <w:rStyle w:val="StyleUnderline"/>
        </w:rPr>
        <w:t xml:space="preserve"> </w:t>
      </w:r>
      <w:r w:rsidRPr="002148FD">
        <w:rPr>
          <w:rStyle w:val="StyleUnderline"/>
          <w:rFonts w:hint="eastAsia"/>
        </w:rPr>
        <w:t>the West as comprehensively endangering the West and the whole</w:t>
      </w:r>
      <w:r>
        <w:rPr>
          <w:rStyle w:val="StyleUnderline"/>
        </w:rPr>
        <w:t xml:space="preserve"> </w:t>
      </w:r>
      <w:r w:rsidRPr="002148FD">
        <w:rPr>
          <w:rStyle w:val="StyleUnderline"/>
          <w:rFonts w:hint="eastAsia"/>
        </w:rPr>
        <w:t>world.</w:t>
      </w:r>
      <w:r w:rsidRPr="002148FD">
        <w:rPr>
          <w:rFonts w:hint="eastAsia"/>
        </w:rPr>
        <w:t xml:space="preserve"> This article problematizes this issue using a poststructuralist secu</w:t>
      </w:r>
      <w:r>
        <w:rPr>
          <w:sz w:val="12"/>
        </w:rPr>
        <w:t xml:space="preserve"> </w:t>
      </w:r>
      <w:r w:rsidRPr="002148FD">
        <w:rPr>
          <w:rFonts w:hint="eastAsia"/>
        </w:rPr>
        <w:t>ritization approach. Some people may claim that there is clear evidence</w:t>
      </w:r>
      <w:r>
        <w:rPr>
          <w:sz w:val="12"/>
        </w:rPr>
        <w:t xml:space="preserve"> </w:t>
      </w:r>
      <w:r w:rsidRPr="002148FD">
        <w:rPr>
          <w:rFonts w:hint="eastAsia"/>
        </w:rPr>
        <w:t>of the real "China threat," such as the ever-increasing Chinese military</w:t>
      </w:r>
      <w:r>
        <w:rPr>
          <w:sz w:val="12"/>
        </w:rPr>
        <w:t xml:space="preserve"> </w:t>
      </w:r>
      <w:r w:rsidRPr="002148FD">
        <w:rPr>
          <w:rFonts w:hint="eastAsia"/>
        </w:rPr>
        <w:t>might, persistent nationalist indoctrination, global hunt for energy, and a</w:t>
      </w:r>
      <w:r>
        <w:rPr>
          <w:sz w:val="12"/>
        </w:rPr>
        <w:t xml:space="preserve"> </w:t>
      </w:r>
      <w:r w:rsidRPr="002148FD">
        <w:rPr>
          <w:rFonts w:hint="eastAsia"/>
        </w:rPr>
        <w:t xml:space="preserve">market economy. However, a poststructuralist may argue that </w:t>
      </w:r>
      <w:r w:rsidRPr="002148FD">
        <w:rPr>
          <w:rStyle w:val="StyleUnderline"/>
          <w:rFonts w:hint="eastAsia"/>
        </w:rPr>
        <w:t>representation</w:t>
      </w:r>
      <w:r>
        <w:rPr>
          <w:rStyle w:val="StyleUnderline"/>
        </w:rPr>
        <w:t xml:space="preserve"> </w:t>
      </w:r>
      <w:r w:rsidRPr="002148FD">
        <w:rPr>
          <w:rStyle w:val="StyleUnderline"/>
          <w:rFonts w:hint="eastAsia"/>
        </w:rPr>
        <w:t>of any political event will always be susceptible to competing interpreta</w:t>
      </w:r>
      <w:r>
        <w:rPr>
          <w:rStyle w:val="StyleUnderline"/>
        </w:rPr>
        <w:t xml:space="preserve"> </w:t>
      </w:r>
      <w:r w:rsidRPr="002148FD">
        <w:rPr>
          <w:rStyle w:val="StyleUnderline"/>
          <w:rFonts w:hint="eastAsia"/>
        </w:rPr>
        <w:t>tions</w:t>
      </w:r>
      <w:r w:rsidRPr="002148FD">
        <w:rPr>
          <w:rFonts w:hint="eastAsia"/>
        </w:rPr>
        <w:t xml:space="preserve">.84 </w:t>
      </w:r>
      <w:r w:rsidRPr="002148FD">
        <w:rPr>
          <w:rStyle w:val="StyleUnderline"/>
          <w:rFonts w:hint="eastAsia"/>
        </w:rPr>
        <w:t>These same events can be represented in a significantly different</w:t>
      </w:r>
      <w:r>
        <w:rPr>
          <w:rStyle w:val="StyleUnderline"/>
        </w:rPr>
        <w:t xml:space="preserve"> </w:t>
      </w:r>
      <w:r w:rsidRPr="002148FD">
        <w:rPr>
          <w:rStyle w:val="StyleUnderline"/>
          <w:rFonts w:hint="eastAsia"/>
        </w:rPr>
        <w:t>ways</w:t>
      </w:r>
      <w:r w:rsidRPr="002148FD">
        <w:rPr>
          <w:rFonts w:hint="eastAsia"/>
        </w:rPr>
        <w:t xml:space="preserve">. For example, </w:t>
      </w:r>
      <w:r w:rsidRPr="002148FD">
        <w:rPr>
          <w:rStyle w:val="StyleUnderline"/>
          <w:rFonts w:hint="eastAsia"/>
        </w:rPr>
        <w:t>China has strong reason to increase its national</w:t>
      </w:r>
      <w:r>
        <w:rPr>
          <w:rStyle w:val="StyleUnderline"/>
        </w:rPr>
        <w:t xml:space="preserve"> </w:t>
      </w:r>
      <w:r w:rsidRPr="002148FD">
        <w:rPr>
          <w:rStyle w:val="StyleUnderline"/>
          <w:rFonts w:hint="eastAsia"/>
        </w:rPr>
        <w:t>power, for national self-defense and unification and to pursue social and</w:t>
      </w:r>
      <w:r>
        <w:rPr>
          <w:rStyle w:val="StyleUnderline"/>
        </w:rPr>
        <w:t xml:space="preserve"> </w:t>
      </w:r>
      <w:r w:rsidRPr="002148FD">
        <w:rPr>
          <w:rStyle w:val="StyleUnderline"/>
          <w:rFonts w:hint="eastAsia"/>
        </w:rPr>
        <w:t>economic development. The inevitable and mutual constitutive nexus of</w:t>
      </w:r>
      <w:r>
        <w:rPr>
          <w:rStyle w:val="StyleUnderline"/>
        </w:rPr>
        <w:t xml:space="preserve"> </w:t>
      </w:r>
      <w:r w:rsidRPr="002148FD">
        <w:rPr>
          <w:rStyle w:val="StyleUnderline"/>
          <w:rFonts w:hint="eastAsia"/>
        </w:rPr>
        <w:t>knowledge and power is evident in the various securitization processes</w:t>
      </w:r>
      <w:r w:rsidRPr="002148FD">
        <w:rPr>
          <w:rFonts w:hint="eastAsia"/>
        </w:rPr>
        <w:t>.</w:t>
      </w:r>
      <w:r>
        <w:rPr>
          <w:sz w:val="12"/>
        </w:rPr>
        <w:t xml:space="preserve"> </w:t>
      </w:r>
      <w:r w:rsidRPr="002148FD">
        <w:rPr>
          <w:rFonts w:hint="eastAsia"/>
        </w:rPr>
        <w:t>Knowledge of various types is embedded in power relations and the</w:t>
      </w:r>
      <w:r>
        <w:rPr>
          <w:sz w:val="12"/>
        </w:rPr>
        <w:t xml:space="preserve"> </w:t>
      </w:r>
      <w:r w:rsidRPr="002148FD">
        <w:rPr>
          <w:rFonts w:hint="eastAsia"/>
        </w:rPr>
        <w:t>struggle to impose authoritative interpretations of international events,</w:t>
      </w:r>
      <w:r>
        <w:rPr>
          <w:sz w:val="12"/>
        </w:rPr>
        <w:t xml:space="preserve"> </w:t>
      </w:r>
      <w:r w:rsidRPr="002148FD">
        <w:rPr>
          <w:rFonts w:hint="eastAsia"/>
        </w:rPr>
        <w:t>such as the "China threat."</w:t>
      </w:r>
      <w:r>
        <w:rPr>
          <w:sz w:val="12"/>
        </w:rPr>
        <w:t xml:space="preserve"> </w:t>
      </w:r>
      <w:r w:rsidRPr="002148FD">
        <w:rPr>
          <w:rFonts w:hint="eastAsia"/>
        </w:rPr>
        <w:t>This article identifies the three modes of securitization activity. In</w:t>
      </w:r>
      <w:r>
        <w:rPr>
          <w:sz w:val="12"/>
        </w:rPr>
        <w:t xml:space="preserve"> </w:t>
      </w:r>
      <w:r w:rsidRPr="002148FD">
        <w:rPr>
          <w:rFonts w:hint="eastAsia"/>
        </w:rPr>
        <w:t>all of these modes</w:t>
      </w:r>
      <w:r w:rsidRPr="002148FD">
        <w:rPr>
          <w:rStyle w:val="StyleUnderline"/>
          <w:rFonts w:hint="eastAsia"/>
        </w:rPr>
        <w:t>, securitizing agents communicate the China threat</w:t>
      </w:r>
      <w:r>
        <w:rPr>
          <w:sz w:val="12"/>
        </w:rPr>
        <w:t xml:space="preserve"> </w:t>
      </w:r>
      <w:r w:rsidRPr="002148FD">
        <w:rPr>
          <w:rFonts w:hint="eastAsia"/>
        </w:rPr>
        <w:t xml:space="preserve">This issue referentially (that is, </w:t>
      </w:r>
      <w:r w:rsidRPr="002148FD">
        <w:rPr>
          <w:rStyle w:val="StyleUnderline"/>
          <w:rFonts w:hint="eastAsia"/>
        </w:rPr>
        <w:t>using the linguistic act of identifying some</w:t>
      </w:r>
      <w:r>
        <w:rPr>
          <w:rStyle w:val="StyleUnderline"/>
        </w:rPr>
        <w:t xml:space="preserve"> </w:t>
      </w:r>
      <w:r w:rsidRPr="002148FD">
        <w:rPr>
          <w:rStyle w:val="StyleUnderline"/>
          <w:rFonts w:hint="eastAsia"/>
        </w:rPr>
        <w:t>thing)</w:t>
      </w:r>
      <w:r w:rsidRPr="002148FD">
        <w:rPr>
          <w:rFonts w:hint="eastAsia"/>
        </w:rPr>
        <w:t xml:space="preserve"> to their audiences/subjects in the context of shared knowledge in a</w:t>
      </w:r>
      <w:r>
        <w:rPr>
          <w:sz w:val="12"/>
        </w:rPr>
        <w:t xml:space="preserve"> </w:t>
      </w:r>
      <w:r w:rsidRPr="002148FD">
        <w:rPr>
          <w:rFonts w:hint="eastAsia"/>
        </w:rPr>
        <w:t xml:space="preserve">particular domain. It can be structurally </w:t>
      </w:r>
      <w:r w:rsidRPr="002148FD">
        <w:rPr>
          <w:rStyle w:val="StyleUnderline"/>
          <w:rFonts w:hint="eastAsia"/>
        </w:rPr>
        <w:t xml:space="preserve">incorporated into the field </w:t>
      </w:r>
      <w:r>
        <w:rPr>
          <w:rStyle w:val="StyleUnderline"/>
        </w:rPr>
        <w:t>of</w:t>
      </w:r>
      <w:r w:rsidRPr="002148FD">
        <w:rPr>
          <w:rStyle w:val="StyleUnderline"/>
          <w:rFonts w:hint="eastAsia"/>
        </w:rPr>
        <w:t xml:space="preserve"> theoretical research, addressed to elites</w:t>
      </w:r>
      <w:r w:rsidRPr="002148FD">
        <w:rPr>
          <w:rFonts w:hint="eastAsia"/>
        </w:rPr>
        <w:t xml:space="preserve"> and focused on the security and</w:t>
      </w:r>
      <w:r>
        <w:rPr>
          <w:sz w:val="12"/>
        </w:rPr>
        <w:t xml:space="preserve"> </w:t>
      </w:r>
      <w:r w:rsidRPr="002148FD">
        <w:rPr>
          <w:rFonts w:hint="eastAsia"/>
        </w:rPr>
        <w:t xml:space="preserve">strategic sectors. It can </w:t>
      </w:r>
      <w:r w:rsidRPr="002148FD">
        <w:rPr>
          <w:rStyle w:val="StyleUnderline"/>
          <w:rFonts w:hint="eastAsia"/>
        </w:rPr>
        <w:t>also be structurally incorporated into ideological</w:t>
      </w:r>
      <w:r>
        <w:rPr>
          <w:rStyle w:val="StyleUnderline"/>
        </w:rPr>
        <w:t xml:space="preserve"> </w:t>
      </w:r>
      <w:r w:rsidRPr="002148FD">
        <w:rPr>
          <w:rStyle w:val="StyleUnderline"/>
          <w:rFonts w:hint="eastAsia"/>
        </w:rPr>
        <w:t>debates and conflicts, addressed to an attentive or well-informed public</w:t>
      </w:r>
      <w:r>
        <w:rPr>
          <w:rStyle w:val="StyleUnderline"/>
        </w:rPr>
        <w:t xml:space="preserve"> </w:t>
      </w:r>
      <w:r w:rsidRPr="002148FD">
        <w:rPr>
          <w:rStyle w:val="StyleUnderline"/>
          <w:rFonts w:hint="eastAsia"/>
        </w:rPr>
        <w:t>and focused on the political sector</w:t>
      </w:r>
      <w:r w:rsidRPr="002148FD">
        <w:rPr>
          <w:rFonts w:hint="eastAsia"/>
        </w:rPr>
        <w:t>. Alternatively, it can be assigned to a</w:t>
      </w:r>
      <w:r>
        <w:rPr>
          <w:sz w:val="12"/>
        </w:rPr>
        <w:t xml:space="preserve"> </w:t>
      </w:r>
      <w:r w:rsidRPr="002148FD">
        <w:rPr>
          <w:rFonts w:hint="eastAsia"/>
        </w:rPr>
        <w:t>broad context of culture and civilization, addressed to the general public</w:t>
      </w:r>
      <w:r>
        <w:rPr>
          <w:sz w:val="12"/>
        </w:rPr>
        <w:t xml:space="preserve"> </w:t>
      </w:r>
      <w:r w:rsidRPr="002148FD">
        <w:rPr>
          <w:rFonts w:hint="eastAsia"/>
        </w:rPr>
        <w:t>and encompassing a comprehensive range of sectors.</w:t>
      </w:r>
      <w:r>
        <w:rPr>
          <w:sz w:val="12"/>
        </w:rPr>
        <w:t xml:space="preserve"> </w:t>
      </w:r>
      <w:r w:rsidRPr="002148FD">
        <w:rPr>
          <w:rFonts w:hint="eastAsia"/>
        </w:rPr>
        <w:t xml:space="preserve">In these processes, the </w:t>
      </w:r>
      <w:r w:rsidRPr="002148FD">
        <w:rPr>
          <w:rStyle w:val="StyleUnderline"/>
          <w:rFonts w:hint="eastAsia"/>
        </w:rPr>
        <w:t>actors are performing acts with communica</w:t>
      </w:r>
      <w:r>
        <w:rPr>
          <w:rStyle w:val="StyleUnderline"/>
        </w:rPr>
        <w:t xml:space="preserve"> </w:t>
      </w:r>
      <w:r w:rsidRPr="002148FD">
        <w:rPr>
          <w:rStyle w:val="StyleUnderline"/>
          <w:rFonts w:hint="eastAsia"/>
        </w:rPr>
        <w:t>tive force</w:t>
      </w:r>
      <w:r w:rsidRPr="002148FD">
        <w:rPr>
          <w:rFonts w:hint="eastAsia"/>
        </w:rPr>
        <w:t xml:space="preserve">. Although the </w:t>
      </w:r>
      <w:r w:rsidRPr="002148FD">
        <w:rPr>
          <w:rStyle w:val="StyleUnderline"/>
          <w:rFonts w:hint="eastAsia"/>
        </w:rPr>
        <w:t>intended meanings are not directly signaled,</w:t>
      </w:r>
      <w:r>
        <w:rPr>
          <w:rStyle w:val="StyleUnderline"/>
        </w:rPr>
        <w:t xml:space="preserve"> </w:t>
      </w:r>
      <w:r w:rsidRPr="002148FD">
        <w:rPr>
          <w:rStyle w:val="StyleUnderline"/>
          <w:rFonts w:hint="eastAsia"/>
        </w:rPr>
        <w:t>they can be inferred from the contexts of the different modes. The</w:t>
      </w:r>
      <w:r>
        <w:rPr>
          <w:sz w:val="12"/>
        </w:rPr>
        <w:t xml:space="preserve"> </w:t>
      </w:r>
      <w:r w:rsidRPr="002148FD">
        <w:rPr>
          <w:rFonts w:hint="eastAsia"/>
        </w:rPr>
        <w:t xml:space="preserve">so-called </w:t>
      </w:r>
      <w:r w:rsidRPr="002148FD">
        <w:rPr>
          <w:rStyle w:val="StyleUnderline"/>
          <w:rFonts w:hint="eastAsia"/>
        </w:rPr>
        <w:t>China threat can be predicted as inevitable, based on deductive</w:t>
      </w:r>
      <w:r>
        <w:rPr>
          <w:rStyle w:val="StyleUnderline"/>
        </w:rPr>
        <w:t xml:space="preserve"> </w:t>
      </w:r>
      <w:r w:rsidRPr="002148FD">
        <w:rPr>
          <w:rStyle w:val="StyleUnderline"/>
          <w:rFonts w:hint="eastAsia"/>
        </w:rPr>
        <w:t>reasoning from scientific theory</w:t>
      </w:r>
      <w:r w:rsidRPr="002148FD">
        <w:rPr>
          <w:rFonts w:hint="eastAsia"/>
        </w:rPr>
        <w:t>. Rhetorical power comes from a special</w:t>
      </w:r>
      <w:r>
        <w:rPr>
          <w:sz w:val="12"/>
        </w:rPr>
        <w:t xml:space="preserve"> </w:t>
      </w:r>
      <w:r w:rsidRPr="002148FD">
        <w:rPr>
          <w:rFonts w:hint="eastAsia"/>
        </w:rPr>
        <w:t>ized domain of scholarly expertise. Following an inductive logic, the</w:t>
      </w:r>
      <w:r>
        <w:rPr>
          <w:sz w:val="12"/>
        </w:rPr>
        <w:t xml:space="preserve"> </w:t>
      </w:r>
      <w:r w:rsidRPr="002148FD">
        <w:rPr>
          <w:rFonts w:hint="eastAsia"/>
        </w:rPr>
        <w:t>same conclusion can be drawn from past experiences and current obser</w:t>
      </w:r>
      <w:r>
        <w:rPr>
          <w:sz w:val="12"/>
        </w:rPr>
        <w:t xml:space="preserve"> </w:t>
      </w:r>
      <w:r w:rsidRPr="002148FD">
        <w:rPr>
          <w:rFonts w:hint="eastAsia"/>
        </w:rPr>
        <w:t>vations. It can also be inferred from psychological traits and prejudices.</w:t>
      </w:r>
      <w:r>
        <w:rPr>
          <w:sz w:val="12"/>
        </w:rPr>
        <w:t xml:space="preserve"> </w:t>
      </w:r>
      <w:r w:rsidRPr="002148FD">
        <w:rPr>
          <w:rFonts w:hint="eastAsia"/>
        </w:rPr>
        <w:t xml:space="preserve">In the latter case, </w:t>
      </w:r>
      <w:r w:rsidRPr="002148FD">
        <w:rPr>
          <w:rStyle w:val="StyleUnderline"/>
          <w:rFonts w:hint="eastAsia"/>
        </w:rPr>
        <w:t>the issue of the China threat is securitized by eliciting</w:t>
      </w:r>
      <w:r>
        <w:rPr>
          <w:rStyle w:val="StyleUnderline"/>
        </w:rPr>
        <w:t xml:space="preserve"> </w:t>
      </w:r>
      <w:r w:rsidRPr="002148FD">
        <w:rPr>
          <w:rStyle w:val="StyleUnderline"/>
          <w:rFonts w:hint="eastAsia"/>
        </w:rPr>
        <w:t>a</w:t>
      </w:r>
      <w:r w:rsidRPr="002148FD">
        <w:rPr>
          <w:rFonts w:hint="eastAsia"/>
        </w:rPr>
        <w:t>n intuitive emotional</w:t>
      </w:r>
      <w:r w:rsidRPr="002148FD">
        <w:rPr>
          <w:rStyle w:val="StyleUnderline"/>
          <w:rFonts w:hint="eastAsia"/>
        </w:rPr>
        <w:t xml:space="preserve"> response</w:t>
      </w:r>
      <w:r w:rsidRPr="002148FD">
        <w:rPr>
          <w:rFonts w:hint="eastAsia"/>
        </w:rPr>
        <w:t xml:space="preserve"> from the audience </w:t>
      </w:r>
      <w:r w:rsidRPr="002148FD">
        <w:rPr>
          <w:rStyle w:val="StyleUnderline"/>
          <w:rFonts w:hint="eastAsia"/>
        </w:rPr>
        <w:t>that bypasses ordinary</w:t>
      </w:r>
      <w:r>
        <w:rPr>
          <w:rStyle w:val="StyleUnderline"/>
        </w:rPr>
        <w:t xml:space="preserve"> </w:t>
      </w:r>
      <w:r w:rsidRPr="002148FD">
        <w:rPr>
          <w:rStyle w:val="StyleUnderline"/>
          <w:rFonts w:hint="eastAsia"/>
        </w:rPr>
        <w:t>justification</w:t>
      </w:r>
      <w:r w:rsidRPr="002148FD">
        <w:rPr>
          <w:rFonts w:hint="eastAsia"/>
        </w:rPr>
        <w:t>. In other words, the subject's perception of the China threat</w:t>
      </w:r>
      <w:r>
        <w:rPr>
          <w:sz w:val="12"/>
        </w:rPr>
        <w:t xml:space="preserve"> </w:t>
      </w:r>
      <w:r w:rsidRPr="002148FD">
        <w:rPr>
          <w:rFonts w:hint="eastAsia"/>
        </w:rPr>
        <w:t>results from immediate a priori knowledge or experiential belief. The</w:t>
      </w:r>
      <w:r>
        <w:rPr>
          <w:sz w:val="12"/>
        </w:rPr>
        <w:t xml:space="preserve"> </w:t>
      </w:r>
      <w:r w:rsidRPr="002148FD">
        <w:rPr>
          <w:rFonts w:hint="eastAsia"/>
        </w:rPr>
        <w:t>agents thereby heighten their audiences' sense of the seriousness and</w:t>
      </w:r>
      <w:r>
        <w:rPr>
          <w:sz w:val="12"/>
        </w:rPr>
        <w:t xml:space="preserve"> </w:t>
      </w:r>
      <w:r w:rsidRPr="002148FD">
        <w:rPr>
          <w:rFonts w:hint="eastAsia"/>
        </w:rPr>
        <w:t>urgency of the issue.</w:t>
      </w:r>
      <w:r>
        <w:rPr>
          <w:sz w:val="12"/>
        </w:rPr>
        <w:t xml:space="preserve"> </w:t>
      </w:r>
      <w:r w:rsidRPr="002148FD">
        <w:rPr>
          <w:rStyle w:val="StyleUnderline"/>
          <w:rFonts w:hint="eastAsia"/>
        </w:rPr>
        <w:t>A securitization act succeeds only when it achieves the intended</w:t>
      </w:r>
      <w:r>
        <w:rPr>
          <w:rStyle w:val="StyleUnderline"/>
        </w:rPr>
        <w:t xml:space="preserve"> </w:t>
      </w:r>
      <w:r w:rsidRPr="002148FD">
        <w:rPr>
          <w:rStyle w:val="StyleUnderline"/>
          <w:rFonts w:hint="eastAsia"/>
        </w:rPr>
        <w:t>effect</w:t>
      </w:r>
      <w:r w:rsidRPr="002148FD">
        <w:rPr>
          <w:rFonts w:hint="eastAsia"/>
        </w:rPr>
        <w:t>. A poststructuralist securitization analysis of the China threat issue</w:t>
      </w:r>
      <w:r>
        <w:rPr>
          <w:sz w:val="12"/>
        </w:rPr>
        <w:t xml:space="preserve"> </w:t>
      </w:r>
      <w:r w:rsidRPr="002148FD">
        <w:rPr>
          <w:rFonts w:hint="eastAsia"/>
        </w:rPr>
        <w:t>in this article reveals the specific ways in which power and knowledge</w:t>
      </w:r>
      <w:r>
        <w:rPr>
          <w:sz w:val="12"/>
        </w:rPr>
        <w:t xml:space="preserve"> </w:t>
      </w:r>
      <w:r w:rsidRPr="002148FD">
        <w:rPr>
          <w:rFonts w:hint="eastAsia"/>
        </w:rPr>
        <w:t xml:space="preserve">constitute each other through different modes. </w:t>
      </w:r>
      <w:r w:rsidRPr="002148FD">
        <w:rPr>
          <w:rStyle w:val="StyleUnderline"/>
          <w:rFonts w:hint="eastAsia"/>
        </w:rPr>
        <w:t>All types of performative</w:t>
      </w:r>
      <w:r>
        <w:rPr>
          <w:rStyle w:val="StyleUnderline"/>
        </w:rPr>
        <w:t xml:space="preserve"> </w:t>
      </w:r>
      <w:r w:rsidRPr="002148FD">
        <w:rPr>
          <w:rStyle w:val="StyleUnderline"/>
        </w:rPr>
        <w:t>communication, regardless of their domains, attempt to build identities</w:t>
      </w:r>
      <w:r w:rsidRPr="002148FD">
        <w:rPr>
          <w:rStyle w:val="StyleUnderline"/>
          <w:rFonts w:hint="cs"/>
        </w:rPr>
        <w:t>—</w:t>
      </w:r>
      <w:r>
        <w:rPr>
          <w:rStyle w:val="StyleUnderline"/>
        </w:rPr>
        <w:t xml:space="preserve"> </w:t>
      </w:r>
      <w:r w:rsidRPr="002148FD">
        <w:rPr>
          <w:rStyle w:val="StyleUnderline"/>
        </w:rPr>
        <w:t>in this case, that of a "threatening" China</w:t>
      </w:r>
      <w:r w:rsidRPr="002148FD">
        <w:rPr>
          <w:rStyle w:val="StyleUnderline"/>
          <w:rFonts w:hint="cs"/>
        </w:rPr>
        <w:t>—</w:t>
      </w:r>
      <w:r w:rsidRPr="002148FD">
        <w:rPr>
          <w:rStyle w:val="StyleUnderline"/>
        </w:rPr>
        <w:t>through means such as</w:t>
      </w:r>
      <w:r>
        <w:rPr>
          <w:rStyle w:val="StyleUnderline"/>
        </w:rPr>
        <w:t xml:space="preserve"> </w:t>
      </w:r>
      <w:r w:rsidRPr="002148FD">
        <w:rPr>
          <w:rStyle w:val="StyleUnderline"/>
          <w:rFonts w:hint="eastAsia"/>
        </w:rPr>
        <w:t>linking and differentiating. The real aim of this process of securitization</w:t>
      </w:r>
      <w:r>
        <w:rPr>
          <w:rStyle w:val="StyleUnderline"/>
        </w:rPr>
        <w:t xml:space="preserve"> </w:t>
      </w:r>
      <w:r w:rsidRPr="002148FD">
        <w:rPr>
          <w:rStyle w:val="StyleUnderline"/>
          <w:rFonts w:hint="eastAsia"/>
        </w:rPr>
        <w:t>is not to identify the cause of the "China threat," but rather to elicit a</w:t>
      </w:r>
      <w:r>
        <w:rPr>
          <w:rStyle w:val="StyleUnderline"/>
        </w:rPr>
        <w:t xml:space="preserve"> </w:t>
      </w:r>
      <w:r w:rsidRPr="002148FD">
        <w:rPr>
          <w:rStyle w:val="StyleUnderline"/>
          <w:rFonts w:hint="eastAsia"/>
        </w:rPr>
        <w:t>reaction from an audience</w:t>
      </w:r>
      <w:r w:rsidRPr="002148FD">
        <w:rPr>
          <w:rFonts w:hint="eastAsia"/>
        </w:rPr>
        <w:t xml:space="preserve">. </w:t>
      </w:r>
      <w:r w:rsidRPr="002148FD">
        <w:rPr>
          <w:rStyle w:val="StyleUnderline"/>
          <w:rFonts w:hint="eastAsia"/>
        </w:rPr>
        <w:t>The China threat thesis may become a self</w:t>
      </w:r>
      <w:r>
        <w:rPr>
          <w:rStyle w:val="StyleUnderline"/>
        </w:rPr>
        <w:t xml:space="preserve"> </w:t>
      </w:r>
      <w:r w:rsidRPr="002148FD">
        <w:rPr>
          <w:rStyle w:val="StyleUnderline"/>
          <w:rFonts w:hint="eastAsia"/>
        </w:rPr>
        <w:t>fulfilling prophecy. If so, this may have very real policy implications and</w:t>
      </w:r>
      <w:r>
        <w:rPr>
          <w:rStyle w:val="StyleUnderline"/>
        </w:rPr>
        <w:t xml:space="preserve"> </w:t>
      </w:r>
      <w:r w:rsidRPr="002148FD">
        <w:rPr>
          <w:rStyle w:val="StyleUnderline"/>
          <w:rFonts w:hint="eastAsia"/>
        </w:rPr>
        <w:t>political consequences.</w:t>
      </w:r>
    </w:p>
    <w:p w14:paraId="4004C34A" w14:textId="628C43A6" w:rsidR="00DC6013" w:rsidRDefault="00DC6013" w:rsidP="00DC6013">
      <w:pPr>
        <w:pStyle w:val="Heading4"/>
      </w:pPr>
      <w:r>
        <w:t xml:space="preserve">The aff is a continuation of status quo policies that fail to analyze chinese cultural values of face (mian), making cooperation impossible, causing serial policy failure </w:t>
      </w:r>
      <w:r>
        <w:br/>
        <w:t>Ho 15</w:t>
      </w:r>
    </w:p>
    <w:p w14:paraId="11C4B37F" w14:textId="77777777" w:rsidR="00DC6013" w:rsidRPr="0005188F" w:rsidRDefault="00DC6013" w:rsidP="00DC6013">
      <w:r w:rsidRPr="0005188F">
        <w:rPr>
          <w:rFonts w:hint="eastAsia"/>
        </w:rPr>
        <w:t>Benjamin Tze Ern Ho, Benjamin Ho is an Associate Research Fellow at the Regional Security Architecture Programme, Institute of Defence and Strategic Studies (IDSS), S. Rajaratnam School of International Studies (RSIS), Nanyang Technological University (NTU)</w:t>
      </w:r>
      <w:r w:rsidRPr="0005188F">
        <w:t xml:space="preserve"> and has a </w:t>
      </w:r>
      <w:r w:rsidRPr="0005188F">
        <w:rPr>
          <w:rFonts w:hint="eastAsia"/>
        </w:rPr>
        <w:t>Masters</w:t>
      </w:r>
      <w:r w:rsidRPr="0005188F">
        <w:rPr>
          <w:rFonts w:hint="eastAsia"/>
        </w:rPr>
        <w:t>’</w:t>
      </w:r>
      <w:r w:rsidRPr="0005188F">
        <w:rPr>
          <w:rFonts w:hint="eastAsia"/>
        </w:rPr>
        <w:t xml:space="preserve"> degree in international relations from RSIS</w:t>
      </w:r>
      <w:r w:rsidRPr="0005188F">
        <w:t>, 24-10-15,</w:t>
      </w:r>
      <w:r w:rsidRPr="0005188F">
        <w:rPr>
          <w:rFonts w:hint="eastAsia"/>
        </w:rPr>
        <w:t xml:space="preserve"> "</w:t>
      </w:r>
      <w:r w:rsidRPr="0005188F">
        <w:t xml:space="preserve"> About Face</w:t>
      </w:r>
      <w:r w:rsidRPr="0005188F">
        <w:rPr>
          <w:rFonts w:hint="cs"/>
        </w:rPr>
        <w:t>—</w:t>
      </w:r>
      <w:r w:rsidRPr="0005188F">
        <w:t xml:space="preserve">the relational dimension in Chinese </w:t>
      </w:r>
      <w:r w:rsidRPr="0005188F">
        <w:rPr>
          <w:rFonts w:hint="eastAsia"/>
        </w:rPr>
        <w:t>IR discourse</w:t>
      </w:r>
      <w:r w:rsidRPr="0005188F">
        <w:rPr>
          <w:rFonts w:hint="eastAsia"/>
        </w:rPr>
        <w:t>”</w:t>
      </w:r>
      <w:r w:rsidRPr="0005188F">
        <w:t xml:space="preserve">, </w:t>
      </w:r>
      <w:r w:rsidRPr="0005188F">
        <w:rPr>
          <w:rFonts w:hint="eastAsia"/>
        </w:rPr>
        <w:t>Studia Logica: Journal of Contemporary China, http://dx.doi.org/10.1080/10670564.2015.1075715</w:t>
      </w:r>
    </w:p>
    <w:p w14:paraId="3F7D2BC4" w14:textId="3A0C1378" w:rsidR="00DC6013" w:rsidRPr="00DC6013" w:rsidRDefault="00DC6013" w:rsidP="00DC6013">
      <w:pPr>
        <w:pStyle w:val="ListParagraph"/>
        <w:rPr>
          <w:rStyle w:val="Style13ptBold"/>
          <w:b w:val="0"/>
          <w:sz w:val="16"/>
        </w:rPr>
      </w:pPr>
      <w:r w:rsidRPr="00321FC9">
        <w:rPr>
          <w:rStyle w:val="StyleUnderline"/>
          <w:rFonts w:hint="eastAsia"/>
        </w:rPr>
        <w:t>The notion of respect is extremely crucial to the understanding of Chinese self-identity. In a study</w:t>
      </w:r>
      <w:r w:rsidRPr="00D6394D">
        <w:rPr>
          <w:rStyle w:val="StyleUnderline"/>
          <w:sz w:val="12"/>
          <w:u w:val="none"/>
        </w:rPr>
        <w:t>∂</w:t>
      </w:r>
      <w:r w:rsidRPr="00321FC9">
        <w:rPr>
          <w:rStyle w:val="StyleUnderline"/>
          <w:rFonts w:hint="eastAsia"/>
        </w:rPr>
        <w:t xml:space="preserve"> of Chinese intra-cultural relations, it is suggested that the Chinese view the practice of respect as an</w:t>
      </w:r>
      <w:r w:rsidRPr="00D6394D">
        <w:rPr>
          <w:rStyle w:val="StyleUnderline"/>
          <w:sz w:val="12"/>
          <w:u w:val="none"/>
        </w:rPr>
        <w:t>∂</w:t>
      </w:r>
      <w:r w:rsidRPr="00321FC9">
        <w:rPr>
          <w:rStyle w:val="StyleUnderline"/>
          <w:rFonts w:hint="eastAsia"/>
        </w:rPr>
        <w:t xml:space="preserve"> important ingredient in business negotiations</w:t>
      </w:r>
      <w:r w:rsidRPr="00D6394D">
        <w:rPr>
          <w:rFonts w:hint="eastAsia"/>
          <w:sz w:val="16"/>
        </w:rPr>
        <w:t xml:space="preserve">:97 </w:t>
      </w:r>
      <w:r w:rsidRPr="00D6394D">
        <w:rPr>
          <w:rFonts w:hint="eastAsia"/>
          <w:sz w:val="16"/>
        </w:rPr>
        <w:t>‘</w:t>
      </w:r>
      <w:r w:rsidRPr="00321FC9">
        <w:rPr>
          <w:rStyle w:val="StyleUnderline"/>
          <w:rFonts w:hint="eastAsia"/>
        </w:rPr>
        <w:t>Modesty is highly cherished in the traditional Chinese</w:t>
      </w:r>
      <w:r w:rsidRPr="00D6394D">
        <w:rPr>
          <w:rStyle w:val="StyleUnderline"/>
          <w:sz w:val="12"/>
          <w:u w:val="none"/>
        </w:rPr>
        <w:t>∂</w:t>
      </w:r>
      <w:r w:rsidRPr="00321FC9">
        <w:rPr>
          <w:rStyle w:val="StyleUnderline"/>
          <w:rFonts w:hint="eastAsia"/>
        </w:rPr>
        <w:t xml:space="preserve"> values system,</w:t>
      </w:r>
      <w:r w:rsidRPr="00D6394D">
        <w:rPr>
          <w:rFonts w:hint="eastAsia"/>
          <w:sz w:val="16"/>
        </w:rPr>
        <w:t xml:space="preserve"> [hence] </w:t>
      </w:r>
      <w:r w:rsidRPr="00321FC9">
        <w:rPr>
          <w:rStyle w:val="StyleUnderline"/>
          <w:rFonts w:hint="eastAsia"/>
        </w:rPr>
        <w:t>negotiators should not explicitly show their requests, but rather they must</w:t>
      </w:r>
      <w:r w:rsidRPr="00D6394D">
        <w:rPr>
          <w:rStyle w:val="StyleUnderline"/>
          <w:sz w:val="12"/>
          <w:u w:val="none"/>
        </w:rPr>
        <w:t>∂</w:t>
      </w:r>
      <w:r w:rsidRPr="00321FC9">
        <w:rPr>
          <w:rStyle w:val="StyleUnderline"/>
          <w:rFonts w:hint="eastAsia"/>
        </w:rPr>
        <w:t xml:space="preserve"> implicitly build in their negotiation inquiries during their face-to-face interactions</w:t>
      </w:r>
      <w:r w:rsidRPr="00D6394D">
        <w:rPr>
          <w:rFonts w:hint="eastAsia"/>
          <w:sz w:val="16"/>
        </w:rPr>
        <w:t xml:space="preserve"> with their Chinese</w:t>
      </w:r>
      <w:r w:rsidRPr="00D6394D">
        <w:rPr>
          <w:sz w:val="12"/>
        </w:rPr>
        <w:t>∂</w:t>
      </w:r>
      <w:r w:rsidRPr="00D6394D">
        <w:rPr>
          <w:sz w:val="16"/>
        </w:rPr>
        <w:t xml:space="preserve"> </w:t>
      </w:r>
      <w:r w:rsidRPr="00D6394D">
        <w:rPr>
          <w:rFonts w:hint="eastAsia"/>
          <w:sz w:val="16"/>
        </w:rPr>
        <w:t>counterparts</w:t>
      </w:r>
      <w:r w:rsidRPr="00D6394D">
        <w:rPr>
          <w:rFonts w:hint="eastAsia"/>
          <w:sz w:val="16"/>
        </w:rPr>
        <w:t>’</w:t>
      </w:r>
      <w:r w:rsidRPr="00D6394D">
        <w:rPr>
          <w:rFonts w:hint="eastAsia"/>
          <w:sz w:val="16"/>
        </w:rPr>
        <w:t xml:space="preserve">.98 Indeed the lack of respect is viewed by the Chinese as not </w:t>
      </w:r>
      <w:r w:rsidRPr="00D6394D">
        <w:rPr>
          <w:rFonts w:hint="eastAsia"/>
          <w:sz w:val="16"/>
        </w:rPr>
        <w:t>‘</w:t>
      </w:r>
      <w:r w:rsidRPr="00D6394D">
        <w:rPr>
          <w:rFonts w:hint="eastAsia"/>
          <w:sz w:val="16"/>
        </w:rPr>
        <w:t>giving face</w:t>
      </w:r>
      <w:r w:rsidRPr="00D6394D">
        <w:rPr>
          <w:rFonts w:hint="eastAsia"/>
          <w:sz w:val="16"/>
        </w:rPr>
        <w:t>’</w:t>
      </w:r>
      <w:r w:rsidRPr="00D6394D">
        <w:rPr>
          <w:rFonts w:hint="eastAsia"/>
          <w:sz w:val="16"/>
        </w:rPr>
        <w:t xml:space="preserve"> (mianzi) where</w:t>
      </w:r>
      <w:r w:rsidRPr="00D6394D">
        <w:rPr>
          <w:sz w:val="12"/>
        </w:rPr>
        <w:t>∂</w:t>
      </w:r>
      <w:r w:rsidRPr="00D6394D">
        <w:rPr>
          <w:sz w:val="16"/>
        </w:rPr>
        <w:t xml:space="preserve"> </w:t>
      </w:r>
      <w:r w:rsidRPr="00D6394D">
        <w:rPr>
          <w:rFonts w:hint="eastAsia"/>
          <w:sz w:val="16"/>
        </w:rPr>
        <w:t xml:space="preserve">face is due. </w:t>
      </w:r>
      <w:r w:rsidRPr="00321FC9">
        <w:rPr>
          <w:rStyle w:val="StyleUnderline"/>
          <w:rFonts w:hint="eastAsia"/>
        </w:rPr>
        <w:t>This</w:t>
      </w:r>
      <w:r w:rsidRPr="00D6394D">
        <w:rPr>
          <w:rFonts w:hint="eastAsia"/>
          <w:sz w:val="16"/>
        </w:rPr>
        <w:t xml:space="preserve"> is perceived as being extremely rude and </w:t>
      </w:r>
      <w:r w:rsidRPr="00321FC9">
        <w:rPr>
          <w:rStyle w:val="StyleUnderline"/>
          <w:rFonts w:hint="eastAsia"/>
        </w:rPr>
        <w:t>would seriously damage the relationship</w:t>
      </w:r>
      <w:r w:rsidRPr="00D6394D">
        <w:rPr>
          <w:rStyle w:val="StyleUnderline"/>
          <w:sz w:val="12"/>
          <w:u w:val="none"/>
        </w:rPr>
        <w:t>∂</w:t>
      </w:r>
      <w:r w:rsidRPr="00321FC9">
        <w:rPr>
          <w:rStyle w:val="StyleUnderline"/>
          <w:rFonts w:hint="eastAsia"/>
        </w:rPr>
        <w:t xml:space="preserve"> between the parties involved. </w:t>
      </w:r>
      <w:r w:rsidRPr="00D6394D">
        <w:rPr>
          <w:rFonts w:hint="eastAsia"/>
          <w:sz w:val="16"/>
        </w:rPr>
        <w:t xml:space="preserve">In this way, doing </w:t>
      </w:r>
      <w:r w:rsidRPr="00D6394D">
        <w:rPr>
          <w:sz w:val="16"/>
        </w:rPr>
        <w:t>face wor</w:t>
      </w:r>
      <w:r w:rsidRPr="00D6394D">
        <w:rPr>
          <w:rFonts w:hint="eastAsia"/>
          <w:sz w:val="16"/>
        </w:rPr>
        <w:t>k is part of a complicated power game that is</w:t>
      </w:r>
      <w:r w:rsidRPr="00D6394D">
        <w:rPr>
          <w:sz w:val="12"/>
        </w:rPr>
        <w:t>∂</w:t>
      </w:r>
      <w:r w:rsidRPr="00D6394D">
        <w:rPr>
          <w:sz w:val="16"/>
        </w:rPr>
        <w:t xml:space="preserve"> </w:t>
      </w:r>
      <w:r w:rsidRPr="00D6394D">
        <w:rPr>
          <w:rFonts w:hint="eastAsia"/>
          <w:sz w:val="16"/>
        </w:rPr>
        <w:t>undertaken in part to maintain harmony in a relationship-oriented society.99</w:t>
      </w:r>
      <w:r w:rsidRPr="00D6394D">
        <w:rPr>
          <w:sz w:val="12"/>
        </w:rPr>
        <w:t>∂</w:t>
      </w:r>
      <w:r w:rsidRPr="00D6394D">
        <w:rPr>
          <w:sz w:val="16"/>
        </w:rPr>
        <w:t xml:space="preserve"> According to Gries, </w:t>
      </w:r>
      <w:r w:rsidRPr="00321FC9">
        <w:rPr>
          <w:rStyle w:val="StyleUnderline"/>
        </w:rPr>
        <w:t>a common dynamic seen in Sino</w:t>
      </w:r>
      <w:r w:rsidRPr="00321FC9">
        <w:rPr>
          <w:rStyle w:val="StyleUnderline"/>
          <w:rFonts w:hint="cs"/>
        </w:rPr>
        <w:t>–</w:t>
      </w:r>
      <w:r w:rsidRPr="00321FC9">
        <w:rPr>
          <w:rStyle w:val="StyleUnderline"/>
        </w:rPr>
        <w:t>American relations is a thick-skinned Washington</w:t>
      </w:r>
      <w:r w:rsidRPr="00D6394D">
        <w:rPr>
          <w:rStyle w:val="StyleUnderline"/>
          <w:sz w:val="12"/>
          <w:u w:val="none"/>
        </w:rPr>
        <w:t>∂</w:t>
      </w:r>
      <w:r w:rsidRPr="00321FC9">
        <w:rPr>
          <w:rStyle w:val="StyleUnderline"/>
        </w:rPr>
        <w:t xml:space="preserve"> </w:t>
      </w:r>
      <w:r w:rsidRPr="00321FC9">
        <w:rPr>
          <w:rStyle w:val="StyleUnderline"/>
          <w:rFonts w:hint="eastAsia"/>
        </w:rPr>
        <w:t>[facing-of against] a thin-skinned Beijing:</w:t>
      </w:r>
      <w:r w:rsidRPr="00D6394D">
        <w:rPr>
          <w:rStyle w:val="StyleUnderline"/>
          <w:sz w:val="12"/>
          <w:u w:val="none"/>
        </w:rPr>
        <w:t>∂</w:t>
      </w:r>
      <w:r w:rsidRPr="00321FC9">
        <w:rPr>
          <w:rStyle w:val="StyleUnderline"/>
          <w:rFonts w:hint="eastAsia"/>
        </w:rPr>
        <w:t xml:space="preserve"> Unilateral American policies are often </w:t>
      </w:r>
      <w:r w:rsidRPr="00321FC9">
        <w:rPr>
          <w:rStyle w:val="StyleUnderline"/>
        </w:rPr>
        <w:t>insufficient</w:t>
      </w:r>
      <w:r w:rsidRPr="00321FC9">
        <w:rPr>
          <w:rStyle w:val="StyleUnderline"/>
          <w:rFonts w:hint="eastAsia"/>
        </w:rPr>
        <w:t>ly attentive to Chinese opinion</w:t>
      </w:r>
      <w:r w:rsidRPr="00D6394D">
        <w:rPr>
          <w:rFonts w:hint="eastAsia"/>
          <w:sz w:val="16"/>
        </w:rPr>
        <w:t>. Chinese elites, for their part, often</w:t>
      </w:r>
      <w:r w:rsidRPr="00D6394D">
        <w:rPr>
          <w:sz w:val="12"/>
        </w:rPr>
        <w:t>∂</w:t>
      </w:r>
      <w:r w:rsidRPr="00D6394D">
        <w:rPr>
          <w:sz w:val="16"/>
        </w:rPr>
        <w:t xml:space="preserve"> </w:t>
      </w:r>
      <w:r w:rsidRPr="00D6394D">
        <w:rPr>
          <w:rFonts w:hint="eastAsia"/>
          <w:sz w:val="16"/>
        </w:rPr>
        <w:t>appear overly sensitive about Chinese face, seemingly demanding that America petition China for approval before</w:t>
      </w:r>
      <w:r w:rsidRPr="00D6394D">
        <w:rPr>
          <w:sz w:val="12"/>
        </w:rPr>
        <w:t>∂</w:t>
      </w:r>
      <w:r w:rsidRPr="00D6394D">
        <w:rPr>
          <w:sz w:val="16"/>
        </w:rPr>
        <w:t xml:space="preserve"> </w:t>
      </w:r>
      <w:r w:rsidRPr="00D6394D">
        <w:rPr>
          <w:rFonts w:hint="eastAsia"/>
          <w:sz w:val="16"/>
        </w:rPr>
        <w:t xml:space="preserve">setting its Asia policies. </w:t>
      </w:r>
      <w:r w:rsidRPr="00321FC9">
        <w:rPr>
          <w:rStyle w:val="StyleUnderline"/>
          <w:rFonts w:hint="eastAsia"/>
        </w:rPr>
        <w:t>American arrogance and Chinese vanity can even upset bilateral relations when American</w:t>
      </w:r>
      <w:r w:rsidRPr="00D6394D">
        <w:rPr>
          <w:rStyle w:val="StyleUnderline"/>
          <w:sz w:val="12"/>
          <w:u w:val="none"/>
        </w:rPr>
        <w:t>∂</w:t>
      </w:r>
      <w:r w:rsidRPr="00321FC9">
        <w:rPr>
          <w:rStyle w:val="StyleUnderline"/>
          <w:rFonts w:hint="eastAsia"/>
        </w:rPr>
        <w:t xml:space="preserve"> and Chinese interests and goals are congruent</w:t>
      </w:r>
      <w:r w:rsidRPr="00D6394D">
        <w:rPr>
          <w:rFonts w:hint="eastAsia"/>
          <w:sz w:val="16"/>
        </w:rPr>
        <w:t>.100</w:t>
      </w:r>
      <w:r w:rsidRPr="00D6394D">
        <w:rPr>
          <w:sz w:val="12"/>
        </w:rPr>
        <w:t>∂</w:t>
      </w:r>
      <w:r w:rsidRPr="00D6394D">
        <w:rPr>
          <w:sz w:val="16"/>
        </w:rPr>
        <w:t xml:space="preserve"> </w:t>
      </w:r>
      <w:r w:rsidRPr="00D6394D">
        <w:rPr>
          <w:rFonts w:hint="eastAsia"/>
          <w:sz w:val="16"/>
        </w:rPr>
        <w:t>From the above, it can be surmised that China</w:t>
      </w:r>
      <w:r w:rsidRPr="00D6394D">
        <w:rPr>
          <w:rFonts w:hint="eastAsia"/>
          <w:sz w:val="16"/>
        </w:rPr>
        <w:t>’</w:t>
      </w:r>
      <w:r w:rsidRPr="00D6394D">
        <w:rPr>
          <w:rFonts w:hint="eastAsia"/>
          <w:sz w:val="16"/>
        </w:rPr>
        <w:t>s distrust of the international system is in part also due</w:t>
      </w:r>
      <w:r w:rsidRPr="00D6394D">
        <w:rPr>
          <w:sz w:val="12"/>
        </w:rPr>
        <w:t>∂</w:t>
      </w:r>
      <w:r w:rsidRPr="00D6394D">
        <w:rPr>
          <w:sz w:val="16"/>
        </w:rPr>
        <w:t xml:space="preserve"> </w:t>
      </w:r>
      <w:r w:rsidRPr="00D6394D">
        <w:rPr>
          <w:rFonts w:hint="eastAsia"/>
          <w:sz w:val="16"/>
        </w:rPr>
        <w:t>to its deep suspicion (among its leaders) towards America, which it deems to be condescending and</w:t>
      </w:r>
      <w:r w:rsidRPr="00D6394D">
        <w:rPr>
          <w:sz w:val="12"/>
        </w:rPr>
        <w:t>∂</w:t>
      </w:r>
      <w:r w:rsidRPr="00D6394D">
        <w:rPr>
          <w:sz w:val="16"/>
        </w:rPr>
        <w:t xml:space="preserve"> </w:t>
      </w:r>
      <w:r w:rsidRPr="00D6394D">
        <w:rPr>
          <w:rFonts w:hint="eastAsia"/>
          <w:sz w:val="16"/>
        </w:rPr>
        <w:t xml:space="preserve">not demonstrating adequate respect in its relations with China. </w:t>
      </w:r>
      <w:r w:rsidRPr="00321FC9">
        <w:rPr>
          <w:rStyle w:val="StyleUnderline"/>
          <w:rFonts w:hint="eastAsia"/>
        </w:rPr>
        <w:t>This is expressed</w:t>
      </w:r>
      <w:r w:rsidRPr="00D6394D">
        <w:rPr>
          <w:rFonts w:hint="eastAsia"/>
          <w:sz w:val="16"/>
        </w:rPr>
        <w:t xml:space="preserve"> most vividly </w:t>
      </w:r>
      <w:r w:rsidRPr="00321FC9">
        <w:rPr>
          <w:rStyle w:val="StyleUnderline"/>
          <w:rFonts w:hint="eastAsia"/>
        </w:rPr>
        <w:t>in current</w:t>
      </w:r>
      <w:r w:rsidRPr="00D6394D">
        <w:rPr>
          <w:rStyle w:val="StyleUnderline"/>
          <w:sz w:val="12"/>
          <w:u w:val="none"/>
        </w:rPr>
        <w:t>∂</w:t>
      </w:r>
      <w:r w:rsidRPr="00321FC9">
        <w:rPr>
          <w:rStyle w:val="StyleUnderline"/>
          <w:rFonts w:hint="eastAsia"/>
        </w:rPr>
        <w:t xml:space="preserve"> debates over global leadership and the extent to which the US should share power</w:t>
      </w:r>
      <w:r w:rsidRPr="00D6394D">
        <w:rPr>
          <w:rFonts w:hint="eastAsia"/>
          <w:sz w:val="16"/>
        </w:rPr>
        <w:t xml:space="preserve"> with China.101 While</w:t>
      </w:r>
      <w:r w:rsidRPr="00D6394D">
        <w:rPr>
          <w:sz w:val="12"/>
        </w:rPr>
        <w:t>∂</w:t>
      </w:r>
      <w:r w:rsidRPr="00D6394D">
        <w:rPr>
          <w:sz w:val="16"/>
        </w:rPr>
        <w:t xml:space="preserve"> the extent</w:t>
      </w:r>
      <w:r w:rsidRPr="00D6394D">
        <w:rPr>
          <w:rFonts w:hint="cs"/>
          <w:sz w:val="16"/>
        </w:rPr>
        <w:t>—</w:t>
      </w:r>
      <w:r w:rsidRPr="00D6394D">
        <w:rPr>
          <w:sz w:val="16"/>
        </w:rPr>
        <w:t>and success</w:t>
      </w:r>
      <w:r w:rsidRPr="00D6394D">
        <w:rPr>
          <w:rFonts w:hint="cs"/>
          <w:sz w:val="16"/>
        </w:rPr>
        <w:t>—</w:t>
      </w:r>
      <w:r w:rsidRPr="00D6394D">
        <w:rPr>
          <w:sz w:val="16"/>
        </w:rPr>
        <w:t xml:space="preserve">of such a power-sharing model can be debated,102 </w:t>
      </w:r>
      <w:r w:rsidRPr="00321FC9">
        <w:rPr>
          <w:rStyle w:val="StyleUnderline"/>
        </w:rPr>
        <w:t>most Chinese still think</w:t>
      </w:r>
      <w:r w:rsidRPr="00D6394D">
        <w:rPr>
          <w:rStyle w:val="StyleUnderline"/>
          <w:sz w:val="12"/>
          <w:u w:val="none"/>
        </w:rPr>
        <w:t>∂</w:t>
      </w:r>
      <w:r w:rsidRPr="00321FC9">
        <w:rPr>
          <w:rStyle w:val="StyleUnderline"/>
        </w:rPr>
        <w:t xml:space="preserve"> </w:t>
      </w:r>
      <w:r w:rsidRPr="00321FC9">
        <w:rPr>
          <w:rStyle w:val="StyleUnderline"/>
          <w:rFonts w:hint="eastAsia"/>
        </w:rPr>
        <w:t>that the unspoken objective of US policy towards China is to contain it,</w:t>
      </w:r>
      <w:r w:rsidRPr="00D6394D">
        <w:rPr>
          <w:rFonts w:hint="eastAsia"/>
          <w:sz w:val="16"/>
        </w:rPr>
        <w:t xml:space="preserve"> </w:t>
      </w:r>
      <w:r w:rsidRPr="00321FC9">
        <w:rPr>
          <w:rStyle w:val="StyleUnderline"/>
          <w:rFonts w:hint="eastAsia"/>
        </w:rPr>
        <w:t>even if it decides to cede some</w:t>
      </w:r>
      <w:r w:rsidRPr="00D6394D">
        <w:rPr>
          <w:rStyle w:val="StyleUnderline"/>
          <w:sz w:val="12"/>
          <w:u w:val="none"/>
        </w:rPr>
        <w:t>∂</w:t>
      </w:r>
      <w:r w:rsidRPr="00321FC9">
        <w:rPr>
          <w:rStyle w:val="StyleUnderline"/>
          <w:rFonts w:hint="eastAsia"/>
        </w:rPr>
        <w:t xml:space="preserve"> of its power</w:t>
      </w:r>
      <w:r w:rsidRPr="00D6394D">
        <w:rPr>
          <w:rFonts w:hint="eastAsia"/>
          <w:sz w:val="16"/>
        </w:rPr>
        <w:t>.103 Yang Jiemian, president of the Shanghai Institute for International Studies, summarizes</w:t>
      </w:r>
      <w:r w:rsidRPr="00D6394D">
        <w:rPr>
          <w:sz w:val="12"/>
        </w:rPr>
        <w:t>∂</w:t>
      </w:r>
      <w:r w:rsidRPr="00D6394D">
        <w:rPr>
          <w:sz w:val="16"/>
        </w:rPr>
        <w:t xml:space="preserve"> </w:t>
      </w:r>
      <w:r w:rsidRPr="00D6394D">
        <w:rPr>
          <w:rFonts w:hint="eastAsia"/>
          <w:sz w:val="16"/>
        </w:rPr>
        <w:t xml:space="preserve">the </w:t>
      </w:r>
      <w:r w:rsidRPr="00321FC9">
        <w:rPr>
          <w:rStyle w:val="StyleUnderline"/>
          <w:rFonts w:hint="eastAsia"/>
        </w:rPr>
        <w:t>dominant thinking going on in China</w:t>
      </w:r>
      <w:r w:rsidRPr="00321FC9">
        <w:rPr>
          <w:rStyle w:val="StyleUnderline"/>
          <w:rFonts w:hint="eastAsia"/>
        </w:rPr>
        <w:t>’</w:t>
      </w:r>
      <w:r w:rsidRPr="00321FC9">
        <w:rPr>
          <w:rStyle w:val="StyleUnderline"/>
          <w:rFonts w:hint="eastAsia"/>
        </w:rPr>
        <w:t>s policy-making circles:</w:t>
      </w:r>
      <w:r w:rsidRPr="00D6394D">
        <w:rPr>
          <w:rStyle w:val="StyleUnderline"/>
          <w:sz w:val="12"/>
          <w:u w:val="none"/>
        </w:rPr>
        <w:t>∂</w:t>
      </w:r>
      <w:r w:rsidRPr="00321FC9">
        <w:rPr>
          <w:rStyle w:val="StyleUnderline"/>
          <w:rFonts w:hint="eastAsia"/>
        </w:rPr>
        <w:t xml:space="preserve"> The US international strategic goal is to maintain and intensify its superpower status</w:t>
      </w:r>
      <w:r w:rsidRPr="00D6394D">
        <w:rPr>
          <w:rFonts w:hint="eastAsia"/>
          <w:sz w:val="16"/>
        </w:rPr>
        <w:t>, to keep the stability of the</w:t>
      </w:r>
      <w:r w:rsidRPr="00D6394D">
        <w:rPr>
          <w:sz w:val="12"/>
        </w:rPr>
        <w:t>∂</w:t>
      </w:r>
      <w:r w:rsidRPr="00D6394D">
        <w:rPr>
          <w:sz w:val="16"/>
        </w:rPr>
        <w:t xml:space="preserve"> </w:t>
      </w:r>
      <w:r w:rsidRPr="00D6394D">
        <w:rPr>
          <w:rFonts w:hint="eastAsia"/>
          <w:sz w:val="16"/>
        </w:rPr>
        <w:t>US-dominated/led international system and to carry out the so-called Pax Americana. Therefore, the US will continue</w:t>
      </w:r>
      <w:r w:rsidRPr="00D6394D">
        <w:rPr>
          <w:sz w:val="12"/>
        </w:rPr>
        <w:t>∂</w:t>
      </w:r>
      <w:r w:rsidRPr="00D6394D">
        <w:rPr>
          <w:sz w:val="16"/>
        </w:rPr>
        <w:t xml:space="preserve"> </w:t>
      </w:r>
      <w:r w:rsidRPr="00D6394D">
        <w:rPr>
          <w:rFonts w:hint="eastAsia"/>
          <w:sz w:val="16"/>
        </w:rPr>
        <w:t>to watch out that no regional challenger to the US appears in the Western hemisphere and other major strategic</w:t>
      </w:r>
      <w:r w:rsidRPr="00D6394D">
        <w:rPr>
          <w:sz w:val="12"/>
        </w:rPr>
        <w:t>∂</w:t>
      </w:r>
      <w:r w:rsidRPr="00D6394D">
        <w:rPr>
          <w:sz w:val="16"/>
        </w:rPr>
        <w:t xml:space="preserve"> </w:t>
      </w:r>
      <w:r w:rsidRPr="00D6394D">
        <w:rPr>
          <w:rFonts w:hint="eastAsia"/>
          <w:sz w:val="16"/>
        </w:rPr>
        <w:t>theaters, and to preserve its dominance in the international system of economy and values.104</w:t>
      </w:r>
      <w:r w:rsidRPr="00D6394D">
        <w:rPr>
          <w:sz w:val="12"/>
        </w:rPr>
        <w:t>∂</w:t>
      </w:r>
      <w:r w:rsidRPr="00D6394D">
        <w:rPr>
          <w:sz w:val="16"/>
        </w:rPr>
        <w:t xml:space="preserve"> </w:t>
      </w:r>
      <w:r w:rsidRPr="00321FC9">
        <w:rPr>
          <w:rStyle w:val="StyleUnderline"/>
          <w:rFonts w:hint="eastAsia"/>
        </w:rPr>
        <w:t>Implicit in the above is the sense that the US is deliberately trying to thwart China</w:t>
      </w:r>
      <w:r w:rsidRPr="00321FC9">
        <w:rPr>
          <w:rStyle w:val="StyleUnderline"/>
          <w:rFonts w:hint="eastAsia"/>
        </w:rPr>
        <w:t>’</w:t>
      </w:r>
      <w:r w:rsidRPr="00321FC9">
        <w:rPr>
          <w:rStyle w:val="StyleUnderline"/>
          <w:rFonts w:hint="eastAsia"/>
        </w:rPr>
        <w:t>s ascendency to</w:t>
      </w:r>
      <w:r w:rsidRPr="00D6394D">
        <w:rPr>
          <w:rStyle w:val="StyleUnderline"/>
          <w:sz w:val="12"/>
          <w:u w:val="none"/>
        </w:rPr>
        <w:t>∂</w:t>
      </w:r>
      <w:r w:rsidRPr="00321FC9">
        <w:rPr>
          <w:rStyle w:val="StyleUnderline"/>
          <w:rFonts w:hint="eastAsia"/>
        </w:rPr>
        <w:t xml:space="preserve"> global prominence by writing (and re-writing) the rules of the international system so that its power and</w:t>
      </w:r>
      <w:r w:rsidRPr="00D6394D">
        <w:rPr>
          <w:rStyle w:val="StyleUnderline"/>
          <w:sz w:val="12"/>
          <w:u w:val="none"/>
        </w:rPr>
        <w:t>∂</w:t>
      </w:r>
      <w:r w:rsidRPr="00321FC9">
        <w:rPr>
          <w:rStyle w:val="StyleUnderline"/>
          <w:rFonts w:hint="eastAsia"/>
        </w:rPr>
        <w:t xml:space="preserve"> position will not be challenged by China.</w:t>
      </w:r>
      <w:r w:rsidRPr="00D6394D">
        <w:rPr>
          <w:rFonts w:hint="eastAsia"/>
          <w:sz w:val="16"/>
        </w:rPr>
        <w:t xml:space="preserve"> As noted from the perspective of US grand strategy objectives,</w:t>
      </w:r>
      <w:r w:rsidRPr="00D6394D">
        <w:rPr>
          <w:sz w:val="12"/>
        </w:rPr>
        <w:t>∂</w:t>
      </w:r>
      <w:r w:rsidRPr="00D6394D">
        <w:rPr>
          <w:sz w:val="16"/>
        </w:rPr>
        <w:t xml:space="preserve"> </w:t>
      </w:r>
      <w:r w:rsidRPr="00D6394D">
        <w:rPr>
          <w:rFonts w:hint="eastAsia"/>
          <w:sz w:val="16"/>
        </w:rPr>
        <w:t>‘</w:t>
      </w:r>
      <w:r w:rsidRPr="00D6394D">
        <w:rPr>
          <w:rFonts w:hint="eastAsia"/>
          <w:sz w:val="16"/>
        </w:rPr>
        <w:t>China</w:t>
      </w:r>
      <w:r w:rsidRPr="00D6394D">
        <w:rPr>
          <w:rFonts w:hint="eastAsia"/>
          <w:sz w:val="16"/>
        </w:rPr>
        <w:t>’</w:t>
      </w:r>
      <w:r w:rsidRPr="00D6394D">
        <w:rPr>
          <w:rFonts w:hint="eastAsia"/>
          <w:sz w:val="16"/>
        </w:rPr>
        <w:t xml:space="preserve">s transformation </w:t>
      </w:r>
      <w:r w:rsidRPr="00D6394D">
        <w:rPr>
          <w:rFonts w:hint="eastAsia"/>
          <w:sz w:val="16"/>
        </w:rPr>
        <w:t>…</w:t>
      </w:r>
      <w:r w:rsidRPr="00D6394D">
        <w:rPr>
          <w:rFonts w:hint="eastAsia"/>
          <w:sz w:val="16"/>
        </w:rPr>
        <w:t xml:space="preserve"> directly intersects with US </w:t>
      </w:r>
      <w:r w:rsidRPr="00D6394D">
        <w:rPr>
          <w:sz w:val="16"/>
        </w:rPr>
        <w:t>effort</w:t>
      </w:r>
      <w:r w:rsidRPr="00D6394D">
        <w:rPr>
          <w:rFonts w:hint="eastAsia"/>
          <w:sz w:val="16"/>
        </w:rPr>
        <w:t>s to preserve its own preeminence even as</w:t>
      </w:r>
      <w:r w:rsidRPr="00D6394D">
        <w:rPr>
          <w:sz w:val="12"/>
        </w:rPr>
        <w:t>∂</w:t>
      </w:r>
      <w:r w:rsidRPr="00D6394D">
        <w:rPr>
          <w:sz w:val="16"/>
        </w:rPr>
        <w:t xml:space="preserve"> </w:t>
      </w:r>
      <w:r w:rsidRPr="00D6394D">
        <w:rPr>
          <w:rFonts w:hint="eastAsia"/>
          <w:sz w:val="16"/>
        </w:rPr>
        <w:t>it struggles to maintain a stable regional order in Asia</w:t>
      </w:r>
      <w:r w:rsidRPr="00D6394D">
        <w:rPr>
          <w:rFonts w:hint="eastAsia"/>
          <w:sz w:val="16"/>
        </w:rPr>
        <w:t>’</w:t>
      </w:r>
      <w:r w:rsidRPr="00D6394D">
        <w:rPr>
          <w:rFonts w:hint="eastAsia"/>
          <w:sz w:val="16"/>
        </w:rPr>
        <w:t xml:space="preserve">.105 </w:t>
      </w:r>
      <w:r w:rsidRPr="00321FC9">
        <w:rPr>
          <w:rStyle w:val="StyleUnderline"/>
          <w:rFonts w:hint="eastAsia"/>
        </w:rPr>
        <w:t>The United States, in</w:t>
      </w:r>
      <w:r w:rsidRPr="00D6394D">
        <w:rPr>
          <w:rFonts w:hint="eastAsia"/>
          <w:sz w:val="16"/>
        </w:rPr>
        <w:t xml:space="preserve"> light of its economic turmoil</w:t>
      </w:r>
      <w:r w:rsidRPr="00D6394D">
        <w:rPr>
          <w:sz w:val="12"/>
        </w:rPr>
        <w:t>∂</w:t>
      </w:r>
      <w:r w:rsidRPr="00D6394D">
        <w:rPr>
          <w:sz w:val="16"/>
        </w:rPr>
        <w:t xml:space="preserve"> </w:t>
      </w:r>
      <w:r w:rsidRPr="00D6394D">
        <w:rPr>
          <w:rFonts w:hint="eastAsia"/>
          <w:sz w:val="16"/>
        </w:rPr>
        <w:t xml:space="preserve">in recent years, </w:t>
      </w:r>
      <w:r w:rsidRPr="00321FC9">
        <w:rPr>
          <w:rStyle w:val="StyleUnderline"/>
          <w:rFonts w:hint="eastAsia"/>
        </w:rPr>
        <w:t xml:space="preserve">was also no longer viewed as </w:t>
      </w:r>
      <w:r w:rsidRPr="00321FC9">
        <w:rPr>
          <w:rStyle w:val="StyleUnderline"/>
          <w:rFonts w:hint="eastAsia"/>
        </w:rPr>
        <w:t>‘</w:t>
      </w:r>
      <w:r w:rsidRPr="00321FC9">
        <w:rPr>
          <w:rStyle w:val="StyleUnderline"/>
          <w:rFonts w:hint="eastAsia"/>
        </w:rPr>
        <w:t>that awesome, nor is it trustworthy, and its example</w:t>
      </w:r>
      <w:r w:rsidRPr="00D6394D">
        <w:rPr>
          <w:rStyle w:val="StyleUnderline"/>
          <w:sz w:val="12"/>
          <w:u w:val="none"/>
        </w:rPr>
        <w:t>∂</w:t>
      </w:r>
      <w:r w:rsidRPr="00321FC9">
        <w:rPr>
          <w:rStyle w:val="StyleUnderline"/>
          <w:rFonts w:hint="eastAsia"/>
        </w:rPr>
        <w:t xml:space="preserve"> to the world and admonitions to China should therefore be much discounted</w:t>
      </w:r>
      <w:r w:rsidRPr="00321FC9">
        <w:rPr>
          <w:rStyle w:val="StyleUnderline"/>
          <w:rFonts w:hint="eastAsia"/>
        </w:rPr>
        <w:t>’</w:t>
      </w:r>
      <w:r w:rsidRPr="00D6394D">
        <w:rPr>
          <w:rFonts w:hint="eastAsia"/>
          <w:sz w:val="16"/>
        </w:rPr>
        <w:t xml:space="preserve">.106 </w:t>
      </w:r>
      <w:r w:rsidRPr="00321FC9">
        <w:rPr>
          <w:rStyle w:val="StyleUnderline"/>
          <w:rFonts w:hint="eastAsia"/>
        </w:rPr>
        <w:t>On the other hand, China,</w:t>
      </w:r>
      <w:r w:rsidRPr="00D6394D">
        <w:rPr>
          <w:rFonts w:hint="eastAsia"/>
          <w:sz w:val="16"/>
        </w:rPr>
        <w:t xml:space="preserve"> by virtue of its rise, </w:t>
      </w:r>
      <w:r w:rsidRPr="00321FC9">
        <w:rPr>
          <w:rStyle w:val="StyleUnderline"/>
          <w:rFonts w:hint="eastAsia"/>
        </w:rPr>
        <w:t>views itself as being entitled to certain rights</w:t>
      </w:r>
      <w:r w:rsidRPr="00D6394D">
        <w:rPr>
          <w:rFonts w:hint="eastAsia"/>
          <w:sz w:val="16"/>
        </w:rPr>
        <w:t xml:space="preserve"> and privileges accorded by the</w:t>
      </w:r>
      <w:r w:rsidRPr="00D6394D">
        <w:rPr>
          <w:sz w:val="12"/>
        </w:rPr>
        <w:t>∂</w:t>
      </w:r>
      <w:r w:rsidRPr="00D6394D">
        <w:rPr>
          <w:sz w:val="16"/>
        </w:rPr>
        <w:t xml:space="preserve"> </w:t>
      </w:r>
      <w:r w:rsidRPr="00D6394D">
        <w:rPr>
          <w:rFonts w:hint="eastAsia"/>
          <w:sz w:val="16"/>
        </w:rPr>
        <w:t xml:space="preserve">international community, </w:t>
      </w:r>
      <w:r w:rsidRPr="00321FC9">
        <w:rPr>
          <w:rStyle w:val="StyleUnderline"/>
          <w:rFonts w:hint="eastAsia"/>
        </w:rPr>
        <w:t>of which</w:t>
      </w:r>
      <w:r w:rsidRPr="00D6394D">
        <w:rPr>
          <w:rFonts w:hint="eastAsia"/>
          <w:sz w:val="16"/>
        </w:rPr>
        <w:t xml:space="preserve"> </w:t>
      </w:r>
      <w:r w:rsidRPr="00D6394D">
        <w:rPr>
          <w:rFonts w:hint="eastAsia"/>
          <w:sz w:val="16"/>
        </w:rPr>
        <w:t>‘</w:t>
      </w:r>
      <w:r w:rsidRPr="00D6394D">
        <w:rPr>
          <w:rFonts w:hint="eastAsia"/>
          <w:sz w:val="16"/>
        </w:rPr>
        <w:t>national rejuvenation</w:t>
      </w:r>
      <w:r w:rsidRPr="00D6394D">
        <w:rPr>
          <w:rFonts w:hint="eastAsia"/>
          <w:sz w:val="16"/>
        </w:rPr>
        <w:t>’</w:t>
      </w:r>
      <w:r w:rsidRPr="00D6394D">
        <w:rPr>
          <w:rFonts w:hint="eastAsia"/>
          <w:sz w:val="16"/>
        </w:rPr>
        <w:t xml:space="preserve"> and </w:t>
      </w:r>
      <w:r w:rsidRPr="00321FC9">
        <w:rPr>
          <w:rStyle w:val="StyleUnderline"/>
          <w:rFonts w:hint="eastAsia"/>
        </w:rPr>
        <w:t>the return to greatness is the ultimate</w:t>
      </w:r>
      <w:r w:rsidRPr="00D6394D">
        <w:rPr>
          <w:rStyle w:val="StyleUnderline"/>
          <w:sz w:val="12"/>
          <w:u w:val="none"/>
        </w:rPr>
        <w:t>∂</w:t>
      </w:r>
      <w:r w:rsidRPr="00321FC9">
        <w:rPr>
          <w:rStyle w:val="StyleUnderline"/>
          <w:rFonts w:hint="eastAsia"/>
        </w:rPr>
        <w:t xml:space="preserve"> </w:t>
      </w:r>
      <w:r w:rsidRPr="00321FC9">
        <w:rPr>
          <w:rStyle w:val="StyleUnderline"/>
        </w:rPr>
        <w:t>objective</w:t>
      </w:r>
      <w:r w:rsidRPr="00D6394D">
        <w:rPr>
          <w:sz w:val="16"/>
        </w:rPr>
        <w:t xml:space="preserve">.107 In this respect, </w:t>
      </w:r>
      <w:r w:rsidRPr="00321FC9">
        <w:rPr>
          <w:rStyle w:val="StyleUnderline"/>
        </w:rPr>
        <w:t>China</w:t>
      </w:r>
      <w:r w:rsidRPr="00D6394D">
        <w:rPr>
          <w:rFonts w:hint="eastAsia"/>
          <w:sz w:val="16"/>
        </w:rPr>
        <w:t>’</w:t>
      </w:r>
      <w:r w:rsidRPr="00D6394D">
        <w:rPr>
          <w:sz w:val="16"/>
        </w:rPr>
        <w:t>s sense of face</w:t>
      </w:r>
      <w:r w:rsidRPr="00D6394D">
        <w:rPr>
          <w:rFonts w:hint="cs"/>
          <w:sz w:val="16"/>
        </w:rPr>
        <w:t>—</w:t>
      </w:r>
      <w:r w:rsidRPr="00D6394D">
        <w:rPr>
          <w:sz w:val="16"/>
        </w:rPr>
        <w:t>this article argues</w:t>
      </w:r>
      <w:r w:rsidRPr="00D6394D">
        <w:rPr>
          <w:rFonts w:hint="cs"/>
          <w:sz w:val="16"/>
        </w:rPr>
        <w:t>—</w:t>
      </w:r>
      <w:r w:rsidRPr="00321FC9">
        <w:rPr>
          <w:rStyle w:val="StyleUnderline"/>
        </w:rPr>
        <w:t>is threatened not because of</w:t>
      </w:r>
      <w:r w:rsidRPr="00D6394D">
        <w:rPr>
          <w:rStyle w:val="StyleUnderline"/>
          <w:sz w:val="12"/>
          <w:u w:val="none"/>
        </w:rPr>
        <w:t>∂</w:t>
      </w:r>
      <w:r w:rsidRPr="00321FC9">
        <w:rPr>
          <w:rStyle w:val="StyleUnderline"/>
        </w:rPr>
        <w:t xml:space="preserve"> </w:t>
      </w:r>
      <w:r w:rsidRPr="00321FC9">
        <w:rPr>
          <w:rStyle w:val="StyleUnderline"/>
          <w:rFonts w:hint="eastAsia"/>
        </w:rPr>
        <w:t>US power per se, but because of the perception that Washington was projecting its insecurities and</w:t>
      </w:r>
      <w:r w:rsidRPr="00D6394D">
        <w:rPr>
          <w:rStyle w:val="StyleUnderline"/>
          <w:sz w:val="12"/>
          <w:u w:val="none"/>
        </w:rPr>
        <w:t>∂</w:t>
      </w:r>
      <w:r w:rsidRPr="00321FC9">
        <w:rPr>
          <w:rStyle w:val="StyleUnderline"/>
          <w:rFonts w:hint="eastAsia"/>
        </w:rPr>
        <w:t xml:space="preserve"> weakness onto Beijing so that it was able to </w:t>
      </w:r>
      <w:r w:rsidRPr="00321FC9">
        <w:rPr>
          <w:rStyle w:val="StyleUnderline"/>
        </w:rPr>
        <w:t>benefi</w:t>
      </w:r>
      <w:r w:rsidRPr="00321FC9">
        <w:rPr>
          <w:rStyle w:val="StyleUnderline"/>
          <w:rFonts w:hint="eastAsia"/>
        </w:rPr>
        <w:t>t at China</w:t>
      </w:r>
      <w:r w:rsidRPr="00321FC9">
        <w:rPr>
          <w:rStyle w:val="StyleUnderline"/>
          <w:rFonts w:hint="eastAsia"/>
        </w:rPr>
        <w:t>’</w:t>
      </w:r>
      <w:r w:rsidRPr="00321FC9">
        <w:rPr>
          <w:rStyle w:val="StyleUnderline"/>
          <w:rFonts w:hint="eastAsia"/>
        </w:rPr>
        <w:t>s expense.</w:t>
      </w:r>
      <w:r w:rsidRPr="00D6394D">
        <w:rPr>
          <w:rStyle w:val="StyleUnderline"/>
          <w:sz w:val="12"/>
          <w:u w:val="none"/>
        </w:rPr>
        <w:t>∂</w:t>
      </w:r>
      <w:r w:rsidRPr="00321FC9">
        <w:rPr>
          <w:rStyle w:val="StyleUnderline"/>
          <w:rFonts w:hint="eastAsia"/>
        </w:rPr>
        <w:t xml:space="preserve"> Pride in Chinese</w:t>
      </w:r>
      <w:r w:rsidRPr="00D6394D">
        <w:rPr>
          <w:rFonts w:hint="eastAsia"/>
          <w:sz w:val="16"/>
        </w:rPr>
        <w:t xml:space="preserve"> (past and present) </w:t>
      </w:r>
      <w:r w:rsidRPr="00321FC9">
        <w:rPr>
          <w:rStyle w:val="StyleUnderline"/>
          <w:rFonts w:hint="eastAsia"/>
        </w:rPr>
        <w:t>achievements also strengthens China</w:t>
      </w:r>
      <w:r w:rsidRPr="00321FC9">
        <w:rPr>
          <w:rStyle w:val="StyleUnderline"/>
          <w:rFonts w:hint="eastAsia"/>
        </w:rPr>
        <w:t>’</w:t>
      </w:r>
      <w:r w:rsidRPr="00321FC9">
        <w:rPr>
          <w:rStyle w:val="StyleUnderline"/>
          <w:rFonts w:hint="eastAsia"/>
        </w:rPr>
        <w:t>s self-esteem</w:t>
      </w:r>
      <w:r w:rsidRPr="00D6394D">
        <w:rPr>
          <w:rFonts w:hint="eastAsia"/>
          <w:sz w:val="16"/>
        </w:rPr>
        <w:t xml:space="preserve"> of itself </w:t>
      </w:r>
      <w:r w:rsidRPr="00321FC9">
        <w:rPr>
          <w:rStyle w:val="StyleUnderline"/>
          <w:rFonts w:hint="eastAsia"/>
        </w:rPr>
        <w:t>and</w:t>
      </w:r>
      <w:r w:rsidRPr="00D6394D">
        <w:rPr>
          <w:rStyle w:val="StyleUnderline"/>
          <w:sz w:val="12"/>
          <w:u w:val="none"/>
        </w:rPr>
        <w:t>∂</w:t>
      </w:r>
      <w:r w:rsidRPr="00321FC9">
        <w:rPr>
          <w:rStyle w:val="StyleUnderline"/>
          <w:rFonts w:hint="eastAsia"/>
        </w:rPr>
        <w:t xml:space="preserve"> creates </w:t>
      </w:r>
      <w:r w:rsidRPr="00321FC9">
        <w:rPr>
          <w:rStyle w:val="StyleUnderline"/>
        </w:rPr>
        <w:t>confidenc</w:t>
      </w:r>
      <w:r w:rsidRPr="00321FC9">
        <w:rPr>
          <w:rStyle w:val="StyleUnderline"/>
          <w:rFonts w:hint="eastAsia"/>
        </w:rPr>
        <w:t>e among Chinese towards the future</w:t>
      </w:r>
      <w:r w:rsidRPr="00D6394D">
        <w:rPr>
          <w:rFonts w:hint="eastAsia"/>
          <w:sz w:val="16"/>
        </w:rPr>
        <w:t>. According to Lucian Pye,</w:t>
      </w:r>
      <w:r w:rsidRPr="00D6394D">
        <w:rPr>
          <w:sz w:val="12"/>
        </w:rPr>
        <w:t>∂</w:t>
      </w:r>
      <w:r w:rsidRPr="00D6394D">
        <w:rPr>
          <w:sz w:val="16"/>
        </w:rPr>
        <w:t xml:space="preserve"> </w:t>
      </w:r>
      <w:r w:rsidRPr="00D6394D">
        <w:rPr>
          <w:rFonts w:hint="eastAsia"/>
          <w:sz w:val="16"/>
        </w:rPr>
        <w:t xml:space="preserve">the most pervasive underlying Chinese emotion is a profound, unquestioned, generally unshakeable </w:t>
      </w:r>
      <w:r w:rsidRPr="00D6394D">
        <w:rPr>
          <w:sz w:val="16"/>
        </w:rPr>
        <w:t>identificatio</w:t>
      </w:r>
      <w:r w:rsidRPr="00D6394D">
        <w:rPr>
          <w:rFonts w:hint="eastAsia"/>
          <w:sz w:val="16"/>
        </w:rPr>
        <w:t>n</w:t>
      </w:r>
      <w:r w:rsidRPr="00D6394D">
        <w:rPr>
          <w:sz w:val="12"/>
        </w:rPr>
        <w:t>∂</w:t>
      </w:r>
      <w:r w:rsidRPr="00D6394D">
        <w:rPr>
          <w:sz w:val="16"/>
        </w:rPr>
        <w:t xml:space="preserve"> </w:t>
      </w:r>
      <w:r w:rsidRPr="00D6394D">
        <w:rPr>
          <w:rFonts w:hint="eastAsia"/>
          <w:sz w:val="16"/>
        </w:rPr>
        <w:t xml:space="preserve">with historical greatness. Merely to be Chinese is to be part of the greatest phenomenon of history </w:t>
      </w:r>
      <w:r w:rsidRPr="00D6394D">
        <w:rPr>
          <w:rFonts w:hint="eastAsia"/>
          <w:sz w:val="16"/>
        </w:rPr>
        <w:t>…</w:t>
      </w:r>
      <w:r w:rsidRPr="00D6394D">
        <w:rPr>
          <w:rFonts w:hint="eastAsia"/>
          <w:sz w:val="16"/>
        </w:rPr>
        <w:t xml:space="preserve"> this is all so</w:t>
      </w:r>
      <w:r w:rsidRPr="00D6394D">
        <w:rPr>
          <w:sz w:val="12"/>
        </w:rPr>
        <w:t>∂</w:t>
      </w:r>
      <w:r w:rsidRPr="00D6394D">
        <w:rPr>
          <w:sz w:val="16"/>
        </w:rPr>
        <w:t xml:space="preserve"> </w:t>
      </w:r>
      <w:r w:rsidRPr="00D6394D">
        <w:rPr>
          <w:rFonts w:hint="eastAsia"/>
          <w:sz w:val="16"/>
        </w:rPr>
        <w:t>self-evident to the Chinese that they are hardly aware when they are being superior to others.108</w:t>
      </w:r>
      <w:r w:rsidRPr="00D6394D">
        <w:rPr>
          <w:sz w:val="12"/>
        </w:rPr>
        <w:t>∂</w:t>
      </w:r>
      <w:r w:rsidRPr="00D6394D">
        <w:rPr>
          <w:sz w:val="16"/>
        </w:rPr>
        <w:t xml:space="preserve"> </w:t>
      </w:r>
      <w:r w:rsidRPr="00D6394D">
        <w:rPr>
          <w:rFonts w:hint="eastAsia"/>
          <w:sz w:val="16"/>
        </w:rPr>
        <w:t xml:space="preserve">Indeed, </w:t>
      </w:r>
      <w:r w:rsidRPr="00321FC9">
        <w:rPr>
          <w:rStyle w:val="StyleUnderline"/>
          <w:rFonts w:hint="eastAsia"/>
        </w:rPr>
        <w:t xml:space="preserve">this sense of Chinese greatness is a common theme </w:t>
      </w:r>
      <w:r w:rsidRPr="00321FC9">
        <w:rPr>
          <w:rStyle w:val="StyleUnderline"/>
        </w:rPr>
        <w:t>reflecte</w:t>
      </w:r>
      <w:r w:rsidRPr="00321FC9">
        <w:rPr>
          <w:rStyle w:val="StyleUnderline"/>
          <w:rFonts w:hint="eastAsia"/>
        </w:rPr>
        <w:t>d in Chinese nationalism and reiterated</w:t>
      </w:r>
      <w:r w:rsidRPr="00D6394D">
        <w:rPr>
          <w:rStyle w:val="StyleUnderline"/>
          <w:sz w:val="12"/>
          <w:u w:val="none"/>
        </w:rPr>
        <w:t>∂</w:t>
      </w:r>
      <w:r w:rsidRPr="00321FC9">
        <w:rPr>
          <w:rStyle w:val="StyleUnderline"/>
          <w:rFonts w:hint="eastAsia"/>
        </w:rPr>
        <w:t xml:space="preserve"> in popular sentiments concerning China</w:t>
      </w:r>
      <w:r w:rsidRPr="00321FC9">
        <w:rPr>
          <w:rStyle w:val="StyleUnderline"/>
          <w:rFonts w:hint="eastAsia"/>
        </w:rPr>
        <w:t>’</w:t>
      </w:r>
      <w:r w:rsidRPr="00321FC9">
        <w:rPr>
          <w:rStyle w:val="StyleUnderline"/>
          <w:rFonts w:hint="eastAsia"/>
        </w:rPr>
        <w:t>s status as a victor over America</w:t>
      </w:r>
      <w:r w:rsidRPr="00D6394D">
        <w:rPr>
          <w:rFonts w:hint="eastAsia"/>
          <w:sz w:val="16"/>
        </w:rPr>
        <w:t xml:space="preserve"> (during the Korean War).</w:t>
      </w:r>
      <w:r w:rsidRPr="00D6394D">
        <w:rPr>
          <w:sz w:val="12"/>
        </w:rPr>
        <w:t>∂</w:t>
      </w:r>
      <w:r w:rsidRPr="00D6394D">
        <w:rPr>
          <w:sz w:val="16"/>
        </w:rPr>
        <w:t xml:space="preserve"> </w:t>
      </w:r>
      <w:r w:rsidRPr="00D6394D">
        <w:rPr>
          <w:rFonts w:hint="eastAsia"/>
          <w:sz w:val="16"/>
        </w:rPr>
        <w:t xml:space="preserve">As noted by Gries, </w:t>
      </w:r>
      <w:r w:rsidRPr="00D6394D">
        <w:rPr>
          <w:rFonts w:hint="eastAsia"/>
          <w:sz w:val="16"/>
        </w:rPr>
        <w:t>‘</w:t>
      </w:r>
      <w:r w:rsidRPr="00D6394D">
        <w:rPr>
          <w:rFonts w:hint="eastAsia"/>
          <w:sz w:val="16"/>
        </w:rPr>
        <w:t>Chinese writings about the Korean War not only assert China</w:t>
      </w:r>
      <w:r w:rsidRPr="00D6394D">
        <w:rPr>
          <w:rFonts w:hint="eastAsia"/>
          <w:sz w:val="16"/>
        </w:rPr>
        <w:t>’</w:t>
      </w:r>
      <w:r w:rsidRPr="00D6394D">
        <w:rPr>
          <w:rFonts w:hint="eastAsia"/>
          <w:sz w:val="16"/>
        </w:rPr>
        <w:t>s proud victor status</w:t>
      </w:r>
      <w:r w:rsidRPr="00D6394D">
        <w:rPr>
          <w:sz w:val="12"/>
        </w:rPr>
        <w:t>∂</w:t>
      </w:r>
      <w:r w:rsidRPr="00D6394D">
        <w:rPr>
          <w:sz w:val="16"/>
        </w:rPr>
        <w:t xml:space="preserve"> </w:t>
      </w:r>
      <w:r w:rsidRPr="00D6394D">
        <w:rPr>
          <w:rFonts w:hint="eastAsia"/>
          <w:sz w:val="16"/>
        </w:rPr>
        <w:t xml:space="preserve">and </w:t>
      </w:r>
      <w:r w:rsidRPr="00D6394D">
        <w:rPr>
          <w:sz w:val="16"/>
        </w:rPr>
        <w:t>confidenc</w:t>
      </w:r>
      <w:r w:rsidRPr="00D6394D">
        <w:rPr>
          <w:rFonts w:hint="eastAsia"/>
          <w:sz w:val="16"/>
        </w:rPr>
        <w:t>e in the future but also create a positive image of the Chinese people as benefcent</w:t>
      </w:r>
      <w:r w:rsidRPr="00D6394D">
        <w:rPr>
          <w:rFonts w:hint="eastAsia"/>
          <w:sz w:val="16"/>
        </w:rPr>
        <w:t>’</w:t>
      </w:r>
      <w:r w:rsidRPr="00D6394D">
        <w:rPr>
          <w:rFonts w:hint="eastAsia"/>
          <w:sz w:val="16"/>
        </w:rPr>
        <w:t>.109</w:t>
      </w:r>
      <w:r w:rsidRPr="00D6394D">
        <w:rPr>
          <w:sz w:val="12"/>
        </w:rPr>
        <w:t>∂</w:t>
      </w:r>
      <w:r w:rsidRPr="00D6394D">
        <w:rPr>
          <w:sz w:val="16"/>
        </w:rPr>
        <w:t xml:space="preserve"> </w:t>
      </w:r>
      <w:r w:rsidRPr="00321FC9">
        <w:rPr>
          <w:rStyle w:val="StyleUnderline"/>
          <w:rFonts w:hint="eastAsia"/>
        </w:rPr>
        <w:t>Not surprisingly then, China has taken the moral high ground in its criticism of the United States and</w:t>
      </w:r>
      <w:r w:rsidRPr="00D6394D">
        <w:rPr>
          <w:rStyle w:val="StyleUnderline"/>
          <w:sz w:val="12"/>
          <w:u w:val="none"/>
        </w:rPr>
        <w:t>∂</w:t>
      </w:r>
      <w:r w:rsidRPr="00321FC9">
        <w:rPr>
          <w:rStyle w:val="StyleUnderline"/>
          <w:rFonts w:hint="eastAsia"/>
        </w:rPr>
        <w:t xml:space="preserve"> </w:t>
      </w:r>
      <w:r w:rsidRPr="00321FC9">
        <w:rPr>
          <w:rStyle w:val="StyleUnderline"/>
        </w:rPr>
        <w:t>its leadership of the international order</w:t>
      </w:r>
      <w:r w:rsidRPr="00D6394D">
        <w:rPr>
          <w:sz w:val="16"/>
        </w:rPr>
        <w:t>. This is seen most vividly in the 2008</w:t>
      </w:r>
      <w:r w:rsidRPr="00D6394D">
        <w:rPr>
          <w:rFonts w:hint="cs"/>
          <w:sz w:val="16"/>
        </w:rPr>
        <w:t>–</w:t>
      </w:r>
      <w:r w:rsidRPr="00D6394D">
        <w:rPr>
          <w:sz w:val="16"/>
        </w:rPr>
        <w:t>2009 global financia</w:t>
      </w:r>
      <w:r w:rsidRPr="00D6394D">
        <w:rPr>
          <w:rFonts w:hint="eastAsia"/>
          <w:sz w:val="16"/>
        </w:rPr>
        <w:t>l</w:t>
      </w:r>
      <w:r w:rsidRPr="00D6394D">
        <w:rPr>
          <w:sz w:val="16"/>
        </w:rPr>
        <w:t xml:space="preserve"> crisis</w:t>
      </w:r>
      <w:r w:rsidRPr="00D6394D">
        <w:rPr>
          <w:sz w:val="12"/>
        </w:rPr>
        <w:t>∂</w:t>
      </w:r>
      <w:r w:rsidRPr="00D6394D">
        <w:rPr>
          <w:sz w:val="16"/>
        </w:rPr>
        <w:t xml:space="preserve"> </w:t>
      </w:r>
      <w:r w:rsidRPr="00D6394D">
        <w:rPr>
          <w:rFonts w:hint="eastAsia"/>
          <w:sz w:val="16"/>
        </w:rPr>
        <w:t xml:space="preserve">where Chinese observers were seen to be frequently criticizing American </w:t>
      </w:r>
      <w:r w:rsidRPr="00D6394D">
        <w:rPr>
          <w:sz w:val="16"/>
        </w:rPr>
        <w:t>fisca</w:t>
      </w:r>
      <w:r w:rsidRPr="00D6394D">
        <w:rPr>
          <w:rFonts w:hint="eastAsia"/>
          <w:sz w:val="16"/>
        </w:rPr>
        <w:t>l policies as being the root</w:t>
      </w:r>
      <w:r w:rsidRPr="00D6394D">
        <w:rPr>
          <w:sz w:val="12"/>
        </w:rPr>
        <w:t>∂</w:t>
      </w:r>
      <w:r w:rsidRPr="00D6394D">
        <w:rPr>
          <w:sz w:val="16"/>
        </w:rPr>
        <w:t xml:space="preserve"> </w:t>
      </w:r>
      <w:r w:rsidRPr="00D6394D">
        <w:rPr>
          <w:rFonts w:hint="eastAsia"/>
          <w:sz w:val="16"/>
        </w:rPr>
        <w:t xml:space="preserve">of the problem.110 </w:t>
      </w:r>
      <w:r w:rsidRPr="00321FC9">
        <w:rPr>
          <w:rStyle w:val="StyleUnderline"/>
          <w:rFonts w:hint="eastAsia"/>
        </w:rPr>
        <w:t xml:space="preserve">This almost one-sided blame game </w:t>
      </w:r>
      <w:r w:rsidRPr="00321FC9">
        <w:rPr>
          <w:rStyle w:val="StyleUnderline"/>
        </w:rPr>
        <w:t>reflect</w:t>
      </w:r>
      <w:r w:rsidRPr="00321FC9">
        <w:rPr>
          <w:rStyle w:val="StyleUnderline"/>
          <w:rFonts w:hint="eastAsia"/>
        </w:rPr>
        <w:t>s the deep mistrust China has towards the</w:t>
      </w:r>
      <w:r w:rsidRPr="00D6394D">
        <w:rPr>
          <w:rStyle w:val="StyleUnderline"/>
          <w:sz w:val="12"/>
          <w:u w:val="none"/>
        </w:rPr>
        <w:t>∂</w:t>
      </w:r>
      <w:r w:rsidRPr="00321FC9">
        <w:rPr>
          <w:rStyle w:val="StyleUnderline"/>
          <w:rFonts w:hint="eastAsia"/>
        </w:rPr>
        <w:t xml:space="preserve"> United States and the criticism is aimed at </w:t>
      </w:r>
      <w:r w:rsidRPr="00321FC9">
        <w:rPr>
          <w:rStyle w:val="StyleUnderline"/>
          <w:rFonts w:hint="eastAsia"/>
        </w:rPr>
        <w:t>‘</w:t>
      </w:r>
      <w:r w:rsidRPr="00321FC9">
        <w:rPr>
          <w:rStyle w:val="StyleUnderline"/>
          <w:rFonts w:hint="eastAsia"/>
        </w:rPr>
        <w:t>restoring social actors to their rightful place in relationships</w:t>
      </w:r>
      <w:r w:rsidRPr="00D6394D">
        <w:rPr>
          <w:rStyle w:val="StyleUnderline"/>
          <w:sz w:val="12"/>
          <w:u w:val="none"/>
        </w:rPr>
        <w:t>∂</w:t>
      </w:r>
      <w:r w:rsidRPr="00321FC9">
        <w:rPr>
          <w:rStyle w:val="StyleUnderline"/>
          <w:rFonts w:hint="eastAsia"/>
        </w:rPr>
        <w:t xml:space="preserve"> [with each other</w:t>
      </w:r>
      <w:r w:rsidRPr="00D6394D">
        <w:rPr>
          <w:rFonts w:hint="eastAsia"/>
          <w:sz w:val="16"/>
        </w:rPr>
        <w:t>]</w:t>
      </w:r>
      <w:r w:rsidRPr="00D6394D">
        <w:rPr>
          <w:rFonts w:hint="eastAsia"/>
          <w:sz w:val="16"/>
        </w:rPr>
        <w:t>’</w:t>
      </w:r>
      <w:r w:rsidRPr="00D6394D">
        <w:rPr>
          <w:rFonts w:hint="eastAsia"/>
          <w:sz w:val="16"/>
        </w:rPr>
        <w:t>.111 More importantly by rebuking the US, China was also able to gain a modicum of</w:t>
      </w:r>
      <w:r w:rsidRPr="00D6394D">
        <w:rPr>
          <w:sz w:val="12"/>
        </w:rPr>
        <w:t>∂</w:t>
      </w:r>
      <w:r w:rsidRPr="00D6394D">
        <w:rPr>
          <w:sz w:val="16"/>
        </w:rPr>
        <w:t xml:space="preserve"> face</w:t>
      </w:r>
      <w:r w:rsidRPr="00D6394D">
        <w:rPr>
          <w:rFonts w:hint="cs"/>
          <w:sz w:val="16"/>
        </w:rPr>
        <w:t>—</w:t>
      </w:r>
      <w:r w:rsidRPr="00D6394D">
        <w:rPr>
          <w:sz w:val="16"/>
        </w:rPr>
        <w:t>in light of its historical humiliation at the hands of Western powers</w:t>
      </w:r>
      <w:r w:rsidRPr="00D6394D">
        <w:rPr>
          <w:rFonts w:hint="cs"/>
          <w:sz w:val="16"/>
        </w:rPr>
        <w:t>—</w:t>
      </w:r>
      <w:r w:rsidRPr="00D6394D">
        <w:rPr>
          <w:sz w:val="16"/>
        </w:rPr>
        <w:t>so as to further validate its</w:t>
      </w:r>
      <w:r w:rsidRPr="00D6394D">
        <w:rPr>
          <w:sz w:val="12"/>
        </w:rPr>
        <w:t>∂</w:t>
      </w:r>
      <w:r w:rsidRPr="00D6394D">
        <w:rPr>
          <w:sz w:val="16"/>
        </w:rPr>
        <w:t xml:space="preserve"> </w:t>
      </w:r>
      <w:r w:rsidRPr="00D6394D">
        <w:rPr>
          <w:rFonts w:hint="eastAsia"/>
          <w:sz w:val="16"/>
        </w:rPr>
        <w:t>claims to international greatness, and to enhance its ability to pursue material goals. As Robert Jervis</w:t>
      </w:r>
      <w:r w:rsidRPr="00D6394D">
        <w:rPr>
          <w:sz w:val="12"/>
        </w:rPr>
        <w:t>∂</w:t>
      </w:r>
      <w:r w:rsidRPr="00D6394D">
        <w:rPr>
          <w:sz w:val="16"/>
        </w:rPr>
        <w:t xml:space="preserve"> </w:t>
      </w:r>
      <w:r w:rsidRPr="00D6394D">
        <w:rPr>
          <w:rFonts w:hint="eastAsia"/>
          <w:sz w:val="16"/>
        </w:rPr>
        <w:t xml:space="preserve">pointedly noted, </w:t>
      </w:r>
      <w:r w:rsidRPr="00D6394D">
        <w:rPr>
          <w:rFonts w:hint="eastAsia"/>
          <w:sz w:val="16"/>
        </w:rPr>
        <w:t>‘</w:t>
      </w:r>
      <w:r w:rsidRPr="00D6394D">
        <w:rPr>
          <w:rFonts w:hint="eastAsia"/>
          <w:sz w:val="16"/>
        </w:rPr>
        <w:t xml:space="preserve">prestige and saving face are </w:t>
      </w:r>
      <w:r w:rsidRPr="00D6394D">
        <w:rPr>
          <w:rFonts w:hint="eastAsia"/>
          <w:sz w:val="16"/>
        </w:rPr>
        <w:t>…</w:t>
      </w:r>
      <w:r w:rsidRPr="00D6394D">
        <w:rPr>
          <w:rFonts w:hint="eastAsia"/>
          <w:sz w:val="16"/>
        </w:rPr>
        <w:t xml:space="preserve"> aspects of a state</w:t>
      </w:r>
      <w:r w:rsidRPr="00D6394D">
        <w:rPr>
          <w:rFonts w:hint="eastAsia"/>
          <w:sz w:val="16"/>
        </w:rPr>
        <w:t>’</w:t>
      </w:r>
      <w:r w:rsidRPr="00D6394D">
        <w:rPr>
          <w:rFonts w:hint="eastAsia"/>
          <w:sz w:val="16"/>
        </w:rPr>
        <w:t>s image that greatly contribute to</w:t>
      </w:r>
      <w:r w:rsidRPr="00D6394D">
        <w:rPr>
          <w:sz w:val="12"/>
        </w:rPr>
        <w:t>∂</w:t>
      </w:r>
      <w:r w:rsidRPr="00D6394D">
        <w:rPr>
          <w:sz w:val="16"/>
        </w:rPr>
        <w:t xml:space="preserve"> </w:t>
      </w:r>
      <w:r w:rsidRPr="00D6394D">
        <w:rPr>
          <w:rFonts w:hint="eastAsia"/>
          <w:sz w:val="16"/>
        </w:rPr>
        <w:t>its pursuit of other goals</w:t>
      </w:r>
      <w:r w:rsidRPr="00D6394D">
        <w:rPr>
          <w:rFonts w:hint="eastAsia"/>
          <w:sz w:val="16"/>
        </w:rPr>
        <w:t>’</w:t>
      </w:r>
      <w:r w:rsidRPr="00D6394D">
        <w:rPr>
          <w:rFonts w:hint="eastAsia"/>
          <w:sz w:val="16"/>
        </w:rPr>
        <w:t>.112</w:t>
      </w:r>
    </w:p>
    <w:p w14:paraId="53B53446" w14:textId="77777777" w:rsidR="0005188F" w:rsidRDefault="0005188F" w:rsidP="0005188F">
      <w:pPr>
        <w:pStyle w:val="Heading4"/>
        <w:rPr>
          <w:rStyle w:val="Style13ptBold"/>
          <w:b/>
        </w:rPr>
      </w:pPr>
      <w:r w:rsidRPr="00C37F0D">
        <w:rPr>
          <w:rStyle w:val="Style13ptBold"/>
          <w:b/>
        </w:rPr>
        <w:t>US fantasy of China Threat constitutes a “inscription of foreignness” that is</w:t>
      </w:r>
      <w:r w:rsidRPr="00C37F0D">
        <w:rPr>
          <w:rStyle w:val="Style13ptBold"/>
          <w:rFonts w:hint="eastAsia"/>
          <w:b/>
        </w:rPr>
        <w:t xml:space="preserve"> </w:t>
      </w:r>
      <w:r w:rsidRPr="00C37F0D">
        <w:rPr>
          <w:rStyle w:val="Style13ptBold"/>
          <w:b/>
        </w:rPr>
        <w:t>used to justify aggressive foreign policies</w:t>
      </w:r>
      <w:r w:rsidRPr="00C37F0D">
        <w:rPr>
          <w:rStyle w:val="Style13ptBold"/>
          <w:rFonts w:hint="eastAsia"/>
          <w:b/>
        </w:rPr>
        <w:t xml:space="preserve"> </w:t>
      </w:r>
      <w:r w:rsidRPr="00C37F0D">
        <w:rPr>
          <w:rStyle w:val="Style13ptBold"/>
          <w:b/>
        </w:rPr>
        <w:t>and replicates American exceptionalism</w:t>
      </w:r>
    </w:p>
    <w:p w14:paraId="69A351AC" w14:textId="77777777" w:rsidR="0005188F" w:rsidRPr="00B41FD4" w:rsidRDefault="0005188F" w:rsidP="0005188F">
      <w:r w:rsidRPr="00C37F0D">
        <w:rPr>
          <w:rStyle w:val="Style13ptBold"/>
        </w:rPr>
        <w:t xml:space="preserve">Turner 13 </w:t>
      </w:r>
      <w:r>
        <w:rPr>
          <w:rStyle w:val="Style13ptBold"/>
        </w:rPr>
        <w:br/>
      </w:r>
      <w:r>
        <w:rPr>
          <w:lang w:eastAsia="zh-TW"/>
        </w:rPr>
        <w:t>(</w:t>
      </w:r>
      <w:r w:rsidRPr="00C37F0D">
        <w:rPr>
          <w:rFonts w:hint="eastAsia"/>
        </w:rPr>
        <w:t xml:space="preserve">Oliver Turner, </w:t>
      </w:r>
      <w:r w:rsidRPr="00C37F0D">
        <w:t>a Hallsworth Research Fellow at the University of Manchester, PhD from the University of Manchester</w:t>
      </w:r>
      <w:r w:rsidRPr="00C37F0D">
        <w:rPr>
          <w:rFonts w:hint="eastAsia"/>
        </w:rPr>
        <w:t xml:space="preserve">, 2-8-2013, </w:t>
      </w:r>
      <w:r>
        <w:t>“</w:t>
      </w:r>
      <w:r w:rsidRPr="00C37F0D">
        <w:rPr>
          <w:rFonts w:hint="eastAsia"/>
        </w:rPr>
        <w:t>Threatening</w:t>
      </w:r>
      <w:r w:rsidRPr="00C37F0D">
        <w:t xml:space="preserve">’ </w:t>
      </w:r>
      <w:r w:rsidRPr="00C37F0D">
        <w:rPr>
          <w:rFonts w:hint="eastAsia"/>
        </w:rPr>
        <w:t>China and US security: the international politics of identity," British International Studies Associationhttp://journals.cambridge.org/action/displayAbstract?fromPage=online&amp;aid=9021307&amp;fileId=S0260210512000599</w:t>
      </w:r>
      <w:r w:rsidRPr="00C37F0D">
        <w:t>)</w:t>
      </w:r>
    </w:p>
    <w:p w14:paraId="39811112" w14:textId="77777777" w:rsidR="0005188F" w:rsidRPr="00C37F0D" w:rsidRDefault="0005188F" w:rsidP="0005188F">
      <w:pPr>
        <w:pStyle w:val="ListParagraph"/>
        <w:rPr>
          <w:sz w:val="24"/>
        </w:rPr>
      </w:pPr>
      <w:r w:rsidRPr="00B41FD4">
        <w:rPr>
          <w:rStyle w:val="StyleUnderline"/>
        </w:rPr>
        <w:t>US China policy</w:t>
      </w:r>
      <w:r>
        <w:t xml:space="preserve">, however, </w:t>
      </w:r>
      <w:r w:rsidRPr="00B41FD4">
        <w:rPr>
          <w:rStyle w:val="StyleUnderline"/>
        </w:rPr>
        <w:t>must not be narrowly conceived as a ‘bridge’ between two states.</w:t>
      </w:r>
      <w:r w:rsidRPr="00C37F0D">
        <w:rPr>
          <w:position w:val="8"/>
          <w:sz w:val="18"/>
          <w:szCs w:val="18"/>
        </w:rPr>
        <w:t xml:space="preserve">27 </w:t>
      </w:r>
      <w:r>
        <w:t xml:space="preserve">In fact, </w:t>
      </w:r>
      <w:r w:rsidRPr="00C37F0D">
        <w:rPr>
          <w:rStyle w:val="Emphasis"/>
          <w:highlight w:val="yellow"/>
        </w:rPr>
        <w:t>it works on behalf of societal discourses about China to reassert</w:t>
      </w:r>
      <w:r w:rsidRPr="00B41FD4">
        <w:rPr>
          <w:rStyle w:val="Emphasis"/>
        </w:rPr>
        <w:t xml:space="preserve"> </w:t>
      </w:r>
      <w:r>
        <w:t xml:space="preserve">the understandings of </w:t>
      </w:r>
      <w:r w:rsidRPr="00C37F0D">
        <w:rPr>
          <w:rStyle w:val="Emphasis"/>
          <w:highlight w:val="yellow"/>
        </w:rPr>
        <w:t>difference</w:t>
      </w:r>
      <w:r>
        <w:t xml:space="preserve"> upon which it relies.</w:t>
      </w:r>
      <w:r w:rsidRPr="00C37F0D">
        <w:rPr>
          <w:position w:val="8"/>
          <w:sz w:val="18"/>
          <w:szCs w:val="18"/>
        </w:rPr>
        <w:t xml:space="preserve">28 </w:t>
      </w:r>
      <w:r>
        <w:t xml:space="preserve">Rather than a final manifes- tation of representational processes, then, </w:t>
      </w:r>
      <w:r w:rsidRPr="00B41FD4">
        <w:rPr>
          <w:rStyle w:val="StyleUnderline"/>
        </w:rPr>
        <w:t>US China policy itself works to construct China’s identity as well as that of the United States.</w:t>
      </w:r>
      <w:r>
        <w:t xml:space="preserve"> As the case study analyses show</w:t>
      </w:r>
      <w:r w:rsidRPr="00B41FD4">
        <w:rPr>
          <w:rStyle w:val="Emphasis"/>
        </w:rPr>
        <w:t xml:space="preserve">, </w:t>
      </w:r>
      <w:r w:rsidRPr="00C37F0D">
        <w:rPr>
          <w:rStyle w:val="Emphasis"/>
          <w:highlight w:val="yellow"/>
        </w:rPr>
        <w:t>it perpetuates discursive difference through the rhetoric and actions</w:t>
      </w:r>
      <w:r>
        <w:t xml:space="preserve"> (governmental acts, speeches, etc.) </w:t>
      </w:r>
      <w:r w:rsidRPr="00C37F0D">
        <w:rPr>
          <w:rStyle w:val="Emphasis"/>
          <w:highlight w:val="yellow"/>
        </w:rPr>
        <w:t>by which it is advanced and the reproduction of a China ‘threat’ continues</w:t>
      </w:r>
      <w:r w:rsidRPr="00C37F0D">
        <w:rPr>
          <w:highlight w:val="yellow"/>
        </w:rPr>
        <w:t>.</w:t>
      </w:r>
      <w:r>
        <w:t xml:space="preserve"> In such a way it </w:t>
      </w:r>
      <w:r w:rsidRPr="00C37F0D">
        <w:rPr>
          <w:rStyle w:val="StyleUnderline"/>
          <w:highlight w:val="yellow"/>
        </w:rPr>
        <w:t>constitutes the international ‘</w:t>
      </w:r>
      <w:r w:rsidRPr="00C37F0D">
        <w:rPr>
          <w:rStyle w:val="Emphasis"/>
          <w:highlight w:val="yellow"/>
        </w:rPr>
        <w:t>inscription of foreignness’</w:t>
      </w:r>
      <w:r w:rsidRPr="00C37F0D">
        <w:rPr>
          <w:rStyle w:val="StyleUnderline"/>
          <w:highlight w:val="yellow"/>
        </w:rPr>
        <w:t>,</w:t>
      </w:r>
      <w:r w:rsidRPr="00C37F0D">
        <w:rPr>
          <w:highlight w:val="yellow"/>
        </w:rPr>
        <w:t xml:space="preserve"> </w:t>
      </w:r>
      <w:r w:rsidRPr="00C37F0D">
        <w:rPr>
          <w:rStyle w:val="StyleUnderline"/>
          <w:highlight w:val="yellow"/>
        </w:rPr>
        <w:t>protecting American values and identity when seemingly threatened by that of China</w:t>
      </w:r>
      <w:r>
        <w:t>.</w:t>
      </w:r>
      <w:r w:rsidRPr="00C37F0D">
        <w:rPr>
          <w:position w:val="8"/>
          <w:sz w:val="18"/>
          <w:szCs w:val="18"/>
        </w:rPr>
        <w:t xml:space="preserve">29 </w:t>
      </w:r>
      <w:r>
        <w:t xml:space="preserve">As Hixson asserts, </w:t>
      </w:r>
      <w:r w:rsidRPr="00C37F0D">
        <w:rPr>
          <w:rStyle w:val="StyleUnderline"/>
          <w:highlight w:val="yellow"/>
        </w:rPr>
        <w:t xml:space="preserve">‘[f]oreign policy plays a profoundly significant role in the process of creating, affirming and disciplining conceptions of national identity’, </w:t>
      </w:r>
      <w:r w:rsidRPr="00C37F0D">
        <w:rPr>
          <w:highlight w:val="yellow"/>
        </w:rPr>
        <w:t>and</w:t>
      </w:r>
      <w:r>
        <w:t xml:space="preserve"> the United States has always been especially dependent upon representational practices for understandings about its identity.</w:t>
      </w:r>
      <w:r w:rsidRPr="00C37F0D">
        <w:rPr>
          <w:position w:val="8"/>
          <w:sz w:val="18"/>
          <w:szCs w:val="18"/>
        </w:rPr>
        <w:t xml:space="preserve">30 </w:t>
      </w:r>
      <w:r w:rsidRPr="00C37F0D">
        <w:rPr>
          <w:sz w:val="14"/>
        </w:rPr>
        <w:t xml:space="preserve">In sum, this article advances three principal arguments. First, </w:t>
      </w:r>
      <w:r w:rsidRPr="00C37F0D">
        <w:rPr>
          <w:rStyle w:val="StyleUnderline"/>
          <w:highlight w:val="cyan"/>
          <w:lang w:eastAsia="zh-TW"/>
        </w:rPr>
        <w:t xml:space="preserve">throughout history </w:t>
      </w:r>
      <w:r w:rsidRPr="00C37F0D">
        <w:rPr>
          <w:rStyle w:val="StyleUnderline"/>
          <w:rFonts w:hint="eastAsia"/>
          <w:highlight w:val="cyan"/>
          <w:lang w:eastAsia="zh-TW"/>
        </w:rPr>
        <w:t>‘</w:t>
      </w:r>
      <w:r w:rsidRPr="00C37F0D">
        <w:rPr>
          <w:rStyle w:val="StyleUnderline"/>
          <w:highlight w:val="cyan"/>
          <w:lang w:eastAsia="zh-TW"/>
        </w:rPr>
        <w:t>threats’ from China towards the U</w:t>
      </w:r>
      <w:r>
        <w:rPr>
          <w:rStyle w:val="StyleUnderline"/>
          <w:lang w:eastAsia="zh-TW"/>
        </w:rPr>
        <w:t xml:space="preserve">nited </w:t>
      </w:r>
      <w:r w:rsidRPr="00C37F0D">
        <w:rPr>
          <w:rStyle w:val="StyleUnderline"/>
          <w:highlight w:val="cyan"/>
          <w:lang w:eastAsia="zh-TW"/>
        </w:rPr>
        <w:t>S</w:t>
      </w:r>
      <w:r>
        <w:rPr>
          <w:rStyle w:val="StyleUnderline"/>
          <w:lang w:eastAsia="zh-TW"/>
        </w:rPr>
        <w:t xml:space="preserve">tates have never been explicable in terms of material forces alone. They </w:t>
      </w:r>
      <w:r w:rsidRPr="00C37F0D">
        <w:rPr>
          <w:rStyle w:val="StyleUnderline"/>
          <w:highlight w:val="cyan"/>
          <w:lang w:eastAsia="zh-TW"/>
        </w:rPr>
        <w:t>have</w:t>
      </w:r>
      <w:r>
        <w:rPr>
          <w:rStyle w:val="StyleUnderline"/>
          <w:lang w:eastAsia="zh-TW"/>
        </w:rPr>
        <w:t xml:space="preserve"> </w:t>
      </w:r>
      <w:r w:rsidRPr="00C37F0D">
        <w:rPr>
          <w:sz w:val="14"/>
        </w:rPr>
        <w:t xml:space="preserve">in part </w:t>
      </w:r>
      <w:r w:rsidRPr="00C37F0D">
        <w:rPr>
          <w:rStyle w:val="StyleUnderline"/>
          <w:highlight w:val="cyan"/>
          <w:lang w:eastAsia="zh-TW"/>
        </w:rPr>
        <w:t xml:space="preserve">been fantasised, socially constructed products of </w:t>
      </w:r>
      <w:r w:rsidRPr="00E4518D">
        <w:rPr>
          <w:rStyle w:val="StyleUnderline"/>
          <w:lang w:eastAsia="zh-TW"/>
        </w:rPr>
        <w:t xml:space="preserve">American </w:t>
      </w:r>
      <w:r w:rsidRPr="00C37F0D">
        <w:rPr>
          <w:rStyle w:val="StyleUnderline"/>
          <w:highlight w:val="cyan"/>
          <w:lang w:eastAsia="zh-TW"/>
        </w:rPr>
        <w:t>discourse.</w:t>
      </w:r>
      <w:r>
        <w:rPr>
          <w:rStyle w:val="StyleUnderline"/>
          <w:lang w:eastAsia="zh-TW"/>
        </w:rPr>
        <w:t xml:space="preserve"> </w:t>
      </w:r>
      <w:r w:rsidRPr="00C37F0D">
        <w:rPr>
          <w:rStyle w:val="StyleUnderline"/>
          <w:highlight w:val="cyan"/>
          <w:lang w:eastAsia="zh-TW"/>
        </w:rPr>
        <w:t xml:space="preserve">The physical contours </w:t>
      </w:r>
      <w:r w:rsidRPr="00E4518D">
        <w:rPr>
          <w:rStyle w:val="StyleUnderline"/>
          <w:lang w:eastAsia="zh-TW"/>
        </w:rPr>
        <w:t xml:space="preserve">of Sino-American relations have been </w:t>
      </w:r>
      <w:r w:rsidRPr="00C37F0D">
        <w:rPr>
          <w:rStyle w:val="StyleUnderline"/>
          <w:highlight w:val="cyan"/>
          <w:lang w:eastAsia="zh-TW"/>
        </w:rPr>
        <w:t xml:space="preserve">given meaning by processes of representation </w:t>
      </w:r>
      <w:r w:rsidRPr="00E4518D">
        <w:rPr>
          <w:rStyle w:val="StyleUnderline"/>
          <w:lang w:eastAsia="zh-TW"/>
        </w:rPr>
        <w:t xml:space="preserve">so that China </w:t>
      </w:r>
      <w:r w:rsidRPr="00C37F0D">
        <w:rPr>
          <w:rStyle w:val="StyleUnderline"/>
          <w:highlight w:val="cyan"/>
          <w:lang w:eastAsia="zh-TW"/>
        </w:rPr>
        <w:t xml:space="preserve">has </w:t>
      </w:r>
      <w:r w:rsidRPr="00E4518D">
        <w:rPr>
          <w:rStyle w:val="StyleUnderline"/>
          <w:lang w:eastAsia="zh-TW"/>
        </w:rPr>
        <w:t xml:space="preserve">repeatedly </w:t>
      </w:r>
      <w:r w:rsidRPr="00C37F0D">
        <w:rPr>
          <w:rStyle w:val="StyleUnderline"/>
          <w:highlight w:val="cyan"/>
          <w:lang w:eastAsia="zh-TW"/>
        </w:rPr>
        <w:t>been made threatening no matter its intentions. Second</w:t>
      </w:r>
      <w:r w:rsidRPr="00E4518D">
        <w:rPr>
          <w:rStyle w:val="StyleUnderline"/>
          <w:lang w:eastAsia="zh-TW"/>
        </w:rPr>
        <w:t>, representations of</w:t>
      </w:r>
      <w:r w:rsidRPr="00C37F0D">
        <w:rPr>
          <w:rStyle w:val="StyleUnderline"/>
          <w:highlight w:val="cyan"/>
          <w:lang w:eastAsia="zh-TW"/>
        </w:rPr>
        <w:t xml:space="preserve"> China </w:t>
      </w:r>
      <w:r w:rsidRPr="00C37F0D">
        <w:rPr>
          <w:rStyle w:val="StyleUnderline"/>
          <w:rFonts w:hint="eastAsia"/>
          <w:highlight w:val="cyan"/>
          <w:lang w:eastAsia="zh-TW"/>
        </w:rPr>
        <w:t>‘</w:t>
      </w:r>
      <w:r w:rsidRPr="00C37F0D">
        <w:rPr>
          <w:rStyle w:val="StyleUnderline"/>
          <w:highlight w:val="cyan"/>
          <w:lang w:eastAsia="zh-TW"/>
        </w:rPr>
        <w:t xml:space="preserve">threats’ have always been key to the enactment and justification of US foreign policies </w:t>
      </w:r>
      <w:r w:rsidRPr="00E4518D">
        <w:rPr>
          <w:rStyle w:val="StyleUnderline"/>
          <w:lang w:eastAsia="zh-TW"/>
        </w:rPr>
        <w:t xml:space="preserve">formulated in response. Specifically, </w:t>
      </w:r>
      <w:r w:rsidRPr="00C37F0D">
        <w:rPr>
          <w:rStyle w:val="StyleUnderline"/>
          <w:highlight w:val="cyan"/>
          <w:lang w:eastAsia="zh-TW"/>
        </w:rPr>
        <w:t xml:space="preserve">they have framed </w:t>
      </w:r>
      <w:r w:rsidRPr="00E4518D">
        <w:rPr>
          <w:rStyle w:val="StyleUnderline"/>
          <w:lang w:eastAsia="zh-TW"/>
        </w:rPr>
        <w:t xml:space="preserve">the </w:t>
      </w:r>
      <w:r w:rsidRPr="00C37F0D">
        <w:rPr>
          <w:rStyle w:val="StyleUnderline"/>
          <w:highlight w:val="cyan"/>
          <w:lang w:eastAsia="zh-TW"/>
        </w:rPr>
        <w:t>boundaries of political possibility so</w:t>
      </w:r>
      <w:r w:rsidRPr="00E4518D">
        <w:rPr>
          <w:rStyle w:val="StyleUnderline"/>
          <w:lang w:eastAsia="zh-TW"/>
        </w:rPr>
        <w:t xml:space="preserve"> that certain </w:t>
      </w:r>
      <w:r w:rsidRPr="00C37F0D">
        <w:rPr>
          <w:rStyle w:val="StyleUnderline"/>
          <w:highlight w:val="cyan"/>
          <w:lang w:eastAsia="zh-TW"/>
        </w:rPr>
        <w:t xml:space="preserve">policies could be enabled while </w:t>
      </w:r>
      <w:r w:rsidRPr="00E4518D">
        <w:rPr>
          <w:rStyle w:val="StyleUnderline"/>
          <w:lang w:eastAsia="zh-TW"/>
        </w:rPr>
        <w:t xml:space="preserve">potential </w:t>
      </w:r>
      <w:r w:rsidRPr="00C37F0D">
        <w:rPr>
          <w:rStyle w:val="StyleUnderline"/>
          <w:highlight w:val="cyan"/>
          <w:lang w:eastAsia="zh-TW"/>
        </w:rPr>
        <w:t xml:space="preserve">alternatives could be discarded. Third, US China policies </w:t>
      </w:r>
      <w:r w:rsidRPr="00E4518D">
        <w:rPr>
          <w:rStyle w:val="StyleUnderline"/>
          <w:lang w:eastAsia="zh-TW"/>
        </w:rPr>
        <w:t xml:space="preserve">themselves </w:t>
      </w:r>
      <w:r w:rsidRPr="00C37F0D">
        <w:rPr>
          <w:rStyle w:val="StyleUnderline"/>
          <w:highlight w:val="cyan"/>
          <w:lang w:eastAsia="zh-TW"/>
        </w:rPr>
        <w:t>have reaffirmed discourses of foreignness</w:t>
      </w:r>
      <w:r w:rsidRPr="00E4518D">
        <w:rPr>
          <w:rStyle w:val="StyleUnderline"/>
          <w:lang w:eastAsia="zh-TW"/>
        </w:rPr>
        <w:t xml:space="preserve"> and the identities </w:t>
      </w:r>
      <w:r w:rsidRPr="00C37F0D">
        <w:rPr>
          <w:rStyle w:val="StyleUnderline"/>
          <w:highlight w:val="cyan"/>
          <w:lang w:eastAsia="zh-TW"/>
        </w:rPr>
        <w:t>of both China and the U</w:t>
      </w:r>
      <w:r w:rsidRPr="00E4518D">
        <w:rPr>
          <w:rStyle w:val="StyleUnderline"/>
          <w:lang w:eastAsia="zh-TW"/>
        </w:rPr>
        <w:t xml:space="preserve">nited </w:t>
      </w:r>
      <w:r w:rsidRPr="00C37F0D">
        <w:rPr>
          <w:rStyle w:val="StyleUnderline"/>
          <w:highlight w:val="cyan"/>
          <w:lang w:eastAsia="zh-TW"/>
        </w:rPr>
        <w:t>S</w:t>
      </w:r>
      <w:r w:rsidRPr="00E4518D">
        <w:rPr>
          <w:rStyle w:val="StyleUnderline"/>
          <w:lang w:eastAsia="zh-TW"/>
        </w:rPr>
        <w:t>tates, f</w:t>
      </w:r>
      <w:r w:rsidRPr="00C37F0D">
        <w:rPr>
          <w:rStyle w:val="StyleUnderline"/>
          <w:highlight w:val="cyan"/>
          <w:lang w:eastAsia="zh-TW"/>
        </w:rPr>
        <w:t>unctioning to protect the American identity</w:t>
      </w:r>
      <w:r w:rsidRPr="00E4518D">
        <w:rPr>
          <w:rStyle w:val="StyleUnderline"/>
          <w:lang w:eastAsia="zh-TW"/>
        </w:rPr>
        <w:t xml:space="preserve"> from which the ‘threats’ have been produced.</w:t>
      </w:r>
      <w:r>
        <w:rPr>
          <w:rStyle w:val="StyleUnderline"/>
          <w:rFonts w:hint="eastAsia"/>
          <w:lang w:eastAsia="zh-TW"/>
        </w:rPr>
        <w:t xml:space="preserve"> </w:t>
      </w:r>
    </w:p>
    <w:p w14:paraId="2778B45C" w14:textId="77777777" w:rsidR="0005188F" w:rsidRPr="00C37F0D" w:rsidRDefault="0005188F" w:rsidP="0005188F">
      <w:pPr>
        <w:pStyle w:val="Heading4"/>
        <w:rPr>
          <w:rStyle w:val="Style13ptBold"/>
          <w:b/>
        </w:rPr>
      </w:pPr>
      <w:r>
        <w:rPr>
          <w:rStyle w:val="Style13ptBold"/>
          <w:b/>
        </w:rPr>
        <w:t>The China threat is borne out of the necessary differentiate China from American identity—this discourse of separation inscribes China as a “threat” and creates a self-fulling prohency</w:t>
      </w:r>
    </w:p>
    <w:p w14:paraId="5CABF893" w14:textId="77777777" w:rsidR="0005188F" w:rsidRPr="00B41FD4" w:rsidRDefault="0005188F" w:rsidP="0005188F">
      <w:r w:rsidRPr="00C37F0D">
        <w:rPr>
          <w:rStyle w:val="Style13ptBold"/>
          <w:rFonts w:hint="eastAsia"/>
        </w:rPr>
        <w:t>Turner </w:t>
      </w:r>
      <w:r w:rsidRPr="00C37F0D">
        <w:rPr>
          <w:rStyle w:val="Style13ptBold"/>
        </w:rPr>
        <w:t>13</w:t>
      </w:r>
      <w:r>
        <w:t xml:space="preserve"> </w:t>
      </w:r>
      <w:r>
        <w:br/>
      </w:r>
      <w:r>
        <w:rPr>
          <w:lang w:eastAsia="zh-TW"/>
        </w:rPr>
        <w:t>(</w:t>
      </w:r>
      <w:r w:rsidRPr="00C37F0D">
        <w:rPr>
          <w:rFonts w:hint="eastAsia"/>
        </w:rPr>
        <w:t xml:space="preserve">Oliver Turner, </w:t>
      </w:r>
      <w:r w:rsidRPr="00C37F0D">
        <w:t>a Hallsworth Research Fellow at the University of Manchester, PhD from the University of Manchester</w:t>
      </w:r>
      <w:r w:rsidRPr="00C37F0D">
        <w:rPr>
          <w:rFonts w:hint="eastAsia"/>
        </w:rPr>
        <w:t>, 2-8-2013</w:t>
      </w:r>
      <w:r>
        <w:t>, “</w:t>
      </w:r>
      <w:r w:rsidRPr="00C37F0D">
        <w:t xml:space="preserve">Threatening’ </w:t>
      </w:r>
      <w:r w:rsidRPr="00C37F0D">
        <w:rPr>
          <w:rFonts w:hint="eastAsia"/>
        </w:rPr>
        <w:t>China and US security: the international politics of identity," British International Studies Associationhttp://journals.cambridge.org/action/displayAbstract?fromPage=online&amp;aid=9021307&amp;fileId=S0260210512000599</w:t>
      </w:r>
      <w:r w:rsidRPr="00C37F0D">
        <w:t>)</w:t>
      </w:r>
    </w:p>
    <w:p w14:paraId="4C6C005C" w14:textId="77777777" w:rsidR="0005188F" w:rsidRPr="00534B91" w:rsidRDefault="0005188F" w:rsidP="0005188F">
      <w:pPr>
        <w:pStyle w:val="ListParagraph"/>
        <w:rPr>
          <w:rStyle w:val="Style13ptBold"/>
          <w:b w:val="0"/>
          <w:bCs/>
          <w:sz w:val="22"/>
          <w:lang w:eastAsia="zh-TW"/>
        </w:rPr>
      </w:pPr>
      <w:r w:rsidRPr="006C0C0D">
        <w:rPr>
          <w:rStyle w:val="StyleUnderline"/>
        </w:rPr>
        <w:t xml:space="preserve">The modern day </w:t>
      </w:r>
      <w:r w:rsidRPr="00C37F0D">
        <w:rPr>
          <w:rStyle w:val="StyleUnderline"/>
          <w:highlight w:val="cyan"/>
        </w:rPr>
        <w:t>China ‘threat’ to the U</w:t>
      </w:r>
      <w:r w:rsidRPr="006C0C0D">
        <w:rPr>
          <w:rStyle w:val="StyleUnderline"/>
        </w:rPr>
        <w:t xml:space="preserve">nited </w:t>
      </w:r>
      <w:r w:rsidRPr="00C37F0D">
        <w:rPr>
          <w:rStyle w:val="StyleUnderline"/>
          <w:highlight w:val="cyan"/>
        </w:rPr>
        <w:t>S</w:t>
      </w:r>
      <w:r w:rsidRPr="006C0C0D">
        <w:rPr>
          <w:rStyle w:val="StyleUnderline"/>
        </w:rPr>
        <w:t xml:space="preserve">tates is not an unproblematic, neutrally verifiable phenomenon. It </w:t>
      </w:r>
      <w:r w:rsidRPr="00C37F0D">
        <w:rPr>
          <w:rStyle w:val="StyleUnderline"/>
          <w:highlight w:val="cyan"/>
        </w:rPr>
        <w:t>is an imagined construction of American design and the product of societal representations which,</w:t>
      </w:r>
      <w:r w:rsidRPr="00336CCA">
        <w:rPr>
          <w:rStyle w:val="StyleUnderline"/>
        </w:rPr>
        <w:t xml:space="preserve"> to a significant extent,</w:t>
      </w:r>
      <w:r w:rsidRPr="00C37F0D">
        <w:rPr>
          <w:rStyle w:val="StyleUnderline"/>
          <w:highlight w:val="cyan"/>
        </w:rPr>
        <w:t xml:space="preserve"> have established </w:t>
      </w:r>
      <w:r w:rsidRPr="00336CCA">
        <w:rPr>
          <w:rStyle w:val="StyleUnderline"/>
        </w:rPr>
        <w:t xml:space="preserve">the truth </w:t>
      </w:r>
      <w:r w:rsidRPr="00C37F0D">
        <w:rPr>
          <w:rStyle w:val="StyleUnderline"/>
          <w:highlight w:val="cyan"/>
        </w:rPr>
        <w:t xml:space="preserve">that </w:t>
      </w:r>
      <w:r w:rsidRPr="00336CCA">
        <w:rPr>
          <w:rStyle w:val="StyleUnderline"/>
        </w:rPr>
        <w:t xml:space="preserve">a ‘rising’ </w:t>
      </w:r>
      <w:r w:rsidRPr="00C37F0D">
        <w:rPr>
          <w:rStyle w:val="StyleUnderline"/>
          <w:highlight w:val="cyan"/>
        </w:rPr>
        <w:t>China endangers US security</w:t>
      </w:r>
      <w:r w:rsidRPr="006C0C0D">
        <w:rPr>
          <w:rStyle w:val="StyleUnderline"/>
        </w:rPr>
        <w:t>.</w:t>
      </w:r>
      <w:r w:rsidRPr="00C37F0D">
        <w:rPr>
          <w:sz w:val="14"/>
        </w:rPr>
        <w:t xml:space="preserve"> This is an increasingly acknowledged, but still relatively under-developed, concept within the literature.121 The purpose of this article has been to expose how </w:t>
      </w:r>
      <w:r w:rsidRPr="006C0C0D">
        <w:rPr>
          <w:rStyle w:val="StyleUnderline"/>
        </w:rPr>
        <w:t xml:space="preserve">‘threats’ from China towards the United States have always been </w:t>
      </w:r>
      <w:r w:rsidRPr="00336CCA">
        <w:rPr>
          <w:rStyle w:val="StyleUnderline"/>
        </w:rPr>
        <w:t>contingent upon subjective interpretation.</w:t>
      </w:r>
      <w:r w:rsidRPr="00C37F0D">
        <w:rPr>
          <w:sz w:val="14"/>
        </w:rPr>
        <w:t xml:space="preserve"> The three case studies chosen represent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 Collectively they reveal the consistent centrality of understandings about the United States in perceptions of external danger. They demonstrate that, regardless of China’s ability to assert material force or of the manner in which it has been seen to impose itself upon the United States, the reality of danger can be manufactured and made real. </w:t>
      </w:r>
      <w:r w:rsidRPr="006C0C0D">
        <w:rPr>
          <w:rStyle w:val="StyleUnderline"/>
        </w:rPr>
        <w:t xml:space="preserve">China </w:t>
      </w:r>
      <w:r w:rsidRPr="00C37F0D">
        <w:rPr>
          <w:rStyle w:val="StyleUnderline"/>
          <w:highlight w:val="cyan"/>
        </w:rPr>
        <w:t xml:space="preserve">‘threats’ have always been threats to American identity so that the individual sources of ‘danger’ – </w:t>
      </w:r>
      <w:r w:rsidRPr="00336CCA">
        <w:rPr>
          <w:rStyle w:val="StyleUnderline"/>
        </w:rPr>
        <w:t xml:space="preserve">whether </w:t>
      </w:r>
      <w:r w:rsidRPr="00C37F0D">
        <w:rPr>
          <w:rStyle w:val="StyleUnderline"/>
          <w:highlight w:val="cyan"/>
        </w:rPr>
        <w:t xml:space="preserve">a nuclear capability or </w:t>
      </w:r>
      <w:r w:rsidRPr="00336CCA">
        <w:rPr>
          <w:rStyle w:val="StyleUnderline"/>
        </w:rPr>
        <w:t>an influx of (relatively few)</w:t>
      </w:r>
      <w:r w:rsidRPr="00C37F0D">
        <w:rPr>
          <w:rStyle w:val="StyleUnderline"/>
          <w:highlight w:val="cyan"/>
        </w:rPr>
        <w:t xml:space="preserve"> foreign immigrants – have never been </w:t>
      </w:r>
      <w:r w:rsidRPr="00336CCA">
        <w:rPr>
          <w:rStyle w:val="StyleUnderline"/>
        </w:rPr>
        <w:t xml:space="preserve">the </w:t>
      </w:r>
      <w:r w:rsidRPr="00C37F0D">
        <w:rPr>
          <w:rStyle w:val="StyleUnderline"/>
          <w:highlight w:val="cyan"/>
        </w:rPr>
        <w:t xml:space="preserve">sole </w:t>
      </w:r>
      <w:r w:rsidRPr="00336CCA">
        <w:rPr>
          <w:rStyle w:val="StyleUnderline"/>
        </w:rPr>
        <w:t xml:space="preserve">determining </w:t>
      </w:r>
      <w:r w:rsidRPr="00C37F0D">
        <w:rPr>
          <w:rStyle w:val="StyleUnderline"/>
          <w:highlight w:val="cyan"/>
        </w:rPr>
        <w:t>factors.</w:t>
      </w:r>
      <w:r w:rsidRPr="00336CCA">
        <w:rPr>
          <w:rStyle w:val="StyleUnderline"/>
        </w:rPr>
        <w:t xml:space="preserve"> As James Der Derian notes, danger can be ascribed to otherness wherever it may be found</w:t>
      </w:r>
      <w:r w:rsidRPr="00C37F0D">
        <w:rPr>
          <w:sz w:val="14"/>
        </w:rPr>
        <w:t xml:space="preserve">.122 During the mid-to-late nineteenth century and throughout the early Cold War, perceptions of China ‘threats’ provoked crises of American identity. The twenty-first-century China ‘threat’ is yet to be understood in this way but it remains inexplicable in simple material terms. As ever, the physical realities of China are important but they are interpreted in such a way to make them threatening, regardless of Beijing’s intentions. Most importantly, this article has shown how processes of representation have been complicit at every stage of the formulation, enactment, and justification of US China policy. Their primary purpose has been to dislocate China’s identity from that of the United States and introduce opportunities for action. Further, </w:t>
      </w:r>
      <w:r w:rsidRPr="006C0C0D">
        <w:rPr>
          <w:rStyle w:val="StyleUnderline"/>
        </w:rPr>
        <w:t xml:space="preserve">those </w:t>
      </w:r>
      <w:r w:rsidRPr="00C37F0D">
        <w:rPr>
          <w:rStyle w:val="StyleUnderline"/>
          <w:highlight w:val="cyan"/>
        </w:rPr>
        <w:t>policies</w:t>
      </w:r>
      <w:r w:rsidRPr="006C0C0D">
        <w:rPr>
          <w:rStyle w:val="StyleUnderline"/>
        </w:rPr>
        <w:t xml:space="preserve"> themselves </w:t>
      </w:r>
      <w:r w:rsidRPr="00C37F0D">
        <w:rPr>
          <w:rStyle w:val="StyleUnderline"/>
          <w:highlight w:val="cyan"/>
        </w:rPr>
        <w:t xml:space="preserve">have reaffirmed the discourses of separation </w:t>
      </w:r>
      <w:r w:rsidRPr="00336CCA">
        <w:rPr>
          <w:rStyle w:val="StyleUnderline"/>
        </w:rPr>
        <w:t xml:space="preserve">and difference </w:t>
      </w:r>
      <w:r w:rsidRPr="00C37F0D">
        <w:rPr>
          <w:rStyle w:val="StyleUnderline"/>
          <w:highlight w:val="cyan"/>
        </w:rPr>
        <w:t>which make China foreign</w:t>
      </w:r>
      <w:r w:rsidRPr="00336CCA">
        <w:rPr>
          <w:rStyle w:val="StyleUnderline"/>
        </w:rPr>
        <w:t xml:space="preserve"> from the United States,</w:t>
      </w:r>
      <w:r w:rsidRPr="006C0C0D">
        <w:rPr>
          <w:rStyle w:val="StyleUnderline"/>
        </w:rPr>
        <w:t xml:space="preserve"> </w:t>
      </w:r>
      <w:r w:rsidRPr="00C37F0D">
        <w:rPr>
          <w:rStyle w:val="StyleUnderline"/>
          <w:highlight w:val="cyan"/>
        </w:rPr>
        <w:t>protecting American identity from the imagined threat.</w:t>
      </w:r>
      <w:r w:rsidRPr="006C0C0D">
        <w:rPr>
          <w:rStyle w:val="StyleUnderline"/>
        </w:rPr>
        <w:t xml:space="preserve"> </w:t>
      </w:r>
      <w:r w:rsidRPr="00C37F0D">
        <w:rPr>
          <w:sz w:val="14"/>
        </w:rPr>
        <w:t xml:space="preserve">Ultimately, </w:t>
      </w:r>
      <w:r w:rsidRPr="00C37F0D">
        <w:rPr>
          <w:rStyle w:val="StyleUnderline"/>
          <w:highlight w:val="cyan"/>
        </w:rPr>
        <w:t xml:space="preserve">this analysis </w:t>
      </w:r>
      <w:r w:rsidRPr="00336CCA">
        <w:rPr>
          <w:rStyle w:val="StyleUnderline"/>
        </w:rPr>
        <w:t xml:space="preserve">has </w:t>
      </w:r>
      <w:r w:rsidRPr="00C37F0D">
        <w:rPr>
          <w:rStyle w:val="StyleUnderline"/>
          <w:highlight w:val="cyan"/>
        </w:rPr>
        <w:t xml:space="preserve">sought to expose </w:t>
      </w:r>
      <w:r w:rsidRPr="00336CCA">
        <w:rPr>
          <w:rStyle w:val="StyleUnderline"/>
        </w:rPr>
        <w:t xml:space="preserve">the </w:t>
      </w:r>
      <w:r w:rsidRPr="00C37F0D">
        <w:rPr>
          <w:rStyle w:val="StyleUnderline"/>
          <w:highlight w:val="cyan"/>
        </w:rPr>
        <w:t xml:space="preserve">inadequacy of approaches to the study of US China policy which </w:t>
      </w:r>
      <w:r w:rsidRPr="00336CCA">
        <w:rPr>
          <w:rStyle w:val="StyleUnderline"/>
        </w:rPr>
        <w:t xml:space="preserve">privilege and </w:t>
      </w:r>
      <w:r w:rsidRPr="00C37F0D">
        <w:rPr>
          <w:rStyle w:val="StyleUnderline"/>
          <w:highlight w:val="cyan"/>
        </w:rPr>
        <w:t xml:space="preserve">centralise material forces to the extent that ideas are </w:t>
      </w:r>
      <w:r w:rsidRPr="00336CCA">
        <w:rPr>
          <w:rStyle w:val="StyleUnderline"/>
        </w:rPr>
        <w:t xml:space="preserve">subordinated or even </w:t>
      </w:r>
      <w:r w:rsidRPr="00C37F0D">
        <w:rPr>
          <w:rStyle w:val="StyleUnderline"/>
          <w:highlight w:val="cyan"/>
        </w:rPr>
        <w:t>excluded. Joseph Nye argues that the China Threat Theory has the potential to become a self-fulfilling prophecy. Based upon a</w:t>
      </w:r>
      <w:r w:rsidRPr="00336CCA">
        <w:rPr>
          <w:rStyle w:val="StyleUnderline"/>
        </w:rPr>
        <w:t xml:space="preserve"> crude</w:t>
      </w:r>
      <w:r w:rsidRPr="00C37F0D">
        <w:rPr>
          <w:rStyle w:val="StyleUnderline"/>
          <w:highlight w:val="cyan"/>
        </w:rPr>
        <w:t xml:space="preserve"> hypothetical assumption that there</w:t>
      </w:r>
      <w:r w:rsidRPr="00336CCA">
        <w:rPr>
          <w:rStyle w:val="StyleUnderline"/>
        </w:rPr>
        <w:t xml:space="preserve"> exist</w:t>
      </w:r>
      <w:r w:rsidRPr="00C37F0D">
        <w:rPr>
          <w:rStyle w:val="StyleUnderline"/>
          <w:highlight w:val="cyan"/>
        </w:rPr>
        <w:t>s a 50 per cent chance of China becoming aggressive and a 50 per cent chance of it not,</w:t>
      </w:r>
      <w:r w:rsidRPr="00336CCA">
        <w:rPr>
          <w:rStyle w:val="StyleUnderline"/>
        </w:rPr>
        <w:t xml:space="preserve"> Nye explains, </w:t>
      </w:r>
      <w:r w:rsidRPr="00C37F0D">
        <w:rPr>
          <w:rStyle w:val="StyleUnderline"/>
          <w:highlight w:val="cyan"/>
        </w:rPr>
        <w:t xml:space="preserve">to treat China as an enemy now </w:t>
      </w:r>
      <w:r w:rsidRPr="00336CCA">
        <w:rPr>
          <w:rStyle w:val="StyleUnderline"/>
        </w:rPr>
        <w:t xml:space="preserve">effectively </w:t>
      </w:r>
      <w:r w:rsidRPr="00C37F0D">
        <w:rPr>
          <w:rStyle w:val="StyleUnderline"/>
          <w:highlight w:val="cyan"/>
        </w:rPr>
        <w:t>discounts 50 per cent of the future</w:t>
      </w:r>
      <w:r w:rsidRPr="006C0C0D">
        <w:rPr>
          <w:rStyle w:val="StyleUnderline"/>
        </w:rPr>
        <w:t>.</w:t>
      </w:r>
      <w:r w:rsidRPr="00C37F0D">
        <w:rPr>
          <w:sz w:val="14"/>
        </w:rPr>
        <w:t xml:space="preserve">123 In such way </w:t>
      </w:r>
      <w:r w:rsidRPr="00C37F0D">
        <w:rPr>
          <w:rStyle w:val="StyleUnderline"/>
          <w:highlight w:val="cyan"/>
        </w:rPr>
        <w:t xml:space="preserve">he emphasises </w:t>
      </w:r>
      <w:r w:rsidRPr="00336CCA">
        <w:rPr>
          <w:rStyle w:val="StyleUnderline"/>
        </w:rPr>
        <w:t xml:space="preserve">the </w:t>
      </w:r>
      <w:r w:rsidRPr="00C37F0D">
        <w:rPr>
          <w:rStyle w:val="StyleUnderline"/>
          <w:highlight w:val="cyan"/>
        </w:rPr>
        <w:t xml:space="preserve">ideational constitution of material forces and the power of discourse to create selected truths about the world so that certain </w:t>
      </w:r>
      <w:r w:rsidRPr="00336CCA">
        <w:rPr>
          <w:rStyle w:val="StyleUnderline"/>
        </w:rPr>
        <w:t xml:space="preserve">courses of </w:t>
      </w:r>
      <w:r w:rsidRPr="00C37F0D">
        <w:rPr>
          <w:rStyle w:val="StyleUnderline"/>
          <w:highlight w:val="cyan"/>
        </w:rPr>
        <w:t xml:space="preserve">action are enabled while others are precluded. </w:t>
      </w:r>
      <w:r w:rsidRPr="00336CCA">
        <w:rPr>
          <w:rStyle w:val="StyleUnderline"/>
        </w:rPr>
        <w:t xml:space="preserve">Assessments such as those of Director of National Intelligence James Clapper in March 2011 should therefore not only be considered misguided, but also potentially dangerous. For while they appear to represent authoritative statements of fact they actually rely upon subjective assumptions about China and the material capabilities he describes. </w:t>
      </w:r>
      <w:r w:rsidRPr="00C37F0D">
        <w:rPr>
          <w:sz w:val="14"/>
          <w:highlight w:val="cyan"/>
        </w:rPr>
        <w:t>I</w:t>
      </w:r>
      <w:r w:rsidRPr="00C37F0D">
        <w:rPr>
          <w:sz w:val="14"/>
        </w:rPr>
        <w:t xml:space="preserve">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The basis of their relations will always be fundamentally constituted by ideas and history informs us that particular American discourses of China have repeatedly served to construct vivid and sometimes regrettable realities about that country and its people. Crucially, it tells us that they have always been inextricable from the potentialities of US China policy. </w:t>
      </w:r>
      <w:r w:rsidRPr="00C37F0D">
        <w:rPr>
          <w:rStyle w:val="StyleUnderline"/>
          <w:highlight w:val="cyan"/>
        </w:rPr>
        <w:t>As Sino-US relations become increasingly</w:t>
      </w:r>
      <w:r w:rsidRPr="00336CCA">
        <w:rPr>
          <w:rStyle w:val="StyleUnderline"/>
        </w:rPr>
        <w:t xml:space="preserve"> </w:t>
      </w:r>
      <w:r w:rsidRPr="00C37F0D">
        <w:rPr>
          <w:rStyle w:val="StyleUnderline"/>
          <w:highlight w:val="cyan"/>
        </w:rPr>
        <w:t xml:space="preserve">consequential the intention must be for </w:t>
      </w:r>
      <w:r w:rsidRPr="00336CCA">
        <w:rPr>
          <w:rStyle w:val="StyleUnderline"/>
        </w:rPr>
        <w:t xml:space="preserve">American </w:t>
      </w:r>
      <w:r w:rsidRPr="00C37F0D">
        <w:rPr>
          <w:rStyle w:val="StyleUnderline"/>
          <w:highlight w:val="cyan"/>
        </w:rPr>
        <w:t xml:space="preserve">representations </w:t>
      </w:r>
      <w:r w:rsidRPr="00336CCA">
        <w:rPr>
          <w:rStyle w:val="StyleUnderline"/>
        </w:rPr>
        <w:t xml:space="preserve">of the PRC – and indeed Chinese representations of the United States – </w:t>
      </w:r>
      <w:r w:rsidRPr="00C37F0D">
        <w:rPr>
          <w:rStyle w:val="StyleUnderline"/>
          <w:highlight w:val="cyan"/>
        </w:rPr>
        <w:t xml:space="preserve">to become </w:t>
      </w:r>
      <w:r w:rsidRPr="00336CCA">
        <w:rPr>
          <w:rStyle w:val="StyleUnderline"/>
        </w:rPr>
        <w:t xml:space="preserve">the </w:t>
      </w:r>
      <w:r w:rsidRPr="00C37F0D">
        <w:rPr>
          <w:rStyle w:val="StyleUnderline"/>
          <w:highlight w:val="cyan"/>
        </w:rPr>
        <w:t xml:space="preserve">focus of </w:t>
      </w:r>
      <w:r w:rsidRPr="00336CCA">
        <w:rPr>
          <w:rStyle w:val="StyleUnderline"/>
        </w:rPr>
        <w:t xml:space="preserve">more </w:t>
      </w:r>
      <w:r w:rsidRPr="00C37F0D">
        <w:rPr>
          <w:rStyle w:val="StyleUnderline"/>
          <w:highlight w:val="cyan"/>
        </w:rPr>
        <w:t>concerted scholarly attention. Only</w:t>
      </w:r>
      <w:r w:rsidRPr="00336CCA">
        <w:rPr>
          <w:rStyle w:val="StyleUnderline"/>
        </w:rPr>
        <w:t xml:space="preserve"> in </w:t>
      </w:r>
      <w:r w:rsidRPr="00C37F0D">
        <w:rPr>
          <w:rStyle w:val="StyleUnderline"/>
          <w:highlight w:val="cyan"/>
        </w:rPr>
        <w:t xml:space="preserve">this way can </w:t>
      </w:r>
      <w:r w:rsidRPr="00336CCA">
        <w:rPr>
          <w:rStyle w:val="StyleUnderline"/>
        </w:rPr>
        <w:t xml:space="preserve">the </w:t>
      </w:r>
      <w:r w:rsidRPr="00C37F0D">
        <w:rPr>
          <w:rStyle w:val="StyleUnderline"/>
          <w:highlight w:val="cyan"/>
        </w:rPr>
        <w:t xml:space="preserve">contours of those relations be </w:t>
      </w:r>
      <w:r w:rsidRPr="00336CCA">
        <w:rPr>
          <w:rStyle w:val="StyleUnderline"/>
        </w:rPr>
        <w:t xml:space="preserve">more satisfactorily </w:t>
      </w:r>
      <w:r w:rsidRPr="00C37F0D">
        <w:rPr>
          <w:rStyle w:val="StyleUnderline"/>
          <w:highlight w:val="cyan"/>
        </w:rPr>
        <w:t>understood</w:t>
      </w:r>
      <w:r w:rsidRPr="00336CCA">
        <w:rPr>
          <w:rStyle w:val="StyleUnderline"/>
        </w:rPr>
        <w:t>, so that the types of</w:t>
      </w:r>
      <w:r w:rsidRPr="00C37F0D">
        <w:rPr>
          <w:rStyle w:val="StyleUnderline"/>
          <w:highlight w:val="cyan"/>
        </w:rPr>
        <w:t xml:space="preserve"> </w:t>
      </w:r>
      <w:r w:rsidRPr="00336CCA">
        <w:rPr>
          <w:rStyle w:val="StyleUnderline"/>
        </w:rPr>
        <w:t>historical episodes explored in this analysis might somehow be avoided in the future</w:t>
      </w:r>
    </w:p>
    <w:p w14:paraId="6656A4E8" w14:textId="77777777" w:rsidR="0005188F" w:rsidRPr="005C5D40" w:rsidRDefault="0005188F" w:rsidP="0005188F">
      <w:pPr>
        <w:pStyle w:val="Heading4"/>
      </w:pPr>
      <w:r w:rsidRPr="005C5D40">
        <w:t>Viewing China as a threat that must be managed leads to a misunderstanding of the other resulting in nuclear and environmental catastrophe</w:t>
      </w:r>
    </w:p>
    <w:p w14:paraId="2501502B" w14:textId="7C53A61A" w:rsidR="0005188F" w:rsidRDefault="0005188F" w:rsidP="0005188F">
      <w:pPr>
        <w:rPr>
          <w:rFonts w:cs="Calibri"/>
        </w:rPr>
      </w:pPr>
      <w:r>
        <w:rPr>
          <w:rFonts w:cs="Calibri"/>
          <w:b/>
          <w:bCs/>
          <w:sz w:val="26"/>
        </w:rPr>
        <w:t>Chomsky</w:t>
      </w:r>
      <w:r w:rsidR="00DC6013">
        <w:rPr>
          <w:rFonts w:cs="Calibri"/>
          <w:b/>
          <w:bCs/>
          <w:sz w:val="26"/>
        </w:rPr>
        <w:t xml:space="preserve"> </w:t>
      </w:r>
      <w:r w:rsidRPr="005C5D40">
        <w:rPr>
          <w:rFonts w:cs="Calibri"/>
          <w:b/>
          <w:bCs/>
          <w:sz w:val="26"/>
        </w:rPr>
        <w:t xml:space="preserve">12 </w:t>
      </w:r>
      <w:r>
        <w:rPr>
          <w:rFonts w:cs="Calibri"/>
          <w:b/>
          <w:bCs/>
          <w:sz w:val="26"/>
        </w:rPr>
        <w:br/>
      </w:r>
      <w:r w:rsidRPr="00C90B88">
        <w:rPr>
          <w:rFonts w:cs="Calibri"/>
          <w:bCs/>
          <w:sz w:val="26"/>
        </w:rPr>
        <w:t>(</w:t>
      </w:r>
      <w:r w:rsidRPr="005C5D40">
        <w:rPr>
          <w:rFonts w:cs="Calibri"/>
          <w:szCs w:val="20"/>
        </w:rPr>
        <w:t>Noam, American linguist, philosopher, cognitive scientist, political activist, and lecturer. He is an Institute Professor and professor emeritus of linguistics at the Massachusetts Institute of Technology, “</w:t>
      </w:r>
      <w:r w:rsidRPr="005C5D40">
        <w:rPr>
          <w:rFonts w:cs="Calibri"/>
        </w:rPr>
        <w:t xml:space="preserve">Tomgram: Noam Chomsky, Imperial Hegemony and Its Discontents,” </w:t>
      </w:r>
      <w:hyperlink r:id="rId34" w:history="1">
        <w:r w:rsidRPr="002047CB">
          <w:rPr>
            <w:rStyle w:val="Hyperlink"/>
            <w:rFonts w:cs="Calibri"/>
          </w:rPr>
          <w:t>http://www.tomdispatch.com/blog/175503/</w:t>
        </w:r>
      </w:hyperlink>
      <w:r>
        <w:rPr>
          <w:rStyle w:val="Hyperlink"/>
          <w:rFonts w:cs="Calibri"/>
        </w:rPr>
        <w:t>_</w:t>
      </w:r>
    </w:p>
    <w:p w14:paraId="3E6D4D13" w14:textId="77777777" w:rsidR="0005188F" w:rsidRDefault="0005188F" w:rsidP="0005188F">
      <w:pPr>
        <w:pStyle w:val="ListParagraph"/>
        <w:rPr>
          <w:rStyle w:val="StyleUnderline"/>
        </w:rPr>
      </w:pPr>
      <w:r w:rsidRPr="00E746A5">
        <w:rPr>
          <w:rFonts w:cs="Calibri"/>
          <w:sz w:val="16"/>
        </w:rPr>
        <w:t xml:space="preserve">This survey comes nowhere near being exhaustive, needless to say. Among major topics not addressed is the </w:t>
      </w:r>
      <w:hyperlink r:id="rId35" w:tgtFrame="_blank" w:history="1">
        <w:r w:rsidRPr="00E746A5">
          <w:rPr>
            <w:rFonts w:cs="Calibri"/>
            <w:sz w:val="16"/>
          </w:rPr>
          <w:t>shift</w:t>
        </w:r>
      </w:hyperlink>
      <w:r w:rsidRPr="00E746A5">
        <w:rPr>
          <w:rFonts w:cs="Calibri"/>
          <w:sz w:val="16"/>
        </w:rPr>
        <w:t xml:space="preserve"> of </w:t>
      </w:r>
      <w:r w:rsidRPr="00E746A5">
        <w:rPr>
          <w:rStyle w:val="StyleUnderline"/>
        </w:rPr>
        <w:t>U.S. military policy towards the Asia-Pacific region</w:t>
      </w:r>
      <w:r w:rsidRPr="00E746A5">
        <w:rPr>
          <w:rFonts w:cs="Calibri"/>
          <w:sz w:val="16"/>
        </w:rPr>
        <w:t xml:space="preserve">, with new additions to the huge military base system underway right now, in </w:t>
      </w:r>
      <w:hyperlink r:id="rId36" w:tgtFrame="_blank" w:history="1">
        <w:r w:rsidRPr="00E746A5">
          <w:rPr>
            <w:rFonts w:cs="Calibri"/>
            <w:sz w:val="16"/>
          </w:rPr>
          <w:t>Jeju Island</w:t>
        </w:r>
      </w:hyperlink>
      <w:r w:rsidRPr="00E746A5">
        <w:rPr>
          <w:rFonts w:cs="Calibri"/>
          <w:sz w:val="16"/>
        </w:rPr>
        <w:t xml:space="preserve"> off South Korea and </w:t>
      </w:r>
      <w:hyperlink r:id="rId37" w:tgtFrame="_blank" w:history="1">
        <w:r w:rsidRPr="00E746A5">
          <w:rPr>
            <w:rFonts w:cs="Calibri"/>
            <w:sz w:val="16"/>
          </w:rPr>
          <w:t>Northwest Australia</w:t>
        </w:r>
      </w:hyperlink>
      <w:r w:rsidRPr="00E746A5">
        <w:rPr>
          <w:rFonts w:cs="Calibri"/>
          <w:sz w:val="16"/>
        </w:rPr>
        <w:t xml:space="preserve">, </w:t>
      </w:r>
      <w:r w:rsidRPr="00E746A5">
        <w:rPr>
          <w:rStyle w:val="StyleUnderline"/>
        </w:rPr>
        <w:t>all elements of</w:t>
      </w:r>
      <w:r w:rsidRPr="00E746A5">
        <w:rPr>
          <w:rFonts w:cs="Calibri"/>
          <w:sz w:val="16"/>
          <w:highlight w:val="yellow"/>
        </w:rPr>
        <w:t xml:space="preserve"> </w:t>
      </w:r>
      <w:r w:rsidRPr="00E746A5">
        <w:rPr>
          <w:rFonts w:cs="Calibri"/>
          <w:sz w:val="16"/>
        </w:rPr>
        <w:t xml:space="preserve">the policy </w:t>
      </w:r>
      <w:r w:rsidRPr="00E746A5">
        <w:rPr>
          <w:rStyle w:val="StyleUnderline"/>
        </w:rPr>
        <w:t>of “containment of China.”</w:t>
      </w:r>
      <w:r w:rsidRPr="00E746A5">
        <w:rPr>
          <w:rFonts w:cs="Calibri"/>
          <w:sz w:val="16"/>
        </w:rPr>
        <w:t xml:space="preserve"> Closely related is the issue of </w:t>
      </w:r>
      <w:hyperlink r:id="rId38" w:tgtFrame="_blank" w:history="1">
        <w:r w:rsidRPr="00E746A5">
          <w:rPr>
            <w:rFonts w:cs="Calibri"/>
            <w:sz w:val="16"/>
          </w:rPr>
          <w:t>U.S. bases in Okinawa</w:t>
        </w:r>
      </w:hyperlink>
      <w:r w:rsidRPr="00E746A5">
        <w:rPr>
          <w:rFonts w:cs="Calibri"/>
          <w:sz w:val="16"/>
        </w:rPr>
        <w:t xml:space="preserve">, bitterly opposed by the population for many years, and a continual crisis in U.S.-Tokyo-Okinawa relations. Revealing how little fundamental assumptions have changed, </w:t>
      </w:r>
      <w:r w:rsidRPr="00E746A5">
        <w:rPr>
          <w:rStyle w:val="StyleUnderline"/>
        </w:rPr>
        <w:t xml:space="preserve">U.S. strategic analysts describe the result of China’s military programs as a “classic 'security dilemma,' whereby military programs and national strategies deemed defensive by their planners are viewed as threatening by the other side,” </w:t>
      </w:r>
      <w:r w:rsidRPr="00E746A5">
        <w:rPr>
          <w:rFonts w:cs="Calibri"/>
          <w:sz w:val="16"/>
        </w:rPr>
        <w:t xml:space="preserve">writes Paul Godwin of the Foreign Policy Research Institute. The security dilemma arises over control of the seas off China’s coasts. The U.S. regards its policies of controlling these waters as “defensive,” while China regards them as threatening; correspondingly, </w:t>
      </w:r>
      <w:r w:rsidRPr="00E746A5">
        <w:rPr>
          <w:rStyle w:val="StyleUnderline"/>
        </w:rPr>
        <w:t>China regards its actions in nearby areas as “defensive” while the U.S. regards them as threatening. No such debate is even imaginable concerning U.S. coastal waters. This “classic security dilemma” makes sense</w:t>
      </w:r>
      <w:r w:rsidRPr="00E746A5">
        <w:rPr>
          <w:rFonts w:cs="Calibri"/>
          <w:sz w:val="16"/>
        </w:rPr>
        <w:t xml:space="preserve">, again, </w:t>
      </w:r>
      <w:r w:rsidRPr="00E746A5">
        <w:rPr>
          <w:rStyle w:val="StyleUnderline"/>
        </w:rPr>
        <w:t>on the assumption that the U.S. has a right to control most of the world, and that U.S. security requires something approaching absolute global control.</w:t>
      </w:r>
      <w:r w:rsidRPr="00E746A5">
        <w:rPr>
          <w:rFonts w:cs="Calibri"/>
          <w:sz w:val="16"/>
        </w:rPr>
        <w:t xml:space="preserve"> </w:t>
      </w:r>
      <w:r w:rsidRPr="00E746A5">
        <w:rPr>
          <w:rStyle w:val="StyleUnderline"/>
        </w:rPr>
        <w:t xml:space="preserve">While </w:t>
      </w:r>
      <w:r w:rsidRPr="00E746A5">
        <w:rPr>
          <w:rFonts w:cs="Calibri"/>
          <w:sz w:val="16"/>
        </w:rPr>
        <w:t xml:space="preserve">the principles of </w:t>
      </w:r>
      <w:r w:rsidRPr="00E746A5">
        <w:rPr>
          <w:rStyle w:val="StyleUnderline"/>
        </w:rPr>
        <w:t xml:space="preserve">imperial domination have undergone little change, </w:t>
      </w:r>
      <w:r w:rsidRPr="00E746A5">
        <w:rPr>
          <w:rStyle w:val="Emphasis"/>
        </w:rPr>
        <w:t>the capacity to implement them has markedly declined as power has become more broadly distributed i</w:t>
      </w:r>
      <w:r w:rsidRPr="00E746A5">
        <w:rPr>
          <w:rFonts w:cs="Calibri"/>
          <w:sz w:val="16"/>
        </w:rPr>
        <w:t xml:space="preserve">n a diversifying world. </w:t>
      </w:r>
      <w:r w:rsidRPr="00E746A5">
        <w:rPr>
          <w:rStyle w:val="Emphasis"/>
        </w:rPr>
        <w:t>Consequences are many</w:t>
      </w:r>
      <w:r w:rsidRPr="00E746A5">
        <w:rPr>
          <w:rFonts w:cs="Calibri"/>
          <w:sz w:val="16"/>
        </w:rPr>
        <w:t xml:space="preserve">. It is, however, very important to bear in mind that -- unfortunately -- none lifts </w:t>
      </w:r>
      <w:r w:rsidRPr="00E746A5">
        <w:rPr>
          <w:rStyle w:val="StyleUnderline"/>
        </w:rPr>
        <w:t>the two dark clouds that hover over all consideration of global order: nuclear war and environmental catastrophe, both literally threatening the decent survival of the species</w:t>
      </w:r>
      <w:r w:rsidRPr="00E746A5">
        <w:rPr>
          <w:rFonts w:cs="Calibri"/>
          <w:sz w:val="16"/>
        </w:rPr>
        <w:t xml:space="preserve">. Quite the contrary. </w:t>
      </w:r>
      <w:r w:rsidRPr="00E746A5">
        <w:rPr>
          <w:rStyle w:val="StyleUnderline"/>
        </w:rPr>
        <w:t>Both threats are ominous, and increasing.</w:t>
      </w:r>
    </w:p>
    <w:p w14:paraId="58870443" w14:textId="77777777" w:rsidR="0005188F" w:rsidRPr="004B7178" w:rsidRDefault="0005188F" w:rsidP="004B7178">
      <w:pPr>
        <w:pStyle w:val="Heading3"/>
      </w:pPr>
      <w:r w:rsidRPr="004B7178">
        <w:t>War</w:t>
      </w:r>
    </w:p>
    <w:p w14:paraId="4EBB7374" w14:textId="77777777" w:rsidR="0005188F" w:rsidRPr="00D522DE" w:rsidRDefault="0005188F" w:rsidP="0005188F">
      <w:pPr>
        <w:pStyle w:val="Heading4"/>
      </w:pPr>
      <w:r>
        <w:t>Securitization logic makes war inevitable and oversimplifies causes for war – try or die for the alternative</w:t>
      </w:r>
      <w:r w:rsidRPr="00B64F74">
        <w:t xml:space="preserve"> </w:t>
      </w:r>
      <w:r>
        <w:br/>
        <w:t>Jeffery 9</w:t>
      </w:r>
    </w:p>
    <w:p w14:paraId="0848FF50" w14:textId="77777777" w:rsidR="0005188F" w:rsidRPr="00AD115F" w:rsidRDefault="0005188F" w:rsidP="0005188F">
      <w:r>
        <w:t>(</w:t>
      </w:r>
      <w:r w:rsidRPr="00AD115F">
        <w:t>Ren</w:t>
      </w:r>
      <w:r w:rsidRPr="00AD115F">
        <w:rPr>
          <w:rFonts w:hint="cs"/>
        </w:rPr>
        <w:t>é</w:t>
      </w:r>
      <w:r w:rsidRPr="00AD115F">
        <w:t>e Jeffery</w:t>
      </w:r>
      <w:r w:rsidRPr="00AD115F">
        <w:rPr>
          <w:rFonts w:hint="eastAsia"/>
        </w:rPr>
        <w:t xml:space="preserve">, Professor of International Relations in the School of Government and International Relations at Griffith University, 6-26-2009, "Evaluating the </w:t>
      </w:r>
      <w:r w:rsidRPr="00AD115F">
        <w:rPr>
          <w:rFonts w:hint="eastAsia"/>
        </w:rPr>
        <w:t>‘</w:t>
      </w:r>
      <w:r w:rsidRPr="00AD115F">
        <w:rPr>
          <w:rFonts w:hint="eastAsia"/>
        </w:rPr>
        <w:t>China threat</w:t>
      </w:r>
      <w:r w:rsidRPr="00AD115F">
        <w:rPr>
          <w:rFonts w:hint="eastAsia"/>
        </w:rPr>
        <w:t>’</w:t>
      </w:r>
      <w:r w:rsidRPr="00AD115F">
        <w:rPr>
          <w:rFonts w:hint="eastAsia"/>
        </w:rPr>
        <w:t>: power transition theory, the successor-state image and the dangers of historical analogies," Australian Journal of International Affairs, http://www.tandfonline.com/doi/full/10.1080/10357710902895186#abstract</w:t>
      </w:r>
      <w:r>
        <w:t>)</w:t>
      </w:r>
    </w:p>
    <w:p w14:paraId="73774F31" w14:textId="77777777" w:rsidR="0005188F" w:rsidRPr="00C5605A" w:rsidRDefault="0005188F" w:rsidP="0005188F">
      <w:pPr>
        <w:pStyle w:val="ListParagraph"/>
        <w:rPr>
          <w:rStyle w:val="StyleUnderline"/>
        </w:rPr>
      </w:pPr>
      <w:r w:rsidRPr="007B2723">
        <w:rPr>
          <w:rFonts w:hint="eastAsia"/>
          <w:sz w:val="16"/>
        </w:rPr>
        <w:t xml:space="preserve">According to Levy, </w:t>
      </w:r>
      <w:r w:rsidRPr="00C5605A">
        <w:rPr>
          <w:rStyle w:val="StyleUnderline"/>
          <w:rFonts w:hint="eastAsia"/>
        </w:rPr>
        <w:t xml:space="preserve">in assessing the causes of World War I and World War II, power transition theorists commonly conflate these two power systems and argue that Germany challenged Britain for world supremacy, despite the fact that they sat on, or towards, the apex of different power hierarchies. </w:t>
      </w:r>
      <w:r w:rsidRPr="007B2723">
        <w:rPr>
          <w:rFonts w:hint="eastAsia"/>
          <w:sz w:val="16"/>
        </w:rPr>
        <w:t>Levy</w:t>
      </w:r>
      <w:r w:rsidRPr="007B2723">
        <w:rPr>
          <w:sz w:val="16"/>
        </w:rPr>
        <w:t xml:space="preserve"> </w:t>
      </w:r>
      <w:r w:rsidRPr="007B2723">
        <w:rPr>
          <w:rFonts w:hint="eastAsia"/>
          <w:sz w:val="16"/>
        </w:rPr>
        <w:t xml:space="preserve">(2008: 29) argues along these lines that </w:t>
      </w:r>
      <w:r w:rsidRPr="007B2723">
        <w:rPr>
          <w:rFonts w:hint="eastAsia"/>
          <w:sz w:val="16"/>
        </w:rPr>
        <w:t>‘</w:t>
      </w:r>
      <w:r w:rsidRPr="007B2723">
        <w:rPr>
          <w:rFonts w:hint="eastAsia"/>
          <w:sz w:val="16"/>
        </w:rPr>
        <w:t>[</w:t>
      </w:r>
      <w:r w:rsidRPr="00E022B4">
        <w:rPr>
          <w:rStyle w:val="StyleUnderline"/>
          <w:rFonts w:hint="eastAsia"/>
        </w:rPr>
        <w:t>t]he idea that the initiation of these</w:t>
      </w:r>
      <w:r w:rsidRPr="00E022B4">
        <w:rPr>
          <w:rStyle w:val="StyleUnderline"/>
        </w:rPr>
        <w:t xml:space="preserve"> </w:t>
      </w:r>
      <w:r w:rsidRPr="00E022B4">
        <w:rPr>
          <w:rStyle w:val="StyleUnderline"/>
          <w:rFonts w:hint="eastAsia"/>
        </w:rPr>
        <w:t>two wars can be traced to the dynamics of the global system rather than to those</w:t>
      </w:r>
      <w:r w:rsidRPr="00E022B4">
        <w:rPr>
          <w:rStyle w:val="StyleUnderline"/>
        </w:rPr>
        <w:t xml:space="preserve"> </w:t>
      </w:r>
      <w:r w:rsidRPr="00E022B4">
        <w:rPr>
          <w:rStyle w:val="StyleUnderline"/>
          <w:rFonts w:hint="eastAsia"/>
        </w:rPr>
        <w:t>of the European system is not plausible</w:t>
      </w:r>
      <w:r w:rsidRPr="007B2723">
        <w:rPr>
          <w:rFonts w:hint="eastAsia"/>
          <w:sz w:val="16"/>
        </w:rPr>
        <w:t>, especially in the case of World War II.</w:t>
      </w:r>
      <w:r w:rsidRPr="007B2723">
        <w:rPr>
          <w:rFonts w:hint="eastAsia"/>
          <w:sz w:val="16"/>
        </w:rPr>
        <w:t>’</w:t>
      </w:r>
      <w:r w:rsidRPr="007B2723">
        <w:rPr>
          <w:sz w:val="16"/>
        </w:rPr>
        <w:t xml:space="preserve"> </w:t>
      </w:r>
      <w:r w:rsidRPr="007B2723">
        <w:rPr>
          <w:rFonts w:hint="eastAsia"/>
          <w:sz w:val="16"/>
        </w:rPr>
        <w:t xml:space="preserve">World War II was, in his view, </w:t>
      </w:r>
      <w:r w:rsidRPr="007B2723">
        <w:rPr>
          <w:rFonts w:hint="eastAsia"/>
          <w:sz w:val="16"/>
        </w:rPr>
        <w:t>‘</w:t>
      </w:r>
      <w:r w:rsidRPr="007B2723">
        <w:rPr>
          <w:rFonts w:hint="eastAsia"/>
          <w:sz w:val="16"/>
        </w:rPr>
        <w:t>first and foremost about European, not global,</w:t>
      </w:r>
      <w:r w:rsidRPr="007B2723">
        <w:rPr>
          <w:sz w:val="16"/>
        </w:rPr>
        <w:t xml:space="preserve"> </w:t>
      </w:r>
      <w:r w:rsidRPr="007B2723">
        <w:rPr>
          <w:rFonts w:hint="eastAsia"/>
          <w:sz w:val="16"/>
        </w:rPr>
        <w:t>politics</w:t>
      </w:r>
      <w:r w:rsidRPr="007B2723">
        <w:rPr>
          <w:rFonts w:hint="eastAsia"/>
          <w:sz w:val="16"/>
        </w:rPr>
        <w:t>’</w:t>
      </w:r>
      <w:r w:rsidRPr="007B2723">
        <w:rPr>
          <w:rFonts w:hint="eastAsia"/>
          <w:sz w:val="16"/>
        </w:rPr>
        <w:t xml:space="preserve">. </w:t>
      </w:r>
      <w:r w:rsidRPr="00C5605A">
        <w:rPr>
          <w:rStyle w:val="StyleUnderline"/>
          <w:rFonts w:hint="eastAsia"/>
        </w:rPr>
        <w:t>Power transition theory</w:t>
      </w:r>
      <w:r w:rsidRPr="00C5605A">
        <w:rPr>
          <w:rStyle w:val="StyleUnderline"/>
          <w:rFonts w:hint="eastAsia"/>
        </w:rPr>
        <w:t>’</w:t>
      </w:r>
      <w:r w:rsidRPr="00C5605A">
        <w:rPr>
          <w:rStyle w:val="StyleUnderline"/>
          <w:rFonts w:hint="eastAsia"/>
        </w:rPr>
        <w:t>s failure to recognise this, in Levy</w:t>
      </w:r>
      <w:r w:rsidRPr="00C5605A">
        <w:rPr>
          <w:rStyle w:val="StyleUnderline"/>
          <w:rFonts w:hint="eastAsia"/>
        </w:rPr>
        <w:t>’</w:t>
      </w:r>
      <w:r w:rsidRPr="00C5605A">
        <w:rPr>
          <w:rStyle w:val="StyleUnderline"/>
          <w:rFonts w:hint="eastAsia"/>
        </w:rPr>
        <w:t xml:space="preserve">s (2008: 32) view, means that it also overlooks a number of </w:t>
      </w:r>
      <w:r w:rsidRPr="00C5605A">
        <w:rPr>
          <w:rStyle w:val="StyleUnderline"/>
          <w:rFonts w:hint="eastAsia"/>
        </w:rPr>
        <w:t>‘</w:t>
      </w:r>
      <w:r w:rsidRPr="00C5605A">
        <w:rPr>
          <w:rStyle w:val="StyleUnderline"/>
          <w:rFonts w:hint="eastAsia"/>
        </w:rPr>
        <w:t>key questions regarding globalregional interactions</w:t>
      </w:r>
      <w:r w:rsidRPr="00C5605A">
        <w:rPr>
          <w:rStyle w:val="StyleUnderline"/>
          <w:rFonts w:hint="eastAsia"/>
        </w:rPr>
        <w:t>’</w:t>
      </w:r>
      <w:r w:rsidRPr="007B2723">
        <w:rPr>
          <w:rFonts w:hint="eastAsia"/>
          <w:sz w:val="16"/>
        </w:rPr>
        <w:t xml:space="preserve">. </w:t>
      </w:r>
      <w:r w:rsidRPr="00B64F74">
        <w:rPr>
          <w:rStyle w:val="StyleUnderline"/>
          <w:rFonts w:hint="eastAsia"/>
        </w:rPr>
        <w:t>This is significant</w:t>
      </w:r>
      <w:r w:rsidRPr="00C5605A">
        <w:rPr>
          <w:rStyle w:val="StyleUnderline"/>
          <w:rFonts w:hint="eastAsia"/>
        </w:rPr>
        <w:t xml:space="preserve"> for evaluating the potential danger posed by the rise of China as it is </w:t>
      </w:r>
      <w:r w:rsidRPr="00C5605A">
        <w:rPr>
          <w:rStyle w:val="StyleUnderline"/>
          <w:rFonts w:hint="eastAsia"/>
        </w:rPr>
        <w:t>‘</w:t>
      </w:r>
      <w:r w:rsidRPr="00C5605A">
        <w:rPr>
          <w:rStyle w:val="StyleUnderline"/>
          <w:rFonts w:hint="eastAsia"/>
        </w:rPr>
        <w:t>neither purely regional nor purely global</w:t>
      </w:r>
      <w:r w:rsidRPr="00C5605A">
        <w:rPr>
          <w:rStyle w:val="StyleUnderline"/>
          <w:rFonts w:hint="eastAsia"/>
        </w:rPr>
        <w:t>’</w:t>
      </w:r>
      <w:r w:rsidRPr="00C5605A">
        <w:rPr>
          <w:rStyle w:val="StyleUnderline"/>
          <w:rFonts w:hint="eastAsia"/>
        </w:rPr>
        <w:t xml:space="preserve"> </w:t>
      </w:r>
      <w:r w:rsidRPr="007B2723">
        <w:rPr>
          <w:rFonts w:hint="eastAsia"/>
          <w:sz w:val="16"/>
        </w:rPr>
        <w:t xml:space="preserve">(ibid.). In addition, it would seem that </w:t>
      </w:r>
      <w:r w:rsidRPr="00C5605A">
        <w:rPr>
          <w:rStyle w:val="StyleUnderline"/>
          <w:rFonts w:hint="eastAsia"/>
        </w:rPr>
        <w:t>attempts to apply the historical analogy of Germany, a contender state in the specific regional hierarchy of Europe, to China are foolhardy,</w:t>
      </w:r>
      <w:r w:rsidRPr="007B2723">
        <w:rPr>
          <w:rFonts w:hint="eastAsia"/>
          <w:sz w:val="16"/>
        </w:rPr>
        <w:t xml:space="preserve"> as they must necessarily neglect the specificities</w:t>
      </w:r>
      <w:r w:rsidRPr="007B2723">
        <w:rPr>
          <w:sz w:val="16"/>
        </w:rPr>
        <w:t xml:space="preserve"> </w:t>
      </w:r>
      <w:r w:rsidRPr="007B2723">
        <w:rPr>
          <w:rFonts w:hint="eastAsia"/>
          <w:sz w:val="16"/>
        </w:rPr>
        <w:t>of Asian regional relations.</w:t>
      </w:r>
      <w:r w:rsidRPr="007B2723">
        <w:rPr>
          <w:sz w:val="16"/>
        </w:rPr>
        <w:t xml:space="preserve"> </w:t>
      </w:r>
      <w:r w:rsidRPr="007B2723">
        <w:rPr>
          <w:rFonts w:hint="eastAsia"/>
          <w:sz w:val="16"/>
        </w:rPr>
        <w:t>Art (2008: 267) similarly points to specific details of the relationship between</w:t>
      </w:r>
      <w:r w:rsidRPr="007B2723">
        <w:rPr>
          <w:sz w:val="16"/>
        </w:rPr>
        <w:t xml:space="preserve"> </w:t>
      </w:r>
      <w:r w:rsidRPr="007B2723">
        <w:rPr>
          <w:rFonts w:hint="eastAsia"/>
          <w:sz w:val="16"/>
        </w:rPr>
        <w:t xml:space="preserve">China and the United States to implore his readers not to </w:t>
      </w:r>
      <w:r w:rsidRPr="007B2723">
        <w:rPr>
          <w:rFonts w:hint="eastAsia"/>
          <w:sz w:val="16"/>
        </w:rPr>
        <w:t>‘</w:t>
      </w:r>
      <w:r w:rsidRPr="007B2723">
        <w:rPr>
          <w:rFonts w:hint="eastAsia"/>
          <w:sz w:val="16"/>
        </w:rPr>
        <w:t>assume that Sino-</w:t>
      </w:r>
      <w:r w:rsidRPr="007B2723">
        <w:rPr>
          <w:sz w:val="16"/>
        </w:rPr>
        <w:t xml:space="preserve"> </w:t>
      </w:r>
      <w:r w:rsidRPr="007B2723">
        <w:rPr>
          <w:rFonts w:hint="eastAsia"/>
          <w:sz w:val="16"/>
        </w:rPr>
        <w:t>American relations will follow the course of recent cases where a rising power</w:t>
      </w:r>
      <w:r w:rsidRPr="007B2723">
        <w:rPr>
          <w:sz w:val="16"/>
        </w:rPr>
        <w:t xml:space="preserve"> </w:t>
      </w:r>
      <w:r w:rsidRPr="007B2723">
        <w:rPr>
          <w:rFonts w:hint="eastAsia"/>
          <w:sz w:val="16"/>
        </w:rPr>
        <w:t>has challenged a dominant one</w:t>
      </w:r>
      <w:r w:rsidRPr="007B2723">
        <w:rPr>
          <w:rFonts w:hint="eastAsia"/>
          <w:sz w:val="16"/>
        </w:rPr>
        <w:t>’</w:t>
      </w:r>
      <w:r w:rsidRPr="007B2723">
        <w:rPr>
          <w:rFonts w:hint="eastAsia"/>
          <w:sz w:val="16"/>
        </w:rPr>
        <w:t xml:space="preserve">. In particular, </w:t>
      </w:r>
      <w:r w:rsidRPr="00B64F74">
        <w:rPr>
          <w:rStyle w:val="StyleUnderline"/>
          <w:rFonts w:hint="eastAsia"/>
        </w:rPr>
        <w:t>he compares the current</w:t>
      </w:r>
      <w:r w:rsidRPr="00B64F74">
        <w:rPr>
          <w:rStyle w:val="StyleUnderline"/>
        </w:rPr>
        <w:t xml:space="preserve"> </w:t>
      </w:r>
      <w:r w:rsidRPr="00B64F74">
        <w:rPr>
          <w:rStyle w:val="StyleUnderline"/>
          <w:rFonts w:hint="eastAsia"/>
        </w:rPr>
        <w:t>competition between China and the United States with three earlier competitions:</w:t>
      </w:r>
      <w:r w:rsidRPr="00B64F74">
        <w:rPr>
          <w:rStyle w:val="StyleUnderline"/>
        </w:rPr>
        <w:t xml:space="preserve"> </w:t>
      </w:r>
      <w:r w:rsidRPr="00B64F74">
        <w:rPr>
          <w:rStyle w:val="StyleUnderline"/>
          <w:rFonts w:hint="eastAsia"/>
        </w:rPr>
        <w:t>Britain versus Germany prior to World War I, Britain versus Germany</w:t>
      </w:r>
      <w:r w:rsidRPr="00B64F74">
        <w:rPr>
          <w:rStyle w:val="StyleUnderline"/>
        </w:rPr>
        <w:t xml:space="preserve"> </w:t>
      </w:r>
      <w:r>
        <w:rPr>
          <w:rStyle w:val="StyleUnderline"/>
          <w:rFonts w:hint="eastAsia"/>
        </w:rPr>
        <w:t>1933-</w:t>
      </w:r>
      <w:r w:rsidRPr="00B64F74">
        <w:rPr>
          <w:rStyle w:val="StyleUnderline"/>
          <w:rFonts w:hint="eastAsia"/>
        </w:rPr>
        <w:t>9, and the United States versus the Soviet Union during the cold war.</w:t>
      </w:r>
      <w:r w:rsidRPr="007B2723">
        <w:rPr>
          <w:rFonts w:hint="eastAsia"/>
          <w:sz w:val="16"/>
        </w:rPr>
        <w:t xml:space="preserve"> The</w:t>
      </w:r>
      <w:r w:rsidRPr="007B2723">
        <w:rPr>
          <w:sz w:val="16"/>
        </w:rPr>
        <w:t xml:space="preserve"> </w:t>
      </w:r>
      <w:r w:rsidRPr="007B2723">
        <w:rPr>
          <w:rFonts w:hint="eastAsia"/>
          <w:sz w:val="16"/>
        </w:rPr>
        <w:t xml:space="preserve">three variables he uses to explain the outcomes of each of these cases are </w:t>
      </w:r>
      <w:r w:rsidRPr="007B2723">
        <w:rPr>
          <w:rFonts w:hint="eastAsia"/>
          <w:sz w:val="16"/>
        </w:rPr>
        <w:t>‘</w:t>
      </w:r>
      <w:r w:rsidRPr="007B2723">
        <w:rPr>
          <w:rFonts w:hint="eastAsia"/>
          <w:sz w:val="16"/>
        </w:rPr>
        <w:t>the</w:t>
      </w:r>
      <w:r w:rsidRPr="007B2723">
        <w:rPr>
          <w:sz w:val="16"/>
        </w:rPr>
        <w:t xml:space="preserve"> </w:t>
      </w:r>
      <w:r w:rsidRPr="007B2723">
        <w:rPr>
          <w:rFonts w:hint="eastAsia"/>
          <w:sz w:val="16"/>
        </w:rPr>
        <w:t>level of security that both powers enjoyed, or believed they enjoyed . . .; the</w:t>
      </w:r>
      <w:r w:rsidRPr="007B2723">
        <w:rPr>
          <w:sz w:val="16"/>
        </w:rPr>
        <w:t xml:space="preserve"> </w:t>
      </w:r>
      <w:r w:rsidRPr="007B2723">
        <w:rPr>
          <w:rFonts w:hint="eastAsia"/>
          <w:sz w:val="16"/>
        </w:rPr>
        <w:t>extent of economic interdependence between them . . .; and the degree and</w:t>
      </w:r>
      <w:r w:rsidRPr="007B2723">
        <w:rPr>
          <w:sz w:val="16"/>
        </w:rPr>
        <w:t xml:space="preserve"> </w:t>
      </w:r>
      <w:r w:rsidRPr="007B2723">
        <w:rPr>
          <w:rFonts w:hint="eastAsia"/>
          <w:sz w:val="16"/>
        </w:rPr>
        <w:t>intensity of ideological competition that they experienced</w:t>
      </w:r>
      <w:r w:rsidRPr="007B2723">
        <w:rPr>
          <w:rFonts w:hint="eastAsia"/>
          <w:sz w:val="16"/>
        </w:rPr>
        <w:t>’</w:t>
      </w:r>
      <w:r w:rsidRPr="007B2723">
        <w:rPr>
          <w:rFonts w:hint="eastAsia"/>
          <w:sz w:val="16"/>
        </w:rPr>
        <w:t xml:space="preserve"> (2008: 2678). </w:t>
      </w:r>
      <w:r w:rsidRPr="00B64F74">
        <w:rPr>
          <w:rStyle w:val="StyleUnderline"/>
          <w:rFonts w:hint="eastAsia"/>
        </w:rPr>
        <w:t>In general</w:t>
      </w:r>
      <w:r w:rsidRPr="00C5605A">
        <w:rPr>
          <w:rStyle w:val="StyleUnderline"/>
          <w:rFonts w:hint="eastAsia"/>
        </w:rPr>
        <w:t xml:space="preserve"> terms, Art found that it is the degree of security enjoyed by these pairs of states </w:t>
      </w:r>
      <w:r w:rsidRPr="007B2723">
        <w:rPr>
          <w:rFonts w:hint="eastAsia"/>
          <w:sz w:val="16"/>
        </w:rPr>
        <w:t>vis-a` -vis one</w:t>
      </w:r>
      <w:r w:rsidRPr="007B2723">
        <w:rPr>
          <w:sz w:val="16"/>
        </w:rPr>
        <w:t xml:space="preserve"> </w:t>
      </w:r>
      <w:r w:rsidRPr="007B2723">
        <w:rPr>
          <w:rFonts w:hint="eastAsia"/>
          <w:sz w:val="16"/>
        </w:rPr>
        <w:t xml:space="preserve">another, </w:t>
      </w:r>
      <w:r w:rsidRPr="00C5605A">
        <w:rPr>
          <w:rStyle w:val="StyleUnderline"/>
          <w:rFonts w:hint="eastAsia"/>
        </w:rPr>
        <w:t xml:space="preserve">and especially the severity of the threat to its security that the dominant state perceives emanating from the rising state, that constitutes the most important variable to predict whether a hegemonic struggle will result in war. When security was low or believed to be low, intense crises and war were more likely; when security was high or believed to be high, better relations and peace tended to prevail </w:t>
      </w:r>
      <w:r w:rsidRPr="007B2723">
        <w:rPr>
          <w:rFonts w:hint="eastAsia"/>
          <w:sz w:val="16"/>
        </w:rPr>
        <w:t xml:space="preserve">(Art 2008: 2701). In light of this, </w:t>
      </w:r>
      <w:r w:rsidRPr="00C5605A">
        <w:rPr>
          <w:rStyle w:val="StyleUnderline"/>
          <w:rFonts w:hint="eastAsia"/>
        </w:rPr>
        <w:t xml:space="preserve">his specific conclusion maintains that </w:t>
      </w:r>
      <w:r w:rsidRPr="00C5605A">
        <w:rPr>
          <w:rStyle w:val="StyleUnderline"/>
          <w:rFonts w:hint="eastAsia"/>
        </w:rPr>
        <w:t>‘</w:t>
      </w:r>
      <w:r w:rsidRPr="00C5605A">
        <w:rPr>
          <w:rStyle w:val="StyleUnderline"/>
          <w:rFonts w:hint="eastAsia"/>
        </w:rPr>
        <w:t>China does not present the type of security threat to the United States that Germany did to Britain, or Britain to Germany</w:t>
      </w:r>
      <w:r w:rsidRPr="00C5605A">
        <w:rPr>
          <w:rStyle w:val="StyleUnderline"/>
          <w:rFonts w:hint="eastAsia"/>
        </w:rPr>
        <w:t>’</w:t>
      </w:r>
      <w:r w:rsidRPr="007B2723">
        <w:rPr>
          <w:rFonts w:hint="eastAsia"/>
          <w:sz w:val="16"/>
        </w:rPr>
        <w:t xml:space="preserve"> (Art 2008: 272), thus </w:t>
      </w:r>
      <w:r w:rsidRPr="00C5605A">
        <w:rPr>
          <w:rStyle w:val="StyleUnderline"/>
          <w:rFonts w:hint="eastAsia"/>
        </w:rPr>
        <w:t>highlighting yet another flaw in the use of this historical analogy.</w:t>
      </w:r>
    </w:p>
    <w:p w14:paraId="4325EE4E" w14:textId="77777777" w:rsidR="0005188F" w:rsidRDefault="0005188F" w:rsidP="0005188F"/>
    <w:p w14:paraId="21340892" w14:textId="77777777" w:rsidR="0005188F" w:rsidRPr="004B7178" w:rsidRDefault="0005188F" w:rsidP="004B7178">
      <w:pPr>
        <w:pStyle w:val="Heading3"/>
      </w:pPr>
      <w:r w:rsidRPr="004B7178">
        <w:t>Necropolitics</w:t>
      </w:r>
    </w:p>
    <w:p w14:paraId="64398188" w14:textId="77777777" w:rsidR="0005188F" w:rsidRPr="00E856BE" w:rsidRDefault="0005188F" w:rsidP="0005188F">
      <w:pPr>
        <w:pStyle w:val="Heading4"/>
        <w:rPr>
          <w:rStyle w:val="Style13ptBold"/>
          <w:b/>
        </w:rPr>
      </w:pPr>
      <w:r>
        <w:rPr>
          <w:rStyle w:val="Style13ptBold"/>
          <w:b/>
        </w:rPr>
        <w:t>The 1ac’s security rhetoric propels a necropolitical project tasked with managing life, disciplining bodies and justifying death</w:t>
      </w:r>
    </w:p>
    <w:p w14:paraId="0D2B3CF7" w14:textId="77777777" w:rsidR="0005188F" w:rsidRPr="00673613" w:rsidRDefault="0005188F" w:rsidP="0005188F">
      <w:pPr>
        <w:rPr>
          <w:rStyle w:val="Style13ptBold"/>
          <w:b w:val="0"/>
        </w:rPr>
      </w:pPr>
      <w:r>
        <w:rPr>
          <w:rStyle w:val="Style13ptBold"/>
        </w:rPr>
        <w:t xml:space="preserve">Mutter 14 </w:t>
      </w:r>
      <w:r>
        <w:rPr>
          <w:rStyle w:val="Style13ptBold"/>
        </w:rPr>
        <w:br/>
      </w:r>
      <w:r w:rsidRPr="0005188F">
        <w:t xml:space="preserve">(Sam Mutter, University of London, “The Securitization of the Body (Politic): Biopolitical and Necropolitical Violence of the State - Literature Review”, </w:t>
      </w:r>
      <w:hyperlink r:id="rId39" w:history="1">
        <w:r w:rsidRPr="0005188F">
          <w:t>https://</w:t>
        </w:r>
        <w:r w:rsidRPr="0005188F">
          <w:t>w</w:t>
        </w:r>
        <w:r w:rsidRPr="0005188F">
          <w:t>ww.academia.edu/10284521/The_Securitization_of_the_Body_Politic_Biopolitical_and_Necropolitical_Violence_of_the_State_-_Literature_Review</w:t>
        </w:r>
      </w:hyperlink>
      <w:r w:rsidRPr="0005188F">
        <w:t>, 2014) CJun</w:t>
      </w:r>
    </w:p>
    <w:p w14:paraId="4ECE7B30" w14:textId="77777777" w:rsidR="0005188F" w:rsidRPr="00C25A08" w:rsidRDefault="0005188F" w:rsidP="0005188F">
      <w:pPr>
        <w:pStyle w:val="ListParagraph"/>
        <w:rPr>
          <w:rStyle w:val="StyleUnderline"/>
          <w:sz w:val="14"/>
          <w:u w:val="none"/>
        </w:rPr>
      </w:pPr>
      <w:r w:rsidRPr="00C25A08">
        <w:rPr>
          <w:rStyle w:val="StyleUnderline"/>
          <w:sz w:val="14"/>
          <w:u w:val="none"/>
        </w:rPr>
        <w:t xml:space="preserve">Just as the nation-state is founded in this way through the violent practice of injuring and killing, injury and death may also be the source of its un-founding, a process which Elaine Scarry (1985: 19) names ‘un-creation’. Thus, if forms of the metaphysical have conducted the task of delimitation, then at the forefront of things-to-be-delimited has been the phenomenon of death (Bogard, 2008; Laqueur, 2011): the materiality of the body, the questions of its decomposition, and of its threat to the living (Foltyn, 2008). Without Christian salvation, the rational discourse of </w:t>
      </w:r>
      <w:r w:rsidRPr="00EC76D4">
        <w:rPr>
          <w:rStyle w:val="StyleUnderline"/>
        </w:rPr>
        <w:t xml:space="preserve">modernity has instead rooted security by bounding the self within the physical confines of the body, and thus establishing death as an absolute limit, beyond which there is no life and no politics </w:t>
      </w:r>
      <w:r w:rsidRPr="00C25A08">
        <w:rPr>
          <w:rStyle w:val="StyleUnderline"/>
          <w:sz w:val="14"/>
          <w:u w:val="none"/>
        </w:rPr>
        <w:t xml:space="preserve">(Wilcox, 2014). Such a tendency of leaving limits un-thought reveals all work of security to be characterised by a deeply conservative logic (Dillon, 1996: 7). However, the manifestation of this logic as actions upon the body has been far from uniform, as Foucault (1979; 2007; 2008; 2009) has emphatically shown. I do not wish to retrace these genealogical steps, nor do I have the words to spare. Rather, my focus here is to gain some greater understanding of the most novel methods of the state concerning the body, those particular to the neo-liberal governmentality currently predominant in Western politics and international relations. I hope that, by taking the Unmanned Aerial Vehicle (UAV), or ‘drone’ as my point of entry, I can clamber some way into the belly of the beast. </w:t>
      </w:r>
      <w:r w:rsidRPr="00673613">
        <w:rPr>
          <w:rStyle w:val="Emphasis"/>
          <w:highlight w:val="yellow"/>
        </w:rPr>
        <w:t>&lt;HE CONTINUES&gt;</w:t>
      </w:r>
      <w:r w:rsidRPr="00C25A08">
        <w:rPr>
          <w:rStyle w:val="StyleUnderline"/>
          <w:sz w:val="14"/>
          <w:u w:val="none"/>
        </w:rPr>
        <w:t xml:space="preserve"> The corpse is a rationalisation of the dead body. So where Socrates alludes above to the ‘body politic’ – the figurative link between the health of the individual and the order of the community – this metaphor develops certain ‘thicknesses’ over time (Thacker, 2011: 147), until we reach a point where the figurative collapses into the literal (ibid.: 152). Through an unprecedented cooperation between governmental agencies on the one hand, and medical professions on the other, Foucault’s (2007: 58-9</w:t>
      </w:r>
      <w:r w:rsidRPr="00EC76D4">
        <w:rPr>
          <w:rStyle w:val="StyleUnderline"/>
        </w:rPr>
        <w:t xml:space="preserve">) </w:t>
      </w:r>
      <w:r w:rsidRPr="00B85D31">
        <w:rPr>
          <w:rStyle w:val="StyleUnderline"/>
          <w:highlight w:val="yellow"/>
        </w:rPr>
        <w:t>apparatus of security produces the corpse</w:t>
      </w:r>
      <w:r w:rsidRPr="00EC76D4">
        <w:rPr>
          <w:rStyle w:val="StyleUnderline"/>
        </w:rPr>
        <w:t xml:space="preserve"> as an object which, unlike the uncertain and sacred dead body, may be ‘dissected’. In other words – because that word, ‘dissection’, is also a modern creation – </w:t>
      </w:r>
      <w:r w:rsidRPr="00B85D31">
        <w:rPr>
          <w:rStyle w:val="StyleUnderline"/>
          <w:highlight w:val="yellow"/>
        </w:rPr>
        <w:t xml:space="preserve">the corpse </w:t>
      </w:r>
      <w:r w:rsidRPr="00B85D31">
        <w:rPr>
          <w:rStyle w:val="StyleUnderline"/>
        </w:rPr>
        <w:t xml:space="preserve">is a dead body that </w:t>
      </w:r>
      <w:r w:rsidRPr="00B85D31">
        <w:rPr>
          <w:rStyle w:val="StyleUnderline"/>
          <w:highlight w:val="yellow"/>
        </w:rPr>
        <w:t>can be subjected to a knife without this being considered a violent act.</w:t>
      </w:r>
      <w:r w:rsidRPr="00EC76D4">
        <w:rPr>
          <w:rStyle w:val="StyleUnderline"/>
        </w:rPr>
        <w:t xml:space="preserve"> Again, this is a particular kind of knife: </w:t>
      </w:r>
      <w:r w:rsidRPr="00B85D31">
        <w:rPr>
          <w:rStyle w:val="StyleUnderline"/>
          <w:highlight w:val="yellow"/>
        </w:rPr>
        <w:t>the scalpel</w:t>
      </w:r>
      <w:r w:rsidRPr="00EC76D4">
        <w:rPr>
          <w:rStyle w:val="StyleUnderline"/>
        </w:rPr>
        <w:t xml:space="preserve">, which </w:t>
      </w:r>
      <w:r w:rsidRPr="00B85D31">
        <w:rPr>
          <w:rStyle w:val="StyleUnderline"/>
          <w:highlight w:val="yellow"/>
        </w:rPr>
        <w:t>renders the dissection</w:t>
      </w:r>
      <w:r w:rsidRPr="00EC76D4">
        <w:rPr>
          <w:rStyle w:val="StyleUnderline"/>
        </w:rPr>
        <w:t xml:space="preserve"> of the corpse as </w:t>
      </w:r>
      <w:r w:rsidRPr="00B85D31">
        <w:rPr>
          <w:rStyle w:val="StyleUnderline"/>
          <w:highlight w:val="yellow"/>
        </w:rPr>
        <w:t>an act for which no retribution need be feared.</w:t>
      </w:r>
      <w:r>
        <w:rPr>
          <w:rStyle w:val="StyleUnderline"/>
        </w:rPr>
        <w:t xml:space="preserve"> </w:t>
      </w:r>
      <w:r w:rsidRPr="00C25A08">
        <w:rPr>
          <w:rStyle w:val="StyleUnderline"/>
          <w:sz w:val="14"/>
          <w:u w:val="none"/>
        </w:rPr>
        <w:t xml:space="preserve">In the same movement though, the figurative collapse also produces, as Thacker says, the idea that the polis is a living body vulnerable to medicine’s own spectral forms: disability, disease, and contamination. In a sense, this “thing-that-remains” (Thacker, 2011: 151) is no less dangerous. It is only that this ‘thing’ is no-longer sacred but profane; no longer the haunting of evil spirits but the lingering of bad bacteria; the cancerous tumours of insurgency. </w:t>
      </w:r>
      <w:r w:rsidRPr="00EC76D4">
        <w:rPr>
          <w:rStyle w:val="Emphasis"/>
        </w:rPr>
        <w:t>As a result</w:t>
      </w:r>
      <w:r w:rsidRPr="00B85D31">
        <w:rPr>
          <w:rStyle w:val="Emphasis"/>
          <w:highlight w:val="yellow"/>
        </w:rPr>
        <w:t>, the discourse of security shifts its focus towards the medical tasks of quarantine and immunisation</w:t>
      </w:r>
      <w:r w:rsidRPr="00C25A08">
        <w:rPr>
          <w:rStyle w:val="StyleUnderline"/>
          <w:sz w:val="14"/>
          <w:u w:val="none"/>
        </w:rPr>
        <w:t xml:space="preserve"> (Esposito, 2013). It is important to emphasise that </w:t>
      </w:r>
      <w:r w:rsidRPr="00B85D31">
        <w:rPr>
          <w:rStyle w:val="Emphasis"/>
          <w:highlight w:val="yellow"/>
        </w:rPr>
        <w:t>these tasks of security have always concerned the coexistence of multiple spatial log</w:t>
      </w:r>
      <w:r w:rsidRPr="005A4F53">
        <w:rPr>
          <w:rStyle w:val="Emphasis"/>
          <w:highlight w:val="yellow"/>
        </w:rPr>
        <w:t>ics</w:t>
      </w:r>
      <w:r w:rsidRPr="00EC76D4">
        <w:rPr>
          <w:rStyle w:val="Emphasis"/>
        </w:rPr>
        <w:t>: from borders, in disciplinary societies, to the membranes – distribution, circulation, flow – of our biopolitical societies of ‘control’</w:t>
      </w:r>
      <w:r w:rsidRPr="00C25A08">
        <w:rPr>
          <w:rStyle w:val="StyleUnderline"/>
          <w:sz w:val="14"/>
          <w:u w:val="none"/>
        </w:rPr>
        <w:t xml:space="preserve"> (Deleuze, 1995; Walters, 2004; Darling, 2011). As embodied beings, we are sensory-motor systems which move by the creation of excess force (Lingis, 1994: 53). Thus, even in this very physical sense, we are by no means bounded creatures. It is in our very nature to move beyond ourselves, beyond our supposed limits. Death is one such limit, and so it is in our nature to die. Simultaneously of course, such a force may also come from the outside. Our body may be pushed towards death by another body, or more accurately, by the excess of another’s body. For the violence we can inflict is also an excess. This is fairly visible if we think of a direct act. In order to punch someone for instance, the energy must be summoned up and then unleashed upon the other. Yet what if the act is unseen, or what if, as is now so often the case, the violence is inflicted indirectly with the use of a tool? At this point violence becomes a matter of ‘traces’ (Fassin, 2011). For violence inflicted with a tool – a hammer perhaps, or, increasingly, a mechanical tool: a gun or a missile – the trace originally left upon the perpetrator is displaced onto the tool-as-weapon. After a shooting, the murderer cleans the gun of prints and throws it into the river. Previously of course, he would have been faced with the painful proposition of disposing of his own fist. The displacement of violent traces is a chain of forces which it is the job of legal institutions to follow back to its source, but, as the displacements multiply, violence becomes more diffuse, and the job becomes more difficult (Walters, 2014). Furthermore, the tools which are used – as well as creating a greater distance between the body and violence – are increasingly immaterial tools; structures or networks rather than perceptible objects. As opposed to what Didier Fassin (2011: 282) calls ‘political violence’ then, we have a ‘structural violence’ imposed more often by a conceptual tool – economic volatility, for example – than a concrete one. What this terminology simultaneously alludes to and conceals is that structural violence is also political. It is the desire of the politician that violence be considered purely structural; its source lost in the ‘way things are’. It is, similarly, the desire of biopolitics to appear as if it has left death behind; to portray itself as an innocent bystander to misfortune or tragedy, when the reality is that agents of biopolitics merely wash the hands of the blood they spill. To ‘make live and let die’ rather than ‘make die and let live’ as the sovereign did (Foucault, 2008; Michelsen, 2013): the difference between these two positions lies in nothing but a shift from responsibility to ‘responsiblisation’ (Ajana, 2005), the displacement of blame onto the injured individuals themselves (the central social doctrine of neoliberalism), or onto some external, natural, force (Braidotti, 2013: 112, 116). </w:t>
      </w:r>
      <w:r w:rsidRPr="00EC76D4">
        <w:rPr>
          <w:rStyle w:val="StyleUnderline"/>
        </w:rPr>
        <w:t xml:space="preserve">As “death is apparently excised from the political realm” (Michelsen, 2013: 205) however, </w:t>
      </w:r>
      <w:r w:rsidRPr="00B85D31">
        <w:rPr>
          <w:rStyle w:val="StyleUnderline"/>
          <w:highlight w:val="yellow"/>
        </w:rPr>
        <w:t>this discursive shift hides an underlying legitimisation of unaccountable killing.</w:t>
      </w:r>
      <w:r w:rsidRPr="00C25A08">
        <w:rPr>
          <w:rStyle w:val="StyleUnderline"/>
          <w:sz w:val="14"/>
          <w:u w:val="none"/>
        </w:rPr>
        <w:t xml:space="preserve"> Whilst the sovereign staked the legitimacy of the decision to kill on his or her personal – corporeal – authority, the agents of biopolitics take no such risk. Rather, </w:t>
      </w:r>
      <w:r w:rsidRPr="00EC76D4">
        <w:rPr>
          <w:rStyle w:val="StyleUnderline"/>
        </w:rPr>
        <w:t>legitimacy is outsourced to the realms of science and economics; racism and efficiency, constructing the enemy as a threat to species-health and development (</w:t>
      </w:r>
      <w:r w:rsidRPr="00C25A08">
        <w:rPr>
          <w:rStyle w:val="StyleUnderline"/>
          <w:sz w:val="14"/>
          <w:u w:val="none"/>
        </w:rPr>
        <w:t xml:space="preserve">Foucault, 2008). </w:t>
      </w:r>
      <w:r w:rsidRPr="00B85D31">
        <w:rPr>
          <w:rStyle w:val="Emphasis"/>
          <w:highlight w:val="yellow"/>
        </w:rPr>
        <w:t>This technique, whereby “[d]eath is depoliticized</w:t>
      </w:r>
      <w:r w:rsidRPr="00EC76D4">
        <w:rPr>
          <w:rStyle w:val="Emphasis"/>
        </w:rPr>
        <w:t xml:space="preserve">… [and k]illing takes place without responsibility, celebration, or remorse” (Dauphinee &amp; Masters, 2007: xiii. Quoted in Michelsen, 2013: 210) </w:t>
      </w:r>
      <w:r w:rsidRPr="00B85D31">
        <w:rPr>
          <w:rStyle w:val="Emphasis"/>
          <w:highlight w:val="yellow"/>
        </w:rPr>
        <w:t>reveals</w:t>
      </w:r>
      <w:r w:rsidRPr="00EC76D4">
        <w:rPr>
          <w:rStyle w:val="Emphasis"/>
        </w:rPr>
        <w:t xml:space="preserve"> the sinister underbelly of biopolitics to be nothing other than a security obsessed with death itself; </w:t>
      </w:r>
      <w:r w:rsidRPr="00B85D31">
        <w:rPr>
          <w:rStyle w:val="Emphasis"/>
          <w:highlight w:val="yellow"/>
        </w:rPr>
        <w:t>a ‘necro-political’ apparatus of security preoccupied with death in the form of an administrative task</w:t>
      </w:r>
      <w:r w:rsidRPr="00EC76D4">
        <w:rPr>
          <w:rStyle w:val="Emphasis"/>
        </w:rPr>
        <w:t xml:space="preserve"> (Mbembe, 2003; Clough &amp; Willse, 2011: 9).</w:t>
      </w:r>
      <w:r>
        <w:rPr>
          <w:rStyle w:val="Emphasis"/>
        </w:rPr>
        <w:t xml:space="preserve"> </w:t>
      </w:r>
      <w:r w:rsidRPr="00C25A08">
        <w:rPr>
          <w:rStyle w:val="StyleUnderline"/>
          <w:sz w:val="14"/>
          <w:u w:val="none"/>
        </w:rPr>
        <w:t xml:space="preserve">Since death is transformed into the various illnesses which contaminate living bodies – what Michelsen (2013: 215) refers to as ‘endemic’ death – </w:t>
      </w:r>
      <w:r w:rsidRPr="00C25A08">
        <w:rPr>
          <w:rStyle w:val="StyleUnderline"/>
        </w:rPr>
        <w:t xml:space="preserve">it is immunisation which becomes the task of politico-scientific administrative labour: </w:t>
      </w:r>
      <w:r w:rsidRPr="00B85D31">
        <w:rPr>
          <w:rStyle w:val="StyleUnderline"/>
          <w:highlight w:val="yellow"/>
        </w:rPr>
        <w:t>the body must be sealed off from the threats of its environment. Yet this returns us to the primary paradox: the body requires its excesses; its leakiness, in order to survive. “[I]n order to escape death, we go through death”,</w:t>
      </w:r>
      <w:r w:rsidRPr="00C25A08">
        <w:rPr>
          <w:rStyle w:val="StyleUnderline"/>
        </w:rPr>
        <w:t xml:space="preserve"> as Hélène Cixous proclaims.</w:t>
      </w:r>
      <w:r w:rsidRPr="00C25A08">
        <w:rPr>
          <w:rStyle w:val="StyleUnderline"/>
          <w:sz w:val="14"/>
          <w:u w:val="none"/>
        </w:rPr>
        <w:t xml:space="preserve"> </w:t>
      </w:r>
      <w:r w:rsidRPr="00C25A08">
        <w:rPr>
          <w:rStyle w:val="StyleUnderline"/>
        </w:rPr>
        <w:t>Biopolitics finds resolution to this problem in its classification of the population into sets of bodies, some of which are safe and thus permitted to circulate; some of which are deemed suspicious or threatening and thus subject to enclosure (Walters, 2004; Darling, 2011).</w:t>
      </w:r>
      <w:r w:rsidRPr="00C25A08">
        <w:rPr>
          <w:rStyle w:val="StyleUnderline"/>
          <w:sz w:val="14"/>
          <w:u w:val="none"/>
        </w:rPr>
        <w:t xml:space="preserve"> It is these latter bodies that Joseph Pugliese (2002) recognises in his account of the migrants detained at a camp in Woomera, Australia. Here, the body – as the site of violence shared in common with both power and its resistances (Foucault (2009) – hosts the final act of resistance; that performed when all else has been denied by domination, all tools confiscated (Fierke, 2013). We might expect that these acts would seek exclusively to reverse the hermetic sealing of the body which biopolitical governance performs, by opening up wounds or, in the case of suicide bombing, “obliterating the borders of the body” (Wilcox, 2014: 67). However, the case of Woomera, in which the refugees sealed their own bodies via the practice of lip-sewing, alerts us to the fact that corporeal resistance, particularly in response to structural violence, entails not only retaliation but what Edkins &amp; Pin-Fat (2005), term ‘assumption’. That is, the reconstruction and restaging of violent traces – traces which may include silence itself – upon the surfaces of the body. It is a response to the task of rendering violence subject to aesthetics: “the judgement of the senses” (Keenan &amp; Weizman, 2012: 24. Emphasis in original), the task of establishing what I will call an ‘aesthetic accountability’. </w:t>
      </w:r>
    </w:p>
    <w:p w14:paraId="6258C7C3" w14:textId="77777777" w:rsidR="0005188F" w:rsidRPr="004B7178" w:rsidRDefault="0005188F" w:rsidP="004B7178">
      <w:pPr>
        <w:pStyle w:val="Heading3"/>
      </w:pPr>
      <w:r w:rsidRPr="004B7178">
        <w:t>Structural Violence</w:t>
      </w:r>
    </w:p>
    <w:p w14:paraId="02F47031" w14:textId="77777777" w:rsidR="0005188F" w:rsidRPr="00877C74" w:rsidRDefault="0005188F" w:rsidP="0005188F">
      <w:pPr>
        <w:pStyle w:val="Heading4"/>
        <w:rPr>
          <w:rStyle w:val="StyleUnderline"/>
          <w:sz w:val="26"/>
          <w:u w:val="none"/>
        </w:rPr>
      </w:pPr>
      <w:r>
        <w:rPr>
          <w:rStyle w:val="StyleUnderline"/>
          <w:sz w:val="26"/>
          <w:u w:val="none"/>
        </w:rPr>
        <w:t>National security papers over the structural violence that kills daily.</w:t>
      </w:r>
    </w:p>
    <w:p w14:paraId="7680ADF0" w14:textId="77777777" w:rsidR="0005188F" w:rsidRPr="0005188F" w:rsidRDefault="0005188F" w:rsidP="0005188F">
      <w:r>
        <w:rPr>
          <w:rStyle w:val="Style13ptBold"/>
        </w:rPr>
        <w:t xml:space="preserve">Jackson 12 </w:t>
      </w:r>
      <w:r>
        <w:rPr>
          <w:rStyle w:val="Style13ptBold"/>
        </w:rPr>
        <w:br/>
      </w:r>
      <w:r w:rsidRPr="0005188F">
        <w:t xml:space="preserve">(Richard Jackson, University of Otago, Dunedin, New Zealand, “The Great Con of National Security”, </w:t>
      </w:r>
      <w:hyperlink r:id="rId40" w:history="1">
        <w:r w:rsidRPr="0005188F">
          <w:t>https://richardjacksonterrorismblog.wordpress.com/2012/08/05/the-great-con-of-national-security/</w:t>
        </w:r>
      </w:hyperlink>
      <w:r w:rsidRPr="0005188F">
        <w:t>, 2012) CJun</w:t>
      </w:r>
    </w:p>
    <w:p w14:paraId="419DBB7D" w14:textId="77777777" w:rsidR="0005188F" w:rsidRPr="00A01DEA" w:rsidRDefault="0005188F" w:rsidP="0005188F">
      <w:pPr>
        <w:pStyle w:val="ListParagraph"/>
        <w:rPr>
          <w:rStyle w:val="Emphasis"/>
        </w:rPr>
      </w:pPr>
      <w:r w:rsidRPr="005E5433">
        <w:rPr>
          <w:rStyle w:val="StyleUnderline"/>
          <w:sz w:val="14"/>
          <w:u w:val="none"/>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A01DEA">
        <w:rPr>
          <w:rStyle w:val="Emphasis"/>
        </w:rPr>
        <w:t xml:space="preserve">For the most part, however, most of what you’ve been told about </w:t>
      </w:r>
      <w:r w:rsidRPr="005E5433">
        <w:rPr>
          <w:rStyle w:val="Emphasis"/>
          <w:highlight w:val="yellow"/>
        </w:rPr>
        <w:t>national security and all the big threats</w:t>
      </w:r>
      <w:r w:rsidRPr="00A01DEA">
        <w:rPr>
          <w:rStyle w:val="Emphasis"/>
        </w:rPr>
        <w:t xml:space="preserve"> which can supposedly kill you </w:t>
      </w:r>
      <w:r w:rsidRPr="005E5433">
        <w:rPr>
          <w:rStyle w:val="Emphasis"/>
          <w:highlight w:val="yellow"/>
        </w:rPr>
        <w:t xml:space="preserve">is one big con designed to distract you from the things that can really hurt you, such </w:t>
      </w:r>
      <w:r w:rsidRPr="005E5433">
        <w:rPr>
          <w:rStyle w:val="Emphasis"/>
        </w:rPr>
        <w:t xml:space="preserve">as the poverty, inequality and </w:t>
      </w:r>
      <w:r w:rsidRPr="005E5433">
        <w:rPr>
          <w:rStyle w:val="Emphasis"/>
          <w:highlight w:val="yellow"/>
        </w:rPr>
        <w:t>structural violence</w:t>
      </w:r>
      <w:r w:rsidRPr="00A01DEA">
        <w:rPr>
          <w:rStyle w:val="Emphasis"/>
        </w:rPr>
        <w:t xml:space="preserve"> of capitalism, global warming, and the manufacture and proliferation of weapons – among others.</w:t>
      </w:r>
      <w:r>
        <w:rPr>
          <w:rStyle w:val="Emphasis"/>
        </w:rPr>
        <w:t xml:space="preserve"> </w:t>
      </w:r>
      <w:r w:rsidRPr="005E5433">
        <w:rPr>
          <w:rStyle w:val="StyleUnderline"/>
          <w:sz w:val="14"/>
          <w:u w:val="none"/>
        </w:rPr>
        <w:t xml:space="preserve">The facts are simple and irrefutable: </w:t>
      </w:r>
      <w:r w:rsidRPr="005E5433">
        <w:rPr>
          <w:rStyle w:val="StyleUnderline"/>
          <w:highlight w:val="yellow"/>
        </w:rPr>
        <w:t>you’re</w:t>
      </w:r>
      <w:r w:rsidRPr="00A01DEA">
        <w:rPr>
          <w:rStyle w:val="StyleUnderline"/>
        </w:rPr>
        <w:t xml:space="preserve"> far </w:t>
      </w:r>
      <w:r w:rsidRPr="005E5433">
        <w:rPr>
          <w:rStyle w:val="StyleUnderline"/>
          <w:highlight w:val="yellow"/>
        </w:rPr>
        <w:t>more likely to die from lack of health care provision than</w:t>
      </w:r>
      <w:r w:rsidRPr="00A01DEA">
        <w:rPr>
          <w:rStyle w:val="StyleUnderline"/>
        </w:rPr>
        <w:t xml:space="preserve"> you are from </w:t>
      </w:r>
      <w:r w:rsidRPr="005E5433">
        <w:rPr>
          <w:rStyle w:val="StyleUnderline"/>
          <w:highlight w:val="yellow"/>
        </w:rPr>
        <w:t>terrorism;</w:t>
      </w:r>
      <w:r w:rsidRPr="00A01DEA">
        <w:rPr>
          <w:rStyle w:val="StyleUnderline"/>
        </w:rPr>
        <w:t xml:space="preserve"> from stress and overwork than Iranian or North Korean nuclear missiles; from lack of road safety than from illegal immigrants; from mental illness and suicide than from computer hackers; </w:t>
      </w:r>
      <w:r w:rsidRPr="005E5433">
        <w:rPr>
          <w:rStyle w:val="StyleUnderline"/>
          <w:highlight w:val="yellow"/>
        </w:rPr>
        <w:t>from domestic violence than from asylum seekers</w:t>
      </w:r>
      <w:r w:rsidRPr="00A01DEA">
        <w:rPr>
          <w:rStyle w:val="StyleUnderline"/>
        </w:rPr>
        <w:t>; from the misuse of legal medicines and alcohol abuse than from international drug lords.</w:t>
      </w:r>
      <w:r w:rsidRPr="005E5433">
        <w:rPr>
          <w:rStyle w:val="StyleUnderline"/>
          <w:sz w:val="14"/>
          <w:u w:val="none"/>
        </w:rPr>
        <w:t xml:space="preserve"> And yet, politicians and the servile media spend most of their time talking about the threats posed by terrorism, immigration, asylum seekers, the international drug trade, the nuclear programmes of Iran and North Korea, computer hackers, animal rights activism, the threat of China, and a host of other issues which are all about as equally unlikely to affect the health and well-being of you and your family. </w:t>
      </w:r>
      <w:r w:rsidRPr="00A01DEA">
        <w:rPr>
          <w:rStyle w:val="StyleUnderline"/>
        </w:rPr>
        <w:t xml:space="preserve">Along with this obsessive and perennial discussion of so-called ‘national security issues’, </w:t>
      </w:r>
      <w:r w:rsidRPr="005E5433">
        <w:rPr>
          <w:rStyle w:val="StyleUnderline"/>
          <w:highlight w:val="yellow"/>
        </w:rPr>
        <w:t>the state spends</w:t>
      </w:r>
      <w:r w:rsidRPr="00A01DEA">
        <w:rPr>
          <w:rStyle w:val="StyleUnderline"/>
        </w:rPr>
        <w:t xml:space="preserve"> truly </w:t>
      </w:r>
      <w:r w:rsidRPr="005E5433">
        <w:rPr>
          <w:rStyle w:val="StyleUnderline"/>
          <w:highlight w:val="yellow"/>
        </w:rPr>
        <w:t>vast sums on security measures which have virtually no impact on the actual risk of dying from these threats,</w:t>
      </w:r>
      <w:r w:rsidRPr="00A01DEA">
        <w:rPr>
          <w:rStyle w:val="StyleUnderline"/>
        </w:rPr>
        <w:t xml:space="preserve"> </w:t>
      </w:r>
      <w:r w:rsidRPr="005E5433">
        <w:rPr>
          <w:rStyle w:val="StyleUnderline"/>
          <w:highlight w:val="yellow"/>
        </w:rPr>
        <w:t>and then engages in</w:t>
      </w:r>
      <w:r w:rsidRPr="00A01DEA">
        <w:rPr>
          <w:rStyle w:val="StyleUnderline"/>
        </w:rPr>
        <w:t xml:space="preserve"> massive displays of ‘</w:t>
      </w:r>
      <w:r w:rsidRPr="005E5433">
        <w:rPr>
          <w:rStyle w:val="StyleUnderline"/>
          <w:highlight w:val="yellow"/>
        </w:rPr>
        <w:t>security theatre’</w:t>
      </w:r>
      <w:r w:rsidRPr="00A01DEA">
        <w:rPr>
          <w:rStyle w:val="StyleUnderline"/>
        </w:rPr>
        <w:t xml:space="preserv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r>
        <w:rPr>
          <w:rStyle w:val="StyleUnderline"/>
        </w:rPr>
        <w:t xml:space="preserve"> </w:t>
      </w:r>
      <w:r w:rsidRPr="00A01DEA">
        <w:rPr>
          <w:rStyle w:val="Emphasis"/>
        </w:rPr>
        <w:t xml:space="preserve">And while all this is going on, </w:t>
      </w:r>
      <w:r w:rsidRPr="005E5433">
        <w:rPr>
          <w:rStyle w:val="Emphasis"/>
          <w:highlight w:val="yellow"/>
        </w:rPr>
        <w:t>the rulers of society are hoping</w:t>
      </w:r>
      <w:r w:rsidRPr="00A01DEA">
        <w:rPr>
          <w:rStyle w:val="Emphasis"/>
        </w:rPr>
        <w:t xml:space="preserve"> that </w:t>
      </w:r>
      <w:r w:rsidRPr="005E5433">
        <w:rPr>
          <w:rStyle w:val="Emphasis"/>
          <w:highlight w:val="yellow"/>
        </w:rPr>
        <w:t>you won’t notice</w:t>
      </w:r>
      <w:r w:rsidRPr="00A01DEA">
        <w:rPr>
          <w:rStyle w:val="Emphasis"/>
        </w:rPr>
        <w:t xml:space="preserve"> that </w:t>
      </w:r>
      <w:r w:rsidRPr="005E5433">
        <w:rPr>
          <w:rStyle w:val="Emphasis"/>
          <w:highlight w:val="yellow"/>
        </w:rPr>
        <w:t>increasing social and economic inequality</w:t>
      </w:r>
      <w:r w:rsidRPr="00A01DEA">
        <w:rPr>
          <w:rStyle w:val="Emphasis"/>
        </w:rPr>
        <w:t xml:space="preserve"> 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they are </w:t>
      </w:r>
      <w:r w:rsidRPr="00925524">
        <w:rPr>
          <w:rStyle w:val="Emphasis"/>
          <w:highlight w:val="yellow"/>
        </w:rPr>
        <w:t>hoping that you won’t notice how much structural violence there is in the world</w:t>
      </w:r>
      <w:r w:rsidRPr="00A01DEA">
        <w:rPr>
          <w:rStyle w:val="Emphasis"/>
        </w:rPr>
        <w:t>.</w:t>
      </w:r>
      <w:r>
        <w:rPr>
          <w:rStyle w:val="Emphasis"/>
        </w:rPr>
        <w:t xml:space="preserve"> </w:t>
      </w:r>
      <w:r w:rsidRPr="005E5433">
        <w:rPr>
          <w:rStyle w:val="StyleUnderline"/>
          <w:sz w:val="14"/>
          <w:u w:val="none"/>
        </w:rPr>
        <w:t xml:space="preserve">More than this, they are hoping that you won’t notice that while literally trillions of dollars are spent on military weapons, foreign wars and security theatre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w:t>
      </w:r>
      <w:r w:rsidRPr="00A01DEA">
        <w:rPr>
          <w:rStyle w:val="StyleUnderline"/>
        </w:rPr>
        <w:t xml:space="preserve">Of course, none of this is surprising. </w:t>
      </w:r>
      <w:r w:rsidRPr="00925524">
        <w:rPr>
          <w:rStyle w:val="StyleUnderline"/>
          <w:highlight w:val="yellow"/>
        </w:rPr>
        <w:t>Politicians</w:t>
      </w:r>
      <w:r w:rsidRPr="00A01DEA">
        <w:rPr>
          <w:rStyle w:val="StyleUnderline"/>
        </w:rPr>
        <w:t xml:space="preserve"> are a part of the system; they </w:t>
      </w:r>
      <w:r w:rsidRPr="00925524">
        <w:rPr>
          <w:rStyle w:val="StyleUnderline"/>
          <w:highlight w:val="yellow"/>
        </w:rPr>
        <w:t>don’t</w:t>
      </w:r>
      <w:r w:rsidRPr="00A01DEA">
        <w:rPr>
          <w:rStyle w:val="StyleUnderline"/>
        </w:rPr>
        <w:t xml:space="preserve"> </w:t>
      </w:r>
      <w:r w:rsidRPr="00925524">
        <w:rPr>
          <w:rStyle w:val="StyleUnderline"/>
          <w:highlight w:val="yellow"/>
        </w:rPr>
        <w:t>want</w:t>
      </w:r>
      <w:r w:rsidRPr="00A01DEA">
        <w:rPr>
          <w:rStyle w:val="StyleUnderline"/>
        </w:rPr>
        <w:t xml:space="preserve"> to </w:t>
      </w:r>
      <w:r w:rsidRPr="00925524">
        <w:rPr>
          <w:rStyle w:val="StyleUnderline"/>
          <w:highlight w:val="yellow"/>
        </w:rPr>
        <w:t>change i</w:t>
      </w:r>
      <w:r w:rsidRPr="00A01DEA">
        <w:rPr>
          <w:rStyle w:val="StyleUnderline"/>
        </w:rPr>
        <w:t>t. For them, all the insecurity, death and ill-health caused by capitalist inequality are a price worth paying to keep the basic social structures as they are.</w:t>
      </w:r>
      <w:r w:rsidRPr="005E5433">
        <w:rPr>
          <w:rStyle w:val="StyleUnderline"/>
          <w:sz w:val="14"/>
          <w:u w:val="none"/>
        </w:rPr>
        <w:t xml:space="preserve"> </w:t>
      </w:r>
      <w:r w:rsidRPr="00A01DEA">
        <w:rPr>
          <w:rStyle w:val="Emphasis"/>
        </w:rPr>
        <w:t>A more egalitarian society based on equality, solidarity, and other non-materialist values would not suit their interests, or the special interests of the lobby groups they are indebted to.</w:t>
      </w:r>
      <w:r w:rsidRPr="005E5433">
        <w:rPr>
          <w:rStyle w:val="StyleUnderline"/>
          <w:sz w:val="14"/>
          <w:u w:val="none"/>
        </w:rPr>
        <w:t xml:space="preserve"> </w:t>
      </w:r>
      <w:r w:rsidRPr="00A01DEA">
        <w:rPr>
          <w:rStyle w:val="StyleUnderline"/>
        </w:rPr>
        <w:t xml:space="preserve">It is also true that </w:t>
      </w:r>
      <w:r w:rsidRPr="00925524">
        <w:rPr>
          <w:rStyle w:val="StyleUnderline"/>
          <w:highlight w:val="yellow"/>
        </w:rPr>
        <w:t>dealing with</w:t>
      </w:r>
      <w:r w:rsidRPr="00A01DEA">
        <w:rPr>
          <w:rStyle w:val="StyleUnderline"/>
        </w:rPr>
        <w:t xml:space="preserve"> economic and social </w:t>
      </w:r>
      <w:r w:rsidRPr="00925524">
        <w:rPr>
          <w:rStyle w:val="StyleUnderline"/>
          <w:highlight w:val="yellow"/>
        </w:rPr>
        <w:t>inequality</w:t>
      </w:r>
      <w:r w:rsidRPr="00A01DEA">
        <w:rPr>
          <w:rStyle w:val="StyleUnderline"/>
        </w:rPr>
        <w:t xml:space="preserve">, improving public health, changing international structures of inequality, restructuring the military-industrial complex, and making the necessary economic and political changes to deal with global warming will be extremely difficult and </w:t>
      </w:r>
      <w:r w:rsidRPr="00925524">
        <w:rPr>
          <w:rStyle w:val="StyleUnderline"/>
          <w:highlight w:val="yellow"/>
        </w:rPr>
        <w:t>will require long-term commitment</w:t>
      </w:r>
      <w:r w:rsidRPr="00A01DEA">
        <w:rPr>
          <w:rStyle w:val="StyleUnderline"/>
        </w:rPr>
        <w:t xml:space="preserve"> and determination. </w:t>
      </w:r>
      <w:r w:rsidRPr="00925524">
        <w:rPr>
          <w:rStyle w:val="Emphasis"/>
          <w:highlight w:val="yellow"/>
        </w:rPr>
        <w:t>For politicians looking towards the next election, it is clearly much easier to paint immigrants as a threat to social order</w:t>
      </w:r>
      <w:r w:rsidRPr="00A01DEA">
        <w:rPr>
          <w:rStyle w:val="Emphasis"/>
        </w:rPr>
        <w:t xml:space="preserve"> or pontificate about the ongoing danger of terrorists. </w:t>
      </w:r>
      <w:r w:rsidRPr="00925524">
        <w:rPr>
          <w:rStyle w:val="Emphasis"/>
          <w:highlight w:val="yellow"/>
        </w:rPr>
        <w:t>It is also more exciting for the media</w:t>
      </w:r>
      <w:r w:rsidRPr="00A01DEA">
        <w:rPr>
          <w:rStyle w:val="Emphasis"/>
        </w:rPr>
        <w:t xml:space="preserve"> than stories about how poor people and people of colour are discriminated against and suffer worse health as a consequence.</w:t>
      </w:r>
    </w:p>
    <w:p w14:paraId="5B2E7929" w14:textId="77777777" w:rsidR="0005188F" w:rsidRDefault="0005188F" w:rsidP="0005188F">
      <w:pPr>
        <w:pStyle w:val="Heading3"/>
      </w:pPr>
      <w:r>
        <w:t>Framing</w:t>
      </w:r>
    </w:p>
    <w:p w14:paraId="20EAF010" w14:textId="77777777" w:rsidR="0005188F" w:rsidRPr="003835F1" w:rsidRDefault="0005188F" w:rsidP="0005188F">
      <w:pPr>
        <w:pStyle w:val="Heading4"/>
      </w:pPr>
      <w:r w:rsidRPr="003835F1">
        <w:t xml:space="preserve">Structural violence outweighs </w:t>
      </w:r>
    </w:p>
    <w:p w14:paraId="70086B4E" w14:textId="77777777" w:rsidR="0005188F" w:rsidRPr="003835F1" w:rsidRDefault="0005188F" w:rsidP="0005188F">
      <w:pPr>
        <w:rPr>
          <w:b/>
          <w:bCs/>
          <w:sz w:val="26"/>
        </w:rPr>
      </w:pPr>
      <w:r w:rsidRPr="003835F1">
        <w:rPr>
          <w:rStyle w:val="Style13ptBold"/>
        </w:rPr>
        <w:t xml:space="preserve">Scheper-Hughes and Bourgois </w:t>
      </w:r>
      <w:r w:rsidR="004B7178">
        <w:rPr>
          <w:rStyle w:val="Style13ptBold"/>
        </w:rPr>
        <w:t>0</w:t>
      </w:r>
      <w:r w:rsidRPr="003835F1">
        <w:rPr>
          <w:rStyle w:val="Style13ptBold"/>
        </w:rPr>
        <w:t xml:space="preserve">4 </w:t>
      </w:r>
      <w:r w:rsidRPr="003835F1">
        <w:t xml:space="preserve"> </w:t>
      </w:r>
      <w:r>
        <w:br/>
      </w:r>
      <w:r w:rsidRPr="003835F1">
        <w:t xml:space="preserve">(Nancy, Prof of Anthropology @ Cal-Berkeley and Philippe, Prof of Anthropology @ UPenn, Introduction: Making Sense of Violence, in Violence in War and Peace, pg. 19-22)  </w:t>
      </w:r>
    </w:p>
    <w:p w14:paraId="0E0972D8" w14:textId="77777777" w:rsidR="0005188F" w:rsidRPr="003835F1" w:rsidRDefault="0005188F" w:rsidP="0005188F">
      <w:pPr>
        <w:pStyle w:val="ListParagraph"/>
      </w:pPr>
      <w:r w:rsidRPr="003835F1">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3835F1">
        <w:rPr>
          <w:rStyle w:val="StyleUnderline"/>
        </w:rPr>
        <w:t>Absolutely central to our approach is a blurring of categories and distinctions between wartime and peacetime violence. Close attention to the “</w:t>
      </w:r>
      <w:r w:rsidRPr="003835F1">
        <w:rPr>
          <w:rStyle w:val="StyleUnderline"/>
          <w:sz w:val="24"/>
        </w:rPr>
        <w:t xml:space="preserve">little” violences </w:t>
      </w:r>
      <w:r w:rsidRPr="003835F1">
        <w:rPr>
          <w:rStyle w:val="StyleUnderline"/>
        </w:rPr>
        <w:t xml:space="preserve">produced in the </w:t>
      </w:r>
      <w:r w:rsidRPr="003835F1">
        <w:rPr>
          <w:rStyle w:val="StyleUnderline"/>
          <w:sz w:val="24"/>
        </w:rPr>
        <w:t>structures</w:t>
      </w:r>
      <w:r w:rsidRPr="003835F1">
        <w:rPr>
          <w:rStyle w:val="StyleUnderline"/>
        </w:rPr>
        <w:t>, habituses, and mentalites of everyday life shifts our attention to pathologies of class, race, and gender inequalities</w:t>
      </w:r>
      <w:r w:rsidRPr="003835F1">
        <w:rPr>
          <w:rStyle w:val="StyleUnderline"/>
          <w:sz w:val="28"/>
        </w:rPr>
        <w:t>.</w:t>
      </w:r>
      <w:r w:rsidRPr="003835F1">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3835F1">
        <w:rPr>
          <w:rStyle w:val="StyleUnderline"/>
        </w:rPr>
        <w:t xml:space="preserve">The violence continuum also refers to the </w:t>
      </w:r>
      <w:r w:rsidRPr="003835F1">
        <w:rPr>
          <w:rStyle w:val="StyleUnderline"/>
          <w:sz w:val="24"/>
        </w:rPr>
        <w:t xml:space="preserve">ease </w:t>
      </w:r>
      <w:r w:rsidRPr="003835F1">
        <w:rPr>
          <w:rStyle w:val="StyleUnderline"/>
        </w:rPr>
        <w:t xml:space="preserve">with which humans are capable of </w:t>
      </w:r>
      <w:r w:rsidRPr="003835F1">
        <w:rPr>
          <w:rStyle w:val="StyleUnderline"/>
          <w:sz w:val="24"/>
        </w:rPr>
        <w:t xml:space="preserve">reducing the socially vulnerable into expendable nonpersons </w:t>
      </w:r>
      <w:r w:rsidRPr="003835F1">
        <w:rPr>
          <w:rStyle w:val="StyleUnderline"/>
        </w:rPr>
        <w:t>and assuming the license - even the duty - to kill, maim, or soul-murder</w:t>
      </w:r>
      <w:r w:rsidRPr="003835F1">
        <w:rPr>
          <w:sz w:val="28"/>
          <w:u w:val="single"/>
        </w:rPr>
        <w:t>.</w:t>
      </w:r>
      <w:r w:rsidRPr="003835F1">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3835F1">
        <w:rPr>
          <w:rStyle w:val="StyleUnderline"/>
        </w:rPr>
        <w:t>it is absolutely necessary to make just such existential leaps in purposefully linking violent acts in normal times to those of abnormal times.</w:t>
      </w:r>
      <w:r w:rsidRPr="003835F1">
        <w:t xml:space="preserve"> Hence the title of our volume: Violence in War and in Peace. If (as we concede) there is a moral risk in overextending the concept of “genocide” into spaces and corners of everyday life where we might not ordinarily think to find it (and </w:t>
      </w:r>
      <w:r w:rsidRPr="003835F1">
        <w:rPr>
          <w:rStyle w:val="StyleUnderline"/>
        </w:rPr>
        <w:t>there is), an even greater risk lies in failing to sensitize ourselves, in misrecognizing protogenocidal practices and sentiments daily enacted as normative behavior by “ordinary” good-enough citizens. Peacetime crimes</w:t>
      </w:r>
      <w:r w:rsidRPr="003835F1">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3835F1">
        <w:rPr>
          <w:rStyle w:val="StyleUnderline"/>
        </w:rPr>
        <w:t>constitute the “small wars and invisible genocides”</w:t>
      </w:r>
      <w:r w:rsidRPr="003835F1">
        <w:t xml:space="preserve"> to which we refer. This applies to African American and Latino youth mortality statistics in Oakland, California, Baltimore, Washington DC, and New York City. </w:t>
      </w:r>
      <w:r w:rsidRPr="003835F1">
        <w:rPr>
          <w:rStyle w:val="StyleUnderline"/>
        </w:rPr>
        <w:t>These are “</w:t>
      </w:r>
      <w:r w:rsidRPr="003835F1">
        <w:rPr>
          <w:rStyle w:val="StyleUnderline"/>
          <w:sz w:val="24"/>
        </w:rPr>
        <w:t xml:space="preserve">invisible” genocides </w:t>
      </w:r>
      <w:r w:rsidRPr="003835F1">
        <w:rPr>
          <w:rStyle w:val="StyleUnderline"/>
        </w:rPr>
        <w:t xml:space="preserve">not because they are secreted away or </w:t>
      </w:r>
      <w:r w:rsidRPr="003835F1">
        <w:rPr>
          <w:rStyle w:val="StyleUnderline"/>
          <w:sz w:val="24"/>
        </w:rPr>
        <w:t>hidden from view</w:t>
      </w:r>
      <w:r w:rsidRPr="003835F1">
        <w:rPr>
          <w:rStyle w:val="StyleUnderline"/>
        </w:rPr>
        <w:t>, but quite the opposite.</w:t>
      </w:r>
      <w:r w:rsidRPr="003835F1">
        <w:t xml:space="preserve">  As Wittgenstein observed</w:t>
      </w:r>
      <w:r w:rsidRPr="003835F1">
        <w:rPr>
          <w:rStyle w:val="StyleUnderline"/>
          <w:sz w:val="28"/>
        </w:rPr>
        <w:t xml:space="preserve">, </w:t>
      </w:r>
      <w:r w:rsidRPr="003835F1">
        <w:rPr>
          <w:rStyle w:val="Emphasis"/>
        </w:rPr>
        <w:t xml:space="preserve">the things that are hardest to perceive are those which are right before our eyes </w:t>
      </w:r>
      <w:r w:rsidRPr="003835F1">
        <w:rPr>
          <w:rStyle w:val="StyleUnderline"/>
        </w:rPr>
        <w:t>and therefore taken for granted</w:t>
      </w:r>
      <w:r w:rsidRPr="003835F1">
        <w:rPr>
          <w:sz w:val="28"/>
          <w:u w:val="single"/>
        </w:rPr>
        <w:t>.</w:t>
      </w:r>
      <w:r w:rsidRPr="003835F1">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3835F1">
        <w:rPr>
          <w:rStyle w:val="StyleUnderline"/>
        </w:rPr>
        <w:t>Peacetime crimes suggests the possibility that war crimes are merely ordinary, everyday crimes of public consent applied systematic- ally and dramatically in the extreme context of war</w:t>
      </w:r>
      <w:r w:rsidRPr="003835F1">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3835F1">
        <w:rPr>
          <w:rStyle w:val="StyleUnderlin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3835F1">
        <w:rPr>
          <w:rStyle w:val="StyleUnderline"/>
          <w:sz w:val="28"/>
        </w:rPr>
        <w:t xml:space="preserve"> </w:t>
      </w:r>
      <w:r w:rsidRPr="003835F1">
        <w:t xml:space="preserve">What can it possibly mean when incarceration becomes the “normative” socializing experience for ethnic minority youth in a society, i.e., over 33 percent of young African American men (Prison Watch 2002).  In the end </w:t>
      </w:r>
      <w:r w:rsidRPr="003835F1">
        <w:rPr>
          <w:rStyle w:val="StyleUnderline"/>
        </w:rPr>
        <w:t xml:space="preserve">it is essential that we recognize the existence of a </w:t>
      </w:r>
      <w:r w:rsidRPr="003835F1">
        <w:rPr>
          <w:rStyle w:val="StyleUnderline"/>
          <w:sz w:val="24"/>
        </w:rPr>
        <w:t xml:space="preserve">genocidal capacity </w:t>
      </w:r>
      <w:r w:rsidRPr="003835F1">
        <w:rPr>
          <w:rStyle w:val="StyleUnderline"/>
        </w:rPr>
        <w:t xml:space="preserve">among otherwise good-enough humans and that we need to exercise a defensive </w:t>
      </w:r>
      <w:r w:rsidRPr="003835F1">
        <w:rPr>
          <w:rStyle w:val="StyleUnderline"/>
          <w:sz w:val="24"/>
        </w:rPr>
        <w:t xml:space="preserve">hypervigilance </w:t>
      </w:r>
      <w:r w:rsidRPr="003835F1">
        <w:rPr>
          <w:rStyle w:val="StyleUnderline"/>
        </w:rPr>
        <w:t xml:space="preserve">to the less dramatic, </w:t>
      </w:r>
      <w:r w:rsidRPr="003835F1">
        <w:rPr>
          <w:rStyle w:val="StyleUnderline"/>
          <w:sz w:val="24"/>
        </w:rPr>
        <w:t>permitted, and even rewarded everyday acts of violence that render participation in genocidal acts and policies possible</w:t>
      </w:r>
      <w:r w:rsidRPr="003835F1">
        <w:t xml:space="preserve"> (under adverse political or economic conditions), perhaps more easily than we would like to recognize. </w:t>
      </w:r>
      <w:r w:rsidRPr="003835F1">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3835F1">
        <w:rPr>
          <w:sz w:val="28"/>
          <w:u w:val="single"/>
        </w:rPr>
        <w:t>”</w:t>
      </w:r>
      <w:r w:rsidRPr="003835F1">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3835F1">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3835F1">
        <w:rPr>
          <w:rStyle w:val="StyleUnderline"/>
          <w:sz w:val="24"/>
        </w:rPr>
        <w:t>mass violence and genocide</w:t>
      </w:r>
      <w:r w:rsidRPr="003835F1">
        <w:rPr>
          <w:rStyle w:val="StyleUnderline"/>
        </w:rPr>
        <w:t xml:space="preserve"> are born, it is </w:t>
      </w:r>
      <w:r w:rsidRPr="003835F1">
        <w:rPr>
          <w:rStyle w:val="StyleUnderline"/>
          <w:sz w:val="24"/>
        </w:rPr>
        <w:t xml:space="preserve">ingrained </w:t>
      </w:r>
      <w:r w:rsidRPr="003835F1">
        <w:rPr>
          <w:rStyle w:val="StyleUnderline"/>
        </w:rPr>
        <w:t xml:space="preserve">in the </w:t>
      </w:r>
      <w:r w:rsidRPr="003835F1">
        <w:rPr>
          <w:rStyle w:val="StyleUnderline"/>
          <w:sz w:val="24"/>
        </w:rPr>
        <w:t>common sense of everyday social life</w:t>
      </w:r>
      <w:r w:rsidRPr="003835F1">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3835F1">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3835F1">
        <w:rPr>
          <w:rStyle w:val="StyleUnderline"/>
          <w:sz w:val="28"/>
        </w:rPr>
        <w:t xml:space="preserve">. </w:t>
      </w:r>
      <w:r w:rsidRPr="003835F1">
        <w:rPr>
          <w:rStyle w:val="StyleUnderline"/>
        </w:rPr>
        <w:t>Collective denial and misrecognition are prerequisites for mass violence and genocide</w:t>
      </w:r>
      <w:r w:rsidRPr="003835F1">
        <w:rPr>
          <w:rStyle w:val="StyleUnderline"/>
          <w:sz w:val="28"/>
        </w:rPr>
        <w:t>.</w:t>
      </w:r>
      <w:r w:rsidRPr="003835F1">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3835F1">
        <w:rPr>
          <w:rStyle w:val="StyleUnderline"/>
        </w:rPr>
        <w:t>Everyday violence encompasses the implicit, legitimate, and routinized forms of violence inherent in particular social, economic, and political formations.</w:t>
      </w:r>
      <w:r w:rsidRPr="003835F1">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3835F1">
        <w:rPr>
          <w:rStyle w:val="StyleUnderline"/>
        </w:rPr>
        <w:t>that mass violence is part of a continuum, and that it is socially incremental and often experienced by perpetrators, collaborators, bystanders - and even by victims themselves - as expected, routine, even justified.</w:t>
      </w:r>
      <w:r w:rsidRPr="003835F1">
        <w:t xml:space="preserve"> The preparations for mass killing can be found in social sentiments and institutions from the family, to schools, churches, hospitals, and the military. </w:t>
      </w:r>
      <w:r w:rsidRPr="003835F1">
        <w:rPr>
          <w:rStyle w:val="StyleUnderline"/>
        </w:rPr>
        <w:t>They harbor the</w:t>
      </w:r>
      <w:r w:rsidRPr="003835F1">
        <w:t xml:space="preserve"> early “warning signs” (Charney 1991), the “</w:t>
      </w:r>
      <w:r w:rsidRPr="003835F1">
        <w:rPr>
          <w:rStyle w:val="StyleUnderline"/>
          <w:sz w:val="24"/>
        </w:rPr>
        <w:t>priming</w:t>
      </w:r>
      <w:r w:rsidRPr="003835F1">
        <w:t xml:space="preserve">” (as Hinton, ed., 2002 calls it), </w:t>
      </w:r>
      <w:r w:rsidRPr="003835F1">
        <w:rPr>
          <w:rStyle w:val="StyleUnderline"/>
        </w:rPr>
        <w:t>or the “genocidal continuum</w:t>
      </w:r>
      <w:r w:rsidRPr="003835F1">
        <w:rPr>
          <w:sz w:val="28"/>
          <w:u w:val="single"/>
        </w:rPr>
        <w:t>”</w:t>
      </w:r>
      <w:r w:rsidRPr="003835F1">
        <w:t xml:space="preserve"> (as we call it) </w:t>
      </w:r>
      <w:r w:rsidRPr="003835F1">
        <w:rPr>
          <w:rStyle w:val="StyleUnderline"/>
        </w:rPr>
        <w:t xml:space="preserve">that push </w:t>
      </w:r>
      <w:r w:rsidRPr="003835F1">
        <w:rPr>
          <w:rStyle w:val="StyleUnderline"/>
          <w:sz w:val="24"/>
        </w:rPr>
        <w:t xml:space="preserve">social consensus </w:t>
      </w:r>
      <w:r w:rsidRPr="003835F1">
        <w:rPr>
          <w:rStyle w:val="StyleUnderline"/>
        </w:rPr>
        <w:t xml:space="preserve">toward </w:t>
      </w:r>
      <w:r w:rsidRPr="003835F1">
        <w:rPr>
          <w:rStyle w:val="StyleUnderline"/>
          <w:sz w:val="24"/>
        </w:rPr>
        <w:t xml:space="preserve">devaluing </w:t>
      </w:r>
      <w:r w:rsidRPr="003835F1">
        <w:rPr>
          <w:rStyle w:val="StyleUnderline"/>
        </w:rPr>
        <w:t>certain forms of human life and lifeways from the refusal of social support and humane care to vulnerable “social parasites” (the</w:t>
      </w:r>
      <w:r w:rsidRPr="003835F1">
        <w:rPr>
          <w:sz w:val="28"/>
          <w:u w:val="single"/>
        </w:rPr>
        <w:t xml:space="preserve"> </w:t>
      </w:r>
      <w:r w:rsidRPr="003835F1">
        <w:t>nursing home</w:t>
      </w:r>
      <w:r w:rsidRPr="003835F1">
        <w:rPr>
          <w:sz w:val="28"/>
          <w:u w:val="single"/>
        </w:rPr>
        <w:t xml:space="preserve"> </w:t>
      </w:r>
      <w:r w:rsidRPr="003835F1">
        <w:rPr>
          <w:rStyle w:val="StyleUnderline"/>
        </w:rPr>
        <w:t>elderly, “welfare queens</w:t>
      </w:r>
      <w:r w:rsidRPr="003835F1">
        <w:rPr>
          <w:sz w:val="28"/>
          <w:u w:val="single"/>
        </w:rPr>
        <w:t xml:space="preserve">,” </w:t>
      </w:r>
      <w:r w:rsidRPr="003835F1">
        <w:t xml:space="preserve">undocumented </w:t>
      </w:r>
      <w:r w:rsidRPr="003835F1">
        <w:rPr>
          <w:rStyle w:val="StyleUnderline"/>
        </w:rPr>
        <w:t>immigrants</w:t>
      </w:r>
      <w:r w:rsidRPr="003835F1">
        <w:rPr>
          <w:sz w:val="28"/>
          <w:u w:val="single"/>
        </w:rPr>
        <w:t xml:space="preserve">, </w:t>
      </w:r>
      <w:r w:rsidRPr="003835F1">
        <w:t xml:space="preserve">drug addicts) </w:t>
      </w:r>
      <w:r w:rsidRPr="003835F1">
        <w:rPr>
          <w:rStyle w:val="StyleUnderline"/>
        </w:rPr>
        <w:t>to the militarization of everyday life</w:t>
      </w:r>
      <w:r w:rsidRPr="003835F1">
        <w:t xml:space="preserve"> (super-maximum-security prisons, capital punishment; the technologies of heightened personal security, including the house gun and gated communities; and reversed feelings of victimization).</w:t>
      </w:r>
    </w:p>
    <w:p w14:paraId="1B878457" w14:textId="77777777" w:rsidR="0005188F" w:rsidRPr="003835F1" w:rsidRDefault="0005188F" w:rsidP="0005188F"/>
    <w:p w14:paraId="38ECB61A" w14:textId="77777777" w:rsidR="0005188F" w:rsidRPr="00083F8F" w:rsidRDefault="0005188F" w:rsidP="0005188F">
      <w:pPr>
        <w:rPr>
          <w:rStyle w:val="StyleUnderline"/>
          <w:u w:val="none"/>
        </w:rPr>
      </w:pPr>
    </w:p>
    <w:p w14:paraId="6C12DBA2" w14:textId="77777777" w:rsidR="0005188F" w:rsidRPr="0098030E" w:rsidRDefault="0005188F" w:rsidP="0005188F"/>
    <w:p w14:paraId="2A80CE0A" w14:textId="77777777" w:rsidR="0005188F" w:rsidRPr="0005188F" w:rsidRDefault="0005188F" w:rsidP="0005188F">
      <w:pPr>
        <w:pStyle w:val="Heading3"/>
      </w:pPr>
      <w:r w:rsidRPr="0005188F">
        <w:t>VTL</w:t>
      </w:r>
    </w:p>
    <w:p w14:paraId="2A6D1699" w14:textId="77777777" w:rsidR="0005188F" w:rsidRPr="00E856BE" w:rsidRDefault="0005188F" w:rsidP="0005188F">
      <w:pPr>
        <w:pStyle w:val="Heading4"/>
        <w:rPr>
          <w:rStyle w:val="Style13ptBold"/>
          <w:b/>
        </w:rPr>
      </w:pPr>
      <w:r w:rsidRPr="00E856BE">
        <w:rPr>
          <w:rStyle w:val="Style13ptBold"/>
          <w:b/>
        </w:rPr>
        <w:t>Their desire for security causes us to fear the unknown destroying life itself for the perpetua</w:t>
      </w:r>
      <w:r>
        <w:rPr>
          <w:rStyle w:val="Style13ptBold"/>
          <w:b/>
        </w:rPr>
        <w:t>tion of the security apparatus</w:t>
      </w:r>
    </w:p>
    <w:p w14:paraId="3608B191" w14:textId="30182689" w:rsidR="0005188F" w:rsidRPr="00DC6013" w:rsidRDefault="0005188F" w:rsidP="0005188F">
      <w:r w:rsidRPr="004A5224">
        <w:rPr>
          <w:rStyle w:val="Style13ptBold"/>
        </w:rPr>
        <w:t xml:space="preserve">Der Derian 93 </w:t>
      </w:r>
      <w:r w:rsidR="00DC6013">
        <w:rPr>
          <w:rStyle w:val="Style13ptBold"/>
        </w:rPr>
        <w:br/>
      </w:r>
      <w:r w:rsidRPr="00DC6013">
        <w:t xml:space="preserve">(James Der Derian, The University of Sydney, “The value of security: Hobbes, Marx, Nietzsche, and Baudrillard”, </w:t>
      </w:r>
      <w:hyperlink r:id="rId41" w:history="1">
        <w:r w:rsidRPr="00DC6013">
          <w:t>https://s3.amazonaws.com/s3.libraryofsocialscience.com/pdf/Lipschutz--On_Security-2--Der_Derian-The_Value.pdf</w:t>
        </w:r>
      </w:hyperlink>
      <w:r w:rsidRPr="00DC6013">
        <w:t>, 1993) CJun</w:t>
      </w:r>
    </w:p>
    <w:p w14:paraId="0690D42E" w14:textId="77777777" w:rsidR="0005188F" w:rsidRDefault="0005188F" w:rsidP="0005188F">
      <w:pPr>
        <w:pStyle w:val="ListParagraph"/>
        <w:rPr>
          <w:rStyle w:val="StyleUnderline"/>
        </w:rPr>
      </w:pPr>
      <w:r w:rsidRPr="00644487">
        <w:rPr>
          <w:rStyle w:val="Emphasis"/>
          <w:highlight w:val="yellow"/>
        </w:rPr>
        <w:t>The desire for security is manifested as a</w:t>
      </w:r>
      <w:r w:rsidRPr="002B1058">
        <w:rPr>
          <w:rStyle w:val="Emphasis"/>
        </w:rPr>
        <w:t xml:space="preserve"> collective </w:t>
      </w:r>
      <w:r w:rsidRPr="00644487">
        <w:rPr>
          <w:rStyle w:val="Emphasis"/>
          <w:highlight w:val="yellow"/>
        </w:rPr>
        <w:t>resentment of difference</w:t>
      </w:r>
      <w:r w:rsidRPr="002B1058">
        <w:rPr>
          <w:rStyle w:val="Emphasis"/>
        </w:rPr>
        <w:t>--that which is not us, not certain, not predictable.</w:t>
      </w:r>
      <w:r w:rsidRPr="002B1058">
        <w:rPr>
          <w:sz w:val="14"/>
          <w:szCs w:val="26"/>
        </w:rPr>
        <w:t xml:space="preserve"> </w:t>
      </w:r>
      <w:r w:rsidRPr="002B1058">
        <w:rPr>
          <w:rStyle w:val="Emphasis"/>
        </w:rPr>
        <w:t xml:space="preserve">Complicit with a negative will to power is the </w:t>
      </w:r>
      <w:r w:rsidRPr="00644487">
        <w:rPr>
          <w:rStyle w:val="Emphasis"/>
          <w:highlight w:val="yellow"/>
        </w:rPr>
        <w:t>fear-driven desire for protection from the unknown.</w:t>
      </w:r>
      <w:r w:rsidRPr="002B1058">
        <w:rPr>
          <w:rStyle w:val="Emphasis"/>
        </w:rPr>
        <w:t xml:space="preserve"> </w:t>
      </w:r>
      <w:r w:rsidRPr="002B1058">
        <w:rPr>
          <w:sz w:val="14"/>
          <w:szCs w:val="26"/>
        </w:rPr>
        <w:t xml:space="preserve">Unlike the positive will to power, which produces an aesthetic affirmation of difference, the search for truth produces a truncated life which conforms to the rationally knowable, to the causally sustainable. In The Gay Science , Nietzsche asks of the reader: "Look, isn't our need for knowledge precisely this need for the familiar, the will to uncover everything strange, unusual, and questionable, something that no longer disturbs us? Is it not the instinct of fear that bids us to know? And is the jubilation of those who obtain knowledge not the jubilation over the restoration of a sense of security?"37 The fear of the unknown and the desire for certainty combine to produce a domesticated life, in which causality and rationality become the highest sign of a sovereign self, the surest protection against contingent forces. </w:t>
      </w:r>
      <w:r w:rsidRPr="002B1058">
        <w:rPr>
          <w:rStyle w:val="StyleUnderline"/>
        </w:rPr>
        <w:t>The fear of fate assures a belief that everything reasonable is true, and everything true, reasonable. In short, the security imperative produces, and is sustained by, the strategies of knowledge which seek to explain it.</w:t>
      </w:r>
      <w:r w:rsidRPr="002B1058">
        <w:rPr>
          <w:sz w:val="14"/>
          <w:szCs w:val="26"/>
        </w:rPr>
        <w:t xml:space="preserve"> Nietzsche elucidates the nature of this generative relationship in The Twilight of the Idols : The causal instinct is thus conditional upon, and excited by, the feeling of fear. The "why?" shall, if at all possible, not give the cause for its own sake so much as for a particular kind of cause --a cause that is comforting, liberating and relieving. . . . That which is new and strange and has not been experienced before, is excluded as a cause. </w:t>
      </w:r>
      <w:r w:rsidRPr="002B1058">
        <w:rPr>
          <w:rStyle w:val="StyleUnderline"/>
        </w:rPr>
        <w:t>Thus one not only searches for some kind of explanation, to serve as a cause, but for a particularly selected and preferred kind of explanation--that which most quickly and frequently abolished the feeling of the strange, new and hitherto unexperienced: the most habitual explanations.3</w:t>
      </w:r>
      <w:r w:rsidRPr="002B1058">
        <w:rPr>
          <w:sz w:val="14"/>
          <w:szCs w:val="26"/>
        </w:rPr>
        <w:t xml:space="preserve">8 A safe life requires safe truths. The strange and the alien remain unexamined, the unknown becomes identified as evil, and evil provokes hostility--recycling the desire for security. The "influence of timidity," as Nietzsche puts it, creates a people who are willing to subordinate affirmative values to the "necessities" of security: "they fear change, transitoriness: this expresses a straitened soul, full of mistrust and evil experiences."39 The unknowable which cannot be contained by force or explained by reason is relegated to the off-world. "Trust," the "good," and other common values come to rely upon an "artificial strength": "the feeling of security such as the Christian possesses; he feels strong in being able to trust, to be patient and composed: he owes this artificial strength to the illusion of being protected by a god."40 For Nietzsche, ofcourse, </w:t>
      </w:r>
      <w:r w:rsidRPr="00644487">
        <w:rPr>
          <w:rStyle w:val="StyleUnderline"/>
          <w:highlight w:val="yellow"/>
        </w:rPr>
        <w:t>only a false sense of security can come from false gods</w:t>
      </w:r>
      <w:r w:rsidRPr="002B1058">
        <w:rPr>
          <w:sz w:val="14"/>
          <w:szCs w:val="26"/>
        </w:rPr>
        <w:t xml:space="preserve">: "Morality and religion belong altogether to the psychology of error : in every single case, cause and effect are confused; or truth is confused with the effects of believing something to be true; or a state of consciousness is confused with its causes."41 Nietzsche's interpretation of the origins of religion can shed some light on this paradoxical origin and transvaluation of security. In The Genealogy of Morals , Nietzsche sees religion arising from a sense of fear and indebtedness to one's ancestors: The conviction reigns that it is only through the sacrifices and accomplishments of the ancestors that the tribe exists --and that one has to pay them back with sacrifices and accomplishments: one thus recognizes a debt that constantly grows greater, since these forebears never cease, in their continued existence as powerful spirits, to accord the tribe new advantages and new strength.42 </w:t>
      </w:r>
      <w:r w:rsidRPr="002B1058">
        <w:rPr>
          <w:sz w:val="14"/>
        </w:rPr>
        <w:t xml:space="preserve">The ancestors of the most powerful tribes are bound eventually to grow to monstrous dimensions through the imagination of growing fear and to recede into the darkness of the divinely uncanny and unimaginable: in the end the ancestor must necessarily be transfigured into a god .43 As the ancestor's debt becomes embedded in institutions, the community takes on the role of creditor. Nietzsche mocks this originary, Hobbesian moment: to rely upon an "artificial strength": "the feeling One lives in a community, one enjoys the advantages of communality (oh what advantages! we sometimes underrate them today), one dwells protected, cared for, in peace and trustfulness, without fear of certain injuries and hostile acts to which the man outside , the "man without peace," is exposed . . . since one has bound and pledged oneself to the community precisely with a view to injury and hostile acts.44 </w:t>
      </w:r>
      <w:r w:rsidRPr="00B666F3">
        <w:rPr>
          <w:rStyle w:val="StyleUnderline"/>
        </w:rPr>
        <w:t>T</w:t>
      </w:r>
      <w:r w:rsidRPr="006B4CCB">
        <w:rPr>
          <w:rStyle w:val="StyleUnderline"/>
          <w:highlight w:val="yellow"/>
        </w:rPr>
        <w:t>he establishment of the community</w:t>
      </w:r>
      <w:r w:rsidRPr="00B666F3">
        <w:rPr>
          <w:rStyle w:val="StyleUnderline"/>
        </w:rPr>
        <w:t xml:space="preserve"> is dependent upon, indeed it </w:t>
      </w:r>
      <w:r w:rsidRPr="006B4CCB">
        <w:rPr>
          <w:rStyle w:val="StyleUnderline"/>
          <w:highlight w:val="yellow"/>
        </w:rPr>
        <w:t>feeds upon, this fear of being left outside.</w:t>
      </w:r>
      <w:r w:rsidRPr="00B666F3">
        <w:rPr>
          <w:rStyle w:val="StyleUnderline"/>
        </w:rPr>
        <w:t xml:space="preserve"> As the castle wall is replaced by written treaty, however, and distant gods by temporal sovereigns, </w:t>
      </w:r>
      <w:r w:rsidRPr="006B4CCB">
        <w:rPr>
          <w:rStyle w:val="StyleUnderline"/>
          <w:highlight w:val="yellow"/>
        </w:rPr>
        <w:t>the martial skills and spiritual virtues of the noble warrior are slowly debased and dissimulated.</w:t>
      </w:r>
      <w:r w:rsidRPr="002B1058">
        <w:rPr>
          <w:sz w:val="14"/>
        </w:rPr>
        <w:t xml:space="preserve"> The subject of the individual will to power becomes the object of a collective resentment. The result? </w:t>
      </w:r>
      <w:r w:rsidRPr="00B666F3">
        <w:rPr>
          <w:rStyle w:val="StyleUnderline"/>
        </w:rPr>
        <w:t xml:space="preserve">The fear of the external other is transvalued into the "love of the neighbor" quoted in the opening of this section, and the perpetuation of community is assured through the internalization and legitimation of a fear that lost its original source long ago. </w:t>
      </w:r>
      <w:r w:rsidRPr="006B4CCB">
        <w:rPr>
          <w:rStyle w:val="Emphasis"/>
          <w:highlight w:val="yellow"/>
        </w:rPr>
        <w:t>This powerful nexus of fear, of external and internal otherness</w:t>
      </w:r>
      <w:r w:rsidRPr="00B666F3">
        <w:rPr>
          <w:rStyle w:val="Emphasis"/>
        </w:rPr>
        <w:t xml:space="preserve">, generates the values which </w:t>
      </w:r>
      <w:r w:rsidRPr="006B4CCB">
        <w:rPr>
          <w:rStyle w:val="Emphasis"/>
          <w:highlight w:val="yellow"/>
        </w:rPr>
        <w:t>uphold the security imperative.</w:t>
      </w:r>
      <w:r w:rsidRPr="002B1058">
        <w:rPr>
          <w:sz w:val="14"/>
        </w:rPr>
        <w:t xml:space="preserve"> Indeed, Nietzsche locates the genealogy of even individual rights, such as freedom, in the calculus of maintaining security: - My rights - are that part of my power which others not merely conceded me, but which they wish me to preserve. How do these others arrive at that? First: through their prudence and fear and caution: whether in that they expect something similar from us in return (protection of their rights); or in that they consider that a struggle with us would be perilous or to no purpose; or in that they see in any diminution of our force a disadvantage to themselves, since we would then be unsuited to forming an alliance with them in opposition to a hostile third power. Then : by donation and cession.45 </w:t>
      </w:r>
      <w:r w:rsidRPr="00B666F3">
        <w:rPr>
          <w:rStyle w:val="Emphasis"/>
        </w:rPr>
        <w:t xml:space="preserve">The point of Nietzsche's critical genealogy is to show that the perilous conditions that created the security imperative--and the western metaphysics that perpetuate it--have diminished if not disappeared; yet, </w:t>
      </w:r>
      <w:r w:rsidRPr="006B4CCB">
        <w:rPr>
          <w:rStyle w:val="Emphasis"/>
          <w:highlight w:val="yellow"/>
        </w:rPr>
        <w:t>the fear of life persists:</w:t>
      </w:r>
      <w:r w:rsidRPr="00B666F3">
        <w:rPr>
          <w:rStyle w:val="Emphasis"/>
        </w:rPr>
        <w:t xml:space="preserve"> </w:t>
      </w:r>
      <w:r w:rsidRPr="002B1058">
        <w:rPr>
          <w:sz w:val="14"/>
        </w:rPr>
        <w:t xml:space="preserve">"Our century denies this perilousness, and does so with a good conscience: and yet it continues to drag along with it the old habits of Christian security, Christian enjoyment, recreation and evaluation."46 Nietzsche's worry is that the collective reaction against older, more primal fears has created an even worse danger: </w:t>
      </w:r>
      <w:r w:rsidRPr="00B666F3">
        <w:rPr>
          <w:rStyle w:val="StyleUnderline"/>
        </w:rPr>
        <w:t xml:space="preserve">the tyranny of the herd, the lowering of man, the apathy of the last man which controls through conformity and rules through passivity. </w:t>
      </w:r>
      <w:r w:rsidRPr="00B666F3">
        <w:rPr>
          <w:rStyle w:val="Emphasis"/>
        </w:rPr>
        <w:t>T</w:t>
      </w:r>
      <w:r w:rsidRPr="006B4CCB">
        <w:rPr>
          <w:rStyle w:val="Emphasis"/>
          <w:highlight w:val="yellow"/>
        </w:rPr>
        <w:t>he security of the sovereign, rational self and state comes at the cost of ambiguity, uncertainty, paradox--all that makes a free life worthwhile.</w:t>
      </w:r>
      <w:r w:rsidRPr="002B1058">
        <w:rPr>
          <w:sz w:val="14"/>
        </w:rPr>
        <w:t xml:space="preserve"> Nietzsche's lament for this lost life is captured at the end of Daybreak in a series of rhetorical questions: Of future virtues--How comes it that the more comprehensible the world has grown the more solemnities of every kind have decreased? Is it that fear was so much the basic element of that reverence which overcame us in the presence of everything unknown and mysterious and taught us to fall down before the incomprehensible and plead for mercy? </w:t>
      </w:r>
      <w:r w:rsidRPr="00FC4A72">
        <w:rPr>
          <w:rStyle w:val="StyleUnderline"/>
        </w:rPr>
        <w:t xml:space="preserve">And has the world not lost some of its charm for us because we have grown less fearful? </w:t>
      </w:r>
      <w:r w:rsidRPr="002B1058">
        <w:rPr>
          <w:sz w:val="14"/>
        </w:rPr>
        <w:t xml:space="preserve">With the diminution of our fearfulness has our own dignity and solemnity, our own fearsomeness , not also diminished?47 It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(such as himself?) who would restore a reverence for fear and reevaluate the security imperative. Nietzsche does, however, go back to a pre-Christian, pre-Socratic era to find the exemplars for a new kind of security. In The Genealogy of Morals , he holds up Pericles as an example, for lauding the Athenians for their "rhathymia "--a term that incorporates the notion of "indifference to and contempt for security."48 It is perhaps too much to expect Nietzsche's message to resonate in late modern times, to expect, at the very time when conditions seem most uncertain and unpredictable, that people would treat fear as a stimulus for improvement rather than cause for retrenchment. </w:t>
      </w:r>
      <w:r w:rsidRPr="00FC4A72">
        <w:rPr>
          <w:rStyle w:val="StyleUnderline"/>
        </w:rPr>
        <w:t>Yet Nietzsche would clearly see these as opportune times, when fear could be willfully asserted as a force for the affirmation of difference, rather than canalized into a cautious identity constructed from the calculation of risks and benefits.</w:t>
      </w:r>
    </w:p>
    <w:p w14:paraId="7D28ADA4" w14:textId="77777777" w:rsidR="0005188F" w:rsidRPr="0098030E" w:rsidRDefault="0005188F" w:rsidP="0005188F"/>
    <w:p w14:paraId="1C9A70FB" w14:textId="77777777" w:rsidR="0005188F" w:rsidRPr="0005188F" w:rsidRDefault="0005188F" w:rsidP="0005188F">
      <w:pPr>
        <w:pStyle w:val="Heading3"/>
      </w:pPr>
      <w:r w:rsidRPr="0005188F">
        <w:t>Extinction</w:t>
      </w:r>
    </w:p>
    <w:p w14:paraId="6BECFF29" w14:textId="77777777" w:rsidR="0005188F" w:rsidRPr="005C5A49" w:rsidRDefault="0005188F" w:rsidP="0005188F">
      <w:pPr>
        <w:pStyle w:val="Heading4"/>
      </w:pPr>
      <w:r w:rsidRPr="005C5A49">
        <w:t>Securitization imposes itself as the nexus of state activity causes worldwide wars in the name of security, leading to extinction.</w:t>
      </w:r>
    </w:p>
    <w:p w14:paraId="7E05A7A6" w14:textId="77777777" w:rsidR="0005188F" w:rsidRPr="005C5A49" w:rsidRDefault="0005188F" w:rsidP="0005188F">
      <w:pPr>
        <w:rPr>
          <w:rStyle w:val="Style13ptBold"/>
        </w:rPr>
      </w:pPr>
      <w:r w:rsidRPr="005C5A49">
        <w:rPr>
          <w:rStyle w:val="Style13ptBold"/>
        </w:rPr>
        <w:t xml:space="preserve">Agamben, </w:t>
      </w:r>
      <w:r>
        <w:rPr>
          <w:rStyle w:val="Style13ptBold"/>
        </w:rPr>
        <w:t>0</w:t>
      </w:r>
      <w:r w:rsidRPr="005C5A49">
        <w:rPr>
          <w:rStyle w:val="Style13ptBold"/>
        </w:rPr>
        <w:t>2</w:t>
      </w:r>
    </w:p>
    <w:p w14:paraId="39FD90E7" w14:textId="77777777" w:rsidR="0005188F" w:rsidRPr="005C5A49" w:rsidRDefault="0005188F" w:rsidP="0005188F">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4FACC2A9" w14:textId="77777777" w:rsidR="0005188F" w:rsidRDefault="0005188F" w:rsidP="0005188F">
      <w:pPr>
        <w:pStyle w:val="ListParagraph"/>
        <w:rPr>
          <w:rStyle w:val="StyleUnderline"/>
          <w:b/>
        </w:rPr>
      </w:pPr>
      <w:r w:rsidRPr="0009486C">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b/>
        </w:rPr>
        <w:t>measures of security lead to an opening and globalisation;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b/>
        </w:rPr>
        <w:t>Today we are facing extreme and most dangerous developments of this paradigm of security. In the course of a gradual neutralisation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Underline"/>
          <w:b/>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b/>
        </w:rPr>
        <w:t>security finds its end in globalisation: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b/>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09486C">
        <w:rPr>
          <w:rStyle w:val="StyleUnderline"/>
          <w:b/>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b/>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b/>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14:paraId="31B4B7F2" w14:textId="77777777" w:rsidR="0005188F" w:rsidRPr="001A6108" w:rsidRDefault="0005188F" w:rsidP="0005188F">
      <w:pPr>
        <w:pStyle w:val="Heading1"/>
      </w:pPr>
      <w:r>
        <w:t>Alternatives</w:t>
      </w:r>
    </w:p>
    <w:p w14:paraId="7D017DA0" w14:textId="77777777" w:rsidR="0005188F" w:rsidRDefault="007308CB" w:rsidP="007308CB">
      <w:pPr>
        <w:pStyle w:val="Heading3"/>
      </w:pPr>
      <w:r>
        <w:t>Reconceptualization</w:t>
      </w:r>
    </w:p>
    <w:p w14:paraId="6B20CE51" w14:textId="77777777" w:rsidR="00235B0F" w:rsidRDefault="00235B0F" w:rsidP="00235B0F">
      <w:pPr>
        <w:pStyle w:val="Heading4"/>
      </w:pPr>
      <w:r>
        <w:t>The alternative is a radical reconceptionalization of the “”China Threat” – The alternative is key to framing the new political order</w:t>
      </w:r>
    </w:p>
    <w:p w14:paraId="6497F1AF" w14:textId="77777777" w:rsidR="00235B0F" w:rsidRPr="004E4D57" w:rsidRDefault="00235B0F" w:rsidP="00235B0F">
      <w:pPr>
        <w:rPr>
          <w:rStyle w:val="Style13ptBold"/>
        </w:rPr>
      </w:pPr>
      <w:r w:rsidRPr="004E4D57">
        <w:rPr>
          <w:rStyle w:val="Style13ptBold"/>
        </w:rPr>
        <w:t>Turner 15</w:t>
      </w:r>
    </w:p>
    <w:p w14:paraId="341FB4F2" w14:textId="77777777" w:rsidR="00235B0F" w:rsidRDefault="00235B0F" w:rsidP="00235B0F">
      <w:r>
        <w:t xml:space="preserve">Dr. Oliver Turner is a Hallsworth Fellow in Political Economy at the University of Manchester and Visiting Research Fellow at the Swedish Institute of International Affairs. “China and the 2016 US Presidential Debates: Curiosities and Contradictions” </w:t>
      </w:r>
    </w:p>
    <w:p w14:paraId="3F6D70BF" w14:textId="77777777" w:rsidR="00235B0F" w:rsidRPr="007308CB" w:rsidRDefault="00235B0F" w:rsidP="00235B0F">
      <w:pPr>
        <w:pStyle w:val="ListParagraph"/>
      </w:pPr>
      <w:r>
        <w:t xml:space="preserve">Today’s presidential candidates are working to set themselves apart from the outgoing president, but they will face many of the same challenges with which he was presented. Indeed, </w:t>
      </w:r>
      <w:r w:rsidRPr="00E62ADB">
        <w:rPr>
          <w:rStyle w:val="StyleUnderline"/>
        </w:rPr>
        <w:t>Obama’s achievements in maintaining largely cordial relations with Beijing present his successor with some valuable lessons</w:t>
      </w:r>
      <w:r>
        <w:t xml:space="preserve">. Importantly though, </w:t>
      </w:r>
      <w:r w:rsidRPr="00E62ADB">
        <w:rPr>
          <w:rStyle w:val="StyleUnderline"/>
        </w:rPr>
        <w:t>he or she will be unable to ‘manage’ or ‘deal with’ China in the ways so vocally claimed</w:t>
      </w:r>
      <w:r>
        <w:t xml:space="preserve">; politicians frequently talk up their abilities to bring about change while using the art of misdirection to hide their fundamental inability to do so, and </w:t>
      </w:r>
      <w:r w:rsidRPr="00E62ADB">
        <w:rPr>
          <w:rStyle w:val="StyleUnderline"/>
        </w:rPr>
        <w:t>the course of China’s ‘rise’ is all-but beyond the control of the White House</w:t>
      </w:r>
      <w:r>
        <w:t xml:space="preserve">.  </w:t>
      </w:r>
      <w:r w:rsidRPr="00E62ADB">
        <w:rPr>
          <w:rStyle w:val="StyleUnderline"/>
        </w:rPr>
        <w:t xml:space="preserve">The next president will, </w:t>
      </w:r>
      <w:r>
        <w:t xml:space="preserve">however, </w:t>
      </w:r>
      <w:r w:rsidRPr="00E62ADB">
        <w:rPr>
          <w:rStyle w:val="StyleUnderline"/>
        </w:rPr>
        <w:t>remain central to determining the future of US-China dynamics, the world’s most consequential and far-reaching bilateral relationship.</w:t>
      </w:r>
      <w:r>
        <w:t xml:space="preserve"> His or her political options are also more numerous than suggested by the tone of the conversation today. </w:t>
      </w:r>
      <w:r w:rsidRPr="00E62ADB">
        <w:rPr>
          <w:rStyle w:val="Emphasis"/>
        </w:rPr>
        <w:t>As already noted, elevated capabilities are not the same as an elevated threat,</w:t>
      </w:r>
      <w:r>
        <w:t xml:space="preserve"> and it is here that </w:t>
      </w:r>
      <w:r w:rsidRPr="00E62ADB">
        <w:rPr>
          <w:rStyle w:val="StyleUnderline"/>
        </w:rPr>
        <w:t>next year’s victor can and should inject new life and new optimism into a relationship</w:t>
      </w:r>
      <w:r>
        <w:t xml:space="preserve"> which, although broadly productive and cooperative, remains punctuated by dangerous flashpoints, tensions and hostility. While Obama’s approach was a generally healthy one, </w:t>
      </w:r>
      <w:r w:rsidRPr="00E62ADB">
        <w:rPr>
          <w:rStyle w:val="Emphasis"/>
        </w:rPr>
        <w:t xml:space="preserve">American politicians should start thinking differently about China to help ensure that those tensions are gradually eased. </w:t>
      </w:r>
      <w:r w:rsidRPr="00E62ADB">
        <w:rPr>
          <w:rStyle w:val="StyleUnderline"/>
        </w:rPr>
        <w:t>When</w:t>
      </w:r>
      <w:r>
        <w:t xml:space="preserve"> in 2013 </w:t>
      </w:r>
      <w:r w:rsidRPr="00E62ADB">
        <w:rPr>
          <w:rStyle w:val="StyleUnderline"/>
        </w:rPr>
        <w:t>Xi Jinping proposed that the US and China embark on a ‘new kind of great power relationship’, the idea was resisted by Washington</w:t>
      </w:r>
      <w:r>
        <w:t xml:space="preserve">. But </w:t>
      </w:r>
      <w:r w:rsidRPr="00E62ADB">
        <w:rPr>
          <w:rStyle w:val="StyleUnderline"/>
        </w:rPr>
        <w:t xml:space="preserve">the next American president should recognise that this is precisely what the US and China already have. </w:t>
      </w:r>
      <w:r>
        <w:t xml:space="preserve">Primarily, this is </w:t>
      </w:r>
      <w:r w:rsidRPr="00E62ADB">
        <w:rPr>
          <w:rStyle w:val="StyleUnderline"/>
        </w:rPr>
        <w:t>because although some like to argue that we are entering a new Cold War, such a notion is deeply misleading</w:t>
      </w:r>
      <w:r>
        <w:t xml:space="preserve">. The US and China are highly economically and financially interdependent; they communicate regularly across a multitude of diplomatic channels and their militaries conduct joint exercises. Their intensive cultural exchanges are epitomized by the several hundreds of thousands of Chinese students at Americans schools and universities and by the many that choose to stay. Yet </w:t>
      </w:r>
      <w:r w:rsidRPr="00E62ADB">
        <w:rPr>
          <w:rStyle w:val="StyleUnderline"/>
        </w:rPr>
        <w:t>while the world has changed American political discourses</w:t>
      </w:r>
      <w:r>
        <w:t>—and, it must be stressed, those in China—</w:t>
      </w:r>
      <w:r w:rsidRPr="00E62ADB">
        <w:rPr>
          <w:rStyle w:val="StyleUnderline"/>
        </w:rPr>
        <w:t>have not evolved as quickly.</w:t>
      </w:r>
      <w:r>
        <w:t xml:space="preserve"> If Washington is serious about working with China as a valued partner, as it is so often claimed, it should demonstrate a willingness which has not been entirely evident so far. </w:t>
      </w:r>
      <w:r w:rsidRPr="00DD0313">
        <w:rPr>
          <w:rStyle w:val="StyleUnderline"/>
        </w:rPr>
        <w:t>This means recognizing that China’s physical ‘rise’ does not automatically make it a threat, and from there promoting the kind of relationship which makes the prevailing story about ‘rising’ China seem more problematic and unhelpful than it does compelling and common sense.</w:t>
      </w:r>
      <w:r>
        <w:t xml:space="preserve"> Obama has done this to a degree, but in the end failed to prevent the logic of the story from becoming resurgent once more. Some would argue that Obama’s cautious accommodation of China effectively amounts to weakness, and that this has resulted in an expansion of China’s influence such as in the form of new islands in the South China Sea. But this is to overlook or deny the limits of Washington’s influence. Moreover, in </w:t>
      </w:r>
      <w:r w:rsidRPr="00DD0313">
        <w:rPr>
          <w:rStyle w:val="StyleUnderline"/>
        </w:rPr>
        <w:t>the Cold War zero-sum language which continues to haunt modern day US-China relations, accommodation and weakness are too often presented as synonymous</w:t>
      </w:r>
      <w:r>
        <w:t xml:space="preserve">. This then </w:t>
      </w:r>
      <w:r w:rsidRPr="00DD0313">
        <w:rPr>
          <w:rStyle w:val="StyleUnderline"/>
        </w:rPr>
        <w:t>masks the need, rather than the option, for the US and others to engage in forms of accommodation</w:t>
      </w:r>
      <w:r>
        <w:t xml:space="preserve">; it is far from weak to accept that China is now so much more economically and politically significant, and more globally influential, that accommodation works for the benefit of all. </w:t>
      </w:r>
      <w:r w:rsidRPr="00DD0313">
        <w:rPr>
          <w:rStyle w:val="StyleUnderline"/>
        </w:rPr>
        <w:t>While China will continue to do things with which the United States disagrees, the solution is not more aggression and shows of military strength</w:t>
      </w:r>
      <w:r>
        <w:t>. (This, of course, applies equally to a newly capable China). The United States’ considerable—and now gradually intensifying—presence throughout the Asia Pacific means that it retains an unrivalled base of power and influence from which to exert authority. Equally however, this does not mean that Washington is able to rely on entirely unconditional support. During the Cold War the United States, by simple virtue of being the United States, enjoyed a close network of alliances in its efforts to contain an opposing ideology. Today, with many Asian nations so reliant upon China and because they enjoy close diplomatic relations with Beijing, the US must tread more carefully than in the past to ensure it doesn’t start to become perceived as an overly- meddlesome outsider</w:t>
      </w:r>
      <w:r w:rsidRPr="00DD0313">
        <w:rPr>
          <w:rStyle w:val="StyleUnderline"/>
        </w:rPr>
        <w:t>. The next occupant of the White House must be sensitive to this development, particularly as the US ‘rebalance’ to Asia—</w:t>
      </w:r>
      <w:r>
        <w:t xml:space="preserve">which along with broad support has generated some regional concern—adapts and progresses under his or her direction. Ultimately then, while it appears likely that the 45president of the United States will broadly favor a somewhat more assertive approach towards China, the rhetoric of today’s candidates alone is not indicative of a newly hostile and combative approach from Washington. This is not simply because relations between Washington and Beijing are more interdependent and cooperative than the observations of many suggest, but because the options available to the next American leader are more extensive and less confrontational than each candidate currently feels able to admit. In this high-stakes election contest of perceived authority, none is willing to cede ground to their rivals by appearing weak. </w:t>
      </w:r>
      <w:r w:rsidRPr="00DD0313">
        <w:rPr>
          <w:rStyle w:val="Emphasis"/>
        </w:rPr>
        <w:t>What must change from now on is not so much the policy but the outdated and dangerous discourses which equate American compromise and accommodation with weakness, and in turn that ‘weakness’ with the inevitability of ‘threatening’ Chinese strength</w:t>
      </w:r>
      <w:r>
        <w:t xml:space="preserve">. </w:t>
      </w:r>
    </w:p>
    <w:p w14:paraId="379D3F4B" w14:textId="77777777" w:rsidR="0005188F" w:rsidRPr="00DD5BE5" w:rsidRDefault="0005188F" w:rsidP="0005188F">
      <w:pPr>
        <w:pStyle w:val="Heading4"/>
        <w:rPr>
          <w:rStyle w:val="Style13ptBold"/>
          <w:b/>
        </w:rPr>
      </w:pPr>
      <w:r>
        <w:rPr>
          <w:rStyle w:val="Style13ptBold"/>
          <w:b/>
        </w:rPr>
        <w:t xml:space="preserve">The alternative is a radical </w:t>
      </w:r>
      <w:r w:rsidRPr="00DD5BE5">
        <w:rPr>
          <w:rStyle w:val="Style13ptBold"/>
          <w:b/>
        </w:rPr>
        <w:t xml:space="preserve">re-orientation away from a politics rooted in enmity and a focus on those who had been </w:t>
      </w:r>
      <w:r>
        <w:rPr>
          <w:rStyle w:val="Style13ptBold"/>
          <w:b/>
        </w:rPr>
        <w:t>silenced marginalized – only the alternative can create a emancipatory politic</w:t>
      </w:r>
    </w:p>
    <w:p w14:paraId="2691DEF7" w14:textId="77777777" w:rsidR="0005188F" w:rsidRDefault="0005188F" w:rsidP="0005188F">
      <w:pPr>
        <w:rPr>
          <w:rStyle w:val="Style13ptBold"/>
        </w:rPr>
      </w:pPr>
      <w:r>
        <w:rPr>
          <w:rStyle w:val="Style13ptBold"/>
        </w:rPr>
        <w:t xml:space="preserve">Aradau 04 </w:t>
      </w:r>
    </w:p>
    <w:p w14:paraId="45235E7B" w14:textId="77777777" w:rsidR="0005188F" w:rsidRPr="00B85374" w:rsidRDefault="0005188F" w:rsidP="0005188F">
      <w:pPr>
        <w:rPr>
          <w:rStyle w:val="Style13ptBold"/>
          <w:b w:val="0"/>
        </w:rPr>
      </w:pPr>
      <w:r w:rsidRPr="0005188F">
        <w:t xml:space="preserve">(Claudia Aradau, Department of Government and Politics, Faculty of Social Sciences, The Open University, “Security and the democratic scene: desecuritization and emancipation”, </w:t>
      </w:r>
      <w:hyperlink r:id="rId42" w:history="1">
        <w:r w:rsidRPr="0005188F">
          <w:t>http://download.springer.com/static/pdf/653/art%253A10.1057%252Fpalgrave.jird.1800030.pdf?originUrl=http%3A%2F%2Flink.springer.com%2Farticle%2F10.1057%2Fpalgrave.jird.1800030&amp;token2=exp=1468509844~acl=%2Fstatic%2Fpdf%2F653%2Fart%25253A10.1057%25252Fpalgrave.jird.1800030.pdf%3ForiginUrl%3Dhttp%253A%252F%252Flink.springer.com%252Farticle%252F10.1057%252Fpalgrave.jird.1800030*~hmac=af0a5bbe24e3577e5bee76f85f2f03edca05f13987e15e1e41d987cdb6bcf96d</w:t>
        </w:r>
      </w:hyperlink>
      <w:r w:rsidRPr="0005188F">
        <w:t>, 2002) CJun</w:t>
      </w:r>
    </w:p>
    <w:p w14:paraId="20A0E4A1" w14:textId="7D17F821" w:rsidR="0005188F" w:rsidRPr="00235B0F" w:rsidRDefault="0005188F" w:rsidP="00235B0F">
      <w:pPr>
        <w:pStyle w:val="ListParagraph"/>
        <w:rPr>
          <w:sz w:val="16"/>
        </w:rPr>
      </w:pPr>
      <w:r w:rsidRPr="00DA0419">
        <w:rPr>
          <w:rStyle w:val="StyleUnderline"/>
        </w:rPr>
        <w:t>Emancipation is the concept that should be able to enact a radical ‘democratization’ of security.</w:t>
      </w:r>
      <w:r w:rsidRPr="00565B11">
        <w:rPr>
          <w:sz w:val="16"/>
        </w:rPr>
        <w:t xml:space="preserve"> </w:t>
      </w:r>
      <w:r w:rsidRPr="00DA0419">
        <w:rPr>
          <w:rStyle w:val="StyleUnderline"/>
        </w:rPr>
        <w:t xml:space="preserve">Emancipation radically tackles the concept of democratic politics and the issue of institutional authority in claiming a voice for the silenced, for those whom Tim Dunn and Nicholas Wheeler (2004) have called the ‘security have-nots’. </w:t>
      </w:r>
      <w:r w:rsidRPr="00565B11">
        <w:rPr>
          <w:rStyle w:val="StyleUnderline"/>
          <w:sz w:val="16"/>
          <w:u w:val="none"/>
        </w:rPr>
        <w:t>Critical</w:t>
      </w:r>
      <w:r w:rsidRPr="00565B11">
        <w:rPr>
          <w:sz w:val="16"/>
        </w:rPr>
        <w:t xml:space="preserve"> security studies (CSS or the Welsh School as Steve Smith (2000) has called it) have tried to conceptualize emancipation as an alternative to predominant constructions of security.16 Even if CSS do not engage with the concept of desecuritization, the two concepts are definitely related if only for their potential in establishing alternatives to certain social practices. </w:t>
      </w:r>
      <w:r w:rsidRPr="00DA0419">
        <w:rPr>
          <w:rStyle w:val="StyleUnderline"/>
        </w:rPr>
        <w:t>Unlike desecuritization, emancipation relies on the intellectual tradition of the Frankfurt School and a critical tradition of thinking social change and resistance.</w:t>
      </w:r>
      <w:r w:rsidRPr="00565B11">
        <w:rPr>
          <w:sz w:val="16"/>
        </w:rPr>
        <w:t xml:space="preserve"> Despite this intellectual tradition, Ken Booth claims it is impossible to say ‘what emancipation looks like, apart from its meaning to particular people at particular times’ (Booth 1997: 110; Wyn Jones 1999: 121). In the vein of the Frankfurt School, emancipation is intimately linked with the idea of moving towards a better world (Wyn Jones 1999: 120). For CSS, it remains however a highly general notion which can only be fleshed out by considering ‘real people in real places’ (Booth 1995: 123) and their insecurity predicaments. Booth (1997: 110) is worth quoting at length here as he has written the first manifesto of CSS and formulated the concept of emancipation to be endorsed by his fellow critical security analysts: </w:t>
      </w:r>
      <w:r w:rsidRPr="00DA0419">
        <w:rPr>
          <w:rStyle w:val="StyleUnderline"/>
        </w:rPr>
        <w:t>[e]mancipation means freeing people, as individuals and groups, from the social, physical, economic, political, and other constraints that stop them from carrying out what they would freely choose to do, of which war, poverty, oppression, and poor education are a few.</w:t>
      </w:r>
      <w:r w:rsidRPr="00565B11">
        <w:rPr>
          <w:sz w:val="16"/>
        </w:rPr>
        <w:t xml:space="preserve"> Security and emancipation are in fact two sides of the same coin. </w:t>
      </w:r>
      <w:r w:rsidRPr="00DA0419">
        <w:rPr>
          <w:rStyle w:val="StyleUnderline"/>
        </w:rPr>
        <w:t>It is emancipation, not power and ord</w:t>
      </w:r>
      <w:r>
        <w:rPr>
          <w:rStyle w:val="StyleUnderline"/>
        </w:rPr>
        <w:t>er, in both theory and practice</w:t>
      </w:r>
      <w:r w:rsidRPr="00DA0419">
        <w:rPr>
          <w:rStyle w:val="StyleUnderline"/>
        </w:rPr>
        <w:t xml:space="preserve"> that leads to stable security.</w:t>
      </w:r>
      <w:r w:rsidRPr="00565B11">
        <w:rPr>
          <w:sz w:val="16"/>
        </w:rPr>
        <w:t xml:space="preserve"> The ‘generality’ problem of emancipation is solved by CSS not through recourse to various theories but by making it the equivalent of security. </w:t>
      </w:r>
      <w:r w:rsidRPr="00D37126">
        <w:rPr>
          <w:rStyle w:val="StyleUnderline"/>
        </w:rPr>
        <w:t>When equated with security, emancipation becomes problematic as it can no longer envisage social transformations outside the logic of security.</w:t>
      </w:r>
      <w:r w:rsidRPr="00565B11">
        <w:rPr>
          <w:sz w:val="16"/>
        </w:rPr>
        <w:t xml:space="preserve"> The Welsh School wants a radical alternative to state-centred security and proposes another type Claudia Aradau Security and the democratic scene 397 of security, defined as emancipation (or emancipation defined as security) at the level of the individual. The struggle for security is re-styled as a struggle for emancipation, without any qualms about the relationship between emancipation and security. </w:t>
      </w:r>
      <w:r w:rsidRPr="00317819">
        <w:rPr>
          <w:rStyle w:val="StyleUnderline"/>
        </w:rPr>
        <w:t>Critical scholars like Booth and Wyn Jones endorse both a CoS-type of approach to security and a normative usage where security is a value to be fought for.</w:t>
      </w:r>
      <w:r w:rsidRPr="00565B11">
        <w:rPr>
          <w:sz w:val="16"/>
        </w:rPr>
        <w:t xml:space="preserve"> On one hand, Booth (1997: 111) acknowledged that security has enormous political significance and to obtain an issue on the state agenda means to give it priority; on the other, security is emancipation as an ideal to be achieved. Or, in Wyn Jones’ formulation, </w:t>
      </w:r>
      <w:r w:rsidRPr="00317819">
        <w:rPr>
          <w:rStyle w:val="StyleUnderline"/>
        </w:rPr>
        <w:t>‘[s]ecurity in the sense of the absence of the threat of (involuntary) pain, fear, hunger, and poverty is an essential element in the struggle for emancipation’</w:t>
      </w:r>
      <w:r w:rsidRPr="00565B11">
        <w:rPr>
          <w:sz w:val="16"/>
        </w:rPr>
        <w:t xml:space="preserve"> (Wyn Jones 1999: 126). In line with this second meaning of security, Booth (1997: 114) pointed out that ‘</w:t>
      </w:r>
      <w:r w:rsidRPr="00317819">
        <w:rPr>
          <w:rStyle w:val="StyleUnderline"/>
        </w:rPr>
        <w:t>security studies need to engage with the problems of those who, at this minute, are being starved, oppressed or shot.’</w:t>
      </w:r>
      <w:r w:rsidRPr="00565B11">
        <w:rPr>
          <w:sz w:val="16"/>
        </w:rPr>
        <w:t xml:space="preserve"> These uses of security forget that security itself institutes a particular kind of politics and that it is important to be aware of the politics one legitimizes by endorsing security. </w:t>
      </w:r>
      <w:r w:rsidRPr="00317819">
        <w:rPr>
          <w:rStyle w:val="StyleUnderline"/>
        </w:rPr>
        <w:t>The equivalence of security and emancipation suspends the project of making the effects of securitization explicit, of analyzing its political effects and assumes ‘security’ is worth being achieved. CSS thus inadvertently endorse the exclusionary logic of security and the politics that is instituted by doing security, independent of which/who is the referent object</w:t>
      </w:r>
      <w:r w:rsidRPr="00565B11">
        <w:rPr>
          <w:sz w:val="16"/>
        </w:rPr>
        <w:t xml:space="preserve"> (or subject in Booth’s parlance). </w:t>
      </w:r>
      <w:r>
        <w:rPr>
          <w:b/>
          <w:highlight w:val="yellow"/>
        </w:rPr>
        <w:t>&lt;SHE</w:t>
      </w:r>
      <w:r w:rsidRPr="00CA0553">
        <w:rPr>
          <w:b/>
          <w:highlight w:val="yellow"/>
        </w:rPr>
        <w:t xml:space="preserve"> CONTINUE</w:t>
      </w:r>
      <w:r>
        <w:rPr>
          <w:b/>
          <w:highlight w:val="yellow"/>
        </w:rPr>
        <w:t>S</w:t>
      </w:r>
      <w:r w:rsidRPr="00CA0553">
        <w:rPr>
          <w:b/>
          <w:highlight w:val="yellow"/>
        </w:rPr>
        <w:t>&gt;</w:t>
      </w:r>
      <w:r>
        <w:rPr>
          <w:b/>
        </w:rPr>
        <w:t xml:space="preserve"> </w:t>
      </w:r>
      <w:r w:rsidRPr="00317819">
        <w:rPr>
          <w:rStyle w:val="Emphasis"/>
        </w:rPr>
        <w:t>Even if strategies of resistance are part of everyday interactions and subject relations are being negotiated at the everyday level, everyday life is also necessarily linked with the reproduction of hegemonic structures.</w:t>
      </w:r>
      <w:r w:rsidRPr="00565B11">
        <w:rPr>
          <w:sz w:val="16"/>
        </w:rPr>
        <w:t xml:space="preserve"> To paraphrase Slavoj Zˇizˇek (1992: 49), </w:t>
      </w:r>
      <w:r w:rsidRPr="00EC134E">
        <w:rPr>
          <w:rStyle w:val="StyleUnderline"/>
        </w:rPr>
        <w:t>securitization is only successful when it finds its support in everyday life,</w:t>
      </w:r>
      <w:r w:rsidRPr="00565B11">
        <w:rPr>
          <w:sz w:val="16"/>
        </w:rPr>
        <w:t xml:space="preserve"> when even the facts which at first sight seem to contradict it start working in its favour. </w:t>
      </w:r>
      <w:r w:rsidRPr="00EC134E">
        <w:rPr>
          <w:rStyle w:val="StyleUnderline"/>
        </w:rPr>
        <w:t>The appeal to everydayness is fraught with dangers as securitization itself can find its legitimization in practices of everyday life.</w:t>
      </w:r>
      <w:r w:rsidRPr="00565B11">
        <w:rPr>
          <w:sz w:val="16"/>
        </w:rPr>
        <w:t xml:space="preserve"> The securitization of migration creates and subsequently legitimizes itself on the basis of everyday fears, such as the fear of crime. If desecuritization cannot find support in everydayness against institutional authority, then how can it ‘democratize’ it? </w:t>
      </w:r>
      <w:r w:rsidRPr="00EC134E">
        <w:rPr>
          <w:rStyle w:val="Emphasis"/>
        </w:rPr>
        <w:t>Desecuritization as the democratic challenge to the non-democratic politics of securitization has to be inscribed institutionally and needs to create a different relation from the one of enmity, a relation which is not rooted in the exclusionary logic of security.</w:t>
      </w:r>
      <w:r w:rsidRPr="00565B11">
        <w:rPr>
          <w:sz w:val="16"/>
        </w:rPr>
        <w:t xml:space="preserve">20 The poststructuralist take on modifying the self/other relation is based on an injunction for the subject to become-less-threatening-to-the-other or more open to difference. </w:t>
      </w:r>
      <w:r w:rsidRPr="00EC134E">
        <w:rPr>
          <w:rStyle w:val="StyleUnderline"/>
        </w:rPr>
        <w:t xml:space="preserve">The poststructuralist project attempts to ‘imagine a world in which a given field of identities might hope to recognize differences without being internally compelled to define some of them as forms of otherness to be conquered, assimilated or defiled’ </w:t>
      </w:r>
      <w:r w:rsidRPr="00565B11">
        <w:rPr>
          <w:sz w:val="16"/>
        </w:rPr>
        <w:t>(Connolly 1991: 48). To put it in pragmatic terms, it is unclear how Connolly’s injunction could reach the bureaucratic field where security is carried out. At the same time, such a project of openness to difference would do away with the possibility of discriminating between different categories of others and would make one unable to engage in a project that would, for example, directly speak against racism.21</w:t>
      </w:r>
    </w:p>
    <w:p w14:paraId="1069380F" w14:textId="77777777" w:rsidR="007308CB" w:rsidRPr="007308CB" w:rsidRDefault="007308CB" w:rsidP="007308CB">
      <w:pPr>
        <w:pStyle w:val="Heading3"/>
      </w:pPr>
      <w:r w:rsidRPr="007308CB">
        <w:t>Pedagogy</w:t>
      </w:r>
    </w:p>
    <w:p w14:paraId="2F984D06" w14:textId="77777777" w:rsidR="0005188F" w:rsidRPr="00DD5BE5" w:rsidRDefault="0005188F" w:rsidP="0005188F">
      <w:pPr>
        <w:pStyle w:val="Heading4"/>
        <w:rPr>
          <w:rStyle w:val="Style13ptBold"/>
          <w:b/>
        </w:rPr>
      </w:pPr>
      <w:r w:rsidRPr="00DD5BE5">
        <w:rPr>
          <w:rStyle w:val="Style13ptBold"/>
          <w:b/>
        </w:rPr>
        <w:t>The alternative is to challenge the dominant security discourses</w:t>
      </w:r>
      <w:r>
        <w:rPr>
          <w:rStyle w:val="Style13ptBold"/>
          <w:b/>
        </w:rPr>
        <w:t xml:space="preserve"> through pedagogical resistance</w:t>
      </w:r>
    </w:p>
    <w:p w14:paraId="00CFB427" w14:textId="77777777" w:rsidR="0005188F" w:rsidRPr="001223B9" w:rsidRDefault="0005188F" w:rsidP="0005188F">
      <w:pPr>
        <w:rPr>
          <w:rStyle w:val="Style13ptBold"/>
          <w:b w:val="0"/>
        </w:rPr>
      </w:pPr>
      <w:r>
        <w:rPr>
          <w:rStyle w:val="Style13ptBold"/>
        </w:rPr>
        <w:t xml:space="preserve">Jones 99 </w:t>
      </w:r>
      <w:r w:rsidR="00361167">
        <w:rPr>
          <w:rStyle w:val="Style13ptBold"/>
        </w:rPr>
        <w:br/>
      </w:r>
      <w:r w:rsidRPr="00361167">
        <w:t xml:space="preserve">(Richard Wyn Jones, Cardiff University, “Security, Strategy, and Critical Theory”, </w:t>
      </w:r>
      <w:hyperlink r:id="rId43" w:history="1">
        <w:r w:rsidRPr="00361167">
          <w:t>https://books.google.com/books/about/Security_strategy_and_critical_theory.html?id=RYgi4GOgy_0C</w:t>
        </w:r>
      </w:hyperlink>
      <w:r w:rsidRPr="00361167">
        <w:t>, 1999) CJun</w:t>
      </w:r>
      <w:r>
        <w:rPr>
          <w:rStyle w:val="Style13ptBold"/>
        </w:rPr>
        <w:t xml:space="preserve"> </w:t>
      </w:r>
    </w:p>
    <w:p w14:paraId="3B3EEEE5" w14:textId="77777777" w:rsidR="0005188F" w:rsidRDefault="0005188F" w:rsidP="0005188F">
      <w:pPr>
        <w:pStyle w:val="ListParagraph"/>
        <w:rPr>
          <w:rStyle w:val="StyleUnderline"/>
        </w:rPr>
      </w:pPr>
      <w:r w:rsidRPr="00647316">
        <w:rPr>
          <w:sz w:val="14"/>
        </w:rPr>
        <w:t xml:space="preserve">Gramsci contrasts traditional intellectuals with “organic intellectuals.” </w:t>
      </w:r>
      <w:r w:rsidRPr="00647316">
        <w:rPr>
          <w:rStyle w:val="Emphasis"/>
          <w:highlight w:val="yellow"/>
        </w:rPr>
        <w:t>Organic intellectuals play a crucial and far more self–conscious role in articulating and organizing the interests and aspirations of a particular social class.</w:t>
      </w:r>
      <w:r w:rsidRPr="00647316">
        <w:rPr>
          <w:rStyle w:val="Emphasis"/>
        </w:rPr>
        <w:t xml:space="preserve"> </w:t>
      </w:r>
      <w:r w:rsidRPr="00647316">
        <w:rPr>
          <w:sz w:val="14"/>
        </w:rPr>
        <w:t xml:space="preserve">Each class has its own organic intellectuals—although the intellectuals of the ruling strata often see themselves in a different, traditional light. This point may be illustrated by referring to two proponents of traditional security studies. In Gramsci’s terminology, John Garnett is a traditional intellectual and Edward Luttwak is an organic intellectual. Both in effect support the status quo, but Luttwak does this self–consciously and explicitly. Gramsci points out that in contrast to that of the ruling class, </w:t>
      </w:r>
      <w:r w:rsidRPr="00647316">
        <w:rPr>
          <w:rStyle w:val="StyleUnderline"/>
        </w:rPr>
        <w:t>the structural position of the working class means that it has fewer intellectual resources at its disposal. He therefore stresses the need for that class to develop its own organic intellectuals and argues that they have a crucial role to play in advancing proletarian and thus for him human emancipation.</w:t>
      </w:r>
      <w:r w:rsidRPr="00647316">
        <w:rPr>
          <w:sz w:val="14"/>
        </w:rPr>
        <w:t xml:space="preserve"> Discussing their role, Gramsci argues: The mode of being of the new intellectuals can no longer consist in eloquence, which is an exterior and momentary mover of feelings and passions, but in active participation in practical life, as constructor, organizer, “permanent persuader” and not just a simple orator. (Gramsci 1971: 10) </w:t>
      </w:r>
      <w:r w:rsidRPr="00647316">
        <w:rPr>
          <w:rStyle w:val="Emphasis"/>
          <w:highlight w:val="yellow"/>
        </w:rPr>
        <w:t>The central political task of the intellectuals is to aid in the construction of a counterhegemony and thus undermine the prevailing patterns of discourse and interaction that make up the currently dominant hegemony. This</w:t>
      </w:r>
      <w:r w:rsidRPr="00647316">
        <w:rPr>
          <w:rStyle w:val="Emphasis"/>
        </w:rPr>
        <w:t xml:space="preserve"> task </w:t>
      </w:r>
      <w:r w:rsidRPr="00647316">
        <w:rPr>
          <w:rStyle w:val="Emphasis"/>
          <w:highlight w:val="yellow"/>
        </w:rPr>
        <w:t>is accomplished through educational activity, because</w:t>
      </w:r>
      <w:r w:rsidRPr="00647316">
        <w:rPr>
          <w:rStyle w:val="Emphasis"/>
        </w:rPr>
        <w:t>, as Gramsci argues, “</w:t>
      </w:r>
      <w:r w:rsidRPr="00647316">
        <w:rPr>
          <w:rStyle w:val="Emphasis"/>
          <w:highlight w:val="yellow"/>
        </w:rPr>
        <w:t>every relationship of ‘hegemony’ is necessarily a pedagogic relationship</w:t>
      </w:r>
      <w:r w:rsidRPr="00647316">
        <w:rPr>
          <w:rStyle w:val="Emphasis"/>
        </w:rPr>
        <w:t>” (Gramsci 1971: 350).</w:t>
      </w:r>
      <w:r>
        <w:rPr>
          <w:rStyle w:val="Emphasis"/>
        </w:rPr>
        <w:t xml:space="preserve"> </w:t>
      </w:r>
      <w:r w:rsidRPr="00647316">
        <w:rPr>
          <w:sz w:val="14"/>
        </w:rPr>
        <w:t xml:space="preserve">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Party—a body he described as the “modern prince.” Just as Niccolò Machiavelli hoped to see a prince unite Italy, rid the country of foreign barbarians, and create a virtù–ous state, Gramsci believed that the modern prince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domination—for example, in the case of gender—to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 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History furnishes examples of progressive developments that have been positively influenced by organic intellectuals operating outside the bounds of a particular party structure (G. Williams 1984). Some of these developments have occurred in the particularly intractable realm of security. These examples may be considered as “resources of hope” for critical security studies (R. Williams 1989). They illustrate that ideas are important or, more correctly, that change is the product of the dialectical interaction of ideas and material reality. </w:t>
      </w:r>
      <w:r w:rsidRPr="00647316">
        <w:rPr>
          <w:rStyle w:val="Emphasis"/>
          <w:highlight w:val="yellow"/>
        </w:rPr>
        <w:t>One clear security–related example</w:t>
      </w:r>
      <w:r w:rsidRPr="00647316">
        <w:rPr>
          <w:rStyle w:val="Emphasis"/>
        </w:rPr>
        <w:t xml:space="preserve"> of the role of critical thinking and critical thinkers in aiding and abetting progressive social change </w:t>
      </w:r>
      <w:r w:rsidRPr="00647316">
        <w:rPr>
          <w:rStyle w:val="Emphasis"/>
          <w:highlight w:val="yellow"/>
        </w:rPr>
        <w:t>is</w:t>
      </w:r>
      <w:r w:rsidRPr="00647316">
        <w:rPr>
          <w:rStyle w:val="Emphasis"/>
        </w:rPr>
        <w:t xml:space="preserve"> the experience of </w:t>
      </w:r>
      <w:r w:rsidRPr="00647316">
        <w:rPr>
          <w:rStyle w:val="Emphasis"/>
          <w:highlight w:val="yellow"/>
        </w:rPr>
        <w:t>the peace movement of the 1980s.</w:t>
      </w:r>
      <w:r w:rsidRPr="00647316">
        <w:rPr>
          <w:rStyle w:val="Emphasis"/>
        </w:rPr>
        <w:t xml:space="preserve"> At that time the ideas of dissident defense intellectuals (the “alternative defense” school) encouraged and drew strength from peace activism. Together </w:t>
      </w:r>
      <w:r w:rsidRPr="00647316">
        <w:rPr>
          <w:rStyle w:val="Emphasis"/>
          <w:highlight w:val="yellow"/>
        </w:rPr>
        <w:t>they had an effect</w:t>
      </w:r>
      <w:r w:rsidRPr="00647316">
        <w:rPr>
          <w:rStyle w:val="Emphasis"/>
        </w:rPr>
        <w:t xml:space="preserve"> not only on short–term policy but </w:t>
      </w:r>
      <w:r w:rsidRPr="00647316">
        <w:rPr>
          <w:rStyle w:val="Emphasis"/>
          <w:highlight w:val="yellow"/>
        </w:rPr>
        <w:t>on the dominant discourses of strategy and security</w:t>
      </w:r>
      <w:r w:rsidRPr="00647316">
        <w:rPr>
          <w:rStyle w:val="Emphasis"/>
        </w:rPr>
        <w:t>, a far more important result in the long run. The synergy between critical security intellectuals and critical social movements and the potential influence of both working in tandem can be witnessed particularly clearly in the fate of common security.</w:t>
      </w:r>
      <w:r>
        <w:rPr>
          <w:rStyle w:val="Emphasis"/>
        </w:rPr>
        <w:t xml:space="preserve"> </w:t>
      </w:r>
      <w:r w:rsidRPr="00647316">
        <w:rPr>
          <w:sz w:val="14"/>
        </w:rPr>
        <w:t xml:space="preserve">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Initially, mainstream defense intellectuals dismissed the concept as hopelessly idealistic; it certainly had no place in their allegedly hardheaded and realist view of the world. However, notions of common security were taken up by a number of different intellectual communities, including the liberal arms control community in the United States, Western European peace researchers, security specialists in the center–left political parties of Western Europe, and Soviet “institutchiks”—members of the influential policy institutes in the Soviet Union such as the United States of America and Canada Institute (Landau 1996: 52–54; Risse–Kappen 1994: 196–200; Kaldor 1995; Spencer 1995). These communities were subsequently able to take advantage of public pressure exerted through social movements in order to gain broader acceptance for common security. In Germany, for example, “in response to social movement pressure, German social organizations such as churches and trade unions quickly supported the ideas promoted by peace researchers and the SPD” (Risse–Kappen 1994: 207). Similar pressures even had an effect on the Reagan administration. As Risse–Kappen notes: When the Reagan administration brought hard–liners into power, the US arms control community was removed from policy influence. It was the American peace movement and what became known as the “freeze campaign” that revived the arms control process together with pressure from the European allies. (Risse–Kappen 1994: 205; also Cortright 1993: 90–110) </w:t>
      </w:r>
      <w:r w:rsidRPr="00647316">
        <w:rPr>
          <w:rStyle w:val="StyleUnderline"/>
        </w:rPr>
        <w:t xml:space="preserve">Although it would be difficult to sustain a claim that the combination of critical movements and intellectuals persuaded the Reagan government to adopt the rhetoric and substance of common security in its entirety, </w:t>
      </w:r>
      <w:r w:rsidRPr="00647316">
        <w:rPr>
          <w:rStyle w:val="StyleUnderline"/>
          <w:highlight w:val="yellow"/>
        </w:rPr>
        <w:t>it is clear that it did</w:t>
      </w:r>
      <w:r w:rsidRPr="00647316">
        <w:rPr>
          <w:rStyle w:val="StyleUnderline"/>
        </w:rPr>
        <w:t xml:space="preserve"> at least </w:t>
      </w:r>
      <w:r w:rsidRPr="00647316">
        <w:rPr>
          <w:rStyle w:val="StyleUnderline"/>
          <w:highlight w:val="yellow"/>
        </w:rPr>
        <w:t>have a substantial impact on ameliorating U.S. behavior.</w:t>
      </w:r>
    </w:p>
    <w:p w14:paraId="785F9FE8" w14:textId="77777777" w:rsidR="0005188F" w:rsidRDefault="0005188F" w:rsidP="0005188F">
      <w:pPr>
        <w:pStyle w:val="Heading4"/>
      </w:pPr>
      <w:r>
        <w:t xml:space="preserve">The alternative is to analyze the discourse and language behind bare-bone fact, which is necessary to reveal and deconstruct the securitizing logic behind what is presented to us </w:t>
      </w:r>
    </w:p>
    <w:p w14:paraId="07866EFC" w14:textId="77777777" w:rsidR="0005188F" w:rsidRPr="000F4D58" w:rsidRDefault="0005188F" w:rsidP="0005188F">
      <w:r w:rsidRPr="000A689F">
        <w:rPr>
          <w:rStyle w:val="Style13ptBold"/>
        </w:rPr>
        <w:t>Pan 12</w:t>
      </w:r>
      <w:r>
        <w:t xml:space="preserve"> </w:t>
      </w:r>
      <w:r w:rsidR="007308CB">
        <w:br/>
      </w:r>
      <w:r>
        <w:t xml:space="preserve">[Chengxin Pan, </w:t>
      </w:r>
      <w:r w:rsidRPr="000A689F">
        <w:t>Senior Lecturer in International Relations at Deakin University (Geelong campus).</w:t>
      </w:r>
      <w:r>
        <w:t xml:space="preserve"> “Knowledge, Desire and Power in Global Politics: Western Representations of China's Rise”]</w:t>
      </w:r>
    </w:p>
    <w:p w14:paraId="4B5C7C02" w14:textId="77777777" w:rsidR="0005188F" w:rsidRDefault="0005188F" w:rsidP="00361167">
      <w:pPr>
        <w:pStyle w:val="ListParagraph"/>
      </w:pPr>
      <w:r w:rsidRPr="000F4D58">
        <w:t xml:space="preserve">I submit that </w:t>
      </w:r>
      <w:r w:rsidRPr="00D12378">
        <w:rPr>
          <w:rStyle w:val="StyleUnderline"/>
        </w:rPr>
        <w:t>reality, or at least social reality, has no a priori or independent meaning outside of knowledge and discourse.</w:t>
      </w:r>
      <w:r w:rsidRPr="000F4D58">
        <w:t xml:space="preserve"> If there appears to be an objective fact out there, that is because people who believe so already share a common discourse about that ‘fact’. Thus, </w:t>
      </w:r>
      <w:r w:rsidRPr="00D12378">
        <w:rPr>
          <w:rStyle w:val="StyleUnderline"/>
        </w:rPr>
        <w:t>thought and reality are not two discrete</w:t>
      </w:r>
      <w:r w:rsidRPr="000F4D58">
        <w:t xml:space="preserve">, mutually exclusive </w:t>
      </w:r>
      <w:r w:rsidRPr="00D12378">
        <w:rPr>
          <w:rStyle w:val="StyleUnderline"/>
        </w:rPr>
        <w:t>categories</w:t>
      </w:r>
      <w:r w:rsidRPr="000F4D58">
        <w:t xml:space="preserve"> as they appear.49 </w:t>
      </w:r>
      <w:r w:rsidRPr="00D12378">
        <w:rPr>
          <w:rStyle w:val="StyleUnderline"/>
        </w:rPr>
        <w:t>They are inherently interconnected</w:t>
      </w:r>
      <w:r w:rsidRPr="000F4D58">
        <w:t>. Indeed, ‘</w:t>
      </w:r>
      <w:r w:rsidRPr="00D12378">
        <w:rPr>
          <w:rStyle w:val="StyleUnderline"/>
        </w:rPr>
        <w:t>interconnectedness’ is not strong enough</w:t>
      </w:r>
      <w:r w:rsidRPr="000F4D58">
        <w:t xml:space="preserve"> a word </w:t>
      </w:r>
      <w:r w:rsidRPr="00D12378">
        <w:rPr>
          <w:rStyle w:val="StyleUnderline"/>
        </w:rPr>
        <w:t>to depict their</w:t>
      </w:r>
      <w:r w:rsidRPr="000F4D58">
        <w:t xml:space="preserve"> almost </w:t>
      </w:r>
      <w:r w:rsidRPr="00D12378">
        <w:rPr>
          <w:rStyle w:val="StyleUnderline"/>
        </w:rPr>
        <w:t>inseparable ontological existence</w:t>
      </w:r>
      <w:r w:rsidRPr="000F4D58">
        <w:t xml:space="preserve">, for </w:t>
      </w:r>
      <w:r w:rsidRPr="00D12378">
        <w:rPr>
          <w:rStyle w:val="StyleUnderline"/>
        </w:rPr>
        <w:t>it is only through knowledge and discourse that social reality comes into being and makes sense</w:t>
      </w:r>
      <w:r w:rsidRPr="000F4D58">
        <w:t xml:space="preserve">, just as it is only through light that things can become visible to our eyes. In the words of Maja Zehfuss, </w:t>
      </w:r>
      <w:r w:rsidRPr="00D12378">
        <w:rPr>
          <w:rStyle w:val="StyleUnderline"/>
        </w:rPr>
        <w:t xml:space="preserve">‘what we conceptualise as real is </w:t>
      </w:r>
      <w:r w:rsidRPr="000F4D58">
        <w:t>itself</w:t>
      </w:r>
      <w:r w:rsidRPr="00D12378">
        <w:rPr>
          <w:rStyle w:val="StyleUnderline"/>
        </w:rPr>
        <w:t xml:space="preserve"> an effect of representations’</w:t>
      </w:r>
      <w:r w:rsidRPr="000F4D58">
        <w:t xml:space="preserve">.50 The world appears observable and meaningful to us never directly through itself, but only ‘indirectly’ through the ‘light of interpretation’ cast by texts, discourses, and language. If we merely stare at things without processing them through thought and language, our gaze will be like a blank look, unable to capture much meaning despite their clear presence in front of our eyes. </w:t>
      </w:r>
      <w:r w:rsidRPr="00D12378">
        <w:rPr>
          <w:rStyle w:val="StyleUnderline"/>
        </w:rPr>
        <w:t>As soon as we begin to describe what we have seen, that description must already be captive to language and prior knowledge. ‘</w:t>
      </w:r>
      <w:r w:rsidRPr="000F4D58">
        <w:t xml:space="preserve">The world exists independently of language’, notes David Campbell, ‘but we can never know that (beyond the fact of its assertion), because the existence of the world is literally inconceivable outside of language and our traditions of interpretation’.51 For instance, China as the world’s most populous nation seems to be a self-evident fact both beyond doubt and beyond interpretation. </w:t>
      </w:r>
      <w:r w:rsidRPr="00D12378">
        <w:rPr>
          <w:rStyle w:val="StyleUnderline"/>
        </w:rPr>
        <w:t>Yet, such</w:t>
      </w:r>
      <w:r w:rsidRPr="000F4D58">
        <w:t xml:space="preserve"> apparently</w:t>
      </w:r>
      <w:r w:rsidRPr="00D12378">
        <w:rPr>
          <w:rStyle w:val="StyleUnderline"/>
        </w:rPr>
        <w:t xml:space="preserve"> objective</w:t>
      </w:r>
      <w:r w:rsidRPr="000F4D58">
        <w:t>, non-interpreted</w:t>
      </w:r>
      <w:r w:rsidRPr="00D12378">
        <w:rPr>
          <w:rStyle w:val="StyleUnderline"/>
        </w:rPr>
        <w:t xml:space="preserve"> facts are not the primary concern</w:t>
      </w:r>
      <w:r w:rsidRPr="000F4D58">
        <w:t xml:space="preserve"> of China watchers. No scholar is likely to make a career out of collecting and writing on such ‘trivia’ alone, just as no anthropologist would find it either stimulating or worthwhile to ‘go round the world to count the cats in Zanzibar’.52 For us, </w:t>
      </w:r>
      <w:r w:rsidRPr="00D12378">
        <w:rPr>
          <w:rStyle w:val="StyleUnderline"/>
        </w:rPr>
        <w:t>often what matters is not ‘pure’ reality, but interpreted and contested reality</w:t>
      </w:r>
      <w:r w:rsidRPr="000F4D58">
        <w:t xml:space="preserve">. </w:t>
      </w:r>
      <w:r w:rsidRPr="00D12378">
        <w:rPr>
          <w:rStyle w:val="StyleUnderline"/>
        </w:rPr>
        <w:t xml:space="preserve">At issue here is </w:t>
      </w:r>
      <w:r w:rsidRPr="000F4D58">
        <w:t>not just whether China is the world’s most populous nation, but</w:t>
      </w:r>
      <w:r w:rsidRPr="00D12378">
        <w:rPr>
          <w:rStyle w:val="StyleUnderline"/>
        </w:rPr>
        <w:t xml:space="preserve"> also the ‘so what?’ questions: </w:t>
      </w:r>
      <w:r w:rsidRPr="00D12378">
        <w:rPr>
          <w:rStyle w:val="Emphasis"/>
        </w:rPr>
        <w:t>What that means</w:t>
      </w:r>
      <w:r w:rsidRPr="000F4D58">
        <w:t xml:space="preserve"> (or often, will mean) for China and the world </w:t>
      </w:r>
      <w:r w:rsidRPr="00D12378">
        <w:rPr>
          <w:rStyle w:val="StyleUnderline"/>
        </w:rPr>
        <w:t>and what to do about it</w:t>
      </w:r>
      <w:r w:rsidRPr="000F4D58">
        <w:t xml:space="preserve">. As soon as meaning is at issue, commonly-agreed ‘brute-facts’ will be hard to come by. In the eyes of nineteenth-century missionaries, a populous China represented a promised land for religious conversion. During WWII, the US saw China’s massive manpower as a great asset in fighting the Japanese. For business people whose worldview is inevitably defined by market and profit, China’s vast population takes on a quality of enormous commercial opportunities. By contrast, for racists or racially sensitive observers, 1.3 billion Chinese may symbolise ‘Yellow Peril’ and amount to a ‘China threat’. Clearly, none of these claims are stand-alone facts; as ‘facts’, they are always already a product of particular interpretation. Indeed, </w:t>
      </w:r>
      <w:r w:rsidRPr="000F4D58">
        <w:rPr>
          <w:rStyle w:val="StyleUnderline"/>
        </w:rPr>
        <w:t>even</w:t>
      </w:r>
      <w:r w:rsidRPr="000F4D58">
        <w:t xml:space="preserve"> the </w:t>
      </w:r>
      <w:r w:rsidRPr="000F4D58">
        <w:rPr>
          <w:rStyle w:val="StyleUnderline"/>
        </w:rPr>
        <w:t>‘bare-bone’ fact</w:t>
      </w:r>
      <w:r w:rsidRPr="000F4D58">
        <w:t xml:space="preserve"> that China is the most populous nation </w:t>
      </w:r>
      <w:r w:rsidRPr="000F4D58">
        <w:rPr>
          <w:rStyle w:val="StyleUnderline"/>
        </w:rPr>
        <w:t>is not entirely independent of language and interpretation</w:t>
      </w:r>
      <w:r w:rsidRPr="000F4D58">
        <w:t>, given that concepts such as nation and population are modern inventions and constructs rather than naturally existing categories. Consequently</w:t>
      </w:r>
      <w:r w:rsidRPr="000F4D58">
        <w:rPr>
          <w:rStyle w:val="Style13ptBold"/>
          <w:sz w:val="16"/>
        </w:rPr>
        <w:t xml:space="preserve">, </w:t>
      </w:r>
      <w:r w:rsidRPr="000F4D58">
        <w:rPr>
          <w:rStyle w:val="StyleUnderline"/>
        </w:rPr>
        <w:t>social reality</w:t>
      </w:r>
      <w:r w:rsidRPr="000F4D58">
        <w:rPr>
          <w:rStyle w:val="Style13ptBold"/>
          <w:sz w:val="16"/>
        </w:rPr>
        <w:t>,</w:t>
      </w:r>
      <w:r w:rsidRPr="000F4D58">
        <w:t xml:space="preserve"> which is what I mean by ‘reality’ or ‘fact’ throughout this book, </w:t>
      </w:r>
      <w:r w:rsidRPr="000F4D58">
        <w:rPr>
          <w:rStyle w:val="StyleUnderline"/>
        </w:rPr>
        <w:t>is inherently discursive and interpretive</w:t>
      </w:r>
      <w:r w:rsidRPr="000F4D58">
        <w:t xml:space="preserve">, and </w:t>
      </w:r>
      <w:r w:rsidRPr="000F4D58">
        <w:rPr>
          <w:rStyle w:val="StyleUnderline"/>
        </w:rPr>
        <w:t>interpretation cannot be disconnected from thought, knowledge, and language</w:t>
      </w:r>
      <w:r w:rsidRPr="000F4D58">
        <w:t xml:space="preserve">. To quote philosopher and linguist Wilhelm von Humboldt, Man lives with his objects chiefly—in fact, since his feeling and acting depends on his perceptions, one may say exclusively—as language presents them to him. By the same process whereby he spins language out of his own being, he ensnares himself in it; and each language draws a magic circle round the people to which it belongs, a circle from which there is no escape save by stepping out of it into another.53 Of course, </w:t>
      </w:r>
      <w:r w:rsidRPr="000F4D58">
        <w:rPr>
          <w:rStyle w:val="StyleUnderline"/>
        </w:rPr>
        <w:t>to say that social reality is bound up with language and interpretation is not to argue that reality can be freely arranged into any number of discursive permutations</w:t>
      </w:r>
      <w:r w:rsidRPr="000F4D58">
        <w:t xml:space="preserve"> or that one interpretation is as valid as another. </w:t>
      </w:r>
      <w:r w:rsidRPr="000F4D58">
        <w:rPr>
          <w:rStyle w:val="StyleUnderline"/>
        </w:rPr>
        <w:t>We cannot access reality except through language, but this is not the same as saying that we cannot know anything beyond language per se</w:t>
      </w:r>
      <w:r w:rsidRPr="000F4D58">
        <w:t>, or that all knowing makes equal sense to everyone—were that the case, we in the academia might as well go home and find another line of work.</w:t>
      </w:r>
    </w:p>
    <w:p w14:paraId="360E36FD" w14:textId="77777777" w:rsidR="007308CB" w:rsidRDefault="007308CB" w:rsidP="007308CB"/>
    <w:p w14:paraId="5A604EB7" w14:textId="77777777" w:rsidR="007308CB" w:rsidRDefault="007308CB" w:rsidP="007308CB">
      <w:pPr>
        <w:pStyle w:val="Heading3"/>
      </w:pPr>
      <w:r>
        <w:t>Reject</w:t>
      </w:r>
    </w:p>
    <w:p w14:paraId="3BB8B545" w14:textId="77777777" w:rsidR="007308CB" w:rsidRPr="00EA6C9D" w:rsidRDefault="007308CB" w:rsidP="007308CB">
      <w:pPr>
        <w:pStyle w:val="Heading4"/>
      </w:pPr>
      <w:r w:rsidRPr="00EA6C9D">
        <w:t xml:space="preserve">The alternative is to reject the logic of securitization in favor of radical emancipation. Only the inclusion of a plurality of voices can resolve the exploitation and violence conducted in the name of security </w:t>
      </w:r>
    </w:p>
    <w:p w14:paraId="380EFC65" w14:textId="77777777" w:rsidR="007308CB" w:rsidRDefault="007308CB" w:rsidP="007308CB">
      <w:r>
        <w:rPr>
          <w:rStyle w:val="Style13ptBold"/>
        </w:rPr>
        <w:t>Chis 14</w:t>
      </w:r>
      <w:r>
        <w:t xml:space="preserve"> </w:t>
      </w:r>
      <w:r w:rsidR="004B7178">
        <w:br/>
      </w:r>
      <w:r>
        <w:t xml:space="preserve">(Ioana Cerasella is a is a final year undergraduate Political Science and Sociology student at the University of Birmingham, currently applying for a Masters in Social and Political Theory. Her current research interests are related to the politics of identity and asylum and contemporary continental philosophy more broadly. She is a contributor to the Globalized World Post, an open access website on international relations, political science and social sciences, 2-4-2014, "Framing Environmental Degradation as a Security Issue: A Theoretical Inquiry," GW Post, </w:t>
      </w:r>
      <w:hyperlink r:id="rId44" w:history="1">
        <w:r>
          <w:rPr>
            <w:rStyle w:val="Hyperlink"/>
          </w:rPr>
          <w:t>https://thegwpost.com/2014/02/04/framing-environmental-degradation-as-a-security-issue-a-theoretical-inquiry/</w:t>
        </w:r>
      </w:hyperlink>
      <w:r>
        <w:t>)//SZ</w:t>
      </w:r>
    </w:p>
    <w:p w14:paraId="31F590D9" w14:textId="77777777" w:rsidR="007308CB" w:rsidRDefault="007308CB" w:rsidP="007308CB">
      <w:pPr>
        <w:pStyle w:val="ListParagraph"/>
        <w:rPr>
          <w:sz w:val="14"/>
        </w:rPr>
      </w:pPr>
      <w:r>
        <w:rPr>
          <w:sz w:val="14"/>
        </w:rPr>
        <w:t xml:space="preserve">Even </w:t>
      </w:r>
      <w:r>
        <w:rPr>
          <w:rStyle w:val="StyleUnderline"/>
        </w:rPr>
        <w:t>the two letters sent against the Bill</w:t>
      </w:r>
      <w:r>
        <w:rPr>
          <w:sz w:val="14"/>
        </w:rPr>
        <w:t xml:space="preserve"> by the administration[49] and by a coalition of organizations[50] </w:t>
      </w:r>
      <w:r>
        <w:rPr>
          <w:rStyle w:val="StyleUnderline"/>
        </w:rPr>
        <w:t>did not question the draconian vilification and militarization of immigration, and the threat to democracy posed by the Bill.</w:t>
      </w:r>
      <w:r>
        <w:rPr>
          <w:sz w:val="14"/>
        </w:rPr>
        <w:t xml:space="preserve"> By not tackling these issues, </w:t>
      </w:r>
      <w:r>
        <w:rPr>
          <w:rStyle w:val="StyleUnderline"/>
        </w:rPr>
        <w:t>the two letters implicitly endorse the government’s assumption that immigration is a menace and thus borders need to be militarized, even with the risk of damaging the environment.</w:t>
      </w:r>
      <w:r>
        <w:rPr>
          <w:sz w:val="14"/>
        </w:rPr>
        <w:t xml:space="preserve"> According to CSS, </w:t>
      </w:r>
      <w:r>
        <w:rPr>
          <w:rStyle w:val="StyleUnderline"/>
        </w:rPr>
        <w:t>securitization is intersubjective</w:t>
      </w:r>
      <w:r>
        <w:rPr>
          <w:sz w:val="14"/>
        </w:rPr>
        <w:t xml:space="preserve">, which means that anyone can create an alternative interpretation regarding security[51]. </w:t>
      </w:r>
      <w:r>
        <w:rPr>
          <w:rStyle w:val="StyleUnderline"/>
        </w:rPr>
        <w:t>However, not everyone has the social and political authority to be given media or government attention, and thus other counteracting narratives have not been given public attention.</w:t>
      </w:r>
      <w:r>
        <w:rPr>
          <w:sz w:val="14"/>
        </w:rPr>
        <w:t xml:space="preserve"> According to the Copenhagen School, this ‘securitization move’ done by the US government could be labeled as ‘unsuccessful’. For them, successful securitization requires the acceptance of the securitizing act by the audience which is addressed by the speaker[52], when the ‘securitizing lead’ is followed[53]. Yet, their conceptual tools do not allow us to identify who is included in the audience; what makes one ‘legible’ to be considered part of an audience; what the difference between audiences is, and who is allowed to voice their views. It is then presumed that for successful securitization, open dialogue to include all parties can occur – a Habermasian ‘ideal speech’ situation which once again ignores power inequality. Furthermore, even when a securitizing act is considered ‘successful’ (that is, the audience agrees with the speaker, according to CS), the security analyst ought to question why this is the case. In other words, it is imperative for a democracy to remain always open to political interruptions and dissent. As it has been illustrated above, even the Bill’s most visible opponents did not argue in their letters against important limitations posed by the Bill, apart from the environmental issues. </w:t>
      </w:r>
      <w:r>
        <w:rPr>
          <w:rStyle w:val="StyleUnderline"/>
        </w:rPr>
        <w:t>Through policies, the securitizing actor creates competing identities. To legitimize its actions, the state inscribes a part of its population with the status of ‘citizen’. The meaning of citizenship is constructed around the idea that a person has certain rights and duties in relation to the state</w:t>
      </w:r>
      <w:r>
        <w:rPr>
          <w:sz w:val="14"/>
        </w:rPr>
        <w:t xml:space="preserve"> (on a given territory)</w:t>
      </w:r>
      <w:r>
        <w:rPr>
          <w:rStyle w:val="StyleUnderline"/>
        </w:rPr>
        <w:t>, the latter being the legitimate body to care for the wellbeing and security of its members, in opposition to ‘threats’</w:t>
      </w:r>
      <w:r>
        <w:rPr>
          <w:sz w:val="14"/>
        </w:rPr>
        <w:t xml:space="preserve">[54]. </w:t>
      </w:r>
      <w:r>
        <w:rPr>
          <w:rStyle w:val="StyleUnderline"/>
        </w:rPr>
        <w:t>Through biopolitics as surveillance and security, the whole population of the state becomes passively complicit in the victimization of migrants, as the citizen is constructed in contrast to the migrant</w:t>
      </w:r>
      <w:r>
        <w:rPr>
          <w:sz w:val="14"/>
        </w:rPr>
        <w:t xml:space="preserve">[55]. </w:t>
      </w:r>
      <w:r>
        <w:rPr>
          <w:rStyle w:val="StyleUnderline"/>
        </w:rPr>
        <w:t xml:space="preserve">Sovereignty and security become </w:t>
      </w:r>
      <w:r>
        <w:rPr>
          <w:rStyle w:val="StyleUnderline"/>
          <w:sz w:val="14"/>
          <w:szCs w:val="16"/>
        </w:rPr>
        <w:t>blurred and</w:t>
      </w:r>
      <w:r>
        <w:rPr>
          <w:rStyle w:val="StyleUnderline"/>
        </w:rPr>
        <w:t xml:space="preserve"> interchangeable, assuming the entity of the state as ‘natural’ and factual. The hierarchy of knowledge held by technocrats, their power and resources make them ever more convincing to create the discourse and context in which they can impose their own exclusionary agenda. This shows how </w:t>
      </w:r>
      <w:r>
        <w:rPr>
          <w:rStyle w:val="Emphasis"/>
        </w:rPr>
        <w:t>securitization does not lead to emancipation, but to further control.</w:t>
      </w:r>
      <w:r>
        <w:rPr>
          <w:rStyle w:val="StyleUnderline"/>
        </w:rPr>
        <w:t xml:space="preserve"> Securitization symbolizes a shift from normal to</w:t>
      </w:r>
      <w:r>
        <w:rPr>
          <w:sz w:val="14"/>
        </w:rPr>
        <w:t xml:space="preserve"> extraordinary or </w:t>
      </w:r>
      <w:r>
        <w:rPr>
          <w:rStyle w:val="StyleUnderline"/>
        </w:rPr>
        <w:t>exceptional politics. The suspension of democracy represents a state of exception which becomes permanent once institutions hold the power to suspend and formulate laws without a real democratic input</w:t>
      </w:r>
      <w:r>
        <w:rPr>
          <w:sz w:val="14"/>
        </w:rPr>
        <w:t xml:space="preserve">[56]. </w:t>
      </w:r>
      <w:r>
        <w:rPr>
          <w:rStyle w:val="StyleUnderline"/>
        </w:rPr>
        <w:t>Speed is granted primacy at the expense of the slowness of deliberative procedures</w:t>
      </w:r>
      <w:r>
        <w:rPr>
          <w:sz w:val="14"/>
        </w:rPr>
        <w:t xml:space="preserve">[57], ultimately </w:t>
      </w:r>
      <w:r>
        <w:rPr>
          <w:rStyle w:val="StyleUnderline"/>
        </w:rPr>
        <w:t>denying the possibility of a politics of dissent</w:t>
      </w:r>
      <w:r>
        <w:rPr>
          <w:sz w:val="14"/>
        </w:rPr>
        <w:t xml:space="preserve">[58]. </w:t>
      </w:r>
      <w:r>
        <w:rPr>
          <w:rStyle w:val="StyleUnderline"/>
        </w:rPr>
        <w:t xml:space="preserve">Defined as a form of governmentality and a technology of power, security influences people’s behavior, discourses and practices. Through technological surveillance, spies enforce what Bigo calls the </w:t>
      </w:r>
      <w:r>
        <w:rPr>
          <w:rStyle w:val="Emphasis"/>
        </w:rPr>
        <w:t>ban-opticon</w:t>
      </w:r>
      <w:r>
        <w:rPr>
          <w:sz w:val="14"/>
        </w:rPr>
        <w:t xml:space="preserve">[59]; </w:t>
      </w:r>
      <w:r>
        <w:rPr>
          <w:rStyle w:val="StyleUnderline"/>
        </w:rPr>
        <w:t xml:space="preserve">the ban is the </w:t>
      </w:r>
      <w:r>
        <w:rPr>
          <w:rStyle w:val="Emphasis"/>
        </w:rPr>
        <w:t>profiling of migrants which enforces discipline</w:t>
      </w:r>
      <w:r>
        <w:rPr>
          <w:sz w:val="14"/>
        </w:rPr>
        <w:t xml:space="preserve">. Thus, </w:t>
      </w:r>
      <w:r>
        <w:rPr>
          <w:rStyle w:val="StyleUnderline"/>
        </w:rPr>
        <w:t>security exists because a sense of insecurity is created by structures and security professionals</w:t>
      </w:r>
      <w:r>
        <w:rPr>
          <w:sz w:val="14"/>
        </w:rPr>
        <w:t xml:space="preserve"> – in this paper’s case, </w:t>
      </w:r>
      <w:r>
        <w:rPr>
          <w:rStyle w:val="Emphasis"/>
        </w:rPr>
        <w:t>the migrant represents a threat to the homogeneity and survival of some of the American population</w:t>
      </w:r>
      <w:r>
        <w:rPr>
          <w:sz w:val="14"/>
        </w:rPr>
        <w:t xml:space="preserve"> (the indigenous are not included). Meanwhile, </w:t>
      </w:r>
      <w:r>
        <w:rPr>
          <w:rStyle w:val="StyleUnderline"/>
        </w:rPr>
        <w:t>by joining forces and resources for a wider network of policing throughout the country, the state creates a more efficient security apparatus, blurring the historically established lines between freedom and security</w:t>
      </w:r>
      <w:r>
        <w:rPr>
          <w:sz w:val="14"/>
        </w:rPr>
        <w:t xml:space="preserve">. According to Foucault, “freedom is nothing else but the correlative of the deployment of apparatuses of security”[60]. In other words, </w:t>
      </w:r>
      <w:r>
        <w:rPr>
          <w:rStyle w:val="Emphasis"/>
        </w:rPr>
        <w:t>the freedom of ‘citizens’ and ‘migrants’ is contingent upon securitization</w:t>
      </w:r>
      <w:r>
        <w:rPr>
          <w:sz w:val="14"/>
        </w:rPr>
        <w:t xml:space="preserve">. From this argument we can conclude that </w:t>
      </w:r>
      <w:r>
        <w:rPr>
          <w:rStyle w:val="Emphasis"/>
        </w:rPr>
        <w:t xml:space="preserve">for a critical and progressive analysis of securitization, one needs to first undo the reification of security to expose its ideological underpinnings and illegitimate power structures. Secondly, this practice of deconstruction enables the critic to envisage a dialectical relationship between securitization and desecuritization (which takes the form of emancipation). </w:t>
      </w:r>
      <w:r>
        <w:rPr>
          <w:sz w:val="14"/>
        </w:rPr>
        <w:t xml:space="preserve">A Plea for Emancipation and Social Ecology As seen above, </w:t>
      </w:r>
      <w:r>
        <w:rPr>
          <w:rStyle w:val="StyleUnderline"/>
        </w:rPr>
        <w:t>securitization has its own internal rationality which privileges specialist knowledges and speech acts.</w:t>
      </w:r>
      <w:r>
        <w:rPr>
          <w:sz w:val="14"/>
        </w:rPr>
        <w:t xml:space="preserve"> In this section we shall </w:t>
      </w:r>
      <w:r>
        <w:rPr>
          <w:rStyle w:val="StyleUnderline"/>
        </w:rPr>
        <w:t>focus on critiquing security from outside of this logic, by</w:t>
      </w:r>
      <w:r>
        <w:rPr>
          <w:sz w:val="14"/>
        </w:rPr>
        <w:t xml:space="preserve"> proposing </w:t>
      </w:r>
      <w:r>
        <w:rPr>
          <w:rStyle w:val="StyleUnderline"/>
        </w:rPr>
        <w:t>a paradigm shift</w:t>
      </w:r>
      <w:r>
        <w:rPr>
          <w:sz w:val="14"/>
        </w:rPr>
        <w:t xml:space="preserve">. To start with, </w:t>
      </w:r>
      <w:r>
        <w:rPr>
          <w:rStyle w:val="StyleUnderline"/>
        </w:rPr>
        <w:t>securitization is not compatible with democracy, as it is inherently exclusionary</w:t>
      </w:r>
      <w:r>
        <w:rPr>
          <w:sz w:val="14"/>
        </w:rPr>
        <w:t xml:space="preserve">[61]. Hence, </w:t>
      </w:r>
      <w:r>
        <w:rPr>
          <w:rStyle w:val="StyleUnderline"/>
        </w:rPr>
        <w:t>Aradau argues for politicizing that which is called ‘securitization’, and contesting it with a new rationale, that of ‘emancipation’</w:t>
      </w:r>
      <w:r>
        <w:rPr>
          <w:sz w:val="14"/>
        </w:rPr>
        <w:t xml:space="preserve">, as understood by Jacques Rancière and Étienne Balibar. According to Rancière, </w:t>
      </w:r>
      <w:r>
        <w:rPr>
          <w:rStyle w:val="StyleUnderline"/>
        </w:rPr>
        <w:t>emancipation “is not secession, but self-affirmation as a joint-sharer in a common world”[</w:t>
      </w:r>
      <w:r>
        <w:rPr>
          <w:sz w:val="14"/>
        </w:rPr>
        <w:t xml:space="preserve">62]. The term, taken from both philosophers’ writings, “is informed by the principles of universality and recognition”[63]. </w:t>
      </w:r>
      <w:r>
        <w:rPr>
          <w:rStyle w:val="Emphasis"/>
        </w:rPr>
        <w:t xml:space="preserve">In an open democracy, environment-related policies should be open to contestation, and not be taken by global institutions on behalf of a constructed ‘mass population’. </w:t>
      </w:r>
      <w:r>
        <w:rPr>
          <w:sz w:val="14"/>
        </w:rPr>
        <w:t xml:space="preserve">We shall now discuss about how </w:t>
      </w:r>
      <w:r>
        <w:rPr>
          <w:rStyle w:val="StyleUnderline"/>
        </w:rPr>
        <w:t>emancipation is analytically different from securitization</w:t>
      </w:r>
      <w:r>
        <w:rPr>
          <w:sz w:val="14"/>
        </w:rPr>
        <w:t xml:space="preserve">, and why </w:t>
      </w:r>
      <w:r>
        <w:rPr>
          <w:rStyle w:val="StyleUnderline"/>
        </w:rPr>
        <w:t>they should be thought of in dialectical terms</w:t>
      </w:r>
      <w:r>
        <w:rPr>
          <w:sz w:val="14"/>
        </w:rPr>
        <w:t xml:space="preserve">. As mentioned earlier, a </w:t>
      </w:r>
      <w:r>
        <w:rPr>
          <w:rStyle w:val="Emphasis"/>
        </w:rPr>
        <w:t>progressive desecuritisation approach needs to start by undoing securitization. Emancipation is precisely that: the unmasking of securitization and the de-subjectification of humans as constructed by security apparatuses</w:t>
      </w:r>
      <w:r>
        <w:rPr>
          <w:rStyle w:val="StyleUnderline"/>
        </w:rPr>
        <w:t>. One of its main tools is equality</w:t>
      </w:r>
      <w:r>
        <w:rPr>
          <w:sz w:val="14"/>
        </w:rPr>
        <w:t xml:space="preserve"> (in a material sense), </w:t>
      </w:r>
      <w:r>
        <w:rPr>
          <w:rStyle w:val="StyleUnderline"/>
        </w:rPr>
        <w:t>as a tool for verification</w:t>
      </w:r>
      <w:r>
        <w:rPr>
          <w:sz w:val="14"/>
        </w:rPr>
        <w:t xml:space="preserve">. Put simply, </w:t>
      </w:r>
      <w:r>
        <w:rPr>
          <w:rStyle w:val="StyleUnderline"/>
        </w:rPr>
        <w:t>one needs to presuppose equality between humans in order to verify its existence, disrupting the “orderly, hierarchical inequality”[</w:t>
      </w:r>
      <w:r>
        <w:rPr>
          <w:sz w:val="14"/>
        </w:rPr>
        <w:t xml:space="preserve">64]. </w:t>
      </w:r>
      <w:r>
        <w:rPr>
          <w:rStyle w:val="Emphasis"/>
        </w:rPr>
        <w:t>When environmental degradation is framed as a security issue</w:t>
      </w:r>
      <w:r>
        <w:rPr>
          <w:sz w:val="14"/>
        </w:rPr>
        <w:t xml:space="preserve"> (which is usually based on a presupposition of scarcity and risk) </w:t>
      </w:r>
      <w:r>
        <w:rPr>
          <w:rStyle w:val="Emphasis"/>
        </w:rPr>
        <w:t>by security professionals, democracy and the relationship humans-nature are impeded.</w:t>
      </w:r>
      <w:r>
        <w:rPr>
          <w:rStyle w:val="StyleUnderline"/>
        </w:rPr>
        <w:t xml:space="preserve"> </w:t>
      </w:r>
      <w:r>
        <w:rPr>
          <w:rStyle w:val="Emphasis"/>
        </w:rPr>
        <w:t>Slow processes of debating</w:t>
      </w:r>
      <w:r>
        <w:rPr>
          <w:rStyle w:val="StyleUnderline"/>
        </w:rPr>
        <w:t xml:space="preserve">, as opposed to speedy decisions increase the possibility of reaching a consensus through dissensus, </w:t>
      </w:r>
      <w:r>
        <w:rPr>
          <w:rStyle w:val="Emphasis"/>
        </w:rPr>
        <w:t xml:space="preserve">leaving always open the possibility for newcomers to make contributions. The exclusionary logic of securitization can this way be successfully rejected, inasmuch as emancipation provides us with a plurality of voices which can at any time make visible the limitations of previous policies and practices. </w:t>
      </w:r>
      <w:r>
        <w:rPr>
          <w:sz w:val="14"/>
        </w:rPr>
        <w:t xml:space="preserve">Although the Paris School’s project is indeed radical, it does not put enough emphasis on including nature within its political process of emancipation. To solve this gap, I propose that what Bookchin calls </w:t>
      </w:r>
      <w:r>
        <w:rPr>
          <w:rStyle w:val="StyleUnderline"/>
        </w:rPr>
        <w:t>non-lineal organic thinking</w:t>
      </w:r>
      <w:r>
        <w:rPr>
          <w:sz w:val="14"/>
        </w:rPr>
        <w:t xml:space="preserve">[65] </w:t>
      </w:r>
      <w:r>
        <w:rPr>
          <w:rStyle w:val="StyleUnderline"/>
        </w:rPr>
        <w:t>can offer valuable contributions to the transformative project of desecuritisation. By problematizing the established forms of hierarchy and exploitation within human societies, Bookchin advocates for a radical democracy of a ‘post-scarcity’ society, which entails a metabolism between humans and nature.</w:t>
      </w:r>
      <w:r>
        <w:rPr>
          <w:sz w:val="14"/>
        </w:rPr>
        <w:t xml:space="preserve"> Hence, the Rancièrian </w:t>
      </w:r>
      <w:r>
        <w:rPr>
          <w:rStyle w:val="StyleUnderline"/>
        </w:rPr>
        <w:t>praxis of equality would take the form of ‘direct action’</w:t>
      </w:r>
      <w:r>
        <w:rPr>
          <w:sz w:val="14"/>
        </w:rPr>
        <w:t>[66]</w:t>
      </w:r>
      <w:r>
        <w:rPr>
          <w:rStyle w:val="StyleUnderline"/>
        </w:rPr>
        <w:t>. All these actions have the liberating potential of dismantling hierarchy and the domination of nature by humans. This can be done by taking into consideration both ecology, emancipation and the social and political dynamics within and between societies. Indeed, “the way human beings deal with each other as social beings is crucial to addressing the ecological crisis”</w:t>
      </w:r>
      <w:r>
        <w:rPr>
          <w:sz w:val="14"/>
        </w:rPr>
        <w:t xml:space="preserve">[67]. Conclusion To reiterate, </w:t>
      </w:r>
      <w:r>
        <w:rPr>
          <w:rStyle w:val="Emphasis"/>
        </w:rPr>
        <w:t>rather than portraying environmental degradation as a security issue</w:t>
      </w:r>
      <w:r>
        <w:rPr>
          <w:sz w:val="14"/>
        </w:rPr>
        <w:t xml:space="preserve"> (as non-political, exceptional), </w:t>
      </w:r>
      <w:r>
        <w:rPr>
          <w:rStyle w:val="Emphasis"/>
        </w:rPr>
        <w:t>the security apparatus needs to be revealed by a critical approach. By advocating against the securitization of environmental degradation, exclusionary practices would be avoided. There is a need to focus on equality, ecology and emancipation in order to preserve the possibility of open politics and democracy</w:t>
      </w:r>
      <w:r>
        <w:rPr>
          <w:sz w:val="14"/>
        </w:rPr>
        <w:t xml:space="preserve">. In other words, </w:t>
      </w:r>
      <w:r>
        <w:rPr>
          <w:rStyle w:val="StyleUnderline"/>
        </w:rPr>
        <w:t xml:space="preserve">emancipation should not be seen through the lens of securitization, but </w:t>
      </w:r>
      <w:r>
        <w:rPr>
          <w:rStyle w:val="Emphasis"/>
        </w:rPr>
        <w:t>securitization should be seen through the lens of emancipation. This approach would allow us to understand and critique the undemocratic politics linked to securitization, and envisage new forms of dissent to maintain the openness of democracy.</w:t>
      </w:r>
      <w:r>
        <w:rPr>
          <w:sz w:val="14"/>
        </w:rPr>
        <w:t xml:space="preserve"> To end on a normative point, I would like to draw a correlation between Jean-Luc Nancy’s conceptualization of jurisdiction as ‘justisfiction’[68] and this paper’s overall argument that security is a form of dangerous fiction which has been reified by scholars and institutions for too long. </w:t>
      </w:r>
      <w:r>
        <w:rPr>
          <w:rStyle w:val="Emphasis"/>
        </w:rPr>
        <w:t>There is a need for a radical opposition of a securisfiction which bases its success on the extraction of power and exploitation of the subjects that it pretends to ‘protect’, namely human and non-human animals, and nature.</w:t>
      </w:r>
    </w:p>
    <w:p w14:paraId="34C2ACB9" w14:textId="77777777" w:rsidR="007308CB" w:rsidRPr="007308CB" w:rsidRDefault="007308CB" w:rsidP="007308CB"/>
    <w:p w14:paraId="2B691185" w14:textId="77777777" w:rsidR="007308CB" w:rsidRDefault="007308CB" w:rsidP="007308CB">
      <w:pPr>
        <w:pStyle w:val="Heading4"/>
      </w:pPr>
      <w:r>
        <w:t>Rejection of the affirmative is a starting point – denial of securitizing act and breaks down the grammar of security</w:t>
      </w:r>
      <w:r>
        <w:br/>
        <w:t>Fako 12</w:t>
      </w:r>
    </w:p>
    <w:p w14:paraId="78D1ECC3" w14:textId="77777777" w:rsidR="007308CB" w:rsidRPr="00EA6C9D" w:rsidRDefault="007308CB" w:rsidP="007308CB">
      <w:r>
        <w:t>(</w:t>
      </w:r>
      <w:r w:rsidRPr="00EA6C9D">
        <w:t xml:space="preserve">Edin Fako, 2012, </w:t>
      </w:r>
      <w:r w:rsidRPr="00EA6C9D">
        <w:rPr>
          <w:rFonts w:hint="eastAsia"/>
        </w:rPr>
        <w:t>Central European University</w:t>
      </w:r>
      <w:r w:rsidRPr="00EA6C9D">
        <w:t xml:space="preserve">, </w:t>
      </w:r>
      <w:r w:rsidRPr="00EA6C9D">
        <w:rPr>
          <w:rFonts w:hint="eastAsia"/>
        </w:rPr>
        <w:t>Hungary M.A, International Relations; Security Studies</w:t>
      </w:r>
      <w:r w:rsidRPr="00EA6C9D">
        <w:t xml:space="preserve">, </w:t>
      </w:r>
      <w:r w:rsidRPr="00EA6C9D">
        <w:rPr>
          <w:rFonts w:hint="eastAsia"/>
        </w:rPr>
        <w:t>Haverford College</w:t>
      </w:r>
      <w:r w:rsidRPr="00EA6C9D">
        <w:t xml:space="preserve"> </w:t>
      </w:r>
      <w:r w:rsidRPr="00EA6C9D">
        <w:rPr>
          <w:rFonts w:hint="eastAsia"/>
        </w:rPr>
        <w:t>Bachelor of Arts, Political Science</w:t>
      </w:r>
      <w:r w:rsidRPr="00EA6C9D">
        <w:t xml:space="preserve">, </w:t>
      </w:r>
      <w:r w:rsidRPr="00EA6C9D">
        <w:rPr>
          <w:rFonts w:hint="eastAsia"/>
        </w:rPr>
        <w:t>“</w:t>
      </w:r>
      <w:r>
        <w:t>Strategies of Desecuritizatio</w:t>
      </w:r>
      <w:r>
        <w:rPr>
          <w:rFonts w:hint="eastAsia"/>
        </w:rPr>
        <w:t>n</w:t>
      </w:r>
      <w:r>
        <w:t>”</w:t>
      </w:r>
      <w:r w:rsidRPr="00EA6C9D">
        <w:t xml:space="preserve">, </w:t>
      </w:r>
      <w:r w:rsidRPr="00EA6C9D">
        <w:rPr>
          <w:rFonts w:hint="eastAsia"/>
        </w:rPr>
        <w:t>Central European University</w:t>
      </w:r>
      <w:r w:rsidRPr="00EA6C9D">
        <w:t xml:space="preserve"> </w:t>
      </w:r>
      <w:r w:rsidRPr="00EA6C9D">
        <w:rPr>
          <w:rFonts w:hint="eastAsia"/>
        </w:rPr>
        <w:t>Department of International Relations and European Studies</w:t>
      </w:r>
      <w:r w:rsidRPr="00EA6C9D">
        <w:t xml:space="preserve">, </w:t>
      </w:r>
      <w:r w:rsidRPr="00EA6C9D">
        <w:rPr>
          <w:rFonts w:hint="eastAsia"/>
        </w:rPr>
        <w:t>www.etd.ceu.hu/2012/fako_edin.pdf</w:t>
      </w:r>
      <w:r>
        <w:t>)</w:t>
      </w:r>
    </w:p>
    <w:p w14:paraId="2874DFB0" w14:textId="77777777" w:rsidR="007308CB" w:rsidRPr="00201DDE" w:rsidRDefault="007308CB" w:rsidP="007308CB">
      <w:pPr>
        <w:pStyle w:val="ListParagraph"/>
      </w:pPr>
      <w:r>
        <w:rPr>
          <w:rFonts w:hint="eastAsia"/>
        </w:rPr>
        <w:t xml:space="preserve">How is security constructed? </w:t>
      </w:r>
      <w:r w:rsidRPr="00D92B7D">
        <w:rPr>
          <w:rStyle w:val="StyleUnderline"/>
          <w:rFonts w:hint="eastAsia"/>
        </w:rPr>
        <w:t>The CS view is that security is established through discourse, or</w:t>
      </w:r>
      <w:r w:rsidRPr="00D92B7D">
        <w:rPr>
          <w:rStyle w:val="StyleUnderline"/>
        </w:rPr>
        <w:t xml:space="preserve">∂ </w:t>
      </w:r>
      <w:r w:rsidRPr="00D92B7D">
        <w:rPr>
          <w:rStyle w:val="StyleUnderline"/>
          <w:rFonts w:hint="eastAsia"/>
        </w:rPr>
        <w:t>more specifically, through a speech act by a securitizing actor</w:t>
      </w:r>
      <w:r>
        <w:rPr>
          <w:rFonts w:hint="eastAsia"/>
        </w:rPr>
        <w:t xml:space="preserve">. </w:t>
      </w:r>
      <w:r w:rsidRPr="00D92B7D">
        <w:rPr>
          <w:rStyle w:val="StyleUnderline"/>
          <w:rFonts w:hint="eastAsia"/>
        </w:rPr>
        <w:t>It is the act of naming an existential</w:t>
      </w:r>
      <w:r w:rsidRPr="00D92B7D">
        <w:rPr>
          <w:rStyle w:val="StyleUnderline"/>
        </w:rPr>
        <w:t xml:space="preserve">∂ </w:t>
      </w:r>
      <w:r w:rsidRPr="00D92B7D">
        <w:rPr>
          <w:rStyle w:val="StyleUnderline"/>
          <w:rFonts w:hint="eastAsia"/>
        </w:rPr>
        <w:t>threat that legitimizes actors to take extraordinary measures and to break the rules that normally</w:t>
      </w:r>
      <w:r w:rsidRPr="00D92B7D">
        <w:rPr>
          <w:rStyle w:val="StyleUnderline"/>
        </w:rPr>
        <w:t xml:space="preserve">∂ </w:t>
      </w:r>
      <w:r w:rsidRPr="00D92B7D">
        <w:rPr>
          <w:rStyle w:val="StyleUnderline"/>
          <w:rFonts w:hint="eastAsia"/>
        </w:rPr>
        <w:t>bind them.</w:t>
      </w:r>
      <w:r>
        <w:rPr>
          <w:rFonts w:hint="eastAsia"/>
        </w:rPr>
        <w:t>3 Theoretically, any actor can speak on behalf of a referent in a securitizing move;</w:t>
      </w:r>
      <w:r w:rsidRPr="00394046">
        <w:rPr>
          <w:sz w:val="12"/>
        </w:rPr>
        <w:t xml:space="preserve">∂ </w:t>
      </w:r>
      <w:r>
        <w:rPr>
          <w:rFonts w:hint="eastAsia"/>
        </w:rPr>
        <w:t>practically, however, securitizations are carried out by the traditional elites.4 Furthermore,</w:t>
      </w:r>
      <w:r w:rsidRPr="00394046">
        <w:rPr>
          <w:sz w:val="12"/>
        </w:rPr>
        <w:t xml:space="preserve">∂ </w:t>
      </w:r>
      <w:r w:rsidRPr="00D92B7D">
        <w:rPr>
          <w:rStyle w:val="StyleUnderline"/>
          <w:rFonts w:hint="eastAsia"/>
        </w:rPr>
        <w:t>securitizations may fail if, for example, the securitizing agent fails to convince the relevant audience</w:t>
      </w:r>
      <w:r w:rsidRPr="00D92B7D">
        <w:rPr>
          <w:rStyle w:val="StyleUnderline"/>
        </w:rPr>
        <w:t xml:space="preserve">∂ </w:t>
      </w:r>
      <w:r w:rsidRPr="00D92B7D">
        <w:rPr>
          <w:rStyle w:val="StyleUnderline"/>
          <w:rFonts w:hint="eastAsia"/>
        </w:rPr>
        <w:t xml:space="preserve">that an issue is existentially threatening, </w:t>
      </w:r>
      <w:r>
        <w:rPr>
          <w:rFonts w:hint="eastAsia"/>
        </w:rPr>
        <w:t>or if the referent is deemed to be not worthy of being saved.</w:t>
      </w:r>
      <w:r w:rsidRPr="00394046">
        <w:rPr>
          <w:sz w:val="12"/>
        </w:rPr>
        <w:t xml:space="preserve">∂ </w:t>
      </w:r>
      <w:r w:rsidRPr="00D92B7D">
        <w:rPr>
          <w:rStyle w:val="StyleUnderline"/>
          <w:rFonts w:hint="eastAsia"/>
        </w:rPr>
        <w:t xml:space="preserve">Security rests </w:t>
      </w:r>
      <w:r w:rsidRPr="00D92B7D">
        <w:rPr>
          <w:rStyle w:val="StyleUnderline"/>
          <w:rFonts w:hint="eastAsia"/>
        </w:rPr>
        <w:t>“</w:t>
      </w:r>
      <w:r w:rsidRPr="00D92B7D">
        <w:rPr>
          <w:rStyle w:val="StyleUnderline"/>
          <w:rFonts w:hint="eastAsia"/>
        </w:rPr>
        <w:t>among the subjects,</w:t>
      </w:r>
      <w:r w:rsidRPr="00D92B7D">
        <w:rPr>
          <w:rStyle w:val="StyleUnderline"/>
          <w:rFonts w:hint="eastAsia"/>
        </w:rPr>
        <w:t>”</w:t>
      </w:r>
      <w:r w:rsidRPr="00D92B7D">
        <w:rPr>
          <w:rStyle w:val="StyleUnderline"/>
          <w:rFonts w:hint="eastAsia"/>
        </w:rPr>
        <w:t xml:space="preserve"> [</w:t>
      </w:r>
      <w:r>
        <w:rPr>
          <w:rFonts w:hint="eastAsia"/>
        </w:rPr>
        <w:t xml:space="preserve">emphasis in original] </w:t>
      </w:r>
      <w:r w:rsidRPr="00D92B7D">
        <w:rPr>
          <w:rStyle w:val="StyleUnderline"/>
          <w:rFonts w:hint="eastAsia"/>
        </w:rPr>
        <w:t>suggesting that securitization is ultimately a</w:t>
      </w:r>
      <w:r w:rsidRPr="00D92B7D">
        <w:rPr>
          <w:rStyle w:val="StyleUnderline"/>
        </w:rPr>
        <w:t xml:space="preserve">∂ </w:t>
      </w:r>
      <w:r w:rsidRPr="00D92B7D">
        <w:rPr>
          <w:rStyle w:val="StyleUnderline"/>
          <w:rFonts w:hint="eastAsia"/>
        </w:rPr>
        <w:t>negotiated process</w:t>
      </w:r>
      <w:r>
        <w:rPr>
          <w:rFonts w:hint="eastAsia"/>
        </w:rPr>
        <w:t>.5</w:t>
      </w:r>
      <w:r w:rsidRPr="00394046">
        <w:rPr>
          <w:sz w:val="12"/>
        </w:rPr>
        <w:t xml:space="preserve">∂ </w:t>
      </w:r>
      <w:r w:rsidRPr="00D92B7D">
        <w:rPr>
          <w:rStyle w:val="StyleUnderline"/>
          <w:rFonts w:hint="eastAsia"/>
        </w:rPr>
        <w:t>A securitizing move is made more likely by the presence of felicitous facilitating conditions</w:t>
      </w:r>
      <w:r w:rsidRPr="00D92B7D">
        <w:rPr>
          <w:rStyle w:val="StyleUnderline"/>
        </w:rPr>
        <w:t xml:space="preserve">∂ </w:t>
      </w:r>
      <w:r w:rsidRPr="00D92B7D">
        <w:rPr>
          <w:rStyle w:val="StyleUnderline"/>
          <w:rFonts w:hint="eastAsia"/>
        </w:rPr>
        <w:t>in three categories:</w:t>
      </w:r>
      <w:r w:rsidRPr="00D92B7D">
        <w:rPr>
          <w:rStyle w:val="StyleUnderline"/>
        </w:rPr>
        <w:t xml:space="preserve">∂ </w:t>
      </w:r>
      <w:r w:rsidRPr="00D92B7D">
        <w:rPr>
          <w:rStyle w:val="StyleUnderline"/>
          <w:rFonts w:hint="eastAsia"/>
        </w:rPr>
        <w:t>1) the demand internal to the speech</w:t>
      </w:r>
      <w:r>
        <w:rPr>
          <w:rFonts w:hint="eastAsia"/>
        </w:rPr>
        <w:t xml:space="preserve"> act of following the grammar of security, 2) </w:t>
      </w:r>
      <w:r w:rsidRPr="00D92B7D">
        <w:rPr>
          <w:rStyle w:val="StyleUnderline"/>
          <w:rFonts w:hint="eastAsia"/>
        </w:rPr>
        <w:t>the social</w:t>
      </w:r>
      <w:r w:rsidRPr="00D92B7D">
        <w:rPr>
          <w:rStyle w:val="StyleUnderline"/>
        </w:rPr>
        <w:t>∂ conditions regarding the position of authority for the securitizing actor</w:t>
      </w:r>
      <w:r>
        <w:t xml:space="preserve"> </w:t>
      </w:r>
      <w:r w:rsidRPr="00D92B7D">
        <w:rPr>
          <w:rStyle w:val="StyleUnderline"/>
          <w:rFonts w:hint="cs"/>
        </w:rPr>
        <w:t>–</w:t>
      </w:r>
      <w:r w:rsidRPr="00D92B7D">
        <w:rPr>
          <w:rStyle w:val="StyleUnderline"/>
        </w:rPr>
        <w:t xml:space="preserve"> that is, the relationship between∂ </w:t>
      </w:r>
      <w:r w:rsidRPr="00D92B7D">
        <w:rPr>
          <w:rStyle w:val="StyleUnderline"/>
          <w:rFonts w:hint="eastAsia"/>
        </w:rPr>
        <w:t>speaker and audience and thereby the likelihood of the audience accepting the claims</w:t>
      </w:r>
      <w:r>
        <w:rPr>
          <w:rFonts w:hint="eastAsia"/>
        </w:rPr>
        <w:t xml:space="preserve"> made in a</w:t>
      </w:r>
      <w:r w:rsidRPr="00394046">
        <w:rPr>
          <w:sz w:val="12"/>
        </w:rPr>
        <w:t xml:space="preserve">∂ </w:t>
      </w:r>
      <w:r>
        <w:rPr>
          <w:rFonts w:hint="eastAsia"/>
        </w:rPr>
        <w:t xml:space="preserve">securitizing attempt, </w:t>
      </w:r>
      <w:r w:rsidRPr="00D92B7D">
        <w:rPr>
          <w:rStyle w:val="StyleUnderline"/>
          <w:rFonts w:hint="eastAsia"/>
        </w:rPr>
        <w:t xml:space="preserve">and </w:t>
      </w:r>
      <w:r>
        <w:rPr>
          <w:rFonts w:hint="eastAsia"/>
        </w:rPr>
        <w:t xml:space="preserve">3) features of </w:t>
      </w:r>
      <w:r w:rsidRPr="00D92B7D">
        <w:rPr>
          <w:rStyle w:val="StyleUnderline"/>
          <w:rFonts w:hint="eastAsia"/>
        </w:rPr>
        <w:t>the alleged threat that either facilitate or impede securitization</w:t>
      </w:r>
      <w:r w:rsidRPr="00D92B7D">
        <w:rPr>
          <w:rStyle w:val="StyleUnderline"/>
        </w:rPr>
        <w:t>∂</w:t>
      </w:r>
      <w:r w:rsidRPr="00394046">
        <w:rPr>
          <w:sz w:val="12"/>
        </w:rPr>
        <w:t xml:space="preserve"> </w:t>
      </w:r>
      <w:r>
        <w:rPr>
          <w:rFonts w:hint="eastAsia"/>
        </w:rPr>
        <w:t>[emphasis add].6</w:t>
      </w:r>
      <w:r w:rsidRPr="00394046">
        <w:rPr>
          <w:sz w:val="12"/>
        </w:rPr>
        <w:t xml:space="preserve">∂ </w:t>
      </w:r>
      <w:r>
        <w:rPr>
          <w:rFonts w:hint="eastAsia"/>
        </w:rPr>
        <w:t>The emphasis on authority is significant in that it posits that securitization can only be carried out by</w:t>
      </w:r>
      <w:r w:rsidRPr="00394046">
        <w:rPr>
          <w:sz w:val="12"/>
        </w:rPr>
        <w:t xml:space="preserve">∂ </w:t>
      </w:r>
      <w:r>
        <w:rPr>
          <w:rFonts w:hint="eastAsia"/>
        </w:rPr>
        <w:t>coercive and persuasive power, institutional or other. While the CS admits that power relations</w:t>
      </w:r>
      <w:r w:rsidRPr="00394046">
        <w:rPr>
          <w:sz w:val="12"/>
        </w:rPr>
        <w:t xml:space="preserve">∂ </w:t>
      </w:r>
      <w:r>
        <w:rPr>
          <w:rFonts w:hint="eastAsia"/>
        </w:rPr>
        <w:t xml:space="preserve">between subjects inevitably play a role in a securitizing move, they claim that such </w:t>
      </w:r>
      <w:r w:rsidRPr="00D92B7D">
        <w:rPr>
          <w:rStyle w:val="StyleUnderline"/>
          <w:rFonts w:hint="eastAsia"/>
        </w:rPr>
        <w:t xml:space="preserve">power is </w:t>
      </w:r>
      <w:r w:rsidRPr="00D92B7D">
        <w:rPr>
          <w:rStyle w:val="StyleUnderline"/>
          <w:rFonts w:hint="eastAsia"/>
        </w:rPr>
        <w:t>“</w:t>
      </w:r>
      <w:r w:rsidRPr="00D92B7D">
        <w:rPr>
          <w:rStyle w:val="StyleUnderline"/>
          <w:rFonts w:hint="eastAsia"/>
        </w:rPr>
        <w:t>never</w:t>
      </w:r>
      <w:r w:rsidRPr="00D92B7D">
        <w:rPr>
          <w:rStyle w:val="StyleUnderline"/>
        </w:rPr>
        <w:t xml:space="preserve">∂ </w:t>
      </w:r>
      <w:r w:rsidRPr="00D92B7D">
        <w:rPr>
          <w:rStyle w:val="StyleUnderline"/>
          <w:rFonts w:hint="eastAsia"/>
        </w:rPr>
        <w:t>absolute,</w:t>
      </w:r>
      <w:r w:rsidRPr="00D92B7D">
        <w:rPr>
          <w:rStyle w:val="StyleUnderline"/>
          <w:rFonts w:hint="eastAsia"/>
        </w:rPr>
        <w:t>”</w:t>
      </w:r>
      <w:r w:rsidRPr="00D92B7D">
        <w:rPr>
          <w:rStyle w:val="StyleUnderline"/>
          <w:rFonts w:hint="eastAsia"/>
        </w:rPr>
        <w:t xml:space="preserve"> emphasizing that no one is</w:t>
      </w:r>
      <w:r w:rsidRPr="00D92B7D">
        <w:rPr>
          <w:rFonts w:hint="eastAsia"/>
        </w:rPr>
        <w:t xml:space="preserve"> theoretically</w:t>
      </w:r>
      <w:r w:rsidRPr="00D92B7D">
        <w:rPr>
          <w:rStyle w:val="StyleUnderline"/>
          <w:rFonts w:hint="eastAsia"/>
        </w:rPr>
        <w:t xml:space="preserve"> excluded from challenging a securitization</w:t>
      </w:r>
      <w:r>
        <w:rPr>
          <w:rFonts w:hint="eastAsia"/>
        </w:rPr>
        <w:t>.7</w:t>
      </w:r>
      <w:r w:rsidRPr="00394046">
        <w:rPr>
          <w:rFonts w:hint="eastAsia"/>
        </w:rPr>
        <w:t xml:space="preserve"> </w:t>
      </w:r>
      <w:r>
        <w:rPr>
          <w:rFonts w:hint="eastAsia"/>
        </w:rPr>
        <w:t>Nevertheless, they do not elaborate on how security could be vocalized or challenged by those</w:t>
      </w:r>
      <w:r w:rsidRPr="00394046">
        <w:rPr>
          <w:sz w:val="12"/>
        </w:rPr>
        <w:t xml:space="preserve">∂ </w:t>
      </w:r>
      <w:r>
        <w:rPr>
          <w:rFonts w:hint="eastAsia"/>
        </w:rPr>
        <w:t>without power or authority</w:t>
      </w:r>
    </w:p>
    <w:p w14:paraId="26B63DAD" w14:textId="77777777" w:rsidR="007308CB" w:rsidRPr="007308CB" w:rsidRDefault="007308CB" w:rsidP="007308CB"/>
    <w:p w14:paraId="3868EE6A" w14:textId="77777777" w:rsidR="00EF05B5" w:rsidRDefault="00EF05B5" w:rsidP="0005188F">
      <w:pPr>
        <w:pStyle w:val="Heading3"/>
        <w:rPr>
          <w:color w:val="000000" w:themeColor="text1"/>
        </w:rPr>
      </w:pPr>
      <w:r>
        <w:rPr>
          <w:color w:val="000000" w:themeColor="text1"/>
        </w:rPr>
        <w:t>Post Strucutralist FW</w:t>
      </w:r>
    </w:p>
    <w:p w14:paraId="2C8F26CF" w14:textId="77777777" w:rsidR="00EF05B5" w:rsidRDefault="00EF05B5" w:rsidP="00EF05B5">
      <w:pPr>
        <w:pStyle w:val="Heading4"/>
      </w:pPr>
      <w:r>
        <w:t>There is no legitimate “China Threat” – discourse about an aggressive China replicate racist assumptions in the Western imaginary – Vote negative to adopt a Post-Structuralist  Securitization Framework</w:t>
      </w:r>
    </w:p>
    <w:p w14:paraId="0AD0A5EC" w14:textId="77777777" w:rsidR="00EF05B5" w:rsidRPr="006B41E1" w:rsidRDefault="00EF05B5" w:rsidP="00EF05B5">
      <w:pPr>
        <w:rPr>
          <w:rStyle w:val="Style13ptBold"/>
        </w:rPr>
      </w:pPr>
      <w:r>
        <w:rPr>
          <w:rStyle w:val="Style13ptBold"/>
        </w:rPr>
        <w:t>Song 15</w:t>
      </w:r>
    </w:p>
    <w:p w14:paraId="017A1698" w14:textId="77777777" w:rsidR="00EF05B5" w:rsidRDefault="00EF05B5" w:rsidP="00EF05B5">
      <w:pPr>
        <w:rPr>
          <w:rFonts w:ascii="MS Mincho" w:eastAsia="MS Mincho" w:hAnsi="MS Mincho" w:cs="MS Mincho"/>
        </w:rPr>
      </w:pPr>
      <w:r w:rsidRPr="002243CD">
        <w:t>Dr. Weiqing Song is an Associate Professor of Political Science at the University of Macau. “Securitization of the "China Threat" Discourse: A Poststructuralist Account Weiqing Song”, China Review, Vol. 15, No. 1 (Spring 2015), pp. 145-169</w:t>
      </w:r>
      <w:r w:rsidRPr="002243CD">
        <w:rPr>
          <w:rFonts w:ascii="MS Mincho" w:eastAsia="MS Mincho" w:hAnsi="MS Mincho" w:cs="MS Mincho"/>
        </w:rPr>
        <w:t> </w:t>
      </w:r>
    </w:p>
    <w:p w14:paraId="43C1801D" w14:textId="77777777" w:rsidR="00EF05B5" w:rsidRDefault="00EF05B5" w:rsidP="00EF05B5">
      <w:pPr>
        <w:pStyle w:val="ListParagraph"/>
      </w:pPr>
      <w:r w:rsidRPr="002243CD">
        <w:t xml:space="preserve">The concept of </w:t>
      </w:r>
      <w:r w:rsidRPr="002243CD">
        <w:rPr>
          <w:rStyle w:val="Emphasis"/>
        </w:rPr>
        <w:t>the "China threat" is not new;</w:t>
      </w:r>
      <w:r w:rsidRPr="002243CD">
        <w:t xml:space="preserve"> its history in the West is more than a century long. I</w:t>
      </w:r>
      <w:r w:rsidRPr="002243CD">
        <w:rPr>
          <w:rStyle w:val="StyleUnderline"/>
        </w:rPr>
        <w:t>nitially, the implications of the term China threat were primarily cultural and social: the Chinese people and their traditions were portrayed by popular Western writers as malevolent, alien, and threatening to Western culture</w:t>
      </w:r>
      <w:r w:rsidRPr="002243CD">
        <w:t xml:space="preserve">.1 </w:t>
      </w:r>
      <w:r w:rsidRPr="002243CD">
        <w:rPr>
          <w:rStyle w:val="StyleUnderline"/>
        </w:rPr>
        <w:t>This depiction remained in the Western imagination and later expanded to include the political realm, in which China was represented as brutal and belligerent</w:t>
      </w:r>
      <w:r w:rsidRPr="002243CD">
        <w:t xml:space="preserve">, </w:t>
      </w:r>
      <w:r>
        <w:rPr>
          <w:rStyle w:val="StyleUnderline"/>
        </w:rPr>
        <w:t>espe</w:t>
      </w:r>
      <w:r w:rsidRPr="002243CD">
        <w:rPr>
          <w:rStyle w:val="StyleUnderline"/>
        </w:rPr>
        <w:t>cially during</w:t>
      </w:r>
      <w:r w:rsidRPr="002243CD">
        <w:t xml:space="preserve"> the heyday of </w:t>
      </w:r>
      <w:r w:rsidRPr="002243CD">
        <w:rPr>
          <w:rStyle w:val="StyleUnderline"/>
        </w:rPr>
        <w:t>McCarthyism</w:t>
      </w:r>
      <w:r w:rsidRPr="002243CD">
        <w:t xml:space="preserve"> or the "Second Red Scare" following China's regime change in 1949.2 In recent decades, and particularly </w:t>
      </w:r>
      <w:r w:rsidRPr="002243CD">
        <w:rPr>
          <w:rStyle w:val="StyleUnderline"/>
        </w:rPr>
        <w:t>since the end of the Cold War, the so-called China threat has become a topical issue within</w:t>
      </w:r>
      <w:r>
        <w:t xml:space="preserve"> contempo</w:t>
      </w:r>
      <w:r w:rsidRPr="002243CD">
        <w:t>rary international relations (</w:t>
      </w:r>
      <w:r w:rsidRPr="002243CD">
        <w:rPr>
          <w:rStyle w:val="StyleUnderline"/>
        </w:rPr>
        <w:t>IR</w:t>
      </w:r>
      <w:r w:rsidRPr="002243CD">
        <w:t xml:space="preserve">).3 </w:t>
      </w:r>
      <w:r w:rsidRPr="002243CD">
        <w:rPr>
          <w:rStyle w:val="StyleUnderline"/>
        </w:rPr>
        <w:t>The concept has</w:t>
      </w:r>
      <w:r w:rsidRPr="002243CD">
        <w:t xml:space="preserve"> taken on </w:t>
      </w:r>
      <w:r w:rsidRPr="002243CD">
        <w:rPr>
          <w:rStyle w:val="StyleUnderline"/>
        </w:rPr>
        <w:t>a more prominent role in Western political discourse</w:t>
      </w:r>
      <w:r w:rsidRPr="002243CD">
        <w:t>—</w:t>
      </w:r>
      <w:r w:rsidRPr="002243CD">
        <w:rPr>
          <w:rStyle w:val="Emphasis"/>
        </w:rPr>
        <w:t>especially,</w:t>
      </w:r>
      <w:r>
        <w:t xml:space="preserve"> but not exclu</w:t>
      </w:r>
      <w:r w:rsidRPr="002243CD">
        <w:t xml:space="preserve">sively, </w:t>
      </w:r>
      <w:r w:rsidRPr="002243CD">
        <w:rPr>
          <w:rStyle w:val="StyleUnderline"/>
        </w:rPr>
        <w:t xml:space="preserve">in the </w:t>
      </w:r>
      <w:r w:rsidRPr="002243CD">
        <w:rPr>
          <w:rStyle w:val="Emphasis"/>
        </w:rPr>
        <w:t>U</w:t>
      </w:r>
      <w:r w:rsidRPr="002243CD">
        <w:rPr>
          <w:rStyle w:val="StyleUnderline"/>
        </w:rPr>
        <w:t xml:space="preserve">nited </w:t>
      </w:r>
      <w:r w:rsidRPr="002243CD">
        <w:rPr>
          <w:rStyle w:val="Emphasis"/>
        </w:rPr>
        <w:t>S</w:t>
      </w:r>
      <w:r w:rsidRPr="002243CD">
        <w:rPr>
          <w:rStyle w:val="StyleUnderline"/>
        </w:rPr>
        <w:t>tates</w:t>
      </w:r>
      <w:r w:rsidRPr="002243CD">
        <w:t xml:space="preserve">—over the past two decades. </w:t>
      </w:r>
      <w:r w:rsidRPr="002243CD">
        <w:rPr>
          <w:rStyle w:val="StyleUnderline"/>
        </w:rPr>
        <w:t>It</w:t>
      </w:r>
      <w:r w:rsidRPr="002243CD">
        <w:t xml:space="preserve"> not only </w:t>
      </w:r>
      <w:r w:rsidRPr="002243CD">
        <w:rPr>
          <w:rStyle w:val="StyleUnderline"/>
        </w:rPr>
        <w:t xml:space="preserve">has been </w:t>
      </w:r>
      <w:r w:rsidRPr="002243CD">
        <w:rPr>
          <w:rStyle w:val="Emphasis"/>
        </w:rPr>
        <w:t>introduced into the public sphere</w:t>
      </w:r>
      <w:r w:rsidRPr="002243CD">
        <w:t xml:space="preserve"> by journalists </w:t>
      </w:r>
      <w:r w:rsidRPr="002243CD">
        <w:rPr>
          <w:rStyle w:val="Emphasis"/>
        </w:rPr>
        <w:t>and</w:t>
      </w:r>
      <w:r w:rsidRPr="002243CD">
        <w:t xml:space="preserve"> other opinion leaders, but has entered the domain of</w:t>
      </w:r>
      <w:r w:rsidRPr="002243CD">
        <w:rPr>
          <w:rStyle w:val="StyleUnderline"/>
        </w:rPr>
        <w:t xml:space="preserve"> </w:t>
      </w:r>
      <w:r w:rsidRPr="002243CD">
        <w:rPr>
          <w:rStyle w:val="Emphasis"/>
        </w:rPr>
        <w:t>policy through the work of policy analysts and politicians</w:t>
      </w:r>
      <w:r w:rsidRPr="002243CD">
        <w:t>.4 Those concerned by the China threat argue in essence that a rising China poses an increasing, imminent, and real threat both to its neighbors and to far-distant countries. Moreover, this threat is perceived to be comprehensive, with security-related, military, economic, and environmental implications. Naturally, this hotly debated topic ha</w:t>
      </w:r>
      <w:r>
        <w:t>s also received scholarly atten</w:t>
      </w:r>
      <w:r w:rsidRPr="002243CD">
        <w:t xml:space="preserve">tion. Most </w:t>
      </w:r>
      <w:r w:rsidRPr="002243CD">
        <w:rPr>
          <w:rStyle w:val="StyleUnderline"/>
        </w:rPr>
        <w:t>researchers have taken either a positivist or a normative approach to the issue of the "China threat."</w:t>
      </w:r>
      <w:r w:rsidRPr="002243CD">
        <w:t xml:space="preserve"> Positivist studies emphasize causal factors, whereas the aim of normative research is to refute or support a given thesis from a historical and ideological perspective. Both positivist and normative researchers provide theoretical and practical insights into the study of the alleged "China threat," together with recommendations for dealing with it. </w:t>
      </w:r>
      <w:r w:rsidRPr="002243CD">
        <w:rPr>
          <w:rStyle w:val="StyleUnderline"/>
        </w:rPr>
        <w:t>Roy, one of the first scholars to address the issue of the China threat</w:t>
      </w:r>
      <w:r w:rsidRPr="002243CD">
        <w:t xml:space="preserve"> from an IR perspective,5 provides a survey of the major arguments on both sides of the debate, including a literature review of neorealist and neoclassical-realist theories of the threat posed by China and policy recommendations for Western governments. Notable original research on the China threat topic has continued to emerge over the years. Taking a more liberal approach, Li argues that </w:t>
      </w:r>
      <w:r w:rsidRPr="002243CD">
        <w:rPr>
          <w:rStyle w:val="StyleUnderline"/>
        </w:rPr>
        <w:t>the challenge posed by a fast growing China to stability in and beyond the Asia-Pacific region depends on the expectations of Chinese policy makers, who operate in a highly economically interdependent environment</w:t>
      </w:r>
      <w:r w:rsidRPr="002243CD">
        <w:t xml:space="preserve">.6 </w:t>
      </w:r>
      <w:r w:rsidRPr="002243CD">
        <w:rPr>
          <w:rStyle w:val="StyleUnderline"/>
        </w:rPr>
        <w:t xml:space="preserve">They are more likely to use peaceful means to settle disputes with neighbors and others if they perceive economic benefits to arise from such a strategy. </w:t>
      </w:r>
      <w:r w:rsidRPr="002243CD">
        <w:t xml:space="preserve">Other scholars use </w:t>
      </w:r>
      <w:r w:rsidRPr="002243CD">
        <w:rPr>
          <w:rStyle w:val="StyleUnderline"/>
        </w:rPr>
        <w:t>realist-IR theory</w:t>
      </w:r>
      <w:r w:rsidRPr="002243CD">
        <w:t xml:space="preserve"> (particularly power-transition theory) to </w:t>
      </w:r>
      <w:r w:rsidRPr="002243CD">
        <w:rPr>
          <w:rStyle w:val="StyleUnderline"/>
        </w:rPr>
        <w:t>contend that the so-called China threat has emerged in the political discourse of the United States and other Western countries in response to the rise of China</w:t>
      </w:r>
      <w:r w:rsidRPr="002243CD">
        <w:t xml:space="preserve">.7 In another review article, Jeffery argues thought-provokingly for </w:t>
      </w:r>
      <w:r w:rsidRPr="002243CD">
        <w:rPr>
          <w:rStyle w:val="StyleUnderline"/>
        </w:rPr>
        <w:t>the danger of creating a real China threat through "historical analogies" with previous challenger states</w:t>
      </w:r>
      <w:r w:rsidRPr="002243CD">
        <w:t xml:space="preserve">.8 For instance, </w:t>
      </w:r>
      <w:r w:rsidRPr="002243CD">
        <w:rPr>
          <w:rStyle w:val="StyleUnderline"/>
        </w:rPr>
        <w:t>power-transition theorists in the realist-IR school compare China's threat</w:t>
      </w:r>
      <w:r w:rsidRPr="002243CD">
        <w:t xml:space="preserve"> with that of 19th-century </w:t>
      </w:r>
      <w:r w:rsidRPr="002243CD">
        <w:rPr>
          <w:rStyle w:val="StyleUnderline"/>
        </w:rPr>
        <w:t>Germany, and</w:t>
      </w:r>
      <w:r w:rsidRPr="002243CD">
        <w:t xml:space="preserve"> adherents of the successo</w:t>
      </w:r>
      <w:r>
        <w:t>r state image theory draw analo</w:t>
      </w:r>
      <w:r w:rsidRPr="002243CD">
        <w:t xml:space="preserve">gies with </w:t>
      </w:r>
      <w:r w:rsidRPr="002243CD">
        <w:rPr>
          <w:rStyle w:val="StyleUnderline"/>
        </w:rPr>
        <w:t>the Soviet Union</w:t>
      </w:r>
      <w:r w:rsidRPr="002243CD">
        <w:t xml:space="preserve">. Most of the </w:t>
      </w:r>
      <w:r w:rsidRPr="002243CD">
        <w:rPr>
          <w:rStyle w:val="StyleUnderline"/>
        </w:rPr>
        <w:t>Chinese scholars involved in this debate take a normative approach to the issue</w:t>
      </w:r>
      <w:r w:rsidRPr="002243CD">
        <w:t xml:space="preserve">. They </w:t>
      </w:r>
      <w:r w:rsidRPr="002243CD">
        <w:rPr>
          <w:rStyle w:val="StyleUnderline"/>
        </w:rPr>
        <w:t>focus on two major questions: why the issue of the China threat exists and how to cope with it</w:t>
      </w:r>
      <w:r w:rsidRPr="002243CD">
        <w:t>. Chen argues that fr</w:t>
      </w:r>
      <w:r w:rsidRPr="002243CD">
        <w:rPr>
          <w:rStyle w:val="StyleUnderline"/>
        </w:rPr>
        <w:t xml:space="preserve">om a legal and historical perspective, the China threat allegations made by U.S. politicians, defense officials, and academics are nothing but a reincarnation of the "yellow peril" conspiracy theory </w:t>
      </w:r>
      <w:r w:rsidRPr="002243CD">
        <w:t>promulgated by Tsarist Russia and Wilhelmine Germany in the late 19th century.</w:t>
      </w:r>
      <w:r w:rsidRPr="002243CD">
        <w:rPr>
          <w:rStyle w:val="StyleUnderline"/>
        </w:rPr>
        <w:t>9 This view is echoed by</w:t>
      </w:r>
      <w:r w:rsidRPr="002243CD">
        <w:t xml:space="preserve"> Shi, who takes </w:t>
      </w:r>
      <w:r w:rsidRPr="002243CD">
        <w:rPr>
          <w:rStyle w:val="StyleUnderline"/>
        </w:rPr>
        <w:t>a postcolonial approach to inter preting the position of the China threat within Western discourse</w:t>
      </w:r>
      <w:r w:rsidRPr="002243CD">
        <w:t xml:space="preserve">.10 More directly, </w:t>
      </w:r>
      <w:r w:rsidRPr="002243CD">
        <w:rPr>
          <w:rStyle w:val="StyleUnderline"/>
        </w:rPr>
        <w:t xml:space="preserve">Luo challenges the China threat thesis on the grounds that the nature of the international threat posed by China depends on its foreign policy strategy rather than on its growing power; </w:t>
      </w:r>
      <w:r w:rsidRPr="002243CD">
        <w:t xml:space="preserve">as </w:t>
      </w:r>
      <w:r w:rsidRPr="002243CD">
        <w:rPr>
          <w:rStyle w:val="StyleUnderline"/>
        </w:rPr>
        <w:t>Chinese policy makers have exhibited little inclination to challenge international peace and stability</w:t>
      </w:r>
      <w:r w:rsidRPr="002243CD">
        <w:t xml:space="preserve">, </w:t>
      </w:r>
      <w:r w:rsidRPr="002243CD">
        <w:rPr>
          <w:rStyle w:val="Emphasis"/>
        </w:rPr>
        <w:t>the China threat argument is unfounded</w:t>
      </w:r>
      <w:r w:rsidRPr="002243CD">
        <w:t xml:space="preserve">." In terms of policy recommendations, Chinese scholars such as Chen, Feng, and Jiang suggest that the Chinese government should win trust from other states by making its peace-loving foreign strategy clear and participating more actively in the international community.12 A few researchers diverge from the mainstream response to this issue. Oliver </w:t>
      </w:r>
      <w:r w:rsidRPr="002243CD">
        <w:rPr>
          <w:rStyle w:val="StyleUnderline"/>
        </w:rPr>
        <w:t>Turner</w:t>
      </w:r>
      <w:r w:rsidRPr="002243CD">
        <w:t xml:space="preserve">, for example, </w:t>
      </w:r>
      <w:r w:rsidRPr="002243CD">
        <w:rPr>
          <w:rStyle w:val="StyleUnderline"/>
        </w:rPr>
        <w:t>highlights the ideational rather than material factors in the processes of representing the China threat</w:t>
      </w:r>
      <w:r w:rsidRPr="002243CD">
        <w:t xml:space="preserve"> complicit </w:t>
      </w:r>
      <w:r w:rsidRPr="002243CD">
        <w:rPr>
          <w:rStyle w:val="StyleUnderline"/>
        </w:rPr>
        <w:t>in the U.S.-China policy</w:t>
      </w:r>
      <w:r w:rsidRPr="002243CD">
        <w:t xml:space="preserve">.13 He argues that </w:t>
      </w:r>
      <w:r w:rsidRPr="002243CD">
        <w:rPr>
          <w:rStyle w:val="StyleUnderline"/>
        </w:rPr>
        <w:t>the main purpose of these processes is to create a threatening Chinese identity, foreign to that of the United States, to trigger actions that reinforce the binary opposi tion between the two countries</w:t>
      </w:r>
      <w:r w:rsidRPr="002243CD">
        <w:t xml:space="preserve">. Before Turner and in the same vein, </w:t>
      </w:r>
      <w:r w:rsidRPr="002243CD">
        <w:rPr>
          <w:rStyle w:val="StyleUnderline"/>
        </w:rPr>
        <w:t>Pan makes a poststructuralist discursive approach to interpreting the role of the China threat within the U.S. political discourse</w:t>
      </w:r>
      <w:r w:rsidRPr="002243CD">
        <w:t xml:space="preserve">. He </w:t>
      </w:r>
      <w:r w:rsidRPr="002243CD">
        <w:rPr>
          <w:rStyle w:val="StyleUnderline"/>
        </w:rPr>
        <w:t>focuses on the "discursive construction of otherness" by which China is fashioned as a "threatening, absolute other" to the "US-led evolutionary scheme</w:t>
      </w:r>
      <w:r w:rsidRPr="002243CD">
        <w:t>."14 Much of Pan's discussion of this issue is</w:t>
      </w:r>
      <w:r>
        <w:t xml:space="preserve"> devoted to real policy implica</w:t>
      </w:r>
      <w:r w:rsidRPr="002243CD">
        <w:t xml:space="preserve">tions, namely the risk that considering "theory as practice" in U.S. policy will give rise to a real "China threat."15 He further expands his scope of enquiry by deconstructing the Western representation of China's rise. To him, </w:t>
      </w:r>
      <w:r w:rsidRPr="002243CD">
        <w:rPr>
          <w:rStyle w:val="Emphasis"/>
        </w:rPr>
        <w:t>dominant Western perceptions of China's rise tell us less about China and more about Western self-imagination and its desire for certainty</w:t>
      </w:r>
      <w:r w:rsidRPr="002243CD">
        <w:t xml:space="preserve">. The present research takes an additional step in its approach to the West's China threat discourse by </w:t>
      </w:r>
      <w:r w:rsidRPr="002243CD">
        <w:rPr>
          <w:rStyle w:val="StyleUnderline"/>
        </w:rPr>
        <w:t>drawing on poststructuralist securitiza tion theory.</w:t>
      </w:r>
      <w:r w:rsidRPr="002243CD">
        <w:t xml:space="preserve"> The primary focus of this study, like that of similar existing research</w:t>
      </w:r>
      <w:r w:rsidRPr="002243CD">
        <w:rPr>
          <w:rStyle w:val="StyleUnderline"/>
        </w:rPr>
        <w:t>, is not to determine whether the so-called China threat is real, but</w:t>
      </w:r>
      <w:r w:rsidRPr="002243CD">
        <w:t xml:space="preserve"> to </w:t>
      </w:r>
      <w:r w:rsidRPr="002243CD">
        <w:rPr>
          <w:rStyle w:val="StyleUnderline"/>
        </w:rPr>
        <w:t>examine the articulation and performance of the China threat discourse in the West</w:t>
      </w:r>
      <w:r w:rsidRPr="002243CD">
        <w:t>. In comparison with previous similar research, however, this study takes a more explici</w:t>
      </w:r>
      <w:r>
        <w:t>t and sophisticated poststructul</w:t>
      </w:r>
      <w:r w:rsidRPr="002243CD">
        <w:t xml:space="preserve">alist approach that distinguishes itself from related approaches with which it is often confused, particularly social constructivism. The special contribution of this study lies in its identification of several major methods of securitization by which the China threat is fashioned in Western discourse. It mainly argues that </w:t>
      </w:r>
      <w:r w:rsidRPr="002243CD">
        <w:rPr>
          <w:rStyle w:val="Emphasis"/>
        </w:rPr>
        <w:t>different securitizers perform the China threat acts in their respective discourse communities. These acts aim to inspire various issues of the China threat thesis through communication, despite pointing to different referential objects, focusing</w:t>
      </w:r>
      <w:r w:rsidRPr="002243CD">
        <w:rPr>
          <w:rStyle w:val="Emphasis"/>
          <w:rFonts w:ascii="MS Mincho" w:eastAsia="MS Mincho" w:hAnsi="MS Mincho" w:cs="MS Mincho"/>
        </w:rPr>
        <w:t> </w:t>
      </w:r>
      <w:r w:rsidRPr="002243CD">
        <w:rPr>
          <w:rStyle w:val="Emphasis"/>
        </w:rPr>
        <w:t>on different target audiences and referring to different social spheres.</w:t>
      </w:r>
      <w:r w:rsidRPr="002243CD">
        <w:t xml:space="preserve"> The article proceeds as follows. The next</w:t>
      </w:r>
      <w:r>
        <w:t xml:space="preserve"> section presents the poststruc</w:t>
      </w:r>
      <w:r w:rsidRPr="002243CD">
        <w:t>turalist securitization framework used to analyze the concept of the "China threat," followed by one section on each of the th</w:t>
      </w:r>
      <w:r>
        <w:t>ree modes of securiti</w:t>
      </w:r>
      <w:r w:rsidRPr="002243CD">
        <w:t>zation identified: scientific, normative, and mythical. The article concludes wi</w:t>
      </w:r>
      <w:r>
        <w:t>th a discussion of the findings.</w:t>
      </w:r>
    </w:p>
    <w:p w14:paraId="715CA988" w14:textId="77777777" w:rsidR="00EF05B5" w:rsidRPr="00EF05B5" w:rsidRDefault="00EF05B5" w:rsidP="00EF05B5">
      <w:r w:rsidRPr="00EF05B5">
        <w:rPr>
          <w:rFonts w:eastAsiaTheme="majorEastAsia" w:cstheme="majorBidi"/>
          <w:b/>
          <w:bCs/>
          <w:sz w:val="26"/>
          <w:szCs w:val="26"/>
        </w:rPr>
        <w:t>A critical-</w:t>
      </w:r>
      <w:r>
        <w:rPr>
          <w:rFonts w:eastAsiaTheme="majorEastAsia" w:cstheme="majorBidi"/>
          <w:b/>
          <w:bCs/>
          <w:sz w:val="26"/>
          <w:szCs w:val="26"/>
        </w:rPr>
        <w:t>post structuralist</w:t>
      </w:r>
      <w:r w:rsidRPr="00EF05B5">
        <w:rPr>
          <w:rFonts w:eastAsiaTheme="majorEastAsia" w:cstheme="majorBidi"/>
          <w:b/>
          <w:bCs/>
          <w:sz w:val="26"/>
          <w:szCs w:val="26"/>
        </w:rPr>
        <w:t xml:space="preserve"> approach to IR is key to understanding securitization- taking the aff’s side in the China threat debate kills perm solvency.</w:t>
      </w:r>
      <w:r w:rsidRPr="00EF05B5">
        <w:rPr>
          <w:rFonts w:eastAsiaTheme="majorEastAsia" w:cstheme="majorBidi"/>
          <w:b/>
          <w:bCs/>
          <w:sz w:val="26"/>
          <w:szCs w:val="26"/>
        </w:rPr>
        <w:br/>
      </w:r>
      <w:r w:rsidRPr="00EF05B5">
        <w:rPr>
          <w:rStyle w:val="Style13ptBold"/>
        </w:rPr>
        <w:t>Song 15</w:t>
      </w:r>
    </w:p>
    <w:p w14:paraId="0AE0B946" w14:textId="77777777" w:rsidR="00EF05B5" w:rsidRDefault="00EF05B5" w:rsidP="00EF05B5">
      <w:r>
        <w:t>(</w:t>
      </w:r>
      <w:r w:rsidRPr="002243CD">
        <w:t>Dr. Weiqing Song is an Associate Professor of Political Science at the University of Macau. “Securitization of the "China Threat" Discourse: A Poststructuralist Account Weiqing Song”, China Review, Vol. 15, No. 1 (Spring 201</w:t>
      </w:r>
      <w:r>
        <w:t>5), pp. 145-169)</w:t>
      </w:r>
    </w:p>
    <w:p w14:paraId="6A307770" w14:textId="77777777" w:rsidR="00EF05B5" w:rsidRPr="00EF05B5" w:rsidRDefault="00EF05B5" w:rsidP="00EF05B5">
      <w:pPr>
        <w:pStyle w:val="ListParagraph"/>
      </w:pPr>
      <w:r w:rsidRPr="003E6E93">
        <w:t>According to poststructuralist IR theory, which offers an alternative to mainstream positivist theories of international politics, "</w:t>
      </w:r>
      <w:r w:rsidRPr="003E6E93">
        <w:rPr>
          <w:rStyle w:val="StyleUnderline"/>
        </w:rPr>
        <w:t>every discussion</w:t>
      </w:r>
      <w:r w:rsidRPr="003E6E93">
        <w:t xml:space="preserve"> and everyday understanding</w:t>
      </w:r>
      <w:r w:rsidRPr="003E6E93">
        <w:rPr>
          <w:rStyle w:val="StyleUnderline"/>
        </w:rPr>
        <w:t xml:space="preserve"> of international politics depends upon</w:t>
      </w:r>
      <w:r w:rsidRPr="003E6E93">
        <w:t xml:space="preserve"> abstraction, representation and </w:t>
      </w:r>
      <w:r w:rsidRPr="003E6E93">
        <w:rPr>
          <w:rStyle w:val="StyleUnderline"/>
        </w:rPr>
        <w:t>interpretation</w:t>
      </w:r>
      <w:r w:rsidRPr="003E6E93">
        <w:t xml:space="preserve">."16 </w:t>
      </w:r>
      <w:r w:rsidRPr="003E6E93">
        <w:rPr>
          <w:rStyle w:val="StyleUnderline"/>
        </w:rPr>
        <w:t>This assertion challenges the</w:t>
      </w:r>
      <w:r w:rsidRPr="003E6E93">
        <w:t xml:space="preserve"> ontological</w:t>
      </w:r>
      <w:r w:rsidRPr="003E6E93">
        <w:rPr>
          <w:rStyle w:val="StyleUnderline"/>
        </w:rPr>
        <w:t xml:space="preserve"> foundations of positivism on the grounds that "the world</w:t>
      </w:r>
      <w:r w:rsidRPr="003E6E93">
        <w:t xml:space="preserve">" (in Foucault's sense of the word) </w:t>
      </w:r>
      <w:r w:rsidRPr="003E6E93">
        <w:rPr>
          <w:rStyle w:val="StyleUnderline"/>
        </w:rPr>
        <w:t>does not present itself to us in the form</w:t>
      </w:r>
      <w:r w:rsidRPr="003E6E93">
        <w:rPr>
          <w:rStyle w:val="StyleUnderline"/>
          <w:rFonts w:ascii="MS Gothic" w:eastAsia="MS Gothic" w:hAnsi="MS Gothic" w:cs="MS Gothic" w:hint="eastAsia"/>
        </w:rPr>
        <w:t> </w:t>
      </w:r>
      <w:r w:rsidRPr="003E6E93">
        <w:rPr>
          <w:rStyle w:val="StyleUnderline"/>
        </w:rPr>
        <w:t>of ready-made categories</w:t>
      </w:r>
      <w:r w:rsidRPr="003E6E93">
        <w:t xml:space="preserve">, theories, or statements.17 Arguably, therefore, identity itself is problematized by its systematic dissociation at the onto logical level. Following this reasoning, </w:t>
      </w:r>
      <w:r w:rsidRPr="003E6E93">
        <w:rPr>
          <w:rStyle w:val="StyleUnderline"/>
        </w:rPr>
        <w:t>poststructuralists warn that people should "avoid substituting causes for effects</w:t>
      </w:r>
      <w:r w:rsidRPr="003E6E93">
        <w:t xml:space="preserve">."18 In other words, </w:t>
      </w:r>
      <w:r w:rsidRPr="003E6E93">
        <w:rPr>
          <w:rStyle w:val="StyleUnderline"/>
        </w:rPr>
        <w:t>poststructuralism does not treat identity or agency as given, but seeks to account for the forces that underwrite apparent sources of identity or agency</w:t>
      </w:r>
      <w:r w:rsidRPr="003E6E93">
        <w:t xml:space="preserve">. In a nutshell, </w:t>
      </w:r>
      <w:r w:rsidRPr="003E6E93">
        <w:rPr>
          <w:rStyle w:val="StyleUnderline"/>
        </w:rPr>
        <w:t>identity is an effect to be interpreted</w:t>
      </w:r>
      <w:r w:rsidRPr="003E6E93">
        <w:t xml:space="preserve">, not assumed. In epistemological terms, accordingly, the </w:t>
      </w:r>
      <w:r w:rsidRPr="003E6E93">
        <w:rPr>
          <w:rStyle w:val="StyleUnderline"/>
        </w:rPr>
        <w:t>poststructuralist IR</w:t>
      </w:r>
      <w:r w:rsidRPr="003E6E93">
        <w:t xml:space="preserve"> approach </w:t>
      </w:r>
      <w:r w:rsidRPr="003E6E93">
        <w:rPr>
          <w:rStyle w:val="StyleUnderline"/>
        </w:rPr>
        <w:t xml:space="preserve">challenges </w:t>
      </w:r>
      <w:r w:rsidRPr="003E6E93">
        <w:t xml:space="preserve">the </w:t>
      </w:r>
      <w:r w:rsidRPr="003E6E93">
        <w:rPr>
          <w:rStyle w:val="StyleUnderline"/>
        </w:rPr>
        <w:t>conventional understanding of international issues by problematizing</w:t>
      </w:r>
      <w:r w:rsidRPr="003E6E93">
        <w:t xml:space="preserve"> the </w:t>
      </w:r>
      <w:r w:rsidRPr="003E6E93">
        <w:rPr>
          <w:rStyle w:val="StyleUnderline"/>
        </w:rPr>
        <w:t>given objects such as meaning</w:t>
      </w:r>
      <w:r w:rsidRPr="003E6E93">
        <w:t xml:space="preserve">, identity, and reality. Foucault makes it clear </w:t>
      </w:r>
      <w:r w:rsidRPr="003E6E93">
        <w:rPr>
          <w:rStyle w:val="StyleUnderline"/>
        </w:rPr>
        <w:t>that poststructuralism has "an ethico political purpose in problematising</w:t>
      </w:r>
      <w:r w:rsidRPr="003E6E93">
        <w:t xml:space="preserve"> prevailing </w:t>
      </w:r>
      <w:r w:rsidRPr="003E6E93">
        <w:rPr>
          <w:rStyle w:val="StyleUnderline"/>
        </w:rPr>
        <w:t xml:space="preserve">identity formations which appear </w:t>
      </w:r>
      <w:r w:rsidRPr="003E6E93">
        <w:t xml:space="preserve">normal or </w:t>
      </w:r>
      <w:r w:rsidRPr="003E6E93">
        <w:rPr>
          <w:rStyle w:val="StyleUnderline"/>
        </w:rPr>
        <w:t>natural</w:t>
      </w:r>
      <w:r w:rsidRPr="003E6E93">
        <w:t xml:space="preserve">."19 </w:t>
      </w:r>
      <w:r w:rsidRPr="003E6E93">
        <w:rPr>
          <w:rStyle w:val="StyleUnderline"/>
        </w:rPr>
        <w:t>Poststructuralism rejects</w:t>
      </w:r>
      <w:r w:rsidRPr="003E6E93">
        <w:t xml:space="preserve"> </w:t>
      </w:r>
      <w:r w:rsidRPr="003E6E93">
        <w:rPr>
          <w:rStyle w:val="StyleUnderline"/>
        </w:rPr>
        <w:t>the</w:t>
      </w:r>
      <w:r w:rsidRPr="003E6E93">
        <w:t xml:space="preserve"> very dichotomy of </w:t>
      </w:r>
      <w:r w:rsidRPr="003E6E93">
        <w:rPr>
          <w:rStyle w:val="StyleUnderline"/>
        </w:rPr>
        <w:t>reality</w:t>
      </w:r>
      <w:r w:rsidRPr="003E6E93">
        <w:t xml:space="preserve"> and </w:t>
      </w:r>
      <w:r w:rsidRPr="003E6E93">
        <w:rPr>
          <w:rStyle w:val="StyleUnderline"/>
        </w:rPr>
        <w:t>narrative</w:t>
      </w:r>
      <w:r w:rsidRPr="003E6E93">
        <w:t xml:space="preserve">. Rather than a simple representation of some previous event, narrative is the means by which the status of reality is conferred on events. In a sense, the subject and the object are mutually constitutive. In this process, the knowledge and power nexus is crucial, as the power of particular discourses/knowledge materializes elements into comprehensible forms with political effects.20 Consequently, </w:t>
      </w:r>
      <w:r w:rsidRPr="003E6E93">
        <w:rPr>
          <w:rStyle w:val="StyleUnderline"/>
        </w:rPr>
        <w:t xml:space="preserve">in </w:t>
      </w:r>
      <w:r w:rsidRPr="003E6E93">
        <w:t xml:space="preserve">adopting </w:t>
      </w:r>
      <w:r w:rsidRPr="003E6E93">
        <w:rPr>
          <w:rStyle w:val="Emphasis"/>
        </w:rPr>
        <w:t xml:space="preserve">a poststructuralist approach, the present research does not join the debate on whether China poses a real threat, or the nature of that threat, but focuses on how the China threat has been discursively constructed and performed in the West. </w:t>
      </w:r>
      <w:r w:rsidRPr="003E6E93">
        <w:t>The</w:t>
      </w:r>
      <w:r w:rsidRPr="003E6E93">
        <w:rPr>
          <w:rStyle w:val="StyleUnderline"/>
        </w:rPr>
        <w:t xml:space="preserve"> presentation of</w:t>
      </w:r>
      <w:r w:rsidRPr="003E6E93">
        <w:t xml:space="preserve"> the </w:t>
      </w:r>
      <w:r w:rsidRPr="003E6E93">
        <w:rPr>
          <w:rStyle w:val="StyleUnderline"/>
        </w:rPr>
        <w:t>China threat discourse</w:t>
      </w:r>
      <w:r w:rsidRPr="003E6E93">
        <w:t xml:space="preserve"> naturally </w:t>
      </w:r>
      <w:r w:rsidRPr="003E6E93">
        <w:rPr>
          <w:rStyle w:val="StyleUnderline"/>
        </w:rPr>
        <w:t>draws</w:t>
      </w:r>
      <w:r w:rsidRPr="003E6E93">
        <w:t xml:space="preserve"> the researcher's </w:t>
      </w:r>
      <w:r w:rsidRPr="003E6E93">
        <w:rPr>
          <w:rStyle w:val="StyleUnderline"/>
        </w:rPr>
        <w:t>attention to securitization theory</w:t>
      </w:r>
      <w:r w:rsidRPr="003E6E93">
        <w:t xml:space="preserve">, as </w:t>
      </w:r>
      <w:r w:rsidRPr="003E6E93">
        <w:rPr>
          <w:rStyle w:val="StyleUnderline"/>
        </w:rPr>
        <w:t>the China threat is</w:t>
      </w:r>
      <w:r w:rsidRPr="003E6E93">
        <w:t xml:space="preserve"> considered</w:t>
      </w:r>
      <w:r w:rsidRPr="003E6E93">
        <w:rPr>
          <w:rStyle w:val="StyleUnderline"/>
        </w:rPr>
        <w:t xml:space="preserve"> a typical example of "securitization</w:t>
      </w:r>
      <w:r w:rsidRPr="003E6E93">
        <w:t xml:space="preserve">." Studies of the securitization process are designed to gain "an increasingly precise under standing of who securitises, on what issues (threats), for whom (referent objects), why, with what results and, not least, under what conditions (i.e., what explains when securitisation is successful)."21 According to this definition, securitization theory has two key components: the securitizing actor and the referent object.22 The former refers to an actor who securi tizes an issue by "declaring a referent object existentially threatened."23 The latter refers to the object perceived to be "existentially threatened" and at the same time to have "a legitimate claim to survive."24 Securiti zation theory has several ther important dimensions, including the subject (or audience). </w:t>
      </w:r>
    </w:p>
    <w:p w14:paraId="6062E8B0" w14:textId="77777777" w:rsidR="00EF05B5" w:rsidRDefault="00EF05B5" w:rsidP="00EF05B5">
      <w:pPr>
        <w:pStyle w:val="Heading4"/>
      </w:pPr>
      <w:r>
        <w:t xml:space="preserve">The alternative </w:t>
      </w:r>
      <w:r>
        <w:t>is to adopt a</w:t>
      </w:r>
      <w:r>
        <w:t xml:space="preserve"> a post-structuralist lens</w:t>
      </w:r>
      <w:r>
        <w:t xml:space="preserve"> – only then can</w:t>
      </w:r>
      <w:r>
        <w:t xml:space="preserve"> we remove elites’ ability to control threat perception of the world and stop identity formation steeped in the discourse of patriotism and ignorance towards the ones who are disproportionately impacted by securitization logic  </w:t>
      </w:r>
    </w:p>
    <w:p w14:paraId="4D85A272" w14:textId="77777777" w:rsidR="00EF05B5" w:rsidRDefault="00EF05B5" w:rsidP="00EF05B5">
      <w:r>
        <w:rPr>
          <w:rStyle w:val="Style13ptBold"/>
        </w:rPr>
        <w:t xml:space="preserve">Charrett </w:t>
      </w:r>
      <w:r w:rsidRPr="002824E5">
        <w:rPr>
          <w:rStyle w:val="Style13ptBold"/>
        </w:rPr>
        <w:t>09</w:t>
      </w:r>
      <w:r>
        <w:rPr>
          <w:rStyle w:val="Style13ptBold"/>
        </w:rPr>
        <w:br/>
      </w:r>
      <w:r>
        <w:t>(Catherine, masters in IR at the London School of Economics, “A Critical Application of Securitization Theory: Overcoming the Normative Dilemma of Writing Security”, December 2009, International Catalan Institute for Peace, [</w:t>
      </w:r>
      <w:r w:rsidRPr="002824E5">
        <w:t>http://icip.gencat.cat/web/.content/continguts/publicacions/workingpapers/arxius/wp7_ang.pdf</w:t>
      </w:r>
      <w:r>
        <w:t xml:space="preserve">], DOA 7/14/16, DDI HRM) </w:t>
      </w:r>
    </w:p>
    <w:p w14:paraId="1AB5C895" w14:textId="77777777" w:rsidR="00EF05B5" w:rsidRPr="00361167" w:rsidRDefault="00EF05B5" w:rsidP="00EF05B5">
      <w:pPr>
        <w:pStyle w:val="ListParagraph"/>
        <w:rPr>
          <w:b/>
          <w:bCs/>
          <w:sz w:val="26"/>
        </w:rPr>
      </w:pPr>
      <w:r w:rsidRPr="00783236">
        <w:rPr>
          <w:rStyle w:val="StyleUnderline"/>
        </w:rPr>
        <w:t>Post-structural scholarship offers an excellent starting point as to how one might go about reconceptualizing security by examining how current processes of securitization generate restrictive subjectivities</w:t>
      </w:r>
      <w:r w:rsidRPr="008A4F1C">
        <w:rPr>
          <w:sz w:val="16"/>
        </w:rPr>
        <w:t xml:space="preserve">, which in turn 34 has shaped how actors approach security issues. In his analysis of American foreign policy, Campbell explains how </w:t>
      </w:r>
      <w:r w:rsidRPr="00783236">
        <w:rPr>
          <w:rStyle w:val="StyleUnderline"/>
        </w:rPr>
        <w:t>national security policy is involved in a process of identity formation centered around</w:t>
      </w:r>
      <w:r w:rsidRPr="008A4F1C">
        <w:rPr>
          <w:sz w:val="16"/>
        </w:rPr>
        <w:t xml:space="preserve"> notions of </w:t>
      </w:r>
      <w:r w:rsidRPr="00783236">
        <w:rPr>
          <w:rStyle w:val="StyleUnderline"/>
        </w:rPr>
        <w:t>patriotism and perpetuated through the production of dange</w:t>
      </w:r>
      <w:r w:rsidRPr="008A4F1C">
        <w:rPr>
          <w:sz w:val="16"/>
        </w:rPr>
        <w:t xml:space="preserve">r, often </w:t>
      </w:r>
      <w:r w:rsidRPr="00783236">
        <w:rPr>
          <w:rStyle w:val="StyleUnderline"/>
        </w:rPr>
        <w:t>resulting in a reinforcement of political order rather than policies that</w:t>
      </w:r>
      <w:r w:rsidRPr="008A4F1C">
        <w:rPr>
          <w:sz w:val="16"/>
        </w:rPr>
        <w:t xml:space="preserve"> seeks to </w:t>
      </w:r>
      <w:r w:rsidRPr="00783236">
        <w:rPr>
          <w:rStyle w:val="StyleUnderline"/>
        </w:rPr>
        <w:t>initiate social change</w:t>
      </w:r>
      <w:r w:rsidRPr="008A4F1C">
        <w:rPr>
          <w:sz w:val="16"/>
        </w:rPr>
        <w:t xml:space="preserve"> (Campbell 1998). </w:t>
      </w:r>
      <w:r w:rsidRPr="00783236">
        <w:rPr>
          <w:rStyle w:val="StyleUnderline"/>
        </w:rPr>
        <w:t>A second case in point is the</w:t>
      </w:r>
      <w:r w:rsidRPr="008A4F1C">
        <w:rPr>
          <w:sz w:val="16"/>
        </w:rPr>
        <w:t xml:space="preserve"> security policy imposed via the ‘</w:t>
      </w:r>
      <w:r w:rsidRPr="00783236">
        <w:rPr>
          <w:rStyle w:val="StyleUnderline"/>
        </w:rPr>
        <w:t>War on Drugs’</w:t>
      </w:r>
      <w:r w:rsidRPr="008A4F1C">
        <w:rPr>
          <w:sz w:val="16"/>
        </w:rPr>
        <w:t xml:space="preserve">. Dalby asserts the </w:t>
      </w:r>
      <w:r w:rsidRPr="00783236">
        <w:rPr>
          <w:rStyle w:val="StyleUnderline"/>
        </w:rPr>
        <w:t>securitization of drugs in</w:t>
      </w:r>
      <w:r w:rsidRPr="008A4F1C">
        <w:rPr>
          <w:sz w:val="16"/>
        </w:rPr>
        <w:t xml:space="preserve"> this </w:t>
      </w:r>
      <w:r w:rsidRPr="00783236">
        <w:rPr>
          <w:rStyle w:val="StyleUnderline"/>
        </w:rPr>
        <w:t>militaristic fashion understands the problem as “analogous to traditional national-security preoccupations,”</w:t>
      </w:r>
      <w:r w:rsidRPr="008A4F1C">
        <w:rPr>
          <w:sz w:val="16"/>
        </w:rPr>
        <w:t xml:space="preserve"> which works to secure the power of the state to intervene in social arenas, </w:t>
      </w:r>
      <w:r w:rsidRPr="00783236">
        <w:rPr>
          <w:rStyle w:val="StyleUnderline"/>
        </w:rPr>
        <w:t xml:space="preserve">but does </w:t>
      </w:r>
      <w:r w:rsidRPr="008A4F1C">
        <w:rPr>
          <w:sz w:val="16"/>
        </w:rPr>
        <w:t xml:space="preserve">very </w:t>
      </w:r>
      <w:r w:rsidRPr="00783236">
        <w:rPr>
          <w:rStyle w:val="StyleUnderline"/>
        </w:rPr>
        <w:t xml:space="preserve">little to </w:t>
      </w:r>
      <w:r w:rsidRPr="008A4F1C">
        <w:rPr>
          <w:sz w:val="16"/>
        </w:rPr>
        <w:t>prevent or</w:t>
      </w:r>
      <w:r w:rsidRPr="00783236">
        <w:rPr>
          <w:rStyle w:val="StyleUnderline"/>
        </w:rPr>
        <w:t xml:space="preserve"> aid the health or social situation of drug users </w:t>
      </w:r>
      <w:r w:rsidRPr="008A4F1C">
        <w:rPr>
          <w:sz w:val="16"/>
        </w:rPr>
        <w:t xml:space="preserve">“ (Dalby 1997: 10, 15). </w:t>
      </w:r>
      <w:r w:rsidRPr="00783236">
        <w:rPr>
          <w:rStyle w:val="StyleUnderline"/>
        </w:rPr>
        <w:t>The</w:t>
      </w:r>
      <w:r w:rsidRPr="008A4F1C">
        <w:rPr>
          <w:sz w:val="16"/>
        </w:rPr>
        <w:t xml:space="preserve"> US approach to the </w:t>
      </w:r>
      <w:r w:rsidRPr="00783236">
        <w:rPr>
          <w:rStyle w:val="StyleUnderline"/>
        </w:rPr>
        <w:t>War on Terror can be understood in the same fashion whereby counter-terrorism policies were constructed in defense of a constructed national identity perpetuated by discourses of ‘Good vs Evil’ and the</w:t>
      </w:r>
      <w:r w:rsidRPr="008A4F1C">
        <w:rPr>
          <w:sz w:val="16"/>
        </w:rPr>
        <w:t xml:space="preserve"> professed </w:t>
      </w:r>
      <w:r w:rsidRPr="00783236">
        <w:rPr>
          <w:rStyle w:val="StyleUnderline"/>
        </w:rPr>
        <w:t>notion that the US was attacked because of “who they were as opposed to what they had done</w:t>
      </w:r>
      <w:r w:rsidRPr="008A4F1C">
        <w:rPr>
          <w:sz w:val="16"/>
        </w:rPr>
        <w:t>” (Krebs and Lobasz 2007: 423). The ability to successfully project the ‘blame’ externally, as in the ‘War on Drugs,’ and the capacity of post 9/11 security narratives to demarcate particular identities as inherently dangerous</w:t>
      </w:r>
      <w:r w:rsidRPr="00783236">
        <w:rPr>
          <w:rStyle w:val="StyleUnderline"/>
        </w:rPr>
        <w:t xml:space="preserve"> </w:t>
      </w:r>
      <w:r w:rsidRPr="008A4F1C">
        <w:rPr>
          <w:sz w:val="16"/>
        </w:rPr>
        <w:t xml:space="preserve">generated the idea that declaring and waging a war on terror was the “sole, inevitable, logical consequences of the attacks” (Krebs and Lobasz 2007: 423). The </w:t>
      </w:r>
      <w:r w:rsidRPr="00783236">
        <w:rPr>
          <w:rStyle w:val="StyleUnderline"/>
        </w:rPr>
        <w:t>post-structural readings of</w:t>
      </w:r>
      <w:r w:rsidRPr="008A4F1C">
        <w:rPr>
          <w:sz w:val="16"/>
        </w:rPr>
        <w:t xml:space="preserve"> </w:t>
      </w:r>
      <w:r w:rsidRPr="00783236">
        <w:rPr>
          <w:rStyle w:val="StyleUnderline"/>
        </w:rPr>
        <w:t>these</w:t>
      </w:r>
      <w:r w:rsidRPr="008A4F1C">
        <w:rPr>
          <w:sz w:val="16"/>
        </w:rPr>
        <w:t xml:space="preserve"> </w:t>
      </w:r>
      <w:r w:rsidRPr="00783236">
        <w:rPr>
          <w:rStyle w:val="StyleUnderline"/>
        </w:rPr>
        <w:t>securitization instances demonstrates</w:t>
      </w:r>
      <w:r w:rsidRPr="008A4F1C">
        <w:rPr>
          <w:sz w:val="16"/>
        </w:rPr>
        <w:t xml:space="preserve"> </w:t>
      </w:r>
      <w:r w:rsidRPr="00783236">
        <w:rPr>
          <w:rStyle w:val="StyleUnderline"/>
        </w:rPr>
        <w:t xml:space="preserve">how traditional approaches to security are carried out in </w:t>
      </w:r>
      <w:r w:rsidRPr="008A4F1C">
        <w:rPr>
          <w:sz w:val="16"/>
        </w:rPr>
        <w:t xml:space="preserve">a particular </w:t>
      </w:r>
      <w:r w:rsidRPr="00783236">
        <w:rPr>
          <w:rStyle w:val="StyleUnderline"/>
        </w:rPr>
        <w:t>realist fashion due to</w:t>
      </w:r>
      <w:r w:rsidRPr="008A4F1C">
        <w:rPr>
          <w:sz w:val="16"/>
        </w:rPr>
        <w:t xml:space="preserve"> </w:t>
      </w:r>
      <w:r w:rsidRPr="00783236">
        <w:rPr>
          <w:rStyle w:val="StyleUnderline"/>
        </w:rPr>
        <w:t>the</w:t>
      </w:r>
      <w:r w:rsidRPr="008A4F1C">
        <w:rPr>
          <w:sz w:val="16"/>
        </w:rPr>
        <w:t xml:space="preserve"> </w:t>
      </w:r>
      <w:r w:rsidRPr="00783236">
        <w:rPr>
          <w:rStyle w:val="StyleUnderline"/>
        </w:rPr>
        <w:t>symbolic power of</w:t>
      </w:r>
      <w:r w:rsidRPr="008A4F1C">
        <w:rPr>
          <w:sz w:val="16"/>
        </w:rPr>
        <w:t xml:space="preserve"> </w:t>
      </w:r>
      <w:r w:rsidRPr="00783236">
        <w:rPr>
          <w:rStyle w:val="StyleUnderline"/>
        </w:rPr>
        <w:t>the concept of ‘security,’</w:t>
      </w:r>
      <w:r w:rsidRPr="008A4F1C">
        <w:rPr>
          <w:sz w:val="16"/>
        </w:rPr>
        <w:t xml:space="preserve"> </w:t>
      </w:r>
      <w:r w:rsidRPr="00783236">
        <w:rPr>
          <w:rStyle w:val="StyleUnderline"/>
        </w:rPr>
        <w:t>which reinforce existing subjectivities of social and political othering and ordering.</w:t>
      </w:r>
      <w:r w:rsidRPr="008A4F1C">
        <w:rPr>
          <w:sz w:val="16"/>
        </w:rPr>
        <w:t xml:space="preserve"> </w:t>
      </w:r>
      <w:r w:rsidRPr="00783236">
        <w:rPr>
          <w:rStyle w:val="StyleUnderline"/>
        </w:rPr>
        <w:t>The role of the critical securitization analyst is to engage with the symbolic power of ‘security’ by recognizing how it has shaped</w:t>
      </w:r>
      <w:r w:rsidRPr="008A4F1C">
        <w:rPr>
          <w:sz w:val="16"/>
        </w:rPr>
        <w:t xml:space="preserve"> particular conceptions of </w:t>
      </w:r>
      <w:r w:rsidRPr="00783236">
        <w:rPr>
          <w:rStyle w:val="StyleUnderline"/>
        </w:rPr>
        <w:t>what security means and how constrained subjectivities have resulted in the repetition</w:t>
      </w:r>
      <w:r w:rsidRPr="008A4F1C">
        <w:rPr>
          <w:sz w:val="16"/>
        </w:rPr>
        <w:t xml:space="preserve"> </w:t>
      </w:r>
      <w:r w:rsidRPr="00783236">
        <w:rPr>
          <w:rStyle w:val="StyleUnderline"/>
        </w:rPr>
        <w:t>of</w:t>
      </w:r>
      <w:r w:rsidRPr="008A4F1C">
        <w:rPr>
          <w:sz w:val="16"/>
        </w:rPr>
        <w:t xml:space="preserve"> specific types of </w:t>
      </w:r>
      <w:r w:rsidRPr="00783236">
        <w:rPr>
          <w:rStyle w:val="StyleUnderline"/>
        </w:rPr>
        <w:t>securitization</w:t>
      </w:r>
      <w:r w:rsidRPr="008A4F1C">
        <w:rPr>
          <w:sz w:val="16"/>
        </w:rPr>
        <w:t xml:space="preserve"> processes. </w:t>
      </w:r>
      <w:r w:rsidRPr="00783236">
        <w:rPr>
          <w:rStyle w:val="StyleUnderline"/>
        </w:rPr>
        <w:t xml:space="preserve">This </w:t>
      </w:r>
      <w:r w:rsidRPr="008A4F1C">
        <w:rPr>
          <w:sz w:val="16"/>
        </w:rPr>
        <w:t xml:space="preserve">critical </w:t>
      </w:r>
      <w:r w:rsidRPr="00783236">
        <w:rPr>
          <w:rStyle w:val="StyleUnderline"/>
        </w:rPr>
        <w:t>approach would allow the analyst to challenge dominant modes of</w:t>
      </w:r>
      <w:r w:rsidRPr="008A4F1C">
        <w:rPr>
          <w:sz w:val="16"/>
        </w:rPr>
        <w:t xml:space="preserve"> approaching </w:t>
      </w:r>
      <w:r w:rsidRPr="00783236">
        <w:rPr>
          <w:rStyle w:val="StyleUnderline"/>
        </w:rPr>
        <w:t>security issues, which result in</w:t>
      </w:r>
      <w:r w:rsidRPr="008A4F1C">
        <w:rPr>
          <w:sz w:val="16"/>
        </w:rPr>
        <w:t xml:space="preserve"> the negative </w:t>
      </w:r>
      <w:r w:rsidRPr="00783236">
        <w:rPr>
          <w:rStyle w:val="StyleUnderline"/>
        </w:rPr>
        <w:t>securitization of certain sectors</w:t>
      </w:r>
      <w:r w:rsidRPr="008A4F1C">
        <w:rPr>
          <w:sz w:val="16"/>
        </w:rPr>
        <w:t xml:space="preserve">. </w:t>
      </w:r>
      <w:r w:rsidRPr="00783236">
        <w:rPr>
          <w:rStyle w:val="StyleUnderline"/>
        </w:rPr>
        <w:t>It also encourages an engagement with</w:t>
      </w:r>
      <w:r w:rsidRPr="008A4F1C">
        <w:rPr>
          <w:sz w:val="16"/>
        </w:rPr>
        <w:t xml:space="preserve"> alternative </w:t>
      </w:r>
      <w:r w:rsidRPr="00783236">
        <w:rPr>
          <w:rStyle w:val="StyleUnderline"/>
        </w:rPr>
        <w:t>modes</w:t>
      </w:r>
      <w:r w:rsidRPr="008A4F1C">
        <w:rPr>
          <w:sz w:val="16"/>
        </w:rPr>
        <w:t xml:space="preserve"> of securitization </w:t>
      </w:r>
      <w:r w:rsidRPr="00783236">
        <w:rPr>
          <w:rStyle w:val="StyleUnderline"/>
        </w:rPr>
        <w:t>that do not replicate realist approaches of defending a sovereign order</w:t>
      </w:r>
      <w:r w:rsidRPr="008A4F1C">
        <w:rPr>
          <w:sz w:val="16"/>
        </w:rPr>
        <w:t>.</w:t>
      </w:r>
    </w:p>
    <w:p w14:paraId="4ADCB573" w14:textId="77777777" w:rsidR="00EF05B5" w:rsidRDefault="00EF05B5" w:rsidP="00EF05B5">
      <w:pPr>
        <w:pStyle w:val="ListParagraph"/>
      </w:pPr>
    </w:p>
    <w:p w14:paraId="1029D4E5" w14:textId="77777777" w:rsidR="00EF05B5" w:rsidRPr="00EF05B5" w:rsidRDefault="00EF05B5" w:rsidP="00EF05B5"/>
    <w:p w14:paraId="2FD9200C" w14:textId="77777777" w:rsidR="0005188F" w:rsidRDefault="00EF05B5" w:rsidP="0005188F">
      <w:pPr>
        <w:pStyle w:val="Heading3"/>
        <w:rPr>
          <w:color w:val="000000" w:themeColor="text1"/>
        </w:rPr>
      </w:pPr>
      <w:r>
        <w:rPr>
          <w:color w:val="000000" w:themeColor="text1"/>
        </w:rPr>
        <w:t>Critical Security Theory</w:t>
      </w:r>
    </w:p>
    <w:p w14:paraId="37AF3172" w14:textId="77777777" w:rsidR="0005188F" w:rsidRDefault="0005188F" w:rsidP="0005188F">
      <w:pPr>
        <w:pStyle w:val="Heading4"/>
      </w:pPr>
      <w:r>
        <w:t>The alternative is a critical application of security theory.  In response to the aff’s elitist and securitizing rhetoric, we embrace alternative and marginalized approaches to security to dislodge policy elites from their control over security processes</w:t>
      </w:r>
    </w:p>
    <w:p w14:paraId="5708A805" w14:textId="77777777" w:rsidR="00361167" w:rsidRDefault="0005188F" w:rsidP="00361167">
      <w:r>
        <w:rPr>
          <w:rStyle w:val="Style13ptBold"/>
        </w:rPr>
        <w:t xml:space="preserve">Charrett </w:t>
      </w:r>
      <w:r w:rsidRPr="002824E5">
        <w:rPr>
          <w:rStyle w:val="Style13ptBold"/>
        </w:rPr>
        <w:t>09</w:t>
      </w:r>
      <w:r>
        <w:rPr>
          <w:rStyle w:val="Style13ptBold"/>
        </w:rPr>
        <w:br/>
      </w:r>
      <w:r>
        <w:t>(Catherine, masters in IR at the London School of Economics, “A Critical Application of Securitization Theory: Overcoming the Normative Dilemma of Writing Security”, December 2009, International Catalan Institute for Peace, [</w:t>
      </w:r>
      <w:r w:rsidRPr="002824E5">
        <w:t>http://icip.gencat.cat/web/.content/continguts/publicacions/workingpapers/arxius/wp7_ang.pdf</w:t>
      </w:r>
      <w:r>
        <w:t xml:space="preserve">], DOA 7/14/16, DDI HRM) </w:t>
      </w:r>
    </w:p>
    <w:p w14:paraId="0222BE35" w14:textId="77777777" w:rsidR="0005188F" w:rsidRPr="00361167" w:rsidRDefault="0005188F" w:rsidP="00361167">
      <w:pPr>
        <w:pStyle w:val="ListParagraph"/>
        <w:rPr>
          <w:b/>
          <w:bCs/>
          <w:sz w:val="26"/>
        </w:rPr>
      </w:pPr>
      <w:r w:rsidRPr="002824E5">
        <w:rPr>
          <w:rStyle w:val="StyleUnderline"/>
        </w:rPr>
        <w:t>A critical application of ST will</w:t>
      </w:r>
      <w:r w:rsidRPr="002824E5">
        <w:rPr>
          <w:sz w:val="16"/>
        </w:rPr>
        <w:t xml:space="preserve"> attempt to </w:t>
      </w:r>
      <w:r w:rsidRPr="002824E5">
        <w:rPr>
          <w:rStyle w:val="StyleUnderline"/>
        </w:rPr>
        <w:t>challenge the normative dilemma by</w:t>
      </w:r>
      <w:r w:rsidRPr="002824E5">
        <w:rPr>
          <w:sz w:val="16"/>
        </w:rPr>
        <w:t xml:space="preserve"> firstly</w:t>
      </w:r>
      <w:r w:rsidRPr="002824E5">
        <w:rPr>
          <w:rStyle w:val="StyleUnderline"/>
        </w:rPr>
        <w:t>, disclosing the power that elites maintain over security</w:t>
      </w:r>
      <w:r w:rsidRPr="002824E5">
        <w:rPr>
          <w:sz w:val="16"/>
        </w:rPr>
        <w:t xml:space="preserve"> policy, </w:t>
      </w:r>
      <w:r w:rsidRPr="002824E5">
        <w:rPr>
          <w:rStyle w:val="StyleUnderline"/>
        </w:rPr>
        <w:t>and</w:t>
      </w:r>
      <w:r w:rsidRPr="002824E5">
        <w:rPr>
          <w:sz w:val="16"/>
        </w:rPr>
        <w:t xml:space="preserve"> secondly, </w:t>
      </w:r>
      <w:r w:rsidRPr="002824E5">
        <w:rPr>
          <w:rStyle w:val="StyleUnderline"/>
        </w:rPr>
        <w:t>by presenting the security analyzer with the tools to counter elite utterances of security by seeking out</w:t>
      </w:r>
      <w:r w:rsidRPr="002824E5">
        <w:rPr>
          <w:sz w:val="16"/>
        </w:rPr>
        <w:t xml:space="preserve"> dissenting or </w:t>
      </w:r>
      <w:r w:rsidRPr="002824E5">
        <w:rPr>
          <w:rStyle w:val="StyleUnderline"/>
        </w:rPr>
        <w:t>marginalized</w:t>
      </w:r>
      <w:r w:rsidRPr="002824E5">
        <w:rPr>
          <w:sz w:val="16"/>
        </w:rPr>
        <w:t xml:space="preserve"> securitizing moves or </w:t>
      </w:r>
      <w:r w:rsidRPr="002824E5">
        <w:rPr>
          <w:rStyle w:val="StyleUnderline"/>
        </w:rPr>
        <w:t>counter-securitization claims</w:t>
      </w:r>
      <w:r w:rsidRPr="002824E5">
        <w:rPr>
          <w:sz w:val="16"/>
        </w:rPr>
        <w:t xml:space="preserve">. Scholars who promote critical readings and writings of security assert that </w:t>
      </w:r>
      <w:r w:rsidRPr="002824E5">
        <w:rPr>
          <w:rStyle w:val="StyleUnderline"/>
        </w:rPr>
        <w:t>ST is</w:t>
      </w:r>
      <w:r w:rsidRPr="002824E5">
        <w:rPr>
          <w:sz w:val="16"/>
        </w:rPr>
        <w:t xml:space="preserve"> particularly </w:t>
      </w:r>
      <w:r w:rsidRPr="002824E5">
        <w:rPr>
          <w:rStyle w:val="StyleUnderline"/>
        </w:rPr>
        <w:t>capable of opening up new channels for expressing alternative security concerns.</w:t>
      </w:r>
      <w:r w:rsidRPr="002824E5">
        <w:rPr>
          <w:sz w:val="16"/>
        </w:rPr>
        <w:t xml:space="preserve"> Alker asserts that</w:t>
      </w:r>
      <w:r w:rsidRPr="002824E5">
        <w:rPr>
          <w:rStyle w:val="StyleUnderline"/>
        </w:rPr>
        <w:t xml:space="preserve"> ST “responds constructively, discursively, to the trans-nationalizing of concerns and the broadening of possibilities for reconceptualizing threats”</w:t>
      </w:r>
      <w:r w:rsidRPr="002824E5">
        <w:rPr>
          <w:sz w:val="16"/>
        </w:rPr>
        <w:t xml:space="preserve"> (Alker: 2005: 198). </w:t>
      </w:r>
      <w:r w:rsidRPr="002824E5">
        <w:rPr>
          <w:rStyle w:val="StyleUnderline"/>
        </w:rPr>
        <w:t>Once ST is dislodged from its narrow focus on state elites it can actively fulfill its potential to locate securitizing actors at the sub- and supra- state level, as well as other alternative approaches to security such as those expressed by minorities, women and civil society more generally</w:t>
      </w:r>
      <w:r w:rsidRPr="002824E5">
        <w:rPr>
          <w:sz w:val="16"/>
        </w:rPr>
        <w:t xml:space="preserve"> (Wyn Jones 1999: 109; Hoogensen and Rottem 2005). </w:t>
      </w:r>
      <w:r w:rsidRPr="002824E5">
        <w:rPr>
          <w:rStyle w:val="StyleUnderline"/>
        </w:rPr>
        <w:t>However</w:t>
      </w:r>
      <w:r w:rsidRPr="002824E5">
        <w:rPr>
          <w:sz w:val="16"/>
        </w:rPr>
        <w:t>, as was noted above</w:t>
      </w:r>
      <w:r w:rsidRPr="002824E5">
        <w:rPr>
          <w:rStyle w:val="StyleUnderline"/>
        </w:rPr>
        <w:t xml:space="preserve">, these dissenting discourses will have little effect over securitization processes if one does not critically engage and deneuturalize the power that state elites have over the ‘regime of truth’ of security first </w:t>
      </w:r>
      <w:r w:rsidRPr="002824E5">
        <w:rPr>
          <w:sz w:val="16"/>
        </w:rPr>
        <w:t>(Bigo 2002: 65).</w:t>
      </w:r>
    </w:p>
    <w:p w14:paraId="09E7AA6F" w14:textId="77777777" w:rsidR="0005188F" w:rsidRDefault="0005188F" w:rsidP="0005188F">
      <w:pPr>
        <w:pStyle w:val="Heading4"/>
      </w:pPr>
      <w:r>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14:paraId="17821A21" w14:textId="77777777" w:rsidR="00361167" w:rsidRDefault="0005188F" w:rsidP="00361167">
      <w:r>
        <w:rPr>
          <w:rStyle w:val="Style13ptBold"/>
        </w:rPr>
        <w:t>Charrett 09</w:t>
      </w:r>
      <w:r>
        <w:rPr>
          <w:rStyle w:val="Style13ptBold"/>
        </w:rPr>
        <w:br/>
      </w:r>
      <w:r>
        <w:t>(Catherine, masters in IR at the London School of Economics, “A Critical Application of Securitization Theory: Overcoming the Normative Dilemma of Writing Security”, December 2009, International Catalan Institute for Peace, [</w:t>
      </w:r>
      <w:r w:rsidRPr="002824E5">
        <w:t>http://icip.gencat.cat/web/.content/continguts/publicacions/workingpapers/arxius/wp7_ang.pdf</w:t>
      </w:r>
      <w:r>
        <w:t xml:space="preserve">], DOA 7/14/16, DDI HRM) </w:t>
      </w:r>
    </w:p>
    <w:p w14:paraId="75311820" w14:textId="77777777" w:rsidR="0005188F" w:rsidRPr="00361167" w:rsidRDefault="0005188F" w:rsidP="00361167">
      <w:pPr>
        <w:pStyle w:val="ListParagraph"/>
        <w:rPr>
          <w:b/>
          <w:bCs/>
          <w:sz w:val="26"/>
        </w:rPr>
      </w:pPr>
      <w:r w:rsidRPr="002824E5">
        <w:rPr>
          <w:rStyle w:val="StyleUnderline"/>
        </w:rPr>
        <w:t>The capacity to create ‘truth’ regarding threats and</w:t>
      </w:r>
      <w:r w:rsidRPr="007E1F96">
        <w:t xml:space="preserve"> the ability </w:t>
      </w:r>
      <w:r w:rsidRPr="002824E5">
        <w:rPr>
          <w:rStyle w:val="StyleUnderline"/>
        </w:rPr>
        <w:t>depict what are deemed the necessary means to manage such threats awards the securitizing actor, the state elite, an advantaged and position over the securitization of an object.</w:t>
      </w:r>
      <w:r w:rsidRPr="007E1F96">
        <w:t xml:space="preserve"> Krebs and Lobasz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7E1F96">
        <w:t xml:space="preserve"> institutiona</w:t>
      </w:r>
      <w:r w:rsidRPr="002824E5">
        <w:rPr>
          <w:rStyle w:val="StyleUnderline"/>
        </w:rPr>
        <w:t>l</w:t>
      </w:r>
      <w:r w:rsidRPr="007E1F96">
        <w:t xml:space="preserve"> </w:t>
      </w:r>
      <w:r w:rsidRPr="002824E5">
        <w:rPr>
          <w:rStyle w:val="StyleUnderline"/>
        </w:rPr>
        <w:t>position as president, Bush enjoyed an advantaged place in the rhetorical competition over the ‘meaning of 9/11’. His bureaucratic power allowed for the ‘rhetorical coercion’ of the dissenting voices of the Democrats, thus allowing for the</w:t>
      </w:r>
      <w:r w:rsidRPr="007E1F96">
        <w:t xml:space="preserve"> particular </w:t>
      </w:r>
      <w:r w:rsidRPr="002824E5">
        <w:rPr>
          <w:rStyle w:val="StyleUnderline"/>
        </w:rPr>
        <w:t>securitization of terrorism</w:t>
      </w:r>
      <w:r w:rsidRPr="007E1F96">
        <w:t xml:space="preserve"> </w:t>
      </w:r>
      <w:r w:rsidRPr="002824E5">
        <w:rPr>
          <w:rStyle w:val="StyleUnderline"/>
        </w:rPr>
        <w:t>that</w:t>
      </w:r>
      <w:r w:rsidRPr="007E1F96">
        <w:t xml:space="preserve"> </w:t>
      </w:r>
      <w:r w:rsidRPr="002824E5">
        <w:rPr>
          <w:rStyle w:val="StyleUnderline"/>
        </w:rPr>
        <w:t>later paved the way for</w:t>
      </w:r>
      <w:r w:rsidRPr="007E1F96">
        <w:t xml:space="preserve"> the invasion of </w:t>
      </w:r>
      <w:r w:rsidRPr="002824E5">
        <w:rPr>
          <w:rStyle w:val="StyleUnderline"/>
        </w:rPr>
        <w:t>Iraq</w:t>
      </w:r>
      <w:r w:rsidRPr="007E1F96">
        <w:t xml:space="preserve"> (Krebs and Lobasz 2007). The</w:t>
      </w:r>
      <w:r w:rsidRPr="002824E5">
        <w:rPr>
          <w:rStyle w:val="StyleUnderline"/>
        </w:rPr>
        <w:t xml:space="preserve"> critical application of securitization</w:t>
      </w:r>
      <w:r w:rsidRPr="007E1F96">
        <w:t xml:space="preserve"> discussed here, therefore, </w:t>
      </w:r>
      <w:r w:rsidRPr="002824E5">
        <w:rPr>
          <w:rStyle w:val="StyleUnderline"/>
        </w:rPr>
        <w:t>is one in which the power over the production of meaning is dismantled and assessed</w:t>
      </w:r>
      <w:r w:rsidRPr="007E1F96">
        <w:t xml:space="preserve">. </w:t>
      </w:r>
      <w:r w:rsidRPr="002824E5">
        <w:rPr>
          <w:rStyle w:val="StyleUnderline"/>
        </w:rPr>
        <w:t>The</w:t>
      </w:r>
      <w:r w:rsidRPr="007E1F96">
        <w:t xml:space="preserve"> security </w:t>
      </w:r>
      <w:r w:rsidRPr="002824E5">
        <w:rPr>
          <w:rStyle w:val="StyleUnderline"/>
        </w:rPr>
        <w:t>analyst does not merely observe existing</w:t>
      </w:r>
      <w:r w:rsidRPr="007E1F96">
        <w:t xml:space="preserve"> </w:t>
      </w:r>
      <w:r w:rsidRPr="002824E5">
        <w:rPr>
          <w:rStyle w:val="StyleUnderline"/>
        </w:rPr>
        <w:t>security</w:t>
      </w:r>
      <w:r w:rsidRPr="007E1F96">
        <w:t xml:space="preserve"> actors, </w:t>
      </w:r>
      <w:r w:rsidRPr="002824E5">
        <w:rPr>
          <w:rStyle w:val="StyleUnderline"/>
        </w:rPr>
        <w:t>rather they critically evaluate the advantaged position of the actor and critically engage with the securitization processes that may result from this monopoly over the definition and construction of threats</w:t>
      </w:r>
      <w:r w:rsidRPr="007E1F96">
        <w:t xml:space="preserve"> and security discourses</w:t>
      </w:r>
      <w:r w:rsidRPr="002824E5">
        <w:rPr>
          <w:rStyle w:val="StyleUnderline"/>
        </w:rPr>
        <w:t>. Without this critical application</w:t>
      </w:r>
      <w:r w:rsidRPr="007E1F96">
        <w:t xml:space="preserve"> of securitization </w:t>
      </w:r>
      <w:r w:rsidRPr="002824E5">
        <w:rPr>
          <w:rStyle w:val="StyleUnderline"/>
        </w:rPr>
        <w:t>the security analyst is at risk of reproducing</w:t>
      </w:r>
      <w:r w:rsidRPr="007E1F96">
        <w:t xml:space="preserve"> negative forms of </w:t>
      </w:r>
      <w:r w:rsidRPr="002824E5">
        <w:rPr>
          <w:rStyle w:val="StyleUnderline"/>
        </w:rPr>
        <w:t>securitization</w:t>
      </w:r>
      <w:r w:rsidRPr="007E1F96">
        <w:t xml:space="preserve">. Endowed </w:t>
      </w:r>
      <w:r w:rsidRPr="002824E5">
        <w:rPr>
          <w:rStyle w:val="StyleUnderline"/>
        </w:rPr>
        <w:t>with this critical approach</w:t>
      </w:r>
      <w:r w:rsidRPr="007E1F96">
        <w:t xml:space="preserve"> to securitization, </w:t>
      </w:r>
      <w:r w:rsidRPr="002824E5">
        <w:rPr>
          <w:rStyle w:val="StyleUnderline"/>
        </w:rPr>
        <w:t>the analyst can question security policy based on it being a production of institutional power and can</w:t>
      </w:r>
      <w:r w:rsidRPr="007E1F96">
        <w:t xml:space="preserve"> then proceed with </w:t>
      </w:r>
      <w:r w:rsidRPr="002824E5">
        <w:rPr>
          <w:rStyle w:val="StyleUnderline"/>
        </w:rPr>
        <w:t>search</w:t>
      </w:r>
      <w:r w:rsidRPr="007E1F96">
        <w:t xml:space="preserve">ing </w:t>
      </w:r>
      <w:r w:rsidRPr="002824E5">
        <w:rPr>
          <w:rStyle w:val="StyleUnderline"/>
        </w:rPr>
        <w:t>for</w:t>
      </w:r>
      <w:r w:rsidRPr="007E1F96">
        <w:t xml:space="preserve"> and evaluating </w:t>
      </w:r>
      <w:r w:rsidRPr="002824E5">
        <w:rPr>
          <w:rStyle w:val="StyleUnderline"/>
        </w:rPr>
        <w:t>alternative approaches to securitization</w:t>
      </w:r>
      <w:r w:rsidRPr="007E1F96">
        <w:t xml:space="preserve">. </w:t>
      </w:r>
      <w:r w:rsidRPr="002824E5">
        <w:rPr>
          <w:rStyle w:val="StyleUnderline"/>
        </w:rPr>
        <w:t>Apart from deconstructing</w:t>
      </w:r>
      <w:r w:rsidRPr="007E1F96">
        <w:t xml:space="preserve"> the </w:t>
      </w:r>
      <w:r w:rsidRPr="002824E5">
        <w:rPr>
          <w:rStyle w:val="StyleUnderline"/>
        </w:rPr>
        <w:t xml:space="preserve">power relations </w:t>
      </w:r>
      <w:r w:rsidRPr="007E1F96">
        <w:t xml:space="preserve">inherent </w:t>
      </w:r>
      <w:r w:rsidRPr="002824E5">
        <w:rPr>
          <w:rStyle w:val="StyleUnderline"/>
        </w:rPr>
        <w:t>in the securitizing speech act</w:t>
      </w:r>
      <w:r w:rsidRPr="007E1F96">
        <w:t xml:space="preserve">, it is argued that </w:t>
      </w:r>
      <w:r w:rsidRPr="002824E5">
        <w:rPr>
          <w:rStyle w:val="StyleUnderline"/>
        </w:rPr>
        <w:t>the security analyst must</w:t>
      </w:r>
      <w:r w:rsidRPr="007E1F96">
        <w:t xml:space="preserve"> actively </w:t>
      </w:r>
      <w:r w:rsidRPr="002824E5">
        <w:rPr>
          <w:rStyle w:val="StyleUnderline"/>
        </w:rPr>
        <w:t xml:space="preserve">seek out </w:t>
      </w:r>
      <w:r w:rsidRPr="007E1F96">
        <w:t xml:space="preserve">those who may be uttering alternative modes of securitization </w:t>
      </w:r>
      <w:r w:rsidRPr="002824E5">
        <w:rPr>
          <w:rStyle w:val="StyleUnderline"/>
        </w:rPr>
        <w:t>or those who may be attempting to counter-securitize existing</w:t>
      </w:r>
      <w:r w:rsidRPr="007E1F96">
        <w:t xml:space="preserve"> moves or </w:t>
      </w:r>
      <w:r w:rsidRPr="002824E5">
        <w:rPr>
          <w:rStyle w:val="StyleUnderline"/>
        </w:rPr>
        <w:t>measures. This critical approach assists the securitization analyzer in overcoming the normative dilemma of writing security by opening up</w:t>
      </w:r>
      <w:r w:rsidRPr="007E1F96">
        <w:t xml:space="preserve"> </w:t>
      </w:r>
      <w:r w:rsidRPr="002824E5">
        <w:rPr>
          <w:rStyle w:val="StyleUnderline"/>
        </w:rPr>
        <w:t>the rhetorical control over security.</w:t>
      </w:r>
      <w:r w:rsidRPr="007E1F96">
        <w:t xml:space="preserve"> This not only helps to prevent negative securitization processes but it also assists in fostering more productive and positive securitization acts. </w:t>
      </w:r>
      <w:r w:rsidRPr="002824E5">
        <w:rPr>
          <w:rStyle w:val="StyleUnderline"/>
        </w:rPr>
        <w:t xml:space="preserve">Foucault </w:t>
      </w:r>
      <w:r w:rsidRPr="007E1F96">
        <w:t xml:space="preserve">vitally </w:t>
      </w:r>
      <w:r w:rsidRPr="002824E5">
        <w:rPr>
          <w:rStyle w:val="StyleUnderline"/>
        </w:rPr>
        <w:t>reminds us that</w:t>
      </w:r>
      <w:r w:rsidRPr="007E1F96">
        <w:t xml:space="preserve"> “</w:t>
      </w:r>
      <w:r w:rsidRPr="002824E5">
        <w:rPr>
          <w:rStyle w:val="StyleUnderline"/>
        </w:rPr>
        <w:t>in power</w:t>
      </w:r>
      <w:r w:rsidRPr="007E1F96">
        <w:t xml:space="preserve"> relations</w:t>
      </w:r>
      <w:r w:rsidRPr="002824E5">
        <w:rPr>
          <w:rStyle w:val="StyleUnderline"/>
        </w:rPr>
        <w:t xml:space="preserve"> there is necessarily the possibility of resistance because if there were no </w:t>
      </w:r>
      <w:r w:rsidRPr="007E1F96">
        <w:t xml:space="preserve">possibilities of </w:t>
      </w:r>
      <w:r w:rsidRPr="002824E5">
        <w:rPr>
          <w:rStyle w:val="StyleUnderline"/>
        </w:rPr>
        <w:t>resistance</w:t>
      </w:r>
      <w:r w:rsidRPr="007E1F96">
        <w:t xml:space="preserve"> […]</w:t>
      </w:r>
      <w:r w:rsidRPr="002824E5">
        <w:rPr>
          <w:rStyle w:val="StyleUnderline"/>
        </w:rPr>
        <w:t xml:space="preserve"> there would be no power</w:t>
      </w:r>
      <w:r w:rsidRPr="007E1F96">
        <w:t xml:space="preserve"> relations at all” (Campbell 1998: 511). Many who have engaged with the CS theory of securitization have said that</w:t>
      </w:r>
      <w:r w:rsidRPr="002824E5">
        <w:rPr>
          <w:rStyle w:val="StyleUnderline"/>
        </w:rPr>
        <w:t xml:space="preserve"> more attention needs to be paid to</w:t>
      </w:r>
      <w:r w:rsidRPr="007E1F96">
        <w:t xml:space="preserve"> the </w:t>
      </w:r>
      <w:r w:rsidRPr="002824E5">
        <w:rPr>
          <w:rStyle w:val="StyleUnderline"/>
        </w:rPr>
        <w:t>dissenting voices</w:t>
      </w:r>
      <w:r w:rsidRPr="007E1F96">
        <w:t xml:space="preserve"> within securitizing process, as well as to acts that counter securitization attempts occurring in everyday politics and social interactions. (Aradau 2004; Abrahamsen 2005; Risley 2006; Bigo 2002). In his discussion of the securitization of immigration, Bigo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(Bigo 2002: 82). </w:t>
      </w:r>
      <w:r w:rsidRPr="002824E5">
        <w:rPr>
          <w:rStyle w:val="StyleUnderline"/>
        </w:rPr>
        <w:t>The role of the</w:t>
      </w:r>
      <w:r w:rsidRPr="007E1F96">
        <w:t xml:space="preserve"> critical</w:t>
      </w:r>
      <w:r w:rsidRPr="002824E5">
        <w:rPr>
          <w:rStyle w:val="StyleUnderline"/>
        </w:rPr>
        <w:t xml:space="preserve"> security analyzer would thus be to actively seek out </w:t>
      </w:r>
      <w:r w:rsidRPr="007E1F96">
        <w:t>such</w:t>
      </w:r>
      <w:r w:rsidRPr="002824E5">
        <w:rPr>
          <w:rStyle w:val="StyleUnderline"/>
        </w:rPr>
        <w:t xml:space="preserve"> points of resistance and examine how they may be used to counter</w:t>
      </w:r>
      <w:r w:rsidRPr="007E1F96">
        <w:t xml:space="preserve"> the securitizing</w:t>
      </w:r>
      <w:r w:rsidRPr="002824E5">
        <w:rPr>
          <w:rStyle w:val="StyleUnderline"/>
        </w:rPr>
        <w:t xml:space="preserve"> moves of state elites</w:t>
      </w:r>
      <w:r w:rsidRPr="007E1F96">
        <w:t xml:space="preserve">. In order </w:t>
      </w:r>
      <w:r w:rsidRPr="002824E5">
        <w:rPr>
          <w:rStyle w:val="StyleUnderline"/>
        </w:rPr>
        <w:t xml:space="preserve">to assuage the normative dilemma of writing security the critical security analyzer would </w:t>
      </w:r>
      <w:r w:rsidRPr="007E1F96">
        <w:t xml:space="preserve">thus </w:t>
      </w:r>
      <w:r w:rsidRPr="002824E5">
        <w:rPr>
          <w:rStyle w:val="StyleUnderline"/>
        </w:rPr>
        <w:t xml:space="preserve">disclose </w:t>
      </w:r>
      <w:r w:rsidRPr="007E1F96">
        <w:t>the</w:t>
      </w:r>
      <w:r w:rsidRPr="002824E5">
        <w:rPr>
          <w:rStyle w:val="StyleUnderline"/>
        </w:rPr>
        <w:t xml:space="preserve"> power relations</w:t>
      </w:r>
      <w:r w:rsidRPr="007E1F96">
        <w:t xml:space="preserve"> within the securitizing process </w:t>
      </w:r>
      <w:r w:rsidRPr="002824E5">
        <w:rPr>
          <w:rStyle w:val="StyleUnderline"/>
        </w:rPr>
        <w:t>and recognize resistant movements, thus endowing the marginalized with a voice that may go unnoticed with an uncritical application of ST</w:t>
      </w:r>
      <w:r w:rsidRPr="007E1F96">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7E1F96">
        <w:t xml:space="preserve">, Bellamy et al. stress </w:t>
      </w:r>
      <w:r w:rsidRPr="002824E5">
        <w:rPr>
          <w:rStyle w:val="StyleUnderline"/>
        </w:rPr>
        <w:t>the importance of addressing moderate Muslim leadership´s proposed modes to countering violent extremism</w:t>
      </w:r>
      <w:r w:rsidRPr="007E1F96">
        <w:t xml:space="preserve">. It is asserted here that </w:t>
      </w:r>
      <w:r w:rsidRPr="002824E5">
        <w:rPr>
          <w:rStyle w:val="StyleUnderline"/>
        </w:rPr>
        <w:t>by sincerely considering alternative manners to tackling</w:t>
      </w:r>
      <w:r w:rsidRPr="007E1F96">
        <w:t xml:space="preserve"> violent religious </w:t>
      </w:r>
      <w:r w:rsidRPr="002824E5">
        <w:rPr>
          <w:rStyle w:val="StyleUnderline"/>
        </w:rPr>
        <w:t>extremism</w:t>
      </w:r>
      <w:r w:rsidRPr="007E1F96">
        <w:t xml:space="preserve">, as well as </w:t>
      </w:r>
      <w:r w:rsidRPr="002824E5">
        <w:rPr>
          <w:rStyle w:val="StyleUnderline"/>
        </w:rPr>
        <w:t>by addressing the arguments of those who have</w:t>
      </w:r>
      <w:r w:rsidRPr="007E1F96">
        <w:t xml:space="preserve"> strongly</w:t>
      </w:r>
      <w:r w:rsidRPr="002824E5">
        <w:rPr>
          <w:rStyle w:val="StyleUnderline"/>
        </w:rPr>
        <w:t xml:space="preserve"> disagreed with the GWoT as a</w:t>
      </w:r>
      <w:r w:rsidRPr="007E1F96">
        <w:t xml:space="preserve"> specific </w:t>
      </w:r>
      <w:r w:rsidRPr="002824E5">
        <w:rPr>
          <w:rStyle w:val="StyleUnderline"/>
        </w:rPr>
        <w:t>mode of securitizing terrorism, a less negative form of securitization than the one currently being carried out can be developed</w:t>
      </w:r>
      <w:r w:rsidRPr="007E1F96">
        <w:t xml:space="preserve">. Bellamy et al. argue that </w:t>
      </w:r>
      <w:r w:rsidRPr="002824E5">
        <w:rPr>
          <w:rStyle w:val="StyleUnderline"/>
        </w:rPr>
        <w:t>the GWoT</w:t>
      </w:r>
      <w:r w:rsidRPr="007E1F96">
        <w:t xml:space="preserve"> as a specific mode of securitization </w:t>
      </w:r>
      <w:r w:rsidRPr="002824E5">
        <w:rPr>
          <w:rStyle w:val="StyleUnderline"/>
        </w:rPr>
        <w:t>served to explicitly exclude dissenting approaches</w:t>
      </w:r>
      <w:r w:rsidRPr="007E1F96">
        <w:t xml:space="preserve"> (Bellamy et al 2008: 23). </w:t>
      </w:r>
      <w:r w:rsidRPr="002824E5">
        <w:rPr>
          <w:rStyle w:val="StyleUnderline"/>
        </w:rPr>
        <w:t>Now that now that</w:t>
      </w:r>
      <w:r w:rsidRPr="007E1F96">
        <w:t xml:space="preserve"> the </w:t>
      </w:r>
      <w:r w:rsidRPr="002824E5">
        <w:rPr>
          <w:rStyle w:val="StyleUnderline"/>
        </w:rPr>
        <w:t>rhetorical control of</w:t>
      </w:r>
      <w:r w:rsidRPr="007E1F96">
        <w:t xml:space="preserve"> the securitizing actor, in this case </w:t>
      </w:r>
      <w:r w:rsidRPr="002824E5">
        <w:rPr>
          <w:rStyle w:val="StyleUnderline"/>
        </w:rPr>
        <w:t>the elite security class</w:t>
      </w:r>
      <w:r w:rsidRPr="007E1F96">
        <w:t xml:space="preserve"> of the US, </w:t>
      </w:r>
      <w:r w:rsidRPr="002824E5">
        <w:rPr>
          <w:rStyle w:val="StyleUnderline"/>
        </w:rPr>
        <w:t>has been deconstructed, a critical securitization analyst can engage with alterative utterances of security</w:t>
      </w:r>
      <w:r w:rsidRPr="007E1F96">
        <w:t xml:space="preserve"> in order </w:t>
      </w:r>
      <w:r w:rsidRPr="002824E5">
        <w:rPr>
          <w:rStyle w:val="StyleUnderline"/>
        </w:rPr>
        <w:t>to construct a more</w:t>
      </w:r>
      <w:r w:rsidRPr="007E1F96">
        <w:t xml:space="preserve"> holistic and </w:t>
      </w:r>
      <w:r w:rsidRPr="002824E5">
        <w:rPr>
          <w:rStyle w:val="StyleUnderline"/>
        </w:rPr>
        <w:t>inclusionary approach</w:t>
      </w:r>
      <w:r w:rsidRPr="007E1F96">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(Risley 2006) as well as situations in which an actor finds him or herself incapable of voicing security needs (Hansen 1999). A </w:t>
      </w:r>
      <w:r w:rsidRPr="002824E5">
        <w:rPr>
          <w:rStyle w:val="StyleUnderline"/>
        </w:rPr>
        <w:t>critical</w:t>
      </w:r>
      <w:r w:rsidRPr="007E1F96">
        <w:t xml:space="preserve"> application of </w:t>
      </w:r>
      <w:r w:rsidRPr="002824E5">
        <w:rPr>
          <w:rStyle w:val="StyleUnderline"/>
        </w:rPr>
        <w:t>securitization allows the analyst to observe instances where securitization may be located at a different level, such as</w:t>
      </w:r>
      <w:r w:rsidRPr="007E1F96">
        <w:t xml:space="preserve"> at </w:t>
      </w:r>
      <w:r w:rsidRPr="002824E5">
        <w:rPr>
          <w:rStyle w:val="StyleUnderline"/>
        </w:rPr>
        <w:t>the individual, community, or global</w:t>
      </w:r>
      <w:r w:rsidRPr="007E1F96">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The critical securitization analyst is able to locate oppressed or “imagined referents” and discuss how they might be securitized. This critical approach to securitization opens up space for greater discussion on securitizing processes</w:t>
      </w:r>
      <w:r w:rsidRPr="007E1F96">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14:paraId="777784C3" w14:textId="77777777" w:rsidR="0005188F" w:rsidRDefault="0005188F" w:rsidP="0005188F"/>
    <w:p w14:paraId="3F2D1C1C" w14:textId="77777777" w:rsidR="0005188F" w:rsidRDefault="0005188F" w:rsidP="0005188F">
      <w:pPr>
        <w:pStyle w:val="Heading4"/>
      </w:pPr>
      <w:r>
        <w:t xml:space="preserve">The alternative is a critical analysis of securitization which embraces marginalized subjects, deconstructs the power of elites, and avoids perpetuating securitization by broadening security analysis to instances of securitization outside the realm of the nation-state  </w:t>
      </w:r>
    </w:p>
    <w:p w14:paraId="409C2DF9" w14:textId="77777777" w:rsidR="00361167" w:rsidRDefault="0005188F" w:rsidP="00361167">
      <w:r w:rsidRPr="002824E5">
        <w:rPr>
          <w:rStyle w:val="Style13ptBold"/>
        </w:rPr>
        <w:t>Charrett 2009</w:t>
      </w:r>
      <w:r>
        <w:t xml:space="preserve"> </w:t>
      </w:r>
      <w:r w:rsidR="00361167">
        <w:br/>
      </w:r>
      <w:r>
        <w:t>(Catherine, masters in IR at the London School of Economics, “A Critical Application of Securitization Theory: Overcoming the Normative Dilemma of Writing Security”, December 2009, International Catalan Institute for Peace, [</w:t>
      </w:r>
      <w:r w:rsidRPr="002824E5">
        <w:t>http://icip.gencat.cat/web/.content/continguts/publicacions/workingpapers/arxius/wp7_ang.pdf</w:t>
      </w:r>
      <w:r>
        <w:t xml:space="preserve">], DOA 7/14/16, DDI HRM) </w:t>
      </w:r>
    </w:p>
    <w:p w14:paraId="429C6E17" w14:textId="77777777" w:rsidR="0005188F" w:rsidRPr="00361167" w:rsidRDefault="0005188F" w:rsidP="00361167">
      <w:pPr>
        <w:pStyle w:val="ListParagraph"/>
        <w:rPr>
          <w:b/>
          <w:bCs/>
          <w:sz w:val="26"/>
        </w:rPr>
      </w:pPr>
      <w:r w:rsidRPr="00783236">
        <w:rPr>
          <w:rStyle w:val="StyleUnderline"/>
        </w:rPr>
        <w:t>The critical securitization analyst becomes involved in the “coproduction” of security subjectivities whereby</w:t>
      </w:r>
      <w:r w:rsidRPr="008A4F1C">
        <w:rPr>
          <w:sz w:val="16"/>
        </w:rPr>
        <w:t xml:space="preserve"> </w:t>
      </w:r>
      <w:r w:rsidRPr="00783236">
        <w:rPr>
          <w:rStyle w:val="StyleUnderline"/>
        </w:rPr>
        <w:t>the meaning of</w:t>
      </w:r>
      <w:r w:rsidRPr="008A4F1C">
        <w:rPr>
          <w:sz w:val="16"/>
        </w:rPr>
        <w:t xml:space="preserve"> </w:t>
      </w:r>
      <w:r w:rsidRPr="00783236">
        <w:rPr>
          <w:rStyle w:val="StyleUnderline"/>
        </w:rPr>
        <w:t>security is one independent from the interests of politicians</w:t>
      </w:r>
      <w:r w:rsidRPr="008A4F1C">
        <w:rPr>
          <w:sz w:val="16"/>
        </w:rPr>
        <w:t xml:space="preserve"> and “professionals of unease” (Bigo 2002: 84). </w:t>
      </w:r>
      <w:r w:rsidRPr="00783236">
        <w:rPr>
          <w:rStyle w:val="StyleUnderline"/>
        </w:rPr>
        <w:t>Marginalized subjectivities are not discounted</w:t>
      </w:r>
      <w:r w:rsidRPr="008A4F1C">
        <w:rPr>
          <w:sz w:val="16"/>
        </w:rPr>
        <w:t xml:space="preserve"> as non-legitimate claims to security</w:t>
      </w:r>
      <w:r w:rsidRPr="00783236">
        <w:rPr>
          <w:rStyle w:val="StyleUnderline"/>
        </w:rPr>
        <w:t>, but rather</w:t>
      </w:r>
      <w:r w:rsidRPr="008A4F1C">
        <w:rPr>
          <w:sz w:val="16"/>
        </w:rPr>
        <w:t xml:space="preserve"> they are</w:t>
      </w:r>
      <w:r w:rsidRPr="00783236">
        <w:rPr>
          <w:rStyle w:val="StyleUnderline"/>
        </w:rPr>
        <w:t xml:space="preserve"> viewed </w:t>
      </w:r>
      <w:r w:rsidRPr="008A4F1C">
        <w:rPr>
          <w:sz w:val="16"/>
        </w:rPr>
        <w:t xml:space="preserve">and analyzed </w:t>
      </w:r>
      <w:r w:rsidRPr="00783236">
        <w:rPr>
          <w:rStyle w:val="StyleUnderline"/>
        </w:rPr>
        <w:t>as alternative approaches to security. This broadened perspective allows the analyst to engage with securitization studies without promoting or regenerating</w:t>
      </w:r>
      <w:r w:rsidRPr="008A4F1C">
        <w:rPr>
          <w:sz w:val="16"/>
        </w:rPr>
        <w:t xml:space="preserve"> negative processes of </w:t>
      </w:r>
      <w:r w:rsidRPr="00783236">
        <w:rPr>
          <w:rStyle w:val="StyleUnderline"/>
        </w:rPr>
        <w:t>securitization, conversely it allows for the examination</w:t>
      </w:r>
      <w:r w:rsidRPr="008A4F1C">
        <w:rPr>
          <w:sz w:val="16"/>
        </w:rPr>
        <w:t xml:space="preserve"> and promotion </w:t>
      </w:r>
      <w:r w:rsidRPr="00783236">
        <w:rPr>
          <w:rStyle w:val="StyleUnderline"/>
        </w:rPr>
        <w:t>of potentially positive securitizing moves</w:t>
      </w:r>
      <w:r w:rsidRPr="008A4F1C">
        <w:rPr>
          <w:sz w:val="16"/>
        </w:rPr>
        <w:t>. In summary</w:t>
      </w:r>
      <w:r w:rsidRPr="00783236">
        <w:rPr>
          <w:rStyle w:val="StyleUnderline"/>
        </w:rPr>
        <w:t>, a securitization analyst</w:t>
      </w:r>
      <w:r w:rsidRPr="008A4F1C">
        <w:rPr>
          <w:sz w:val="16"/>
        </w:rPr>
        <w:t xml:space="preserve"> applying ST </w:t>
      </w:r>
      <w:r w:rsidRPr="00783236">
        <w:rPr>
          <w:rStyle w:val="StyleUnderline"/>
        </w:rPr>
        <w:t xml:space="preserve">from a critical perspective would </w:t>
      </w:r>
      <w:r w:rsidRPr="008A4F1C">
        <w:rPr>
          <w:sz w:val="16"/>
        </w:rPr>
        <w:t xml:space="preserve">be able to </w:t>
      </w:r>
      <w:r w:rsidRPr="00783236">
        <w:rPr>
          <w:rStyle w:val="StyleUnderline"/>
        </w:rPr>
        <w:t>overcome the normative dilemma of writing security by</w:t>
      </w:r>
      <w:r w:rsidRPr="008A4F1C">
        <w:rPr>
          <w:sz w:val="16"/>
        </w:rPr>
        <w:t xml:space="preserve"> firstly, </w:t>
      </w:r>
      <w:r w:rsidRPr="00783236">
        <w:rPr>
          <w:rStyle w:val="StyleUnderline"/>
        </w:rPr>
        <w:t>deconstructing</w:t>
      </w:r>
      <w:r w:rsidRPr="008A4F1C">
        <w:rPr>
          <w:sz w:val="16"/>
        </w:rPr>
        <w:t xml:space="preserve"> the </w:t>
      </w:r>
      <w:r w:rsidRPr="00783236">
        <w:rPr>
          <w:rStyle w:val="StyleUnderline"/>
        </w:rPr>
        <w:t>structural power of security elites</w:t>
      </w:r>
      <w:r w:rsidRPr="008A4F1C">
        <w:rPr>
          <w:sz w:val="16"/>
        </w:rPr>
        <w:t xml:space="preserve"> </w:t>
      </w:r>
      <w:r w:rsidRPr="00783236">
        <w:rPr>
          <w:rStyle w:val="StyleUnderline"/>
        </w:rPr>
        <w:t>and the symbolic power o</w:t>
      </w:r>
      <w:r w:rsidRPr="008A4F1C">
        <w:rPr>
          <w:sz w:val="16"/>
        </w:rPr>
        <w:t xml:space="preserve">f dominant </w:t>
      </w:r>
      <w:r w:rsidRPr="00783236">
        <w:rPr>
          <w:rStyle w:val="StyleUnderline"/>
        </w:rPr>
        <w:t>security</w:t>
      </w:r>
      <w:r w:rsidRPr="008A4F1C">
        <w:rPr>
          <w:sz w:val="16"/>
        </w:rPr>
        <w:t xml:space="preserve"> subjectivities. Secondly, </w:t>
      </w:r>
      <w:r w:rsidRPr="00783236">
        <w:rPr>
          <w:rStyle w:val="StyleUnderline"/>
        </w:rPr>
        <w:t>the analyst observes</w:t>
      </w:r>
      <w:r w:rsidRPr="008A4F1C">
        <w:rPr>
          <w:sz w:val="16"/>
        </w:rPr>
        <w:t xml:space="preserve"> securitization moves that are located in </w:t>
      </w:r>
      <w:r w:rsidRPr="00783236">
        <w:rPr>
          <w:rStyle w:val="StyleUnderline"/>
        </w:rPr>
        <w:t>marginalized spaces and those advocating alternative or countering approaches to security</w:t>
      </w:r>
      <w:r w:rsidRPr="008A4F1C">
        <w:rPr>
          <w:sz w:val="16"/>
        </w:rPr>
        <w:t xml:space="preserve">. It is thus concluded </w:t>
      </w:r>
      <w:r w:rsidRPr="00783236">
        <w:rPr>
          <w:rStyle w:val="StyleUnderline"/>
        </w:rPr>
        <w:t>that adopting a critical application of ST is the best method to overcome the</w:t>
      </w:r>
      <w:r w:rsidRPr="008A4F1C">
        <w:rPr>
          <w:sz w:val="16"/>
        </w:rPr>
        <w:t xml:space="preserve"> normative </w:t>
      </w:r>
      <w:r w:rsidRPr="00783236">
        <w:rPr>
          <w:rStyle w:val="StyleUnderline"/>
        </w:rPr>
        <w:t>challenge of attempting to discuss securitization</w:t>
      </w:r>
      <w:r w:rsidRPr="008A4F1C">
        <w:rPr>
          <w:sz w:val="16"/>
        </w:rPr>
        <w:t xml:space="preserve"> processes</w:t>
      </w:r>
      <w:r w:rsidRPr="00783236">
        <w:rPr>
          <w:rStyle w:val="StyleUnderline"/>
        </w:rPr>
        <w:t xml:space="preserve"> without encouraging or reproducing</w:t>
      </w:r>
      <w:r w:rsidRPr="008A4F1C">
        <w:rPr>
          <w:sz w:val="16"/>
        </w:rPr>
        <w:t xml:space="preserve"> power laden or </w:t>
      </w:r>
      <w:r w:rsidRPr="00783236">
        <w:rPr>
          <w:rStyle w:val="StyleUnderline"/>
        </w:rPr>
        <w:t>exclusionary</w:t>
      </w:r>
      <w:r w:rsidRPr="008A4F1C">
        <w:rPr>
          <w:sz w:val="16"/>
        </w:rPr>
        <w:t xml:space="preserve"> securitization </w:t>
      </w:r>
      <w:r w:rsidRPr="00783236">
        <w:rPr>
          <w:rStyle w:val="StyleUnderline"/>
        </w:rPr>
        <w:t>processes</w:t>
      </w:r>
      <w:r>
        <w:rPr>
          <w:sz w:val="16"/>
        </w:rPr>
        <w:t>.</w:t>
      </w:r>
    </w:p>
    <w:p w14:paraId="063850E2" w14:textId="77777777" w:rsidR="0005188F" w:rsidRPr="004B7178" w:rsidRDefault="007308CB" w:rsidP="004B7178">
      <w:pPr>
        <w:pStyle w:val="Heading3"/>
      </w:pPr>
      <w:r w:rsidRPr="004B7178">
        <w:t>Powersharing</w:t>
      </w:r>
    </w:p>
    <w:p w14:paraId="3983B07D" w14:textId="77777777" w:rsidR="0005188F" w:rsidRPr="00AD115F" w:rsidRDefault="0005188F" w:rsidP="0005188F">
      <w:pPr>
        <w:pStyle w:val="Heading4"/>
      </w:pPr>
      <w:r>
        <w:t xml:space="preserve">The alternative is to </w:t>
      </w:r>
      <w:r w:rsidR="007308CB">
        <w:t>reject securitizing</w:t>
      </w:r>
      <w:r>
        <w:t xml:space="preserve"> international relations </w:t>
      </w:r>
      <w:r w:rsidR="007308CB">
        <w:t>in favor of</w:t>
      </w:r>
      <w:r>
        <w:t xml:space="preserve"> power-sharing. Only power-sharing guarantees an emancipatory politics in which a plurality of narratives exists, which challenges the exclusionary logic of security</w:t>
      </w:r>
    </w:p>
    <w:p w14:paraId="0C1682B5" w14:textId="77777777" w:rsidR="0005188F" w:rsidRDefault="0005188F" w:rsidP="0005188F">
      <w:r>
        <w:rPr>
          <w:rStyle w:val="Style13ptBold"/>
        </w:rPr>
        <w:t>Fako 12</w:t>
      </w:r>
      <w:r>
        <w:t xml:space="preserve"> </w:t>
      </w:r>
      <w:r w:rsidR="007308CB">
        <w:br/>
      </w:r>
      <w:r>
        <w:t xml:space="preserve">(Edin is a security studies student at Central European University Department of International Relations and European Studies, “Strategies of Desecuritization”, </w:t>
      </w:r>
      <w:hyperlink r:id="rId45" w:history="1">
        <w:r>
          <w:rPr>
            <w:rStyle w:val="Hyperlink"/>
          </w:rPr>
          <w:t>www.etd.ceu.hu/2012/fako_edin.pdf</w:t>
        </w:r>
      </w:hyperlink>
      <w:r>
        <w:t>)//SZ</w:t>
      </w:r>
    </w:p>
    <w:p w14:paraId="56A0FE51" w14:textId="77777777" w:rsidR="0005188F" w:rsidRPr="00411D8D" w:rsidRDefault="0005188F" w:rsidP="007308CB">
      <w:pPr>
        <w:pStyle w:val="ListParagraph"/>
      </w:pPr>
      <w:r w:rsidRPr="00592D23">
        <w:t xml:space="preserve">How might instituting power-sharing arrangements for divided states be conceptualized as a strategy for desecuritization? A few stipulations are required. First, </w:t>
      </w:r>
      <w:r w:rsidRPr="00E605DB">
        <w:rPr>
          <w:rStyle w:val="StyleUnderline"/>
        </w:rPr>
        <w:t>like desecuritization, power-sharing should not be viewed as one comprehensive approach but rather as a procedural method for restoring normalcy and deliberative processes</w:t>
      </w:r>
      <w:r w:rsidRPr="00592D23">
        <w:t xml:space="preserve">. Not all issues can desecuritized in the same way and not all states can have the same power-sharing institutions. What works for some may not work for others. </w:t>
      </w:r>
      <w:r w:rsidRPr="00E605DB">
        <w:rPr>
          <w:rStyle w:val="StyleUnderline"/>
        </w:rPr>
        <w:t>What must be the same is a preference for politics over violence, inclusion over exclusion, and deliberative over emergency measures</w:t>
      </w:r>
      <w:r w:rsidRPr="00592D23">
        <w:t xml:space="preserve">. The kind of politics is also important. Second, while the discussion on federal solutions is specific to the desecuritization of ethnic minorities in Central and Eastern Europe, </w:t>
      </w:r>
      <w:r w:rsidRPr="00E605DB">
        <w:rPr>
          <w:rStyle w:val="StyleUnderline"/>
        </w:rPr>
        <w:t>power-sharing might be a desecuritization strategy in many deeply divided, post-conflict states. The aim is not to create a comprehensive theory, however, but rather to expand the institutional argument into another paradigm</w:t>
      </w:r>
      <w:r w:rsidRPr="00592D23">
        <w:t xml:space="preserve">. Obviously, it would be crucial to discern whether a securitization has in fact occurred. Answering positively would then warrant an investigation into what is the nature of the securitization its effects. Finally, </w:t>
      </w:r>
      <w:r w:rsidRPr="00E605DB">
        <w:rPr>
          <w:rStyle w:val="StyleUnderline"/>
        </w:rPr>
        <w:t>in states where societal cleavages are deep enough to the point where self-identifying groups see each other as security threats, institutional power-sharing can be an appropriate strategy of desecuritization</w:t>
      </w:r>
      <w:r w:rsidRPr="00592D23">
        <w:t xml:space="preserve">. Here I am equating deeply divided states with states that frame certain ethnic or national in terms of security. In other words, a successful securitization can create a deeply divided state; but a deeply divided state does not necessarily indicate a successful securitization. This point does not need extensive elaboration; suffice to say, it is safe to assume that deeply divided states can also be sites of securitized ethnic identities. Once it can be concluded that a divided state is also a case of securitized identities, we can proceed with theorizing how power-sharing can be a useful desecuritization strategy. In order to understand how power-sharing could be seen as a valuable desecuritization strategy, it is important to return to Waever's differentiation between different states of security. Roe correctly points out that while insecurity and a-security are fairly well understood, </w:t>
      </w:r>
      <w:r w:rsidRPr="00E605DB">
        <w:rPr>
          <w:rStyle w:val="StyleUnderline"/>
        </w:rPr>
        <w:t>an often-overlooked state is that of "security," in which the language of security is present but it does not lead to the legitimation of extraordinary measures</w:t>
      </w:r>
      <w:r w:rsidRPr="00592D23">
        <w:t xml:space="preserve">. He cites the debate and eventual banning of the headscarf in France as an example of this state: French identity was clearly understood to be under threat, but this did not lead to a violent spiraling or legitimation of emergency measures.' Therefore, the presence of a language of security does not reveal a securitization: as the CS write, </w:t>
      </w:r>
      <w:r w:rsidRPr="00592D23">
        <w:rPr>
          <w:rStyle w:val="StyleUnderline"/>
        </w:rPr>
        <w:t>Securitization is not fulfilled only by breaking rules</w:t>
      </w:r>
      <w:r w:rsidRPr="00592D23">
        <w:t xml:space="preserve"> (which can take many forms) </w:t>
      </w:r>
      <w:r w:rsidRPr="00592D23">
        <w:rPr>
          <w:rStyle w:val="StyleUnderline"/>
        </w:rPr>
        <w:t>nor solely by existential threats</w:t>
      </w:r>
      <w:r w:rsidRPr="00592D23">
        <w:t xml:space="preserve"> (which can lead to nothing) </w:t>
      </w:r>
      <w:r w:rsidRPr="00592D23">
        <w:rPr>
          <w:rStyle w:val="StyleUnderline"/>
        </w:rPr>
        <w:t>but by cases of existential threats that legitimize the breaking of rules</w:t>
      </w:r>
      <w:r w:rsidRPr="00592D23">
        <w:t xml:space="preserve">.68 Based on this understanding of securitization, Roe goes on to argue that the management strategy of desecuritizing national minorities in CEE might still leave the issue of re-securitization on the table, but this is the best we can hope for in this situation. Without managing first, however, there can be no reconstruction. But what sort of desecuritization strategy is management? How can it be understood as part of the established CS models of desecuritization? This answer requires two additional commentaries. First, </w:t>
      </w:r>
      <w:r w:rsidRPr="00592D23">
        <w:rPr>
          <w:rStyle w:val="StyleUnderline"/>
        </w:rPr>
        <w:t>desecuritization should be understood as a process, one that must be continually reproduced</w:t>
      </w:r>
      <w:r w:rsidRPr="00592D23">
        <w:t xml:space="preserve">. Second, the aim of desecuritization does not have to be a-security, as Aradau69 and Huysmans7° have understood it but can also aim for security.' Returning to the conditions for securitization will allow for a better understanding of how desecuritization can be viewed as a process. Facilitating conditions are "the conditions under which the speech act works" and essentially determine how likely a securitizing move is to succeed. Internal facilitating conditions are those that demand the securitizing actor follows the established rules and procedures of speech act, while the external conditions stipulate who is more likely to succeed in securitizing and what sort of things are more likely to be accepted as threatening.' Thus, though the CS argues that the discursive nature of security combined with the subjective character of threats means that any issue can be securitized — widening the security agenda — in actuality, facilitating conditions limit what can convincingly be argued as a security threat. Furthermore, facilitating conditions — like the authority or social condition of the securitizer or "features of the alleged threat" — are inherently variable and shifting. Consequently, a securitizing actor must correctly interpret all these fluctuating conditions and intervene at exactly the right moment in order to have the speech act accepted. If a speech act leads to a securitization, then it would seem that the facilitating conditions that were meant to prevent such a move failed; such an understanding reduces securitization to a moment.' Increasingly, however, this conceptualization has come under attack74' as inaccurate in explaining securitization. Consequently, desecuritization should not be understood as a moment either. Rather, it is a process that alters the facilitating conditions for a speech act to prevent and hinder the logic of securitizations. </w:t>
      </w:r>
      <w:r w:rsidRPr="00592D23">
        <w:rPr>
          <w:rStyle w:val="StyleUnderline"/>
        </w:rPr>
        <w:t xml:space="preserve">Understanding facilitating conditions is crucial for conceptualizing the implementation of power-sharing arrangements as a desecuritization strategy. By limiting the ability of a securitizing actor to persuade an audience about the threatening nature of an issue, threats can be desecuritized. In the case of deeply divided societies, </w:t>
      </w:r>
      <w:r w:rsidRPr="00592D23">
        <w:rPr>
          <w:rStyle w:val="Emphasis"/>
        </w:rPr>
        <w:t>implementing power-sharing structures guarantees a voice to all groups, ensuring that one dominant narrative will be much harder to establish by a securitizing actor.</w:t>
      </w:r>
      <w:r w:rsidRPr="00592D23">
        <w:rPr>
          <w:rStyle w:val="StyleUnderline"/>
        </w:rPr>
        <w:t xml:space="preserve"> If securitization is the elevation of threats above the realm of normal deliberative politics, institutionally mandating that all groups be given the same authority to counter securitizing moves against them could be a very effective desecuritization strategy</w:t>
      </w:r>
      <w:r w:rsidRPr="00592D23">
        <w:t xml:space="preserve">. In other words, </w:t>
      </w:r>
      <w:r w:rsidRPr="00592D23">
        <w:rPr>
          <w:rStyle w:val="Emphasis"/>
        </w:rPr>
        <w:t>an institutional desecuritizing process creates a structure of desecuritization that constrains actors' ability to convincingly speak security.</w:t>
      </w:r>
      <w:r w:rsidRPr="00592D23">
        <w:t xml:space="preserve"> Finally, in order to conceptualize how an institutional structure can be seen as a possible desecuritization strategy, we must understand what the aim of desecuritization should be: what is the nature of t</w:t>
      </w:r>
      <w:r>
        <w:t>he politics it aims to restore?</w:t>
      </w:r>
    </w:p>
    <w:p w14:paraId="79495BD7" w14:textId="77777777" w:rsidR="0005188F" w:rsidRDefault="0005188F" w:rsidP="0005188F">
      <w:pPr>
        <w:pStyle w:val="Heading2"/>
      </w:pPr>
      <w:r w:rsidRPr="00EA6C9D">
        <w:t>Alt Solvency</w:t>
      </w:r>
    </w:p>
    <w:p w14:paraId="6C9DF10E" w14:textId="77777777" w:rsidR="00DC6013" w:rsidRPr="00EA6C9D" w:rsidRDefault="00DC6013" w:rsidP="00DC6013">
      <w:pPr>
        <w:pStyle w:val="Heading4"/>
      </w:pPr>
      <w:r w:rsidRPr="00EA6C9D">
        <w:t>Only an analysis of the securitized dichotomy between the Self and the Other can resolve the impacts of the aff</w:t>
      </w:r>
    </w:p>
    <w:p w14:paraId="02359881" w14:textId="77777777" w:rsidR="00DC6013" w:rsidRDefault="00DC6013" w:rsidP="00DC6013">
      <w:r>
        <w:rPr>
          <w:rStyle w:val="Style13ptBold"/>
        </w:rPr>
        <w:t>Jackson 16</w:t>
      </w:r>
      <w:r>
        <w:t xml:space="preserve"> </w:t>
      </w:r>
      <w:r>
        <w:br/>
        <w:t>(Patrick T. is Professor of International Relations and Associate Dean for Undergraduate Education in the School of International Service at American University in Washington DC, July 14, 2016, “Must International Studies Be a Science?”, Millennium: Journal of International Studies 2015, Vol. 43(3) 942–965, mil.sagepub.com)//SZ</w:t>
      </w:r>
    </w:p>
    <w:p w14:paraId="70AB09A5" w14:textId="6E5582F7" w:rsidR="00DC6013" w:rsidRPr="00DC6013" w:rsidRDefault="00DC6013" w:rsidP="00DC6013">
      <w:pPr>
        <w:pStyle w:val="ListParagraph"/>
      </w:pPr>
      <w:r>
        <w:t xml:space="preserve">But what of this word ‘international’? The way I understand it, the term ‘international’ picks out those aspects of anything that involves cross-boundary encounters with difference. </w:t>
      </w:r>
      <w:r>
        <w:rPr>
          <w:rStyle w:val="StyleUnderline"/>
        </w:rPr>
        <w:t xml:space="preserve">The international aspect of a </w:t>
      </w:r>
      <w:r>
        <w:t>military manoeuver or a</w:t>
      </w:r>
      <w:r>
        <w:rPr>
          <w:rStyle w:val="StyleUnderline"/>
        </w:rPr>
        <w:t xml:space="preserve"> financial transaction </w:t>
      </w:r>
      <w:r>
        <w:t>does not simply</w:t>
      </w:r>
      <w:r>
        <w:rPr>
          <w:rStyle w:val="StyleUnderline"/>
        </w:rPr>
        <w:t xml:space="preserve"> begin </w:t>
      </w:r>
      <w:r>
        <w:t>at the moment that a formal territorial border is crossed, but</w:t>
      </w:r>
      <w:r>
        <w:rPr>
          <w:rStyle w:val="StyleUnderline"/>
        </w:rPr>
        <w:t xml:space="preserve"> as soon as the existence of some other—the alien, the foreigner, the stranger—is taken into account in the operation.</w:t>
      </w:r>
      <w:r>
        <w:t xml:space="preserve">12 </w:t>
      </w:r>
      <w:r>
        <w:rPr>
          <w:rStyle w:val="StyleUnderline"/>
        </w:rPr>
        <w:t>Representations of otherness, which shape and structure what we come to regard as legitimate or acceptable or appropriate action towards or in reaction to those others, are the common thread connecting all of our myriad substantive concerns, and the ‘return’ of culture and identity to the scholarly agenda is better thought of as a clarification of what we were all already interested in in the first place.</w:t>
      </w:r>
      <w:r>
        <w:t xml:space="preserve">13 </w:t>
      </w:r>
      <w:r>
        <w:rPr>
          <w:rStyle w:val="StyleUnderline"/>
        </w:rPr>
        <w:t>Collective action problems and tragedies of the commons, the challenges of governance and ‘new wars’, colonialism and neocolonialism, the movements of global capital and the financialisation of everyday social life, even the hoary old ‘traditional IR’ topics like interstate balancing and interstate trade: all of these, and more besides, feature at some level a concern with the maintenance and subversion of boundaries between self and other(s), and with transactions within and across those boundaries.</w:t>
      </w:r>
      <w:r>
        <w:t xml:space="preserve">14 </w:t>
      </w:r>
    </w:p>
    <w:p w14:paraId="0E552EF6" w14:textId="77777777" w:rsidR="0005188F" w:rsidRPr="00DD5BE5" w:rsidRDefault="0005188F" w:rsidP="0005188F">
      <w:pPr>
        <w:pStyle w:val="Heading4"/>
        <w:rPr>
          <w:rStyle w:val="Style13ptBold"/>
          <w:b/>
        </w:rPr>
      </w:pPr>
      <w:r w:rsidRPr="00DD5BE5">
        <w:rPr>
          <w:rStyle w:val="Style13ptBold"/>
          <w:b/>
        </w:rPr>
        <w:t xml:space="preserve">Try or die- Only the k allows for an alternative conceptualization of strategies toward IR </w:t>
      </w:r>
      <w:r>
        <w:rPr>
          <w:rStyle w:val="Style13ptBold"/>
          <w:b/>
        </w:rPr>
        <w:t>which are key to peace</w:t>
      </w:r>
    </w:p>
    <w:p w14:paraId="74F73D8D" w14:textId="77777777" w:rsidR="0005188F" w:rsidRPr="00966E6E" w:rsidRDefault="0005188F" w:rsidP="0005188F">
      <w:pPr>
        <w:rPr>
          <w:rStyle w:val="Style13ptBold"/>
          <w:b w:val="0"/>
        </w:rPr>
      </w:pPr>
      <w:r w:rsidRPr="00966E6E">
        <w:rPr>
          <w:rStyle w:val="Style13ptBold"/>
        </w:rPr>
        <w:t xml:space="preserve">Alvarez </w:t>
      </w:r>
      <w:r w:rsidR="004B7178">
        <w:rPr>
          <w:rStyle w:val="Style13ptBold"/>
        </w:rPr>
        <w:t>0</w:t>
      </w:r>
      <w:r w:rsidRPr="00966E6E">
        <w:rPr>
          <w:rStyle w:val="Style13ptBold"/>
        </w:rPr>
        <w:t xml:space="preserve">6 </w:t>
      </w:r>
      <w:r w:rsidR="004B7178">
        <w:rPr>
          <w:rStyle w:val="Style13ptBold"/>
        </w:rPr>
        <w:br/>
      </w:r>
      <w:r w:rsidRPr="004B7178">
        <w:t xml:space="preserve">(JOSEFINA ECHAVARRÍA ALVAREZ, Universität Innsbruck, “Re-thinking (in)security discourses from a critical perspective”, </w:t>
      </w:r>
      <w:hyperlink r:id="rId46" w:history="1">
        <w:r w:rsidRPr="004B7178">
          <w:t>http://echavarria.wissweb.at/fileadmin/echavarria/Rethinking_insecurity_Asteriskos.pdf</w:t>
        </w:r>
      </w:hyperlink>
      <w:r w:rsidRPr="004B7178">
        <w:t>, 2006) CJun</w:t>
      </w:r>
    </w:p>
    <w:p w14:paraId="4C012E2D" w14:textId="77777777" w:rsidR="0005188F" w:rsidRDefault="0005188F" w:rsidP="004B7178">
      <w:pPr>
        <w:pStyle w:val="ListParagraph"/>
        <w:rPr>
          <w:rStyle w:val="StyleUnderline"/>
          <w:u w:val="none"/>
        </w:rPr>
      </w:pPr>
      <w:r w:rsidRPr="000A7895">
        <w:rPr>
          <w:rStyle w:val="StyleUnderline"/>
          <w:u w:val="none"/>
        </w:rPr>
        <w:t>This reading of security discourses opens several points of entry into</w:t>
      </w:r>
      <w:r>
        <w:rPr>
          <w:rStyle w:val="StyleUnderline"/>
          <w:u w:val="none"/>
        </w:rPr>
        <w:t xml:space="preserve"> </w:t>
      </w:r>
      <w:r w:rsidRPr="000A7895">
        <w:rPr>
          <w:rStyle w:val="StyleUnderline"/>
          <w:u w:val="none"/>
        </w:rPr>
        <w:t>the current debate about security and peace. From this perspective, the</w:t>
      </w:r>
      <w:r>
        <w:rPr>
          <w:rStyle w:val="StyleUnderline"/>
          <w:u w:val="none"/>
        </w:rPr>
        <w:t xml:space="preserve"> </w:t>
      </w:r>
      <w:r w:rsidRPr="000A7895">
        <w:rPr>
          <w:rStyle w:val="StyleUnderline"/>
          <w:u w:val="none"/>
        </w:rPr>
        <w:t>‘security discussion’ is, above all, about the constitution of political order,</w:t>
      </w:r>
      <w:r>
        <w:rPr>
          <w:rStyle w:val="StyleUnderline"/>
          <w:u w:val="none"/>
        </w:rPr>
        <w:t xml:space="preserve"> </w:t>
      </w:r>
      <w:r w:rsidRPr="000A7895">
        <w:rPr>
          <w:rStyle w:val="StyleUnderline"/>
          <w:u w:val="none"/>
        </w:rPr>
        <w:t>about how our political identities are being constantly produced, reproduced</w:t>
      </w:r>
      <w:r>
        <w:rPr>
          <w:rStyle w:val="StyleUnderline"/>
          <w:u w:val="none"/>
        </w:rPr>
        <w:t xml:space="preserve"> </w:t>
      </w:r>
      <w:r w:rsidRPr="000A7895">
        <w:rPr>
          <w:rStyle w:val="StyleUnderline"/>
          <w:u w:val="none"/>
        </w:rPr>
        <w:t>and transformed in discourses which legitimize the deployment of</w:t>
      </w:r>
      <w:r>
        <w:rPr>
          <w:rStyle w:val="StyleUnderline"/>
          <w:u w:val="none"/>
        </w:rPr>
        <w:t xml:space="preserve"> </w:t>
      </w:r>
      <w:r w:rsidRPr="000A7895">
        <w:rPr>
          <w:rStyle w:val="StyleUnderline"/>
          <w:u w:val="none"/>
        </w:rPr>
        <w:t>physical and political violence against the other and against the traces of</w:t>
      </w:r>
      <w:r>
        <w:rPr>
          <w:rStyle w:val="StyleUnderline"/>
          <w:u w:val="none"/>
        </w:rPr>
        <w:t xml:space="preserve"> </w:t>
      </w:r>
      <w:r w:rsidRPr="000A7895">
        <w:rPr>
          <w:rStyle w:val="StyleUnderline"/>
          <w:u w:val="none"/>
        </w:rPr>
        <w:t>the other in us. This aspect needs to be central in peace research nowadays:</w:t>
      </w:r>
      <w:r>
        <w:rPr>
          <w:rStyle w:val="StyleUnderline"/>
          <w:u w:val="none"/>
        </w:rPr>
        <w:t xml:space="preserve"> </w:t>
      </w:r>
      <w:r w:rsidRPr="0083071F">
        <w:rPr>
          <w:rStyle w:val="StyleUnderline"/>
          <w:highlight w:val="yellow"/>
        </w:rPr>
        <w:t>security thinking merits political attention, for it is the invisibility</w:t>
      </w:r>
      <w:r w:rsidRPr="00E67001">
        <w:rPr>
          <w:rStyle w:val="StyleUnderline"/>
        </w:rPr>
        <w:t xml:space="preserve">, erasure and naturalized assumptions about security and the state, </w:t>
      </w:r>
      <w:r w:rsidRPr="0083071F">
        <w:rPr>
          <w:rStyle w:val="StyleUnderline"/>
          <w:highlight w:val="yellow"/>
        </w:rPr>
        <w:t>Us and Them which</w:t>
      </w:r>
      <w:r w:rsidRPr="00E67001">
        <w:rPr>
          <w:rStyle w:val="StyleUnderline"/>
        </w:rPr>
        <w:t xml:space="preserve">, in modern times, </w:t>
      </w:r>
      <w:r w:rsidRPr="0083071F">
        <w:rPr>
          <w:rStyle w:val="StyleUnderline"/>
          <w:highlight w:val="yellow"/>
        </w:rPr>
        <w:t>are part of the rhetoric of violence and war.</w:t>
      </w:r>
      <w:r>
        <w:rPr>
          <w:rStyle w:val="StyleUnderline"/>
          <w:u w:val="none"/>
        </w:rPr>
        <w:t xml:space="preserve"> </w:t>
      </w:r>
      <w:r w:rsidRPr="000A7895">
        <w:rPr>
          <w:rStyle w:val="StyleUnderline"/>
          <w:u w:val="none"/>
        </w:rPr>
        <w:t>Taking seriously the criticisms raised in regards to security discourses</w:t>
      </w:r>
      <w:r>
        <w:rPr>
          <w:rStyle w:val="StyleUnderline"/>
          <w:u w:val="none"/>
        </w:rPr>
        <w:t xml:space="preserve"> </w:t>
      </w:r>
      <w:r w:rsidRPr="000A7895">
        <w:rPr>
          <w:rStyle w:val="StyleUnderline"/>
          <w:u w:val="none"/>
        </w:rPr>
        <w:t>should arouse our suspicion and help us re-direct academic efforts not</w:t>
      </w:r>
      <w:r>
        <w:rPr>
          <w:rStyle w:val="StyleUnderline"/>
          <w:u w:val="none"/>
        </w:rPr>
        <w:t xml:space="preserve"> </w:t>
      </w:r>
      <w:r w:rsidRPr="000A7895">
        <w:rPr>
          <w:rStyle w:val="StyleUnderline"/>
          <w:u w:val="none"/>
        </w:rPr>
        <w:t>towards better and more careful ways of “securing security”, but towards</w:t>
      </w:r>
      <w:r>
        <w:rPr>
          <w:rStyle w:val="StyleUnderline"/>
          <w:u w:val="none"/>
        </w:rPr>
        <w:t xml:space="preserve"> </w:t>
      </w:r>
      <w:r w:rsidRPr="000A7895">
        <w:rPr>
          <w:rStyle w:val="StyleUnderline"/>
          <w:u w:val="none"/>
        </w:rPr>
        <w:t>actually re-thinking the possibility that since the search for security is a</w:t>
      </w:r>
      <w:r>
        <w:rPr>
          <w:rStyle w:val="StyleUnderline"/>
          <w:u w:val="none"/>
        </w:rPr>
        <w:t xml:space="preserve"> </w:t>
      </w:r>
      <w:r w:rsidRPr="000A7895">
        <w:rPr>
          <w:rStyle w:val="StyleUnderline"/>
          <w:u w:val="none"/>
        </w:rPr>
        <w:t xml:space="preserve">trap, </w:t>
      </w:r>
      <w:r w:rsidRPr="0083071F">
        <w:rPr>
          <w:rStyle w:val="Emphasis"/>
          <w:highlight w:val="yellow"/>
        </w:rPr>
        <w:t>instead we might look into creative and peaceful ways for transforming conflicts. To acknowledge the</w:t>
      </w:r>
      <w:r w:rsidRPr="00E67001">
        <w:rPr>
          <w:rStyle w:val="Emphasis"/>
        </w:rPr>
        <w:t xml:space="preserve"> legitimization of </w:t>
      </w:r>
      <w:r w:rsidRPr="0083071F">
        <w:rPr>
          <w:rStyle w:val="Emphasis"/>
          <w:highlight w:val="yellow"/>
        </w:rPr>
        <w:t>violence</w:t>
      </w:r>
      <w:r w:rsidRPr="00E67001">
        <w:rPr>
          <w:rStyle w:val="Emphasis"/>
        </w:rPr>
        <w:t xml:space="preserve"> performed in the name </w:t>
      </w:r>
      <w:r w:rsidRPr="0083071F">
        <w:rPr>
          <w:rStyle w:val="Emphasis"/>
          <w:highlight w:val="yellow"/>
        </w:rPr>
        <w:t>of security gives us the chance to think radically about</w:t>
      </w:r>
      <w:r w:rsidRPr="00E67001">
        <w:rPr>
          <w:rStyle w:val="Emphasis"/>
        </w:rPr>
        <w:t xml:space="preserve"> the possibility of bringing politics back into discussion and possible futures we can imagine and act upon: </w:t>
      </w:r>
      <w:r w:rsidRPr="0083071F">
        <w:rPr>
          <w:rStyle w:val="Emphasis"/>
          <w:highlight w:val="yellow"/>
        </w:rPr>
        <w:t>embarking on uncertain routes we want to walk on instead of trying to hold on to the (false)certain roots of the promise of security.</w:t>
      </w:r>
      <w:r w:rsidRPr="0083071F">
        <w:rPr>
          <w:rStyle w:val="StyleUnderline"/>
          <w:highlight w:val="yellow"/>
          <w:u w:val="none"/>
        </w:rPr>
        <w:t xml:space="preserve"> </w:t>
      </w:r>
      <w:r w:rsidRPr="0083071F">
        <w:rPr>
          <w:rStyle w:val="Emphasis"/>
          <w:highlight w:val="yellow"/>
        </w:rPr>
        <w:t>Only by giving ourselves the chance to explore these</w:t>
      </w:r>
      <w:r w:rsidRPr="00E67001">
        <w:rPr>
          <w:rStyle w:val="Emphasis"/>
        </w:rPr>
        <w:t xml:space="preserve"> (in)secure </w:t>
      </w:r>
      <w:r w:rsidRPr="0083071F">
        <w:rPr>
          <w:rStyle w:val="Emphasis"/>
          <w:highlight w:val="yellow"/>
        </w:rPr>
        <w:t>routes will we come to</w:t>
      </w:r>
      <w:r w:rsidRPr="00E67001">
        <w:rPr>
          <w:rStyle w:val="Emphasis"/>
        </w:rPr>
        <w:t xml:space="preserve"> terms with living different possible </w:t>
      </w:r>
      <w:r w:rsidRPr="0083071F">
        <w:rPr>
          <w:rStyle w:val="Emphasis"/>
          <w:highlight w:val="yellow"/>
        </w:rPr>
        <w:t>peace</w:t>
      </w:r>
      <w:r w:rsidRPr="00E67001">
        <w:rPr>
          <w:rStyle w:val="Emphasis"/>
        </w:rPr>
        <w:t>s in which freedom is to be exercised here and now and not postponed until security arrives – for those days might never come.</w:t>
      </w:r>
      <w:r w:rsidRPr="000A7895">
        <w:rPr>
          <w:rStyle w:val="StyleUnderline"/>
          <w:u w:val="none"/>
        </w:rPr>
        <w:t xml:space="preserve"> </w:t>
      </w:r>
    </w:p>
    <w:p w14:paraId="322F62FB" w14:textId="77777777" w:rsidR="0005188F" w:rsidRDefault="0005188F" w:rsidP="0005188F">
      <w:pPr>
        <w:pStyle w:val="Heading1"/>
      </w:pPr>
      <w:r>
        <w:t>FW</w:t>
      </w:r>
    </w:p>
    <w:p w14:paraId="5EF50EEC" w14:textId="77777777" w:rsidR="004B7178" w:rsidRPr="004B7178" w:rsidRDefault="004B7178" w:rsidP="00BD52AA">
      <w:pPr>
        <w:pStyle w:val="Heading2"/>
      </w:pPr>
      <w:r w:rsidRPr="004B7178">
        <w:t>Ontology/Epistomology 1st</w:t>
      </w:r>
    </w:p>
    <w:p w14:paraId="7A4A6878" w14:textId="77777777" w:rsidR="0005188F" w:rsidRDefault="0005188F" w:rsidP="0005188F">
      <w:pPr>
        <w:pStyle w:val="Heading4"/>
      </w:pPr>
      <w:r>
        <w:t xml:space="preserve">Ontology comes first – social facts are dictated by ontological conceptions and thus quests for knowledge ultimately fail </w:t>
      </w:r>
      <w:r>
        <w:br/>
      </w:r>
      <w:r w:rsidRPr="0025337D">
        <w:rPr>
          <w:rFonts w:hint="cs"/>
        </w:rPr>
        <w:t>Š</w:t>
      </w:r>
      <w:r w:rsidRPr="0025337D">
        <w:t>ulovi</w:t>
      </w:r>
      <w:r w:rsidRPr="0025337D">
        <w:rPr>
          <w:rFonts w:hint="cs"/>
        </w:rPr>
        <w:t>ć</w:t>
      </w:r>
      <w:r>
        <w:t xml:space="preserve"> 12</w:t>
      </w:r>
    </w:p>
    <w:p w14:paraId="1396C3A6" w14:textId="77777777" w:rsidR="0005188F" w:rsidRPr="004B7178" w:rsidRDefault="0005188F" w:rsidP="004B7178">
      <w:r w:rsidRPr="004B7178">
        <w:t xml:space="preserve">Vladimir </w:t>
      </w:r>
      <w:r w:rsidRPr="004B7178">
        <w:rPr>
          <w:rFonts w:hint="cs"/>
        </w:rPr>
        <w:t>Š</w:t>
      </w:r>
      <w:r w:rsidRPr="004B7178">
        <w:t>ulovi</w:t>
      </w:r>
      <w:r w:rsidRPr="004B7178">
        <w:rPr>
          <w:rFonts w:hint="cs"/>
        </w:rPr>
        <w:t>ć</w:t>
      </w:r>
      <w:r w:rsidRPr="004B7178">
        <w:t xml:space="preserve">, 10-5-12, writer for the </w:t>
      </w:r>
      <w:r w:rsidRPr="004B7178">
        <w:rPr>
          <w:rFonts w:hint="eastAsia"/>
        </w:rPr>
        <w:t>Belgrade Centre for Security Policy</w:t>
      </w:r>
      <w:r w:rsidRPr="004B7178">
        <w:t xml:space="preserve">, </w:t>
      </w:r>
      <w:r w:rsidRPr="004B7178">
        <w:rPr>
          <w:rFonts w:hint="eastAsia"/>
        </w:rPr>
        <w:t>“</w:t>
      </w:r>
      <w:r w:rsidRPr="004B7178">
        <w:rPr>
          <w:rFonts w:hint="eastAsia"/>
        </w:rPr>
        <w:t>Meaning of Security and Theory of Securitization</w:t>
      </w:r>
      <w:r w:rsidRPr="004B7178">
        <w:rPr>
          <w:rFonts w:hint="eastAsia"/>
        </w:rPr>
        <w:t>”</w:t>
      </w:r>
      <w:r w:rsidRPr="004B7178">
        <w:t xml:space="preserve">, </w:t>
      </w:r>
      <w:r w:rsidRPr="004B7178">
        <w:rPr>
          <w:rFonts w:hint="eastAsia"/>
        </w:rPr>
        <w:t>Belgrade Centre for Security Policy</w:t>
      </w:r>
      <w:r w:rsidRPr="004B7178">
        <w:t xml:space="preserve">, </w:t>
      </w:r>
      <w:r w:rsidRPr="004B7178">
        <w:rPr>
          <w:rFonts w:hint="eastAsia"/>
        </w:rPr>
        <w:t>http://www.bezbednost.org/upload/document/sulovic_(2010)_meaning_of_secu.pdf</w:t>
      </w:r>
    </w:p>
    <w:p w14:paraId="19DC7B1E" w14:textId="77777777" w:rsidR="0005188F" w:rsidRDefault="0005188F" w:rsidP="004B7178">
      <w:pPr>
        <w:pStyle w:val="ListParagraph"/>
        <w:rPr>
          <w:rStyle w:val="StyleUnderline"/>
        </w:rPr>
      </w:pPr>
      <w:r>
        <w:rPr>
          <w:rFonts w:hint="eastAsia"/>
        </w:rPr>
        <w:t xml:space="preserve">The other school of thought, so-called </w:t>
      </w:r>
      <w:r>
        <w:rPr>
          <w:rFonts w:hint="eastAsia"/>
        </w:rPr>
        <w:t>“</w:t>
      </w:r>
      <w:r>
        <w:rPr>
          <w:rFonts w:hint="eastAsia"/>
        </w:rPr>
        <w:t>wideners</w:t>
      </w:r>
      <w:r>
        <w:rPr>
          <w:rFonts w:hint="eastAsia"/>
        </w:rPr>
        <w:t>”</w:t>
      </w:r>
      <w:r>
        <w:rPr>
          <w:rFonts w:hint="eastAsia"/>
        </w:rPr>
        <w:t xml:space="preserve"> with Barry Buzan in front, has challenged</w:t>
      </w:r>
      <w:r>
        <w:rPr>
          <w:sz w:val="12"/>
        </w:rPr>
        <w:t xml:space="preserve"> </w:t>
      </w:r>
      <w:r>
        <w:rPr>
          <w:rFonts w:hint="eastAsia"/>
        </w:rPr>
        <w:t>this conception of security by widening and deepening security studies agenda, both</w:t>
      </w:r>
      <w:r>
        <w:rPr>
          <w:sz w:val="12"/>
        </w:rPr>
        <w:t xml:space="preserve"> </w:t>
      </w:r>
      <w:r>
        <w:rPr>
          <w:rFonts w:hint="eastAsia"/>
        </w:rPr>
        <w:t>horizontally and vertically. Having in mind the horizontal dimension, the wideners think that</w:t>
      </w:r>
      <w:r>
        <w:rPr>
          <w:sz w:val="12"/>
        </w:rPr>
        <w:t xml:space="preserve"> </w:t>
      </w:r>
      <w:r>
        <w:rPr>
          <w:rFonts w:hint="eastAsia"/>
        </w:rPr>
        <w:t>in reality the security concept has expended from exclusively military onto political,</w:t>
      </w:r>
      <w:r>
        <w:rPr>
          <w:sz w:val="12"/>
        </w:rPr>
        <w:t xml:space="preserve"> </w:t>
      </w:r>
      <w:r>
        <w:rPr>
          <w:rFonts w:hint="eastAsia"/>
        </w:rPr>
        <w:t xml:space="preserve">economic, societal and environmental sectors. </w:t>
      </w:r>
      <w:r w:rsidRPr="0025337D">
        <w:rPr>
          <w:rStyle w:val="StyleUnderline"/>
          <w:rFonts w:hint="eastAsia"/>
        </w:rPr>
        <w:t>Vertically, the altered security concept should</w:t>
      </w:r>
      <w:r>
        <w:rPr>
          <w:rStyle w:val="StyleUnderline"/>
        </w:rPr>
        <w:t xml:space="preserve"> </w:t>
      </w:r>
      <w:r w:rsidRPr="0025337D">
        <w:rPr>
          <w:rStyle w:val="StyleUnderline"/>
          <w:rFonts w:hint="eastAsia"/>
        </w:rPr>
        <w:t>also be open to referent objects [ii] other than the state (</w:t>
      </w:r>
      <w:r>
        <w:rPr>
          <w:rFonts w:hint="eastAsia"/>
        </w:rPr>
        <w:t>individuals, social groups, humanity</w:t>
      </w:r>
      <w:r>
        <w:rPr>
          <w:sz w:val="12"/>
        </w:rPr>
        <w:t xml:space="preserve"> </w:t>
      </w:r>
      <w:r>
        <w:rPr>
          <w:rFonts w:hint="eastAsia"/>
        </w:rPr>
        <w:t xml:space="preserve">as a whole). </w:t>
      </w:r>
      <w:r w:rsidRPr="0025337D">
        <w:rPr>
          <w:rStyle w:val="StyleUnderline"/>
          <w:rFonts w:hint="eastAsia"/>
        </w:rPr>
        <w:t>Ontological standpoint of traditional understanding of security critics is that</w:t>
      </w:r>
      <w:r>
        <w:rPr>
          <w:rStyle w:val="StyleUnderline"/>
        </w:rPr>
        <w:t xml:space="preserve"> </w:t>
      </w:r>
      <w:r w:rsidRPr="0025337D">
        <w:rPr>
          <w:rStyle w:val="StyleUnderline"/>
          <w:rFonts w:hint="eastAsia"/>
        </w:rPr>
        <w:t>“</w:t>
      </w:r>
      <w:r w:rsidRPr="0025337D">
        <w:rPr>
          <w:rStyle w:val="StyleUnderline"/>
          <w:rFonts w:hint="eastAsia"/>
        </w:rPr>
        <w:t>social relations and security threats are actually the result of an inter-subjective ideational</w:t>
      </w:r>
      <w:r>
        <w:rPr>
          <w:rStyle w:val="StyleUnderline"/>
        </w:rPr>
        <w:t xml:space="preserve"> </w:t>
      </w:r>
      <w:r w:rsidRPr="0025337D">
        <w:rPr>
          <w:rStyle w:val="StyleUnderline"/>
          <w:rFonts w:hint="eastAsia"/>
        </w:rPr>
        <w:t>social construction and that they do not exist objectively, independently</w:t>
      </w:r>
      <w:r>
        <w:rPr>
          <w:rFonts w:hint="eastAsia"/>
        </w:rPr>
        <w:t>”</w:t>
      </w:r>
      <w:r>
        <w:rPr>
          <w:rFonts w:hint="eastAsia"/>
        </w:rPr>
        <w:t xml:space="preserve"> (Ejdus 2007). </w:t>
      </w:r>
      <w:r w:rsidRPr="0025337D">
        <w:rPr>
          <w:rStyle w:val="StyleUnderline"/>
          <w:rFonts w:hint="eastAsia"/>
        </w:rPr>
        <w:t>This</w:t>
      </w:r>
      <w:r>
        <w:rPr>
          <w:rStyle w:val="StyleUnderline"/>
        </w:rPr>
        <w:t xml:space="preserve"> </w:t>
      </w:r>
      <w:r w:rsidRPr="0025337D">
        <w:rPr>
          <w:rStyle w:val="StyleUnderline"/>
          <w:rFonts w:hint="eastAsia"/>
        </w:rPr>
        <w:t>is, in essence, anti-essentialist ontological standpoint.</w:t>
      </w:r>
      <w:r>
        <w:rPr>
          <w:rFonts w:hint="eastAsia"/>
        </w:rPr>
        <w:t xml:space="preserve"> Responding to the question on whether</w:t>
      </w:r>
      <w:r>
        <w:rPr>
          <w:sz w:val="12"/>
        </w:rPr>
        <w:t xml:space="preserve"> </w:t>
      </w:r>
      <w:r>
        <w:rPr>
          <w:rFonts w:hint="eastAsia"/>
        </w:rPr>
        <w:t>the truth about social reality has one, unique, unchanging, essential meaning, or there are</w:t>
      </w:r>
      <w:r>
        <w:rPr>
          <w:sz w:val="12"/>
        </w:rPr>
        <w:t xml:space="preserve"> </w:t>
      </w:r>
      <w:r>
        <w:rPr>
          <w:rFonts w:hint="eastAsia"/>
        </w:rPr>
        <w:t>more versions of its interpretation, proponents of this school of thought undoubtedly opt for</w:t>
      </w:r>
      <w:r>
        <w:rPr>
          <w:sz w:val="12"/>
        </w:rPr>
        <w:t xml:space="preserve"> </w:t>
      </w:r>
      <w:r>
        <w:rPr>
          <w:rFonts w:hint="eastAsia"/>
        </w:rPr>
        <w:t xml:space="preserve">the latter solution. </w:t>
      </w:r>
      <w:r w:rsidRPr="0025337D">
        <w:rPr>
          <w:rStyle w:val="StyleUnderline"/>
          <w:rFonts w:hint="eastAsia"/>
        </w:rPr>
        <w:t>Complete and perfect knowledge does not exist. The truth about reality is a</w:t>
      </w:r>
      <w:r w:rsidRPr="0025337D">
        <w:rPr>
          <w:rStyle w:val="StyleUnderline"/>
        </w:rPr>
        <w:t xml:space="preserve"> </w:t>
      </w:r>
      <w:r w:rsidRPr="0025337D">
        <w:rPr>
          <w:rStyle w:val="StyleUnderline"/>
          <w:rFonts w:hint="eastAsia"/>
        </w:rPr>
        <w:t>socially constructed interpretation.</w:t>
      </w:r>
      <w:r>
        <w:rPr>
          <w:rFonts w:hint="eastAsia"/>
        </w:rPr>
        <w:t xml:space="preserve"> Therefore, it is clear that the method used in their analysis</w:t>
      </w:r>
      <w:r>
        <w:rPr>
          <w:sz w:val="12"/>
        </w:rPr>
        <w:t xml:space="preserve"> </w:t>
      </w:r>
      <w:r>
        <w:rPr>
          <w:rFonts w:hint="eastAsia"/>
        </w:rPr>
        <w:t>can</w:t>
      </w:r>
      <w:r>
        <w:rPr>
          <w:rFonts w:hint="eastAsia"/>
        </w:rPr>
        <w:t>’</w:t>
      </w:r>
      <w:r>
        <w:rPr>
          <w:rFonts w:hint="eastAsia"/>
        </w:rPr>
        <w:t xml:space="preserve">t be positivist method, but a kind of </w:t>
      </w:r>
      <w:r>
        <w:rPr>
          <w:rFonts w:hint="eastAsia"/>
        </w:rPr>
        <w:t>“</w:t>
      </w:r>
      <w:r>
        <w:rPr>
          <w:rFonts w:hint="eastAsia"/>
        </w:rPr>
        <w:t>empathic interpretation</w:t>
      </w:r>
      <w:r>
        <w:rPr>
          <w:rFonts w:hint="eastAsia"/>
        </w:rPr>
        <w:t>”</w:t>
      </w:r>
      <w:r>
        <w:rPr>
          <w:rFonts w:hint="eastAsia"/>
        </w:rPr>
        <w:t xml:space="preserve"> (Ejdus 2007) of the facts.</w:t>
      </w:r>
      <w:r>
        <w:rPr>
          <w:sz w:val="12"/>
        </w:rPr>
        <w:t xml:space="preserve"> </w:t>
      </w:r>
      <w:r>
        <w:rPr>
          <w:rFonts w:hint="eastAsia"/>
        </w:rPr>
        <w:t xml:space="preserve">Methodological interpretive (post-positivism) assumption is that </w:t>
      </w:r>
      <w:r w:rsidRPr="0025337D">
        <w:rPr>
          <w:rStyle w:val="StyleUnderline"/>
          <w:rFonts w:hint="eastAsia"/>
        </w:rPr>
        <w:t xml:space="preserve">there is an unbreakable </w:t>
      </w:r>
      <w:r w:rsidRPr="0025337D">
        <w:rPr>
          <w:rStyle w:val="StyleUnderline"/>
        </w:rPr>
        <w:t>unity</w:t>
      </w:r>
      <w:r>
        <w:rPr>
          <w:rStyle w:val="StyleUnderline"/>
        </w:rPr>
        <w:t xml:space="preserve"> between</w:t>
      </w:r>
      <w:r w:rsidRPr="0025337D">
        <w:rPr>
          <w:rStyle w:val="StyleUnderline"/>
          <w:rFonts w:hint="eastAsia"/>
        </w:rPr>
        <w:t xml:space="preserve"> subject and object of cognition, therefore the facts are relative and dependent upon</w:t>
      </w:r>
      <w:r>
        <w:rPr>
          <w:rStyle w:val="StyleUnderline"/>
        </w:rPr>
        <w:t xml:space="preserve"> </w:t>
      </w:r>
      <w:r w:rsidRPr="0025337D">
        <w:rPr>
          <w:rStyle w:val="StyleUnderline"/>
          <w:rFonts w:hint="eastAsia"/>
        </w:rPr>
        <w:t>the observer.[</w:t>
      </w:r>
      <w:r>
        <w:rPr>
          <w:rFonts w:hint="eastAsia"/>
        </w:rPr>
        <w:t>iii] Constructivist</w:t>
      </w:r>
      <w:r>
        <w:rPr>
          <w:rFonts w:hint="eastAsia"/>
        </w:rPr>
        <w:t>’</w:t>
      </w:r>
      <w:r>
        <w:rPr>
          <w:rFonts w:hint="eastAsia"/>
        </w:rPr>
        <w:t xml:space="preserve">s majority opinion is that </w:t>
      </w:r>
      <w:r>
        <w:rPr>
          <w:rFonts w:hint="eastAsia"/>
        </w:rPr>
        <w:t>“</w:t>
      </w:r>
      <w:r>
        <w:rPr>
          <w:rFonts w:hint="eastAsia"/>
        </w:rPr>
        <w:t>the theory does not take place after</w:t>
      </w:r>
      <w:r>
        <w:rPr>
          <w:sz w:val="12"/>
        </w:rPr>
        <w:t xml:space="preserve"> </w:t>
      </w:r>
      <w:r>
        <w:rPr>
          <w:rFonts w:hint="eastAsia"/>
        </w:rPr>
        <w:t>the fact. Theories, instead, play a large part in constructing and defining what the facts are</w:t>
      </w:r>
      <w:r>
        <w:rPr>
          <w:rFonts w:hint="eastAsia"/>
        </w:rPr>
        <w:t>”</w:t>
      </w:r>
      <w:r>
        <w:t xml:space="preserve"> </w:t>
      </w:r>
      <w:r>
        <w:rPr>
          <w:rFonts w:hint="eastAsia"/>
        </w:rPr>
        <w:t xml:space="preserve">(Enloe and Zalewski, 1995: 299). </w:t>
      </w:r>
      <w:r w:rsidRPr="0025337D">
        <w:rPr>
          <w:rStyle w:val="StyleUnderline"/>
          <w:rFonts w:hint="eastAsia"/>
        </w:rPr>
        <w:t>Having that kind of attitude in mind, relevance of</w:t>
      </w:r>
      <w:r>
        <w:rPr>
          <w:rStyle w:val="StyleUnderline"/>
        </w:rPr>
        <w:t xml:space="preserve"> </w:t>
      </w:r>
      <w:r w:rsidRPr="0025337D">
        <w:rPr>
          <w:rStyle w:val="StyleUnderline"/>
          <w:rFonts w:hint="eastAsia"/>
        </w:rPr>
        <w:t xml:space="preserve">distinction between </w:t>
      </w:r>
      <w:r w:rsidRPr="0025337D">
        <w:rPr>
          <w:rStyle w:val="StyleUnderline"/>
          <w:rFonts w:hint="eastAsia"/>
        </w:rPr>
        <w:t>“</w:t>
      </w:r>
      <w:r w:rsidRPr="0025337D">
        <w:rPr>
          <w:rStyle w:val="StyleUnderline"/>
          <w:rFonts w:hint="eastAsia"/>
        </w:rPr>
        <w:t>real</w:t>
      </w:r>
      <w:r w:rsidRPr="0025337D">
        <w:rPr>
          <w:rStyle w:val="StyleUnderline"/>
          <w:rFonts w:hint="eastAsia"/>
        </w:rPr>
        <w:t>”</w:t>
      </w:r>
      <w:r w:rsidRPr="0025337D">
        <w:rPr>
          <w:rStyle w:val="StyleUnderline"/>
          <w:rFonts w:hint="eastAsia"/>
        </w:rPr>
        <w:t xml:space="preserve"> and </w:t>
      </w:r>
      <w:r w:rsidRPr="0025337D">
        <w:rPr>
          <w:rStyle w:val="StyleUnderline"/>
          <w:rFonts w:hint="eastAsia"/>
        </w:rPr>
        <w:t>“</w:t>
      </w:r>
      <w:r w:rsidRPr="0025337D">
        <w:rPr>
          <w:rStyle w:val="StyleUnderline"/>
          <w:rFonts w:hint="eastAsia"/>
        </w:rPr>
        <w:t>perceived</w:t>
      </w:r>
      <w:r w:rsidRPr="0025337D">
        <w:rPr>
          <w:rStyle w:val="StyleUnderline"/>
          <w:rFonts w:hint="eastAsia"/>
        </w:rPr>
        <w:t>”</w:t>
      </w:r>
      <w:r w:rsidRPr="0025337D">
        <w:rPr>
          <w:rStyle w:val="StyleUnderline"/>
          <w:rFonts w:hint="eastAsia"/>
        </w:rPr>
        <w:t xml:space="preserve"> threats seizes to exist. Corollary of such</w:t>
      </w:r>
      <w:r>
        <w:rPr>
          <w:rStyle w:val="StyleUnderline"/>
        </w:rPr>
        <w:t xml:space="preserve"> </w:t>
      </w:r>
      <w:r w:rsidRPr="0025337D">
        <w:rPr>
          <w:rStyle w:val="StyleUnderline"/>
          <w:rFonts w:hint="eastAsia"/>
        </w:rPr>
        <w:t>epistemological approach is that the main goal of security studies is to understand social</w:t>
      </w:r>
      <w:r>
        <w:rPr>
          <w:rStyle w:val="StyleUnderline"/>
        </w:rPr>
        <w:t xml:space="preserve"> </w:t>
      </w:r>
      <w:r w:rsidRPr="0025337D">
        <w:rPr>
          <w:rStyle w:val="StyleUnderline"/>
          <w:rFonts w:hint="eastAsia"/>
        </w:rPr>
        <w:t>reality, not its explanation. To understand certain social phenomenon means to grasp and</w:t>
      </w:r>
      <w:r>
        <w:rPr>
          <w:rStyle w:val="StyleUnderline"/>
        </w:rPr>
        <w:t xml:space="preserve"> </w:t>
      </w:r>
      <w:r w:rsidRPr="0025337D">
        <w:rPr>
          <w:rStyle w:val="StyleUnderline"/>
          <w:rFonts w:hint="eastAsia"/>
        </w:rPr>
        <w:t>interpret its meaning given by the social actors.</w:t>
      </w:r>
    </w:p>
    <w:p w14:paraId="3A6BF023" w14:textId="77777777" w:rsidR="0005188F" w:rsidRDefault="0005188F" w:rsidP="0005188F">
      <w:pPr>
        <w:pStyle w:val="Heading4"/>
      </w:pPr>
      <w:r>
        <w:t>Investigations into security must begin from a rejection of the security dichotomy – discourse is critical</w:t>
      </w:r>
      <w:r>
        <w:br/>
      </w:r>
      <w:r w:rsidRPr="0025337D">
        <w:t>W</w:t>
      </w:r>
      <w:r w:rsidRPr="0025337D">
        <w:rPr>
          <w:rFonts w:hint="cs"/>
        </w:rPr>
        <w:t>æ</w:t>
      </w:r>
      <w:r w:rsidRPr="0025337D">
        <w:t>ver</w:t>
      </w:r>
      <w:r>
        <w:t xml:space="preserve"> 95</w:t>
      </w:r>
    </w:p>
    <w:p w14:paraId="59E83812" w14:textId="77777777" w:rsidR="0005188F" w:rsidRPr="004B7178" w:rsidRDefault="0005188F" w:rsidP="004B7178">
      <w:r w:rsidRPr="004B7178">
        <w:t>Ole W</w:t>
      </w:r>
      <w:r w:rsidRPr="004B7178">
        <w:rPr>
          <w:rFonts w:hint="cs"/>
        </w:rPr>
        <w:t>æ</w:t>
      </w:r>
      <w:r w:rsidRPr="004B7178">
        <w:t>ver, 4-15-95, P</w:t>
      </w:r>
      <w:r w:rsidRPr="004B7178">
        <w:rPr>
          <w:rFonts w:hint="eastAsia"/>
        </w:rPr>
        <w:t>rofessor of International Relations at the Department of Political Science, University of Copenhagen</w:t>
      </w:r>
      <w:r w:rsidRPr="004B7178">
        <w:t xml:space="preserve">, </w:t>
      </w:r>
      <w:r w:rsidRPr="004B7178">
        <w:rPr>
          <w:rFonts w:hint="eastAsia"/>
        </w:rPr>
        <w:t>“</w:t>
      </w:r>
      <w:r w:rsidRPr="004B7178">
        <w:rPr>
          <w:rFonts w:hint="eastAsia"/>
        </w:rPr>
        <w:t>Securitization and Desecuritization</w:t>
      </w:r>
      <w:r w:rsidRPr="004B7178">
        <w:rPr>
          <w:rFonts w:hint="eastAsia"/>
        </w:rPr>
        <w:t>”</w:t>
      </w:r>
      <w:r w:rsidRPr="004B7178">
        <w:t xml:space="preserve">, </w:t>
      </w:r>
      <w:r w:rsidRPr="004B7178">
        <w:rPr>
          <w:rFonts w:hint="eastAsia"/>
        </w:rPr>
        <w:t>On Security</w:t>
      </w:r>
      <w:r w:rsidRPr="004B7178">
        <w:t xml:space="preserve">, </w:t>
      </w:r>
      <w:r w:rsidRPr="004B7178">
        <w:rPr>
          <w:rFonts w:hint="eastAsia"/>
        </w:rPr>
        <w:t>http://s3.amazonaws.com/s3.libraryofsocialscience.com/pdf/Lipschutz--On_Security-3--Waever-Securitization.pdf</w:t>
      </w:r>
    </w:p>
    <w:p w14:paraId="3CBBDDB6" w14:textId="77777777" w:rsidR="0005188F" w:rsidRDefault="0005188F" w:rsidP="004B7178">
      <w:pPr>
        <w:pStyle w:val="ListParagraph"/>
      </w:pPr>
      <w:r>
        <w:rPr>
          <w:rFonts w:hint="eastAsia"/>
        </w:rPr>
        <w:t xml:space="preserve">Through this process, two things became very clear. First, the </w:t>
      </w:r>
      <w:r w:rsidRPr="0025337D">
        <w:rPr>
          <w:rStyle w:val="StyleUnderline"/>
          <w:rFonts w:hint="eastAsia"/>
        </w:rPr>
        <w:t>word "security" is the act ; the utterance is the primary reality</w:t>
      </w:r>
      <w:r>
        <w:rPr>
          <w:rFonts w:hint="eastAsia"/>
        </w:rPr>
        <w:t>. Second, the most radical and transformational perspective--which nonetheless</w:t>
      </w:r>
      <w:r w:rsidRPr="0025337D">
        <w:rPr>
          <w:sz w:val="12"/>
        </w:rPr>
        <w:t xml:space="preserve"> </w:t>
      </w:r>
      <w:r>
        <w:rPr>
          <w:rFonts w:hint="eastAsia"/>
        </w:rPr>
        <w:t>remained realist--was one of minimizing "security" by narrowing the field to which the security act was</w:t>
      </w:r>
      <w:r w:rsidRPr="0025337D">
        <w:rPr>
          <w:sz w:val="12"/>
        </w:rPr>
        <w:t xml:space="preserve"> </w:t>
      </w:r>
      <w:r>
        <w:t>applied (as with the European d</w:t>
      </w:r>
      <w:r>
        <w:rPr>
          <w:rFonts w:hint="cs"/>
        </w:rPr>
        <w:t>é</w:t>
      </w:r>
      <w:r>
        <w:t>tente policies of the 1970s and 1980s). After a certain point, the process</w:t>
      </w:r>
      <w:r w:rsidRPr="0025337D">
        <w:rPr>
          <w:sz w:val="12"/>
        </w:rPr>
        <w:t xml:space="preserve"> </w:t>
      </w:r>
      <w:r>
        <w:rPr>
          <w:rFonts w:hint="eastAsia"/>
        </w:rPr>
        <w:t>took a different form and the aim became to create a speech act failure (as in Eastern Europe in 1989).</w:t>
      </w:r>
      <w:r w:rsidRPr="0025337D">
        <w:rPr>
          <w:sz w:val="12"/>
        </w:rPr>
        <w:t xml:space="preserve"> </w:t>
      </w:r>
      <w:r>
        <w:rPr>
          <w:rFonts w:hint="eastAsia"/>
        </w:rPr>
        <w:t>Thus, the trick was and is to move from a positive to a negative meaning: Security is the conservative</w:t>
      </w:r>
      <w:r w:rsidRPr="0025337D">
        <w:rPr>
          <w:sz w:val="12"/>
        </w:rPr>
        <w:t xml:space="preserve"> </w:t>
      </w:r>
      <w:r>
        <w:rPr>
          <w:rFonts w:hint="eastAsia"/>
        </w:rPr>
        <w:t>mechanism--but we want less security!</w:t>
      </w:r>
      <w:r w:rsidRPr="0025337D">
        <w:rPr>
          <w:sz w:val="12"/>
        </w:rPr>
        <w:t xml:space="preserve"> </w:t>
      </w:r>
      <w:r>
        <w:rPr>
          <w:rFonts w:hint="eastAsia"/>
        </w:rPr>
        <w:t>Under the circumstances then existing in Eastern Europe, the power holders had among their instruments</w:t>
      </w:r>
      <w:r w:rsidRPr="0025337D">
        <w:rPr>
          <w:sz w:val="12"/>
        </w:rPr>
        <w:t xml:space="preserve"> </w:t>
      </w:r>
      <w:r>
        <w:rPr>
          <w:rFonts w:hint="eastAsia"/>
        </w:rPr>
        <w:t xml:space="preserve">the speech act "security." </w:t>
      </w:r>
      <w:r w:rsidRPr="0025337D">
        <w:rPr>
          <w:rStyle w:val="StyleUnderline"/>
          <w:rFonts w:hint="eastAsia"/>
        </w:rPr>
        <w:t>The use of this speech act had the effect of raising a specific challenge to a principled level, thereby implying that all necessary means would be used to block that challenge. And, because such a threat would be defined as existential and a challenge to sovereignty, the state would not be limited in what it could or might do</w:t>
      </w:r>
      <w:r>
        <w:rPr>
          <w:rFonts w:hint="eastAsia"/>
        </w:rPr>
        <w:t xml:space="preserve">. Under these circumstances, </w:t>
      </w:r>
      <w:r w:rsidRPr="0025337D">
        <w:rPr>
          <w:rStyle w:val="StyleUnderline"/>
          <w:rFonts w:hint="eastAsia"/>
        </w:rPr>
        <w:t xml:space="preserve">a problem would become a security issue whenever so defined by the power holders. </w:t>
      </w:r>
      <w:r>
        <w:rPr>
          <w:rFonts w:hint="eastAsia"/>
        </w:rPr>
        <w:t>Unless or until this operation were to be brought to the</w:t>
      </w:r>
      <w:r w:rsidRPr="0025337D">
        <w:rPr>
          <w:sz w:val="12"/>
        </w:rPr>
        <w:t xml:space="preserve"> </w:t>
      </w:r>
      <w:r>
        <w:rPr>
          <w:rFonts w:hint="eastAsia"/>
        </w:rPr>
        <w:t>point of failure--which nuclear conditions made rather difficult to imagine25--available avenues of</w:t>
      </w:r>
      <w:r w:rsidRPr="0025337D">
        <w:rPr>
          <w:sz w:val="12"/>
        </w:rPr>
        <w:t xml:space="preserve"> </w:t>
      </w:r>
      <w:r>
        <w:rPr>
          <w:rFonts w:hint="eastAsia"/>
        </w:rPr>
        <w:t>change would take the form of negotiated limitations on the use of the "speech act security." Improved</w:t>
      </w:r>
      <w:r w:rsidRPr="0025337D">
        <w:rPr>
          <w:sz w:val="12"/>
        </w:rPr>
        <w:t xml:space="preserve"> </w:t>
      </w:r>
      <w:r>
        <w:rPr>
          <w:rFonts w:hint="eastAsia"/>
        </w:rPr>
        <w:t>conditions would, consequently, hinge on a process implying "less security, more politics!"</w:t>
      </w:r>
      <w:r w:rsidRPr="0025337D">
        <w:rPr>
          <w:sz w:val="12"/>
        </w:rPr>
        <w:t xml:space="preserve"> </w:t>
      </w:r>
      <w:r>
        <w:rPr>
          <w:rFonts w:hint="eastAsia"/>
        </w:rPr>
        <w:t xml:space="preserve">To put this point another way, </w:t>
      </w:r>
      <w:r w:rsidRPr="0025337D">
        <w:rPr>
          <w:rStyle w:val="StyleUnderline"/>
          <w:rFonts w:hint="eastAsia"/>
        </w:rPr>
        <w:t xml:space="preserve">security and insecurity do not constitute a binary opposition. </w:t>
      </w:r>
      <w:r>
        <w:rPr>
          <w:rFonts w:hint="eastAsia"/>
        </w:rPr>
        <w:t>"Security"</w:t>
      </w:r>
      <w:r w:rsidRPr="0025337D">
        <w:rPr>
          <w:sz w:val="12"/>
        </w:rPr>
        <w:t xml:space="preserve"> </w:t>
      </w:r>
      <w:r>
        <w:rPr>
          <w:rFonts w:hint="eastAsia"/>
        </w:rPr>
        <w:t>signifies a situation marked by the presence of a security problem and some measure taken in response.</w:t>
      </w:r>
      <w:r w:rsidRPr="0025337D">
        <w:rPr>
          <w:sz w:val="12"/>
        </w:rPr>
        <w:t xml:space="preserve"> </w:t>
      </w:r>
      <w:r>
        <w:rPr>
          <w:rFonts w:hint="eastAsia"/>
        </w:rPr>
        <w:t>Insecurity is a situation with a security problem and no response. Both conditions share the security</w:t>
      </w:r>
      <w:r w:rsidRPr="0025337D">
        <w:rPr>
          <w:sz w:val="12"/>
        </w:rPr>
        <w:t xml:space="preserve"> </w:t>
      </w:r>
      <w:r>
        <w:rPr>
          <w:rFonts w:hint="eastAsia"/>
        </w:rPr>
        <w:t xml:space="preserve">problematique. </w:t>
      </w:r>
      <w:r w:rsidRPr="0025337D">
        <w:rPr>
          <w:rStyle w:val="StyleUnderline"/>
          <w:rFonts w:hint="eastAsia"/>
        </w:rPr>
        <w:t>When there is no security problem, we do not conceptualize our situation in terms of security; instead, security is simply an irrelevant concern</w:t>
      </w:r>
      <w:r>
        <w:rPr>
          <w:rFonts w:hint="eastAsia"/>
        </w:rPr>
        <w:t xml:space="preserve">. </w:t>
      </w:r>
      <w:r w:rsidRPr="0025337D">
        <w:rPr>
          <w:rStyle w:val="StyleUnderline"/>
          <w:rFonts w:hint="eastAsia"/>
        </w:rPr>
        <w:t>The statement, then, that security is always relative, and one never lives in complete securit</w:t>
      </w:r>
      <w:r>
        <w:rPr>
          <w:rFonts w:hint="eastAsia"/>
        </w:rPr>
        <w:t>y, has the additional meaning that, if one has such</w:t>
      </w:r>
      <w:r w:rsidRPr="0025337D">
        <w:rPr>
          <w:sz w:val="12"/>
        </w:rPr>
        <w:t xml:space="preserve"> </w:t>
      </w:r>
      <w:r>
        <w:rPr>
          <w:rFonts w:hint="eastAsia"/>
        </w:rPr>
        <w:t xml:space="preserve">complete security, one does not label it "security." It therefore never appears. </w:t>
      </w:r>
      <w:r w:rsidRPr="0025337D">
        <w:rPr>
          <w:rStyle w:val="StyleUnderline"/>
          <w:rFonts w:hint="eastAsia"/>
        </w:rPr>
        <w:t>Consequently, transcending a security problem by politicizing it cannot happen through thematization in security terms, only away from such terms</w:t>
      </w:r>
      <w:r>
        <w:rPr>
          <w:rFonts w:hint="eastAsia"/>
        </w:rPr>
        <w:t>.</w:t>
      </w:r>
      <w:r w:rsidRPr="0025337D">
        <w:rPr>
          <w:sz w:val="12"/>
        </w:rPr>
        <w:t xml:space="preserve"> </w:t>
      </w:r>
      <w:r>
        <w:rPr>
          <w:rFonts w:hint="eastAsia"/>
        </w:rPr>
        <w:t>An agenda of minimizing security in this sense cannot be based on a classical critical approach to</w:t>
      </w:r>
      <w:r w:rsidRPr="0025337D">
        <w:rPr>
          <w:sz w:val="12"/>
        </w:rPr>
        <w:t xml:space="preserve"> </w:t>
      </w:r>
      <w:r>
        <w:rPr>
          <w:rFonts w:hint="eastAsia"/>
        </w:rPr>
        <w:t>security, whereby the concept is critiqued and then thrown away or redefined according to the wishes of</w:t>
      </w:r>
      <w:r w:rsidRPr="0025337D">
        <w:rPr>
          <w:sz w:val="12"/>
        </w:rPr>
        <w:t xml:space="preserve"> </w:t>
      </w:r>
      <w:r>
        <w:rPr>
          <w:rFonts w:hint="eastAsia"/>
        </w:rPr>
        <w:t xml:space="preserve">the analyst. </w:t>
      </w:r>
      <w:r w:rsidRPr="0025337D">
        <w:rPr>
          <w:rStyle w:val="StyleUnderline"/>
          <w:rFonts w:hint="eastAsia"/>
        </w:rPr>
        <w:t>The essential operation can only be touched by faithfully working with the classical meaning of the concept and what is already inherent in it. The language game of security is, in other words, a jus necessitatis for threatened elites, and this it must remain</w:t>
      </w:r>
      <w:r>
        <w:rPr>
          <w:rFonts w:hint="eastAsia"/>
        </w:rPr>
        <w:t>.</w:t>
      </w:r>
      <w:r w:rsidRPr="0025337D">
        <w:rPr>
          <w:sz w:val="12"/>
        </w:rPr>
        <w:t xml:space="preserve"> </w:t>
      </w:r>
      <w:r>
        <w:rPr>
          <w:rFonts w:hint="eastAsia"/>
        </w:rPr>
        <w:t>Such an affirmative reading, not at all aimed at rejecting the concept, may be a more serious challenge to</w:t>
      </w:r>
      <w:r w:rsidRPr="0025337D">
        <w:rPr>
          <w:sz w:val="12"/>
        </w:rPr>
        <w:t xml:space="preserve"> </w:t>
      </w:r>
      <w:r>
        <w:rPr>
          <w:rFonts w:hint="eastAsia"/>
        </w:rPr>
        <w:t>the established discourse than a critical one, for it recognizes that a conservative approach to security is</w:t>
      </w:r>
      <w:r w:rsidRPr="0025337D">
        <w:rPr>
          <w:sz w:val="12"/>
        </w:rPr>
        <w:t xml:space="preserve"> </w:t>
      </w:r>
      <w:r>
        <w:rPr>
          <w:rFonts w:hint="eastAsia"/>
        </w:rPr>
        <w:t xml:space="preserve">an intrinsic element in the logic of both our national and international political organizing principles. </w:t>
      </w:r>
      <w:r w:rsidRPr="0025337D">
        <w:rPr>
          <w:rStyle w:val="StyleUnderline"/>
          <w:rFonts w:hint="eastAsia"/>
        </w:rPr>
        <w:t>By taking seriously this "unfounded" concept of security, it is possible to raise a new agenda of security and politics. This further implies moving from a positive to a negative agenda, in the sense that the dynamics of securitization and desecuritization can never be captured so long as we proceed along the normal critical track that assumes security to be a positive value to be maximized.</w:t>
      </w:r>
      <w:r w:rsidRPr="0025337D">
        <w:rPr>
          <w:sz w:val="12"/>
        </w:rPr>
        <w:t xml:space="preserve"> </w:t>
      </w:r>
      <w:r>
        <w:rPr>
          <w:rFonts w:hint="eastAsia"/>
        </w:rPr>
        <w:t xml:space="preserve">That </w:t>
      </w:r>
      <w:r w:rsidRPr="0025337D">
        <w:rPr>
          <w:rStyle w:val="StyleUnderline"/>
          <w:rFonts w:hint="eastAsia"/>
        </w:rPr>
        <w:t>elites frequently present their interests in "national security" dress is, of course, often pointed out by observers,</w:t>
      </w:r>
      <w:r>
        <w:rPr>
          <w:rFonts w:hint="eastAsia"/>
        </w:rPr>
        <w:t xml:space="preserve"> usually accompanied by a denial of elites' right to do so. Their actions are then labelled</w:t>
      </w:r>
      <w:r w:rsidRPr="0025337D">
        <w:rPr>
          <w:sz w:val="12"/>
        </w:rPr>
        <w:t xml:space="preserve"> </w:t>
      </w:r>
      <w:r>
        <w:rPr>
          <w:rFonts w:hint="eastAsia"/>
        </w:rPr>
        <w:t xml:space="preserve">something else, for example, "class interests," which seems to </w:t>
      </w:r>
      <w:r w:rsidRPr="0025337D">
        <w:rPr>
          <w:rStyle w:val="StyleUnderline"/>
          <w:rFonts w:hint="eastAsia"/>
        </w:rPr>
        <w:t>imply that authentic security is, somehow, definable independent of elites, by direct reference to the "people</w:t>
      </w:r>
      <w:r>
        <w:rPr>
          <w:rFonts w:hint="eastAsia"/>
        </w:rPr>
        <w:t xml:space="preserve">." This is, in a word, wrong. </w:t>
      </w:r>
      <w:r w:rsidRPr="0025337D">
        <w:rPr>
          <w:rStyle w:val="StyleUnderline"/>
          <w:rFonts w:hint="eastAsia"/>
        </w:rPr>
        <w:t>All such attempts to define people's "objective interests" have failed. Security is articulated only from a specific place, in an institutional voice, by elites. All of this can be analyzed, if we simply give up the assumption that security is, necessarily, a positive phenomenon.</w:t>
      </w:r>
      <w:r w:rsidRPr="0025337D">
        <w:rPr>
          <w:sz w:val="12"/>
        </w:rPr>
        <w:t xml:space="preserve"> </w:t>
      </w:r>
      <w:r>
        <w:rPr>
          <w:rFonts w:hint="eastAsia"/>
        </w:rPr>
        <w:t>Critics normally address the what or who that threatens, or the whom to be secured; they never ask</w:t>
      </w:r>
      <w:r w:rsidRPr="0025337D">
        <w:rPr>
          <w:sz w:val="12"/>
        </w:rPr>
        <w:t xml:space="preserve"> </w:t>
      </w:r>
      <w:r>
        <w:rPr>
          <w:rFonts w:hint="eastAsia"/>
        </w:rPr>
        <w:t>whether a phenomenon should be treated in terms of security because they do not look into</w:t>
      </w:r>
      <w:r w:rsidRPr="0025337D">
        <w:rPr>
          <w:sz w:val="12"/>
        </w:rPr>
        <w:t xml:space="preserve"> </w:t>
      </w:r>
      <w:r>
        <w:rPr>
          <w:rFonts w:hint="eastAsia"/>
        </w:rPr>
        <w:t>"securityness" as such, asking what is particular to security, in contrast to non-security, modes of dealing</w:t>
      </w:r>
      <w:r w:rsidRPr="0025337D">
        <w:rPr>
          <w:sz w:val="12"/>
        </w:rPr>
        <w:t xml:space="preserve"> </w:t>
      </w:r>
      <w:r>
        <w:rPr>
          <w:rFonts w:hint="eastAsia"/>
        </w:rPr>
        <w:t xml:space="preserve">with particular issues. </w:t>
      </w:r>
      <w:r w:rsidRPr="0025337D">
        <w:rPr>
          <w:rStyle w:val="StyleUnderline"/>
          <w:rFonts w:hint="eastAsia"/>
        </w:rPr>
        <w:t>By working with the assumption that security is a goal to be maximized, critics eliminate other, potentially more useful ways of conceptualizing the problems being addressed. This is, as I suggested above, because security:insecurity are not binary opposites. As soon as a more nominalist approach is adapted, the absurdity of working toward maximizing "security" becomes clear</w:t>
      </w:r>
      <w:r>
        <w:rPr>
          <w:rFonts w:hint="eastAsia"/>
        </w:rPr>
        <w:t>.</w:t>
      </w:r>
      <w:r w:rsidRPr="0025337D">
        <w:rPr>
          <w:sz w:val="12"/>
        </w:rPr>
        <w:t xml:space="preserve"> </w:t>
      </w:r>
      <w:r>
        <w:rPr>
          <w:rFonts w:hint="eastAsia"/>
        </w:rPr>
        <w:t>Viewing the security debate at present, one often gets the impression of the object playing around with</w:t>
      </w:r>
      <w:r w:rsidRPr="0025337D">
        <w:rPr>
          <w:sz w:val="12"/>
        </w:rPr>
        <w:t xml:space="preserve"> </w:t>
      </w:r>
      <w:r>
        <w:rPr>
          <w:rFonts w:hint="eastAsia"/>
        </w:rPr>
        <w:t>the subjects, the field toying with the researchers. The problematique itself locks people into talking in</w:t>
      </w:r>
      <w:r w:rsidRPr="0025337D">
        <w:rPr>
          <w:sz w:val="12"/>
        </w:rPr>
        <w:t xml:space="preserve"> </w:t>
      </w:r>
      <w:r>
        <w:rPr>
          <w:rFonts w:hint="eastAsia"/>
        </w:rPr>
        <w:t>terms of "security," and this reinforces the hold of security on our thinking, even if our approach is a</w:t>
      </w:r>
      <w:r w:rsidRPr="0025337D">
        <w:rPr>
          <w:sz w:val="12"/>
        </w:rPr>
        <w:t xml:space="preserve"> </w:t>
      </w:r>
      <w:r>
        <w:rPr>
          <w:rFonts w:hint="eastAsia"/>
        </w:rPr>
        <w:t>critical one. We do not find much work aimed at de-securitizing politics which, I suspect, would be</w:t>
      </w:r>
      <w:r w:rsidRPr="0025337D">
        <w:rPr>
          <w:sz w:val="12"/>
        </w:rPr>
        <w:t xml:space="preserve"> </w:t>
      </w:r>
      <w:r>
        <w:rPr>
          <w:rFonts w:hint="eastAsia"/>
        </w:rPr>
        <w:t>more effective than securitizing problems.</w:t>
      </w:r>
    </w:p>
    <w:p w14:paraId="0E355A6C" w14:textId="77777777" w:rsidR="0005188F" w:rsidRDefault="0005188F" w:rsidP="0005188F">
      <w:pPr>
        <w:pStyle w:val="Heading4"/>
      </w:pPr>
      <w:r>
        <w:t>The aff’</w:t>
      </w:r>
      <w:r>
        <w:rPr>
          <w:rFonts w:hint="eastAsia"/>
        </w:rPr>
        <w:t>s</w:t>
      </w:r>
      <w:r>
        <w:t xml:space="preserve"> interpretations of science rely upon unquestioned ontological principals – </w:t>
      </w:r>
      <w:r>
        <w:rPr>
          <w:rFonts w:hint="eastAsia"/>
        </w:rPr>
        <w:t>interrogation</w:t>
      </w:r>
      <w:r>
        <w:t xml:space="preserve"> of these underpinnings are critical to accurate analysis</w:t>
      </w:r>
      <w:r>
        <w:br/>
        <w:t>Agazzi 11</w:t>
      </w:r>
    </w:p>
    <w:p w14:paraId="2FDAA9C4" w14:textId="77777777" w:rsidR="0005188F" w:rsidRPr="004B7178" w:rsidRDefault="0005188F" w:rsidP="004B7178">
      <w:r w:rsidRPr="004B7178">
        <w:t>Evandro Agazzi</w:t>
      </w:r>
      <w:r w:rsidRPr="004B7178">
        <w:rPr>
          <w:rFonts w:hint="eastAsia"/>
        </w:rPr>
        <w:t>, Italian philosopher and professor at the University of Genoa</w:t>
      </w:r>
      <w:r w:rsidRPr="004B7178">
        <w:t>, February 2011,</w:t>
      </w:r>
      <w:r w:rsidRPr="004B7178">
        <w:rPr>
          <w:rFonts w:hint="eastAsia"/>
        </w:rPr>
        <w:t xml:space="preserve"> "Consistency, Truth and Ontology</w:t>
      </w:r>
      <w:r w:rsidRPr="004B7178">
        <w:rPr>
          <w:rFonts w:hint="eastAsia"/>
        </w:rPr>
        <w:t>”</w:t>
      </w:r>
      <w:r w:rsidRPr="004B7178">
        <w:t xml:space="preserve">, </w:t>
      </w:r>
      <w:r w:rsidRPr="004B7178">
        <w:rPr>
          <w:rFonts w:hint="eastAsia"/>
        </w:rPr>
        <w:t>Studia Logica: An International Journal for Symbolic Logic, http://www.jstor.org/stable/41475140</w:t>
      </w:r>
    </w:p>
    <w:p w14:paraId="72AF9772" w14:textId="77777777" w:rsidR="0005188F" w:rsidRDefault="0005188F" w:rsidP="004B7178">
      <w:pPr>
        <w:pStyle w:val="ListParagraph"/>
      </w:pPr>
      <w:r w:rsidRPr="00EF5A82">
        <w:rPr>
          <w:rStyle w:val="StyleUnderline"/>
          <w:rFonts w:hint="eastAsia"/>
        </w:rPr>
        <w:t xml:space="preserve">On </w:t>
      </w:r>
      <w:r w:rsidRPr="000938EE">
        <w:rPr>
          <w:rStyle w:val="StyleUnderline"/>
          <w:rFonts w:hint="eastAsia"/>
        </w:rPr>
        <w:t>the conceptions of mathematical truth</w:t>
      </w:r>
      <w:r w:rsidRPr="000938EE">
        <w:rPr>
          <w:rStyle w:val="StyleUnderline"/>
        </w:rPr>
        <w:t xml:space="preserve"> </w:t>
      </w:r>
      <w:r w:rsidRPr="000938EE">
        <w:rPr>
          <w:rStyle w:val="StyleUnderline"/>
          <w:rFonts w:hint="eastAsia"/>
        </w:rPr>
        <w:t>It belongs to the most widespread convictions of cultivated humans,</w:t>
      </w:r>
      <w:r>
        <w:rPr>
          <w:rFonts w:hint="eastAsia"/>
        </w:rPr>
        <w:t xml:space="preserve"> within</w:t>
      </w:r>
      <w:r>
        <w:rPr>
          <w:sz w:val="12"/>
        </w:rPr>
        <w:t xml:space="preserve"> </w:t>
      </w:r>
      <w:r>
        <w:rPr>
          <w:rFonts w:hint="eastAsia"/>
        </w:rPr>
        <w:t xml:space="preserve">the most diverse past and present cultures, that those </w:t>
      </w:r>
      <w:r w:rsidRPr="000938EE">
        <w:rPr>
          <w:rStyle w:val="StyleUnderline"/>
          <w:rFonts w:hint="eastAsia"/>
        </w:rPr>
        <w:t>propositions that have</w:t>
      </w:r>
      <w:r w:rsidRPr="000938EE">
        <w:rPr>
          <w:rStyle w:val="StyleUnderline"/>
        </w:rPr>
        <w:t xml:space="preserve"> </w:t>
      </w:r>
      <w:r w:rsidRPr="000938EE">
        <w:rPr>
          <w:rStyle w:val="StyleUnderline"/>
          <w:rFonts w:hint="eastAsia"/>
        </w:rPr>
        <w:t>been recognized as true in mathematics are absolutely true and endowed with</w:t>
      </w:r>
      <w:r w:rsidRPr="000938EE">
        <w:rPr>
          <w:rStyle w:val="StyleUnderline"/>
        </w:rPr>
        <w:t xml:space="preserve"> </w:t>
      </w:r>
      <w:r w:rsidRPr="000938EE">
        <w:rPr>
          <w:rStyle w:val="StyleUnderline"/>
          <w:rFonts w:hint="eastAsia"/>
        </w:rPr>
        <w:t>certainty</w:t>
      </w:r>
      <w:r>
        <w:rPr>
          <w:rFonts w:hint="eastAsia"/>
        </w:rPr>
        <w:t>. "</w:t>
      </w:r>
      <w:r w:rsidRPr="000938EE">
        <w:rPr>
          <w:rStyle w:val="StyleUnderline"/>
          <w:rFonts w:hint="eastAsia"/>
        </w:rPr>
        <w:t>2+2 = 4" has been always presented as the paradigmatic example</w:t>
      </w:r>
      <w:r w:rsidRPr="000938EE">
        <w:rPr>
          <w:rStyle w:val="StyleUnderline"/>
        </w:rPr>
        <w:t xml:space="preserve"> </w:t>
      </w:r>
      <w:r w:rsidRPr="000938EE">
        <w:rPr>
          <w:rStyle w:val="StyleUnderline"/>
          <w:rFonts w:hint="eastAsia"/>
        </w:rPr>
        <w:t>of a "truth" that holds independently of any spatio-temporal situation, of</w:t>
      </w:r>
      <w:r w:rsidRPr="000938EE">
        <w:rPr>
          <w:rStyle w:val="StyleUnderline"/>
        </w:rPr>
        <w:t xml:space="preserve"> </w:t>
      </w:r>
      <w:r w:rsidRPr="000938EE">
        <w:rPr>
          <w:rStyle w:val="StyleUnderline"/>
          <w:rFonts w:hint="eastAsia"/>
        </w:rPr>
        <w:t>any psychological or sociological conditioning, of any cultural influence, that</w:t>
      </w:r>
      <w:r w:rsidRPr="000938EE">
        <w:rPr>
          <w:rStyle w:val="StyleUnderline"/>
        </w:rPr>
        <w:t xml:space="preserve"> </w:t>
      </w:r>
      <w:r w:rsidRPr="000938EE">
        <w:rPr>
          <w:rStyle w:val="StyleUnderline"/>
          <w:rFonts w:hint="eastAsia"/>
        </w:rPr>
        <w:t>is, therefore, universal and necessary</w:t>
      </w:r>
      <w:r>
        <w:rPr>
          <w:rFonts w:hint="eastAsia"/>
        </w:rPr>
        <w:t>. When we take into consideration,</w:t>
      </w:r>
      <w:r>
        <w:rPr>
          <w:sz w:val="12"/>
        </w:rPr>
        <w:t xml:space="preserve"> </w:t>
      </w:r>
      <w:r w:rsidRPr="000938EE">
        <w:rPr>
          <w:rStyle w:val="StyleUnderline"/>
          <w:rFonts w:hint="eastAsia"/>
        </w:rPr>
        <w:t>however, the sense attributed to this universality and necessity</w:t>
      </w:r>
      <w:r>
        <w:rPr>
          <w:rFonts w:hint="eastAsia"/>
        </w:rPr>
        <w:t>, and even</w:t>
      </w:r>
      <w:r>
        <w:rPr>
          <w:sz w:val="12"/>
        </w:rPr>
        <w:t xml:space="preserve"> </w:t>
      </w:r>
      <w:r>
        <w:rPr>
          <w:rFonts w:hint="eastAsia"/>
        </w:rPr>
        <w:t>more, the reasons that are advanced as a justification of such a conviction</w:t>
      </w:r>
      <w:r w:rsidRPr="000938EE">
        <w:rPr>
          <w:rStyle w:val="StyleUnderline"/>
          <w:rFonts w:hint="eastAsia"/>
        </w:rPr>
        <w:t>,</w:t>
      </w:r>
      <w:r w:rsidRPr="000938EE">
        <w:rPr>
          <w:rStyle w:val="StyleUnderline"/>
        </w:rPr>
        <w:t xml:space="preserve"> </w:t>
      </w:r>
      <w:r w:rsidRPr="000938EE">
        <w:rPr>
          <w:rStyle w:val="StyleUnderline"/>
          <w:rFonts w:hint="eastAsia"/>
        </w:rPr>
        <w:t>differences and divergences become soon visible and they bring to light, in</w:t>
      </w:r>
      <w:r w:rsidRPr="000938EE">
        <w:rPr>
          <w:rStyle w:val="StyleUnderline"/>
        </w:rPr>
        <w:t xml:space="preserve"> </w:t>
      </w:r>
      <w:r w:rsidRPr="000938EE">
        <w:rPr>
          <w:rStyle w:val="StyleUnderline"/>
          <w:rFonts w:hint="eastAsia"/>
        </w:rPr>
        <w:t>particular, deep issues regarding the relation between thought and reality</w:t>
      </w:r>
      <w:r>
        <w:rPr>
          <w:sz w:val="12"/>
        </w:rPr>
        <w:t xml:space="preserve"> </w:t>
      </w:r>
      <w:r>
        <w:rPr>
          <w:rFonts w:hint="eastAsia"/>
        </w:rPr>
        <w:t>or, if we prefer, between thought and the existence of the objects toward</w:t>
      </w:r>
      <w:r>
        <w:rPr>
          <w:sz w:val="12"/>
        </w:rPr>
        <w:t xml:space="preserve"> </w:t>
      </w:r>
      <w:r>
        <w:rPr>
          <w:rFonts w:hint="eastAsia"/>
        </w:rPr>
        <w:t>which it addresses itself.</w:t>
      </w:r>
      <w:r>
        <w:rPr>
          <w:sz w:val="12"/>
        </w:rPr>
        <w:t xml:space="preserve"> </w:t>
      </w:r>
      <w:r>
        <w:rPr>
          <w:rFonts w:hint="eastAsia"/>
        </w:rPr>
        <w:t>The most ancient point of view (and in a way the most spontaneous one)</w:t>
      </w:r>
      <w:r>
        <w:rPr>
          <w:sz w:val="12"/>
        </w:rPr>
        <w:t xml:space="preserve"> </w:t>
      </w:r>
      <w:r>
        <w:rPr>
          <w:rFonts w:hint="eastAsia"/>
        </w:rPr>
        <w:t>that supported this conviction was the admission of a more or less explicit</w:t>
      </w:r>
      <w:r>
        <w:rPr>
          <w:sz w:val="12"/>
        </w:rPr>
        <w:t xml:space="preserve"> </w:t>
      </w:r>
      <w:r>
        <w:rPr>
          <w:rFonts w:hint="eastAsia"/>
        </w:rPr>
        <w:t>ontology of the mathematical entities. According to this view (that is often</w:t>
      </w:r>
      <w:r>
        <w:rPr>
          <w:sz w:val="12"/>
        </w:rPr>
        <w:t xml:space="preserve"> </w:t>
      </w:r>
      <w:r>
        <w:rPr>
          <w:rFonts w:hint="eastAsia"/>
        </w:rPr>
        <w:t>called "Platonism" because Plato was its explicit founder, but has counted</w:t>
      </w:r>
      <w:r>
        <w:rPr>
          <w:sz w:val="12"/>
        </w:rPr>
        <w:t xml:space="preserve"> </w:t>
      </w:r>
      <w:r>
        <w:rPr>
          <w:rFonts w:hint="eastAsia"/>
        </w:rPr>
        <w:t xml:space="preserve">with many followers until our days) </w:t>
      </w:r>
      <w:r w:rsidRPr="000938EE">
        <w:rPr>
          <w:rStyle w:val="StyleUnderline"/>
          <w:rFonts w:hint="eastAsia"/>
        </w:rPr>
        <w:t>the universality and necessity of the</w:t>
      </w:r>
      <w:r w:rsidRPr="000938EE">
        <w:rPr>
          <w:rStyle w:val="StyleUnderline"/>
        </w:rPr>
        <w:t xml:space="preserve"> </w:t>
      </w:r>
      <w:r w:rsidRPr="000938EE">
        <w:rPr>
          <w:rStyle w:val="StyleUnderline"/>
          <w:rFonts w:hint="eastAsia"/>
        </w:rPr>
        <w:t>mathematical truths depend on the fact that they concern certain simple,</w:t>
      </w:r>
      <w:r w:rsidRPr="000938EE">
        <w:rPr>
          <w:rStyle w:val="StyleUnderline"/>
        </w:rPr>
        <w:t xml:space="preserve"> </w:t>
      </w:r>
      <w:r w:rsidRPr="000938EE">
        <w:rPr>
          <w:rStyle w:val="StyleUnderline"/>
          <w:rFonts w:hint="eastAsia"/>
        </w:rPr>
        <w:t>immutable, immaterial entities endowed with an autonomous existence "in</w:t>
      </w:r>
      <w:r w:rsidRPr="000938EE">
        <w:rPr>
          <w:rStyle w:val="StyleUnderline"/>
        </w:rPr>
        <w:t xml:space="preserve"> </w:t>
      </w:r>
      <w:r w:rsidRPr="000938EE">
        <w:rPr>
          <w:rStyle w:val="StyleUnderline"/>
          <w:rFonts w:hint="eastAsia"/>
        </w:rPr>
        <w:t>themselves</w:t>
      </w:r>
      <w:r>
        <w:rPr>
          <w:rFonts w:hint="eastAsia"/>
        </w:rPr>
        <w:t>" , that can be grasped in a kind of intellectual intuition through</w:t>
      </w:r>
      <w:r>
        <w:rPr>
          <w:sz w:val="12"/>
        </w:rPr>
        <w:t xml:space="preserve"> </w:t>
      </w:r>
      <w:r>
        <w:rPr>
          <w:rFonts w:hint="eastAsia"/>
        </w:rPr>
        <w:t>which we are able to single out and describe in an immediate way their</w:t>
      </w:r>
      <w:r>
        <w:rPr>
          <w:sz w:val="12"/>
        </w:rPr>
        <w:t xml:space="preserve"> </w:t>
      </w:r>
      <w:r>
        <w:rPr>
          <w:rFonts w:hint="eastAsia"/>
        </w:rPr>
        <w:t>most elementary properties, and then proceed to discover more complex</w:t>
      </w:r>
      <w:r>
        <w:rPr>
          <w:sz w:val="12"/>
        </w:rPr>
        <w:t xml:space="preserve"> </w:t>
      </w:r>
      <w:r>
        <w:rPr>
          <w:rFonts w:hint="eastAsia"/>
        </w:rPr>
        <w:t>and concealed properties by means of the infallible tools of the logical rigor.</w:t>
      </w:r>
      <w:r>
        <w:rPr>
          <w:sz w:val="12"/>
        </w:rPr>
        <w:t xml:space="preserve"> </w:t>
      </w:r>
      <w:r w:rsidRPr="000938EE">
        <w:rPr>
          <w:rStyle w:val="StyleUnderline"/>
          <w:rFonts w:hint="eastAsia"/>
        </w:rPr>
        <w:t>This conviction was the ground for the axiomatic structure imposed on the</w:t>
      </w:r>
      <w:r w:rsidRPr="000938EE">
        <w:rPr>
          <w:rStyle w:val="StyleUnderline"/>
        </w:rPr>
        <w:t xml:space="preserve"> </w:t>
      </w:r>
      <w:r w:rsidRPr="000938EE">
        <w:rPr>
          <w:rStyle w:val="StyleUnderline"/>
          <w:rFonts w:hint="eastAsia"/>
        </w:rPr>
        <w:t>different branches of mathematics from the times of Euclid on, and which</w:t>
      </w:r>
      <w:r w:rsidRPr="000938EE">
        <w:rPr>
          <w:rStyle w:val="StyleUnderline"/>
        </w:rPr>
        <w:t xml:space="preserve"> </w:t>
      </w:r>
      <w:r w:rsidRPr="000938EE">
        <w:rPr>
          <w:rStyle w:val="StyleUnderline"/>
          <w:rFonts w:hint="eastAsia"/>
        </w:rPr>
        <w:t>has dominated Western culture until the modern age.</w:t>
      </w:r>
      <w:r>
        <w:rPr>
          <w:sz w:val="12"/>
        </w:rPr>
        <w:t xml:space="preserve"> </w:t>
      </w:r>
      <w:r>
        <w:rPr>
          <w:rFonts w:hint="eastAsia"/>
        </w:rPr>
        <w:t>But precisely in modern age a strong empiricist philosophical approach</w:t>
      </w:r>
      <w:r>
        <w:rPr>
          <w:sz w:val="12"/>
        </w:rPr>
        <w:t xml:space="preserve"> </w:t>
      </w:r>
      <w:r>
        <w:rPr>
          <w:rFonts w:hint="eastAsia"/>
        </w:rPr>
        <w:t>gained influence, within which the ontological presuppositions just men-</w:t>
      </w:r>
      <w:r>
        <w:rPr>
          <w:sz w:val="12"/>
        </w:rPr>
        <w:t xml:space="preserve"> </w:t>
      </w:r>
      <w:r>
        <w:rPr>
          <w:rFonts w:hint="eastAsia"/>
        </w:rPr>
        <w:t>tioned seemed very questionable, and a new ground for explaining the uni-</w:t>
      </w:r>
      <w:r>
        <w:rPr>
          <w:sz w:val="12"/>
        </w:rPr>
        <w:t xml:space="preserve"> </w:t>
      </w:r>
      <w:r>
        <w:rPr>
          <w:rFonts w:hint="eastAsia"/>
        </w:rPr>
        <w:t xml:space="preserve">versality and necessity of the mathematical truths was advocated. </w:t>
      </w:r>
      <w:r w:rsidRPr="000938EE">
        <w:rPr>
          <w:rStyle w:val="StyleUnderline"/>
          <w:rFonts w:hint="eastAsia"/>
        </w:rPr>
        <w:t>This new</w:t>
      </w:r>
      <w:r w:rsidRPr="000938EE">
        <w:rPr>
          <w:rStyle w:val="StyleUnderline"/>
        </w:rPr>
        <w:t xml:space="preserve"> </w:t>
      </w:r>
      <w:r w:rsidRPr="000938EE">
        <w:rPr>
          <w:rStyle w:val="StyleUnderline"/>
          <w:rFonts w:hint="eastAsia"/>
        </w:rPr>
        <w:t>ground was the thesis that mathematics are simply human constructions</w:t>
      </w:r>
      <w:r w:rsidRPr="000938EE">
        <w:rPr>
          <w:rStyle w:val="StyleUnderline"/>
        </w:rPr>
        <w:t xml:space="preserve"> </w:t>
      </w:r>
      <w:r w:rsidRPr="000938EE">
        <w:rPr>
          <w:rStyle w:val="StyleUnderline"/>
          <w:rFonts w:hint="eastAsia"/>
        </w:rPr>
        <w:t>and, as such, derive from something like a general tacit human convention:</w:t>
      </w:r>
      <w:r w:rsidRPr="000938EE">
        <w:rPr>
          <w:rStyle w:val="StyleUnderline"/>
        </w:rPr>
        <w:t xml:space="preserve"> </w:t>
      </w:r>
      <w:r w:rsidRPr="000938EE">
        <w:rPr>
          <w:rStyle w:val="StyleUnderline"/>
          <w:rFonts w:hint="eastAsia"/>
        </w:rPr>
        <w:t>to the extent that we "pose" certain definitions and primitive propositions,</w:t>
      </w:r>
      <w:r w:rsidRPr="000938EE">
        <w:rPr>
          <w:rStyle w:val="StyleUnderline"/>
        </w:rPr>
        <w:t xml:space="preserve"> </w:t>
      </w:r>
      <w:r w:rsidRPr="000938EE">
        <w:rPr>
          <w:rStyle w:val="StyleUnderline"/>
          <w:rFonts w:hint="eastAsia"/>
        </w:rPr>
        <w:t xml:space="preserve">we feel also compelled to admit with a value of universality and necessity, everything that can be logically derived from these starting points. </w:t>
      </w:r>
      <w:r>
        <w:rPr>
          <w:rFonts w:hint="eastAsia"/>
        </w:rPr>
        <w:t>But</w:t>
      </w:r>
      <w:r>
        <w:rPr>
          <w:sz w:val="12"/>
        </w:rPr>
        <w:t xml:space="preserve"> </w:t>
      </w:r>
      <w:r w:rsidRPr="000938EE">
        <w:rPr>
          <w:rStyle w:val="StyleUnderline"/>
          <w:rFonts w:hint="eastAsia"/>
        </w:rPr>
        <w:t>this does not correspond to any "truth content</w:t>
      </w:r>
      <w:r>
        <w:rPr>
          <w:rFonts w:hint="eastAsia"/>
        </w:rPr>
        <w:t>" of mathematics, since the</w:t>
      </w:r>
      <w:r>
        <w:rPr>
          <w:sz w:val="12"/>
        </w:rPr>
        <w:t xml:space="preserve"> </w:t>
      </w:r>
      <w:r>
        <w:rPr>
          <w:rFonts w:hint="eastAsia"/>
        </w:rPr>
        <w:t>mathematical propositions present themselves as true in virtue of a kind</w:t>
      </w:r>
      <w:r>
        <w:rPr>
          <w:sz w:val="12"/>
        </w:rPr>
        <w:t xml:space="preserve"> </w:t>
      </w:r>
      <w:r>
        <w:rPr>
          <w:rFonts w:hint="eastAsia"/>
        </w:rPr>
        <w:t>of convention and not because they express a true knowledge of some real</w:t>
      </w:r>
      <w:r>
        <w:rPr>
          <w:sz w:val="12"/>
        </w:rPr>
        <w:t xml:space="preserve"> </w:t>
      </w:r>
      <w:r>
        <w:rPr>
          <w:rFonts w:hint="eastAsia"/>
        </w:rPr>
        <w:t xml:space="preserve">entity. </w:t>
      </w:r>
      <w:r w:rsidRPr="000938EE">
        <w:rPr>
          <w:rStyle w:val="StyleUnderline"/>
          <w:rFonts w:hint="eastAsia"/>
        </w:rPr>
        <w:t>Not having their own objects, mathematics cannot be conceived as</w:t>
      </w:r>
      <w:r w:rsidRPr="000938EE">
        <w:rPr>
          <w:rStyle w:val="StyleUnderline"/>
        </w:rPr>
        <w:t xml:space="preserve"> </w:t>
      </w:r>
      <w:r w:rsidRPr="000938EE">
        <w:rPr>
          <w:rStyle w:val="StyleUnderline"/>
          <w:rFonts w:hint="eastAsia"/>
        </w:rPr>
        <w:t>a system of "true" propositions in the proper sense</w:t>
      </w:r>
      <w:r>
        <w:rPr>
          <w:rFonts w:hint="eastAsia"/>
        </w:rPr>
        <w:t xml:space="preserve"> of this term.</w:t>
      </w:r>
      <w:r>
        <w:rPr>
          <w:sz w:val="12"/>
        </w:rPr>
        <w:t xml:space="preserve"> </w:t>
      </w:r>
      <w:r>
        <w:rPr>
          <w:rFonts w:hint="eastAsia"/>
        </w:rPr>
        <w:t>An intermediate position is represented by the conception according to</w:t>
      </w:r>
      <w:r>
        <w:rPr>
          <w:sz w:val="12"/>
        </w:rPr>
        <w:t xml:space="preserve"> </w:t>
      </w:r>
      <w:r>
        <w:rPr>
          <w:rFonts w:hint="eastAsia"/>
        </w:rPr>
        <w:t xml:space="preserve">which mathematical propositions are purely analytic . </w:t>
      </w:r>
      <w:r w:rsidRPr="000938EE">
        <w:rPr>
          <w:rStyle w:val="StyleUnderline"/>
          <w:rFonts w:hint="eastAsia"/>
        </w:rPr>
        <w:t>In this sense, they</w:t>
      </w:r>
      <w:r w:rsidRPr="000938EE">
        <w:rPr>
          <w:rStyle w:val="StyleUnderline"/>
        </w:rPr>
        <w:t xml:space="preserve"> </w:t>
      </w:r>
      <w:r w:rsidRPr="000938EE">
        <w:rPr>
          <w:rStyle w:val="StyleUnderline"/>
          <w:rFonts w:hint="eastAsia"/>
        </w:rPr>
        <w:t>are considered genuinely "true" , however not because they "tell the truth"</w:t>
      </w:r>
      <w:r w:rsidRPr="000938EE">
        <w:rPr>
          <w:rStyle w:val="StyleUnderline"/>
        </w:rPr>
        <w:t xml:space="preserve"> </w:t>
      </w:r>
      <w:r w:rsidRPr="000938EE">
        <w:rPr>
          <w:rStyle w:val="StyleUnderline"/>
          <w:rFonts w:hint="eastAsia"/>
        </w:rPr>
        <w:t>about any particular entities, but as a consequence of their logical form.</w:t>
      </w:r>
      <w:r>
        <w:rPr>
          <w:sz w:val="12"/>
        </w:rPr>
        <w:t xml:space="preserve"> </w:t>
      </w:r>
      <w:r>
        <w:rPr>
          <w:rFonts w:hint="eastAsia"/>
        </w:rPr>
        <w:t>It lies outside the aims of this paper to make a historical reconstruction</w:t>
      </w:r>
      <w:r>
        <w:rPr>
          <w:sz w:val="12"/>
        </w:rPr>
        <w:t xml:space="preserve"> </w:t>
      </w:r>
      <w:r>
        <w:rPr>
          <w:rFonts w:hint="eastAsia"/>
        </w:rPr>
        <w:t>of these positions (and of their multifaceted variants) and we shall rather</w:t>
      </w:r>
      <w:r>
        <w:rPr>
          <w:sz w:val="12"/>
        </w:rPr>
        <w:t xml:space="preserve"> </w:t>
      </w:r>
      <w:r>
        <w:rPr>
          <w:rFonts w:hint="eastAsia"/>
        </w:rPr>
        <w:t>try to analyze the distinguishing features of this traditional partition in</w:t>
      </w:r>
      <w:r>
        <w:rPr>
          <w:sz w:val="12"/>
        </w:rPr>
        <w:t xml:space="preserve"> </w:t>
      </w:r>
      <w:r>
        <w:rPr>
          <w:rFonts w:hint="eastAsia"/>
        </w:rPr>
        <w:t>order to point out the different role that logical rigor plays for establishing</w:t>
      </w:r>
      <w:r>
        <w:rPr>
          <w:sz w:val="12"/>
        </w:rPr>
        <w:t xml:space="preserve"> </w:t>
      </w:r>
      <w:r>
        <w:rPr>
          <w:rFonts w:hint="eastAsia"/>
        </w:rPr>
        <w:t>mathematical truth in each of these approaches. More precisely, this "logical</w:t>
      </w:r>
      <w:r>
        <w:rPr>
          <w:sz w:val="12"/>
        </w:rPr>
        <w:t xml:space="preserve"> </w:t>
      </w:r>
      <w:r>
        <w:rPr>
          <w:rFonts w:hint="eastAsia"/>
        </w:rPr>
        <w:t>rigor" will be conceived as the instrument that assures to mathematics their</w:t>
      </w:r>
      <w:r>
        <w:rPr>
          <w:sz w:val="12"/>
        </w:rPr>
        <w:t xml:space="preserve"> </w:t>
      </w:r>
      <w:r>
        <w:rPr>
          <w:rFonts w:hint="eastAsia"/>
        </w:rPr>
        <w:t>exceptional internal consistency (i.e., their being free of contradictions). In</w:t>
      </w:r>
      <w:r>
        <w:rPr>
          <w:sz w:val="12"/>
        </w:rPr>
        <w:t xml:space="preserve"> </w:t>
      </w:r>
      <w:r>
        <w:rPr>
          <w:rFonts w:hint="eastAsia"/>
        </w:rPr>
        <w:t>such a way we are brought back to our main concern (the investigation of</w:t>
      </w:r>
      <w:r>
        <w:rPr>
          <w:sz w:val="12"/>
        </w:rPr>
        <w:t xml:space="preserve"> </w:t>
      </w:r>
      <w:r>
        <w:rPr>
          <w:rFonts w:hint="eastAsia"/>
        </w:rPr>
        <w:t>consistency) and our problem receives the more precise formulation of seeing</w:t>
      </w:r>
      <w:r>
        <w:rPr>
          <w:sz w:val="12"/>
        </w:rPr>
        <w:t xml:space="preserve"> </w:t>
      </w:r>
      <w:r>
        <w:rPr>
          <w:rFonts w:hint="eastAsia"/>
        </w:rPr>
        <w:t>whether mathematical truth can be reduced or not to being identical with</w:t>
      </w:r>
      <w:r>
        <w:rPr>
          <w:sz w:val="12"/>
        </w:rPr>
        <w:t xml:space="preserve"> </w:t>
      </w:r>
      <w:r>
        <w:rPr>
          <w:rFonts w:hint="eastAsia"/>
        </w:rPr>
        <w:t>consistency or non-contradiction.</w:t>
      </w:r>
    </w:p>
    <w:p w14:paraId="5551E90C" w14:textId="77777777" w:rsidR="0005188F" w:rsidRDefault="0005188F" w:rsidP="0005188F">
      <w:pPr>
        <w:pStyle w:val="Heading4"/>
      </w:pPr>
      <w:r>
        <w:t>Attempts to impose truths upon reality absent questioning of ontological reference points fail</w:t>
      </w:r>
      <w:r>
        <w:br/>
        <w:t>Agazzi 11</w:t>
      </w:r>
    </w:p>
    <w:p w14:paraId="42665C48" w14:textId="77777777" w:rsidR="0005188F" w:rsidRPr="004B7178" w:rsidRDefault="0005188F" w:rsidP="004B7178">
      <w:r w:rsidRPr="004B7178">
        <w:t>Evandro Agazzi</w:t>
      </w:r>
      <w:r w:rsidRPr="004B7178">
        <w:rPr>
          <w:rFonts w:hint="eastAsia"/>
        </w:rPr>
        <w:t>, Italian philosopher and professor at the University of Genoa</w:t>
      </w:r>
      <w:r w:rsidRPr="004B7178">
        <w:t>, February 2011,</w:t>
      </w:r>
      <w:r w:rsidRPr="004B7178">
        <w:rPr>
          <w:rFonts w:hint="eastAsia"/>
        </w:rPr>
        <w:t xml:space="preserve"> "Consistency, Truth and Ontology</w:t>
      </w:r>
      <w:r w:rsidRPr="004B7178">
        <w:rPr>
          <w:rFonts w:hint="eastAsia"/>
        </w:rPr>
        <w:t>”</w:t>
      </w:r>
      <w:r w:rsidRPr="004B7178">
        <w:t xml:space="preserve">, </w:t>
      </w:r>
      <w:r w:rsidRPr="004B7178">
        <w:rPr>
          <w:rFonts w:hint="eastAsia"/>
        </w:rPr>
        <w:t>Studia Logica: An International Journal for Symbolic Logic, http://www.jstor.org/stable/41475140</w:t>
      </w:r>
    </w:p>
    <w:p w14:paraId="6BEF17B6" w14:textId="77777777" w:rsidR="0005188F" w:rsidRDefault="0005188F" w:rsidP="004B7178">
      <w:pPr>
        <w:pStyle w:val="ListParagraph"/>
        <w:rPr>
          <w:rStyle w:val="StyleUnderline"/>
        </w:rPr>
      </w:pPr>
      <w:r>
        <w:rPr>
          <w:rFonts w:hint="eastAsia"/>
        </w:rPr>
        <w:t xml:space="preserve">A few statements can summarize the result of our investigation. </w:t>
      </w:r>
      <w:r w:rsidRPr="00EF5A82">
        <w:rPr>
          <w:rStyle w:val="StyleUnderline"/>
          <w:rFonts w:hint="eastAsia"/>
        </w:rPr>
        <w:t>There is a</w:t>
      </w:r>
      <w:r w:rsidRPr="00EF5A82">
        <w:rPr>
          <w:rStyle w:val="StyleUnderline"/>
        </w:rPr>
        <w:t xml:space="preserve"> </w:t>
      </w:r>
      <w:r w:rsidRPr="00EF5A82">
        <w:rPr>
          <w:rStyle w:val="StyleUnderline"/>
          <w:rFonts w:hint="eastAsia"/>
        </w:rPr>
        <w:t>sense in which it is possible to say that thought and reality constitute two</w:t>
      </w:r>
      <w:r w:rsidRPr="00EF5A82">
        <w:rPr>
          <w:rStyle w:val="StyleUnderline"/>
        </w:rPr>
        <w:t xml:space="preserve"> </w:t>
      </w:r>
      <w:r w:rsidRPr="00EF5A82">
        <w:rPr>
          <w:rStyle w:val="StyleUnderline"/>
          <w:rFonts w:hint="eastAsia"/>
        </w:rPr>
        <w:t>distinct realms, and therefore cannot be reduced to be the same thing, but</w:t>
      </w:r>
      <w:r w:rsidRPr="00EF5A82">
        <w:rPr>
          <w:rStyle w:val="StyleUnderline"/>
        </w:rPr>
        <w:t xml:space="preserve"> </w:t>
      </w:r>
      <w:r w:rsidRPr="00EF5A82">
        <w:rPr>
          <w:rStyle w:val="StyleUnderline"/>
          <w:rFonts w:hint="eastAsia"/>
        </w:rPr>
        <w:t>preserve a certain autonomy</w:t>
      </w:r>
      <w:r>
        <w:rPr>
          <w:rFonts w:hint="eastAsia"/>
        </w:rPr>
        <w:t>. Such a sense is expressed through statements</w:t>
      </w:r>
      <w:r>
        <w:rPr>
          <w:sz w:val="12"/>
        </w:rPr>
        <w:t xml:space="preserve"> </w:t>
      </w:r>
      <w:r>
        <w:rPr>
          <w:rFonts w:hint="eastAsia"/>
        </w:rPr>
        <w:t>like these: "</w:t>
      </w:r>
      <w:r w:rsidRPr="00EF5A82">
        <w:rPr>
          <w:rStyle w:val="StyleUnderline"/>
          <w:rFonts w:hint="eastAsia"/>
        </w:rPr>
        <w:t>not everything that can be thought also exists" , and "not every-</w:t>
      </w:r>
      <w:r w:rsidRPr="00EF5A82">
        <w:rPr>
          <w:rStyle w:val="StyleUnderline"/>
        </w:rPr>
        <w:t xml:space="preserve"> </w:t>
      </w:r>
      <w:r w:rsidRPr="00EF5A82">
        <w:rPr>
          <w:rStyle w:val="StyleUnderline"/>
          <w:rFonts w:hint="eastAsia"/>
        </w:rPr>
        <w:t>thing which exists is actually thought</w:t>
      </w:r>
      <w:r>
        <w:rPr>
          <w:rFonts w:hint="eastAsia"/>
        </w:rPr>
        <w:t>" . Common sense easily accepts these</w:t>
      </w:r>
      <w:r>
        <w:rPr>
          <w:sz w:val="12"/>
        </w:rPr>
        <w:t xml:space="preserve"> </w:t>
      </w:r>
      <w:r>
        <w:rPr>
          <w:rFonts w:hint="eastAsia"/>
        </w:rPr>
        <w:t>statements, but they must be carefully understood in order not to lead to</w:t>
      </w:r>
      <w:r>
        <w:rPr>
          <w:sz w:val="12"/>
        </w:rPr>
        <w:t xml:space="preserve"> </w:t>
      </w:r>
      <w:r>
        <w:rPr>
          <w:rFonts w:hint="eastAsia"/>
        </w:rPr>
        <w:t xml:space="preserve">misunderstandings. </w:t>
      </w:r>
      <w:r w:rsidRPr="00EF5A82">
        <w:rPr>
          <w:rStyle w:val="StyleUnderline"/>
          <w:rFonts w:hint="eastAsia"/>
        </w:rPr>
        <w:t>They cannot mean that thinking and thought are not</w:t>
      </w:r>
      <w:r w:rsidRPr="00EF5A82">
        <w:rPr>
          <w:rStyle w:val="StyleUnderline"/>
        </w:rPr>
        <w:t xml:space="preserve"> </w:t>
      </w:r>
      <w:r w:rsidRPr="00EF5A82">
        <w:rPr>
          <w:rStyle w:val="StyleUnderline"/>
          <w:rFonts w:hint="eastAsia"/>
        </w:rPr>
        <w:t>part of reality. They are, but what is implicit in these statements is that</w:t>
      </w:r>
      <w:r w:rsidRPr="00EF5A82">
        <w:rPr>
          <w:rStyle w:val="StyleUnderline"/>
        </w:rPr>
        <w:t xml:space="preserve"> </w:t>
      </w:r>
      <w:r w:rsidRPr="00EF5A82">
        <w:rPr>
          <w:rStyle w:val="StyleUnderline"/>
          <w:rFonts w:hint="eastAsia"/>
        </w:rPr>
        <w:t>"exists" is meant as to exist in those ontological regions of reality that do</w:t>
      </w:r>
      <w:r w:rsidRPr="00EF5A82">
        <w:rPr>
          <w:rStyle w:val="StyleUnderline"/>
        </w:rPr>
        <w:t xml:space="preserve"> </w:t>
      </w:r>
      <w:r w:rsidRPr="00EF5A82">
        <w:rPr>
          <w:rStyle w:val="StyleUnderline"/>
          <w:rFonts w:hint="eastAsia"/>
        </w:rPr>
        <w:t>not coincide with thought</w:t>
      </w:r>
      <w:r>
        <w:rPr>
          <w:rFonts w:hint="eastAsia"/>
        </w:rPr>
        <w:t>. In this sense it is possible to say that thought</w:t>
      </w:r>
      <w:r>
        <w:rPr>
          <w:sz w:val="12"/>
        </w:rPr>
        <w:t xml:space="preserve"> </w:t>
      </w:r>
      <w:r>
        <w:rPr>
          <w:rFonts w:hint="eastAsia"/>
        </w:rPr>
        <w:t>and reality are distinct and not reducible to one another, provided that we</w:t>
      </w:r>
      <w:r>
        <w:rPr>
          <w:sz w:val="12"/>
        </w:rPr>
        <w:t xml:space="preserve"> </w:t>
      </w:r>
      <w:r>
        <w:rPr>
          <w:rFonts w:hint="eastAsia"/>
        </w:rPr>
        <w:t>are aware that this should be made more precise by speaking in terms of</w:t>
      </w:r>
      <w:r>
        <w:rPr>
          <w:sz w:val="12"/>
        </w:rPr>
        <w:t xml:space="preserve"> </w:t>
      </w:r>
      <w:r>
        <w:rPr>
          <w:rFonts w:hint="eastAsia"/>
        </w:rPr>
        <w:t xml:space="preserve">ontologies. As </w:t>
      </w:r>
      <w:r w:rsidRPr="00EF5A82">
        <w:rPr>
          <w:rStyle w:val="StyleUnderline"/>
          <w:rFonts w:hint="eastAsia"/>
        </w:rPr>
        <w:t>a consequence, the problem of the relation between thinking</w:t>
      </w:r>
      <w:r w:rsidRPr="00EF5A82">
        <w:rPr>
          <w:rStyle w:val="StyleUnderline"/>
        </w:rPr>
        <w:t xml:space="preserve"> </w:t>
      </w:r>
      <w:r w:rsidRPr="00EF5A82">
        <w:rPr>
          <w:rStyle w:val="StyleUnderline"/>
          <w:rFonts w:hint="eastAsia"/>
        </w:rPr>
        <w:t>and "reality" appears to be that of a conformity that cannot be taken for</w:t>
      </w:r>
      <w:r w:rsidRPr="00EF5A82">
        <w:rPr>
          <w:rStyle w:val="StyleUnderline"/>
        </w:rPr>
        <w:t xml:space="preserve"> </w:t>
      </w:r>
      <w:r w:rsidRPr="00EF5A82">
        <w:rPr>
          <w:rStyle w:val="StyleUnderline"/>
          <w:rFonts w:hint="eastAsia"/>
        </w:rPr>
        <w:t>granted. This is the problem of truth, that derives from the awareness that</w:t>
      </w:r>
      <w:r w:rsidRPr="00EF5A82">
        <w:rPr>
          <w:rStyle w:val="StyleUnderline"/>
        </w:rPr>
        <w:t xml:space="preserve"> </w:t>
      </w:r>
      <w:r w:rsidRPr="00EF5A82">
        <w:rPr>
          <w:rStyle w:val="StyleUnderline"/>
          <w:rFonts w:hint="eastAsia"/>
        </w:rPr>
        <w:t>thinking "produces" thoughts, but does not produce "reality" in its most</w:t>
      </w:r>
      <w:r w:rsidRPr="00EF5A82">
        <w:rPr>
          <w:rStyle w:val="StyleUnderline"/>
        </w:rPr>
        <w:t xml:space="preserve"> </w:t>
      </w:r>
      <w:r w:rsidRPr="00EF5A82">
        <w:rPr>
          <w:rStyle w:val="StyleUnderline"/>
          <w:rFonts w:hint="eastAsia"/>
        </w:rPr>
        <w:t>general sense</w:t>
      </w:r>
      <w:r>
        <w:rPr>
          <w:rFonts w:hint="eastAsia"/>
        </w:rPr>
        <w:t>.</w:t>
      </w:r>
      <w:r>
        <w:rPr>
          <w:sz w:val="12"/>
        </w:rPr>
        <w:t xml:space="preserve"> </w:t>
      </w:r>
      <w:r>
        <w:rPr>
          <w:rFonts w:hint="eastAsia"/>
        </w:rPr>
        <w:t>The way out of this difficulty (</w:t>
      </w:r>
      <w:r w:rsidRPr="00EF5A82">
        <w:rPr>
          <w:rStyle w:val="StyleUnderline"/>
          <w:rFonts w:hint="eastAsia"/>
        </w:rPr>
        <w:t>thoughts are real, but "reality" might</w:t>
      </w:r>
      <w:r w:rsidRPr="00EF5A82">
        <w:rPr>
          <w:rStyle w:val="StyleUnderline"/>
        </w:rPr>
        <w:t xml:space="preserve"> </w:t>
      </w:r>
      <w:r w:rsidRPr="00EF5A82">
        <w:rPr>
          <w:rStyle w:val="StyleUnderline"/>
          <w:rFonts w:hint="eastAsia"/>
        </w:rPr>
        <w:t>be different)</w:t>
      </w:r>
      <w:r>
        <w:rPr>
          <w:rFonts w:hint="eastAsia"/>
        </w:rPr>
        <w:t xml:space="preserve"> is offered by the analogical sense of "real" that we have out-</w:t>
      </w:r>
      <w:r>
        <w:rPr>
          <w:sz w:val="12"/>
        </w:rPr>
        <w:t xml:space="preserve"> </w:t>
      </w:r>
      <w:r>
        <w:rPr>
          <w:rFonts w:hint="eastAsia"/>
        </w:rPr>
        <w:t xml:space="preserve">lined, and </w:t>
      </w:r>
      <w:r w:rsidRPr="00EF5A82">
        <w:rPr>
          <w:rStyle w:val="StyleUnderline"/>
          <w:rFonts w:hint="eastAsia"/>
        </w:rPr>
        <w:t>which gives rise to an articulation of ontology</w:t>
      </w:r>
      <w:r>
        <w:rPr>
          <w:rFonts w:hint="eastAsia"/>
        </w:rPr>
        <w:t>. Thoughts are</w:t>
      </w:r>
      <w:r>
        <w:rPr>
          <w:sz w:val="12"/>
        </w:rPr>
        <w:t xml:space="preserve"> </w:t>
      </w:r>
      <w:r>
        <w:rPr>
          <w:rFonts w:hint="eastAsia"/>
        </w:rPr>
        <w:t>real, but theirs is a noematic reality which (to use the Fregean terminology</w:t>
      </w:r>
      <w:r>
        <w:rPr>
          <w:sz w:val="12"/>
        </w:rPr>
        <w:t xml:space="preserve"> </w:t>
      </w:r>
      <w:r>
        <w:rPr>
          <w:rFonts w:hint="eastAsia"/>
        </w:rPr>
        <w:t>already mentioned) belongs to the ontological level of sense</w:t>
      </w:r>
      <w:r w:rsidRPr="009B3512">
        <w:rPr>
          <w:rStyle w:val="StyleUnderline"/>
          <w:rFonts w:hint="eastAsia"/>
        </w:rPr>
        <w:t>. Similarly, lan-</w:t>
      </w:r>
      <w:r w:rsidRPr="009B3512">
        <w:rPr>
          <w:rStyle w:val="StyleUnderline"/>
        </w:rPr>
        <w:t xml:space="preserve"> </w:t>
      </w:r>
      <w:r w:rsidRPr="009B3512">
        <w:rPr>
          <w:rStyle w:val="StyleUnderline"/>
          <w:rFonts w:hint="eastAsia"/>
        </w:rPr>
        <w:t>guage is real, but its reality is different from that of thought</w:t>
      </w:r>
      <w:r>
        <w:rPr>
          <w:rFonts w:hint="eastAsia"/>
        </w:rPr>
        <w:t xml:space="preserve"> (with which it</w:t>
      </w:r>
      <w:r>
        <w:rPr>
          <w:sz w:val="12"/>
        </w:rPr>
        <w:t xml:space="preserve"> </w:t>
      </w:r>
      <w:r>
        <w:rPr>
          <w:rFonts w:hint="eastAsia"/>
        </w:rPr>
        <w:t>can be related through the operation of interpretation) and from any other ontological region. Different is the level of referential reality (which includes</w:t>
      </w:r>
      <w:r>
        <w:rPr>
          <w:sz w:val="12"/>
        </w:rPr>
        <w:t xml:space="preserve"> </w:t>
      </w:r>
      <w:r>
        <w:rPr>
          <w:rFonts w:hint="eastAsia"/>
        </w:rPr>
        <w:t>several ontological regions), that is, of that reality which is the target of the</w:t>
      </w:r>
      <w:r>
        <w:rPr>
          <w:sz w:val="12"/>
        </w:rPr>
        <w:t xml:space="preserve"> </w:t>
      </w:r>
      <w:r>
        <w:rPr>
          <w:rFonts w:hint="eastAsia"/>
        </w:rPr>
        <w:t xml:space="preserve">intentionality characteristic of the acts of thinking. </w:t>
      </w:r>
      <w:r w:rsidRPr="00EF5A82">
        <w:rPr>
          <w:rStyle w:val="StyleUnderline"/>
          <w:rFonts w:hint="eastAsia"/>
        </w:rPr>
        <w:t>The difference and the</w:t>
      </w:r>
      <w:r w:rsidRPr="00EF5A82">
        <w:rPr>
          <w:rStyle w:val="StyleUnderline"/>
        </w:rPr>
        <w:t xml:space="preserve"> </w:t>
      </w:r>
      <w:r w:rsidRPr="00EF5A82">
        <w:rPr>
          <w:rStyle w:val="StyleUnderline"/>
          <w:rFonts w:hint="eastAsia"/>
        </w:rPr>
        <w:t>relation between these two levels relies upon the availability of non-mental</w:t>
      </w:r>
      <w:r w:rsidRPr="00EF5A82">
        <w:rPr>
          <w:rStyle w:val="StyleUnderline"/>
        </w:rPr>
        <w:t xml:space="preserve"> </w:t>
      </w:r>
      <w:r w:rsidRPr="00EF5A82">
        <w:rPr>
          <w:rStyle w:val="StyleUnderline"/>
          <w:rFonts w:hint="eastAsia"/>
        </w:rPr>
        <w:t>(or non-linguistic) tools or ways of access to the referents. These tools deter-</w:t>
      </w:r>
      <w:r w:rsidRPr="00EF5A82">
        <w:rPr>
          <w:rStyle w:val="StyleUnderline"/>
        </w:rPr>
        <w:t xml:space="preserve"> </w:t>
      </w:r>
      <w:r w:rsidRPr="00EF5A82">
        <w:rPr>
          <w:rStyle w:val="StyleUnderline"/>
          <w:rFonts w:hint="eastAsia"/>
        </w:rPr>
        <w:t>mine those "regional ontologies" with regard to which the concept of truth</w:t>
      </w:r>
      <w:r w:rsidRPr="00EF5A82">
        <w:rPr>
          <w:rStyle w:val="StyleUnderline"/>
        </w:rPr>
        <w:t xml:space="preserve"> </w:t>
      </w:r>
      <w:r w:rsidRPr="00EF5A82">
        <w:rPr>
          <w:rStyle w:val="StyleUnderline"/>
          <w:rFonts w:hint="eastAsia"/>
        </w:rPr>
        <w:t>is "relativized", in the sense that the truth of a proposition is relative to</w:t>
      </w:r>
      <w:r w:rsidRPr="00EF5A82">
        <w:rPr>
          <w:rStyle w:val="StyleUnderline"/>
        </w:rPr>
        <w:t xml:space="preserve"> </w:t>
      </w:r>
      <w:r w:rsidRPr="00EF5A82">
        <w:rPr>
          <w:rStyle w:val="StyleUnderline"/>
          <w:rFonts w:hint="eastAsia"/>
        </w:rPr>
        <w:t>its intended "referential domain</w:t>
      </w:r>
      <w:r>
        <w:rPr>
          <w:rFonts w:hint="eastAsia"/>
        </w:rPr>
        <w:t xml:space="preserve">" . In </w:t>
      </w:r>
      <w:r w:rsidRPr="009B3512">
        <w:rPr>
          <w:rStyle w:val="StyleUnderline"/>
          <w:rFonts w:hint="eastAsia"/>
        </w:rPr>
        <w:t>this way the relation between thinking</w:t>
      </w:r>
      <w:r w:rsidRPr="009B3512">
        <w:rPr>
          <w:rStyle w:val="StyleUnderline"/>
        </w:rPr>
        <w:t xml:space="preserve"> </w:t>
      </w:r>
      <w:r w:rsidRPr="009B3512">
        <w:rPr>
          <w:rStyle w:val="StyleUnderline"/>
          <w:rFonts w:hint="eastAsia"/>
        </w:rPr>
        <w:t>and being becomes the more precise relation between thoughts (the concrete</w:t>
      </w:r>
      <w:r w:rsidRPr="009B3512">
        <w:rPr>
          <w:rStyle w:val="StyleUnderline"/>
        </w:rPr>
        <w:t xml:space="preserve"> </w:t>
      </w:r>
      <w:r w:rsidRPr="009B3512">
        <w:rPr>
          <w:rStyle w:val="StyleUnderline"/>
          <w:rFonts w:hint="eastAsia"/>
        </w:rPr>
        <w:t>contents of acts of thinking) and ontologies (that is, the delimited aspects</w:t>
      </w:r>
      <w:r w:rsidRPr="009B3512">
        <w:rPr>
          <w:rStyle w:val="StyleUnderline"/>
        </w:rPr>
        <w:t xml:space="preserve"> </w:t>
      </w:r>
      <w:r w:rsidRPr="009B3512">
        <w:rPr>
          <w:rStyle w:val="StyleUnderline"/>
          <w:rFonts w:hint="eastAsia"/>
        </w:rPr>
        <w:t>of reality that are actually intended by an act of thinking).</w:t>
      </w:r>
    </w:p>
    <w:p w14:paraId="4E6D8DFD" w14:textId="77777777" w:rsidR="0005188F" w:rsidRDefault="0005188F" w:rsidP="0005188F">
      <w:pPr>
        <w:pStyle w:val="Heading4"/>
      </w:pPr>
      <w:r>
        <w:t>Policy perspectives in a vacuum fail absent interrogation of the security logic of the state</w:t>
      </w:r>
      <w:r>
        <w:br/>
        <w:t>Newman 10</w:t>
      </w:r>
    </w:p>
    <w:p w14:paraId="5BECF9E7" w14:textId="77777777" w:rsidR="0005188F" w:rsidRPr="004B7178" w:rsidRDefault="0005188F" w:rsidP="004B7178">
      <w:r w:rsidRPr="004B7178">
        <w:t>Edward Newman</w:t>
      </w:r>
      <w:r w:rsidRPr="004B7178">
        <w:rPr>
          <w:rFonts w:hint="eastAsia"/>
        </w:rPr>
        <w:t xml:space="preserve">, </w:t>
      </w:r>
      <w:r w:rsidRPr="004B7178">
        <w:t>January 2010,</w:t>
      </w:r>
      <w:r w:rsidRPr="004B7178">
        <w:rPr>
          <w:rFonts w:hint="eastAsia"/>
        </w:rPr>
        <w:t xml:space="preserve"> "Critical human security studies</w:t>
      </w:r>
      <w:r w:rsidRPr="004B7178">
        <w:rPr>
          <w:rFonts w:hint="eastAsia"/>
        </w:rPr>
        <w:t>”</w:t>
      </w:r>
      <w:r w:rsidRPr="004B7178">
        <w:t>,</w:t>
      </w:r>
      <w:r w:rsidRPr="004B7178">
        <w:rPr>
          <w:rFonts w:hint="eastAsia"/>
        </w:rPr>
        <w:t xml:space="preserve"> Review of International Studies</w:t>
      </w:r>
      <w:r w:rsidRPr="004B7178">
        <w:t xml:space="preserve">, </w:t>
      </w:r>
      <w:r w:rsidRPr="004B7178">
        <w:rPr>
          <w:rFonts w:hint="eastAsia"/>
        </w:rPr>
        <w:t>http://www.jstor.org/stable/pdf/40588105.pdf</w:t>
      </w:r>
    </w:p>
    <w:p w14:paraId="2D3BE856" w14:textId="77777777" w:rsidR="0005188F" w:rsidRPr="00CC5032" w:rsidRDefault="0005188F" w:rsidP="004B7178">
      <w:pPr>
        <w:pStyle w:val="ListParagraph"/>
      </w:pPr>
      <w:r w:rsidRPr="00042D92">
        <w:rPr>
          <w:rStyle w:val="StyleUnderline"/>
          <w:rFonts w:hint="eastAsia"/>
        </w:rPr>
        <w:t>CHSS must confront some of the internal contradictions of the human security</w:t>
      </w:r>
      <w:r w:rsidRPr="00042D92">
        <w:rPr>
          <w:rStyle w:val="StyleUnderline"/>
        </w:rPr>
        <w:t xml:space="preserve"> </w:t>
      </w:r>
      <w:r w:rsidRPr="00042D92">
        <w:rPr>
          <w:rStyle w:val="StyleUnderline"/>
          <w:rFonts w:hint="eastAsia"/>
        </w:rPr>
        <w:t>concept, in particular the analytical confusio</w:t>
      </w:r>
      <w:r>
        <w:rPr>
          <w:rFonts w:hint="eastAsia"/>
        </w:rPr>
        <w:t>n which exists regarding the scope</w:t>
      </w:r>
      <w:r>
        <w:rPr>
          <w:sz w:val="12"/>
        </w:rPr>
        <w:t xml:space="preserve"> </w:t>
      </w:r>
      <w:r>
        <w:rPr>
          <w:rFonts w:hint="eastAsia"/>
        </w:rPr>
        <w:t xml:space="preserve">and nature of security, and the means of achieving security. These </w:t>
      </w:r>
      <w:r w:rsidRPr="00042D92">
        <w:rPr>
          <w:rStyle w:val="StyleUnderline"/>
          <w:rFonts w:hint="eastAsia"/>
        </w:rPr>
        <w:t>conceptual</w:t>
      </w:r>
      <w:r w:rsidRPr="00042D92">
        <w:rPr>
          <w:rStyle w:val="StyleUnderline"/>
        </w:rPr>
        <w:t xml:space="preserve"> </w:t>
      </w:r>
      <w:r w:rsidRPr="00042D92">
        <w:rPr>
          <w:rStyle w:val="StyleUnderline"/>
          <w:rFonts w:hint="eastAsia"/>
        </w:rPr>
        <w:t>challenges need not be uniformly resolved</w:t>
      </w:r>
      <w:r>
        <w:rPr>
          <w:rFonts w:hint="eastAsia"/>
        </w:rPr>
        <w:t xml:space="preserve"> - in fact the plurality of ideas has</w:t>
      </w:r>
      <w:r>
        <w:rPr>
          <w:sz w:val="12"/>
        </w:rPr>
        <w:t xml:space="preserve"> </w:t>
      </w:r>
      <w:r>
        <w:rPr>
          <w:rFonts w:hint="eastAsia"/>
        </w:rPr>
        <w:t>generated a welcome debate about the very substance of security and insecurity</w:t>
      </w:r>
      <w:r>
        <w:rPr>
          <w:sz w:val="12"/>
        </w:rPr>
        <w:t xml:space="preserve"> </w:t>
      </w:r>
      <w:r>
        <w:rPr>
          <w:rFonts w:hint="eastAsia"/>
        </w:rPr>
        <w:t>- but the terms of the debate need to be more rigorously explicated so that</w:t>
      </w:r>
      <w:r>
        <w:rPr>
          <w:sz w:val="12"/>
        </w:rPr>
        <w:t xml:space="preserve"> </w:t>
      </w:r>
      <w:r>
        <w:rPr>
          <w:rFonts w:hint="eastAsia"/>
        </w:rPr>
        <w:t xml:space="preserve">progress can be made in going beyond the stalled 'definition debate'. 2 </w:t>
      </w:r>
      <w:r w:rsidRPr="00042D92">
        <w:rPr>
          <w:rFonts w:hint="eastAsia"/>
        </w:rPr>
        <w:t>In this conceptual development</w:t>
      </w:r>
      <w:r>
        <w:rPr>
          <w:rFonts w:hint="eastAsia"/>
        </w:rPr>
        <w:t>, CHSS needs to make a much clearer</w:t>
      </w:r>
      <w:r>
        <w:rPr>
          <w:sz w:val="12"/>
        </w:rPr>
        <w:t xml:space="preserve"> </w:t>
      </w:r>
      <w:r>
        <w:rPr>
          <w:rFonts w:hint="eastAsia"/>
        </w:rPr>
        <w:t>distinction between explanatory and normative theory. There are interesting</w:t>
      </w:r>
      <w:r>
        <w:rPr>
          <w:sz w:val="12"/>
        </w:rPr>
        <w:t xml:space="preserve"> </w:t>
      </w:r>
      <w:r>
        <w:rPr>
          <w:rFonts w:hint="eastAsia"/>
        </w:rPr>
        <w:t>avenues for both, but at present human security work does not make an</w:t>
      </w:r>
      <w:r>
        <w:rPr>
          <w:sz w:val="12"/>
        </w:rPr>
        <w:t xml:space="preserve"> </w:t>
      </w:r>
      <w:r>
        <w:rPr>
          <w:rFonts w:hint="eastAsia"/>
        </w:rPr>
        <w:t>adequate differentiation between what it claims the world is like and what it</w:t>
      </w:r>
      <w:r>
        <w:rPr>
          <w:sz w:val="12"/>
        </w:rPr>
        <w:t xml:space="preserve"> </w:t>
      </w:r>
      <w:r>
        <w:rPr>
          <w:rFonts w:hint="eastAsia"/>
        </w:rPr>
        <w:t xml:space="preserve">would like the world to be like. </w:t>
      </w:r>
      <w:r w:rsidRPr="00042D92">
        <w:rPr>
          <w:rStyle w:val="StyleUnderline"/>
          <w:rFonts w:hint="eastAsia"/>
        </w:rPr>
        <w:t>At the same time, human security scholarship</w:t>
      </w:r>
      <w:r w:rsidRPr="00042D92">
        <w:rPr>
          <w:rStyle w:val="StyleUnderline"/>
        </w:rPr>
        <w:t xml:space="preserve"> </w:t>
      </w:r>
      <w:r w:rsidRPr="00042D92">
        <w:rPr>
          <w:rStyle w:val="StyleUnderline"/>
          <w:rFonts w:hint="eastAsia"/>
        </w:rPr>
        <w:t>needs to be more explanatory in a theoretical sense - in terms of generating</w:t>
      </w:r>
      <w:r w:rsidRPr="00042D92">
        <w:rPr>
          <w:rStyle w:val="StyleUnderline"/>
        </w:rPr>
        <w:t xml:space="preserve"> </w:t>
      </w:r>
      <w:r w:rsidRPr="00042D92">
        <w:rPr>
          <w:rStyle w:val="StyleUnderline"/>
          <w:rFonts w:hint="eastAsia"/>
        </w:rPr>
        <w:t>persuasive explanations for the nature and consequences of security institutions</w:t>
      </w:r>
      <w:r w:rsidRPr="00042D92">
        <w:rPr>
          <w:rStyle w:val="StyleUnderline"/>
        </w:rPr>
        <w:t xml:space="preserve"> </w:t>
      </w:r>
      <w:r w:rsidRPr="00042D92">
        <w:rPr>
          <w:rStyle w:val="StyleUnderline"/>
          <w:rFonts w:hint="eastAsia"/>
        </w:rPr>
        <w:t>- and go beyond normative advocacy claims</w:t>
      </w:r>
      <w:r>
        <w:rPr>
          <w:rFonts w:hint="eastAsia"/>
        </w:rPr>
        <w:t>.</w:t>
      </w:r>
      <w:r>
        <w:rPr>
          <w:sz w:val="12"/>
        </w:rPr>
        <w:t xml:space="preserve"> </w:t>
      </w:r>
      <w:r>
        <w:rPr>
          <w:rFonts w:hint="eastAsia"/>
        </w:rPr>
        <w:t xml:space="preserve">3 CHSS must learn analytically from other critical security studies approaches. </w:t>
      </w:r>
      <w:r w:rsidRPr="00042D92">
        <w:rPr>
          <w:rStyle w:val="StyleUnderline"/>
          <w:rFonts w:hint="eastAsia"/>
        </w:rPr>
        <w:t>It</w:t>
      </w:r>
      <w:r w:rsidRPr="00042D92">
        <w:rPr>
          <w:rStyle w:val="StyleUnderline"/>
        </w:rPr>
        <w:t xml:space="preserve"> </w:t>
      </w:r>
      <w:r w:rsidRPr="00042D92">
        <w:rPr>
          <w:rStyle w:val="StyleUnderline"/>
          <w:rFonts w:hint="eastAsia"/>
        </w:rPr>
        <w:t>must interrogate and problematise the values and institutions which currently</w:t>
      </w:r>
      <w:r w:rsidRPr="00042D92">
        <w:rPr>
          <w:rStyle w:val="StyleUnderline"/>
        </w:rPr>
        <w:t xml:space="preserve"> </w:t>
      </w:r>
      <w:r w:rsidRPr="00042D92">
        <w:rPr>
          <w:rStyle w:val="StyleUnderline"/>
          <w:rFonts w:hint="eastAsia"/>
        </w:rPr>
        <w:t>exist as they relate to human welfare, and more thoroughly question the</w:t>
      </w:r>
      <w:r w:rsidRPr="00042D92">
        <w:rPr>
          <w:rStyle w:val="StyleUnderline"/>
        </w:rPr>
        <w:t xml:space="preserve"> </w:t>
      </w:r>
      <w:r w:rsidRPr="00042D92">
        <w:rPr>
          <w:rStyle w:val="StyleUnderline"/>
          <w:rFonts w:hint="eastAsia"/>
        </w:rPr>
        <w:t xml:space="preserve">interests that are served by these institutions. </w:t>
      </w:r>
      <w:r>
        <w:rPr>
          <w:rFonts w:hint="eastAsia"/>
        </w:rPr>
        <w:t>This may involve the adoption of</w:t>
      </w:r>
      <w:r>
        <w:rPr>
          <w:sz w:val="12"/>
        </w:rPr>
        <w:t xml:space="preserve"> </w:t>
      </w:r>
      <w:r>
        <w:rPr>
          <w:rFonts w:hint="eastAsia"/>
        </w:rPr>
        <w:t xml:space="preserve">specifically 'critical' methodologies, </w:t>
      </w:r>
      <w:r w:rsidRPr="00042D92">
        <w:rPr>
          <w:rStyle w:val="StyleUnderline"/>
          <w:rFonts w:hint="eastAsia"/>
        </w:rPr>
        <w:t>such as discourse analysis,</w:t>
      </w:r>
      <w:r>
        <w:rPr>
          <w:rFonts w:hint="eastAsia"/>
        </w:rPr>
        <w:t xml:space="preserve"> but it also simply</w:t>
      </w:r>
      <w:r>
        <w:rPr>
          <w:sz w:val="12"/>
        </w:rPr>
        <w:t xml:space="preserve"> </w:t>
      </w:r>
      <w:r>
        <w:rPr>
          <w:rFonts w:hint="eastAsia"/>
        </w:rPr>
        <w:t xml:space="preserve">means going deeper in a more general critical sense. For example, </w:t>
      </w:r>
      <w:r w:rsidRPr="00042D92">
        <w:rPr>
          <w:rStyle w:val="StyleUnderline"/>
          <w:rFonts w:hint="eastAsia"/>
        </w:rPr>
        <w:t>current</w:t>
      </w:r>
      <w:r w:rsidRPr="00042D92">
        <w:rPr>
          <w:rStyle w:val="StyleUnderline"/>
        </w:rPr>
        <w:t xml:space="preserve"> </w:t>
      </w:r>
      <w:r w:rsidRPr="00042D92">
        <w:rPr>
          <w:rStyle w:val="StyleUnderline"/>
          <w:rFonts w:hint="eastAsia"/>
        </w:rPr>
        <w:t>scholarship on human security focuses on 'progressive' policy initiatives - such</w:t>
      </w:r>
      <w:r w:rsidRPr="00042D92">
        <w:rPr>
          <w:rStyle w:val="StyleUnderline"/>
        </w:rPr>
        <w:t xml:space="preserve"> </w:t>
      </w:r>
      <w:r w:rsidRPr="00042D92">
        <w:rPr>
          <w:rStyle w:val="StyleUnderline"/>
          <w:rFonts w:hint="eastAsia"/>
        </w:rPr>
        <w:t>as the use of military force for human protection purposes, the movement to</w:t>
      </w:r>
      <w:r w:rsidRPr="00042D92">
        <w:rPr>
          <w:rStyle w:val="StyleUnderline"/>
        </w:rPr>
        <w:t xml:space="preserve"> </w:t>
      </w:r>
      <w:r w:rsidRPr="00042D92">
        <w:rPr>
          <w:rStyle w:val="StyleUnderline"/>
          <w:rFonts w:hint="eastAsia"/>
        </w:rPr>
        <w:t>eliminate certain types of weapons and the movement to strengthen inter-</w:t>
      </w:r>
      <w:r w:rsidRPr="00042D92">
        <w:rPr>
          <w:rStyle w:val="StyleUnderline"/>
        </w:rPr>
        <w:t xml:space="preserve"> </w:t>
      </w:r>
      <w:r w:rsidRPr="00042D92">
        <w:rPr>
          <w:rStyle w:val="StyleUnderline"/>
          <w:rFonts w:hint="eastAsia"/>
        </w:rPr>
        <w:t>national criminal justice - without sufficiently exploring the pathologies</w:t>
      </w:r>
      <w:r w:rsidRPr="00042D92">
        <w:rPr>
          <w:rStyle w:val="StyleUnderline"/>
        </w:rPr>
        <w:t xml:space="preserve"> </w:t>
      </w:r>
      <w:r w:rsidRPr="00042D92">
        <w:rPr>
          <w:rStyle w:val="StyleUnderline"/>
          <w:rFonts w:hint="eastAsia"/>
        </w:rPr>
        <w:t>inherent in the structure of the international system</w:t>
      </w:r>
      <w:r>
        <w:rPr>
          <w:rFonts w:hint="eastAsia"/>
        </w:rPr>
        <w:t xml:space="preserve"> which give rise to these</w:t>
      </w:r>
      <w:r>
        <w:rPr>
          <w:sz w:val="12"/>
        </w:rPr>
        <w:t xml:space="preserve"> </w:t>
      </w:r>
      <w:r>
        <w:rPr>
          <w:rFonts w:hint="eastAsia"/>
        </w:rPr>
        <w:t xml:space="preserve">types of challenges. </w:t>
      </w:r>
      <w:r w:rsidRPr="00042D92">
        <w:rPr>
          <w:rStyle w:val="StyleUnderline"/>
          <w:rFonts w:hint="eastAsia"/>
        </w:rPr>
        <w:t>Problem-solving policy approaches, generally supported by</w:t>
      </w:r>
      <w:r w:rsidRPr="00042D92">
        <w:rPr>
          <w:rStyle w:val="StyleUnderline"/>
        </w:rPr>
        <w:t xml:space="preserve"> </w:t>
      </w:r>
      <w:r w:rsidRPr="00042D92">
        <w:rPr>
          <w:rStyle w:val="StyleUnderline"/>
          <w:rFonts w:hint="eastAsia"/>
        </w:rPr>
        <w:t>human security scholars, may even promote human insecurity</w:t>
      </w:r>
      <w:r>
        <w:rPr>
          <w:rFonts w:hint="eastAsia"/>
        </w:rPr>
        <w:t>. For example,</w:t>
      </w:r>
      <w:r>
        <w:rPr>
          <w:sz w:val="12"/>
        </w:rPr>
        <w:t xml:space="preserve"> </w:t>
      </w:r>
      <w:r>
        <w:rPr>
          <w:rFonts w:hint="eastAsia"/>
        </w:rPr>
        <w:t>poverty alleviation and employment generation efforts by international financial</w:t>
      </w:r>
      <w:r>
        <w:rPr>
          <w:sz w:val="12"/>
        </w:rPr>
        <w:t xml:space="preserve"> </w:t>
      </w:r>
      <w:r>
        <w:rPr>
          <w:rFonts w:hint="eastAsia"/>
        </w:rPr>
        <w:t>institutions are generally welcomed from a human security perspective, but this</w:t>
      </w:r>
      <w:r>
        <w:rPr>
          <w:sz w:val="12"/>
        </w:rPr>
        <w:t xml:space="preserve"> </w:t>
      </w:r>
      <w:r>
        <w:rPr>
          <w:rFonts w:hint="eastAsia"/>
        </w:rPr>
        <w:t>must be approached within the broader liberal market context which (according</w:t>
      </w:r>
      <w:r>
        <w:rPr>
          <w:sz w:val="12"/>
        </w:rPr>
        <w:t xml:space="preserve"> </w:t>
      </w:r>
      <w:r>
        <w:rPr>
          <w:rFonts w:hint="eastAsia"/>
        </w:rPr>
        <w:t>to some analysts) arguably disempowers communities and results in social</w:t>
      </w:r>
      <w:r>
        <w:rPr>
          <w:sz w:val="12"/>
        </w:rPr>
        <w:t xml:space="preserve"> </w:t>
      </w:r>
      <w:r>
        <w:rPr>
          <w:rFonts w:hint="eastAsia"/>
        </w:rPr>
        <w:t>deprivation. This structural analysis is underdeveloped in human security</w:t>
      </w:r>
      <w:r>
        <w:rPr>
          <w:sz w:val="12"/>
        </w:rPr>
        <w:t xml:space="preserve"> </w:t>
      </w:r>
      <w:r>
        <w:rPr>
          <w:rFonts w:hint="eastAsia"/>
        </w:rPr>
        <w:t>scholarship, which tends to be excessively focussed on the manifestations of</w:t>
      </w:r>
      <w:r>
        <w:rPr>
          <w:sz w:val="12"/>
        </w:rPr>
        <w:t xml:space="preserve"> </w:t>
      </w:r>
      <w:r>
        <w:rPr>
          <w:rFonts w:hint="eastAsia"/>
        </w:rPr>
        <w:t>insecurity, whereas it needs to take a much greater interest in the underlying</w:t>
      </w:r>
      <w:r>
        <w:rPr>
          <w:sz w:val="12"/>
        </w:rPr>
        <w:t xml:space="preserve"> </w:t>
      </w:r>
      <w:r>
        <w:rPr>
          <w:rFonts w:hint="eastAsia"/>
        </w:rPr>
        <w:t>structural causes.</w:t>
      </w:r>
      <w:r>
        <w:rPr>
          <w:sz w:val="12"/>
        </w:rPr>
        <w:t xml:space="preserve"> </w:t>
      </w:r>
      <w:r>
        <w:rPr>
          <w:rFonts w:hint="eastAsia"/>
        </w:rPr>
        <w:t>4 I</w:t>
      </w:r>
      <w:r w:rsidRPr="0000622F">
        <w:rPr>
          <w:rStyle w:val="StyleUnderline"/>
          <w:rFonts w:hint="eastAsia"/>
        </w:rPr>
        <w:t>n addition to simply 'going deeper' into the layers of cause and effect, this</w:t>
      </w:r>
      <w:r w:rsidRPr="0000622F">
        <w:rPr>
          <w:rStyle w:val="StyleUnderline"/>
        </w:rPr>
        <w:t xml:space="preserve"> </w:t>
      </w:r>
      <w:r w:rsidRPr="0000622F">
        <w:rPr>
          <w:rStyle w:val="StyleUnderline"/>
          <w:rFonts w:hint="eastAsia"/>
        </w:rPr>
        <w:t>conceptual development will also require that human security engages much</w:t>
      </w:r>
      <w:r w:rsidRPr="0000622F">
        <w:rPr>
          <w:rStyle w:val="StyleUnderline"/>
        </w:rPr>
        <w:t xml:space="preserve"> </w:t>
      </w:r>
      <w:r w:rsidRPr="0000622F">
        <w:rPr>
          <w:rStyle w:val="StyleUnderline"/>
          <w:rFonts w:hint="eastAsia"/>
        </w:rPr>
        <w:t>more in debates about the ontology and epistemology of knowledge claims</w:t>
      </w:r>
      <w:r w:rsidRPr="0000622F">
        <w:rPr>
          <w:rStyle w:val="StyleUnderline"/>
        </w:rPr>
        <w:t xml:space="preserve"> </w:t>
      </w:r>
      <w:r w:rsidRPr="0000622F">
        <w:rPr>
          <w:rStyle w:val="StyleUnderline"/>
          <w:rFonts w:hint="eastAsia"/>
        </w:rPr>
        <w:t>regarding the nature of security and insecurity.</w:t>
      </w:r>
      <w:r>
        <w:rPr>
          <w:rFonts w:hint="eastAsia"/>
        </w:rPr>
        <w:t xml:space="preserve"> </w:t>
      </w:r>
      <w:r w:rsidRPr="0000622F">
        <w:rPr>
          <w:rStyle w:val="StyleUnderline"/>
          <w:rFonts w:hint="eastAsia"/>
        </w:rPr>
        <w:t>Only by doing this can</w:t>
      </w:r>
      <w:r w:rsidRPr="0000622F">
        <w:rPr>
          <w:rStyle w:val="StyleUnderline"/>
        </w:rPr>
        <w:t xml:space="preserve"> </w:t>
      </w:r>
      <w:r w:rsidRPr="0000622F">
        <w:rPr>
          <w:rStyle w:val="StyleUnderline"/>
          <w:rFonts w:hint="eastAsia"/>
        </w:rPr>
        <w:t>scholarship seek to overcome the central paradox of human security, challeng-</w:t>
      </w:r>
      <w:r w:rsidRPr="0000622F">
        <w:rPr>
          <w:rStyle w:val="StyleUnderline"/>
        </w:rPr>
        <w:t xml:space="preserve"> </w:t>
      </w:r>
      <w:r w:rsidRPr="0000622F">
        <w:rPr>
          <w:rStyle w:val="StyleUnderline"/>
          <w:rFonts w:hint="eastAsia"/>
        </w:rPr>
        <w:t>ing as it does the structures and norms that produce human insecurity</w:t>
      </w:r>
      <w:r>
        <w:rPr>
          <w:rFonts w:hint="eastAsia"/>
        </w:rPr>
        <w:t>, yet in</w:t>
      </w:r>
      <w:r>
        <w:rPr>
          <w:sz w:val="12"/>
        </w:rPr>
        <w:t xml:space="preserve"> </w:t>
      </w:r>
      <w:r>
        <w:rPr>
          <w:rFonts w:hint="eastAsia"/>
        </w:rPr>
        <w:t>many ways reinforcing these structures and norms.</w:t>
      </w:r>
      <w:r>
        <w:rPr>
          <w:sz w:val="12"/>
        </w:rPr>
        <w:t xml:space="preserve"> </w:t>
      </w:r>
      <w:r>
        <w:rPr>
          <w:rFonts w:hint="eastAsia"/>
        </w:rPr>
        <w:t xml:space="preserve">5 CHSS </w:t>
      </w:r>
      <w:r w:rsidRPr="0000622F">
        <w:rPr>
          <w:rStyle w:val="StyleUnderline"/>
          <w:rFonts w:hint="eastAsia"/>
        </w:rPr>
        <w:t>scholarship needs to make a more theoretically sophisticated attempt to</w:t>
      </w:r>
      <w:r w:rsidRPr="0000622F">
        <w:rPr>
          <w:rStyle w:val="StyleUnderline"/>
        </w:rPr>
        <w:t xml:space="preserve"> </w:t>
      </w:r>
      <w:r w:rsidRPr="0000622F">
        <w:rPr>
          <w:rStyle w:val="StyleUnderline"/>
          <w:rFonts w:hint="eastAsia"/>
        </w:rPr>
        <w:t>explicate the structure-agency binary as it relates to the security discourse.</w:t>
      </w:r>
      <w:r>
        <w:rPr>
          <w:sz w:val="12"/>
        </w:rPr>
        <w:t xml:space="preserve"> </w:t>
      </w:r>
      <w:r>
        <w:rPr>
          <w:rFonts w:hint="eastAsia"/>
        </w:rPr>
        <w:t>Human security has at its core the individual as object. Some advocates of</w:t>
      </w:r>
      <w:r>
        <w:rPr>
          <w:sz w:val="12"/>
        </w:rPr>
        <w:t xml:space="preserve"> </w:t>
      </w:r>
      <w:r>
        <w:rPr>
          <w:rFonts w:hint="eastAsia"/>
        </w:rPr>
        <w:t>human security also identify the individual as the key vehicle for attaining</w:t>
      </w:r>
      <w:r>
        <w:rPr>
          <w:sz w:val="12"/>
        </w:rPr>
        <w:t xml:space="preserve"> </w:t>
      </w:r>
      <w:r>
        <w:rPr>
          <w:rFonts w:hint="eastAsia"/>
        </w:rPr>
        <w:t>security through empowerment.60 Yet, much human insecurity surely results</w:t>
      </w:r>
      <w:r>
        <w:rPr>
          <w:sz w:val="12"/>
        </w:rPr>
        <w:t xml:space="preserve"> </w:t>
      </w:r>
      <w:r>
        <w:rPr>
          <w:rFonts w:hint="eastAsia"/>
        </w:rPr>
        <w:t>from structural factors and the distribution of power, which are essentially</w:t>
      </w:r>
      <w:r>
        <w:rPr>
          <w:sz w:val="12"/>
        </w:rPr>
        <w:t xml:space="preserve"> </w:t>
      </w:r>
      <w:r>
        <w:rPr>
          <w:rFonts w:hint="eastAsia"/>
        </w:rPr>
        <w:t xml:space="preserve">beyond the reach of individuals. </w:t>
      </w:r>
      <w:r w:rsidRPr="0000622F">
        <w:rPr>
          <w:rStyle w:val="StyleUnderline"/>
          <w:rFonts w:hint="eastAsia"/>
        </w:rPr>
        <w:t>Exploring the relationship between human</w:t>
      </w:r>
      <w:r w:rsidRPr="0000622F">
        <w:rPr>
          <w:rStyle w:val="StyleUnderline"/>
        </w:rPr>
        <w:t xml:space="preserve"> </w:t>
      </w:r>
      <w:r w:rsidRPr="0000622F">
        <w:rPr>
          <w:rStyle w:val="StyleUnderline"/>
          <w:rFonts w:hint="eastAsia"/>
        </w:rPr>
        <w:t>agency and structure in solutions to human security challenges is a pressing</w:t>
      </w:r>
      <w:r w:rsidRPr="0000622F">
        <w:rPr>
          <w:rStyle w:val="StyleUnderline"/>
        </w:rPr>
        <w:t xml:space="preserve"> </w:t>
      </w:r>
      <w:r w:rsidRPr="0000622F">
        <w:rPr>
          <w:rStyle w:val="StyleUnderline"/>
          <w:rFonts w:hint="eastAsia"/>
        </w:rPr>
        <w:t>next step in the human security discourse Progress also needs to be made in explicating the theoretical and practical</w:t>
      </w:r>
      <w:r w:rsidRPr="0000622F">
        <w:rPr>
          <w:rStyle w:val="StyleUnderline"/>
        </w:rPr>
        <w:t xml:space="preserve"> </w:t>
      </w:r>
      <w:r w:rsidRPr="0000622F">
        <w:rPr>
          <w:rStyle w:val="StyleUnderline"/>
          <w:rFonts w:hint="eastAsia"/>
        </w:rPr>
        <w:t>relationship between the state and the individual in the provision of security</w:t>
      </w:r>
      <w:r w:rsidRPr="0000622F">
        <w:rPr>
          <w:rStyle w:val="StyleUnderline"/>
        </w:rPr>
        <w:t xml:space="preserve"> </w:t>
      </w:r>
      <w:r>
        <w:rPr>
          <w:rFonts w:hint="eastAsia"/>
        </w:rPr>
        <w:t>(which, again, means consciously confronting the paradox of human security).</w:t>
      </w:r>
      <w:r>
        <w:rPr>
          <w:sz w:val="12"/>
        </w:rPr>
        <w:t xml:space="preserve"> </w:t>
      </w:r>
      <w:r>
        <w:rPr>
          <w:rFonts w:hint="eastAsia"/>
        </w:rPr>
        <w:t>Many threats to individual security emanate from predatory and abusive states,</w:t>
      </w:r>
      <w:r>
        <w:rPr>
          <w:sz w:val="12"/>
        </w:rPr>
        <w:t xml:space="preserve"> </w:t>
      </w:r>
      <w:r>
        <w:rPr>
          <w:rFonts w:hint="eastAsia"/>
        </w:rPr>
        <w:t xml:space="preserve">or state weakness and failure. </w:t>
      </w:r>
      <w:r w:rsidRPr="0000622F">
        <w:rPr>
          <w:rStyle w:val="StyleUnderline"/>
          <w:rFonts w:hint="eastAsia"/>
        </w:rPr>
        <w:t>Yet in human security scholarship the state is</w:t>
      </w:r>
      <w:r w:rsidRPr="0000622F">
        <w:rPr>
          <w:rStyle w:val="StyleUnderline"/>
        </w:rPr>
        <w:t xml:space="preserve"> </w:t>
      </w:r>
      <w:r w:rsidRPr="0000622F">
        <w:rPr>
          <w:rStyle w:val="StyleUnderline"/>
          <w:rFonts w:hint="eastAsia"/>
        </w:rPr>
        <w:t>generally looked upon as the main provider - or potential provider - of</w:t>
      </w:r>
      <w:r w:rsidRPr="0000622F">
        <w:rPr>
          <w:rStyle w:val="StyleUnderline"/>
        </w:rPr>
        <w:t xml:space="preserve"> </w:t>
      </w:r>
      <w:r w:rsidRPr="0000622F">
        <w:rPr>
          <w:rStyle w:val="StyleUnderline"/>
          <w:rFonts w:hint="eastAsia"/>
        </w:rPr>
        <w:t>individual security. This conundrum needs substantial further study</w:t>
      </w:r>
      <w:r>
        <w:rPr>
          <w:rFonts w:hint="eastAsia"/>
        </w:rPr>
        <w:t>. This</w:t>
      </w:r>
      <w:r>
        <w:rPr>
          <w:sz w:val="12"/>
        </w:rPr>
        <w:t xml:space="preserve"> </w:t>
      </w:r>
      <w:r>
        <w:rPr>
          <w:rFonts w:hint="eastAsia"/>
        </w:rPr>
        <w:t>relates to a further issue of agency which requires further study. Much human</w:t>
      </w:r>
      <w:r>
        <w:rPr>
          <w:sz w:val="12"/>
        </w:rPr>
        <w:t xml:space="preserve"> </w:t>
      </w:r>
      <w:r>
        <w:rPr>
          <w:rFonts w:hint="eastAsia"/>
        </w:rPr>
        <w:t>security scholarship consciously or unconsciously individualises security or</w:t>
      </w:r>
      <w:r>
        <w:rPr>
          <w:sz w:val="12"/>
        </w:rPr>
        <w:t xml:space="preserve"> </w:t>
      </w:r>
      <w:r>
        <w:rPr>
          <w:rFonts w:hint="eastAsia"/>
        </w:rPr>
        <w:t>assumes that the individual-state relationship is the fundamental binary. In</w:t>
      </w:r>
      <w:r>
        <w:rPr>
          <w:sz w:val="12"/>
        </w:rPr>
        <w:t xml:space="preserve"> </w:t>
      </w:r>
      <w:r>
        <w:rPr>
          <w:rFonts w:hint="eastAsia"/>
        </w:rPr>
        <w:t xml:space="preserve">reality, </w:t>
      </w:r>
      <w:r w:rsidRPr="0000622F">
        <w:rPr>
          <w:rStyle w:val="StyleUnderline"/>
          <w:rFonts w:hint="eastAsia"/>
        </w:rPr>
        <w:t>the individual is a social animal in various contexts and communities -</w:t>
      </w:r>
      <w:r w:rsidRPr="0000622F">
        <w:rPr>
          <w:rStyle w:val="StyleUnderline"/>
        </w:rPr>
        <w:t xml:space="preserve"> </w:t>
      </w:r>
      <w:r w:rsidRPr="0000622F">
        <w:rPr>
          <w:rStyle w:val="StyleUnderline"/>
          <w:rFonts w:hint="eastAsia"/>
        </w:rPr>
        <w:t>not just the state - and so the individualisation of security is politically limited</w:t>
      </w:r>
      <w:r w:rsidRPr="0000622F">
        <w:rPr>
          <w:rStyle w:val="StyleUnderline"/>
        </w:rPr>
        <w:t>.</w:t>
      </w:r>
    </w:p>
    <w:p w14:paraId="6E4D07C7" w14:textId="77777777" w:rsidR="0005188F" w:rsidRPr="003835F1" w:rsidRDefault="0005188F" w:rsidP="0005188F">
      <w:pPr>
        <w:pStyle w:val="Heading4"/>
      </w:pPr>
      <w:r>
        <w:t>Criticizing the epistemological assumptions of a policy</w:t>
      </w:r>
      <w:r w:rsidRPr="003835F1">
        <w:t xml:space="preserve"> is key to </w:t>
      </w:r>
      <w:r>
        <w:t>complete understanding…</w:t>
      </w:r>
    </w:p>
    <w:p w14:paraId="1C3043A6" w14:textId="77777777" w:rsidR="004B7178" w:rsidRDefault="0005188F" w:rsidP="004B7178">
      <w:r w:rsidRPr="003835F1">
        <w:rPr>
          <w:rStyle w:val="Style13ptBold"/>
        </w:rPr>
        <w:t>Reus-Smit 12</w:t>
      </w:r>
      <w:r w:rsidRPr="003835F1">
        <w:rPr>
          <w:b/>
        </w:rPr>
        <w:t xml:space="preserve"> </w:t>
      </w:r>
      <w:r w:rsidR="004B7178">
        <w:br/>
      </w:r>
      <w:r w:rsidRPr="003835F1">
        <w:t>Professor of International Relations at the European University Institute, Florence (Christian, “International Relations, Irrelevant? Don’t Blame Theory”, Millennium - Journal of International Studies June 2012 vol. 40 no. 3 525-540)</w:t>
      </w:r>
    </w:p>
    <w:p w14:paraId="029FEF94" w14:textId="77777777" w:rsidR="0005188F" w:rsidRPr="004B7178" w:rsidRDefault="0005188F" w:rsidP="004B7178">
      <w:pPr>
        <w:pStyle w:val="ListParagraph"/>
      </w:pPr>
      <w:r w:rsidRPr="003835F1">
        <w:rPr>
          <w:sz w:val="16"/>
        </w:rPr>
        <w:t xml:space="preserve">However widespread it might be, </w:t>
      </w:r>
      <w:r w:rsidRPr="003835F1">
        <w:rPr>
          <w:rStyle w:val="StyleUnderline"/>
        </w:rPr>
        <w:t>the notion that IR’s lack of practical relevance stems from excessive theorising rests more on vigorous assertion than weighty evidence</w:t>
      </w:r>
      <w:r w:rsidRPr="003835F1">
        <w:rPr>
          <w:sz w:val="16"/>
        </w:rPr>
        <w:t xml:space="preserve">. As noted above, </w:t>
      </w:r>
      <w:r w:rsidRPr="003835F1">
        <w:rPr>
          <w:rStyle w:val="StyleUnderline"/>
        </w:rPr>
        <w:t>we lack good data on the field’s practical relevance</w:t>
      </w:r>
      <w:r w:rsidRPr="003835F1">
        <w:rPr>
          <w:sz w:val="16"/>
        </w:rPr>
        <w:t xml:space="preserve">, and the difficulties establishing appropriate measures are all too apparent in the fraught attempts by several governments to quantify the impact of the humanities and social sciences more generally. Beyond this, though, </w:t>
      </w:r>
      <w:r w:rsidRPr="003835F1">
        <w:rPr>
          <w:rStyle w:val="StyleUnderline"/>
        </w:rPr>
        <w:t>we lack any credible evidence that any fluctuations in the field’s relevance are due to</w:t>
      </w:r>
      <w:r w:rsidRPr="003835F1">
        <w:rPr>
          <w:sz w:val="16"/>
        </w:rPr>
        <w:t xml:space="preserve"> more or less high </w:t>
      </w:r>
      <w:r w:rsidRPr="003835F1">
        <w:rPr>
          <w:rStyle w:val="StyleUnderline"/>
        </w:rPr>
        <w:t>theory</w:t>
      </w:r>
      <w:r w:rsidRPr="003835F1">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3835F1">
        <w:rPr>
          <w:rStyle w:val="StyleUnderline"/>
        </w:rPr>
        <w:t>there is now a wealth of research</w:t>
      </w:r>
      <w:r w:rsidRPr="003835F1">
        <w:rPr>
          <w:sz w:val="16"/>
        </w:rPr>
        <w:t xml:space="preserve">, inside and outside IR, </w:t>
      </w:r>
      <w:r w:rsidRPr="003835F1">
        <w:rPr>
          <w:rStyle w:val="StyleUnderline"/>
        </w:rPr>
        <w:t>that shows that policy communities are not open epistemic or cognitive realms</w:t>
      </w:r>
      <w:r w:rsidRPr="003835F1">
        <w:rPr>
          <w:sz w:val="16"/>
        </w:rPr>
        <w:t xml:space="preserve">, simply awaiting well-communicated, non-jargonistic knowledge – </w:t>
      </w:r>
      <w:r w:rsidRPr="003835F1">
        <w:rPr>
          <w:rStyle w:val="StyleUnderline"/>
        </w:rPr>
        <w:t>they are bureaucracies, deeply susceptible to groupthink</w:t>
      </w:r>
      <w:r w:rsidRPr="003835F1">
        <w:rPr>
          <w:sz w:val="16"/>
        </w:rPr>
        <w:t xml:space="preserve">, that filter information through their own intersubjective frames. 10 Beyond this, however, there are good reasons to believe that </w:t>
      </w:r>
      <w:r w:rsidRPr="003835F1">
        <w:rPr>
          <w:rStyle w:val="StyleUnderline"/>
        </w:rPr>
        <w:t>precisely the reverse of the theory versus relevance thesis might be true</w:t>
      </w:r>
      <w:r w:rsidRPr="003835F1">
        <w:rPr>
          <w:sz w:val="16"/>
        </w:rPr>
        <w:t xml:space="preserve">; that </w:t>
      </w:r>
      <w:r w:rsidRPr="003835F1">
        <w:rPr>
          <w:rStyle w:val="StyleUnderline"/>
        </w:rPr>
        <w:t>theoretical inquiry may be a necessary prerequisite for the generation of practically relevant knowledge</w:t>
      </w:r>
      <w:r w:rsidRPr="003835F1">
        <w:rPr>
          <w:sz w:val="16"/>
        </w:rPr>
        <w:t>. I will focus here on the value of metatheory, as this attracts most contemporary criticism and would appear the most difficult of theoretical forms to defend.</w:t>
      </w:r>
      <w:r w:rsidRPr="003835F1">
        <w:rPr>
          <w:sz w:val="12"/>
        </w:rPr>
        <w:t xml:space="preserve"> </w:t>
      </w:r>
      <w:r w:rsidRPr="003835F1">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3835F1">
        <w:rPr>
          <w:rStyle w:val="StyleUnderline"/>
        </w:rPr>
        <w:t>Epistemological assumptions</w:t>
      </w:r>
      <w:r w:rsidRPr="003835F1">
        <w:rPr>
          <w:sz w:val="16"/>
        </w:rPr>
        <w:t xml:space="preserve"> about what constitutes legitimate knowledge and how it is legitimately acquired </w:t>
      </w:r>
      <w:r w:rsidRPr="003835F1">
        <w:rPr>
          <w:rStyle w:val="StyleUnderline"/>
        </w:rPr>
        <w:t>delimit the questions we ask and the kinds of information we can enlist in answering them</w:t>
      </w:r>
      <w:r w:rsidRPr="003835F1">
        <w:rPr>
          <w:sz w:val="16"/>
        </w:rPr>
        <w:t xml:space="preserve">. 11 </w:t>
      </w:r>
      <w:r w:rsidRPr="003835F1">
        <w:rPr>
          <w:rStyle w:val="StyleUnderline"/>
        </w:rPr>
        <w:t>Can social scientists ask normative questions?</w:t>
      </w:r>
      <w:r w:rsidRPr="003835F1">
        <w:rPr>
          <w:sz w:val="16"/>
        </w:rPr>
        <w:t xml:space="preserve"> Is literature a valid source of social-scientific knowledge? </w:t>
      </w:r>
      <w:r w:rsidRPr="003835F1">
        <w:rPr>
          <w:rStyle w:val="StyleUnderline"/>
        </w:rPr>
        <w:t>Ontological assumptions</w:t>
      </w:r>
      <w:r w:rsidRPr="003835F1">
        <w:rPr>
          <w:sz w:val="16"/>
        </w:rPr>
        <w:t xml:space="preserve"> about the nature and distinctiveness of the social universe </w:t>
      </w:r>
      <w:r w:rsidRPr="003835F1">
        <w:rPr>
          <w:rStyle w:val="StyleUnderline"/>
        </w:rPr>
        <w:t>affect not only what we ‘see’ but also how we order what we see</w:t>
      </w:r>
      <w:r w:rsidRPr="003835F1">
        <w:rPr>
          <w:sz w:val="16"/>
        </w:rPr>
        <w:t xml:space="preserve">; how we relate the material to the ideational, agents to structures, interests to beliefs, and so on. </w:t>
      </w:r>
      <w:r w:rsidRPr="003835F1">
        <w:rPr>
          <w:rStyle w:val="StyleUnderline"/>
        </w:rPr>
        <w:t>If we assume</w:t>
      </w:r>
      <w:r w:rsidRPr="003835F1">
        <w:rPr>
          <w:sz w:val="16"/>
        </w:rPr>
        <w:t xml:space="preserve">, for example, </w:t>
      </w:r>
      <w:r w:rsidRPr="003835F1">
        <w:rPr>
          <w:rStyle w:val="StyleUnderline"/>
        </w:rPr>
        <w:t>that individuals are rational actors, engaged in the efficient pursuit of primarily material interests, then phenomena</w:t>
      </w:r>
      <w:r w:rsidRPr="003835F1">
        <w:rPr>
          <w:sz w:val="16"/>
        </w:rPr>
        <w:t xml:space="preserve"> such as faith-motivated politics </w:t>
      </w:r>
      <w:r w:rsidRPr="003835F1">
        <w:rPr>
          <w:rStyle w:val="StyleUnderline"/>
        </w:rPr>
        <w:t>will remain at the far periphery of our vision</w:t>
      </w:r>
      <w:r w:rsidRPr="003835F1">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r w:rsidRPr="003835F1">
        <w:rPr>
          <w:sz w:val="12"/>
        </w:rPr>
        <w:t xml:space="preserve"> </w:t>
      </w:r>
      <w:r w:rsidRPr="003835F1">
        <w:rPr>
          <w:rStyle w:val="StyleUnderline"/>
        </w:rPr>
        <w:t>Most scholars</w:t>
      </w:r>
      <w:r w:rsidRPr="003835F1">
        <w:rPr>
          <w:sz w:val="16"/>
        </w:rPr>
        <w:t xml:space="preserve"> would acknowledge the background, structuring role that metatheory plays, but </w:t>
      </w:r>
      <w:r w:rsidRPr="003835F1">
        <w:rPr>
          <w:rStyle w:val="StyleUnderline"/>
        </w:rPr>
        <w:t>argue that we can take our metatheoretical assumptions off the shelf, get on with</w:t>
      </w:r>
      <w:r w:rsidRPr="003835F1">
        <w:rPr>
          <w:sz w:val="16"/>
        </w:rPr>
        <w:t xml:space="preserve"> the serious business of </w:t>
      </w:r>
      <w:r w:rsidRPr="003835F1">
        <w:rPr>
          <w:rStyle w:val="StyleUnderline"/>
        </w:rPr>
        <w:t>research and leave</w:t>
      </w:r>
      <w:r w:rsidRPr="003835F1">
        <w:rPr>
          <w:sz w:val="16"/>
        </w:rPr>
        <w:t xml:space="preserve"> explicit metatheoretical </w:t>
      </w:r>
      <w:r w:rsidRPr="003835F1">
        <w:rPr>
          <w:rStyle w:val="StyleUnderline"/>
        </w:rPr>
        <w:t>reflection</w:t>
      </w:r>
      <w:r w:rsidRPr="003835F1">
        <w:rPr>
          <w:sz w:val="16"/>
        </w:rPr>
        <w:t xml:space="preserve"> and debate </w:t>
      </w:r>
      <w:r w:rsidRPr="003835F1">
        <w:rPr>
          <w:rStyle w:val="StyleUnderline"/>
        </w:rPr>
        <w:t>to the philosophers.</w:t>
      </w:r>
      <w:r w:rsidRPr="003835F1">
        <w:rPr>
          <w:sz w:val="16"/>
        </w:rPr>
        <w:t xml:space="preserve"> </w:t>
      </w:r>
      <w:r w:rsidRPr="003835F1">
        <w:rPr>
          <w:rStyle w:val="StyleUnderline"/>
        </w:rPr>
        <w:t>If practical relevance is one of our concerns,</w:t>
      </w:r>
      <w:r w:rsidRPr="003835F1">
        <w:rPr>
          <w:sz w:val="16"/>
        </w:rPr>
        <w:t xml:space="preserve"> however, there are several reasons why </w:t>
      </w:r>
      <w:r w:rsidRPr="003835F1">
        <w:rPr>
          <w:rStyle w:val="StyleUnderline"/>
        </w:rPr>
        <w:t>this is misguided</w:t>
      </w:r>
      <w:r w:rsidRPr="003835F1">
        <w:rPr>
          <w:sz w:val="16"/>
        </w:rPr>
        <w:t>.</w:t>
      </w:r>
      <w:r w:rsidRPr="003835F1">
        <w:rPr>
          <w:sz w:val="12"/>
        </w:rPr>
        <w:t xml:space="preserve"> </w:t>
      </w:r>
      <w:r w:rsidRPr="003835F1">
        <w:rPr>
          <w:sz w:val="16"/>
        </w:rPr>
        <w:t xml:space="preserve">Firstly, </w:t>
      </w:r>
      <w:r w:rsidRPr="003835F1">
        <w:rPr>
          <w:rStyle w:val="StyleUnderline"/>
        </w:rPr>
        <w:t>whether IR is practically relevant depends</w:t>
      </w:r>
      <w:r w:rsidRPr="003835F1">
        <w:rPr>
          <w:sz w:val="16"/>
        </w:rPr>
        <w:t xml:space="preserve">, in large measure, </w:t>
      </w:r>
      <w:r w:rsidRPr="003835F1">
        <w:rPr>
          <w:rStyle w:val="StyleUnderline"/>
        </w:rPr>
        <w:t>on the kinds of questions that animate our research</w:t>
      </w:r>
      <w:r w:rsidRPr="003835F1">
        <w:rPr>
          <w:sz w:val="16"/>
        </w:rPr>
        <w:t xml:space="preserve">. I am not referring here to the commonly held notion that we should be addressing questions that practitioners want answered. Indeed, </w:t>
      </w:r>
      <w:r w:rsidRPr="003835F1">
        <w:rPr>
          <w:rStyle w:val="StyleUnderline"/>
        </w:rPr>
        <w:t>our work will at times be most relevant when we pursue questions that policymakers and others would prefer left buried</w:t>
      </w:r>
      <w:r w:rsidRPr="003835F1">
        <w:rPr>
          <w:sz w:val="16"/>
        </w:rPr>
        <w:t xml:space="preserve">. My point is a different one, which I return to in greater detail below. It is sufficient to note here that </w:t>
      </w:r>
      <w:r w:rsidRPr="003835F1">
        <w:rPr>
          <w:rStyle w:val="StyleUnderline"/>
        </w:rPr>
        <w:t>being practically relevant involves asking questions of practice; not just retrospective questions about past practices</w:t>
      </w:r>
      <w:r w:rsidRPr="003835F1">
        <w:rPr>
          <w:sz w:val="16"/>
        </w:rPr>
        <w:t xml:space="preserve"> – their nature, sources and consequences – but prospective questions about what human agents should do. As I have argued elsewhere, </w:t>
      </w:r>
      <w:r w:rsidRPr="003835F1">
        <w:rPr>
          <w:rStyle w:val="StyleUnderline"/>
        </w:rPr>
        <w:t>being practically relevant means asking questions of how we</w:t>
      </w:r>
      <w:r w:rsidRPr="003835F1">
        <w:rPr>
          <w:sz w:val="16"/>
        </w:rPr>
        <w:t xml:space="preserve">, ourselves, or some other actors (states, policymakers, citizens, NGOs, IOs, etc.) </w:t>
      </w:r>
      <w:r w:rsidRPr="003835F1">
        <w:rPr>
          <w:rStyle w:val="StyleUnderline"/>
        </w:rPr>
        <w:t>should act</w:t>
      </w:r>
      <w:r w:rsidRPr="003835F1">
        <w:rPr>
          <w:sz w:val="16"/>
        </w:rPr>
        <w:t xml:space="preserve">. 14 Yet </w:t>
      </w:r>
      <w:r w:rsidRPr="003835F1">
        <w:rPr>
          <w:rStyle w:val="StyleUnderline"/>
        </w:rPr>
        <w:t>our ability</w:t>
      </w:r>
      <w:r w:rsidRPr="003835F1">
        <w:rPr>
          <w:sz w:val="16"/>
        </w:rPr>
        <w:t xml:space="preserve">, nay willingness, </w:t>
      </w:r>
      <w:r w:rsidRPr="003835F1">
        <w:rPr>
          <w:rStyle w:val="StyleUnderline"/>
        </w:rPr>
        <w:t>to ask such questions is determined by the metatheoretical assumptions that structure our research and arguments</w:t>
      </w:r>
      <w:r w:rsidRPr="003835F1">
        <w:rPr>
          <w:sz w:val="16"/>
        </w:rPr>
        <w:t xml:space="preserve">. This is partly an issue of ontology – </w:t>
      </w:r>
      <w:r w:rsidRPr="003835F1">
        <w:rPr>
          <w:rStyle w:val="StyleUnderline"/>
        </w:rPr>
        <w:t>what we see affects how we understand the conditions of action</w:t>
      </w:r>
      <w:r w:rsidRPr="003835F1">
        <w:rPr>
          <w:sz w:val="16"/>
        </w:rPr>
        <w:t xml:space="preserve">, rendering some practices possible or impossible, mandatory or beyond the pale. </w:t>
      </w:r>
      <w:r w:rsidRPr="003835F1">
        <w:rPr>
          <w:rStyle w:val="StyleUnderline"/>
        </w:rPr>
        <w:t>If</w:t>
      </w:r>
      <w:r w:rsidRPr="003835F1">
        <w:rPr>
          <w:sz w:val="16"/>
        </w:rPr>
        <w:t xml:space="preserve">, for example, </w:t>
      </w:r>
      <w:r w:rsidRPr="003835F1">
        <w:rPr>
          <w:rStyle w:val="StyleUnderline"/>
        </w:rPr>
        <w:t>we think that political change is driven by material forces, then we are unlikely to see communicative practices</w:t>
      </w:r>
      <w:r w:rsidRPr="003835F1">
        <w:rPr>
          <w:sz w:val="16"/>
        </w:rPr>
        <w:t xml:space="preserve"> of argument and persuasion </w:t>
      </w:r>
      <w:r w:rsidRPr="003835F1">
        <w:rPr>
          <w:rStyle w:val="StyleUnderline"/>
        </w:rPr>
        <w:t>as potentially successful sources of change</w:t>
      </w:r>
      <w:r w:rsidRPr="003835F1">
        <w:rPr>
          <w:sz w:val="16"/>
        </w:rPr>
        <w:t xml:space="preserve">. More than this, though, it is also an issue of epistemology. </w:t>
      </w:r>
      <w:r w:rsidRPr="003835F1">
        <w:rPr>
          <w:rStyle w:val="StyleUnderline"/>
        </w:rPr>
        <w:t>If we assume that the proper domain of IR as a social science is the acquisition of empirically verifiable knowledge, then we will struggle to comprehend</w:t>
      </w:r>
      <w:r w:rsidRPr="003835F1">
        <w:rPr>
          <w:sz w:val="16"/>
        </w:rPr>
        <w:t xml:space="preserve">, let alone answer, </w:t>
      </w:r>
      <w:r w:rsidRPr="003835F1">
        <w:rPr>
          <w:rStyle w:val="StyleUnderline"/>
        </w:rPr>
        <w:t>normative questions of how we should act</w:t>
      </w:r>
      <w:r w:rsidRPr="003835F1">
        <w:rPr>
          <w:sz w:val="16"/>
        </w:rPr>
        <w:t xml:space="preserve">. We will either reduce ‘ought’ questions to ‘is’ questions, or place them off the agenda altogether. 15 </w:t>
      </w:r>
      <w:r w:rsidRPr="003835F1">
        <w:rPr>
          <w:rStyle w:val="StyleUnderline"/>
        </w:rPr>
        <w:t>Our metatheoretical assumptions thus determine the macro-orientation of IR towards questions of practice, directly affecting the field’s practical relevance</w:t>
      </w:r>
      <w:r w:rsidRPr="003835F1">
        <w:rPr>
          <w:b/>
          <w:sz w:val="16"/>
        </w:rPr>
        <w:t>.</w:t>
      </w:r>
      <w:r w:rsidRPr="003835F1">
        <w:rPr>
          <w:b/>
          <w:sz w:val="12"/>
        </w:rPr>
        <w:t xml:space="preserve"> </w:t>
      </w:r>
      <w:r w:rsidRPr="003835F1">
        <w:rPr>
          <w:sz w:val="16"/>
        </w:rPr>
        <w:t xml:space="preserve">Secondly, </w:t>
      </w:r>
      <w:r w:rsidRPr="003835F1">
        <w:rPr>
          <w:rStyle w:val="StyleUnderline"/>
        </w:rPr>
        <w:t>metatheoretical revolutions license new</w:t>
      </w:r>
      <w:r w:rsidRPr="003835F1">
        <w:rPr>
          <w:sz w:val="16"/>
        </w:rPr>
        <w:t xml:space="preserve"> second-order theoretical and analytical </w:t>
      </w:r>
      <w:r w:rsidRPr="003835F1">
        <w:rPr>
          <w:rStyle w:val="StyleUnderline"/>
        </w:rPr>
        <w:t>possibilities while foreclosing others, directly affecting those forms of scholarship widely considered most practically relevant</w:t>
      </w:r>
      <w:r w:rsidRPr="003835F1">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3835F1">
        <w:rPr>
          <w:rStyle w:val="StyleUnderline"/>
        </w:rPr>
        <w:t>Epistemological and ontological debates are widely considered irresolvable dead ends</w:t>
      </w:r>
      <w:r w:rsidRPr="003835F1">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3835F1">
        <w:rPr>
          <w:rStyle w:val="StyleUnderline"/>
        </w:rPr>
        <w:t>the neo-neo debate that preoccupied the American mainstream occurred within a metatheoretical consensus</w:t>
      </w:r>
      <w:r w:rsidRPr="003835F1">
        <w:rPr>
          <w:sz w:val="16"/>
        </w:rPr>
        <w:t xml:space="preserve">, one that combined a neo-positivist epistemology with a rationalist ontology. </w:t>
      </w:r>
      <w:r w:rsidRPr="003835F1">
        <w:rPr>
          <w:rStyle w:val="StyleUnderline"/>
        </w:rPr>
        <w:t>This singular metatheoretical framework defined the rules of the game</w:t>
      </w:r>
      <w:r w:rsidRPr="003835F1">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3835F1">
        <w:rPr>
          <w:rStyle w:val="StyleUnderline"/>
        </w:rPr>
        <w:t>the metatheoretical struggles</w:t>
      </w:r>
      <w:r w:rsidRPr="003835F1">
        <w:rPr>
          <w:sz w:val="16"/>
        </w:rPr>
        <w:t xml:space="preserve"> of the Third Debate </w:t>
      </w:r>
      <w:r w:rsidRPr="003835F1">
        <w:rPr>
          <w:rStyle w:val="StyleUnderline"/>
        </w:rPr>
        <w:t>created a space for</w:t>
      </w:r>
      <w:r w:rsidRPr="003835F1">
        <w:rPr>
          <w:sz w:val="16"/>
        </w:rPr>
        <w:t xml:space="preserve"> – even made possible – </w:t>
      </w:r>
      <w:r w:rsidRPr="003835F1">
        <w:rPr>
          <w:rStyle w:val="StyleUnderline"/>
        </w:rPr>
        <w:t>the rise of analytical eclecticism and its aversion to metatheoretical absolutes</w:t>
      </w:r>
      <w:r w:rsidRPr="003835F1">
        <w:rPr>
          <w:sz w:val="16"/>
        </w:rPr>
        <w:t>, a principal benefit of which is said to be greater practical relevance.</w:t>
      </w:r>
      <w:r w:rsidRPr="003835F1">
        <w:rPr>
          <w:sz w:val="12"/>
        </w:rPr>
        <w:t xml:space="preserve"> </w:t>
      </w:r>
      <w:r w:rsidRPr="003835F1">
        <w:rPr>
          <w:sz w:val="16"/>
        </w:rPr>
        <w:t xml:space="preserve">Lastly, </w:t>
      </w:r>
      <w:r w:rsidRPr="003835F1">
        <w:rPr>
          <w:rStyle w:val="StyleUnderline"/>
        </w:rPr>
        <w:t>most of us would agree that for our research to be practically relevant, it has to be good</w:t>
      </w:r>
      <w:r w:rsidRPr="003835F1">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3835F1">
        <w:rPr>
          <w:rStyle w:val="StyleUnderline"/>
        </w:rPr>
        <w:t>across this diversity there are several practices widely recognised as essential to good research</w:t>
      </w:r>
      <w:r w:rsidRPr="003835F1">
        <w:rPr>
          <w:sz w:val="16"/>
        </w:rPr>
        <w:t xml:space="preserve">. Among these are clarity of purpose, logical coherence, engagement with alternative arguments and the provision of good reasons (empirical evidence, corroborating arguments textual interpretations, etc.). </w:t>
      </w:r>
      <w:r w:rsidRPr="003835F1">
        <w:rPr>
          <w:rStyle w:val="StyleUnderline"/>
        </w:rPr>
        <w:t>Less</w:t>
      </w:r>
      <w:r w:rsidRPr="003835F1">
        <w:rPr>
          <w:sz w:val="16"/>
        </w:rPr>
        <w:t xml:space="preserve"> often </w:t>
      </w:r>
      <w:r w:rsidRPr="003835F1">
        <w:rPr>
          <w:rStyle w:val="StyleUnderline"/>
        </w:rPr>
        <w:t>noted</w:t>
      </w:r>
      <w:r w:rsidRPr="003835F1">
        <w:rPr>
          <w:sz w:val="16"/>
        </w:rPr>
        <w:t xml:space="preserve">, however, </w:t>
      </w:r>
      <w:r w:rsidRPr="003835F1">
        <w:rPr>
          <w:rStyle w:val="StyleUnderline"/>
        </w:rPr>
        <w:t>is the importance of metatheoretical reflexivity. If our epistemological assumptions affect the questions we ask, then being conscious of these assumptions is necessary to ensure that we are not fencing off questions of importance</w:t>
      </w:r>
      <w:r w:rsidRPr="003835F1">
        <w:rPr>
          <w:sz w:val="16"/>
        </w:rPr>
        <w:t xml:space="preserve">, and that if we are, we can justify our choices. Likewise, </w:t>
      </w:r>
      <w:r w:rsidRPr="003835F1">
        <w:rPr>
          <w:rStyle w:val="StyleUnderline"/>
        </w:rPr>
        <w:t>if our ontological assumptions affect how we see the social universe</w:t>
      </w:r>
      <w:r w:rsidRPr="003835F1">
        <w:rPr>
          <w:sz w:val="16"/>
        </w:rPr>
        <w:t xml:space="preserve">, determining what is in or outside our field of vision, </w:t>
      </w:r>
      <w:r w:rsidRPr="003835F1">
        <w:rPr>
          <w:rStyle w:val="StyleUnderline"/>
        </w:rPr>
        <w:t xml:space="preserve">then reflecting on these assumptions can prevent us being </w:t>
      </w:r>
      <w:r w:rsidRPr="003835F1">
        <w:rPr>
          <w:strike/>
        </w:rPr>
        <w:t>blind to</w:t>
      </w:r>
      <w:r w:rsidRPr="003835F1">
        <w:rPr>
          <w:rStyle w:val="StyleUnderline"/>
        </w:rPr>
        <w:t xml:space="preserve"> [ignorant of] things that matter</w:t>
      </w:r>
      <w:r w:rsidRPr="003835F1">
        <w:rPr>
          <w:sz w:val="16"/>
        </w:rPr>
        <w:t xml:space="preserve">. A similar argument applies to our meta-ethical assumptions. Indeed, if deontology and consequentialism are both meta-ethical positions, as I suggested earlier, then </w:t>
      </w:r>
      <w:r w:rsidRPr="003835F1">
        <w:rPr>
          <w:rStyle w:val="StyleUnderline"/>
        </w:rPr>
        <w:t>reflecting on our choice of one or other position is part and parcel of weighing rival ethical arguments</w:t>
      </w:r>
      <w:r w:rsidRPr="003835F1">
        <w:rPr>
          <w:sz w:val="16"/>
        </w:rPr>
        <w:t xml:space="preserve"> (on issues as diverse as global poverty and human rights). Finally, </w:t>
      </w:r>
      <w:r w:rsidRPr="003835F1">
        <w:rPr>
          <w:rStyle w:val="StyleUnderline"/>
        </w:rPr>
        <w:t>our epistemological, ontological</w:t>
      </w:r>
      <w:r w:rsidRPr="003835F1">
        <w:rPr>
          <w:sz w:val="16"/>
        </w:rPr>
        <w:t xml:space="preserve"> and meta-ethical </w:t>
      </w:r>
      <w:r w:rsidRPr="003835F1">
        <w:rPr>
          <w:rStyle w:val="StyleUnderline"/>
        </w:rPr>
        <w:t>assumptions are not metatheoretical silos; assumptions we make in one have a tendency to shape those we make in another</w:t>
      </w:r>
      <w:r w:rsidRPr="003835F1">
        <w:rPr>
          <w:sz w:val="16"/>
        </w:rPr>
        <w:t xml:space="preserve">. The oft-heard refrain that ‘if we can’t measure it, it doesn’t matter’ is an unfortunate example of epistemology supervening on ontology, something that metatheoretical reflexivity can help guard against. In sum, like clarity, coherence, </w:t>
      </w:r>
      <w:r w:rsidRPr="003835F1">
        <w:rPr>
          <w:rStyle w:val="StyleUnderline"/>
        </w:rPr>
        <w:t>consideration of alternative arguments and the provision of good reasons, metatheoretical reflexivity is part of keeping us honest, making it practically relevant</w:t>
      </w:r>
      <w:r w:rsidRPr="003835F1">
        <w:rPr>
          <w:sz w:val="16"/>
        </w:rPr>
        <w:t xml:space="preserve"> despite its abstraction.</w:t>
      </w:r>
    </w:p>
    <w:p w14:paraId="4CB6C40D" w14:textId="77777777" w:rsidR="0005188F" w:rsidRDefault="0005188F" w:rsidP="0005188F">
      <w:pPr>
        <w:pStyle w:val="Heading2"/>
        <w:rPr>
          <w:lang w:eastAsia="zh-TW"/>
        </w:rPr>
      </w:pPr>
      <w:r>
        <w:rPr>
          <w:lang w:eastAsia="zh-TW"/>
        </w:rPr>
        <w:t>A</w:t>
      </w:r>
      <w:r>
        <w:rPr>
          <w:rFonts w:hint="eastAsia"/>
          <w:lang w:eastAsia="zh-TW"/>
        </w:rPr>
        <w:t>T Realism</w:t>
      </w:r>
    </w:p>
    <w:p w14:paraId="1A8C04EA" w14:textId="77777777" w:rsidR="0005188F" w:rsidRPr="00C90B88" w:rsidRDefault="0005188F" w:rsidP="0005188F">
      <w:pPr>
        <w:pStyle w:val="Heading4"/>
        <w:rPr>
          <w:rStyle w:val="Style13ptBold"/>
          <w:b/>
        </w:rPr>
      </w:pPr>
      <w:r w:rsidRPr="00C90B88">
        <w:rPr>
          <w:rStyle w:val="Style13ptBold"/>
          <w:b/>
        </w:rPr>
        <w:t>The aff’s</w:t>
      </w:r>
      <w:r>
        <w:rPr>
          <w:rStyle w:val="Style13ptBold"/>
          <w:b/>
        </w:rPr>
        <w:t xml:space="preserve"> realist IR theory has it wrong-- </w:t>
      </w:r>
      <w:r w:rsidRPr="00C90B88">
        <w:rPr>
          <w:rStyle w:val="Style13ptBold"/>
          <w:b/>
        </w:rPr>
        <w:t>viewing China as a threat only reveals US foreign policy character and locks the aff into securitization and conflict-focused relations.</w:t>
      </w:r>
    </w:p>
    <w:p w14:paraId="08A5357D" w14:textId="77777777" w:rsidR="0005188F" w:rsidRPr="004B7178" w:rsidRDefault="004B7178" w:rsidP="004B7178">
      <w:r>
        <w:rPr>
          <w:rStyle w:val="Style13ptBold"/>
        </w:rPr>
        <w:t xml:space="preserve">Gries </w:t>
      </w:r>
      <w:r w:rsidR="0005188F" w:rsidRPr="004B7178">
        <w:rPr>
          <w:rStyle w:val="Style13ptBold"/>
        </w:rPr>
        <w:t>05</w:t>
      </w:r>
      <w:r w:rsidR="0005188F" w:rsidRPr="004B7178">
        <w:t xml:space="preserve"> </w:t>
      </w:r>
      <w:r w:rsidRPr="004B7178">
        <w:br/>
      </w:r>
      <w:r w:rsidR="0005188F" w:rsidRPr="004B7178">
        <w:t>(Peter Hays Gries, the director of the University of Oklahoma's Institute for U.S.-China Issues, “Social Psychology and the Identity-Conﬂict Debate: Is a ‘China Threat’ Inevitable?”, European Journal of International Relations vol 11, June 2005, [http://ejt.sagepub.com/content/11/2/235.short], pg. 235-237, DOA 7/12/16, DDI HRM)</w:t>
      </w:r>
    </w:p>
    <w:p w14:paraId="4501C3E4" w14:textId="77777777" w:rsidR="0005188F" w:rsidRPr="00C90B88" w:rsidRDefault="0005188F" w:rsidP="004B7178">
      <w:pPr>
        <w:pStyle w:val="ListParagraph"/>
        <w:rPr>
          <w:sz w:val="16"/>
        </w:rPr>
      </w:pPr>
      <w:r w:rsidRPr="00D4796D">
        <w:rPr>
          <w:rStyle w:val="StyleUnderline"/>
        </w:rPr>
        <w:t>What do you see? A cuddly panda or a menacing dragon? Westerners interpreting Chinese foreign policy</w:t>
      </w:r>
      <w:r w:rsidRPr="00C90B88">
        <w:rPr>
          <w:sz w:val="16"/>
        </w:rPr>
        <w:t xml:space="preserve">, like subjects staring at inkblots during a Rorschach test, frequently </w:t>
      </w:r>
      <w:r w:rsidRPr="00D4796D">
        <w:rPr>
          <w:rStyle w:val="StyleUnderline"/>
        </w:rPr>
        <w:t>reveal much more about themselves than they do about China</w:t>
      </w:r>
      <w:r w:rsidRPr="00C90B88">
        <w:rPr>
          <w:sz w:val="16"/>
        </w:rPr>
        <w:t xml:space="preserve"> itself. Are </w:t>
      </w:r>
      <w:r w:rsidRPr="00D4796D">
        <w:rPr>
          <w:rStyle w:val="StyleUnderline"/>
        </w:rPr>
        <w:t>we fated to project our ingrained ‘gut feelings’ and broader world-views onto China</w:t>
      </w:r>
      <w:r w:rsidRPr="00C90B88">
        <w:rPr>
          <w:sz w:val="16"/>
        </w:rPr>
        <w:t xml:space="preserve">? Or can International Relations (IR) theory help analysts interrogate the intentions that actually drive China’s foreign policy makers? Speciﬁcally, when will Chinese, like a cuddly panda, choose cooperation? And when will they, like a ﬁerce dragon, choose confrontation? </w:t>
      </w:r>
      <w:r w:rsidRPr="00D4796D">
        <w:rPr>
          <w:rStyle w:val="StyleUnderline"/>
        </w:rPr>
        <w:t>Realists</w:t>
      </w:r>
      <w:r w:rsidRPr="00C90B88">
        <w:rPr>
          <w:sz w:val="16"/>
        </w:rPr>
        <w:t xml:space="preserve"> like Paul Kennedy (1987</w:t>
      </w:r>
      <w:r w:rsidRPr="00D4796D">
        <w:rPr>
          <w:rStyle w:val="StyleUnderline"/>
        </w:rPr>
        <w:t>) have argued that rising powers and hegemons invariably go to war. Policy-makers and pundits</w:t>
      </w:r>
      <w:r w:rsidRPr="00C90B88">
        <w:rPr>
          <w:sz w:val="16"/>
        </w:rPr>
        <w:t xml:space="preserve"> like Secretary of State Condoleezza Rice (2000) and IR theorist John Mearsheimer (2001</w:t>
      </w:r>
      <w:r w:rsidRPr="00D4796D">
        <w:rPr>
          <w:rStyle w:val="StyleUnderline"/>
        </w:rPr>
        <w:t>) have drawn on such arguments to suggest that China is a revisionist power destined to clash with the US</w:t>
      </w:r>
      <w:r w:rsidRPr="00C90B88">
        <w:rPr>
          <w:sz w:val="16"/>
        </w:rPr>
        <w:t xml:space="preserve">. China IR scholars have also suggested that China is fated to use force against the US. Tom </w:t>
      </w:r>
      <w:r w:rsidRPr="00D4796D">
        <w:rPr>
          <w:rStyle w:val="StyleUnderline"/>
        </w:rPr>
        <w:t>Christensen</w:t>
      </w:r>
      <w:r w:rsidRPr="00C90B88">
        <w:rPr>
          <w:sz w:val="16"/>
        </w:rPr>
        <w:t xml:space="preserve"> (1996: 37) has </w:t>
      </w:r>
      <w:r w:rsidRPr="00D4796D">
        <w:rPr>
          <w:rStyle w:val="StyleUnderline"/>
        </w:rPr>
        <w:t>declared China the ‘high church of realpolitik’</w:t>
      </w:r>
      <w:r w:rsidRPr="00C90B88">
        <w:rPr>
          <w:sz w:val="16"/>
        </w:rPr>
        <w:t xml:space="preserve"> today. In </w:t>
      </w:r>
      <w:r w:rsidRPr="00D4796D">
        <w:rPr>
          <w:rStyle w:val="StyleUnderline"/>
        </w:rPr>
        <w:t>Chinese Realism</w:t>
      </w:r>
      <w:r w:rsidRPr="00C90B88">
        <w:rPr>
          <w:sz w:val="16"/>
        </w:rPr>
        <w:t xml:space="preserve">, Iain Johnston (1995: 61) </w:t>
      </w:r>
      <w:r w:rsidRPr="00D4796D">
        <w:rPr>
          <w:rStyle w:val="StyleUnderline"/>
        </w:rPr>
        <w:t>similarly argued that Chinese</w:t>
      </w:r>
      <w:r w:rsidRPr="00C90B88">
        <w:rPr>
          <w:sz w:val="16"/>
        </w:rPr>
        <w:t xml:space="preserve"> are socialized into a ‘hard realpolitik’ parabellum strategic culture/</w:t>
      </w:r>
      <w:r w:rsidRPr="00D4796D">
        <w:rPr>
          <w:rStyle w:val="StyleUnderline"/>
        </w:rPr>
        <w:t xml:space="preserve">ideology </w:t>
      </w:r>
      <w:r w:rsidRPr="00C90B88">
        <w:rPr>
          <w:sz w:val="16"/>
        </w:rPr>
        <w:t xml:space="preserve">that </w:t>
      </w:r>
      <w:r w:rsidRPr="00D4796D">
        <w:rPr>
          <w:rStyle w:val="StyleUnderline"/>
        </w:rPr>
        <w:t>favors ‘hitting hard and hitting ﬁrst’</w:t>
      </w:r>
      <w:r w:rsidRPr="00C90B88">
        <w:rPr>
          <w:sz w:val="16"/>
        </w:rPr>
        <w:t xml:space="preserve">.1 </w:t>
      </w:r>
      <w:r w:rsidRPr="00D4796D">
        <w:rPr>
          <w:rStyle w:val="StyleUnderline"/>
        </w:rPr>
        <w:t>The Chinese, in this view, are predisposed to choose force over accommodation</w:t>
      </w:r>
      <w:r w:rsidRPr="00C90B88">
        <w:rPr>
          <w:sz w:val="16"/>
        </w:rPr>
        <w:t xml:space="preserve">. IR </w:t>
      </w:r>
      <w:r w:rsidRPr="00D4796D">
        <w:rPr>
          <w:rStyle w:val="StyleUnderline"/>
        </w:rPr>
        <w:t>theorists in the liberal tradition</w:t>
      </w:r>
      <w:r w:rsidRPr="00C90B88">
        <w:rPr>
          <w:sz w:val="16"/>
        </w:rPr>
        <w:t xml:space="preserve">, by contrast, </w:t>
      </w:r>
      <w:r w:rsidRPr="00D4796D">
        <w:rPr>
          <w:rStyle w:val="StyleUnderline"/>
        </w:rPr>
        <w:t>have been more optimistic. Traditional liberals</w:t>
      </w:r>
      <w:r w:rsidRPr="00C90B88">
        <w:rPr>
          <w:sz w:val="16"/>
        </w:rPr>
        <w:t xml:space="preserve"> like Woodrow </w:t>
      </w:r>
      <w:r w:rsidRPr="00D4796D">
        <w:rPr>
          <w:rStyle w:val="StyleUnderline"/>
        </w:rPr>
        <w:t>Wilson viewed human nature as fundamentally good; nations, therefore, can coexist without conﬂict</w:t>
      </w:r>
      <w:r w:rsidRPr="00C90B88">
        <w:rPr>
          <w:sz w:val="16"/>
        </w:rPr>
        <w:t>. Today, neoliberals maintain that international institutions and interdependence restrain state aggression. In the US–China case, optimists like David Mike Lampton (2003) point to economic interdependence and common security concerns as ensuring peace. This article joins a new controversy in the old IR debate over cooperation and conﬂict</w:t>
      </w:r>
      <w:r w:rsidRPr="00D4796D">
        <w:rPr>
          <w:rStyle w:val="StyleUnderline"/>
        </w:rPr>
        <w:t xml:space="preserve">. Constructivist </w:t>
      </w:r>
      <w:r w:rsidRPr="00C90B88">
        <w:rPr>
          <w:sz w:val="16"/>
        </w:rPr>
        <w:t xml:space="preserve">IR </w:t>
      </w:r>
      <w:r w:rsidRPr="00D4796D">
        <w:rPr>
          <w:rStyle w:val="StyleUnderline"/>
        </w:rPr>
        <w:t>theorists have focused on the social</w:t>
      </w:r>
      <w:r w:rsidRPr="00C90B88">
        <w:rPr>
          <w:sz w:val="16"/>
        </w:rPr>
        <w:t xml:space="preserve"> — rather than material </w:t>
      </w:r>
      <w:r w:rsidRPr="00D4796D">
        <w:rPr>
          <w:rStyle w:val="StyleUnderline"/>
        </w:rPr>
        <w:t>— side of the debate</w:t>
      </w:r>
      <w:r w:rsidRPr="00C90B88">
        <w:rPr>
          <w:sz w:val="16"/>
        </w:rPr>
        <w:t xml:space="preserve">. In a 1992 article, Alexander Wendt proclaimed in his title that ‘Anarchy is What States Make of It’. It may ‘lead to competitive power politics’, he explained, but it ‘also may not’. To Wendt, </w:t>
      </w:r>
      <w:r w:rsidRPr="00D4796D">
        <w:rPr>
          <w:rStyle w:val="StyleUnderline"/>
        </w:rPr>
        <w:t>structural realists are wrong to assume self-help from the material structure of the world system</w:t>
      </w:r>
      <w:r w:rsidRPr="00C90B88">
        <w:rPr>
          <w:sz w:val="16"/>
        </w:rPr>
        <w:t xml:space="preserve"> — </w:t>
      </w:r>
      <w:r w:rsidRPr="00D4796D">
        <w:rPr>
          <w:rStyle w:val="StyleUnderline"/>
        </w:rPr>
        <w:t>‘Self-help and power politics do not follow either logically or causally from anarchy’</w:t>
      </w:r>
      <w:r w:rsidRPr="00C90B88">
        <w:rPr>
          <w:sz w:val="16"/>
        </w:rPr>
        <w:t xml:space="preserve"> (Wendt, 1992: 394, 395). In asserting that the relations among nations are not inherently conﬂictual, Wendt provided ammunition for liberal critics of realism. Drawing on social psychology to defend realism, in 1995 Jonathan Mercer took issue with Wendt’s critique of self-help. In ‘Anarchy and Identity’, Mercer argued that ethnocentrism explains the group egoism that neorealists take for granted. Conﬂict, in his view, is ‘an inescapable feature of intergroup and interstate relations’ (Mercer, 1995: 233). Mercer in effect uses social identity theory (SIT) to create a primordial super realism, providing neorealism with the psychological foundation Kenneth Waltz had cast aside in 1979.2 Samuel Huntington (1993) has made a similar argument at the even broader level of ‘civilizations’ — With the end of the Cold War, the major civilizations of the world — each with its own distinct identity — are destined to clash. Identity dynamics, Mercer and Huntington maintain, make international conﬂict inevitable. In his 1999 Social Theory of International Politics, Wendt defends himself against Mercer’s 1995 critique, arguing that the ‘in-group bias’ Mercer cites does not predetermine enmity. Wendt provides no empirical support for this position, however. Furthermore, his book provides few clues as to when intergroup conﬂict will occur.3 This article argues that intergroup identity dynamics do not inexorably lead to conﬂict. </w:t>
      </w:r>
      <w:r w:rsidRPr="00D4796D">
        <w:rPr>
          <w:rStyle w:val="StyleUnderline"/>
        </w:rPr>
        <w:t>The literature in social psychology Mercer used to critique Wendt does not support his pessimistic conclusion that interstate conﬂict is inevitable.</w:t>
      </w:r>
      <w:r w:rsidRPr="00C90B88">
        <w:rPr>
          <w:sz w:val="16"/>
        </w:rPr>
        <w:t xml:space="preserve"> I thus join Wendt in questioning the inevitability of anarchy and self-help in international politics. However, unlike Wendt, I highlight contingency — the speciﬁc conditions that promote conﬂict in international affairs, and those that militate against it. Depending on circumstances, states may lock horns, but they also may not. Neoliberals and neorealists both have it right — some of the time. The problem is that a narrow focus on material interests alone usually cannot tell us when states will do battle. By redirecting our gaze to the very real realm of ideal interests, social psychology provides insights into when the world of absolute gains will predominate, and when the world of relative gains will. </w:t>
      </w:r>
    </w:p>
    <w:p w14:paraId="6FC4E69B" w14:textId="77777777" w:rsidR="0005188F" w:rsidRPr="00B520DA" w:rsidRDefault="0005188F" w:rsidP="0005188F">
      <w:pPr>
        <w:pStyle w:val="Heading4"/>
        <w:rPr>
          <w:rStyle w:val="Style13ptBold"/>
          <w:b/>
        </w:rPr>
      </w:pPr>
      <w:r w:rsidRPr="00B520DA">
        <w:rPr>
          <w:rStyle w:val="Style13ptBold"/>
          <w:b/>
        </w:rPr>
        <w:t>The affirmative’s scientific analysis of “the China threat” place it in the center of academia without invoking scrutiny from historical and political foundations</w:t>
      </w:r>
    </w:p>
    <w:p w14:paraId="6FCFADE9" w14:textId="77777777" w:rsidR="0005188F" w:rsidRPr="00C37F0D" w:rsidRDefault="0005188F" w:rsidP="0005188F">
      <w:pPr>
        <w:rPr>
          <w:rStyle w:val="Style13ptBold"/>
          <w:b w:val="0"/>
          <w:sz w:val="20"/>
          <w:szCs w:val="20"/>
        </w:rPr>
      </w:pPr>
      <w:r>
        <w:rPr>
          <w:rStyle w:val="Style13ptBold"/>
        </w:rPr>
        <w:t xml:space="preserve">Song 15 </w:t>
      </w:r>
      <w:r w:rsidR="004B7178">
        <w:rPr>
          <w:rStyle w:val="Style13ptBold"/>
        </w:rPr>
        <w:br/>
      </w:r>
      <w:r>
        <w:rPr>
          <w:rStyle w:val="Style13ptBold"/>
          <w:b w:val="0"/>
          <w:sz w:val="20"/>
          <w:szCs w:val="20"/>
        </w:rPr>
        <w:t>(</w:t>
      </w:r>
      <w:r w:rsidRPr="00C37F0D">
        <w:rPr>
          <w:rStyle w:val="Style13ptBold"/>
          <w:b w:val="0"/>
          <w:sz w:val="20"/>
          <w:szCs w:val="20"/>
        </w:rPr>
        <w:t>Weiqing Song, associate professor of political science at the University of Macau, received his Ph.D. in political science from the University of Siena, Italy. His research interests include European politics, Chinese foreign policy, and China's post-socialist regime. His research has appeared in a number of international peer-reviewed journals, 2015, “Securitization of the "China Threat" Discourse: A Poststructuralist Account”, China Review, Vol. 15, No. 1 (Spring 2015), pp. 145-169, http://www.jstor.org/stable/24291932</w:t>
      </w:r>
      <w:r>
        <w:rPr>
          <w:rStyle w:val="Style13ptBold"/>
          <w:b w:val="0"/>
          <w:sz w:val="20"/>
          <w:szCs w:val="20"/>
        </w:rPr>
        <w:t>)</w:t>
      </w:r>
    </w:p>
    <w:p w14:paraId="0D4FA92D" w14:textId="77777777" w:rsidR="0005188F" w:rsidRPr="00534B91" w:rsidRDefault="0005188F" w:rsidP="004B7178">
      <w:pPr>
        <w:pStyle w:val="ListParagraph"/>
      </w:pPr>
      <w:r w:rsidRPr="00D522DE">
        <w:rPr>
          <w:rStyle w:val="StyleUnderline"/>
          <w:rFonts w:hint="eastAsia"/>
        </w:rPr>
        <w:t>Within the China threat genre there is a broader range of discursive</w:t>
      </w:r>
      <w:r>
        <w:rPr>
          <w:rStyle w:val="StyleUnderline"/>
        </w:rPr>
        <w:t xml:space="preserve"> </w:t>
      </w:r>
      <w:r w:rsidRPr="00D522DE">
        <w:rPr>
          <w:rStyle w:val="StyleUnderline"/>
          <w:rFonts w:hint="eastAsia"/>
        </w:rPr>
        <w:t>examples following the scientific mode of securitization.</w:t>
      </w:r>
      <w:r w:rsidRPr="002148FD">
        <w:rPr>
          <w:rFonts w:hint="eastAsia"/>
          <w:sz w:val="16"/>
        </w:rPr>
        <w:t xml:space="preserve"> </w:t>
      </w:r>
      <w:r w:rsidRPr="00D522DE">
        <w:rPr>
          <w:rStyle w:val="StyleUnderline"/>
          <w:rFonts w:hint="eastAsia"/>
        </w:rPr>
        <w:t>These are</w:t>
      </w:r>
      <w:r>
        <w:rPr>
          <w:rStyle w:val="StyleUnderline"/>
        </w:rPr>
        <w:t xml:space="preserve"> </w:t>
      </w:r>
      <w:r w:rsidRPr="00D522DE">
        <w:rPr>
          <w:rStyle w:val="StyleUnderline"/>
          <w:rFonts w:hint="eastAsia"/>
        </w:rPr>
        <w:t>mostly scholarly works enacted by academics.</w:t>
      </w:r>
      <w:r w:rsidRPr="002148FD">
        <w:rPr>
          <w:rFonts w:hint="eastAsia"/>
          <w:sz w:val="16"/>
        </w:rPr>
        <w:t xml:space="preserve"> Here is a classic "theory</w:t>
      </w:r>
      <w:r w:rsidRPr="002148FD">
        <w:rPr>
          <w:sz w:val="16"/>
        </w:rPr>
        <w:t xml:space="preserve"> </w:t>
      </w:r>
      <w:r w:rsidRPr="002148FD">
        <w:rPr>
          <w:rFonts w:hint="eastAsia"/>
          <w:sz w:val="16"/>
        </w:rPr>
        <w:t>as practice" text: Can China rise peacefully? My answer is no. If China continues its impres</w:t>
      </w:r>
      <w:r w:rsidRPr="002148FD">
        <w:rPr>
          <w:sz w:val="16"/>
        </w:rPr>
        <w:t xml:space="preserve"> </w:t>
      </w:r>
      <w:r w:rsidRPr="002148FD">
        <w:rPr>
          <w:rFonts w:hint="eastAsia"/>
          <w:sz w:val="16"/>
        </w:rPr>
        <w:t>sive economic growth over the next few decades, the United States and</w:t>
      </w:r>
      <w:r w:rsidRPr="002148FD">
        <w:rPr>
          <w:sz w:val="16"/>
        </w:rPr>
        <w:t xml:space="preserve"> </w:t>
      </w:r>
      <w:r w:rsidRPr="002148FD">
        <w:rPr>
          <w:rFonts w:hint="eastAsia"/>
          <w:sz w:val="16"/>
        </w:rPr>
        <w:t>China are likely to engage in an intense security competition with conside</w:t>
      </w:r>
      <w:r w:rsidRPr="002148FD">
        <w:rPr>
          <w:sz w:val="16"/>
        </w:rPr>
        <w:t xml:space="preserve"> rable potential for war. Most of China's neighbours</w:t>
      </w:r>
      <w:r w:rsidRPr="002148FD">
        <w:rPr>
          <w:rFonts w:hint="cs"/>
          <w:sz w:val="16"/>
        </w:rPr>
        <w:t>—</w:t>
      </w:r>
      <w:r w:rsidRPr="002148FD">
        <w:rPr>
          <w:sz w:val="16"/>
        </w:rPr>
        <w:t>including India, Japan, Singapore, South Korea, Russia and Vietnam</w:t>
      </w:r>
      <w:r w:rsidRPr="002148FD">
        <w:rPr>
          <w:rFonts w:hint="cs"/>
          <w:sz w:val="16"/>
        </w:rPr>
        <w:t>—</w:t>
      </w:r>
      <w:r w:rsidRPr="002148FD">
        <w:rPr>
          <w:sz w:val="16"/>
        </w:rPr>
        <w:t xml:space="preserve">will join with the United </w:t>
      </w:r>
      <w:r w:rsidRPr="002148FD">
        <w:rPr>
          <w:rFonts w:hint="eastAsia"/>
          <w:sz w:val="16"/>
        </w:rPr>
        <w:t>States to contain China's power.40</w:t>
      </w:r>
      <w:r w:rsidRPr="002148FD">
        <w:rPr>
          <w:sz w:val="16"/>
        </w:rPr>
        <w:t xml:space="preserve"> </w:t>
      </w:r>
      <w:r w:rsidRPr="002148FD">
        <w:rPr>
          <w:rFonts w:hint="eastAsia"/>
          <w:sz w:val="16"/>
        </w:rPr>
        <w:t>At the very beginning of this essay, boldly titled "China's Unpeace</w:t>
      </w:r>
      <w:r w:rsidRPr="002148FD">
        <w:rPr>
          <w:sz w:val="16"/>
        </w:rPr>
        <w:t xml:space="preserve"> </w:t>
      </w:r>
      <w:r w:rsidRPr="002148FD">
        <w:rPr>
          <w:rFonts w:hint="eastAsia"/>
          <w:sz w:val="16"/>
        </w:rPr>
        <w:t>ful Rise," John Mearsheimer, a world-renowned IR scholar, pessimisti</w:t>
      </w:r>
      <w:r w:rsidRPr="002148FD">
        <w:rPr>
          <w:sz w:val="16"/>
        </w:rPr>
        <w:t xml:space="preserve"> </w:t>
      </w:r>
      <w:r w:rsidRPr="002148FD">
        <w:rPr>
          <w:rFonts w:hint="eastAsia"/>
          <w:sz w:val="16"/>
        </w:rPr>
        <w:t>cally predicts the consequences of China's rise. Mearsheimer's claim that</w:t>
      </w:r>
      <w:r w:rsidRPr="002148FD">
        <w:rPr>
          <w:sz w:val="16"/>
        </w:rPr>
        <w:t xml:space="preserve"> </w:t>
      </w:r>
      <w:r w:rsidRPr="002148FD">
        <w:rPr>
          <w:rFonts w:hint="eastAsia"/>
          <w:sz w:val="16"/>
        </w:rPr>
        <w:t>China's rise will be "unpeaceful" is clearly in antithesis to the Chinese</w:t>
      </w:r>
      <w:r w:rsidRPr="002148FD">
        <w:rPr>
          <w:sz w:val="16"/>
        </w:rPr>
        <w:t xml:space="preserve"> </w:t>
      </w:r>
      <w:r w:rsidRPr="002148FD">
        <w:rPr>
          <w:rFonts w:hint="eastAsia"/>
          <w:sz w:val="16"/>
        </w:rPr>
        <w:t>government's promise of a "peaceful rise." In a typical example of the</w:t>
      </w:r>
      <w:r w:rsidRPr="002148FD">
        <w:rPr>
          <w:sz w:val="16"/>
        </w:rPr>
        <w:t xml:space="preserve"> </w:t>
      </w:r>
      <w:r w:rsidRPr="002148FD">
        <w:rPr>
          <w:rFonts w:hint="eastAsia"/>
          <w:sz w:val="16"/>
        </w:rPr>
        <w:t>latter, Zheng, a former Chinese official and policy advisor, assures the</w:t>
      </w:r>
      <w:r w:rsidRPr="002148FD">
        <w:rPr>
          <w:sz w:val="16"/>
        </w:rPr>
        <w:t xml:space="preserve"> </w:t>
      </w:r>
      <w:r w:rsidRPr="002148FD">
        <w:rPr>
          <w:rFonts w:hint="eastAsia"/>
          <w:sz w:val="16"/>
        </w:rPr>
        <w:t>outside world that "China does not seek hegemony or predominance in</w:t>
      </w:r>
      <w:r w:rsidRPr="002148FD">
        <w:rPr>
          <w:sz w:val="16"/>
        </w:rPr>
        <w:t xml:space="preserve"> world affairs," and that "China's development depends on world peace</w:t>
      </w:r>
      <w:r w:rsidRPr="002148FD">
        <w:rPr>
          <w:rFonts w:hint="cs"/>
          <w:sz w:val="16"/>
        </w:rPr>
        <w:t>—</w:t>
      </w:r>
      <w:r w:rsidRPr="002148FD">
        <w:rPr>
          <w:sz w:val="16"/>
        </w:rPr>
        <w:t xml:space="preserve"> </w:t>
      </w:r>
      <w:r w:rsidRPr="002148FD">
        <w:rPr>
          <w:rFonts w:hint="eastAsia"/>
          <w:sz w:val="16"/>
        </w:rPr>
        <w:t>a peace that its development will in turn reinforce."41 People are thus</w:t>
      </w:r>
      <w:r w:rsidRPr="002148FD">
        <w:rPr>
          <w:sz w:val="16"/>
        </w:rPr>
        <w:t xml:space="preserve"> </w:t>
      </w:r>
      <w:r w:rsidRPr="002148FD">
        <w:rPr>
          <w:rFonts w:hint="eastAsia"/>
          <w:sz w:val="16"/>
        </w:rPr>
        <w:t>faced with two opposing scenarios for IR in East Asia. Which should</w:t>
      </w:r>
      <w:r w:rsidRPr="002148FD">
        <w:rPr>
          <w:sz w:val="16"/>
        </w:rPr>
        <w:t xml:space="preserve"> </w:t>
      </w:r>
      <w:r w:rsidRPr="002148FD">
        <w:rPr>
          <w:rFonts w:hint="eastAsia"/>
          <w:sz w:val="16"/>
        </w:rPr>
        <w:t>one believe?</w:t>
      </w:r>
      <w:r w:rsidRPr="002148FD">
        <w:rPr>
          <w:sz w:val="16"/>
        </w:rPr>
        <w:t xml:space="preserve"> </w:t>
      </w:r>
      <w:r w:rsidRPr="002148FD">
        <w:rPr>
          <w:rFonts w:hint="eastAsia"/>
          <w:sz w:val="16"/>
        </w:rPr>
        <w:t>A poststructuralist reading of the above extract suggests that</w:t>
      </w:r>
      <w:r w:rsidRPr="002148FD">
        <w:rPr>
          <w:sz w:val="16"/>
        </w:rPr>
        <w:t xml:space="preserve"> </w:t>
      </w:r>
      <w:r w:rsidRPr="00936C19">
        <w:rPr>
          <w:rStyle w:val="StyleUnderline"/>
          <w:rFonts w:hint="eastAsia"/>
        </w:rPr>
        <w:t>Mearsheimer articulates the China threat theory through the scientific</w:t>
      </w:r>
      <w:r>
        <w:rPr>
          <w:rStyle w:val="StyleUnderline"/>
        </w:rPr>
        <w:t xml:space="preserve"> </w:t>
      </w:r>
      <w:r w:rsidRPr="00936C19">
        <w:rPr>
          <w:rStyle w:val="StyleUnderline"/>
          <w:rFonts w:hint="eastAsia"/>
        </w:rPr>
        <w:t>mode of representation. First, there is a process of structural incorporation</w:t>
      </w:r>
      <w:r w:rsidRPr="002148FD">
        <w:rPr>
          <w:rFonts w:hint="eastAsia"/>
          <w:sz w:val="16"/>
        </w:rPr>
        <w:t>, whereby the subject of China serves the broader interests of</w:t>
      </w:r>
      <w:r w:rsidRPr="002148FD">
        <w:rPr>
          <w:sz w:val="16"/>
        </w:rPr>
        <w:t xml:space="preserve"> </w:t>
      </w:r>
      <w:r w:rsidRPr="002148FD">
        <w:rPr>
          <w:rFonts w:hint="eastAsia"/>
          <w:sz w:val="16"/>
        </w:rPr>
        <w:t>academic enquiry. In short</w:t>
      </w:r>
      <w:r w:rsidRPr="00936C19">
        <w:rPr>
          <w:rStyle w:val="StyleUnderline"/>
          <w:rFonts w:hint="eastAsia"/>
        </w:rPr>
        <w:t>, although this is a serious issue of "hard"</w:t>
      </w:r>
      <w:r>
        <w:rPr>
          <w:rStyle w:val="StyleUnderline"/>
        </w:rPr>
        <w:t xml:space="preserve"> </w:t>
      </w:r>
      <w:r w:rsidRPr="00936C19">
        <w:rPr>
          <w:rStyle w:val="StyleUnderline"/>
          <w:rFonts w:hint="eastAsia"/>
        </w:rPr>
        <w:t xml:space="preserve">security, it is presented as a research topic. </w:t>
      </w:r>
      <w:r w:rsidRPr="002148FD">
        <w:rPr>
          <w:rFonts w:hint="eastAsia"/>
          <w:sz w:val="16"/>
        </w:rPr>
        <w:t>The author does not mention</w:t>
      </w:r>
      <w:r w:rsidRPr="002148FD">
        <w:rPr>
          <w:sz w:val="16"/>
        </w:rPr>
        <w:t xml:space="preserve"> </w:t>
      </w:r>
      <w:r w:rsidRPr="002148FD">
        <w:rPr>
          <w:rFonts w:hint="eastAsia"/>
          <w:sz w:val="16"/>
        </w:rPr>
        <w:t>the China threat directly in the essay, and his argument develops in a</w:t>
      </w:r>
      <w:r w:rsidRPr="002148FD">
        <w:rPr>
          <w:sz w:val="16"/>
        </w:rPr>
        <w:t xml:space="preserve"> </w:t>
      </w:r>
      <w:r w:rsidRPr="002148FD">
        <w:rPr>
          <w:rFonts w:hint="eastAsia"/>
          <w:sz w:val="16"/>
        </w:rPr>
        <w:t xml:space="preserve">fairly objective tone. Indeed, </w:t>
      </w:r>
      <w:r w:rsidRPr="00936C19">
        <w:rPr>
          <w:rStyle w:val="StyleUnderline"/>
          <w:rFonts w:hint="eastAsia"/>
        </w:rPr>
        <w:t>Mearsheimer emphasizes at the outset the</w:t>
      </w:r>
      <w:r>
        <w:rPr>
          <w:rStyle w:val="StyleUnderline"/>
        </w:rPr>
        <w:t xml:space="preserve"> </w:t>
      </w:r>
      <w:r w:rsidRPr="00936C19">
        <w:rPr>
          <w:rStyle w:val="StyleUnderline"/>
          <w:rFonts w:hint="eastAsia"/>
        </w:rPr>
        <w:t>need for a "theory of international politics" that explains the behavior of</w:t>
      </w:r>
      <w:r>
        <w:rPr>
          <w:rStyle w:val="StyleUnderline"/>
        </w:rPr>
        <w:t xml:space="preserve"> </w:t>
      </w:r>
      <w:r w:rsidRPr="00936C19">
        <w:rPr>
          <w:rStyle w:val="StyleUnderline"/>
          <w:rFonts w:hint="eastAsia"/>
        </w:rPr>
        <w:t>rising great powers when one tries to "predict" the future of world</w:t>
      </w:r>
      <w:r>
        <w:rPr>
          <w:rStyle w:val="StyleUnderline"/>
        </w:rPr>
        <w:t xml:space="preserve"> </w:t>
      </w:r>
      <w:r w:rsidRPr="00936C19">
        <w:rPr>
          <w:rStyle w:val="StyleUnderline"/>
          <w:rFonts w:hint="eastAsia"/>
        </w:rPr>
        <w:t>politics.</w:t>
      </w:r>
      <w:r w:rsidRPr="002148FD">
        <w:rPr>
          <w:rFonts w:hint="eastAsia"/>
          <w:sz w:val="16"/>
        </w:rPr>
        <w:t xml:space="preserve">42 Therefore, </w:t>
      </w:r>
      <w:r w:rsidRPr="00936C19">
        <w:rPr>
          <w:rStyle w:val="StyleUnderline"/>
          <w:rFonts w:hint="eastAsia"/>
        </w:rPr>
        <w:t>the issue of China's rise and its consequences is</w:t>
      </w:r>
      <w:r>
        <w:rPr>
          <w:rStyle w:val="StyleUnderline"/>
        </w:rPr>
        <w:t xml:space="preserve"> </w:t>
      </w:r>
      <w:r w:rsidRPr="00936C19">
        <w:rPr>
          <w:rStyle w:val="StyleUnderline"/>
          <w:rFonts w:hint="eastAsia"/>
        </w:rPr>
        <w:t>fashioned as an academic subject rather than an internationally current</w:t>
      </w:r>
      <w:r>
        <w:rPr>
          <w:rStyle w:val="StyleUnderline"/>
        </w:rPr>
        <w:t xml:space="preserve"> </w:t>
      </w:r>
      <w:r w:rsidRPr="00936C19">
        <w:rPr>
          <w:rStyle w:val="StyleUnderline"/>
          <w:rFonts w:hint="eastAsia"/>
        </w:rPr>
        <w:t>topic of passionate debate</w:t>
      </w:r>
      <w:r w:rsidRPr="002148FD">
        <w:rPr>
          <w:rFonts w:hint="eastAsia"/>
          <w:sz w:val="16"/>
        </w:rPr>
        <w:t>.</w:t>
      </w:r>
      <w:r w:rsidRPr="002148FD">
        <w:rPr>
          <w:sz w:val="16"/>
        </w:rPr>
        <w:t xml:space="preserve"> </w:t>
      </w:r>
      <w:r w:rsidRPr="002148FD">
        <w:rPr>
          <w:rFonts w:hint="eastAsia"/>
          <w:sz w:val="16"/>
        </w:rPr>
        <w:t xml:space="preserve">In the scientific mode, </w:t>
      </w:r>
      <w:r w:rsidRPr="00936C19">
        <w:rPr>
          <w:rStyle w:val="StyleUnderline"/>
          <w:rFonts w:hint="eastAsia"/>
        </w:rPr>
        <w:t>the China threat is securitized via "scientific"</w:t>
      </w:r>
      <w:r>
        <w:rPr>
          <w:rStyle w:val="StyleUnderline"/>
        </w:rPr>
        <w:t xml:space="preserve"> </w:t>
      </w:r>
      <w:r w:rsidRPr="00936C19">
        <w:rPr>
          <w:rStyle w:val="StyleUnderline"/>
          <w:rFonts w:hint="eastAsia"/>
        </w:rPr>
        <w:t>reasoning.</w:t>
      </w:r>
      <w:r w:rsidRPr="002148FD">
        <w:rPr>
          <w:rFonts w:hint="eastAsia"/>
          <w:sz w:val="16"/>
        </w:rPr>
        <w:t xml:space="preserve"> In this regard, </w:t>
      </w:r>
      <w:r w:rsidRPr="00936C19">
        <w:rPr>
          <w:rStyle w:val="StyleUnderline"/>
          <w:rFonts w:hint="eastAsia"/>
        </w:rPr>
        <w:t>the referent object is the national security of</w:t>
      </w:r>
      <w:r>
        <w:rPr>
          <w:rStyle w:val="StyleUnderline"/>
        </w:rPr>
        <w:t xml:space="preserve"> </w:t>
      </w:r>
      <w:r w:rsidRPr="00936C19">
        <w:rPr>
          <w:rStyle w:val="StyleUnderline"/>
          <w:rFonts w:hint="eastAsia"/>
        </w:rPr>
        <w:t>the United States, the world's single remaining superpower and its allies.</w:t>
      </w:r>
      <w:r>
        <w:rPr>
          <w:rStyle w:val="StyleUnderline"/>
        </w:rPr>
        <w:t xml:space="preserve"> </w:t>
      </w:r>
      <w:r w:rsidRPr="00936C19">
        <w:rPr>
          <w:rStyle w:val="StyleUnderline"/>
          <w:rFonts w:hint="eastAsia"/>
        </w:rPr>
        <w:t>The subject or audience comprises the intellectual elites and, more</w:t>
      </w:r>
      <w:r>
        <w:rPr>
          <w:rStyle w:val="StyleUnderline"/>
        </w:rPr>
        <w:t xml:space="preserve"> </w:t>
      </w:r>
      <w:r w:rsidRPr="00936C19">
        <w:rPr>
          <w:rStyle w:val="StyleUnderline"/>
          <w:rFonts w:hint="eastAsia"/>
        </w:rPr>
        <w:t>important, policy makers of the United States and its allies</w:t>
      </w:r>
      <w:r w:rsidRPr="002148FD">
        <w:rPr>
          <w:rFonts w:hint="eastAsia"/>
          <w:sz w:val="16"/>
        </w:rPr>
        <w:t>. The securitizers are IR academics and policy analysts, represented in the above</w:t>
      </w:r>
      <w:r w:rsidRPr="002148FD">
        <w:rPr>
          <w:sz w:val="16"/>
        </w:rPr>
        <w:t xml:space="preserve"> </w:t>
      </w:r>
      <w:r w:rsidRPr="002148FD">
        <w:rPr>
          <w:rFonts w:hint="eastAsia"/>
          <w:sz w:val="16"/>
        </w:rPr>
        <w:t>extract by Mearsheimer. From the poststructuralist perspective, these</w:t>
      </w:r>
      <w:r w:rsidRPr="002148FD">
        <w:rPr>
          <w:sz w:val="16"/>
        </w:rPr>
        <w:t xml:space="preserve"> </w:t>
      </w:r>
      <w:r w:rsidRPr="002148FD">
        <w:rPr>
          <w:rFonts w:hint="eastAsia"/>
          <w:sz w:val="16"/>
        </w:rPr>
        <w:t>agents perform securitization acts by formulating theories, predicting inevitable outcomes, and advocating policy options. As a result, the</w:t>
      </w:r>
      <w:r w:rsidRPr="002148FD">
        <w:rPr>
          <w:sz w:val="16"/>
        </w:rPr>
        <w:t xml:space="preserve"> </w:t>
      </w:r>
      <w:r w:rsidRPr="002148FD">
        <w:rPr>
          <w:rFonts w:hint="eastAsia"/>
          <w:sz w:val="16"/>
        </w:rPr>
        <w:t>distinction between theory and practice disappears at this point.</w:t>
      </w:r>
      <w:r w:rsidRPr="002148FD">
        <w:rPr>
          <w:sz w:val="16"/>
        </w:rPr>
        <w:t xml:space="preserve"> </w:t>
      </w:r>
      <w:r w:rsidRPr="002148FD">
        <w:rPr>
          <w:rFonts w:hint="eastAsia"/>
          <w:sz w:val="16"/>
        </w:rPr>
        <w:t>To ensure that the issue of the China threat is situated in the relevant</w:t>
      </w:r>
      <w:r w:rsidRPr="002148FD">
        <w:rPr>
          <w:sz w:val="16"/>
        </w:rPr>
        <w:t xml:space="preserve"> </w:t>
      </w:r>
      <w:r w:rsidRPr="002148FD">
        <w:rPr>
          <w:rFonts w:hint="eastAsia"/>
          <w:sz w:val="16"/>
        </w:rPr>
        <w:t>epistemic terrain, the proper language must be adopted for academic</w:t>
      </w:r>
      <w:r w:rsidRPr="002148FD">
        <w:rPr>
          <w:sz w:val="16"/>
        </w:rPr>
        <w:t xml:space="preserve"> </w:t>
      </w:r>
      <w:r w:rsidRPr="002148FD">
        <w:rPr>
          <w:rFonts w:hint="eastAsia"/>
          <w:sz w:val="16"/>
        </w:rPr>
        <w:t>debate on the existence and nature of the threat posed by China.</w:t>
      </w:r>
      <w:r w:rsidRPr="002148FD">
        <w:rPr>
          <w:sz w:val="16"/>
        </w:rPr>
        <w:t xml:space="preserve"> </w:t>
      </w:r>
      <w:r w:rsidRPr="002148FD">
        <w:rPr>
          <w:rFonts w:hint="eastAsia"/>
          <w:sz w:val="16"/>
        </w:rPr>
        <w:t xml:space="preserve">Mearsheimer thus claims that </w:t>
      </w:r>
      <w:r w:rsidRPr="00936C19">
        <w:rPr>
          <w:rStyle w:val="StyleUnderline"/>
          <w:rFonts w:hint="eastAsia"/>
        </w:rPr>
        <w:t>his argument is based on a "theory" of</w:t>
      </w:r>
      <w:r>
        <w:rPr>
          <w:rStyle w:val="StyleUnderline"/>
        </w:rPr>
        <w:t xml:space="preserve"> </w:t>
      </w:r>
      <w:r w:rsidRPr="00936C19">
        <w:rPr>
          <w:rStyle w:val="StyleUnderline"/>
          <w:rFonts w:hint="eastAsia"/>
        </w:rPr>
        <w:t>rising great powers and the effects of their rise on international politics</w:t>
      </w:r>
      <w:r w:rsidRPr="002148FD">
        <w:rPr>
          <w:rFonts w:hint="eastAsia"/>
          <w:sz w:val="16"/>
        </w:rPr>
        <w:t>.</w:t>
      </w:r>
      <w:r w:rsidRPr="002148FD">
        <w:rPr>
          <w:sz w:val="16"/>
        </w:rPr>
        <w:t xml:space="preserve"> </w:t>
      </w:r>
      <w:r w:rsidRPr="002148FD">
        <w:rPr>
          <w:rFonts w:hint="eastAsia"/>
          <w:sz w:val="16"/>
        </w:rPr>
        <w:t>As students of international politics will immediately recognize, this</w:t>
      </w:r>
      <w:r w:rsidRPr="002148FD">
        <w:rPr>
          <w:sz w:val="16"/>
        </w:rPr>
        <w:t xml:space="preserve"> </w:t>
      </w:r>
      <w:r w:rsidRPr="002148FD">
        <w:rPr>
          <w:rFonts w:hint="eastAsia"/>
          <w:sz w:val="16"/>
        </w:rPr>
        <w:t>"theory" is the "offensive" variant of the realist IR tradition, well documented in Mearsheimer's 2001 book The Tragedy of Great Power</w:t>
      </w:r>
      <w:r w:rsidRPr="002148FD">
        <w:rPr>
          <w:sz w:val="16"/>
        </w:rPr>
        <w:t xml:space="preserve"> </w:t>
      </w:r>
      <w:r w:rsidRPr="002148FD">
        <w:rPr>
          <w:rFonts w:hint="eastAsia"/>
          <w:sz w:val="16"/>
        </w:rPr>
        <w:t>Politics,43 In this influential study, Mearsheimer presents his argument</w:t>
      </w:r>
      <w:r w:rsidRPr="002148FD">
        <w:rPr>
          <w:sz w:val="16"/>
        </w:rPr>
        <w:t xml:space="preserve"> </w:t>
      </w:r>
      <w:r w:rsidRPr="002148FD">
        <w:rPr>
          <w:rFonts w:hint="eastAsia"/>
          <w:sz w:val="16"/>
        </w:rPr>
        <w:t xml:space="preserve">on the China threat issue with consummate professionalism. </w:t>
      </w:r>
      <w:r w:rsidRPr="00936C19">
        <w:rPr>
          <w:rStyle w:val="StyleUnderline"/>
          <w:rFonts w:hint="eastAsia"/>
        </w:rPr>
        <w:t>He first</w:t>
      </w:r>
      <w:r>
        <w:rPr>
          <w:rStyle w:val="StyleUnderline"/>
        </w:rPr>
        <w:t xml:space="preserve"> </w:t>
      </w:r>
      <w:r w:rsidRPr="00936C19">
        <w:rPr>
          <w:rStyle w:val="StyleUnderline"/>
          <w:rFonts w:hint="eastAsia"/>
        </w:rPr>
        <w:t>enumerates the five "bedrock" assumptions of offensive realism: an</w:t>
      </w:r>
      <w:r>
        <w:rPr>
          <w:rStyle w:val="StyleUnderline"/>
        </w:rPr>
        <w:t xml:space="preserve"> </w:t>
      </w:r>
      <w:r w:rsidRPr="00936C19">
        <w:rPr>
          <w:rStyle w:val="StyleUnderline"/>
          <w:rFonts w:hint="eastAsia"/>
        </w:rPr>
        <w:t>anarchic international system; the inherently offensive military capabilities of great powers; uncertainty about other states' intentions; survival</w:t>
      </w:r>
      <w:r>
        <w:rPr>
          <w:rStyle w:val="StyleUnderline"/>
        </w:rPr>
        <w:t xml:space="preserve"> </w:t>
      </w:r>
      <w:r w:rsidRPr="00936C19">
        <w:rPr>
          <w:rStyle w:val="StyleUnderline"/>
          <w:rFonts w:hint="eastAsia"/>
        </w:rPr>
        <w:t>as the primary goal; and the rationality of state actors. The combined</w:t>
      </w:r>
      <w:r>
        <w:rPr>
          <w:rStyle w:val="StyleUnderline"/>
        </w:rPr>
        <w:t xml:space="preserve"> </w:t>
      </w:r>
      <w:r w:rsidRPr="00936C19">
        <w:rPr>
          <w:rStyle w:val="StyleUnderline"/>
          <w:rFonts w:hint="eastAsia"/>
        </w:rPr>
        <w:t>effects of these assumptions are that great powers tend to be fearful of</w:t>
      </w:r>
      <w:r>
        <w:rPr>
          <w:rStyle w:val="StyleUnderline"/>
        </w:rPr>
        <w:t xml:space="preserve"> </w:t>
      </w:r>
      <w:r w:rsidRPr="00936C19">
        <w:rPr>
          <w:rStyle w:val="StyleUnderline"/>
          <w:rFonts w:hint="eastAsia"/>
        </w:rPr>
        <w:t>each other, to rely upon themselves for their survival, and to try by any</w:t>
      </w:r>
      <w:r>
        <w:rPr>
          <w:rStyle w:val="StyleUnderline"/>
        </w:rPr>
        <w:t xml:space="preserve"> </w:t>
      </w:r>
      <w:r w:rsidRPr="00936C19">
        <w:rPr>
          <w:rStyle w:val="StyleUnderline"/>
          <w:rFonts w:hint="eastAsia"/>
        </w:rPr>
        <w:t>means to maximize their own power</w:t>
      </w:r>
      <w:r w:rsidRPr="002148FD">
        <w:rPr>
          <w:rFonts w:hint="eastAsia"/>
          <w:sz w:val="16"/>
        </w:rPr>
        <w:t>.44 Mearsheimer concludes that this</w:t>
      </w:r>
      <w:r w:rsidRPr="002148FD">
        <w:rPr>
          <w:sz w:val="16"/>
        </w:rPr>
        <w:t xml:space="preserve"> </w:t>
      </w:r>
      <w:r w:rsidRPr="002148FD">
        <w:rPr>
          <w:rFonts w:hint="eastAsia"/>
          <w:sz w:val="16"/>
        </w:rPr>
        <w:t>"scientific" logic is generally applicable as an explanation of the behavior</w:t>
      </w:r>
      <w:r w:rsidRPr="002148FD">
        <w:rPr>
          <w:sz w:val="16"/>
        </w:rPr>
        <w:t xml:space="preserve"> </w:t>
      </w:r>
      <w:r w:rsidRPr="002148FD">
        <w:rPr>
          <w:rFonts w:hint="eastAsia"/>
          <w:sz w:val="16"/>
        </w:rPr>
        <w:t>of great powers that "seek to gain as much power as possible over their</w:t>
      </w:r>
      <w:r w:rsidRPr="002148FD">
        <w:rPr>
          <w:sz w:val="16"/>
        </w:rPr>
        <w:t xml:space="preserve"> </w:t>
      </w:r>
      <w:r w:rsidRPr="002148FD">
        <w:rPr>
          <w:rFonts w:hint="eastAsia"/>
          <w:sz w:val="16"/>
        </w:rPr>
        <w:t>rivals."45</w:t>
      </w:r>
      <w:r w:rsidRPr="002148FD">
        <w:rPr>
          <w:sz w:val="16"/>
        </w:rPr>
        <w:t xml:space="preserve"> </w:t>
      </w:r>
      <w:r w:rsidRPr="00936C19">
        <w:rPr>
          <w:rStyle w:val="StyleUnderline"/>
          <w:rFonts w:hint="eastAsia"/>
        </w:rPr>
        <w:t>The issues of power and knowledge are crucial to the scientific</w:t>
      </w:r>
      <w:r>
        <w:rPr>
          <w:rStyle w:val="StyleUnderline"/>
        </w:rPr>
        <w:t xml:space="preserve"> </w:t>
      </w:r>
      <w:r w:rsidRPr="00936C19">
        <w:rPr>
          <w:rStyle w:val="StyleUnderline"/>
          <w:rFonts w:hint="eastAsia"/>
        </w:rPr>
        <w:t>mode. Only certain individuals can lay claim to the "knowledge" that is</w:t>
      </w:r>
      <w:r>
        <w:rPr>
          <w:rStyle w:val="StyleUnderline"/>
        </w:rPr>
        <w:t xml:space="preserve"> </w:t>
      </w:r>
      <w:r w:rsidRPr="00936C19">
        <w:rPr>
          <w:rStyle w:val="StyleUnderline"/>
          <w:rFonts w:hint="eastAsia"/>
        </w:rPr>
        <w:t>widely accepted as legitimate</w:t>
      </w:r>
      <w:r w:rsidRPr="002148FD">
        <w:rPr>
          <w:rFonts w:hint="eastAsia"/>
          <w:sz w:val="16"/>
        </w:rPr>
        <w:t>. The dominant "knowledge" of global</w:t>
      </w:r>
      <w:r w:rsidRPr="002148FD">
        <w:rPr>
          <w:sz w:val="16"/>
        </w:rPr>
        <w:t xml:space="preserve"> </w:t>
      </w:r>
      <w:r w:rsidRPr="002148FD">
        <w:rPr>
          <w:rFonts w:hint="eastAsia"/>
          <w:sz w:val="16"/>
        </w:rPr>
        <w:t>affairs is both "arbitrary" (in the sense that it is only one of many inter</w:t>
      </w:r>
      <w:r w:rsidRPr="002148FD">
        <w:rPr>
          <w:sz w:val="16"/>
        </w:rPr>
        <w:t xml:space="preserve"> </w:t>
      </w:r>
      <w:r w:rsidRPr="002148FD">
        <w:rPr>
          <w:rFonts w:hint="eastAsia"/>
          <w:sz w:val="16"/>
        </w:rPr>
        <w:t>pretations) and "non-arbitrary" (in the sense that certain interpretative</w:t>
      </w:r>
      <w:r w:rsidRPr="002148FD">
        <w:rPr>
          <w:sz w:val="16"/>
        </w:rPr>
        <w:t xml:space="preserve"> </w:t>
      </w:r>
      <w:r w:rsidRPr="002148FD">
        <w:rPr>
          <w:rFonts w:hint="eastAsia"/>
          <w:sz w:val="16"/>
        </w:rPr>
        <w:t>practices predominate worldwide).46 For an interpretation of global</w:t>
      </w:r>
      <w:r w:rsidRPr="002148FD">
        <w:rPr>
          <w:sz w:val="16"/>
        </w:rPr>
        <w:t xml:space="preserve"> </w:t>
      </w:r>
      <w:r w:rsidRPr="002148FD">
        <w:rPr>
          <w:rFonts w:hint="eastAsia"/>
          <w:sz w:val="16"/>
        </w:rPr>
        <w:t>affairs to become dominant, it requires power and authority in its field.</w:t>
      </w:r>
      <w:r w:rsidRPr="002148FD">
        <w:rPr>
          <w:sz w:val="16"/>
        </w:rPr>
        <w:t xml:space="preserve"> </w:t>
      </w:r>
      <w:r w:rsidRPr="002148FD">
        <w:rPr>
          <w:rFonts w:hint="eastAsia"/>
          <w:sz w:val="16"/>
        </w:rPr>
        <w:t>The epistemological and ontological foundations of interpretations of IR</w:t>
      </w:r>
      <w:r w:rsidRPr="002148FD">
        <w:rPr>
          <w:sz w:val="16"/>
        </w:rPr>
        <w:t xml:space="preserve"> </w:t>
      </w:r>
      <w:r w:rsidRPr="002148FD">
        <w:rPr>
          <w:rFonts w:hint="eastAsia"/>
          <w:sz w:val="16"/>
        </w:rPr>
        <w:t>thus matter less than their authority. Due to his well-established reputa</w:t>
      </w:r>
      <w:r w:rsidRPr="002148FD">
        <w:rPr>
          <w:sz w:val="16"/>
        </w:rPr>
        <w:t xml:space="preserve"> </w:t>
      </w:r>
      <w:r w:rsidRPr="002148FD">
        <w:rPr>
          <w:rFonts w:hint="eastAsia"/>
          <w:sz w:val="16"/>
        </w:rPr>
        <w:t>tion worldwide as a scholar of IR, Mearsheimer's acts of securitization</w:t>
      </w:r>
      <w:r w:rsidRPr="002148FD">
        <w:rPr>
          <w:sz w:val="16"/>
        </w:rPr>
        <w:t xml:space="preserve"> </w:t>
      </w:r>
      <w:r w:rsidRPr="002148FD">
        <w:rPr>
          <w:rFonts w:hint="eastAsia"/>
          <w:sz w:val="16"/>
        </w:rPr>
        <w:t>have considerable power and authority. One survey ranks him among the</w:t>
      </w:r>
      <w:r w:rsidRPr="002148FD">
        <w:rPr>
          <w:sz w:val="16"/>
        </w:rPr>
        <w:t xml:space="preserve"> </w:t>
      </w:r>
      <w:r w:rsidRPr="002148FD">
        <w:rPr>
          <w:rFonts w:hint="eastAsia"/>
          <w:sz w:val="16"/>
        </w:rPr>
        <w:t>scholars with the greatest influence and most interesting output in the</w:t>
      </w:r>
      <w:r w:rsidRPr="002148FD">
        <w:rPr>
          <w:sz w:val="16"/>
        </w:rPr>
        <w:t xml:space="preserve"> </w:t>
      </w:r>
      <w:r w:rsidRPr="002148FD">
        <w:rPr>
          <w:rFonts w:hint="eastAsia"/>
          <w:sz w:val="16"/>
        </w:rPr>
        <w:t>field over the past few decades.47 According to Google Scholar, The</w:t>
      </w:r>
      <w:r w:rsidRPr="002148FD">
        <w:rPr>
          <w:sz w:val="16"/>
        </w:rPr>
        <w:t xml:space="preserve"> </w:t>
      </w:r>
      <w:r w:rsidRPr="002148FD">
        <w:rPr>
          <w:rFonts w:hint="eastAsia"/>
          <w:sz w:val="16"/>
        </w:rPr>
        <w:t>Tragedy of Great Power Politics has been cited as many as 3,371 times (as</w:t>
      </w:r>
      <w:r w:rsidRPr="002148FD">
        <w:rPr>
          <w:sz w:val="16"/>
        </w:rPr>
        <w:t xml:space="preserve"> </w:t>
      </w:r>
      <w:r w:rsidRPr="002148FD">
        <w:rPr>
          <w:rFonts w:hint="eastAsia"/>
          <w:sz w:val="16"/>
        </w:rPr>
        <w:t>of April 2014).</w:t>
      </w:r>
      <w:r w:rsidRPr="002148FD">
        <w:rPr>
          <w:sz w:val="16"/>
        </w:rPr>
        <w:t xml:space="preserve"> </w:t>
      </w:r>
      <w:r w:rsidRPr="002148FD">
        <w:rPr>
          <w:rFonts w:hint="eastAsia"/>
          <w:sz w:val="16"/>
        </w:rPr>
        <w:t>With regard to substantial modality, the main social spheres add</w:t>
      </w:r>
      <w:r w:rsidRPr="002148FD">
        <w:rPr>
          <w:sz w:val="16"/>
        </w:rPr>
        <w:t xml:space="preserve"> </w:t>
      </w:r>
      <w:r w:rsidRPr="002148FD">
        <w:rPr>
          <w:rFonts w:hint="eastAsia"/>
          <w:sz w:val="16"/>
        </w:rPr>
        <w:t>ressed by the scientific mode of securitization are military and strategic. Unlike China, which defends itself against China threat allegations</w:t>
      </w:r>
      <w:r w:rsidRPr="002148FD">
        <w:rPr>
          <w:sz w:val="16"/>
        </w:rPr>
        <w:t xml:space="preserve"> </w:t>
      </w:r>
      <w:r w:rsidRPr="002148FD">
        <w:rPr>
          <w:rFonts w:hint="eastAsia"/>
          <w:sz w:val="16"/>
        </w:rPr>
        <w:t xml:space="preserve">primarily with reassurances of goodwill, a securitizer, like </w:t>
      </w:r>
      <w:r w:rsidRPr="00936C19">
        <w:rPr>
          <w:rStyle w:val="StyleUnderline"/>
          <w:rFonts w:hint="eastAsia"/>
        </w:rPr>
        <w:t>Mearsheimer,</w:t>
      </w:r>
      <w:r>
        <w:rPr>
          <w:rStyle w:val="StyleUnderline"/>
        </w:rPr>
        <w:t xml:space="preserve"> </w:t>
      </w:r>
      <w:r w:rsidRPr="00936C19">
        <w:rPr>
          <w:rStyle w:val="StyleUnderline"/>
          <w:rFonts w:hint="eastAsia"/>
        </w:rPr>
        <w:t>seeks to argue from a "scientific" basis. He reasons that "to predict the</w:t>
      </w:r>
      <w:r>
        <w:rPr>
          <w:rStyle w:val="StyleUnderline"/>
        </w:rPr>
        <w:t xml:space="preserve"> </w:t>
      </w:r>
      <w:r w:rsidRPr="00936C19">
        <w:rPr>
          <w:rStyle w:val="StyleUnderline"/>
          <w:rFonts w:hint="eastAsia"/>
        </w:rPr>
        <w:t>future in Asia, one needs a theory of international politics"that is"logically</w:t>
      </w:r>
      <w:r>
        <w:rPr>
          <w:rStyle w:val="StyleUnderline"/>
        </w:rPr>
        <w:t xml:space="preserve"> </w:t>
      </w:r>
      <w:r w:rsidRPr="00936C19">
        <w:rPr>
          <w:rStyle w:val="StyleUnderline"/>
          <w:rFonts w:hint="eastAsia"/>
        </w:rPr>
        <w:t>sound</w:t>
      </w:r>
      <w:r w:rsidRPr="002148FD">
        <w:rPr>
          <w:rFonts w:hint="eastAsia"/>
          <w:sz w:val="16"/>
        </w:rPr>
        <w:t xml:space="preserve">.'48 </w:t>
      </w:r>
      <w:r w:rsidRPr="00936C19">
        <w:rPr>
          <w:rStyle w:val="StyleUnderline"/>
          <w:rFonts w:hint="eastAsia"/>
        </w:rPr>
        <w:t>Mearsheimer builds a specific communicative "sign system" in</w:t>
      </w:r>
      <w:r>
        <w:rPr>
          <w:rStyle w:val="StyleUnderline"/>
        </w:rPr>
        <w:t xml:space="preserve"> </w:t>
      </w:r>
      <w:r w:rsidRPr="00936C19">
        <w:rPr>
          <w:rStyle w:val="StyleUnderline"/>
          <w:rFonts w:hint="eastAsia"/>
        </w:rPr>
        <w:t>the use of scientific language to make claims to knowledge</w:t>
      </w:r>
      <w:r w:rsidRPr="002148FD">
        <w:rPr>
          <w:rFonts w:hint="eastAsia"/>
          <w:sz w:val="16"/>
        </w:rPr>
        <w:t>.49 He speaks</w:t>
      </w:r>
      <w:r w:rsidRPr="002148FD">
        <w:rPr>
          <w:sz w:val="16"/>
        </w:rPr>
        <w:t xml:space="preserve"> </w:t>
      </w:r>
      <w:r w:rsidRPr="002148FD">
        <w:rPr>
          <w:rFonts w:hint="eastAsia"/>
          <w:sz w:val="16"/>
        </w:rPr>
        <w:t>from the perspective of a scientifically trained expert in world politics,</w:t>
      </w:r>
      <w:r w:rsidRPr="002148FD">
        <w:rPr>
          <w:sz w:val="16"/>
        </w:rPr>
        <w:t xml:space="preserve"> </w:t>
      </w:r>
      <w:r w:rsidRPr="002148FD">
        <w:rPr>
          <w:rFonts w:hint="eastAsia"/>
          <w:sz w:val="16"/>
        </w:rPr>
        <w:t xml:space="preserve">thus </w:t>
      </w:r>
      <w:r w:rsidRPr="00936C19">
        <w:rPr>
          <w:rStyle w:val="StyleUnderline"/>
          <w:rFonts w:hint="eastAsia"/>
        </w:rPr>
        <w:t>privileging technical language over everyday language</w:t>
      </w:r>
      <w:r w:rsidRPr="002148FD">
        <w:rPr>
          <w:rFonts w:hint="eastAsia"/>
          <w:sz w:val="16"/>
        </w:rPr>
        <w:t>. The threat</w:t>
      </w:r>
      <w:r w:rsidRPr="002148FD">
        <w:rPr>
          <w:sz w:val="16"/>
        </w:rPr>
        <w:t xml:space="preserve"> </w:t>
      </w:r>
      <w:r w:rsidRPr="002148FD">
        <w:rPr>
          <w:rFonts w:hint="eastAsia"/>
          <w:sz w:val="16"/>
        </w:rPr>
        <w:t>posed by a rising China to international security is reasoned"scientifically"</w:t>
      </w:r>
      <w:r w:rsidRPr="002148FD">
        <w:rPr>
          <w:sz w:val="16"/>
        </w:rPr>
        <w:t xml:space="preserve"> </w:t>
      </w:r>
      <w:r w:rsidRPr="002148FD">
        <w:rPr>
          <w:rFonts w:hint="eastAsia"/>
          <w:sz w:val="16"/>
        </w:rPr>
        <w:t>to be inevitable. This raises the question of what practice or activity this</w:t>
      </w:r>
      <w:r w:rsidRPr="002148FD">
        <w:rPr>
          <w:sz w:val="16"/>
        </w:rPr>
        <w:t xml:space="preserve"> </w:t>
      </w:r>
      <w:r w:rsidRPr="002148FD">
        <w:rPr>
          <w:rFonts w:hint="eastAsia"/>
          <w:sz w:val="16"/>
        </w:rPr>
        <w:t>use of language is designed to elicit. By persuading readers of the inevitability of a Chinese threat, for example, Mearsheimer may aim to</w:t>
      </w:r>
      <w:r w:rsidRPr="002148FD">
        <w:rPr>
          <w:sz w:val="16"/>
        </w:rPr>
        <w:t xml:space="preserve"> </w:t>
      </w:r>
      <w:r w:rsidRPr="002148FD">
        <w:rPr>
          <w:rFonts w:hint="eastAsia"/>
          <w:sz w:val="16"/>
        </w:rPr>
        <w:t>prompt the action perceived as necessary to prevent this threat.</w:t>
      </w:r>
      <w:r w:rsidRPr="002148FD">
        <w:rPr>
          <w:sz w:val="16"/>
        </w:rPr>
        <w:t xml:space="preserve"> </w:t>
      </w:r>
      <w:r w:rsidRPr="002148FD">
        <w:rPr>
          <w:rFonts w:hint="eastAsia"/>
          <w:sz w:val="16"/>
        </w:rPr>
        <w:t>According to a survey titled "The Ivory Tower," published in</w:t>
      </w:r>
      <w:r w:rsidRPr="002148FD">
        <w:rPr>
          <w:sz w:val="16"/>
        </w:rPr>
        <w:t xml:space="preserve"> </w:t>
      </w:r>
      <w:r w:rsidRPr="002148FD">
        <w:rPr>
          <w:rFonts w:hint="eastAsia"/>
          <w:sz w:val="16"/>
        </w:rPr>
        <w:t>Foreign Policy, the majority of both academics and practitioners in the</w:t>
      </w:r>
      <w:r w:rsidRPr="002148FD">
        <w:rPr>
          <w:sz w:val="16"/>
        </w:rPr>
        <w:t xml:space="preserve"> </w:t>
      </w:r>
      <w:r w:rsidRPr="002148FD">
        <w:rPr>
          <w:rFonts w:hint="eastAsia"/>
          <w:sz w:val="16"/>
        </w:rPr>
        <w:t>United States consider China's rise to be the most important U.S.</w:t>
      </w:r>
      <w:r w:rsidRPr="002148FD">
        <w:rPr>
          <w:sz w:val="16"/>
        </w:rPr>
        <w:t xml:space="preserve"> </w:t>
      </w:r>
      <w:r w:rsidRPr="002148FD">
        <w:rPr>
          <w:rFonts w:hint="eastAsia"/>
          <w:sz w:val="16"/>
        </w:rPr>
        <w:t>foreign-policy challenge.50 Similarly, both IR scholars and practitioners</w:t>
      </w:r>
      <w:r w:rsidRPr="002148FD">
        <w:rPr>
          <w:sz w:val="16"/>
        </w:rPr>
        <w:t xml:space="preserve"> </w:t>
      </w:r>
      <w:r w:rsidRPr="002148FD">
        <w:rPr>
          <w:rFonts w:hint="eastAsia"/>
          <w:sz w:val="16"/>
        </w:rPr>
        <w:t>regularly pinpoint East Asia as the region of greatest strategic importance to the United States today and over the next 20 years. Although</w:t>
      </w:r>
      <w:r w:rsidRPr="002148FD">
        <w:rPr>
          <w:sz w:val="16"/>
        </w:rPr>
        <w:t xml:space="preserve"> </w:t>
      </w:r>
      <w:r w:rsidRPr="002148FD">
        <w:rPr>
          <w:rFonts w:hint="eastAsia"/>
          <w:sz w:val="16"/>
        </w:rPr>
        <w:t>most IR scholars agree that China's political influence has not yet</w:t>
      </w:r>
      <w:r w:rsidRPr="002148FD">
        <w:rPr>
          <w:sz w:val="16"/>
        </w:rPr>
        <w:t xml:space="preserve"> </w:t>
      </w:r>
      <w:r w:rsidRPr="002148FD">
        <w:rPr>
          <w:rFonts w:hint="eastAsia"/>
          <w:sz w:val="16"/>
        </w:rPr>
        <w:t>exceeded that of the United States, they predict that the chance of war</w:t>
      </w:r>
      <w:r w:rsidRPr="002148FD">
        <w:rPr>
          <w:sz w:val="16"/>
        </w:rPr>
        <w:t xml:space="preserve"> </w:t>
      </w:r>
      <w:r w:rsidRPr="002148FD">
        <w:rPr>
          <w:rFonts w:hint="eastAsia"/>
          <w:sz w:val="16"/>
        </w:rPr>
        <w:t>between the two countries will increase from 13 percent in the next 10</w:t>
      </w:r>
      <w:r w:rsidRPr="002148FD">
        <w:rPr>
          <w:sz w:val="16"/>
        </w:rPr>
        <w:t xml:space="preserve"> </w:t>
      </w:r>
      <w:r w:rsidRPr="002148FD">
        <w:rPr>
          <w:rFonts w:hint="eastAsia"/>
          <w:sz w:val="16"/>
        </w:rPr>
        <w:t>years to 23 percent in the next 30 years.51</w:t>
      </w:r>
      <w:r w:rsidRPr="002148FD">
        <w:rPr>
          <w:sz w:val="16"/>
        </w:rPr>
        <w:t xml:space="preserve"> </w:t>
      </w:r>
      <w:r w:rsidRPr="002148FD">
        <w:rPr>
          <w:rFonts w:hint="eastAsia"/>
          <w:sz w:val="16"/>
        </w:rPr>
        <w:t>In the scientific mode, securitizers reason deductively from scientific</w:t>
      </w:r>
      <w:r w:rsidRPr="002148FD">
        <w:rPr>
          <w:sz w:val="16"/>
        </w:rPr>
        <w:t xml:space="preserve"> </w:t>
      </w:r>
      <w:r w:rsidRPr="002148FD">
        <w:rPr>
          <w:rFonts w:hint="eastAsia"/>
          <w:sz w:val="16"/>
        </w:rPr>
        <w:t>theory to the existence of a "China threat." This deductive process</w:t>
      </w:r>
      <w:r w:rsidRPr="002148FD">
        <w:rPr>
          <w:sz w:val="16"/>
        </w:rPr>
        <w:t xml:space="preserve"> </w:t>
      </w:r>
      <w:r w:rsidRPr="002148FD">
        <w:rPr>
          <w:rFonts w:hint="eastAsia"/>
          <w:sz w:val="16"/>
        </w:rPr>
        <w:t>entails many instances of "intertextuality,"52 moments at which one</w:t>
      </w:r>
      <w:r w:rsidRPr="002148FD">
        <w:rPr>
          <w:sz w:val="16"/>
        </w:rPr>
        <w:t xml:space="preserve"> </w:t>
      </w:r>
      <w:r w:rsidRPr="002148FD">
        <w:rPr>
          <w:rFonts w:hint="eastAsia"/>
          <w:sz w:val="16"/>
        </w:rPr>
        <w:t>spoken or written text alludes to, quotes, or otherwise relates to another.</w:t>
      </w:r>
      <w:r w:rsidRPr="002148FD">
        <w:rPr>
          <w:sz w:val="16"/>
        </w:rPr>
        <w:t xml:space="preserve"> </w:t>
      </w:r>
      <w:r w:rsidRPr="002148FD">
        <w:rPr>
          <w:rFonts w:hint="eastAsia"/>
          <w:sz w:val="16"/>
        </w:rPr>
        <w:t>Discussion of the China threat is no longer limited to the world of</w:t>
      </w:r>
      <w:r w:rsidRPr="002148FD">
        <w:rPr>
          <w:sz w:val="16"/>
        </w:rPr>
        <w:t xml:space="preserve"> </w:t>
      </w:r>
      <w:r w:rsidRPr="002148FD">
        <w:rPr>
          <w:rFonts w:hint="eastAsia"/>
          <w:sz w:val="16"/>
        </w:rPr>
        <w:t>academia; for instance, the issue has been widely referenced and</w:t>
      </w:r>
      <w:r w:rsidRPr="002148FD">
        <w:rPr>
          <w:sz w:val="16"/>
        </w:rPr>
        <w:t xml:space="preserve"> </w:t>
      </w:r>
      <w:r w:rsidRPr="002148FD">
        <w:rPr>
          <w:rFonts w:hint="eastAsia"/>
          <w:sz w:val="16"/>
        </w:rPr>
        <w:t>examined by U.S. journalists in books that have subsequently become</w:t>
      </w:r>
      <w:r w:rsidRPr="002148FD">
        <w:rPr>
          <w:sz w:val="16"/>
        </w:rPr>
        <w:t xml:space="preserve"> </w:t>
      </w:r>
      <w:r w:rsidRPr="002148FD">
        <w:rPr>
          <w:rFonts w:hint="eastAsia"/>
          <w:sz w:val="16"/>
        </w:rPr>
        <w:t>bestsellers.53 It is difficult to trace the ways in which academics and</w:t>
      </w:r>
      <w:r w:rsidRPr="002148FD">
        <w:rPr>
          <w:sz w:val="16"/>
        </w:rPr>
        <w:t xml:space="preserve"> </w:t>
      </w:r>
      <w:r w:rsidRPr="002148FD">
        <w:rPr>
          <w:rFonts w:hint="eastAsia"/>
          <w:sz w:val="16"/>
        </w:rPr>
        <w:t>policy makers influence each other. However, it is clear that renowned</w:t>
      </w:r>
      <w:r w:rsidRPr="002148FD">
        <w:rPr>
          <w:sz w:val="16"/>
        </w:rPr>
        <w:t xml:space="preserve"> </w:t>
      </w:r>
      <w:r w:rsidRPr="002148FD">
        <w:rPr>
          <w:rFonts w:hint="eastAsia"/>
          <w:sz w:val="16"/>
        </w:rPr>
        <w:t>IR scholars like Mearsheimer are influential not only in their own fields</w:t>
      </w:r>
      <w:r w:rsidRPr="002148FD">
        <w:rPr>
          <w:sz w:val="16"/>
        </w:rPr>
        <w:t xml:space="preserve"> </w:t>
      </w:r>
      <w:r w:rsidRPr="002148FD">
        <w:rPr>
          <w:rFonts w:hint="eastAsia"/>
          <w:sz w:val="16"/>
        </w:rPr>
        <w:t xml:space="preserve">but far beyond. Here, </w:t>
      </w:r>
      <w:r w:rsidRPr="00936C19">
        <w:rPr>
          <w:rStyle w:val="StyleUnderline"/>
          <w:rFonts w:hint="eastAsia"/>
        </w:rPr>
        <w:t>knowledge and power mutually reinforce each</w:t>
      </w:r>
      <w:r>
        <w:rPr>
          <w:rStyle w:val="StyleUnderline"/>
        </w:rPr>
        <w:t xml:space="preserve"> </w:t>
      </w:r>
      <w:r w:rsidRPr="00936C19">
        <w:rPr>
          <w:rStyle w:val="StyleUnderline"/>
          <w:rFonts w:hint="eastAsia"/>
        </w:rPr>
        <w:t>other. With the increasing popularity of offensive realism and power</w:t>
      </w:r>
      <w:r>
        <w:rPr>
          <w:rStyle w:val="StyleUnderline"/>
        </w:rPr>
        <w:t xml:space="preserve"> </w:t>
      </w:r>
      <w:r w:rsidRPr="00936C19">
        <w:rPr>
          <w:rStyle w:val="StyleUnderline"/>
          <w:rFonts w:hint="eastAsia"/>
        </w:rPr>
        <w:t>transition theory, people in many different professions are alluding to or</w:t>
      </w:r>
      <w:r>
        <w:rPr>
          <w:rStyle w:val="StyleUnderline"/>
        </w:rPr>
        <w:t xml:space="preserve"> </w:t>
      </w:r>
      <w:r w:rsidRPr="00936C19">
        <w:rPr>
          <w:rStyle w:val="StyleUnderline"/>
          <w:rFonts w:hint="eastAsia"/>
        </w:rPr>
        <w:t>talking at length about the so-called China threat. In scholarly discuss</w:t>
      </w:r>
      <w:r>
        <w:rPr>
          <w:rStyle w:val="StyleUnderline"/>
        </w:rPr>
        <w:t xml:space="preserve"> </w:t>
      </w:r>
      <w:r w:rsidRPr="00936C19">
        <w:rPr>
          <w:rStyle w:val="StyleUnderline"/>
          <w:rFonts w:hint="eastAsia"/>
        </w:rPr>
        <w:t>ion, policy analysis, and strategic planning, the issue is often taken as a</w:t>
      </w:r>
      <w:r>
        <w:rPr>
          <w:rStyle w:val="StyleUnderline"/>
        </w:rPr>
        <w:t xml:space="preserve"> </w:t>
      </w:r>
      <w:r w:rsidRPr="00936C19">
        <w:rPr>
          <w:rStyle w:val="StyleUnderline"/>
          <w:rFonts w:hint="eastAsia"/>
        </w:rPr>
        <w:t>given.</w:t>
      </w:r>
    </w:p>
    <w:p w14:paraId="4419DB9E" w14:textId="77777777" w:rsidR="0005188F" w:rsidRPr="00E7713C" w:rsidRDefault="0005188F" w:rsidP="0005188F">
      <w:pPr>
        <w:pStyle w:val="Heading4"/>
        <w:rPr>
          <w:lang w:eastAsia="zh-TW"/>
        </w:rPr>
      </w:pPr>
      <w:r>
        <w:rPr>
          <w:rFonts w:hint="eastAsia"/>
          <w:lang w:eastAsia="zh-TW"/>
        </w:rPr>
        <w:t>Pursuit of US interests will be viewed as signs of aggression- realism leads to and</w:t>
      </w:r>
      <w:r w:rsidR="004B7178">
        <w:rPr>
          <w:rFonts w:hint="eastAsia"/>
          <w:lang w:eastAsia="zh-TW"/>
        </w:rPr>
        <w:t xml:space="preserve"> increases possibilities of war</w:t>
      </w:r>
    </w:p>
    <w:p w14:paraId="2F0B260C" w14:textId="77777777" w:rsidR="0005188F" w:rsidRPr="001A2ADC" w:rsidRDefault="004B7178" w:rsidP="0005188F">
      <w:r>
        <w:rPr>
          <w:rStyle w:val="Style13ptBold"/>
        </w:rPr>
        <w:t>Dalei and Mckinney</w:t>
      </w:r>
      <w:r w:rsidRPr="004B7178">
        <w:rPr>
          <w:rStyle w:val="Style13ptBold"/>
        </w:rPr>
        <w:t xml:space="preserve"> 15</w:t>
      </w:r>
      <w:r w:rsidRPr="004B7178">
        <w:rPr>
          <w:rStyle w:val="Style13ptBold"/>
        </w:rPr>
        <w:br/>
      </w:r>
      <w:r w:rsidR="0005188F" w:rsidRPr="004B7178">
        <w:t xml:space="preserve">Jie Dalei and Jared McKinney May 18, 2015 </w:t>
      </w:r>
      <w:r w:rsidR="0005188F" w:rsidRPr="004B7178">
        <w:rPr>
          <w:rFonts w:hint="eastAsia"/>
        </w:rPr>
        <w:t>(</w:t>
      </w:r>
      <w:r w:rsidR="0005188F" w:rsidRPr="004B7178">
        <w:t>Jie Dalei is an assistant professor at the School of International Studies of Peking University. Jared McKinney is a dual-degree graduate student at Peking University and the London School of Economics.</w:t>
      </w:r>
      <w:r w:rsidR="0005188F" w:rsidRPr="004B7178">
        <w:rPr>
          <w:rFonts w:hint="eastAsia"/>
        </w:rPr>
        <w:t xml:space="preserve">) The Diplomat, </w:t>
      </w:r>
      <w:r w:rsidR="0005188F" w:rsidRPr="004B7178">
        <w:t>http://thediplomat.com/2015/05/balancing-china-and-the-realist-road-to-war/</w:t>
      </w:r>
    </w:p>
    <w:p w14:paraId="59BF788B" w14:textId="77777777" w:rsidR="0005188F" w:rsidRPr="004B7178" w:rsidRDefault="0005188F" w:rsidP="004B7178">
      <w:pPr>
        <w:pStyle w:val="ListParagraph"/>
        <w:rPr>
          <w:rFonts w:ascii="Georgia" w:eastAsia="PMingLiU" w:hAnsi="Georgia" w:cs="PMingLiU"/>
          <w:color w:val="333333"/>
          <w:sz w:val="8"/>
          <w:szCs w:val="24"/>
        </w:rPr>
      </w:pPr>
      <w:r w:rsidRPr="00467C45">
        <w:rPr>
          <w:rStyle w:val="StyleUnderline"/>
        </w:rPr>
        <w:t>What is so</w:t>
      </w:r>
      <w:r w:rsidRPr="00942E87">
        <w:rPr>
          <w:rStyle w:val="StyleUnderline"/>
        </w:rPr>
        <w:t xml:space="preserve"> frustrating, and perhaps </w:t>
      </w:r>
      <w:r w:rsidRPr="00467C45">
        <w:rPr>
          <w:rStyle w:val="StyleUnderline"/>
        </w:rPr>
        <w:t xml:space="preserve">paradoxical, about </w:t>
      </w:r>
      <w:r w:rsidRPr="00467C45">
        <w:rPr>
          <w:rStyle w:val="StyleUnderline"/>
          <w:highlight w:val="cyan"/>
        </w:rPr>
        <w:t>the</w:t>
      </w:r>
      <w:r w:rsidRPr="00467C45">
        <w:rPr>
          <w:rStyle w:val="StyleUnderline"/>
        </w:rPr>
        <w:t xml:space="preserve"> growing </w:t>
      </w:r>
      <w:r w:rsidRPr="00EA331A">
        <w:rPr>
          <w:rStyle w:val="StyleUnderline"/>
          <w:highlight w:val="cyan"/>
        </w:rPr>
        <w:t xml:space="preserve">chorus singing that the U.S. </w:t>
      </w:r>
      <w:r w:rsidRPr="00467C45">
        <w:rPr>
          <w:rStyle w:val="StyleUnderline"/>
        </w:rPr>
        <w:t xml:space="preserve">should </w:t>
      </w:r>
      <w:r w:rsidRPr="00EA331A">
        <w:rPr>
          <w:rStyle w:val="StyleUnderline"/>
          <w:highlight w:val="cyan"/>
        </w:rPr>
        <w:t>lead a balancing coalition against China</w:t>
      </w:r>
      <w:r w:rsidRPr="00467C45">
        <w:rPr>
          <w:rStyle w:val="StyleUnderline"/>
        </w:rPr>
        <w:t xml:space="preserve"> is that it </w:t>
      </w:r>
      <w:r w:rsidRPr="00EA331A">
        <w:rPr>
          <w:rStyle w:val="StyleUnderline"/>
          <w:highlight w:val="cyan"/>
        </w:rPr>
        <w:t xml:space="preserve">fits </w:t>
      </w:r>
      <w:r w:rsidRPr="00467C45">
        <w:rPr>
          <w:rStyle w:val="StyleUnderline"/>
        </w:rPr>
        <w:t xml:space="preserve">flawlessly </w:t>
      </w:r>
      <w:r w:rsidRPr="00EA331A">
        <w:rPr>
          <w:rStyle w:val="StyleUnderline"/>
          <w:highlight w:val="cyan"/>
        </w:rPr>
        <w:t xml:space="preserve">into </w:t>
      </w:r>
      <w:r w:rsidRPr="00467C45">
        <w:rPr>
          <w:rStyle w:val="StyleUnderline"/>
        </w:rPr>
        <w:t xml:space="preserve">prominent </w:t>
      </w:r>
      <w:r w:rsidRPr="00EA331A">
        <w:rPr>
          <w:rStyle w:val="StyleUnderline"/>
          <w:highlight w:val="cyan"/>
        </w:rPr>
        <w:t>political science explanations for how major war occurs.</w:t>
      </w:r>
      <w:r w:rsidRPr="00942E87">
        <w:rPr>
          <w:rStyle w:val="StyleUnderline"/>
        </w:rPr>
        <w:t xml:space="preserve"> According to the respected empirical scholarship of John Vasquez</w:t>
      </w:r>
      <w:r w:rsidRPr="00942E87">
        <w:rPr>
          <w:rFonts w:ascii="Georgia" w:eastAsia="PMingLiU" w:hAnsi="Georgia" w:cs="PMingLiU"/>
          <w:color w:val="333333"/>
          <w:sz w:val="8"/>
          <w:szCs w:val="24"/>
        </w:rPr>
        <w:t>, for example,</w:t>
      </w:r>
      <w:r w:rsidRPr="00942E87">
        <w:rPr>
          <w:rStyle w:val="StyleUnderline"/>
        </w:rPr>
        <w:t xml:space="preserve"> war is the outcome of a process, not a random or inexplicable event. </w:t>
      </w:r>
      <w:r w:rsidRPr="00467C45">
        <w:rPr>
          <w:rStyle w:val="StyleUnderline"/>
          <w:highlight w:val="cyan"/>
        </w:rPr>
        <w:t>Nations go down a “</w:t>
      </w:r>
      <w:hyperlink r:id="rId47" w:tgtFrame="_blank" w:history="1">
        <w:r w:rsidRPr="00467C45">
          <w:rPr>
            <w:rStyle w:val="StyleUnderline"/>
            <w:highlight w:val="cyan"/>
          </w:rPr>
          <w:t>road to war</w:t>
        </w:r>
      </w:hyperlink>
      <w:r w:rsidRPr="00467C45">
        <w:rPr>
          <w:rStyle w:val="StyleUnderline"/>
          <w:highlight w:val="cyan"/>
        </w:rPr>
        <w:t xml:space="preserve">” by making certain specific decisions. Each </w:t>
      </w:r>
      <w:r w:rsidRPr="00467C45">
        <w:rPr>
          <w:rStyle w:val="StyleUnderline"/>
        </w:rPr>
        <w:t xml:space="preserve">decision </w:t>
      </w:r>
      <w:r w:rsidRPr="00467C45">
        <w:rPr>
          <w:rStyle w:val="StyleUnderline"/>
          <w:highlight w:val="cyan"/>
        </w:rPr>
        <w:t>makes war more likely and reinforces the logic of conflict</w:t>
      </w:r>
      <w:r w:rsidRPr="00942E87">
        <w:rPr>
          <w:rStyle w:val="StyleUnderline"/>
        </w:rPr>
        <w:t xml:space="preserve">. </w:t>
      </w:r>
      <w:r w:rsidRPr="00942E87">
        <w:rPr>
          <w:rFonts w:ascii="Georgia" w:eastAsia="PMingLiU" w:hAnsi="Georgia" w:cs="PMingLiU"/>
          <w:color w:val="333333"/>
          <w:sz w:val="8"/>
          <w:szCs w:val="24"/>
        </w:rPr>
        <w:t>Once you travel down this road for a while, war becomes difficult to prevent and easy to cause. According to Vasquez,</w:t>
      </w:r>
      <w:r w:rsidRPr="00942E87">
        <w:rPr>
          <w:rStyle w:val="StyleUnderline"/>
        </w:rPr>
        <w:t xml:space="preserve"> </w:t>
      </w:r>
      <w:r w:rsidRPr="00467C45">
        <w:rPr>
          <w:rStyle w:val="StyleUnderline"/>
          <w:highlight w:val="cyan"/>
        </w:rPr>
        <w:t>the “realist road to war” begins with a dispute, typically over territory. The U.S</w:t>
      </w:r>
      <w:r w:rsidRPr="00467C45">
        <w:rPr>
          <w:rStyle w:val="StyleUnderline"/>
        </w:rPr>
        <w:t>. has no direct territorial disputes with China, bu</w:t>
      </w:r>
      <w:r w:rsidRPr="00467C45">
        <w:rPr>
          <w:rStyle w:val="StyleUnderline"/>
          <w:highlight w:val="cyan"/>
        </w:rPr>
        <w:t>t by intervening in the disputes of others (from the Senkaku/Diaoyu Islands in the East China Sea to Taiwan and the rocks of the S</w:t>
      </w:r>
      <w:r w:rsidRPr="00467C45">
        <w:rPr>
          <w:rStyle w:val="StyleUnderline"/>
        </w:rPr>
        <w:t>outh</w:t>
      </w:r>
      <w:r w:rsidRPr="00467C45">
        <w:rPr>
          <w:rStyle w:val="StyleUnderline"/>
          <w:highlight w:val="cyan"/>
        </w:rPr>
        <w:t xml:space="preserve"> C</w:t>
      </w:r>
      <w:r w:rsidRPr="00467C45">
        <w:rPr>
          <w:rStyle w:val="StyleUnderline"/>
        </w:rPr>
        <w:t xml:space="preserve">hina </w:t>
      </w:r>
      <w:r w:rsidRPr="00467C45">
        <w:rPr>
          <w:rStyle w:val="StyleUnderline"/>
          <w:highlight w:val="cyan"/>
        </w:rPr>
        <w:t>S</w:t>
      </w:r>
      <w:r w:rsidRPr="00467C45">
        <w:rPr>
          <w:rStyle w:val="StyleUnderline"/>
        </w:rPr>
        <w:t>ea)</w:t>
      </w:r>
      <w:r w:rsidRPr="00467C45">
        <w:rPr>
          <w:rStyle w:val="StyleUnderline"/>
          <w:highlight w:val="cyan"/>
        </w:rPr>
        <w:t xml:space="preserve">, this </w:t>
      </w:r>
      <w:r w:rsidRPr="00467C45">
        <w:rPr>
          <w:rStyle w:val="StyleUnderline"/>
        </w:rPr>
        <w:t xml:space="preserve">first </w:t>
      </w:r>
      <w:r w:rsidRPr="00467C45">
        <w:rPr>
          <w:rStyle w:val="StyleUnderline"/>
          <w:highlight w:val="cyan"/>
        </w:rPr>
        <w:t>condition is met.</w:t>
      </w:r>
      <w:r w:rsidRPr="00942E87">
        <w:rPr>
          <w:rStyle w:val="StyleUnderline"/>
        </w:rPr>
        <w:t xml:space="preserve"> </w:t>
      </w:r>
      <w:r w:rsidRPr="00942E87">
        <w:rPr>
          <w:rFonts w:ascii="Georgia" w:eastAsia="PMingLiU" w:hAnsi="Georgia" w:cs="PMingLiU"/>
          <w:color w:val="333333"/>
          <w:sz w:val="8"/>
          <w:szCs w:val="24"/>
        </w:rPr>
        <w:t>Next,</w:t>
      </w:r>
      <w:r w:rsidRPr="00942E87">
        <w:rPr>
          <w:rStyle w:val="StyleUnderline"/>
        </w:rPr>
        <w:t xml:space="preserve"> </w:t>
      </w:r>
      <w:r w:rsidRPr="00467C45">
        <w:rPr>
          <w:rStyle w:val="StyleUnderline"/>
          <w:highlight w:val="cyan"/>
        </w:rPr>
        <w:t xml:space="preserve">one state “balances” against the other by building up its military and </w:t>
      </w:r>
      <w:r w:rsidRPr="00467C45">
        <w:rPr>
          <w:rStyle w:val="StyleUnderline"/>
        </w:rPr>
        <w:t>forming or strengthening</w:t>
      </w:r>
      <w:r w:rsidRPr="00467C45">
        <w:rPr>
          <w:rStyle w:val="StyleUnderline"/>
          <w:highlight w:val="cyan"/>
        </w:rPr>
        <w:t xml:space="preserve"> regional </w:t>
      </w:r>
      <w:r w:rsidRPr="00467C45">
        <w:rPr>
          <w:rStyle w:val="StyleUnderline"/>
        </w:rPr>
        <w:t xml:space="preserve">adversarial </w:t>
      </w:r>
      <w:r w:rsidRPr="00467C45">
        <w:rPr>
          <w:rStyle w:val="StyleUnderline"/>
          <w:highlight w:val="cyan"/>
        </w:rPr>
        <w:t>alliances</w:t>
      </w:r>
      <w:r w:rsidRPr="00942E87">
        <w:rPr>
          <w:rFonts w:ascii="Georgia" w:eastAsia="PMingLiU" w:hAnsi="Georgia" w:cs="PMingLiU"/>
          <w:color w:val="333333"/>
          <w:sz w:val="8"/>
          <w:szCs w:val="24"/>
        </w:rPr>
        <w:t xml:space="preserve">. The justification for this step along the road to war can vary, but it generally involves the language of deterrence, standing up to bullying, peace through strength, or in the case of Blackwill and Tellis, maintaining American primacy Advocates of this stage two balancing tend not to peer too intently at the future, preferring to comfortably assume their nation’s stronger military position will dampen the dispute in question. But this is not what typically happens. Instead, </w:t>
      </w:r>
      <w:r w:rsidRPr="00942E87">
        <w:rPr>
          <w:rStyle w:val="StyleUnderline"/>
        </w:rPr>
        <w:t>the state balanced against responds with its own military buildup, which seeks to cancel out the first state’s relative gains</w:t>
      </w:r>
      <w:r w:rsidRPr="00942E87">
        <w:rPr>
          <w:rFonts w:ascii="Georgia" w:eastAsia="PMingLiU" w:hAnsi="Georgia" w:cs="PMingLiU"/>
          <w:color w:val="333333"/>
          <w:sz w:val="8"/>
          <w:szCs w:val="24"/>
        </w:rPr>
        <w:t xml:space="preserve">. Following America’s fireworks show in Iraq in 1991 and threatening display of force against China during the 1996 Taiwan Straits Crisis, the Chinese government has pursued rapid military modernization for just this reason. </w:t>
      </w:r>
      <w:r w:rsidRPr="00467C45">
        <w:rPr>
          <w:rStyle w:val="StyleUnderline"/>
          <w:highlight w:val="cyan"/>
        </w:rPr>
        <w:t>Balancing and counterbalancing</w:t>
      </w:r>
      <w:r w:rsidRPr="00942E87">
        <w:rPr>
          <w:rStyle w:val="StyleUnderline"/>
        </w:rPr>
        <w:t xml:space="preserve">, in turn, </w:t>
      </w:r>
      <w:r w:rsidRPr="00467C45">
        <w:rPr>
          <w:rStyle w:val="StyleUnderline"/>
          <w:highlight w:val="cyan"/>
        </w:rPr>
        <w:t xml:space="preserve">result in three </w:t>
      </w:r>
      <w:r w:rsidRPr="00467C45">
        <w:rPr>
          <w:rStyle w:val="StyleUnderline"/>
        </w:rPr>
        <w:t xml:space="preserve">new </w:t>
      </w:r>
      <w:r w:rsidRPr="00467C45">
        <w:rPr>
          <w:rStyle w:val="StyleUnderline"/>
          <w:highlight w:val="cyan"/>
        </w:rPr>
        <w:t>elements of competition: increasing polarization – e.g., other states</w:t>
      </w:r>
      <w:r w:rsidRPr="00942E87">
        <w:rPr>
          <w:rStyle w:val="StyleUnderline"/>
        </w:rPr>
        <w:t xml:space="preserve"> in the region </w:t>
      </w:r>
      <w:r w:rsidRPr="00467C45">
        <w:rPr>
          <w:rStyle w:val="StyleUnderline"/>
          <w:highlight w:val="cyan"/>
        </w:rPr>
        <w:t>are</w:t>
      </w:r>
      <w:r w:rsidRPr="00942E87">
        <w:rPr>
          <w:rStyle w:val="StyleUnderline"/>
        </w:rPr>
        <w:t xml:space="preserve"> increasingly </w:t>
      </w:r>
      <w:r w:rsidRPr="00467C45">
        <w:rPr>
          <w:rStyle w:val="StyleUnderline"/>
          <w:highlight w:val="cyan"/>
        </w:rPr>
        <w:t>forced to choose between America or China – arms races, and deepening rivalry.</w:t>
      </w:r>
      <w:r>
        <w:rPr>
          <w:rStyle w:val="StyleUnderline"/>
        </w:rPr>
        <w:t xml:space="preserve"> </w:t>
      </w:r>
      <w:r w:rsidRPr="00942E87">
        <w:rPr>
          <w:rStyle w:val="StyleUnderline"/>
        </w:rPr>
        <w:t xml:space="preserve">In this context, both sides are </w:t>
      </w:r>
      <w:r w:rsidRPr="00467C45">
        <w:rPr>
          <w:rStyle w:val="StyleUnderline"/>
          <w:highlight w:val="cyan"/>
        </w:rPr>
        <w:t xml:space="preserve">likely to make threats or demonstrations </w:t>
      </w:r>
      <w:r w:rsidRPr="00467C45">
        <w:rPr>
          <w:rStyle w:val="StyleUnderline"/>
        </w:rPr>
        <w:t>of resolve in order</w:t>
      </w:r>
      <w:r w:rsidRPr="00467C45">
        <w:rPr>
          <w:rStyle w:val="StyleUnderline"/>
          <w:highlight w:val="cyan"/>
        </w:rPr>
        <w:t xml:space="preserve"> to strengthen </w:t>
      </w:r>
      <w:r w:rsidRPr="00467C45">
        <w:rPr>
          <w:rStyle w:val="StyleUnderline"/>
        </w:rPr>
        <w:t xml:space="preserve">the </w:t>
      </w:r>
      <w:r w:rsidRPr="00467C45">
        <w:rPr>
          <w:rStyle w:val="StyleUnderline"/>
          <w:highlight w:val="cyan"/>
        </w:rPr>
        <w:t xml:space="preserve">credibility of their deterrent or demonstrate </w:t>
      </w:r>
      <w:r w:rsidRPr="00467C45">
        <w:rPr>
          <w:rStyle w:val="StyleUnderline"/>
        </w:rPr>
        <w:t xml:space="preserve">the </w:t>
      </w:r>
      <w:r w:rsidRPr="00467C45">
        <w:rPr>
          <w:rStyle w:val="StyleUnderline"/>
          <w:highlight w:val="cyan"/>
        </w:rPr>
        <w:t xml:space="preserve">gravity of </w:t>
      </w:r>
      <w:r w:rsidRPr="00467C45">
        <w:rPr>
          <w:rStyle w:val="StyleUnderline"/>
        </w:rPr>
        <w:t xml:space="preserve">their </w:t>
      </w:r>
      <w:r w:rsidRPr="00467C45">
        <w:rPr>
          <w:rStyle w:val="StyleUnderline"/>
          <w:highlight w:val="cyan"/>
        </w:rPr>
        <w:t>position.</w:t>
      </w:r>
      <w:r w:rsidRPr="00942E87">
        <w:rPr>
          <w:rStyle w:val="StyleUnderline"/>
        </w:rPr>
        <w:t xml:space="preserve"> From such actions crises develop. </w:t>
      </w:r>
      <w:r w:rsidRPr="00467C45">
        <w:rPr>
          <w:rStyle w:val="StyleUnderline"/>
          <w:highlight w:val="cyan"/>
        </w:rPr>
        <w:t xml:space="preserve">In the U.S.-China relationship the most serious </w:t>
      </w:r>
      <w:r w:rsidRPr="00467C45">
        <w:rPr>
          <w:rStyle w:val="StyleUnderline"/>
        </w:rPr>
        <w:t xml:space="preserve">of these </w:t>
      </w:r>
      <w:r w:rsidRPr="00467C45">
        <w:rPr>
          <w:rStyle w:val="StyleUnderline"/>
          <w:highlight w:val="cyan"/>
        </w:rPr>
        <w:t xml:space="preserve">was the 2001 EP-3 Incident in which Chinese and American military planes collided, but since then </w:t>
      </w:r>
      <w:r w:rsidRPr="00467C45">
        <w:rPr>
          <w:rStyle w:val="StyleUnderline"/>
        </w:rPr>
        <w:t>a whole</w:t>
      </w:r>
      <w:r w:rsidRPr="00467C45">
        <w:rPr>
          <w:rStyle w:val="StyleUnderline"/>
          <w:highlight w:val="cyan"/>
        </w:rPr>
        <w:t xml:space="preserve"> series of incidents has occurred between </w:t>
      </w:r>
      <w:r w:rsidRPr="00467C45">
        <w:rPr>
          <w:rStyle w:val="StyleUnderline"/>
        </w:rPr>
        <w:t>Chinese and American</w:t>
      </w:r>
      <w:r w:rsidRPr="00467C45">
        <w:rPr>
          <w:rStyle w:val="StyleUnderline"/>
          <w:highlight w:val="cyan"/>
        </w:rPr>
        <w:t xml:space="preserve"> naval forces</w:t>
      </w:r>
      <w:r w:rsidRPr="00942E87">
        <w:rPr>
          <w:rStyle w:val="StyleUnderline"/>
        </w:rPr>
        <w:t xml:space="preserve"> – for example, the 2009 Impeccable incident in which a collection of Chinese vessels harassed the U.S. Navy surveillance ship</w:t>
      </w:r>
      <w:r>
        <w:rPr>
          <w:rStyle w:val="StyleUnderline"/>
        </w:rPr>
        <w:t xml:space="preserve"> </w:t>
      </w:r>
      <w:r w:rsidRPr="00942E87">
        <w:rPr>
          <w:rStyle w:val="StyleUnderline"/>
        </w:rPr>
        <w:t>Impeccable</w:t>
      </w:r>
      <w:r>
        <w:rPr>
          <w:rStyle w:val="StyleUnderline"/>
        </w:rPr>
        <w:t xml:space="preserve"> </w:t>
      </w:r>
      <w:r w:rsidRPr="00942E87">
        <w:rPr>
          <w:rStyle w:val="StyleUnderline"/>
        </w:rPr>
        <w:t xml:space="preserve">as it was gathering intelligence off the coast of Hainan Island. </w:t>
      </w:r>
      <w:r w:rsidRPr="00467C45">
        <w:rPr>
          <w:rStyle w:val="StyleUnderline"/>
          <w:highlight w:val="cyan"/>
        </w:rPr>
        <w:t>These crises, even when resolved peacefully</w:t>
      </w:r>
      <w:r w:rsidRPr="00942E87">
        <w:rPr>
          <w:rStyle w:val="StyleUnderline"/>
        </w:rPr>
        <w:t xml:space="preserve">, </w:t>
      </w:r>
      <w:r w:rsidRPr="00467C45">
        <w:rPr>
          <w:rStyle w:val="StyleUnderline"/>
          <w:highlight w:val="cyan"/>
        </w:rPr>
        <w:t>vindicate</w:t>
      </w:r>
      <w:r w:rsidRPr="00942E87">
        <w:rPr>
          <w:rStyle w:val="StyleUnderline"/>
        </w:rPr>
        <w:t xml:space="preserve"> the hawks of both sides, reinforcing </w:t>
      </w:r>
      <w:r w:rsidRPr="00467C45">
        <w:rPr>
          <w:rStyle w:val="StyleUnderline"/>
          <w:highlight w:val="cyan"/>
        </w:rPr>
        <w:t>visions of the other’s aggressiveness and,</w:t>
      </w:r>
      <w:r w:rsidRPr="00467C45">
        <w:rPr>
          <w:rStyle w:val="StyleUnderline"/>
        </w:rPr>
        <w:t xml:space="preserve"> even more importantly,</w:t>
      </w:r>
      <w:r w:rsidRPr="00467C45">
        <w:rPr>
          <w:rStyle w:val="StyleUnderline"/>
          <w:highlight w:val="cyan"/>
        </w:rPr>
        <w:t xml:space="preserve"> granting them </w:t>
      </w:r>
      <w:r w:rsidRPr="00467C45">
        <w:rPr>
          <w:rStyle w:val="StyleUnderline"/>
        </w:rPr>
        <w:t xml:space="preserve">additional </w:t>
      </w:r>
      <w:r w:rsidRPr="00467C45">
        <w:rPr>
          <w:rStyle w:val="StyleUnderline"/>
          <w:highlight w:val="cyan"/>
        </w:rPr>
        <w:t>influence among decision makers</w:t>
      </w:r>
      <w:r w:rsidRPr="00942E87">
        <w:rPr>
          <w:rFonts w:ascii="Georgia" w:eastAsia="PMingLiU" w:hAnsi="Georgia" w:cs="PMingLiU"/>
          <w:color w:val="333333"/>
          <w:sz w:val="8"/>
          <w:szCs w:val="24"/>
        </w:rPr>
        <w:t xml:space="preserve">. This stage of the process has not yet been reached in the U.S., but the 2016 presidential election, in which every contender other than Rand Paul is likely to take a more hawkish position on China than President Barack Obama has, would provide a perfect opportunity for such a new resolution against compromise to congeal, perhaps concluding with the appointment of scholars like Blackwill and Tellis to top government posts. </w:t>
      </w:r>
      <w:r w:rsidRPr="00942E87">
        <w:rPr>
          <w:rStyle w:val="StyleUnderline"/>
        </w:rPr>
        <w:t xml:space="preserve">In the final stage on the path to war, a new crisis develops – call it Senkaku, Scarborough, or a South China Sea ADIZ – neither side backs down as opinions of hawks now dominate the intellectual decision-making process, and war is the outcome. </w:t>
      </w:r>
      <w:r w:rsidRPr="00942E87">
        <w:rPr>
          <w:rFonts w:ascii="Georgia" w:eastAsia="PMingLiU" w:hAnsi="Georgia" w:cs="PMingLiU"/>
          <w:color w:val="333333"/>
          <w:sz w:val="8"/>
          <w:szCs w:val="24"/>
        </w:rPr>
        <w:t xml:space="preserve">A version of this process happened in 1914. It is not unthinkable that it would happen in 2015. </w:t>
      </w:r>
    </w:p>
    <w:p w14:paraId="218052B3" w14:textId="689F50E5" w:rsidR="0005188F" w:rsidRDefault="0005188F" w:rsidP="0005188F">
      <w:pPr>
        <w:pStyle w:val="Heading4"/>
        <w:rPr>
          <w:lang w:eastAsia="zh-TW"/>
        </w:rPr>
      </w:pPr>
      <w:r>
        <w:rPr>
          <w:rFonts w:hint="eastAsia"/>
          <w:lang w:eastAsia="zh-TW"/>
        </w:rPr>
        <w:t xml:space="preserve">Stepping away from the realist </w:t>
      </w:r>
      <w:r>
        <w:rPr>
          <w:lang w:eastAsia="zh-TW"/>
        </w:rPr>
        <w:t>approach</w:t>
      </w:r>
      <w:r>
        <w:rPr>
          <w:rFonts w:hint="eastAsia"/>
          <w:lang w:eastAsia="zh-TW"/>
        </w:rPr>
        <w:t xml:space="preserve"> is k</w:t>
      </w:r>
      <w:r w:rsidR="00055946">
        <w:rPr>
          <w:rFonts w:hint="eastAsia"/>
          <w:lang w:eastAsia="zh-TW"/>
        </w:rPr>
        <w:t>ey to prevent US-China conflict</w:t>
      </w:r>
      <w:r w:rsidR="00055946">
        <w:rPr>
          <w:lang w:eastAsia="zh-TW"/>
        </w:rPr>
        <w:br/>
      </w:r>
      <w:r w:rsidR="00055946">
        <w:rPr>
          <w:rStyle w:val="Style13ptBold"/>
        </w:rPr>
        <w:t>Dalei and Mckinney</w:t>
      </w:r>
      <w:r w:rsidR="00055946" w:rsidRPr="004B7178">
        <w:rPr>
          <w:rStyle w:val="Style13ptBold"/>
        </w:rPr>
        <w:t xml:space="preserve"> 15</w:t>
      </w:r>
    </w:p>
    <w:p w14:paraId="52F16D93" w14:textId="77777777" w:rsidR="0005188F" w:rsidRPr="00055946" w:rsidRDefault="0005188F" w:rsidP="00055946">
      <w:r w:rsidRPr="00055946">
        <w:t xml:space="preserve">Jie Dalei and Jared McKinney May 18, 2015 </w:t>
      </w:r>
      <w:r w:rsidRPr="00055946">
        <w:rPr>
          <w:rFonts w:hint="eastAsia"/>
        </w:rPr>
        <w:t>(</w:t>
      </w:r>
      <w:r w:rsidRPr="00055946">
        <w:t>Jie Dalei is an assistant professor at the School of International Studies of Peking University. Jared McKinney is a dual-degree graduate student at Peking University and the London School of Economics.</w:t>
      </w:r>
      <w:r w:rsidRPr="00055946">
        <w:rPr>
          <w:rFonts w:hint="eastAsia"/>
        </w:rPr>
        <w:t xml:space="preserve">) The Diplomat, </w:t>
      </w:r>
      <w:r w:rsidRPr="00055946">
        <w:t>http://thediplomat.com/2015/05/balancing-china-and-the-realist-road-to-war/</w:t>
      </w:r>
    </w:p>
    <w:p w14:paraId="1305845C" w14:textId="77777777" w:rsidR="0005188F" w:rsidRPr="00942E87" w:rsidRDefault="0005188F" w:rsidP="00055946">
      <w:pPr>
        <w:pStyle w:val="ListParagraph"/>
        <w:rPr>
          <w:rFonts w:ascii="Georgia" w:eastAsia="PMingLiU" w:hAnsi="Georgia" w:cs="PMingLiU"/>
          <w:color w:val="333333"/>
          <w:sz w:val="14"/>
          <w:szCs w:val="24"/>
        </w:rPr>
      </w:pPr>
      <w:r w:rsidRPr="00B21EE4">
        <w:rPr>
          <w:rStyle w:val="StyleUnderline"/>
          <w:highlight w:val="cyan"/>
        </w:rPr>
        <w:t>The way to avoid a U.S.-China conflict is to step off the road to war. The first step</w:t>
      </w:r>
      <w:r w:rsidRPr="00467C45">
        <w:rPr>
          <w:rStyle w:val="StyleUnderline"/>
        </w:rPr>
        <w:t xml:space="preserve"> off this road </w:t>
      </w:r>
      <w:r w:rsidRPr="00B21EE4">
        <w:rPr>
          <w:rStyle w:val="StyleUnderline"/>
          <w:highlight w:val="cyan"/>
        </w:rPr>
        <w:t>should be the admission that a concerted effort to balance against</w:t>
      </w:r>
      <w:r w:rsidRPr="00467C45">
        <w:rPr>
          <w:rStyle w:val="StyleUnderline"/>
        </w:rPr>
        <w:t xml:space="preserve"> or contain </w:t>
      </w:r>
      <w:r w:rsidRPr="00B21EE4">
        <w:rPr>
          <w:rStyle w:val="StyleUnderline"/>
          <w:highlight w:val="cyan"/>
        </w:rPr>
        <w:t xml:space="preserve">China is a </w:t>
      </w:r>
      <w:r w:rsidRPr="00B21EE4">
        <w:rPr>
          <w:rStyle w:val="StyleUnderline"/>
        </w:rPr>
        <w:t xml:space="preserve">sure </w:t>
      </w:r>
      <w:r w:rsidRPr="00B21EE4">
        <w:rPr>
          <w:rStyle w:val="StyleUnderline"/>
          <w:highlight w:val="cyan"/>
        </w:rPr>
        <w:t xml:space="preserve">recipe for inviting a </w:t>
      </w:r>
      <w:r w:rsidRPr="00B21EE4">
        <w:rPr>
          <w:rStyle w:val="StyleUnderline"/>
        </w:rPr>
        <w:t xml:space="preserve">forcible </w:t>
      </w:r>
      <w:r w:rsidRPr="00B21EE4">
        <w:rPr>
          <w:rStyle w:val="StyleUnderline"/>
          <w:highlight w:val="cyan"/>
        </w:rPr>
        <w:t>response from Beijing and bringing conflict closer to the region.</w:t>
      </w:r>
      <w:r w:rsidRPr="00467C45">
        <w:rPr>
          <w:rStyle w:val="StyleUnderline"/>
        </w:rPr>
        <w:t xml:space="preserve"> </w:t>
      </w:r>
      <w:r w:rsidRPr="00942E87">
        <w:rPr>
          <w:rFonts w:ascii="Georgia" w:eastAsia="PMingLiU" w:hAnsi="Georgia" w:cs="PMingLiU"/>
          <w:color w:val="333333"/>
          <w:sz w:val="14"/>
          <w:szCs w:val="24"/>
        </w:rPr>
        <w:t>The prescriptions of Blackwill and Tellis are a call for suicide for fear of death, or more specifically, they risk suicide for fear of a world in which the U.S. is not the dominant power. But this fear is misplaced.</w:t>
      </w:r>
      <w:r w:rsidRPr="00467C45">
        <w:rPr>
          <w:rFonts w:ascii="Georgia" w:eastAsia="PMingLiU" w:hAnsi="Georgia" w:cs="PMingLiU"/>
          <w:color w:val="333333"/>
          <w:sz w:val="14"/>
          <w:szCs w:val="24"/>
        </w:rPr>
        <w:t xml:space="preserve"> </w:t>
      </w:r>
      <w:r w:rsidRPr="00942E87">
        <w:rPr>
          <w:rFonts w:ascii="Georgia" w:eastAsia="PMingLiU" w:hAnsi="Georgia" w:cs="PMingLiU"/>
          <w:color w:val="333333"/>
          <w:sz w:val="14"/>
          <w:szCs w:val="24"/>
        </w:rPr>
        <w:t>There is good news and bad news for analysts who fear China’s rise. The bad news is that whether China will rise or not ultimately depends on its own domestic development and much less on what others do. To use one of Joseph Nye’s</w:t>
      </w:r>
      <w:r w:rsidRPr="00467C45">
        <w:rPr>
          <w:rFonts w:ascii="Georgia" w:eastAsia="PMingLiU" w:hAnsi="Georgia" w:cs="PMingLiU"/>
          <w:color w:val="333333"/>
          <w:sz w:val="14"/>
          <w:szCs w:val="24"/>
        </w:rPr>
        <w:t xml:space="preserve"> </w:t>
      </w:r>
      <w:hyperlink r:id="rId48" w:tgtFrame="_blank" w:history="1">
        <w:r w:rsidRPr="00467C45">
          <w:rPr>
            <w:rFonts w:ascii="Georgia" w:eastAsia="PMingLiU" w:hAnsi="Georgia" w:cs="PMingLiU"/>
            <w:color w:val="CC0000"/>
            <w:sz w:val="14"/>
            <w:szCs w:val="24"/>
          </w:rPr>
          <w:t>favorite phrases</w:t>
        </w:r>
      </w:hyperlink>
      <w:r w:rsidRPr="00942E87">
        <w:rPr>
          <w:rFonts w:ascii="Georgia" w:eastAsia="PMingLiU" w:hAnsi="Georgia" w:cs="PMingLiU"/>
          <w:color w:val="333333"/>
          <w:sz w:val="14"/>
          <w:szCs w:val="24"/>
        </w:rPr>
        <w:t>, “only China can contain China.” The good news is that</w:t>
      </w:r>
      <w:r w:rsidRPr="00B21EE4">
        <w:t xml:space="preserve"> </w:t>
      </w:r>
      <w:r w:rsidRPr="00B21EE4">
        <w:rPr>
          <w:rStyle w:val="StyleUnderline"/>
          <w:highlight w:val="cyan"/>
        </w:rPr>
        <w:t>even without U.S. primacy in Asia, it would</w:t>
      </w:r>
      <w:r w:rsidRPr="00467C45">
        <w:rPr>
          <w:rStyle w:val="StyleUnderline"/>
        </w:rPr>
        <w:t xml:space="preserve"> still </w:t>
      </w:r>
      <w:r w:rsidRPr="00B21EE4">
        <w:rPr>
          <w:rStyle w:val="StyleUnderline"/>
          <w:highlight w:val="cyan"/>
        </w:rPr>
        <w:t>be</w:t>
      </w:r>
      <w:r w:rsidRPr="00467C45">
        <w:rPr>
          <w:rStyle w:val="StyleUnderline"/>
        </w:rPr>
        <w:t xml:space="preserve"> very difficult, and most likely </w:t>
      </w:r>
      <w:r w:rsidRPr="00B21EE4">
        <w:rPr>
          <w:rStyle w:val="StyleUnderline"/>
          <w:highlight w:val="cyan"/>
        </w:rPr>
        <w:t>impossible, for China to dominate the region given the presence of multiple major powers, nuclear weapons, and the high tide of nationalism</w:t>
      </w:r>
      <w:r w:rsidRPr="00467C45">
        <w:rPr>
          <w:rStyle w:val="StyleUnderline"/>
        </w:rPr>
        <w:t xml:space="preserve">. </w:t>
      </w:r>
      <w:r w:rsidRPr="00942E87">
        <w:rPr>
          <w:rFonts w:ascii="Georgia" w:eastAsia="PMingLiU" w:hAnsi="Georgia" w:cs="PMingLiU"/>
          <w:color w:val="333333"/>
          <w:sz w:val="14"/>
          <w:szCs w:val="24"/>
        </w:rPr>
        <w:t>To put it another way, Blackwill and Tellis’ report calls for expending enormous resources and running grave risks to prevent something that is not likely to happen. Needless to say, this does not sound like a very auspicious “revision” to U.S. grand strategy.</w:t>
      </w:r>
    </w:p>
    <w:p w14:paraId="55B37CBC" w14:textId="77777777" w:rsidR="0005188F" w:rsidRDefault="0005188F" w:rsidP="0005188F">
      <w:pPr>
        <w:spacing w:after="0" w:line="240" w:lineRule="auto"/>
        <w:rPr>
          <w:rFonts w:ascii="Georgia" w:eastAsia="PMingLiU" w:hAnsi="Georgia" w:cs="PMingLiU"/>
          <w:color w:val="333333"/>
          <w:szCs w:val="24"/>
        </w:rPr>
      </w:pPr>
    </w:p>
    <w:p w14:paraId="61C524CB" w14:textId="7064C04E" w:rsidR="0005188F" w:rsidRDefault="0005188F" w:rsidP="0005188F">
      <w:pPr>
        <w:pStyle w:val="Heading4"/>
        <w:rPr>
          <w:lang w:eastAsia="zh-TW"/>
        </w:rPr>
      </w:pPr>
      <w:r>
        <w:rPr>
          <w:rFonts w:hint="eastAsia"/>
          <w:lang w:eastAsia="zh-TW"/>
        </w:rPr>
        <w:t>Realism creates a zero-sum environment for US-China relations</w:t>
      </w:r>
      <w:r w:rsidR="00055946">
        <w:rPr>
          <w:lang w:eastAsia="zh-TW"/>
        </w:rPr>
        <w:br/>
      </w:r>
      <w:r w:rsidR="00055946">
        <w:rPr>
          <w:rStyle w:val="Style13ptBold"/>
        </w:rPr>
        <w:t>Dalei and Mckinney</w:t>
      </w:r>
      <w:r w:rsidR="00055946" w:rsidRPr="004B7178">
        <w:rPr>
          <w:rStyle w:val="Style13ptBold"/>
        </w:rPr>
        <w:t xml:space="preserve"> 15</w:t>
      </w:r>
    </w:p>
    <w:p w14:paraId="63215A2F" w14:textId="77777777" w:rsidR="0005188F" w:rsidRPr="00055946" w:rsidRDefault="0005188F" w:rsidP="00055946">
      <w:r w:rsidRPr="00055946">
        <w:t xml:space="preserve">Jie Dalei and Jared McKinney May 18, 2015 </w:t>
      </w:r>
      <w:r w:rsidRPr="00055946">
        <w:rPr>
          <w:rFonts w:hint="eastAsia"/>
        </w:rPr>
        <w:t>(</w:t>
      </w:r>
      <w:r w:rsidRPr="00055946">
        <w:t>Jie Dalei is an assistant professor at the School of International Studies of Peking University. Jared McKinney is a dual-degree graduate student at Peking University and the London School of Economics.</w:t>
      </w:r>
      <w:r w:rsidRPr="00055946">
        <w:rPr>
          <w:rFonts w:hint="eastAsia"/>
        </w:rPr>
        <w:t xml:space="preserve">) The Diplomat, </w:t>
      </w:r>
      <w:r w:rsidRPr="00055946">
        <w:t>http://thediplomat.com/2015/05/balancing-china-and-the-realist-road-to-war/</w:t>
      </w:r>
    </w:p>
    <w:p w14:paraId="118DA022" w14:textId="77777777" w:rsidR="0005188F" w:rsidRDefault="0005188F" w:rsidP="00055946">
      <w:pPr>
        <w:pStyle w:val="ListParagraph"/>
        <w:rPr>
          <w:lang w:eastAsia="zh-TW"/>
        </w:rPr>
      </w:pPr>
      <w:r w:rsidRPr="00177473">
        <w:t>Now, in 2015, it is increasingly appearing as if T.S. Eliot was right and that “What we call the beginning is often the end.” “Washington is giving up on Beijing becoming a stakeholder in the present global order,” the</w:t>
      </w:r>
      <w:r w:rsidRPr="00177473">
        <w:rPr>
          <w:i/>
          <w:iCs/>
        </w:rPr>
        <w:t>Financial Times</w:t>
      </w:r>
      <w:r w:rsidRPr="00467C45">
        <w:rPr>
          <w:i/>
          <w:iCs/>
        </w:rPr>
        <w:t xml:space="preserve"> </w:t>
      </w:r>
      <w:hyperlink r:id="rId49" w:tgtFrame="_blank" w:history="1">
        <w:r w:rsidRPr="00467C45">
          <w:rPr>
            <w:color w:val="CC0000"/>
          </w:rPr>
          <w:t>reports</w:t>
        </w:r>
      </w:hyperlink>
      <w:r w:rsidRPr="00177473">
        <w:t>. China is “losing Washington,”</w:t>
      </w:r>
      <w:r w:rsidRPr="00467C45">
        <w:t xml:space="preserve"> </w:t>
      </w:r>
      <w:hyperlink r:id="rId50" w:tgtFrame="_blank" w:history="1">
        <w:r w:rsidRPr="00467C45">
          <w:rPr>
            <w:color w:val="CC0000"/>
          </w:rPr>
          <w:t>declares</w:t>
        </w:r>
      </w:hyperlink>
      <w:r w:rsidRPr="00467C45">
        <w:t xml:space="preserve"> </w:t>
      </w:r>
      <w:r w:rsidRPr="00177473">
        <w:rPr>
          <w:i/>
          <w:iCs/>
        </w:rPr>
        <w:t>Newsweek</w:t>
      </w:r>
      <w:r w:rsidRPr="00177473">
        <w:t>. “</w:t>
      </w:r>
      <w:r w:rsidRPr="00B21EE4">
        <w:rPr>
          <w:rStyle w:val="StyleUnderline"/>
          <w:highlight w:val="cyan"/>
        </w:rPr>
        <w:t>China has been ‘weaponized’ in U.S. domestic politics</w:t>
      </w:r>
      <w:r w:rsidRPr="00177473">
        <w:rPr>
          <w:highlight w:val="cyan"/>
        </w:rPr>
        <w:t>,</w:t>
      </w:r>
      <w:r w:rsidRPr="00177473">
        <w:t>”</w:t>
      </w:r>
      <w:r w:rsidRPr="00467C45">
        <w:t xml:space="preserve"> </w:t>
      </w:r>
      <w:hyperlink r:id="rId51" w:tgtFrame="_blank" w:history="1">
        <w:r w:rsidRPr="00467C45">
          <w:rPr>
            <w:color w:val="CC0000"/>
          </w:rPr>
          <w:t>notes</w:t>
        </w:r>
      </w:hyperlink>
      <w:r w:rsidRPr="00467C45">
        <w:t xml:space="preserve"> </w:t>
      </w:r>
      <w:r w:rsidRPr="00177473">
        <w:t>the</w:t>
      </w:r>
      <w:r w:rsidRPr="00467C45">
        <w:t xml:space="preserve"> </w:t>
      </w:r>
      <w:r w:rsidRPr="00177473">
        <w:rPr>
          <w:i/>
          <w:iCs/>
        </w:rPr>
        <w:t>National Interest</w:t>
      </w:r>
      <w:r w:rsidRPr="00177473">
        <w:t>. “Calls to punish China grow,”</w:t>
      </w:r>
      <w:r w:rsidRPr="00467C45">
        <w:t xml:space="preserve"> </w:t>
      </w:r>
      <w:hyperlink r:id="rId52" w:tgtFrame="_blank" w:history="1">
        <w:r w:rsidRPr="00467C45">
          <w:rPr>
            <w:color w:val="CC0000"/>
          </w:rPr>
          <w:t>affirms</w:t>
        </w:r>
      </w:hyperlink>
      <w:r w:rsidRPr="00467C45">
        <w:t xml:space="preserve"> </w:t>
      </w:r>
      <w:r w:rsidRPr="00177473">
        <w:rPr>
          <w:i/>
          <w:iCs/>
        </w:rPr>
        <w:t>Bloomberg</w:t>
      </w:r>
      <w:r w:rsidRPr="00177473">
        <w:t xml:space="preserve">. President </w:t>
      </w:r>
      <w:r w:rsidRPr="00B21EE4">
        <w:rPr>
          <w:rStyle w:val="StyleUnderline"/>
          <w:highlight w:val="cyan"/>
        </w:rPr>
        <w:t>Xi</w:t>
      </w:r>
      <w:r w:rsidRPr="00467C45">
        <w:t xml:space="preserve"> </w:t>
      </w:r>
      <w:r w:rsidRPr="00177473">
        <w:t xml:space="preserve">Jinping </w:t>
      </w:r>
      <w:r w:rsidRPr="00467C45">
        <w:rPr>
          <w:rStyle w:val="StyleUnderline"/>
        </w:rPr>
        <w:t>“</w:t>
      </w:r>
      <w:r w:rsidRPr="00B21EE4">
        <w:rPr>
          <w:rStyle w:val="StyleUnderline"/>
          <w:highlight w:val="cyan"/>
        </w:rPr>
        <w:t>is moving</w:t>
      </w:r>
      <w:r w:rsidRPr="00467C45">
        <w:rPr>
          <w:rStyle w:val="StyleUnderline"/>
        </w:rPr>
        <w:t xml:space="preserve"> in the other direction, </w:t>
      </w:r>
      <w:r w:rsidRPr="00B21EE4">
        <w:rPr>
          <w:rStyle w:val="StyleUnderline"/>
          <w:highlight w:val="cyan"/>
        </w:rPr>
        <w:t>(away) from [the] constructive engagement</w:t>
      </w:r>
      <w:r w:rsidRPr="00467C45">
        <w:rPr>
          <w:rStyle w:val="StyleUnderline"/>
        </w:rPr>
        <w:t>”</w:t>
      </w:r>
      <w:r w:rsidRPr="00177473">
        <w:t xml:space="preserve"> of China’s last two presidents,</w:t>
      </w:r>
      <w:r w:rsidRPr="00467C45">
        <w:t xml:space="preserve"> </w:t>
      </w:r>
      <w:hyperlink r:id="rId53" w:tgtFrame="_blank" w:history="1">
        <w:r w:rsidRPr="00467C45">
          <w:rPr>
            <w:color w:val="CC0000"/>
          </w:rPr>
          <w:t>asserts</w:t>
        </w:r>
      </w:hyperlink>
      <w:r w:rsidRPr="00467C45">
        <w:t xml:space="preserve"> </w:t>
      </w:r>
      <w:r w:rsidRPr="00177473">
        <w:t>the chairman of the House Committee on Foreign Affairs’ subcommittee on Asia and the Pacific. It is in this context that two prominent American scholars and diplomats have written a primer on how the U.S. should revise its grand strategy to keep a rising China down, in order to maintain American primacy in Asia and beyond.</w:t>
      </w:r>
      <w:r w:rsidRPr="00467C45">
        <w:t xml:space="preserve"> </w:t>
      </w:r>
      <w:r w:rsidRPr="00B21EE4">
        <w:rPr>
          <w:rStyle w:val="StyleUnderline"/>
          <w:highlight w:val="cyan"/>
        </w:rPr>
        <w:t>For years</w:t>
      </w:r>
      <w:r w:rsidRPr="00177473">
        <w:t xml:space="preserve">, in fact, </w:t>
      </w:r>
      <w:r w:rsidRPr="00B21EE4">
        <w:rPr>
          <w:rStyle w:val="StyleUnderline"/>
          <w:highlight w:val="cyan"/>
        </w:rPr>
        <w:t>prominent scholar</w:t>
      </w:r>
      <w:r w:rsidRPr="007B14F2">
        <w:rPr>
          <w:rStyle w:val="StyleUnderline"/>
        </w:rPr>
        <w:t>s</w:t>
      </w:r>
      <w:r w:rsidRPr="00177473">
        <w:t xml:space="preserve"> – such as John </w:t>
      </w:r>
      <w:r w:rsidRPr="00B21EE4">
        <w:rPr>
          <w:rStyle w:val="StyleUnderline"/>
          <w:highlight w:val="cyan"/>
        </w:rPr>
        <w:t xml:space="preserve">Mearsheimer of the University of Chicago – have </w:t>
      </w:r>
      <w:hyperlink r:id="rId54" w:tgtFrame="_blank" w:history="1">
        <w:r w:rsidRPr="00B21EE4">
          <w:rPr>
            <w:rStyle w:val="StyleUnderline"/>
            <w:highlight w:val="cyan"/>
          </w:rPr>
          <w:t>called</w:t>
        </w:r>
      </w:hyperlink>
      <w:r w:rsidRPr="00B21EE4">
        <w:rPr>
          <w:rStyle w:val="StyleUnderline"/>
          <w:highlight w:val="cyan"/>
        </w:rPr>
        <w:t>for America to balance against a rising China</w:t>
      </w:r>
      <w:r w:rsidRPr="001A2ADC">
        <w:rPr>
          <w:rStyle w:val="StyleUnderline"/>
        </w:rPr>
        <w:t xml:space="preserve">. </w:t>
      </w:r>
      <w:r w:rsidRPr="00177473">
        <w:t xml:space="preserve">They have made this appeal </w:t>
      </w:r>
      <w:r w:rsidRPr="00B21EE4">
        <w:rPr>
          <w:rStyle w:val="StyleUnderline"/>
          <w:highlight w:val="cyan"/>
        </w:rPr>
        <w:t>according to the abstract structural logic of international relations theory.</w:t>
      </w:r>
      <w:r w:rsidRPr="00177473">
        <w:t xml:space="preserve"> The logic goes like this: </w:t>
      </w:r>
      <w:r w:rsidRPr="001A2ADC">
        <w:rPr>
          <w:rStyle w:val="StyleUnderline"/>
        </w:rPr>
        <w:t>American military primacy should be maintained at all costs, China’s rise threatens this primacy, so the U.S. should work to “balance” against – or, broadly, contain – a rising China by surrounding it with powerful American military capabilities, creating NATO-like adversarial alliances, isolating it economically, and, most recently, “imposing costs” when it does things the U.S. does not lik</w:t>
      </w:r>
      <w:r w:rsidRPr="00177473">
        <w:t>e.</w:t>
      </w:r>
      <w:r w:rsidRPr="00467C45">
        <w:t xml:space="preserve"> </w:t>
      </w:r>
      <w:r w:rsidRPr="00177473">
        <w:t>T</w:t>
      </w:r>
      <w:r w:rsidRPr="001A2ADC">
        <w:rPr>
          <w:rStyle w:val="StyleUnderline"/>
        </w:rPr>
        <w:t>he</w:t>
      </w:r>
      <w:r>
        <w:rPr>
          <w:rStyle w:val="StyleUnderline"/>
        </w:rPr>
        <w:t xml:space="preserve"> </w:t>
      </w:r>
      <w:hyperlink r:id="rId55" w:tgtFrame="_blank" w:history="1">
        <w:r w:rsidRPr="001A2ADC">
          <w:rPr>
            <w:rStyle w:val="StyleUnderline"/>
          </w:rPr>
          <w:t>newest primer</w:t>
        </w:r>
      </w:hyperlink>
      <w:r w:rsidRPr="001A2ADC">
        <w:rPr>
          <w:rStyle w:val="StyleUnderline"/>
        </w:rPr>
        <w:t>, “Revising U.S. Grand Strategy Toward China</w:t>
      </w:r>
      <w:r w:rsidRPr="00177473">
        <w:t xml:space="preserve">,” written </w:t>
      </w:r>
      <w:r w:rsidRPr="001A2ADC">
        <w:rPr>
          <w:rStyle w:val="StyleUnderline"/>
        </w:rPr>
        <w:t xml:space="preserve">by Robert D. </w:t>
      </w:r>
      <w:r w:rsidRPr="007B14F2">
        <w:rPr>
          <w:rStyle w:val="StyleUnderline"/>
          <w:highlight w:val="cyan"/>
        </w:rPr>
        <w:t>Blackwill and</w:t>
      </w:r>
      <w:r w:rsidRPr="001A2ADC">
        <w:rPr>
          <w:rStyle w:val="StyleUnderline"/>
        </w:rPr>
        <w:t xml:space="preserve"> Ashley J. </w:t>
      </w:r>
      <w:r w:rsidRPr="007B14F2">
        <w:rPr>
          <w:rStyle w:val="StyleUnderline"/>
          <w:highlight w:val="cyan"/>
        </w:rPr>
        <w:t>Tellis</w:t>
      </w:r>
      <w:r w:rsidRPr="001A2ADC">
        <w:rPr>
          <w:rStyle w:val="StyleUnderline"/>
        </w:rPr>
        <w:t xml:space="preserve"> </w:t>
      </w:r>
      <w:r w:rsidRPr="00177473">
        <w:t xml:space="preserve">and published by the prestigious New York-based Council on Foreign Relations, </w:t>
      </w:r>
      <w:r w:rsidRPr="007B14F2">
        <w:rPr>
          <w:rStyle w:val="StyleUnderline"/>
          <w:highlight w:val="cyan"/>
        </w:rPr>
        <w:t>rehashes</w:t>
      </w:r>
      <w:r w:rsidRPr="001A2ADC">
        <w:rPr>
          <w:rStyle w:val="StyleUnderline"/>
        </w:rPr>
        <w:t xml:space="preserve"> all of </w:t>
      </w:r>
      <w:r w:rsidRPr="007B14F2">
        <w:rPr>
          <w:rStyle w:val="StyleUnderline"/>
          <w:highlight w:val="cyan"/>
        </w:rPr>
        <w:t>these “offensive realist” prescriptions</w:t>
      </w:r>
      <w:r w:rsidRPr="00177473">
        <w:t xml:space="preserve"> (summarized by</w:t>
      </w:r>
      <w:r w:rsidRPr="00467C45">
        <w:t xml:space="preserve"> </w:t>
      </w:r>
      <w:r w:rsidRPr="00177473">
        <w:rPr>
          <w:i/>
          <w:iCs/>
        </w:rPr>
        <w:t>The Diplomat</w:t>
      </w:r>
      <w:r w:rsidRPr="00467C45">
        <w:rPr>
          <w:i/>
          <w:iCs/>
        </w:rPr>
        <w:t xml:space="preserve"> </w:t>
      </w:r>
      <w:hyperlink r:id="rId56" w:tgtFrame="_blank" w:history="1">
        <w:r w:rsidRPr="00467C45">
          <w:rPr>
            <w:color w:val="CC0000"/>
          </w:rPr>
          <w:t>here</w:t>
        </w:r>
      </w:hyperlink>
      <w:r w:rsidRPr="00177473">
        <w:t>),</w:t>
      </w:r>
      <w:r w:rsidRPr="00D129F5">
        <w:rPr>
          <w:rStyle w:val="StyleUnderline"/>
        </w:rPr>
        <w:t xml:space="preserve"> </w:t>
      </w:r>
      <w:r w:rsidRPr="00D129F5">
        <w:rPr>
          <w:rStyle w:val="StyleUnderline"/>
          <w:highlight w:val="cyan"/>
        </w:rPr>
        <w:t>b</w:t>
      </w:r>
      <w:r w:rsidRPr="007B14F2">
        <w:rPr>
          <w:rStyle w:val="StyleUnderline"/>
          <w:highlight w:val="cyan"/>
        </w:rPr>
        <w:t>ut</w:t>
      </w:r>
      <w:r w:rsidRPr="001A2ADC">
        <w:rPr>
          <w:rStyle w:val="StyleUnderline"/>
        </w:rPr>
        <w:t xml:space="preserve"> with one difference: It </w:t>
      </w:r>
      <w:r w:rsidRPr="007B14F2">
        <w:rPr>
          <w:rStyle w:val="StyleUnderline"/>
          <w:highlight w:val="cyan"/>
        </w:rPr>
        <w:t xml:space="preserve">does not own up to the logic of its position. Treating China according to the report’s recommendation would </w:t>
      </w:r>
      <w:r w:rsidRPr="007B14F2">
        <w:rPr>
          <w:rStyle w:val="StyleUnderline"/>
        </w:rPr>
        <w:t>not force it to meekly back down, nor would it result in a simple realignment of the “balance of power.” Instead, it would</w:t>
      </w:r>
      <w:r w:rsidRPr="007B14F2">
        <w:rPr>
          <w:rStyle w:val="StyleUnderline"/>
          <w:highlight w:val="cyan"/>
        </w:rPr>
        <w:t xml:space="preserve"> create a new, volatile, zero-sum environment in which the U.S. and China would become rivals, the region would become polarized, arms races would flourish, and, inevitably, crises would ensue.</w:t>
      </w:r>
      <w:r w:rsidRPr="001A2ADC">
        <w:rPr>
          <w:rStyle w:val="StyleUnderline"/>
        </w:rPr>
        <w:t xml:space="preserve"> </w:t>
      </w:r>
      <w:r w:rsidRPr="00177473">
        <w:t>Whether these crises would produce war no one can know, but</w:t>
      </w:r>
      <w:r w:rsidRPr="001A2ADC">
        <w:rPr>
          <w:rStyle w:val="StyleUnderline"/>
        </w:rPr>
        <w:t xml:space="preserve"> the </w:t>
      </w:r>
      <w:r w:rsidRPr="007B14F2">
        <w:rPr>
          <w:rStyle w:val="StyleUnderline"/>
          <w:highlight w:val="cyan"/>
        </w:rPr>
        <w:t xml:space="preserve">creation of such </w:t>
      </w:r>
      <w:r w:rsidRPr="007B14F2">
        <w:rPr>
          <w:rStyle w:val="StyleUnderline"/>
        </w:rPr>
        <w:t xml:space="preserve">an </w:t>
      </w:r>
      <w:r w:rsidRPr="007B14F2">
        <w:rPr>
          <w:rStyle w:val="StyleUnderline"/>
          <w:highlight w:val="cyan"/>
        </w:rPr>
        <w:t>environment is certain to make war far more likely.</w:t>
      </w:r>
      <w:r w:rsidRPr="001A2ADC">
        <w:rPr>
          <w:rStyle w:val="StyleUnderline"/>
        </w:rPr>
        <w:t xml:space="preserve"> </w:t>
      </w:r>
      <w:r w:rsidRPr="00177473">
        <w:t>This is where “balancing” against China necessarily ends. John Mearsheimer has forthrightly acknowledged this to be the case, leading him to predict that the U.S. and China will fall into conflict.</w:t>
      </w:r>
      <w:r w:rsidRPr="001A2ADC">
        <w:rPr>
          <w:rStyle w:val="StyleUnderline"/>
        </w:rPr>
        <w:t xml:space="preserve"> </w:t>
      </w:r>
      <w:r w:rsidRPr="00B21EE4">
        <w:rPr>
          <w:rStyle w:val="StyleUnderline"/>
        </w:rPr>
        <w:t>Blackwill and Tellis</w:t>
      </w:r>
      <w:r w:rsidRPr="001A2ADC">
        <w:rPr>
          <w:rStyle w:val="StyleUnderline"/>
        </w:rPr>
        <w:t xml:space="preserve"> – and indeed, many other</w:t>
      </w:r>
      <w:r>
        <w:rPr>
          <w:rStyle w:val="StyleUnderline"/>
        </w:rPr>
        <w:t xml:space="preserve"> </w:t>
      </w:r>
      <w:hyperlink r:id="rId57" w:tgtFrame="_blank" w:history="1">
        <w:r w:rsidRPr="001A2ADC">
          <w:rPr>
            <w:rStyle w:val="StyleUnderline"/>
          </w:rPr>
          <w:t>prominent</w:t>
        </w:r>
      </w:hyperlink>
      <w:r>
        <w:rPr>
          <w:rStyle w:val="StyleUnderline"/>
        </w:rPr>
        <w:t xml:space="preserve"> </w:t>
      </w:r>
      <w:hyperlink r:id="rId58" w:tgtFrame="_blank" w:history="1">
        <w:r w:rsidRPr="00B21EE4">
          <w:rPr>
            <w:rStyle w:val="StyleUnderline"/>
            <w:highlight w:val="cyan"/>
          </w:rPr>
          <w:t>advocates</w:t>
        </w:r>
      </w:hyperlink>
      <w:r w:rsidRPr="00B21EE4">
        <w:rPr>
          <w:rStyle w:val="StyleUnderline"/>
          <w:highlight w:val="cyan"/>
        </w:rPr>
        <w:t xml:space="preserve"> of balancing China – instead sustain </w:t>
      </w:r>
      <w:r w:rsidRPr="00B21EE4">
        <w:rPr>
          <w:rStyle w:val="StyleUnderline"/>
        </w:rPr>
        <w:t>a</w:t>
      </w:r>
      <w:r w:rsidRPr="00B21EE4">
        <w:rPr>
          <w:rStyle w:val="StyleUnderline"/>
          <w:highlight w:val="cyan"/>
        </w:rPr>
        <w:t xml:space="preserve"> fiction that the U.S. can walk down the realist road to war without making great power politics tragic.</w:t>
      </w:r>
      <w:r w:rsidRPr="001A2ADC">
        <w:rPr>
          <w:rStyle w:val="StyleUnderline"/>
        </w:rPr>
        <w:t xml:space="preserve"> </w:t>
      </w:r>
      <w:r w:rsidRPr="00177473">
        <w:t>This is mistaken and dangerous.</w:t>
      </w:r>
    </w:p>
    <w:p w14:paraId="0144F0C7" w14:textId="77777777" w:rsidR="0005188F" w:rsidRPr="00177473" w:rsidRDefault="0005188F" w:rsidP="0005188F">
      <w:pPr>
        <w:shd w:val="clear" w:color="auto" w:fill="FFFFFF"/>
        <w:spacing w:after="240" w:line="300" w:lineRule="atLeast"/>
        <w:rPr>
          <w:rFonts w:ascii="Georgia" w:eastAsia="PMingLiU" w:hAnsi="Georgia" w:cs="PMingLiU"/>
          <w:color w:val="333333"/>
          <w:sz w:val="12"/>
          <w:szCs w:val="24"/>
          <w:lang w:eastAsia="zh-TW"/>
        </w:rPr>
      </w:pPr>
    </w:p>
    <w:p w14:paraId="4CD5AD27" w14:textId="77777777" w:rsidR="0005188F" w:rsidRDefault="0005188F" w:rsidP="0005188F">
      <w:pPr>
        <w:pStyle w:val="Heading4"/>
        <w:rPr>
          <w:lang w:eastAsia="zh-TW"/>
        </w:rPr>
      </w:pPr>
      <w:r>
        <w:rPr>
          <w:rFonts w:hint="eastAsia"/>
          <w:lang w:eastAsia="zh-TW"/>
        </w:rPr>
        <w:t>Chinese response to US strategy leads to instability- causes arms</w:t>
      </w:r>
      <w:r>
        <w:rPr>
          <w:lang w:eastAsia="zh-TW"/>
        </w:rPr>
        <w:t xml:space="preserve"> </w:t>
      </w:r>
      <w:r>
        <w:rPr>
          <w:rFonts w:hint="eastAsia"/>
          <w:lang w:eastAsia="zh-TW"/>
        </w:rPr>
        <w:t>race and military alliances with Russia</w:t>
      </w:r>
    </w:p>
    <w:p w14:paraId="64326FDD" w14:textId="2BB14067" w:rsidR="00055946" w:rsidRDefault="00055946" w:rsidP="0005188F">
      <w:pPr>
        <w:rPr>
          <w:sz w:val="14"/>
        </w:rPr>
      </w:pPr>
      <w:r>
        <w:rPr>
          <w:rStyle w:val="Style13ptBold"/>
        </w:rPr>
        <w:t>Dalei and Mckinney</w:t>
      </w:r>
      <w:r w:rsidRPr="004B7178">
        <w:rPr>
          <w:rStyle w:val="Style13ptBold"/>
        </w:rPr>
        <w:t xml:space="preserve"> 15</w:t>
      </w:r>
    </w:p>
    <w:p w14:paraId="3C60871D" w14:textId="7DFA511D" w:rsidR="0005188F" w:rsidRPr="00055946" w:rsidRDefault="0005188F" w:rsidP="00055946">
      <w:r w:rsidRPr="00055946">
        <w:t xml:space="preserve">ie Dalei and Jared McKinney May 18, 2015 </w:t>
      </w:r>
      <w:r w:rsidRPr="00055946">
        <w:rPr>
          <w:rFonts w:hint="eastAsia"/>
        </w:rPr>
        <w:t>(</w:t>
      </w:r>
      <w:r w:rsidRPr="00055946">
        <w:t>Jie Dalei is an assistant professor at the School of International Studies of Peking University. Jared McKinney is a dual-degree graduate student at Peking University and the London School of Economics.</w:t>
      </w:r>
      <w:r w:rsidRPr="00055946">
        <w:rPr>
          <w:rFonts w:hint="eastAsia"/>
        </w:rPr>
        <w:t xml:space="preserve">) The Diplomat, </w:t>
      </w:r>
      <w:r w:rsidRPr="00055946">
        <w:t>http://thediplomat.com/2015/05/balancing-china-and-the-realist-road-to-war/</w:t>
      </w:r>
    </w:p>
    <w:p w14:paraId="5E2C2F96" w14:textId="77777777" w:rsidR="0005188F" w:rsidRPr="007B14F2" w:rsidRDefault="0005188F" w:rsidP="00055946">
      <w:pPr>
        <w:pStyle w:val="ListParagraph"/>
        <w:rPr>
          <w:rFonts w:ascii="Georgia" w:eastAsia="PMingLiU" w:hAnsi="Georgia" w:cs="PMingLiU"/>
          <w:color w:val="333333"/>
          <w:szCs w:val="24"/>
          <w:lang w:eastAsia="zh-TW"/>
        </w:rPr>
      </w:pPr>
      <w:r w:rsidRPr="00B21EE4">
        <w:t xml:space="preserve">While Blackwill and Tellis do indeed advance an alternative grand strategy vis-à-vis China, their proposal is not “strategic.” They argue, “the United States should become more strategically proactive in meeting the Chinese challenge to U.S. interests and less preoccupied with how this more robust U.S. approach might be evaluated in Beijing” </w:t>
      </w:r>
      <w:r w:rsidRPr="00177473">
        <w:rPr>
          <w:rFonts w:ascii="Georgia" w:eastAsia="PMingLiU" w:hAnsi="Georgia" w:cs="PMingLiU"/>
          <w:color w:val="333333"/>
          <w:szCs w:val="24"/>
        </w:rPr>
        <w:t>(emphasis added). However, strategy in its essence is about making decisions in a setting of</w:t>
      </w:r>
      <w:r w:rsidRPr="00177473">
        <w:rPr>
          <w:rFonts w:ascii="Georgia" w:eastAsia="PMingLiU" w:hAnsi="Georgia" w:cs="PMingLiU"/>
          <w:i/>
          <w:iCs/>
          <w:color w:val="333333"/>
          <w:szCs w:val="24"/>
        </w:rPr>
        <w:t>interdependent</w:t>
      </w:r>
      <w:r w:rsidRPr="00B21EE4">
        <w:rPr>
          <w:rFonts w:ascii="Georgia" w:eastAsia="PMingLiU" w:hAnsi="Georgia" w:cs="PMingLiU"/>
          <w:color w:val="333333"/>
          <w:szCs w:val="24"/>
        </w:rPr>
        <w:t xml:space="preserve"> </w:t>
      </w:r>
      <w:r w:rsidRPr="00177473">
        <w:rPr>
          <w:rFonts w:ascii="Georgia" w:eastAsia="PMingLiU" w:hAnsi="Georgia" w:cs="PMingLiU"/>
          <w:color w:val="333333"/>
          <w:szCs w:val="24"/>
        </w:rPr>
        <w:t>choice: i.e. the success (or failure) of a strategy hinges upon how others react and respond. This is why renowned strategist Edward Luttwak has</w:t>
      </w:r>
      <w:r w:rsidRPr="00B21EE4">
        <w:rPr>
          <w:rFonts w:ascii="Georgia" w:eastAsia="PMingLiU" w:hAnsi="Georgia" w:cs="PMingLiU"/>
          <w:color w:val="333333"/>
          <w:szCs w:val="24"/>
        </w:rPr>
        <w:t xml:space="preserve"> </w:t>
      </w:r>
      <w:hyperlink r:id="rId59" w:tgtFrame="_blank" w:history="1">
        <w:r w:rsidRPr="00B21EE4">
          <w:rPr>
            <w:rFonts w:ascii="Georgia" w:eastAsia="PMingLiU" w:hAnsi="Georgia" w:cs="PMingLiU"/>
            <w:color w:val="CC0000"/>
            <w:szCs w:val="24"/>
          </w:rPr>
          <w:t>pointed out</w:t>
        </w:r>
      </w:hyperlink>
      <w:r w:rsidRPr="00B21EE4">
        <w:rPr>
          <w:rFonts w:ascii="Georgia" w:eastAsia="PMingLiU" w:hAnsi="Georgia" w:cs="PMingLiU"/>
          <w:color w:val="333333"/>
          <w:szCs w:val="24"/>
        </w:rPr>
        <w:t xml:space="preserve"> </w:t>
      </w:r>
      <w:r w:rsidRPr="00177473">
        <w:rPr>
          <w:rFonts w:ascii="Georgia" w:eastAsia="PMingLiU" w:hAnsi="Georgia" w:cs="PMingLiU"/>
          <w:color w:val="333333"/>
          <w:szCs w:val="24"/>
        </w:rPr>
        <w:t>that strategy always has a paradoxical logic. Or as Lawrence Freedman has recently argued in his</w:t>
      </w:r>
      <w:r w:rsidRPr="00B21EE4">
        <w:rPr>
          <w:rFonts w:ascii="Georgia" w:eastAsia="PMingLiU" w:hAnsi="Georgia" w:cs="PMingLiU"/>
          <w:color w:val="333333"/>
          <w:szCs w:val="24"/>
        </w:rPr>
        <w:t xml:space="preserve"> </w:t>
      </w:r>
      <w:hyperlink r:id="rId60" w:tgtFrame="_blank" w:history="1">
        <w:r w:rsidRPr="00B21EE4">
          <w:rPr>
            <w:rFonts w:ascii="Georgia" w:eastAsia="PMingLiU" w:hAnsi="Georgia" w:cs="PMingLiU"/>
            <w:i/>
            <w:iCs/>
            <w:color w:val="CC0000"/>
            <w:szCs w:val="24"/>
          </w:rPr>
          <w:t>magnum opus</w:t>
        </w:r>
      </w:hyperlink>
      <w:r w:rsidRPr="00177473">
        <w:rPr>
          <w:rFonts w:ascii="Georgia" w:eastAsia="PMingLiU" w:hAnsi="Georgia" w:cs="PMingLiU"/>
          <w:color w:val="333333"/>
          <w:szCs w:val="24"/>
        </w:rPr>
        <w:t>, strategy is a dialectical process, not a static one. The adversary, we all should know, gets a vote, or, if we’re playing</w:t>
      </w:r>
      <w:r w:rsidRPr="00B21EE4">
        <w:rPr>
          <w:rFonts w:ascii="Georgia" w:eastAsia="PMingLiU" w:hAnsi="Georgia" w:cs="PMingLiU"/>
          <w:color w:val="333333"/>
          <w:szCs w:val="24"/>
        </w:rPr>
        <w:t xml:space="preserve"> </w:t>
      </w:r>
      <w:r w:rsidRPr="00177473">
        <w:rPr>
          <w:rFonts w:ascii="Georgia" w:eastAsia="PMingLiU" w:hAnsi="Georgia" w:cs="PMingLiU"/>
          <w:i/>
          <w:iCs/>
          <w:color w:val="333333"/>
          <w:szCs w:val="24"/>
        </w:rPr>
        <w:t>weiqi</w:t>
      </w:r>
      <w:r w:rsidRPr="00177473">
        <w:rPr>
          <w:rFonts w:ascii="Georgia" w:eastAsia="PMingLiU" w:hAnsi="Georgia" w:cs="PMingLiU"/>
          <w:color w:val="333333"/>
          <w:szCs w:val="24"/>
        </w:rPr>
        <w:t>, a turn, too.</w:t>
      </w:r>
      <w:r w:rsidRPr="00EA331A">
        <w:rPr>
          <w:rStyle w:val="StyleUnderline"/>
        </w:rPr>
        <w:t xml:space="preserve"> </w:t>
      </w:r>
      <w:r w:rsidRPr="007B14F2">
        <w:rPr>
          <w:rStyle w:val="StyleUnderline"/>
          <w:highlight w:val="cyan"/>
        </w:rPr>
        <w:t>A U.S. grand strategy toward China that does not seriously consider China’s likely response can only bet on luck to bring it success.</w:t>
      </w:r>
      <w:r>
        <w:rPr>
          <w:rStyle w:val="StyleUnderline"/>
        </w:rPr>
        <w:t xml:space="preserve"> </w:t>
      </w:r>
      <w:r w:rsidRPr="00177473">
        <w:rPr>
          <w:rFonts w:ascii="Georgia" w:eastAsia="PMingLiU" w:hAnsi="Georgia" w:cs="PMingLiU"/>
          <w:color w:val="333333"/>
          <w:szCs w:val="24"/>
        </w:rPr>
        <w:t>To be fair, toward the end of their report, Blackwill and Tellis do briefly discuss China’s likely responses. Oddly enough, they simply assume that China will choose to continue cooperation with the U.S. on a wide range of issues. But why assume China’s response to be so mild if the U.S. is blatantly and aggressively working to isolate it and keep it down</w:t>
      </w:r>
      <w:r w:rsidRPr="00B21EE4">
        <w:rPr>
          <w:rFonts w:ascii="Georgia" w:eastAsia="PMingLiU" w:hAnsi="Georgia" w:cs="PMingLiU"/>
          <w:color w:val="333333"/>
          <w:sz w:val="12"/>
          <w:szCs w:val="24"/>
        </w:rPr>
        <w:t>?</w:t>
      </w:r>
      <w:r w:rsidRPr="00177473">
        <w:rPr>
          <w:rFonts w:ascii="Georgia" w:eastAsia="PMingLiU" w:hAnsi="Georgia" w:cs="PMingLiU"/>
          <w:color w:val="333333"/>
          <w:szCs w:val="24"/>
        </w:rPr>
        <w:t xml:space="preserve"> Here you see a much “nicer” China, one that would not “act in ways that damage its policy purposes and its reputation around Asia.” This image stands in sharp contrast to the other “China” that throughout the rest of the report is portrayed as bullying its neighbors and trying to replace U.S. hegemony. </w:t>
      </w:r>
      <w:r w:rsidRPr="00EA331A">
        <w:rPr>
          <w:rStyle w:val="StyleUnderline"/>
        </w:rPr>
        <w:t>As Australian scholar Hugh White astutely</w:t>
      </w:r>
      <w:r>
        <w:rPr>
          <w:rStyle w:val="StyleUnderline"/>
        </w:rPr>
        <w:t xml:space="preserve"> </w:t>
      </w:r>
      <w:hyperlink r:id="rId61" w:tgtFrame="_blank" w:history="1">
        <w:r w:rsidRPr="00EA331A">
          <w:rPr>
            <w:rStyle w:val="StyleUnderline"/>
          </w:rPr>
          <w:t>observes</w:t>
        </w:r>
      </w:hyperlink>
      <w:r w:rsidRPr="00EA331A">
        <w:rPr>
          <w:rStyle w:val="StyleUnderline"/>
        </w:rPr>
        <w:t>, “t</w:t>
      </w:r>
      <w:r w:rsidRPr="007B14F2">
        <w:rPr>
          <w:rStyle w:val="StyleUnderline"/>
        </w:rPr>
        <w:t>heir prescriptions assume what their analysis disproves: that China is not really serious about challenging US primacy after all</w:t>
      </w:r>
      <w:r w:rsidRPr="00EA331A">
        <w:rPr>
          <w:rStyle w:val="StyleUnderline"/>
        </w:rPr>
        <w:t>.”</w:t>
      </w:r>
      <w:r w:rsidRPr="00177473">
        <w:rPr>
          <w:rFonts w:ascii="Georgia" w:eastAsia="PMingLiU" w:hAnsi="Georgia" w:cs="PMingLiU"/>
          <w:color w:val="333333"/>
          <w:szCs w:val="24"/>
        </w:rPr>
        <w:t xml:space="preserve"> Blackwill and Tellis insist, “Washington simply cannot have it both ways – to accommodate Chinese concerns regarding U.S. power projection into Asia through ‘strategic reassurance’ and at the same time to promote and defend U.S. vital national interests in this vast region.” Yet they do not explain why they can have it both ways – to balance against China while simultaneously expecting Chinese diplomatic cooperation.</w:t>
      </w:r>
      <w:r w:rsidRPr="00B21EE4">
        <w:rPr>
          <w:rFonts w:ascii="Georgia" w:eastAsia="PMingLiU" w:hAnsi="Georgia" w:cs="PMingLiU"/>
          <w:color w:val="333333"/>
          <w:szCs w:val="24"/>
        </w:rPr>
        <w:t xml:space="preserve"> </w:t>
      </w:r>
      <w:r w:rsidRPr="00EA331A">
        <w:rPr>
          <w:rStyle w:val="StyleUnderline"/>
        </w:rPr>
        <w:t xml:space="preserve">Indeed, </w:t>
      </w:r>
      <w:r w:rsidRPr="007B14F2">
        <w:rPr>
          <w:rStyle w:val="StyleUnderline"/>
          <w:highlight w:val="cyan"/>
        </w:rPr>
        <w:t>a concerted American effort to either “impose costs” or “contain” Chinese power today would reinforce China’s deepest fears</w:t>
      </w:r>
      <w:r w:rsidRPr="00EA331A">
        <w:rPr>
          <w:rStyle w:val="StyleUnderline"/>
        </w:rPr>
        <w:t xml:space="preserve"> and prove Chinese hawks were</w:t>
      </w:r>
      <w:r>
        <w:rPr>
          <w:rStyle w:val="StyleUnderline"/>
        </w:rPr>
        <w:t xml:space="preserve"> </w:t>
      </w:r>
      <w:hyperlink r:id="rId62" w:tgtFrame="_blank" w:history="1">
        <w:r w:rsidRPr="00EA331A">
          <w:rPr>
            <w:rStyle w:val="StyleUnderline"/>
          </w:rPr>
          <w:t>correct all along</w:t>
        </w:r>
      </w:hyperlink>
      <w:r w:rsidRPr="00EA331A">
        <w:rPr>
          <w:rStyle w:val="StyleUnderline"/>
        </w:rPr>
        <w:t xml:space="preserve">, </w:t>
      </w:r>
      <w:r w:rsidRPr="007B14F2">
        <w:rPr>
          <w:rStyle w:val="StyleUnderline"/>
          <w:highlight w:val="cyan"/>
        </w:rPr>
        <w:t>provoking the security dilemma in a most aggressive way. In response</w:t>
      </w:r>
      <w:r w:rsidRPr="00EA331A">
        <w:rPr>
          <w:rStyle w:val="StyleUnderline"/>
        </w:rPr>
        <w:t xml:space="preserve"> to the now strengthened hawks, and possibly to an outraged public, perhaps </w:t>
      </w:r>
      <w:r w:rsidRPr="007B14F2">
        <w:rPr>
          <w:rStyle w:val="StyleUnderline"/>
          <w:highlight w:val="cyan"/>
        </w:rPr>
        <w:t xml:space="preserve">China would significantly </w:t>
      </w:r>
      <w:hyperlink r:id="rId63" w:tgtFrame="_blank" w:history="1">
        <w:r w:rsidRPr="007B14F2">
          <w:rPr>
            <w:rStyle w:val="StyleUnderline"/>
            <w:highlight w:val="cyan"/>
          </w:rPr>
          <w:t>increase its defense spending</w:t>
        </w:r>
      </w:hyperlink>
      <w:r>
        <w:rPr>
          <w:rStyle w:val="StyleUnderline"/>
        </w:rPr>
        <w:t xml:space="preserve"> </w:t>
      </w:r>
      <w:r w:rsidRPr="00EA331A">
        <w:rPr>
          <w:rStyle w:val="StyleUnderline"/>
        </w:rPr>
        <w:t xml:space="preserve">– something it is capable of doing as it currently spends only half of what the U.S. spends as a percentage of GDP. </w:t>
      </w:r>
      <w:r w:rsidRPr="007B14F2">
        <w:rPr>
          <w:rStyle w:val="StyleUnderline"/>
          <w:highlight w:val="cyan"/>
        </w:rPr>
        <w:t xml:space="preserve">Perhaps it would begin </w:t>
      </w:r>
      <w:hyperlink r:id="rId64" w:tgtFrame="_blank" w:history="1">
        <w:r w:rsidRPr="007B14F2">
          <w:rPr>
            <w:rStyle w:val="StyleUnderline"/>
            <w:highlight w:val="cyan"/>
          </w:rPr>
          <w:t>building submarines</w:t>
        </w:r>
      </w:hyperlink>
      <w:r w:rsidRPr="007B14F2">
        <w:rPr>
          <w:rStyle w:val="StyleUnderline"/>
          <w:highlight w:val="cyan"/>
        </w:rPr>
        <w:t xml:space="preserve"> </w:t>
      </w:r>
      <w:r w:rsidRPr="007B14F2">
        <w:rPr>
          <w:rStyle w:val="StyleUnderline"/>
        </w:rPr>
        <w:t>“like sausages.” Perhaps it would</w:t>
      </w:r>
      <w:r w:rsidRPr="007B14F2">
        <w:rPr>
          <w:rStyle w:val="StyleUnderline"/>
          <w:highlight w:val="cyan"/>
        </w:rPr>
        <w:t xml:space="preserve"> begin a massive nuclear build up to deter the U.S., starting an arms race reminiscent of the Cold War. Or</w:t>
      </w:r>
      <w:r w:rsidRPr="00EA331A">
        <w:rPr>
          <w:rStyle w:val="StyleUnderline"/>
        </w:rPr>
        <w:t xml:space="preserve"> perhaps in response China would </w:t>
      </w:r>
      <w:r w:rsidRPr="007B14F2">
        <w:rPr>
          <w:rStyle w:val="StyleUnderline"/>
          <w:highlight w:val="cyan"/>
        </w:rPr>
        <w:t>pursue external balancing via formal military alliances,</w:t>
      </w:r>
      <w:r w:rsidRPr="00EA331A">
        <w:rPr>
          <w:rStyle w:val="StyleUnderline"/>
        </w:rPr>
        <w:t xml:space="preserve"> and here</w:t>
      </w:r>
      <w:r>
        <w:rPr>
          <w:rStyle w:val="StyleUnderline"/>
        </w:rPr>
        <w:t xml:space="preserve"> </w:t>
      </w:r>
      <w:hyperlink r:id="rId65" w:tgtFrame="_blank" w:history="1">
        <w:r w:rsidRPr="00EA331A">
          <w:rPr>
            <w:rStyle w:val="StyleUnderline"/>
          </w:rPr>
          <w:t>Russia is the most promising candidate</w:t>
        </w:r>
      </w:hyperlink>
      <w:r w:rsidRPr="00EA331A">
        <w:rPr>
          <w:rStyle w:val="StyleUnderline"/>
        </w:rPr>
        <w:t>. There are significant barriers to a Sino-Russian alliance including mutual distrust, bitter historical memories, weak economic ties, China’s non-alignment policy, and the two-nations competition for influence in Central Asia. But</w:t>
      </w:r>
      <w:r w:rsidRPr="00177473">
        <w:rPr>
          <w:rFonts w:ascii="Georgia" w:eastAsia="PMingLiU" w:hAnsi="Georgia" w:cs="PMingLiU"/>
          <w:color w:val="333333"/>
          <w:szCs w:val="24"/>
        </w:rPr>
        <w:t xml:space="preserve"> the proper strategic imperative could overcome all such obstacles. Already China and Russia have settled “all of their long-standing border disputes” and Russia is “pivoting” its economy towards Asia,</w:t>
      </w:r>
      <w:r w:rsidRPr="00B21EE4">
        <w:rPr>
          <w:rFonts w:ascii="Georgia" w:eastAsia="PMingLiU" w:hAnsi="Georgia" w:cs="PMingLiU"/>
          <w:color w:val="333333"/>
          <w:szCs w:val="24"/>
        </w:rPr>
        <w:t xml:space="preserve"> </w:t>
      </w:r>
      <w:r w:rsidRPr="00177473">
        <w:rPr>
          <w:rFonts w:ascii="Georgia" w:eastAsia="PMingLiU" w:hAnsi="Georgia" w:cs="PMingLiU"/>
          <w:i/>
          <w:iCs/>
          <w:color w:val="333333"/>
          <w:szCs w:val="24"/>
        </w:rPr>
        <w:t>The Economist</w:t>
      </w:r>
      <w:r w:rsidRPr="00B21EE4">
        <w:rPr>
          <w:rFonts w:ascii="Georgia" w:eastAsia="PMingLiU" w:hAnsi="Georgia" w:cs="PMingLiU"/>
          <w:i/>
          <w:iCs/>
          <w:color w:val="333333"/>
          <w:szCs w:val="24"/>
        </w:rPr>
        <w:t xml:space="preserve"> </w:t>
      </w:r>
      <w:hyperlink r:id="rId66" w:tgtFrame="_blank" w:history="1">
        <w:r w:rsidRPr="00B21EE4">
          <w:rPr>
            <w:rFonts w:ascii="Georgia" w:eastAsia="PMingLiU" w:hAnsi="Georgia" w:cs="PMingLiU"/>
            <w:color w:val="CC0000"/>
            <w:szCs w:val="24"/>
          </w:rPr>
          <w:t>reports</w:t>
        </w:r>
      </w:hyperlink>
      <w:r w:rsidRPr="00177473">
        <w:rPr>
          <w:rFonts w:ascii="Georgia" w:eastAsia="PMingLiU" w:hAnsi="Georgia" w:cs="PMingLiU"/>
          <w:color w:val="333333"/>
          <w:szCs w:val="24"/>
        </w:rPr>
        <w:t xml:space="preserve">. </w:t>
      </w:r>
      <w:r w:rsidRPr="007B14F2">
        <w:rPr>
          <w:rStyle w:val="StyleUnderline"/>
          <w:highlight w:val="cyan"/>
        </w:rPr>
        <w:t>Whether China and Russia are given the incentive to “pivot” further</w:t>
      </w:r>
      <w:r w:rsidRPr="007B14F2">
        <w:rPr>
          <w:rStyle w:val="StyleUnderline"/>
        </w:rPr>
        <w:t xml:space="preserve"> toward one another –</w:t>
      </w:r>
      <w:r w:rsidRPr="007B14F2">
        <w:rPr>
          <w:rStyle w:val="StyleUnderline"/>
          <w:highlight w:val="cyan"/>
        </w:rPr>
        <w:t xml:space="preserve"> and </w:t>
      </w:r>
      <w:r w:rsidRPr="007B14F2">
        <w:rPr>
          <w:rStyle w:val="StyleUnderline"/>
        </w:rPr>
        <w:t xml:space="preserve">thus </w:t>
      </w:r>
      <w:r w:rsidRPr="007B14F2">
        <w:rPr>
          <w:rStyle w:val="StyleUnderline"/>
          <w:highlight w:val="cyan"/>
        </w:rPr>
        <w:t>shake the foundation of American primacy – is in large part up to the U.S.</w:t>
      </w:r>
      <w:r w:rsidRPr="00EA331A">
        <w:rPr>
          <w:rStyle w:val="StyleUnderline"/>
        </w:rPr>
        <w:t xml:space="preserve"> </w:t>
      </w:r>
      <w:r w:rsidRPr="00177473">
        <w:rPr>
          <w:rFonts w:ascii="Georgia" w:eastAsia="PMingLiU" w:hAnsi="Georgia" w:cs="PMingLiU"/>
          <w:color w:val="333333"/>
          <w:szCs w:val="24"/>
        </w:rPr>
        <w:t xml:space="preserve">Balancing can work both ways. In sum: </w:t>
      </w:r>
      <w:r w:rsidRPr="00B21EE4">
        <w:rPr>
          <w:rStyle w:val="StyleUnderline"/>
        </w:rPr>
        <w:t xml:space="preserve">There is considerable uncertainty regarding how precisely China would respond – hence the vagueness of this section – but one thing can be counted on: </w:t>
      </w:r>
      <w:r w:rsidRPr="007B14F2">
        <w:rPr>
          <w:rStyle w:val="StyleUnderline"/>
          <w:highlight w:val="cyan"/>
        </w:rPr>
        <w:t>China would act much more forcibly than many</w:t>
      </w:r>
      <w:r w:rsidRPr="00177473">
        <w:rPr>
          <w:rFonts w:ascii="Georgia" w:eastAsia="PMingLiU" w:hAnsi="Georgia" w:cs="PMingLiU"/>
          <w:color w:val="333333"/>
          <w:szCs w:val="24"/>
        </w:rPr>
        <w:t>, including Blackwill and Tellis, seem to expect.</w:t>
      </w:r>
      <w:r w:rsidRPr="00B21EE4">
        <w:rPr>
          <w:rFonts w:ascii="Georgia" w:eastAsia="PMingLiU" w:hAnsi="Georgia" w:cs="PMingLiU"/>
          <w:color w:val="333333"/>
          <w:szCs w:val="24"/>
        </w:rPr>
        <w:t xml:space="preserve"> </w:t>
      </w:r>
      <w:r w:rsidRPr="00EA331A">
        <w:rPr>
          <w:rStyle w:val="StyleUnderline"/>
        </w:rPr>
        <w:t xml:space="preserve">More fundamentally, the authors have an unsound view of China’s grand strategy, which for them is crystal clear: to replace U.S. hegemony in </w:t>
      </w:r>
      <w:r w:rsidRPr="007B14F2">
        <w:rPr>
          <w:rStyle w:val="StyleUnderline"/>
          <w:highlight w:val="cyan"/>
        </w:rPr>
        <w:t xml:space="preserve">Asia. </w:t>
      </w:r>
      <w:r w:rsidRPr="007B14F2">
        <w:rPr>
          <w:rStyle w:val="StyleUnderline"/>
        </w:rPr>
        <w:t>Al</w:t>
      </w:r>
      <w:r w:rsidRPr="007B14F2">
        <w:rPr>
          <w:rStyle w:val="StyleUnderline"/>
          <w:highlight w:val="cyan"/>
        </w:rPr>
        <w:t>though growing assertiveness in some</w:t>
      </w:r>
      <w:r w:rsidRPr="007B14F2">
        <w:rPr>
          <w:rStyle w:val="StyleUnderline"/>
        </w:rPr>
        <w:t xml:space="preserve"> aspects of</w:t>
      </w:r>
      <w:r w:rsidRPr="007B14F2">
        <w:rPr>
          <w:rStyle w:val="StyleUnderline"/>
          <w:highlight w:val="cyan"/>
        </w:rPr>
        <w:t xml:space="preserve"> Chinese foreign policy has unsettled </w:t>
      </w:r>
      <w:r w:rsidRPr="007B14F2">
        <w:rPr>
          <w:rStyle w:val="StyleUnderline"/>
        </w:rPr>
        <w:t xml:space="preserve">certain </w:t>
      </w:r>
      <w:r w:rsidRPr="007B14F2">
        <w:rPr>
          <w:rStyle w:val="StyleUnderline"/>
          <w:highlight w:val="cyan"/>
        </w:rPr>
        <w:t xml:space="preserve">Asian countries and lent some validity </w:t>
      </w:r>
      <w:r w:rsidRPr="007B14F2">
        <w:rPr>
          <w:rStyle w:val="StyleUnderline"/>
        </w:rPr>
        <w:t>to this interpretation,</w:t>
      </w:r>
      <w:r w:rsidRPr="007B14F2">
        <w:rPr>
          <w:rStyle w:val="StyleUnderline"/>
          <w:highlight w:val="cyan"/>
        </w:rPr>
        <w:t xml:space="preserve"> it is premature to conclude that China is </w:t>
      </w:r>
      <w:r w:rsidRPr="007B14F2">
        <w:rPr>
          <w:rStyle w:val="StyleUnderline"/>
        </w:rPr>
        <w:t xml:space="preserve">actually </w:t>
      </w:r>
      <w:r w:rsidRPr="007B14F2">
        <w:rPr>
          <w:rStyle w:val="StyleUnderline"/>
          <w:highlight w:val="cyan"/>
        </w:rPr>
        <w:t xml:space="preserve">seeking to “dominate” the region. According to a </w:t>
      </w:r>
      <w:hyperlink r:id="rId67" w:tgtFrame="_blank" w:history="1">
        <w:r w:rsidRPr="007B14F2">
          <w:rPr>
            <w:rStyle w:val="StyleUnderline"/>
          </w:rPr>
          <w:t xml:space="preserve">recent </w:t>
        </w:r>
        <w:r w:rsidRPr="007B14F2">
          <w:rPr>
            <w:rStyle w:val="StyleUnderline"/>
            <w:highlight w:val="cyan"/>
          </w:rPr>
          <w:t>survey</w:t>
        </w:r>
      </w:hyperlink>
      <w:r w:rsidRPr="007B14F2">
        <w:rPr>
          <w:rStyle w:val="StyleUnderline"/>
          <w:highlight w:val="cyan"/>
        </w:rPr>
        <w:t xml:space="preserve"> of Asian strategic elites done by the C</w:t>
      </w:r>
      <w:r w:rsidRPr="007B14F2">
        <w:rPr>
          <w:rStyle w:val="StyleUnderline"/>
        </w:rPr>
        <w:t xml:space="preserve">enter for </w:t>
      </w:r>
      <w:r w:rsidRPr="007B14F2">
        <w:rPr>
          <w:rStyle w:val="StyleUnderline"/>
          <w:highlight w:val="cyan"/>
        </w:rPr>
        <w:t>S</w:t>
      </w:r>
      <w:r w:rsidRPr="007B14F2">
        <w:rPr>
          <w:rStyle w:val="StyleUnderline"/>
        </w:rPr>
        <w:t xml:space="preserve">trategic and </w:t>
      </w:r>
      <w:r w:rsidRPr="007B14F2">
        <w:rPr>
          <w:rStyle w:val="StyleUnderline"/>
          <w:highlight w:val="cyan"/>
        </w:rPr>
        <w:t>I</w:t>
      </w:r>
      <w:r w:rsidRPr="007B14F2">
        <w:rPr>
          <w:rStyle w:val="StyleUnderline"/>
        </w:rPr>
        <w:t xml:space="preserve">nternational </w:t>
      </w:r>
      <w:r w:rsidRPr="007B14F2">
        <w:rPr>
          <w:rStyle w:val="StyleUnderline"/>
          <w:highlight w:val="cyan"/>
        </w:rPr>
        <w:t>S</w:t>
      </w:r>
      <w:r w:rsidRPr="007B14F2">
        <w:rPr>
          <w:rStyle w:val="StyleUnderline"/>
        </w:rPr>
        <w:t>tudies, although only 11 percent of Chinese respondents favored a U.S.-led regional order, a similarly small number</w:t>
      </w:r>
      <w:r w:rsidRPr="007B14F2">
        <w:rPr>
          <w:rStyle w:val="StyleUnderline"/>
          <w:highlight w:val="cyan"/>
        </w:rPr>
        <w:t xml:space="preserve"> </w:t>
      </w:r>
      <w:r w:rsidRPr="007B14F2">
        <w:rPr>
          <w:rStyle w:val="StyleUnderline"/>
        </w:rPr>
        <w:t xml:space="preserve">(17 percent) wanted a Sino-centric order. </w:t>
      </w:r>
      <w:r w:rsidRPr="007B14F2">
        <w:rPr>
          <w:rStyle w:val="StyleUnderline"/>
          <w:highlight w:val="cyan"/>
        </w:rPr>
        <w:t>More than 40 percent desired to see “a new community of nations based on strengthened multilateral institutions and cooperation.</w:t>
      </w:r>
      <w:r w:rsidRPr="00EA331A">
        <w:rPr>
          <w:rStyle w:val="StyleUnderline"/>
        </w:rPr>
        <w:t>”</w:t>
      </w:r>
      <w:r w:rsidRPr="00177473">
        <w:rPr>
          <w:rFonts w:ascii="Georgia" w:eastAsia="PMingLiU" w:hAnsi="Georgia" w:cs="PMingLiU"/>
          <w:color w:val="333333"/>
          <w:szCs w:val="24"/>
        </w:rPr>
        <w:t xml:space="preserve"> Moreover, more than half of Chinese respondents expect to see continued U.S. leadership in Asia over the next decade. In short, China’s future strategic orientation is still in flux, but Blackwill and Tellis see it as preordained</w:t>
      </w:r>
      <w:r>
        <w:rPr>
          <w:rFonts w:ascii="Georgia" w:eastAsia="PMingLiU" w:hAnsi="Georgia" w:cs="PMingLiU"/>
          <w:color w:val="333333"/>
          <w:szCs w:val="24"/>
          <w:lang w:eastAsia="zh-TW"/>
        </w:rPr>
        <w:br w:type="page"/>
      </w:r>
    </w:p>
    <w:p w14:paraId="602A7557" w14:textId="692853AF" w:rsidR="0005188F" w:rsidRDefault="00055946" w:rsidP="0005188F">
      <w:pPr>
        <w:pStyle w:val="Heading4"/>
        <w:rPr>
          <w:lang w:eastAsia="zh-TW"/>
        </w:rPr>
      </w:pPr>
      <w:r>
        <w:rPr>
          <w:lang w:eastAsia="zh-TW"/>
        </w:rPr>
        <w:t>Realist are on our side ---</w:t>
      </w:r>
      <w:r>
        <w:rPr>
          <w:lang w:eastAsia="zh-TW"/>
        </w:rPr>
        <w:br/>
        <w:t>Christensen 06</w:t>
      </w:r>
    </w:p>
    <w:p w14:paraId="57E4815E" w14:textId="77777777" w:rsidR="0005188F" w:rsidRPr="00055946" w:rsidRDefault="0005188F" w:rsidP="00055946">
      <w:r w:rsidRPr="00055946">
        <w:t>Thomas J. Christensen 2006 (Former Deputy Assistant Secretary of State for East Asian and Pacific Affairs, Thomas J. Christensen is the William P. Boswell Professor of World Politics and director of the China and the World Program at Princeton University) "Fostering Stability or Creating a Monster? The Rise of China and U.S. Policy toward East Asia" The MIT Press</w:t>
      </w:r>
      <w:r w:rsidRPr="00055946">
        <w:rPr>
          <w:rFonts w:hint="eastAsia"/>
        </w:rPr>
        <w:t xml:space="preserve"> </w:t>
      </w:r>
      <w:r w:rsidRPr="00055946">
        <w:t>https://muse.jhu.edu/article/201245</w:t>
      </w:r>
    </w:p>
    <w:p w14:paraId="7443C92A" w14:textId="77777777" w:rsidR="0005188F" w:rsidRDefault="0005188F" w:rsidP="00055946">
      <w:pPr>
        <w:pStyle w:val="ListParagraph"/>
        <w:rPr>
          <w:sz w:val="14"/>
        </w:rPr>
      </w:pPr>
      <w:r w:rsidRPr="00DE35C2">
        <w:rPr>
          <w:sz w:val="14"/>
        </w:rPr>
        <w:t xml:space="preserve">4 But as Aaron Friedberg emphasizes, </w:t>
      </w:r>
      <w:r w:rsidRPr="00B56DB6">
        <w:rPr>
          <w:rStyle w:val="StyleUnderline"/>
          <w:highlight w:val="cyan"/>
        </w:rPr>
        <w:t>many realists are</w:t>
      </w:r>
      <w:r w:rsidRPr="00B56DB6">
        <w:rPr>
          <w:rStyle w:val="StyleUnderline"/>
        </w:rPr>
        <w:t xml:space="preserve"> actually </w:t>
      </w:r>
      <w:r w:rsidRPr="00B56DB6">
        <w:rPr>
          <w:rStyle w:val="StyleUnderline"/>
          <w:highlight w:val="cyan"/>
        </w:rPr>
        <w:t>optimistic about the future of U.S.-China relations in the face of China’s rise and disagree</w:t>
      </w:r>
      <w:r w:rsidRPr="00B56DB6">
        <w:rPr>
          <w:rStyle w:val="StyleUnderline"/>
        </w:rPr>
        <w:t xml:space="preserve"> with others </w:t>
      </w:r>
      <w:r w:rsidRPr="00B56DB6">
        <w:rPr>
          <w:rStyle w:val="StyleUnderline"/>
          <w:highlight w:val="cyan"/>
        </w:rPr>
        <w:t>about the</w:t>
      </w:r>
      <w:r w:rsidRPr="00B56DB6">
        <w:rPr>
          <w:rStyle w:val="StyleUnderline"/>
        </w:rPr>
        <w:t xml:space="preserve"> likelihood, let alone the </w:t>
      </w:r>
      <w:r w:rsidRPr="00B56DB6">
        <w:rPr>
          <w:rStyle w:val="StyleUnderline"/>
          <w:highlight w:val="cyan"/>
        </w:rPr>
        <w:t>inevitability, of military conºict accompanying this rise.</w:t>
      </w:r>
      <w:r w:rsidRPr="00B56DB6">
        <w:rPr>
          <w:rStyle w:val="StyleUnderline"/>
        </w:rPr>
        <w:t>5</w:t>
      </w:r>
      <w:r w:rsidRPr="00DE35C2">
        <w:rPr>
          <w:sz w:val="14"/>
        </w:rPr>
        <w:t xml:space="preserve"> </w:t>
      </w:r>
      <w:r w:rsidRPr="00B56DB6">
        <w:rPr>
          <w:rStyle w:val="StyleUnderline"/>
          <w:highlight w:val="cyan"/>
        </w:rPr>
        <w:t>Some</w:t>
      </w:r>
      <w:r w:rsidRPr="00B56DB6">
        <w:rPr>
          <w:rStyle w:val="StyleUnderline"/>
        </w:rPr>
        <w:t xml:space="preserve"> realists </w:t>
      </w:r>
      <w:r w:rsidRPr="00B56DB6">
        <w:rPr>
          <w:rStyle w:val="StyleUnderline"/>
          <w:highlight w:val="cyan"/>
        </w:rPr>
        <w:t>argue that the nuclear revolution and geography make territorial conquest more difªcult in contemporary East Asia than it was in Europe in the nineteenth century and the ªrst half of the twentieth century</w:t>
      </w:r>
      <w:r w:rsidRPr="00B56DB6">
        <w:rPr>
          <w:rStyle w:val="StyleUnderline"/>
        </w:rPr>
        <w:t xml:space="preserve">.6 As a result, some </w:t>
      </w:r>
      <w:r w:rsidRPr="00B56DB6">
        <w:rPr>
          <w:rStyle w:val="StyleUnderline"/>
          <w:highlight w:val="cyan"/>
        </w:rPr>
        <w:t xml:space="preserve">defensive realists agree with many nonrealists that, given these realpolitik forces for stability, </w:t>
      </w:r>
      <w:r w:rsidRPr="00DE35C2">
        <w:rPr>
          <w:rStyle w:val="StyleUnderline"/>
        </w:rPr>
        <w:t xml:space="preserve">the </w:t>
      </w:r>
      <w:r w:rsidRPr="00B56DB6">
        <w:rPr>
          <w:rStyle w:val="StyleUnderline"/>
          <w:highlight w:val="cyan"/>
        </w:rPr>
        <w:t xml:space="preserve">real threats to regional peace </w:t>
      </w:r>
      <w:r w:rsidRPr="00DE35C2">
        <w:rPr>
          <w:rStyle w:val="StyleUnderline"/>
        </w:rPr>
        <w:t xml:space="preserve">and stability </w:t>
      </w:r>
      <w:r w:rsidRPr="00B56DB6">
        <w:rPr>
          <w:rStyle w:val="StyleUnderline"/>
          <w:highlight w:val="cyan"/>
        </w:rPr>
        <w:t>are posed not by shifts in relative material power</w:t>
      </w:r>
      <w:r w:rsidRPr="00DE35C2">
        <w:rPr>
          <w:rStyle w:val="StyleUnderline"/>
        </w:rPr>
        <w:t xml:space="preserve"> per se, </w:t>
      </w:r>
      <w:r w:rsidRPr="00B56DB6">
        <w:rPr>
          <w:rStyle w:val="StyleUnderline"/>
          <w:highlight w:val="cyan"/>
        </w:rPr>
        <w:t xml:space="preserve">but by </w:t>
      </w:r>
      <w:r w:rsidRPr="00DE35C2">
        <w:rPr>
          <w:rStyle w:val="StyleUnderline"/>
          <w:highlight w:val="cyan"/>
        </w:rPr>
        <w:t>those</w:t>
      </w:r>
      <w:r w:rsidRPr="00DE35C2">
        <w:rPr>
          <w:rStyle w:val="StyleUnderline"/>
        </w:rPr>
        <w:t xml:space="preserve"> shifts </w:t>
      </w:r>
      <w:r w:rsidRPr="00B56DB6">
        <w:rPr>
          <w:rStyle w:val="StyleUnderline"/>
          <w:highlight w:val="cyan"/>
        </w:rPr>
        <w:t>combined with mutual perceptions of hostility that are rooted in historical conºicts,</w:t>
      </w:r>
      <w:r w:rsidRPr="00B56DB6">
        <w:rPr>
          <w:rStyle w:val="StyleUnderline"/>
        </w:rPr>
        <w:t xml:space="preserve"> </w:t>
      </w:r>
      <w:r w:rsidRPr="00DE35C2">
        <w:rPr>
          <w:rStyle w:val="StyleUnderline"/>
          <w:highlight w:val="cyan"/>
        </w:rPr>
        <w:t>outstanding territorial sovereignty disputes, and so on</w:t>
      </w:r>
      <w:r w:rsidRPr="00DE35C2">
        <w:rPr>
          <w:sz w:val="14"/>
        </w:rPr>
        <w:t>.7 Some positive-sum analysts often borrow eclectically from nonrealist approaches: for example, liberal institutionalism, which focuses on how institutional settings can reduce mistrust among actors in a world without international governance; liberalism, a branch of which emphasizes how sets of liberal democracies can increase mutual trust through transparency, domestic constraints on war, shared norms of nonaggression, or some combination thereof; and psychological approaches, which argue that security dilemmas and the spirals of tension they cause are often exacerbated by, if not fundamentally rooted in, mutual misperceptions of objective realities.8</w:t>
      </w:r>
    </w:p>
    <w:p w14:paraId="67893E2D" w14:textId="77777777" w:rsidR="0005188F" w:rsidRDefault="0005188F" w:rsidP="0005188F">
      <w:pPr>
        <w:pStyle w:val="Heading1"/>
      </w:pPr>
      <w:r>
        <w:t>AT Perm</w:t>
      </w:r>
    </w:p>
    <w:p w14:paraId="1723302C" w14:textId="77777777" w:rsidR="0005188F" w:rsidRDefault="0005188F" w:rsidP="0005188F">
      <w:pPr>
        <w:pStyle w:val="Heading4"/>
      </w:pPr>
      <w:r>
        <w:t>Perm fails – their reliance on science and data cedes power to elites who skew threat perceptions at the expense of the marginalized. They ignore the colonial underpinnings of scientific knowledge</w:t>
      </w:r>
    </w:p>
    <w:p w14:paraId="3BFBCA12" w14:textId="7F16137B" w:rsidR="0005188F" w:rsidRDefault="0005188F" w:rsidP="0005188F">
      <w:r>
        <w:rPr>
          <w:rStyle w:val="Style13ptBold"/>
        </w:rPr>
        <w:t>Jackson 16</w:t>
      </w:r>
      <w:r>
        <w:t xml:space="preserve"> </w:t>
      </w:r>
      <w:r w:rsidR="00BD52AA">
        <w:br/>
      </w:r>
      <w:r>
        <w:t>(Patrick T. is Professor of International Relations and Associate Dean for Undergraduate Education in the School of International Service at American University in Washington DC, July 14, 2016, “Must International Studies Be a Science?”, Millennium: Journal of International Studies 2015, Vol. 43(3) 942–965, mil.sagepub.com)//SZ</w:t>
      </w:r>
    </w:p>
    <w:p w14:paraId="4583F652" w14:textId="77777777" w:rsidR="0005188F" w:rsidRPr="00AD115F" w:rsidRDefault="0005188F" w:rsidP="00BD52AA">
      <w:pPr>
        <w:pStyle w:val="ListParagraph"/>
      </w:pPr>
      <w:r>
        <w:t xml:space="preserve">Here again it is important to note that this is not some kind of absolute standard that these methodologies necessarily meet. It is unclear to me that we ever have perfectly impersonal knowledge, or that any claim whatsoever achieves anything like universal generality. But this is not the point. Instead, the point is that epistemic claims advanced in the methodological modes of neopositivism, critical realism, analyticism, and even reflexivity are accompanied by standards of validity that purport to be something other than an arbitrary whim binding only on the speaker. The logical condition of possibility for Sandra Harding’s suggestion that the accumulated body of </w:t>
      </w:r>
      <w:r>
        <w:rPr>
          <w:rStyle w:val="StyleUnderline"/>
        </w:rPr>
        <w:t xml:space="preserve">what we call </w:t>
      </w:r>
      <w:r>
        <w:rPr>
          <w:rStyle w:val="Emphasis"/>
        </w:rPr>
        <w:t>‘scientific knowledge’</w:t>
      </w:r>
      <w:r>
        <w:rPr>
          <w:rStyle w:val="StyleUnderline"/>
        </w:rPr>
        <w:t xml:space="preserve"> is thoroughly marked by </w:t>
      </w:r>
      <w:r>
        <w:rPr>
          <w:rStyle w:val="Emphasis"/>
        </w:rPr>
        <w:t>cultural particularity and a colonial past</w:t>
      </w:r>
      <w:r>
        <w:rPr>
          <w:rStyle w:val="StyleUnderline"/>
        </w:rPr>
        <w:t xml:space="preserve">, and her call for a ‘strong objectivity’ that brings previously marginalised perspectives back into the conversation, is precisely the notion that </w:t>
      </w:r>
      <w:r>
        <w:rPr>
          <w:rStyle w:val="Emphasis"/>
        </w:rPr>
        <w:t>there is something illegitimate and untenable about this unacknowledged partiality</w:t>
      </w:r>
      <w:r>
        <w:t>.30 And the claim that some account of things is Eurocentric or androcentric is no more and no less reliant on similar definitions and procedures shared by a community of speaker and audience than is the claim that dyadic democracy and war frequency are inversely correlated—and as such, the very form of the claim opens the possibility of questioning just how impersonally, epistemically valid it is. ‘</w:t>
      </w:r>
      <w:r>
        <w:rPr>
          <w:rStyle w:val="StyleUnderline"/>
          <w:sz w:val="16"/>
        </w:rPr>
        <w:t>Epistemically valid for me/for us’ does not make any sense, because the very idea of epistemic knowing implies validity independent of any conceptual scheme, even if the vocabulary within which the claim is made is itself local and contingent</w:t>
      </w:r>
      <w:r>
        <w:t xml:space="preserve">.31 CONTINUES So </w:t>
      </w:r>
      <w:r>
        <w:rPr>
          <w:rStyle w:val="StyleUnderline"/>
        </w:rPr>
        <w:t xml:space="preserve">the call for </w:t>
      </w:r>
      <w:r>
        <w:rPr>
          <w:rStyle w:val="Emphasis"/>
        </w:rPr>
        <w:t>‘science’ enjoys a certain social power that can be used, and has often been used in our field, to silence alternatives, or to demote them to the status of providers of raw materials on which the real knowers can operate</w:t>
      </w:r>
      <w:r>
        <w:rPr>
          <w:rStyle w:val="StyleUnderline"/>
        </w:rPr>
        <w:t>.</w:t>
      </w:r>
      <w:r>
        <w:t xml:space="preserve">79 This despite the fact that ‘doing science’ is itself a highly skilled practice, requiring a not insignificant amount of technical skill to manipulate the physical and conceptual equipment used in systematic investigation.80 And also </w:t>
      </w:r>
      <w:r>
        <w:rPr>
          <w:rStyle w:val="StyleUnderline"/>
        </w:rPr>
        <w:t>despite the fact that aesthetic and normative considerations not infrequently play critical roles in shaping scientific research agendas, as investigators define problems and refine solutions by drawing on notions of elegance, balance, and order that are in no way inevitable logical consequences of the call to be systematic, public, and worldly</w:t>
      </w:r>
      <w:r>
        <w:t xml:space="preserve">.81 </w:t>
      </w:r>
      <w:r>
        <w:rPr>
          <w:rStyle w:val="StyleUnderline"/>
        </w:rPr>
        <w:t xml:space="preserve">The playing-field is slanted, and even though </w:t>
      </w:r>
      <w:r>
        <w:t xml:space="preserve">all four of </w:t>
      </w:r>
      <w:r>
        <w:rPr>
          <w:rStyle w:val="StyleUnderline"/>
        </w:rPr>
        <w:t>the kinds of knowing I have sketched play a role in the actual practice of scientific work, the idea of ‘science’ as a purely epistemic mode of knowing functions so as to subordinate the other three ways of knowing—at least in those parts of the field that consider themselves to be engaged in ‘scientific’ inquiry.</w:t>
      </w:r>
      <w:r>
        <w:t>82</w:t>
      </w:r>
    </w:p>
    <w:p w14:paraId="728D8333" w14:textId="77777777" w:rsidR="0005188F" w:rsidRDefault="0005188F" w:rsidP="0005188F">
      <w:pPr>
        <w:pStyle w:val="Heading4"/>
      </w:pPr>
      <w:r>
        <w:t xml:space="preserve">Their representation of China is drenched in Western understandings—perm excludes Chinese discourses and understandings in the process </w:t>
      </w:r>
    </w:p>
    <w:p w14:paraId="39EF2C72" w14:textId="0CF65511" w:rsidR="0005188F" w:rsidRPr="000F4D58" w:rsidRDefault="0005188F" w:rsidP="0005188F">
      <w:r w:rsidRPr="000A689F">
        <w:rPr>
          <w:rStyle w:val="Style13ptBold"/>
        </w:rPr>
        <w:t>Pan 12</w:t>
      </w:r>
      <w:r>
        <w:t xml:space="preserve"> </w:t>
      </w:r>
      <w:r w:rsidR="00BD52AA">
        <w:br/>
      </w:r>
      <w:r>
        <w:t xml:space="preserve">[Chengxin Pan, </w:t>
      </w:r>
      <w:r w:rsidRPr="000A689F">
        <w:t>Senior Lecturer in International Relations at Deakin University (Geelong campus).</w:t>
      </w:r>
      <w:r>
        <w:t xml:space="preserve"> “Knowledge, Desire and Power in Global Politics: Western Representations of China's Rise”]</w:t>
      </w:r>
    </w:p>
    <w:p w14:paraId="2788E111" w14:textId="77777777" w:rsidR="0005188F" w:rsidRPr="00B75832" w:rsidRDefault="0005188F" w:rsidP="00BD52AA">
      <w:pPr>
        <w:pStyle w:val="ListParagraph"/>
        <w:rPr>
          <w:rStyle w:val="StyleUnderline"/>
        </w:rPr>
      </w:pPr>
      <w:r w:rsidRPr="00B75832">
        <w:t xml:space="preserve">In this way, while China knowledge (as in the form of the recurring themes of ‘threat’ and ‘opportunity’) is derived from interpretation, </w:t>
      </w:r>
      <w:r w:rsidRPr="000F4D58">
        <w:rPr>
          <w:rStyle w:val="StyleUnderline"/>
        </w:rPr>
        <w:t xml:space="preserve">it is a particular form of </w:t>
      </w:r>
      <w:r w:rsidRPr="00B75832">
        <w:t>worldly</w:t>
      </w:r>
      <w:r w:rsidRPr="000F4D58">
        <w:rPr>
          <w:rStyle w:val="StyleUnderline"/>
        </w:rPr>
        <w:t xml:space="preserve">, intertextually situated interpretation that has </w:t>
      </w:r>
      <w:r w:rsidRPr="00B75832">
        <w:t>thus far</w:t>
      </w:r>
      <w:r w:rsidRPr="000F4D58">
        <w:rPr>
          <w:rStyle w:val="StyleUnderline"/>
        </w:rPr>
        <w:t xml:space="preserve"> proved effective in soliciting the West’s attention </w:t>
      </w:r>
      <w:r w:rsidRPr="00B75832">
        <w:t>and capturing its selfimagination</w:t>
      </w:r>
      <w:r w:rsidRPr="000F4D58">
        <w:rPr>
          <w:rStyle w:val="StyleUnderline"/>
        </w:rPr>
        <w:t>.</w:t>
      </w:r>
      <w:r w:rsidRPr="00B75832">
        <w:t xml:space="preserve"> It is often on this basis that China knowledge appears to be objective truth. However, that</w:t>
      </w:r>
      <w:r w:rsidRPr="000F4D58">
        <w:rPr>
          <w:rStyle w:val="StyleUnderline"/>
        </w:rPr>
        <w:t xml:space="preserve"> truth status should best be understood as an effect of its </w:t>
      </w:r>
      <w:r w:rsidRPr="00B75832">
        <w:t>already</w:t>
      </w:r>
      <w:r w:rsidRPr="000F4D58">
        <w:rPr>
          <w:rStyle w:val="StyleUnderline"/>
        </w:rPr>
        <w:t xml:space="preserve"> </w:t>
      </w:r>
      <w:r w:rsidRPr="00B75832">
        <w:t>shared and</w:t>
      </w:r>
      <w:r w:rsidRPr="000F4D58">
        <w:rPr>
          <w:rStyle w:val="StyleUnderline"/>
        </w:rPr>
        <w:t xml:space="preserve"> unquestioned interpretiveness</w:t>
      </w:r>
      <w:r w:rsidRPr="00B75832">
        <w:t xml:space="preserve">. The intertextual contexts from which it arises have become so widely accepted that </w:t>
      </w:r>
      <w:r w:rsidRPr="000F4D58">
        <w:rPr>
          <w:rStyle w:val="StyleUnderline"/>
        </w:rPr>
        <w:t>we tend to forget its ‘original’ status qua historical</w:t>
      </w:r>
      <w:r w:rsidRPr="00B75832">
        <w:t>ly specific</w:t>
      </w:r>
      <w:r w:rsidRPr="000F4D58">
        <w:rPr>
          <w:rStyle w:val="StyleUnderline"/>
        </w:rPr>
        <w:t xml:space="preserve"> interpretations</w:t>
      </w:r>
      <w:r w:rsidRPr="00B75832">
        <w:t>. For this reason</w:t>
      </w:r>
      <w:r w:rsidRPr="000F4D58">
        <w:rPr>
          <w:rStyle w:val="StyleUnderline"/>
        </w:rPr>
        <w:t xml:space="preserve">, Western representations of China’s rise are </w:t>
      </w:r>
      <w:r w:rsidRPr="00B75832">
        <w:t>not only interpretive, but</w:t>
      </w:r>
      <w:r w:rsidRPr="000F4D58">
        <w:rPr>
          <w:rStyle w:val="StyleUnderline"/>
        </w:rPr>
        <w:t xml:space="preserve"> also collectively </w:t>
      </w:r>
      <w:r w:rsidRPr="00B75832">
        <w:t>and autobiographically</w:t>
      </w:r>
      <w:r w:rsidRPr="000F4D58">
        <w:rPr>
          <w:rStyle w:val="StyleUnderline"/>
        </w:rPr>
        <w:t xml:space="preserve"> so: they tell us less about China </w:t>
      </w:r>
      <w:r w:rsidRPr="00B75832">
        <w:t xml:space="preserve">‘itself’ (as a text) </w:t>
      </w:r>
      <w:r w:rsidRPr="000F4D58">
        <w:rPr>
          <w:rStyle w:val="StyleUnderline"/>
        </w:rPr>
        <w:t>than about China watchers</w:t>
      </w:r>
      <w:r w:rsidRPr="00B75832">
        <w:t xml:space="preserve"> (as readers), their audience, and social, cultural and historical milieu. At least from Marco Polo onwards, </w:t>
      </w:r>
      <w:r w:rsidRPr="000F4D58">
        <w:rPr>
          <w:rStyle w:val="StyleUnderline"/>
        </w:rPr>
        <w:t xml:space="preserve">the production of China knowledge has been subject to the logic and political economy of such </w:t>
      </w:r>
      <w:r w:rsidRPr="00B75832">
        <w:t>situated intertextuality and</w:t>
      </w:r>
      <w:r w:rsidRPr="000F4D58">
        <w:rPr>
          <w:rStyle w:val="StyleUnderline"/>
        </w:rPr>
        <w:t xml:space="preserve"> worldliness</w:t>
      </w:r>
      <w:r w:rsidRPr="00B75832">
        <w:t xml:space="preserve">. In The Chan’s Great Continent, Jonathan Spence quotes an intriguing conversation between the fabled Venetian traveller and his Chinese host, the Kublai: ‘When you return to the West’, Kublai asks Marco Polo, ‘will you repeat to your people the same tales you tell me?’ Marco Polo gives no direct response. ‘I speak and speak’, he tells Kublai, ‘…but the listener retains only the words he is expecting…. It is not the voice that commands the story: it is the ear’.60 Indeed, it is the ear of the audience, or the intertextual and worldly constraint, to which a China watcher needs to respond or endear oneself, whether consciously or not. To be sure, </w:t>
      </w:r>
      <w:r w:rsidRPr="000F4D58">
        <w:rPr>
          <w:rStyle w:val="StyleUnderline"/>
        </w:rPr>
        <w:t>the intertextual context within which China knowledge is produced is not fixed, nor is it always a ‘Western’ context</w:t>
      </w:r>
      <w:r w:rsidRPr="00B75832">
        <w:t>.</w:t>
      </w:r>
      <w:r w:rsidRPr="000F4D58">
        <w:rPr>
          <w:rStyle w:val="StyleUnderline"/>
        </w:rPr>
        <w:t xml:space="preserve"> Chinese voices, discourses and interpretations </w:t>
      </w:r>
      <w:r w:rsidRPr="00B75832">
        <w:t>can, should, and</w:t>
      </w:r>
      <w:r w:rsidRPr="000F4D58">
        <w:rPr>
          <w:rStyle w:val="StyleUnderline"/>
        </w:rPr>
        <w:t xml:space="preserve"> have often been part of that interpretive process</w:t>
      </w:r>
      <w:r w:rsidRPr="00B75832">
        <w:t>. In China Watcher, Baum tells a revealing story in the 1960s about a peculiar way in which China watchers, with Communist China off limits, often gazed at it from afar by interviewing mainland refugees in Hong Kong. He writes that: Two particularly well-informed illegal aliens from Guangdong [known as Xiao Yang and Lao Yang] became more or less permanent fixtures at the Universities Service Centre in the late ’60s. They were interviewed so frequently and so intensively by center-based scholars that it became a standing joke among us—told only half in jest—that the vast majority of scholarly books, articles, and Ph.D. dissertations written about China during the Cultural Revolution decade, 1966-76, were based on information provided by these two individuals. My own 1975 book on the Four Cleanups, Prelude to Revolution, is no exception.61This episode shows that a significant part of Western understanding of Chinese politics and society at that time might have come from two Chinese informants. It is safe to assume that what those informants told their Western interlocutors was not China per se either, but their situated interpretations of China or, more precisely, their interpretations of some specific vignettes of their own localised experience in China. In turn,</w:t>
      </w:r>
      <w:r w:rsidRPr="000F4D58">
        <w:rPr>
          <w:rStyle w:val="StyleUnderline"/>
        </w:rPr>
        <w:t xml:space="preserve"> those interpretations</w:t>
      </w:r>
      <w:r w:rsidRPr="00B75832">
        <w:t xml:space="preserve">, if not already intentionally or unintentionally prompted or skewed to suit the needs of their Western interviewers, </w:t>
      </w:r>
      <w:r w:rsidRPr="00B75832">
        <w:rPr>
          <w:rStyle w:val="StyleUnderline"/>
        </w:rPr>
        <w:t>would certainly be subject to re-interpretation by the latter</w:t>
      </w:r>
      <w:r w:rsidRPr="00B75832">
        <w:t xml:space="preserve">, in line with their worldliness and interpretive conventions. One source of such conventions, as American sociologist Richard Madsen notes, has been the writings of early Protestant missionaries to China, whose ‘framework of assumptions about how to understand and what to do about China’ in part laid the groundwork for today’s secular China studies. 62 Therefore, </w:t>
      </w:r>
      <w:r w:rsidRPr="00B75832">
        <w:rPr>
          <w:rStyle w:val="StyleUnderline"/>
        </w:rPr>
        <w:t>what can be and has been known about China is always already to some extent shaped by the intertextual situatedness of China watchers</w:t>
      </w:r>
      <w:r w:rsidRPr="00B75832">
        <w:t xml:space="preserve"> (including those who are Chinese). No one visits or studies China ‘as entirely a stranger: we already know or think we know what is to be expected’. 63 Veteran American journalist James Mann pithily described a similar process through which Western media coverage of China operates: The biggest problem is that</w:t>
      </w:r>
      <w:r w:rsidRPr="00B75832">
        <w:rPr>
          <w:rStyle w:val="StyleUnderline"/>
        </w:rPr>
        <w:t xml:space="preserve"> the media coverage of China tends </w:t>
      </w:r>
      <w:r w:rsidRPr="00B75832">
        <w:t>merely</w:t>
      </w:r>
      <w:r w:rsidRPr="00B75832">
        <w:rPr>
          <w:rStyle w:val="StyleUnderline"/>
        </w:rPr>
        <w:t xml:space="preserve"> to reinforce whatever is the reigning stereotype </w:t>
      </w:r>
      <w:r w:rsidRPr="00B75832">
        <w:t>or image, or “frame,”</w:t>
      </w:r>
      <w:r w:rsidRPr="00B75832">
        <w:rPr>
          <w:rStyle w:val="StyleUnderline"/>
        </w:rPr>
        <w:t xml:space="preserve"> of China </w:t>
      </w:r>
      <w:r w:rsidRPr="00B75832">
        <w:t xml:space="preserve">in any particular decade or era. In the 1950s, the coverage in the United States was of Chinese as disciplined automatons. In the 1980s, it was “China goes capitalist.” In the early 1990s, it was “crackdown in China.” Now, it’s “China rising” (and “China gets rich”). Once an impression gels, then </w:t>
      </w:r>
      <w:r w:rsidRPr="00B75832">
        <w:rPr>
          <w:rStyle w:val="StyleUnderline"/>
        </w:rPr>
        <w:t>the extended press coverage</w:t>
      </w:r>
      <w:r w:rsidRPr="00B75832">
        <w:t>—by which I mean, TV specials, newsmagazine covers, newspaper features—</w:t>
      </w:r>
      <w:r w:rsidRPr="00B75832">
        <w:rPr>
          <w:rStyle w:val="StyleUnderline"/>
        </w:rPr>
        <w:t>all either repeat the impression or at least play off it in some way or another</w:t>
      </w:r>
      <w:r w:rsidRPr="00B75832">
        <w:t xml:space="preserve">.64 Explaining the problem, Mann believes that it is mainly those ‘back in the home offices’ such as producers, editors, and the like who help shape the China coverage according to the governing images of the day. 65 He probably could have added Western audience to that mix. Without the audience, or the ear, ‘Rigorous research into specific aspects of contemporary China which does not capitalise on existing presumptions—the usual human rights, repressive regime, rampant capitalism etc frames—does not get past the niche market of China specialists, if it is published at all’. 66 In that case, many authors probably would never bother to begin with. Consequently, certain popular images will persist while alternative views struggle for attention. Some decades ago, the Australian journalist Peter Hastings hoped to write more reports on Asia but his boss, Sir Frank Packer (the father of the late Australian media tycoon Kerry Packer), frowned upon the idea: ‘Nothing in it… Who wants to read about those places?’67 Of course, in reality there was always much in it; it just happened that nothing there seemed to interest ‘us’. Thus, like Asia, </w:t>
      </w:r>
      <w:r w:rsidRPr="00B75832">
        <w:rPr>
          <w:rStyle w:val="StyleUnderline"/>
        </w:rPr>
        <w:t xml:space="preserve">China’s existence as an object of media curiosity </w:t>
      </w:r>
      <w:r w:rsidRPr="00B75832">
        <w:t>or social inquiry</w:t>
      </w:r>
      <w:r w:rsidRPr="00B75832">
        <w:rPr>
          <w:rStyle w:val="StyleUnderline"/>
        </w:rPr>
        <w:t xml:space="preserve"> from the outset owes a lot to this ‘who</w:t>
      </w:r>
      <w:r w:rsidRPr="00B75832">
        <w:t>’—the consumers in the marketplace of knowledge—</w:t>
      </w:r>
      <w:r w:rsidRPr="00B75832">
        <w:rPr>
          <w:rStyle w:val="StyleUnderline"/>
        </w:rPr>
        <w:t>and their expectations, presuppositions, foreunderstandings, and established self-imaginations.</w:t>
      </w:r>
    </w:p>
    <w:p w14:paraId="492EFFE0" w14:textId="77777777" w:rsidR="0005188F" w:rsidRDefault="0005188F" w:rsidP="0005188F">
      <w:pPr>
        <w:pStyle w:val="Heading4"/>
      </w:pPr>
      <w:r>
        <w:t>Any perm analysis will inevitably reduce China to an object of Western fascination and imagination</w:t>
      </w:r>
    </w:p>
    <w:p w14:paraId="2B1AFEC8" w14:textId="612A188F" w:rsidR="0005188F" w:rsidRPr="000A689F" w:rsidRDefault="0005188F" w:rsidP="0005188F">
      <w:r w:rsidRPr="000A689F">
        <w:rPr>
          <w:rStyle w:val="Style13ptBold"/>
        </w:rPr>
        <w:t>Pan 12</w:t>
      </w:r>
      <w:r>
        <w:t xml:space="preserve"> </w:t>
      </w:r>
      <w:r w:rsidR="00BD52AA">
        <w:br/>
      </w:r>
      <w:r>
        <w:t xml:space="preserve">[Chengxin Pan, </w:t>
      </w:r>
      <w:r w:rsidRPr="000A689F">
        <w:t>Senior Lecturer in International Relations at Deakin University (Geelong campus).</w:t>
      </w:r>
      <w:r>
        <w:t xml:space="preserve"> “Knowledge, Desire and Power in Global Politics: Western Representations of China's Rise”]</w:t>
      </w:r>
    </w:p>
    <w:p w14:paraId="2F94A27D" w14:textId="1DFD63C5" w:rsidR="0005188F" w:rsidRPr="00235B0F" w:rsidRDefault="0005188F" w:rsidP="00235B0F">
      <w:pPr>
        <w:pStyle w:val="ListParagraph"/>
        <w:rPr>
          <w:sz w:val="16"/>
        </w:rPr>
      </w:pPr>
      <w:r w:rsidRPr="000A689F">
        <w:rPr>
          <w:sz w:val="16"/>
        </w:rPr>
        <w:t xml:space="preserve">For centuries, </w:t>
      </w:r>
      <w:r w:rsidRPr="000A689F">
        <w:rPr>
          <w:rStyle w:val="StyleUnderline"/>
        </w:rPr>
        <w:t>China has been a fixture in the Western imagination, variously described as the ‘land of milk and honey’, a ‘sleeping giant’, the ‘sick man of Asia’, the ‘Yellow Peril’ and the ‘Red Menace’</w:t>
      </w:r>
      <w:r w:rsidRPr="000A689F">
        <w:rPr>
          <w:sz w:val="16"/>
        </w:rPr>
        <w:t xml:space="preserve">. Now fast emerging as a global powerhouse, </w:t>
      </w:r>
      <w:r w:rsidRPr="000A689F">
        <w:rPr>
          <w:rStyle w:val="StyleUnderline"/>
        </w:rPr>
        <w:t>this once ‘sleeping giant’ has once again come to preoccupy the Western consciousness.</w:t>
      </w:r>
      <w:r w:rsidRPr="000A689F">
        <w:rPr>
          <w:sz w:val="16"/>
        </w:rPr>
        <w:t xml:space="preserve"> With its profound yet uncertain impact on regional and global power balance, </w:t>
      </w:r>
      <w:r w:rsidRPr="000A689F">
        <w:rPr>
          <w:rStyle w:val="StyleUnderline"/>
        </w:rPr>
        <w:t>a new growth field of watching China’s</w:t>
      </w:r>
      <w:r w:rsidRPr="000A689F">
        <w:rPr>
          <w:sz w:val="16"/>
        </w:rPr>
        <w:t xml:space="preserve"> international relations </w:t>
      </w:r>
      <w:r w:rsidRPr="000A689F">
        <w:rPr>
          <w:rStyle w:val="StyleUnderline"/>
        </w:rPr>
        <w:t>(IR) has gathered pace</w:t>
      </w:r>
      <w:r w:rsidRPr="000A689F">
        <w:rPr>
          <w:sz w:val="16"/>
        </w:rPr>
        <w:t xml:space="preserve">, characterised in particular by an explosion of literature on China’s rise. 4 </w:t>
      </w:r>
      <w:r w:rsidRPr="000A689F">
        <w:rPr>
          <w:rStyle w:val="StyleUnderline"/>
        </w:rPr>
        <w:t>Indeed, not a day goes by without one being reminded of the ‘awakening’, ‘rise’, ‘rising’, ‘ascent’, or ‘domi-nance’ of China</w:t>
      </w:r>
      <w:r w:rsidRPr="000A689F">
        <w:rPr>
          <w:sz w:val="16"/>
        </w:rPr>
        <w:t xml:space="preserve">. This expanding literature has been fittingly called the ‘China’s rise literature’.5 That much has been said and written on China’s rise is no surprise. Yet, </w:t>
      </w:r>
      <w:r w:rsidRPr="000A689F">
        <w:rPr>
          <w:rStyle w:val="StyleUnderline"/>
        </w:rPr>
        <w:t>what is puzzling is that little seems to have been explicitly said and written about this particular genre of China literature</w:t>
      </w:r>
      <w:r w:rsidRPr="000A689F">
        <w:rPr>
          <w:sz w:val="16"/>
        </w:rPr>
        <w:t xml:space="preserve">, which itself is nothing short of a phenomenon. Whilst many in the China watching community are taken up with the ‘empirical’ issues of what China is and what its rise means, </w:t>
      </w:r>
      <w:r w:rsidRPr="000A689F">
        <w:rPr>
          <w:rStyle w:val="StyleUnderline"/>
        </w:rPr>
        <w:t>few seem to have seriously contemplated what this growth field is all about</w:t>
      </w:r>
      <w:r w:rsidRPr="000A689F">
        <w:rPr>
          <w:sz w:val="16"/>
        </w:rPr>
        <w:t>. This book, in turning a critical gaze on this discursive phenomenon, aims to address this neglected but critical issue along with some attendant questions. What, for instance, is the study of China’s international relations? Where does it come from? What is it exactly that we are doing when we purport to merely observe China’s rise? Why does China watching in IR rarely deviate from certain enduring modes of representation, such as ‘threat’ and ‘opportunity’? And what roles do those modes of representation play in both our understanding of, and our interaction with, China?</w:t>
      </w:r>
    </w:p>
    <w:p w14:paraId="34794B04" w14:textId="77777777" w:rsidR="0005188F" w:rsidRDefault="0005188F" w:rsidP="0005188F">
      <w:pPr>
        <w:pStyle w:val="Heading1"/>
      </w:pPr>
      <w:r>
        <w:t>AFF</w:t>
      </w:r>
    </w:p>
    <w:p w14:paraId="2C3FB37E" w14:textId="77777777" w:rsidR="0005188F" w:rsidRDefault="0005188F" w:rsidP="0005188F">
      <w:pPr>
        <w:pStyle w:val="Heading2"/>
      </w:pPr>
      <w:r>
        <w:t>Perm</w:t>
      </w:r>
    </w:p>
    <w:p w14:paraId="7BD48702" w14:textId="181D7E2A" w:rsidR="0005188F" w:rsidRDefault="00235B0F" w:rsidP="00235B0F">
      <w:pPr>
        <w:pStyle w:val="Heading4"/>
      </w:pPr>
      <w:bookmarkStart w:id="0" w:name="_GoBack"/>
      <w:bookmarkEnd w:id="0"/>
      <w:r>
        <w:t>Permutation Do both – their criticism of our approach to international relations must be grounded in policy change</w:t>
      </w:r>
    </w:p>
    <w:p w14:paraId="41FE80D5" w14:textId="79DD12DF" w:rsidR="0005188F" w:rsidRPr="00235B0F" w:rsidRDefault="0005188F" w:rsidP="0005188F">
      <w:pPr>
        <w:rPr>
          <w:b/>
          <w:sz w:val="26"/>
        </w:rPr>
      </w:pPr>
      <w:r w:rsidRPr="00515991">
        <w:rPr>
          <w:rStyle w:val="Style13ptBold"/>
        </w:rPr>
        <w:t>H</w:t>
      </w:r>
      <w:r w:rsidR="00235B0F">
        <w:rPr>
          <w:rStyle w:val="Style13ptBold"/>
        </w:rPr>
        <w:t xml:space="preserve">ansen and Nissenbaum </w:t>
      </w:r>
      <w:r w:rsidRPr="00515991">
        <w:rPr>
          <w:rStyle w:val="Style13ptBold"/>
        </w:rPr>
        <w:t>09</w:t>
      </w:r>
      <w:r w:rsidR="00235B0F">
        <w:rPr>
          <w:rStyle w:val="Style13ptBold"/>
        </w:rPr>
        <w:br/>
      </w:r>
      <w:r>
        <w:t xml:space="preserve">(Lenke and Helen, “Digital Disaster, Cyber Security, and the Copenhagen School,” International Studies Quarterly 53, </w:t>
      </w:r>
      <w:r w:rsidRPr="009711F1">
        <w:t>https://www.nyu.edu/projects/nissenbaum/papers/digital%20disaster.pdf</w:t>
      </w:r>
      <w:r>
        <w:t>)</w:t>
      </w:r>
    </w:p>
    <w:p w14:paraId="5BA146F1" w14:textId="77777777" w:rsidR="0005188F" w:rsidRPr="00DD5BE5" w:rsidRDefault="0005188F" w:rsidP="00235B0F">
      <w:pPr>
        <w:pStyle w:val="ListParagraph"/>
        <w:rPr>
          <w:sz w:val="18"/>
        </w:rPr>
      </w:pPr>
      <w:r w:rsidRPr="00656A4E">
        <w:rPr>
          <w:rStyle w:val="StyleUnderline"/>
          <w:b/>
        </w:rPr>
        <w:t>Constituting something as a ‘‘security problem’’ while simultaneously defining something as not has significant consequences in that it endows ‘‘the problem’’ with a status and priority that ‘‘non-security problems’’ do not have</w:t>
      </w:r>
      <w:r>
        <w:t xml:space="preserve">. Normatively </w:t>
      </w:r>
      <w:r w:rsidRPr="00656A4E">
        <w:rPr>
          <w:rStyle w:val="StyleUnderline"/>
          <w:b/>
        </w:rPr>
        <w:t>it is therefore crucial that Security Studies engage the conceptualizations of security that are mobilized within policy discourse</w:t>
      </w:r>
      <w:r>
        <w:t>—be those environmental, health, or cyber security—</w:t>
      </w:r>
      <w:r w:rsidRPr="00656A4E">
        <w:rPr>
          <w:rStyle w:val="StyleUnderline"/>
          <w:b/>
        </w:rPr>
        <w:t>even if the conclusion is to argue that the implications of such security discourses are problematic</w:t>
      </w:r>
      <w:r>
        <w:t xml:space="preserve"> </w:t>
      </w:r>
      <w:r w:rsidRPr="00656A4E">
        <w:rPr>
          <w:sz w:val="18"/>
        </w:rPr>
        <w:t>(Deudney 1990; Buzan, Wæver, and de Wilde 1998:29; Huysmans 2006:124–44). Yet, in spite of the widespread references to cyber insecurities in policy, media, and Computer Science discourses, there has been surprisingly little explicit discussion within Security Studies of what hyphenating ‘‘security’’ with ‘‘cyber’’ might imply. To take a recent example, the broadly conceived textbook, Contemporary Security Studies, edited by Alan Collins, has no entries for ‘‘cyber security,’’ ‘‘computers,’’ ‘‘critical infrastructure,’’ ‘‘information security,’’ or ‘‘networks’’ (Collins 2007). Those Security Studies scholars who do address cyber-related themes employ ‘‘adjacent concepts’’—‘‘cyber war’’ (Der Derian 1992; Arquilla and Ronfeldt 1993), ‘‘netwar’’ and ‘‘network security’’ (Arquilla and Ronfeldt 1996, 2001; Deibert and Stein 2002; Der Derian 2003), ‘‘critical infrastructure protection’’ (Bendrath 2003), ‘‘information security’’ and ‘‘information warfare’’ (Denning 1999; Deibert 2003; Der Derian 2003:453; Latham 2003)—terms that overlap, but also have distinctive meanings that separate them from cyber security.</w:t>
      </w:r>
    </w:p>
    <w:p w14:paraId="552B640A" w14:textId="77777777" w:rsidR="0005188F" w:rsidRDefault="0005188F" w:rsidP="0005188F">
      <w:pPr>
        <w:pStyle w:val="Heading2"/>
        <w:rPr>
          <w:lang w:eastAsia="zh-TW"/>
        </w:rPr>
      </w:pPr>
      <w:r>
        <w:rPr>
          <w:rFonts w:hint="eastAsia"/>
          <w:lang w:eastAsia="zh-TW"/>
        </w:rPr>
        <w:t>Realism Good</w:t>
      </w:r>
    </w:p>
    <w:p w14:paraId="33BB27D5" w14:textId="2034090C" w:rsidR="00DC6013" w:rsidRPr="00DC6013" w:rsidRDefault="00DC6013" w:rsidP="00DC6013">
      <w:pPr>
        <w:pStyle w:val="Heading3"/>
      </w:pPr>
      <w:r>
        <w:t>K2 China</w:t>
      </w:r>
    </w:p>
    <w:p w14:paraId="7CA9C153" w14:textId="68C05BE2" w:rsidR="0005188F" w:rsidRPr="00E7713C" w:rsidRDefault="0005188F" w:rsidP="0005188F">
      <w:pPr>
        <w:pStyle w:val="Heading4"/>
        <w:rPr>
          <w:lang w:eastAsia="zh-TW"/>
        </w:rPr>
      </w:pPr>
      <w:r>
        <w:rPr>
          <w:rFonts w:hint="eastAsia"/>
          <w:lang w:eastAsia="zh-TW"/>
        </w:rPr>
        <w:t xml:space="preserve">Realism is the </w:t>
      </w:r>
      <w:r>
        <w:rPr>
          <w:lang w:eastAsia="zh-TW"/>
        </w:rPr>
        <w:t>prerequisite</w:t>
      </w:r>
      <w:r>
        <w:rPr>
          <w:rFonts w:hint="eastAsia"/>
          <w:lang w:eastAsia="zh-TW"/>
        </w:rPr>
        <w:t xml:space="preserve"> to prevent </w:t>
      </w:r>
      <w:r>
        <w:rPr>
          <w:lang w:eastAsia="zh-TW"/>
        </w:rPr>
        <w:t>embolden</w:t>
      </w:r>
      <w:r>
        <w:rPr>
          <w:rFonts w:hint="eastAsia"/>
          <w:lang w:eastAsia="zh-TW"/>
        </w:rPr>
        <w:t>ing China- key to prevent conflict</w:t>
      </w:r>
      <w:r w:rsidR="00CD24A7">
        <w:rPr>
          <w:lang w:eastAsia="zh-TW"/>
        </w:rPr>
        <w:br/>
        <w:t>Ausli</w:t>
      </w:r>
      <w:r w:rsidR="00235B0F">
        <w:rPr>
          <w:lang w:eastAsia="zh-TW"/>
        </w:rPr>
        <w:t>n 15</w:t>
      </w:r>
    </w:p>
    <w:p w14:paraId="176A8A5C" w14:textId="77777777" w:rsidR="0005188F" w:rsidRPr="00CD24A7" w:rsidRDefault="0005188F" w:rsidP="00CD24A7">
      <w:r w:rsidRPr="00CD24A7">
        <w:t>Michael Auslin</w:t>
      </w:r>
      <w:r w:rsidRPr="00CD24A7">
        <w:rPr>
          <w:rFonts w:hint="eastAsia"/>
        </w:rPr>
        <w:t xml:space="preserve">, </w:t>
      </w:r>
      <w:r w:rsidRPr="00CD24A7">
        <w:t>September 23, 2015</w:t>
      </w:r>
      <w:r w:rsidRPr="00CD24A7">
        <w:rPr>
          <w:rFonts w:hint="eastAsia"/>
        </w:rPr>
        <w:t>, (</w:t>
      </w:r>
      <w:r w:rsidRPr="00CD24A7">
        <w:t>Michael Auslin, a resident scholar at the American Enterprise Institute in Washington, D.C., is the author of The Asia Bubble (forthcoming, Yale).</w:t>
      </w:r>
      <w:r w:rsidRPr="00CD24A7">
        <w:rPr>
          <w:rFonts w:hint="eastAsia"/>
        </w:rPr>
        <w:t xml:space="preserve">) </w:t>
      </w:r>
      <w:r w:rsidRPr="00CD24A7">
        <w:t>“</w:t>
      </w:r>
      <w:r w:rsidRPr="00CD24A7">
        <w:rPr>
          <w:rFonts w:hint="eastAsia"/>
        </w:rPr>
        <w:t>Time for Realism in US-China Relations</w:t>
      </w:r>
      <w:r w:rsidRPr="00CD24A7">
        <w:t>”</w:t>
      </w:r>
      <w:r w:rsidRPr="00CD24A7">
        <w:rPr>
          <w:rFonts w:hint="eastAsia"/>
        </w:rPr>
        <w:t xml:space="preserve">, The National Interest, </w:t>
      </w:r>
      <w:r w:rsidRPr="00CD24A7">
        <w:t>http://nationalinterest.org/feature/time-realism-us-china-relations-13915</w:t>
      </w:r>
    </w:p>
    <w:p w14:paraId="65C10C91" w14:textId="3691ED74" w:rsidR="0005188F" w:rsidRPr="00CD24A7" w:rsidRDefault="0005188F" w:rsidP="00CD24A7">
      <w:pPr>
        <w:pStyle w:val="ListParagraph"/>
        <w:rPr>
          <w:rStyle w:val="StyleUnderline"/>
          <w:color w:val="000000"/>
          <w:sz w:val="12"/>
          <w:u w:val="none"/>
        </w:rPr>
      </w:pPr>
      <w:r w:rsidRPr="00E7713C">
        <w:rPr>
          <w:rStyle w:val="StyleUnderline"/>
          <w:rFonts w:asciiTheme="minorHAnsi" w:hAnsiTheme="minorHAnsi"/>
          <w:highlight w:val="cyan"/>
        </w:rPr>
        <w:t xml:space="preserve">It is time for </w:t>
      </w:r>
      <w:r w:rsidRPr="00E7713C">
        <w:rPr>
          <w:rStyle w:val="StyleUnderline"/>
          <w:rFonts w:asciiTheme="minorHAnsi" w:hAnsiTheme="minorHAnsi"/>
        </w:rPr>
        <w:t xml:space="preserve">a new </w:t>
      </w:r>
      <w:r w:rsidRPr="00E7713C">
        <w:rPr>
          <w:rStyle w:val="StyleUnderline"/>
          <w:rFonts w:asciiTheme="minorHAnsi" w:hAnsiTheme="minorHAnsi"/>
          <w:highlight w:val="cyan"/>
        </w:rPr>
        <w:t>realism in U.S.-China relations. Such</w:t>
      </w:r>
      <w:r w:rsidRPr="00E7713C">
        <w:rPr>
          <w:color w:val="000000"/>
          <w:sz w:val="12"/>
        </w:rPr>
        <w:t xml:space="preserve"> realism</w:t>
      </w:r>
      <w:r w:rsidRPr="00E7713C">
        <w:rPr>
          <w:rStyle w:val="StyleUnderline"/>
          <w:rFonts w:asciiTheme="minorHAnsi" w:hAnsiTheme="minorHAnsi"/>
        </w:rPr>
        <w:t xml:space="preserve"> </w:t>
      </w:r>
      <w:r w:rsidRPr="00E7713C">
        <w:rPr>
          <w:rStyle w:val="StyleUnderline"/>
          <w:rFonts w:asciiTheme="minorHAnsi" w:hAnsiTheme="minorHAnsi"/>
          <w:highlight w:val="cyan"/>
        </w:rPr>
        <w:t xml:space="preserve">begins with an </w:t>
      </w:r>
      <w:r w:rsidRPr="00E7713C">
        <w:rPr>
          <w:rStyle w:val="StyleUnderline"/>
          <w:rFonts w:asciiTheme="minorHAnsi" w:hAnsiTheme="minorHAnsi"/>
        </w:rPr>
        <w:t xml:space="preserve">official </w:t>
      </w:r>
      <w:r w:rsidRPr="00E7713C">
        <w:rPr>
          <w:rStyle w:val="StyleUnderline"/>
          <w:rFonts w:asciiTheme="minorHAnsi" w:hAnsiTheme="minorHAnsi"/>
          <w:highlight w:val="cyan"/>
        </w:rPr>
        <w:t xml:space="preserve">acceptance that we are locked in </w:t>
      </w:r>
      <w:r w:rsidRPr="00E7713C">
        <w:rPr>
          <w:rStyle w:val="StyleUnderline"/>
          <w:rFonts w:asciiTheme="minorHAnsi" w:hAnsiTheme="minorHAnsi"/>
        </w:rPr>
        <w:t xml:space="preserve">a </w:t>
      </w:r>
      <w:r w:rsidRPr="00E7713C">
        <w:rPr>
          <w:rStyle w:val="StyleUnderline"/>
          <w:rFonts w:asciiTheme="minorHAnsi" w:hAnsiTheme="minorHAnsi"/>
          <w:highlight w:val="cyan"/>
        </w:rPr>
        <w:t>competition with China that is of Beijing’s choosing</w:t>
      </w:r>
      <w:r w:rsidRPr="00E7713C">
        <w:rPr>
          <w:color w:val="000000"/>
          <w:sz w:val="12"/>
        </w:rPr>
        <w:t xml:space="preserve">. Our economies may be increasingly interconnected, but </w:t>
      </w:r>
      <w:r w:rsidRPr="00E7713C">
        <w:rPr>
          <w:rStyle w:val="StyleUnderline"/>
          <w:rFonts w:asciiTheme="minorHAnsi" w:hAnsiTheme="minorHAnsi"/>
          <w:highlight w:val="cyan"/>
        </w:rPr>
        <w:t>no longer can U.S. officials quail at responding to Beijing’s</w:t>
      </w:r>
      <w:r>
        <w:rPr>
          <w:rStyle w:val="StyleUnderline"/>
          <w:rFonts w:asciiTheme="minorHAnsi" w:hAnsiTheme="minorHAnsi"/>
          <w:highlight w:val="cyan"/>
        </w:rPr>
        <w:t xml:space="preserve"> </w:t>
      </w:r>
      <w:r w:rsidRPr="00E7713C">
        <w:rPr>
          <w:rStyle w:val="StyleUnderline"/>
          <w:rFonts w:asciiTheme="minorHAnsi" w:hAnsiTheme="minorHAnsi"/>
          <w:highlight w:val="cyan"/>
        </w:rPr>
        <w:t>provocations</w:t>
      </w:r>
      <w:r>
        <w:rPr>
          <w:rStyle w:val="StyleUnderline"/>
          <w:rFonts w:asciiTheme="minorHAnsi" w:hAnsiTheme="minorHAnsi"/>
          <w:highlight w:val="cyan"/>
        </w:rPr>
        <w:t xml:space="preserve"> </w:t>
      </w:r>
      <w:r w:rsidRPr="00E7713C">
        <w:rPr>
          <w:rStyle w:val="StyleUnderline"/>
          <w:rFonts w:asciiTheme="minorHAnsi" w:hAnsiTheme="minorHAnsi"/>
          <w:highlight w:val="cyan"/>
        </w:rPr>
        <w:t xml:space="preserve">out of fear that trade </w:t>
      </w:r>
      <w:r w:rsidRPr="00E7713C">
        <w:rPr>
          <w:rStyle w:val="StyleUnderline"/>
          <w:rFonts w:asciiTheme="minorHAnsi" w:hAnsiTheme="minorHAnsi"/>
        </w:rPr>
        <w:t xml:space="preserve">relations </w:t>
      </w:r>
      <w:r w:rsidRPr="00E7713C">
        <w:rPr>
          <w:rStyle w:val="StyleUnderline"/>
          <w:rFonts w:asciiTheme="minorHAnsi" w:hAnsiTheme="minorHAnsi"/>
          <w:highlight w:val="cyan"/>
        </w:rPr>
        <w:t>will be harmed.</w:t>
      </w:r>
      <w:r w:rsidRPr="00E7713C">
        <w:rPr>
          <w:color w:val="000000"/>
          <w:sz w:val="12"/>
        </w:rPr>
        <w:t xml:space="preserve"> It is time for high-level U.S.-China dialogues to be reset, to use a term once in favor in the Obama Administration, and conducted not as an unearned gift to Beijing, but only when there are concrete goals to be achieved. </w:t>
      </w:r>
      <w:r w:rsidRPr="00E7713C">
        <w:rPr>
          <w:rStyle w:val="StyleUnderline"/>
          <w:rFonts w:asciiTheme="minorHAnsi" w:hAnsiTheme="minorHAnsi"/>
          <w:highlight w:val="cyan"/>
        </w:rPr>
        <w:t xml:space="preserve">A state that acts </w:t>
      </w:r>
      <w:r w:rsidRPr="00E7713C">
        <w:rPr>
          <w:rStyle w:val="StyleUnderline"/>
          <w:rFonts w:asciiTheme="minorHAnsi" w:hAnsiTheme="minorHAnsi"/>
        </w:rPr>
        <w:t xml:space="preserve">increasingly </w:t>
      </w:r>
      <w:r w:rsidRPr="00E7713C">
        <w:rPr>
          <w:rStyle w:val="StyleUnderline"/>
          <w:rFonts w:asciiTheme="minorHAnsi" w:hAnsiTheme="minorHAnsi"/>
          <w:highlight w:val="cyan"/>
        </w:rPr>
        <w:t xml:space="preserve">in violation of global norms of behavior </w:t>
      </w:r>
      <w:r w:rsidRPr="00E7713C">
        <w:rPr>
          <w:rStyle w:val="StyleUnderline"/>
          <w:rFonts w:asciiTheme="minorHAnsi" w:hAnsiTheme="minorHAnsi"/>
        </w:rPr>
        <w:t>is not one that</w:t>
      </w:r>
      <w:r w:rsidRPr="00E7713C">
        <w:rPr>
          <w:rStyle w:val="StyleUnderline"/>
          <w:rFonts w:asciiTheme="minorHAnsi" w:hAnsiTheme="minorHAnsi"/>
          <w:highlight w:val="cyan"/>
        </w:rPr>
        <w:t xml:space="preserve"> should be rewarded with pomp and circumstance by U.S. leaders.</w:t>
      </w:r>
      <w:r w:rsidRPr="00E7713C">
        <w:rPr>
          <w:color w:val="000000"/>
          <w:sz w:val="12"/>
        </w:rPr>
        <w:t xml:space="preserve"> In addition, </w:t>
      </w:r>
      <w:r w:rsidRPr="00E7713C">
        <w:rPr>
          <w:color w:val="000000"/>
          <w:sz w:val="12"/>
          <w:highlight w:val="cyan"/>
        </w:rPr>
        <w:t>i</w:t>
      </w:r>
      <w:r w:rsidRPr="00E7713C">
        <w:rPr>
          <w:rStyle w:val="StyleUnderline"/>
          <w:rFonts w:asciiTheme="minorHAnsi" w:hAnsiTheme="minorHAnsi"/>
          <w:highlight w:val="cyan"/>
        </w:rPr>
        <w:t>t is past time for the U.S. to act as the guarantor of regional stability</w:t>
      </w:r>
      <w:r w:rsidRPr="00E7713C">
        <w:rPr>
          <w:rStyle w:val="StyleUnderline"/>
          <w:rFonts w:asciiTheme="minorHAnsi" w:hAnsiTheme="minorHAnsi"/>
        </w:rPr>
        <w:t xml:space="preserve"> that it claims to be. </w:t>
      </w:r>
      <w:r w:rsidRPr="00E7713C">
        <w:rPr>
          <w:rStyle w:val="StyleUnderline"/>
          <w:rFonts w:asciiTheme="minorHAnsi" w:hAnsiTheme="minorHAnsi"/>
          <w:highlight w:val="cyan"/>
        </w:rPr>
        <w:t xml:space="preserve">That means sending U.S. ships and planes </w:t>
      </w:r>
      <w:r w:rsidRPr="00E7713C">
        <w:rPr>
          <w:rStyle w:val="StyleUnderline"/>
          <w:rFonts w:asciiTheme="minorHAnsi" w:hAnsiTheme="minorHAnsi"/>
        </w:rPr>
        <w:t xml:space="preserve">right up </w:t>
      </w:r>
      <w:r w:rsidRPr="00E7713C">
        <w:rPr>
          <w:rStyle w:val="StyleUnderline"/>
          <w:rFonts w:asciiTheme="minorHAnsi" w:hAnsiTheme="minorHAnsi"/>
          <w:highlight w:val="cyan"/>
        </w:rPr>
        <w:t xml:space="preserve">to </w:t>
      </w:r>
      <w:r w:rsidRPr="00E7713C">
        <w:rPr>
          <w:rStyle w:val="StyleUnderline"/>
          <w:rFonts w:asciiTheme="minorHAnsi" w:hAnsiTheme="minorHAnsi"/>
        </w:rPr>
        <w:t xml:space="preserve">the </w:t>
      </w:r>
      <w:r w:rsidRPr="00E7713C">
        <w:rPr>
          <w:rStyle w:val="StyleUnderline"/>
          <w:rFonts w:asciiTheme="minorHAnsi" w:hAnsiTheme="minorHAnsi"/>
          <w:highlight w:val="cyan"/>
        </w:rPr>
        <w:t>edges of China’s</w:t>
      </w:r>
      <w:r w:rsidRPr="00E7713C">
        <w:rPr>
          <w:rStyle w:val="StyleUnderline"/>
          <w:rFonts w:asciiTheme="minorHAnsi" w:hAnsiTheme="minorHAnsi"/>
        </w:rPr>
        <w:t xml:space="preserve"> </w:t>
      </w:r>
      <w:r w:rsidRPr="00E7713C">
        <w:rPr>
          <w:rStyle w:val="StyleUnderline"/>
          <w:rFonts w:asciiTheme="minorHAnsi" w:hAnsiTheme="minorHAnsi"/>
          <w:highlight w:val="cyan"/>
        </w:rPr>
        <w:t>manmade islands in</w:t>
      </w:r>
      <w:r w:rsidRPr="00E7713C">
        <w:rPr>
          <w:rStyle w:val="StyleUnderline"/>
          <w:rFonts w:asciiTheme="minorHAnsi" w:hAnsiTheme="minorHAnsi"/>
        </w:rPr>
        <w:t xml:space="preserve"> the </w:t>
      </w:r>
      <w:r w:rsidRPr="00E7713C">
        <w:rPr>
          <w:rStyle w:val="StyleUnderline"/>
          <w:rFonts w:asciiTheme="minorHAnsi" w:hAnsiTheme="minorHAnsi"/>
          <w:highlight w:val="cyan"/>
        </w:rPr>
        <w:t>S</w:t>
      </w:r>
      <w:r w:rsidRPr="00E7713C">
        <w:rPr>
          <w:rStyle w:val="StyleUnderline"/>
          <w:rFonts w:asciiTheme="minorHAnsi" w:hAnsiTheme="minorHAnsi"/>
        </w:rPr>
        <w:t xml:space="preserve">outh </w:t>
      </w:r>
      <w:r w:rsidRPr="00E7713C">
        <w:rPr>
          <w:rStyle w:val="StyleUnderline"/>
          <w:rFonts w:asciiTheme="minorHAnsi" w:hAnsiTheme="minorHAnsi"/>
          <w:highlight w:val="cyan"/>
        </w:rPr>
        <w:t>C</w:t>
      </w:r>
      <w:r w:rsidRPr="00E7713C">
        <w:rPr>
          <w:rStyle w:val="StyleUnderline"/>
          <w:rFonts w:asciiTheme="minorHAnsi" w:hAnsiTheme="minorHAnsi"/>
        </w:rPr>
        <w:t xml:space="preserve">hina </w:t>
      </w:r>
      <w:r w:rsidRPr="00E7713C">
        <w:rPr>
          <w:rStyle w:val="StyleUnderline"/>
          <w:rFonts w:asciiTheme="minorHAnsi" w:hAnsiTheme="minorHAnsi"/>
          <w:highlight w:val="cyan"/>
        </w:rPr>
        <w:t>S</w:t>
      </w:r>
      <w:r w:rsidRPr="00E7713C">
        <w:rPr>
          <w:rStyle w:val="StyleUnderline"/>
          <w:rFonts w:asciiTheme="minorHAnsi" w:hAnsiTheme="minorHAnsi"/>
        </w:rPr>
        <w:t xml:space="preserve">ea, something that Obama Administration admitted in Senate testimony last week that it was not doing. </w:t>
      </w:r>
      <w:r w:rsidRPr="00E7713C">
        <w:rPr>
          <w:rStyle w:val="StyleUnderline"/>
          <w:rFonts w:asciiTheme="minorHAnsi" w:hAnsiTheme="minorHAnsi"/>
          <w:highlight w:val="cyan"/>
        </w:rPr>
        <w:t>By not challenging China’s territorial claims we are</w:t>
      </w:r>
      <w:r w:rsidRPr="00E7713C">
        <w:rPr>
          <w:rStyle w:val="StyleUnderline"/>
          <w:rFonts w:asciiTheme="minorHAnsi" w:hAnsiTheme="minorHAnsi"/>
        </w:rPr>
        <w:t xml:space="preserve"> in essence</w:t>
      </w:r>
      <w:r w:rsidRPr="00E7713C">
        <w:rPr>
          <w:rStyle w:val="StyleUnderline"/>
          <w:rFonts w:asciiTheme="minorHAnsi" w:hAnsiTheme="minorHAnsi"/>
          <w:highlight w:val="cyan"/>
        </w:rPr>
        <w:t xml:space="preserve"> confirming them, and sending a message of political weakness to our allies in Asia.</w:t>
      </w:r>
      <w:r w:rsidRPr="00E7713C">
        <w:rPr>
          <w:rStyle w:val="StyleUnderline"/>
          <w:rFonts w:asciiTheme="minorHAnsi" w:hAnsiTheme="minorHAnsi"/>
        </w:rPr>
        <w:t xml:space="preserve"> </w:t>
      </w:r>
      <w:r w:rsidRPr="00E7713C">
        <w:rPr>
          <w:rStyle w:val="StyleUnderline"/>
          <w:rFonts w:asciiTheme="minorHAnsi" w:hAnsiTheme="minorHAnsi"/>
          <w:highlight w:val="cyan"/>
        </w:rPr>
        <w:t>A China that knows we will employ our military strength</w:t>
      </w:r>
      <w:r w:rsidRPr="00E7713C">
        <w:rPr>
          <w:rStyle w:val="StyleUnderline"/>
          <w:rFonts w:asciiTheme="minorHAnsi" w:hAnsiTheme="minorHAnsi"/>
        </w:rPr>
        <w:t xml:space="preserve"> where it is most in question </w:t>
      </w:r>
      <w:r w:rsidRPr="00E7713C">
        <w:rPr>
          <w:rStyle w:val="StyleUnderline"/>
          <w:rFonts w:asciiTheme="minorHAnsi" w:hAnsiTheme="minorHAnsi"/>
          <w:highlight w:val="cyan"/>
        </w:rPr>
        <w:t xml:space="preserve">will be far more circumspect in </w:t>
      </w:r>
      <w:r w:rsidRPr="00E7713C">
        <w:rPr>
          <w:rStyle w:val="StyleUnderline"/>
          <w:rFonts w:asciiTheme="minorHAnsi" w:hAnsiTheme="minorHAnsi"/>
        </w:rPr>
        <w:t xml:space="preserve">its </w:t>
      </w:r>
      <w:r w:rsidRPr="00E7713C">
        <w:rPr>
          <w:rStyle w:val="StyleUnderline"/>
          <w:rFonts w:asciiTheme="minorHAnsi" w:hAnsiTheme="minorHAnsi"/>
          <w:highlight w:val="cyan"/>
        </w:rPr>
        <w:t xml:space="preserve">attempts to undermine </w:t>
      </w:r>
      <w:r w:rsidRPr="00E7713C">
        <w:rPr>
          <w:rStyle w:val="StyleUnderline"/>
          <w:rFonts w:asciiTheme="minorHAnsi" w:hAnsiTheme="minorHAnsi"/>
        </w:rPr>
        <w:t xml:space="preserve">the </w:t>
      </w:r>
      <w:r w:rsidRPr="00E7713C">
        <w:rPr>
          <w:rStyle w:val="StyleUnderline"/>
          <w:rFonts w:asciiTheme="minorHAnsi" w:hAnsiTheme="minorHAnsi"/>
          <w:highlight w:val="cyan"/>
        </w:rPr>
        <w:t>rules of international behavior.</w:t>
      </w:r>
      <w:r>
        <w:rPr>
          <w:rStyle w:val="StyleUnderline"/>
          <w:rFonts w:asciiTheme="minorHAnsi" w:hAnsiTheme="minorHAnsi"/>
        </w:rPr>
        <w:t xml:space="preserve"> </w:t>
      </w:r>
      <w:r w:rsidRPr="00E7713C">
        <w:rPr>
          <w:color w:val="000000"/>
          <w:sz w:val="12"/>
          <w:shd w:val="clear" w:color="auto" w:fill="FFFFFF"/>
        </w:rPr>
        <w:t>As for cyber,</w:t>
      </w:r>
      <w:r w:rsidRPr="00E7713C">
        <w:rPr>
          <w:rStyle w:val="StyleUnderline"/>
          <w:rFonts w:asciiTheme="minorHAnsi" w:hAnsiTheme="minorHAnsi"/>
        </w:rPr>
        <w:t xml:space="preserve"> </w:t>
      </w:r>
      <w:r w:rsidRPr="00E7713C">
        <w:rPr>
          <w:rStyle w:val="StyleUnderline"/>
          <w:rFonts w:asciiTheme="minorHAnsi" w:hAnsiTheme="minorHAnsi"/>
          <w:highlight w:val="cyan"/>
        </w:rPr>
        <w:t>it is Beijing that has caused this crisis,</w:t>
      </w:r>
      <w:r w:rsidRPr="00E7713C">
        <w:rPr>
          <w:rStyle w:val="StyleUnderline"/>
          <w:rFonts w:asciiTheme="minorHAnsi" w:hAnsiTheme="minorHAnsi"/>
        </w:rPr>
        <w:t xml:space="preserve"> and no U.S. administration should be negotiating a pact with the wolf in the sheep pen. </w:t>
      </w:r>
      <w:r w:rsidRPr="00E7713C">
        <w:rPr>
          <w:rStyle w:val="StyleUnderline"/>
          <w:rFonts w:asciiTheme="minorHAnsi" w:hAnsiTheme="minorHAnsi"/>
          <w:highlight w:val="cyan"/>
        </w:rPr>
        <w:t>First, we should be thinking of financial sanctions and diplomatic freezes as punishment for aggression already committed and that to come.</w:t>
      </w:r>
      <w:r w:rsidRPr="00E7713C">
        <w:rPr>
          <w:rStyle w:val="StyleUnderline"/>
          <w:rFonts w:asciiTheme="minorHAnsi" w:hAnsiTheme="minorHAnsi"/>
        </w:rPr>
        <w:t xml:space="preserve"> I</w:t>
      </w:r>
      <w:r w:rsidRPr="00E7713C">
        <w:rPr>
          <w:color w:val="000000"/>
          <w:sz w:val="12"/>
        </w:rPr>
        <w:t xml:space="preserve">t also is past time to throw some cyber elbows to show we won’t simply sit and take whatever fouls China decides to commit. </w:t>
      </w:r>
      <w:r w:rsidRPr="00E7713C">
        <w:rPr>
          <w:rStyle w:val="StyleUnderline"/>
          <w:rFonts w:asciiTheme="minorHAnsi" w:hAnsiTheme="minorHAnsi"/>
        </w:rPr>
        <w:t xml:space="preserve">There is no question that the U.S. is probably more vulnerable that China on the cyber front, but we are steadily being led down the path towards a real cyber Pearl Harbor </w:t>
      </w:r>
      <w:r w:rsidRPr="00E7713C">
        <w:rPr>
          <w:color w:val="000000"/>
          <w:sz w:val="12"/>
        </w:rPr>
        <w:t>(such as the shutting down of our energy grid)</w:t>
      </w:r>
      <w:r w:rsidRPr="00E7713C">
        <w:rPr>
          <w:rStyle w:val="StyleUnderline"/>
          <w:rFonts w:asciiTheme="minorHAnsi" w:hAnsiTheme="minorHAnsi"/>
        </w:rPr>
        <w:t xml:space="preserve"> by our unwillingness to show that we can play the same game</w:t>
      </w:r>
      <w:r w:rsidRPr="00E7713C">
        <w:rPr>
          <w:color w:val="000000"/>
          <w:sz w:val="12"/>
        </w:rPr>
        <w:t>. It’s a discomfiting thought, but that is the world we have let ourselves be trapped into.</w:t>
      </w:r>
      <w:r w:rsidRPr="00E7713C">
        <w:rPr>
          <w:rStyle w:val="StyleUnderline"/>
          <w:rFonts w:asciiTheme="minorHAnsi" w:hAnsiTheme="minorHAnsi"/>
          <w:highlight w:val="cyan"/>
          <w:lang w:eastAsia="zh-TW"/>
        </w:rPr>
        <w:t>The point of the new realism is not to force a conflict</w:t>
      </w:r>
      <w:r w:rsidRPr="00E7713C">
        <w:rPr>
          <w:rStyle w:val="StyleUnderline"/>
          <w:rFonts w:asciiTheme="minorHAnsi" w:hAnsiTheme="minorHAnsi"/>
          <w:lang w:eastAsia="zh-TW"/>
        </w:rPr>
        <w:t xml:space="preserve"> with China. I</w:t>
      </w:r>
      <w:r w:rsidRPr="00E7713C">
        <w:rPr>
          <w:rStyle w:val="StyleUnderline"/>
          <w:rFonts w:asciiTheme="minorHAnsi" w:hAnsiTheme="minorHAnsi"/>
          <w:highlight w:val="cyan"/>
          <w:lang w:eastAsia="zh-TW"/>
        </w:rPr>
        <w:t xml:space="preserve">t is to avoid one. Only steady strength, a firm response, and a willingness to speak the truth will show Xi </w:t>
      </w:r>
      <w:r w:rsidRPr="00E7713C">
        <w:rPr>
          <w:rStyle w:val="StyleUnderline"/>
          <w:rFonts w:asciiTheme="minorHAnsi" w:hAnsiTheme="minorHAnsi"/>
          <w:lang w:eastAsia="zh-TW"/>
        </w:rPr>
        <w:t>Jinping and his fellow leaders</w:t>
      </w:r>
      <w:r w:rsidRPr="00E7713C">
        <w:rPr>
          <w:rFonts w:asciiTheme="minorHAnsi" w:hAnsiTheme="minorHAnsi"/>
          <w:sz w:val="10"/>
        </w:rPr>
        <w:t xml:space="preserve"> </w:t>
      </w:r>
      <w:r w:rsidRPr="00E7713C">
        <w:rPr>
          <w:rStyle w:val="StyleUnderline"/>
          <w:rFonts w:asciiTheme="minorHAnsi" w:hAnsiTheme="minorHAnsi"/>
          <w:highlight w:val="cyan"/>
          <w:lang w:eastAsia="zh-TW"/>
        </w:rPr>
        <w:t>that America is no better friend and no worse adversary</w:t>
      </w:r>
      <w:r w:rsidRPr="00E7713C">
        <w:rPr>
          <w:rStyle w:val="StyleUnderline"/>
          <w:rFonts w:asciiTheme="minorHAnsi" w:hAnsiTheme="minorHAnsi"/>
          <w:lang w:eastAsia="zh-TW"/>
        </w:rPr>
        <w:t>.</w:t>
      </w:r>
      <w:r w:rsidRPr="00E7713C">
        <w:rPr>
          <w:rFonts w:asciiTheme="minorHAnsi" w:eastAsia="PMingLiU" w:hAnsiTheme="minorHAnsi" w:cs="PMingLiU"/>
          <w:color w:val="000000"/>
          <w:sz w:val="10"/>
          <w:lang w:eastAsia="zh-TW"/>
        </w:rPr>
        <w:t xml:space="preserve"> The choice lies entirely with the Chinese leadership. So far, they have ignored Susan Rice’s earnest exhortations, and instead shown a dangerous willingness to undermine the very peace that has allowed their country to grow so much.</w:t>
      </w:r>
      <w:r w:rsidRPr="00E7713C">
        <w:rPr>
          <w:rStyle w:val="StyleUnderline"/>
          <w:rFonts w:asciiTheme="minorHAnsi" w:hAnsiTheme="minorHAnsi"/>
        </w:rPr>
        <w:t xml:space="preserve"> </w:t>
      </w:r>
      <w:r w:rsidRPr="00E7713C">
        <w:rPr>
          <w:rStyle w:val="StyleUnderline"/>
          <w:rFonts w:asciiTheme="minorHAnsi" w:hAnsiTheme="minorHAnsi"/>
          <w:highlight w:val="cyan"/>
        </w:rPr>
        <w:t>By acting in our best interests, we will also help deflect China from a path that increasingly loo</w:t>
      </w:r>
      <w:r w:rsidRPr="00E7713C">
        <w:rPr>
          <w:rStyle w:val="StyleUnderline"/>
          <w:rFonts w:asciiTheme="minorHAnsi" w:hAnsiTheme="minorHAnsi"/>
          <w:highlight w:val="cyan"/>
          <w:lang w:eastAsia="zh-TW"/>
        </w:rPr>
        <w:t>ks like one that will result in far greater risks to stability, prosperity, and peace.</w:t>
      </w:r>
    </w:p>
    <w:p w14:paraId="3A0BF84F" w14:textId="77777777" w:rsidR="0005188F" w:rsidRDefault="0005188F" w:rsidP="0005188F">
      <w:pPr>
        <w:spacing w:after="0" w:line="240" w:lineRule="auto"/>
        <w:rPr>
          <w:rFonts w:asciiTheme="minorHAnsi" w:eastAsia="PMingLiU" w:hAnsiTheme="minorHAnsi" w:cs="PMingLiU"/>
          <w:b/>
          <w:color w:val="333333"/>
          <w:lang w:eastAsia="zh-TW"/>
        </w:rPr>
      </w:pPr>
    </w:p>
    <w:p w14:paraId="7841BC2C" w14:textId="11F31C1E" w:rsidR="0005188F" w:rsidRDefault="0005188F" w:rsidP="0005188F">
      <w:pPr>
        <w:pStyle w:val="Heading4"/>
        <w:rPr>
          <w:lang w:eastAsia="zh-TW"/>
        </w:rPr>
      </w:pPr>
      <w:r>
        <w:rPr>
          <w:rFonts w:hint="eastAsia"/>
          <w:lang w:eastAsia="zh-TW"/>
        </w:rPr>
        <w:t>Realism inevitable- US/China</w:t>
      </w:r>
      <w:r w:rsidR="00CD24A7">
        <w:rPr>
          <w:rFonts w:hint="eastAsia"/>
          <w:lang w:eastAsia="zh-TW"/>
        </w:rPr>
        <w:t xml:space="preserve"> intrinsic pursuit for hegemony</w:t>
      </w:r>
      <w:r w:rsidR="00CD24A7">
        <w:rPr>
          <w:lang w:eastAsia="zh-TW"/>
        </w:rPr>
        <w:br/>
        <w:t>Kuntic 15</w:t>
      </w:r>
    </w:p>
    <w:p w14:paraId="0CDCDD26" w14:textId="77777777" w:rsidR="0005188F" w:rsidRPr="00CD24A7" w:rsidRDefault="0005188F" w:rsidP="00CD24A7">
      <w:r w:rsidRPr="00CD24A7">
        <w:t xml:space="preserve">Dario Kuntić, 12-23-2015, </w:t>
      </w:r>
      <w:r w:rsidRPr="00CD24A7">
        <w:rPr>
          <w:rFonts w:hint="eastAsia"/>
        </w:rPr>
        <w:t>(</w:t>
      </w:r>
      <w:r w:rsidRPr="00CD24A7">
        <w:t>Dario Kuntić is a doctoral candidate at the Faculty of Political Science, University of Zagreb. His doctoral thesis deals with the problem of global Jihad as a response to U.S. global supremacy. Dario earned his bachelor degree at the Faculty of Political Science in Zagreb and master de</w:t>
      </w:r>
      <w:r w:rsidRPr="00CD24A7">
        <w:rPr>
          <w:rFonts w:hint="eastAsia"/>
        </w:rPr>
        <w:t>F</w:t>
      </w:r>
      <w:r w:rsidRPr="00CD24A7">
        <w:t xml:space="preserve">gree at the University of Bologna. </w:t>
      </w:r>
      <w:r w:rsidRPr="00CD24A7">
        <w:rPr>
          <w:rFonts w:hint="eastAsia"/>
        </w:rPr>
        <w:t>)</w:t>
      </w:r>
      <w:r w:rsidRPr="00CD24A7">
        <w:t>"</w:t>
      </w:r>
      <w:r w:rsidRPr="00CD24A7">
        <w:rPr>
          <w:rFonts w:hint="eastAsia"/>
        </w:rPr>
        <w:t>O</w:t>
      </w:r>
      <w:r w:rsidRPr="00CD24A7">
        <w:t>PINION | Realism as a Theoretical Approach to the U.S.- China - Taiwan Relationship," IndraStra Global | Analysis, On The Dot, http://www.indrastra.com/2015/12/OPINION-Realism-as-Theoretical-Approach-US-China-Taiwan-Relationship-0565.html</w:t>
      </w:r>
    </w:p>
    <w:p w14:paraId="101CA358" w14:textId="77777777" w:rsidR="0005188F" w:rsidRPr="003F23C9" w:rsidRDefault="0005188F" w:rsidP="00CD24A7">
      <w:pPr>
        <w:pStyle w:val="ListParagraph"/>
        <w:rPr>
          <w:sz w:val="10"/>
        </w:rPr>
      </w:pPr>
      <w:r w:rsidRPr="003F23C9">
        <w:rPr>
          <w:rStyle w:val="StyleUnderline"/>
        </w:rPr>
        <w:t xml:space="preserve">Many </w:t>
      </w:r>
      <w:r w:rsidRPr="003F23C9">
        <w:rPr>
          <w:rStyle w:val="StyleUnderline"/>
          <w:highlight w:val="cyan"/>
        </w:rPr>
        <w:t>realists treat China as an assertive destabilizing power.</w:t>
      </w:r>
      <w:r w:rsidRPr="003F23C9">
        <w:rPr>
          <w:rStyle w:val="StyleUnderline"/>
        </w:rPr>
        <w:t xml:space="preserve"> From a regional perspective, </w:t>
      </w:r>
      <w:r w:rsidRPr="003F23C9">
        <w:rPr>
          <w:rStyle w:val="StyleUnderline"/>
          <w:highlight w:val="cyan"/>
        </w:rPr>
        <w:t>many argue that Beijing is challenging Washington’s interests in East Asia.</w:t>
      </w:r>
      <w:r w:rsidRPr="003F23C9">
        <w:rPr>
          <w:rStyle w:val="StyleUnderline"/>
        </w:rPr>
        <w:t xml:space="preserve"> They see China as </w:t>
      </w:r>
      <w:r w:rsidRPr="003F23C9">
        <w:rPr>
          <w:rStyle w:val="StyleUnderline"/>
          <w:highlight w:val="cyan"/>
        </w:rPr>
        <w:t>a country that could become a global superpower accompanied by an aggressive foreign policy contradicting U.S. interests</w:t>
      </w:r>
      <w:r w:rsidRPr="003F23C9">
        <w:rPr>
          <w:sz w:val="10"/>
        </w:rPr>
        <w:t xml:space="preserve"> in the Asia-Pacific region. Some U.S. observers suspect that China’s strategic ambition is to push the United States out of East Asia and become the dominant regional hegemon, akin to the Sino-centric order of China’s imperial period (Bergsten at al 2006: 125). </w:t>
      </w:r>
      <w:r w:rsidRPr="003F23C9">
        <w:rPr>
          <w:rStyle w:val="StyleUnderline"/>
        </w:rPr>
        <w:t xml:space="preserve">Henry </w:t>
      </w:r>
      <w:r w:rsidRPr="003F23C9">
        <w:rPr>
          <w:rStyle w:val="StyleUnderline"/>
          <w:highlight w:val="cyan"/>
        </w:rPr>
        <w:t xml:space="preserve">Kissinger highlights that </w:t>
      </w:r>
      <w:r w:rsidRPr="003F23C9">
        <w:rPr>
          <w:rStyle w:val="StyleUnderline"/>
        </w:rPr>
        <w:t xml:space="preserve">some </w:t>
      </w:r>
      <w:r w:rsidRPr="003F23C9">
        <w:rPr>
          <w:rStyle w:val="StyleUnderline"/>
          <w:highlight w:val="cyan"/>
        </w:rPr>
        <w:t>American strategic thinkers argue that Chinese policy pursues two long-term objectives: first, to displace the U</w:t>
      </w:r>
      <w:r w:rsidRPr="003F23C9">
        <w:rPr>
          <w:rStyle w:val="StyleUnderline"/>
        </w:rPr>
        <w:t>nited</w:t>
      </w:r>
      <w:r w:rsidRPr="003F23C9">
        <w:rPr>
          <w:rStyle w:val="StyleUnderline"/>
          <w:highlight w:val="cyan"/>
        </w:rPr>
        <w:t xml:space="preserve"> S</w:t>
      </w:r>
      <w:r w:rsidRPr="003F23C9">
        <w:rPr>
          <w:rStyle w:val="StyleUnderline"/>
        </w:rPr>
        <w:t>tates</w:t>
      </w:r>
      <w:r w:rsidRPr="003F23C9">
        <w:rPr>
          <w:rStyle w:val="StyleUnderline"/>
          <w:highlight w:val="cyan"/>
        </w:rPr>
        <w:t xml:space="preserve"> as the preeminent power in the Western Pacific; and second, to consolidate Asia into an exclusionary bloc deferring to Chinese economic and foreign policy interests</w:t>
      </w:r>
      <w:r w:rsidRPr="003F23C9">
        <w:rPr>
          <w:rStyle w:val="StyleUnderline"/>
        </w:rPr>
        <w:t xml:space="preserve"> (Kissinger 2012: 499). In his writings, John </w:t>
      </w:r>
      <w:r w:rsidRPr="003F23C9">
        <w:rPr>
          <w:rStyle w:val="StyleUnderline"/>
          <w:highlight w:val="cyan"/>
        </w:rPr>
        <w:t>Mearsheimer expounds his “iron law”: that all powers seek hegemony, are discontent with balance of power,</w:t>
      </w:r>
      <w:r w:rsidRPr="003F23C9">
        <w:rPr>
          <w:rStyle w:val="StyleUnderline"/>
        </w:rPr>
        <w:t xml:space="preserve"> and therefore the United States and China are no exceptions</w:t>
      </w:r>
      <w:r w:rsidRPr="003F23C9">
        <w:rPr>
          <w:sz w:val="10"/>
        </w:rPr>
        <w:t>. This presents, in his view, a grave and future danger to the United States and its own hegemonic position in Asia and the world. Aaron Friedberg essentially shares Mearsheimer’s view that the United States and China are locked in a “contest for supremacy” (Shambaugh 2013: 11). Robert Kagan emphasizes that China aims “in the near term, to replace the United States as the dominant power in East Asia and in the long term to challenge America’s position as the dominant power in the world (See Dou in Peng Er and Wei 2009: 12). Zbigniew Brzezinski anticipated that a strong China could seriously challenge U.S. interests in the region and might be much more tempted to resolve the issue of Taiwan by force, irrespective of America’s attitude (Brzezinski 1997).</w:t>
      </w:r>
    </w:p>
    <w:p w14:paraId="35B324B6" w14:textId="7E935135" w:rsidR="0005188F" w:rsidRDefault="0005188F" w:rsidP="0005188F">
      <w:pPr>
        <w:spacing w:after="0" w:line="240" w:lineRule="auto"/>
        <w:rPr>
          <w:rFonts w:ascii="Arial" w:eastAsia="PMingLiU" w:hAnsi="Arial" w:cs="Arial"/>
          <w:color w:val="333333"/>
          <w:sz w:val="20"/>
          <w:szCs w:val="20"/>
          <w:lang w:eastAsia="zh-TW"/>
        </w:rPr>
      </w:pPr>
    </w:p>
    <w:p w14:paraId="3494275F" w14:textId="13ACAD3F" w:rsidR="0005188F" w:rsidRDefault="0005188F" w:rsidP="0005188F">
      <w:pPr>
        <w:pStyle w:val="Heading4"/>
        <w:rPr>
          <w:lang w:eastAsia="zh-TW"/>
        </w:rPr>
      </w:pPr>
      <w:r>
        <w:rPr>
          <w:rFonts w:hint="eastAsia"/>
          <w:lang w:eastAsia="zh-TW"/>
        </w:rPr>
        <w:t>Chinese pursuit of heg</w:t>
      </w:r>
      <w:r w:rsidR="00E963CF">
        <w:rPr>
          <w:lang w:eastAsia="zh-TW"/>
        </w:rPr>
        <w:t>emony</w:t>
      </w:r>
      <w:r>
        <w:rPr>
          <w:rFonts w:hint="eastAsia"/>
          <w:lang w:eastAsia="zh-TW"/>
        </w:rPr>
        <w:t xml:space="preserve"> inevit</w:t>
      </w:r>
      <w:r w:rsidR="00E963CF">
        <w:rPr>
          <w:lang w:eastAsia="zh-TW"/>
        </w:rPr>
        <w:t>able</w:t>
      </w:r>
      <w:r>
        <w:rPr>
          <w:rFonts w:hint="eastAsia"/>
          <w:lang w:eastAsia="zh-TW"/>
        </w:rPr>
        <w:t>- hostili</w:t>
      </w:r>
      <w:r>
        <w:rPr>
          <w:lang w:eastAsia="zh-TW"/>
        </w:rPr>
        <w:t>ti</w:t>
      </w:r>
      <w:r>
        <w:rPr>
          <w:rFonts w:hint="eastAsia"/>
          <w:lang w:eastAsia="zh-TW"/>
        </w:rPr>
        <w:t>e</w:t>
      </w:r>
      <w:r w:rsidR="00CD24A7">
        <w:rPr>
          <w:rFonts w:hint="eastAsia"/>
          <w:lang w:eastAsia="zh-TW"/>
        </w:rPr>
        <w:t>s to be perceived as aggression</w:t>
      </w:r>
    </w:p>
    <w:p w14:paraId="32B72567" w14:textId="3F6B4C32" w:rsidR="0005188F" w:rsidRPr="006542CA" w:rsidRDefault="00E963CF" w:rsidP="0005188F">
      <w:pPr>
        <w:rPr>
          <w:sz w:val="14"/>
          <w:szCs w:val="14"/>
          <w:lang w:eastAsia="zh-TW"/>
        </w:rPr>
      </w:pPr>
      <w:r w:rsidRPr="00370C5F">
        <w:rPr>
          <w:rStyle w:val="Style13ptBold"/>
        </w:rPr>
        <w:t>Kuntic 15</w:t>
      </w:r>
      <w:r w:rsidRPr="00370C5F">
        <w:rPr>
          <w:rStyle w:val="Style13ptBold"/>
        </w:rPr>
        <w:br/>
      </w:r>
      <w:r w:rsidR="0005188F" w:rsidRPr="00E963CF">
        <w:t xml:space="preserve">Dario Kuntić, 12-23-2015, </w:t>
      </w:r>
      <w:r w:rsidR="0005188F" w:rsidRPr="00E963CF">
        <w:rPr>
          <w:rFonts w:hint="eastAsia"/>
        </w:rPr>
        <w:t>(</w:t>
      </w:r>
      <w:r w:rsidR="0005188F" w:rsidRPr="00E963CF">
        <w:t>Dario Kuntić is a doctoral candidate at the Faculty of Political Science, University of Zagreb. His doctoral thesis deals with the problem of global Jihad as a response to U.S. global supremacy. Dario earned his bachelor degree at the Faculty of Political Science in Zagreb and master de</w:t>
      </w:r>
      <w:r w:rsidR="0005188F" w:rsidRPr="00E963CF">
        <w:rPr>
          <w:rFonts w:hint="eastAsia"/>
        </w:rPr>
        <w:t>F</w:t>
      </w:r>
      <w:r w:rsidR="0005188F" w:rsidRPr="00E963CF">
        <w:t xml:space="preserve">gree at the University of Bologna. </w:t>
      </w:r>
      <w:r w:rsidR="0005188F" w:rsidRPr="00E963CF">
        <w:rPr>
          <w:rFonts w:hint="eastAsia"/>
        </w:rPr>
        <w:t>)</w:t>
      </w:r>
      <w:r w:rsidR="0005188F" w:rsidRPr="00E963CF">
        <w:t>"</w:t>
      </w:r>
      <w:r w:rsidR="0005188F" w:rsidRPr="00E963CF">
        <w:rPr>
          <w:rFonts w:hint="eastAsia"/>
        </w:rPr>
        <w:t>O</w:t>
      </w:r>
      <w:r w:rsidR="0005188F" w:rsidRPr="00E963CF">
        <w:t>PINION | Realism as a Theoretical Approach to the U.S.- China - Taiwan Relationship," IndraStra Global | Analysis, On The Dot, http://www.indrastra.com/2015/12/OPINION-Realism-as-Theoretical-Approach-US-China-Taiwan-Relationship-0565.html</w:t>
      </w:r>
    </w:p>
    <w:p w14:paraId="3722BB9B" w14:textId="77777777" w:rsidR="0005188F" w:rsidRPr="00646D5C" w:rsidRDefault="0005188F" w:rsidP="00CD24A7">
      <w:pPr>
        <w:pStyle w:val="ListParagraph"/>
        <w:rPr>
          <w:rStyle w:val="StyleUnderline"/>
          <w:rFonts w:ascii="inherit" w:eastAsia="PMingLiU" w:hAnsi="inherit" w:cs="Arial" w:hint="eastAsia"/>
          <w:color w:val="333333"/>
          <w:sz w:val="16"/>
          <w:szCs w:val="20"/>
          <w:bdr w:val="none" w:sz="0" w:space="0" w:color="auto" w:frame="1"/>
          <w:lang w:eastAsia="zh-TW"/>
        </w:rPr>
      </w:pPr>
      <w:r w:rsidRPr="00B56DB6">
        <w:rPr>
          <w:rStyle w:val="StyleUnderline"/>
          <w:highlight w:val="cyan"/>
        </w:rPr>
        <w:t>Whether China is a status quo power or one that seeks to revise the international system has become a critical issue in the U</w:t>
      </w:r>
      <w:r w:rsidRPr="006542CA">
        <w:rPr>
          <w:rStyle w:val="StyleUnderline"/>
        </w:rPr>
        <w:t xml:space="preserve">nited </w:t>
      </w:r>
      <w:r w:rsidRPr="00B56DB6">
        <w:rPr>
          <w:rStyle w:val="StyleUnderline"/>
          <w:highlight w:val="cyan"/>
        </w:rPr>
        <w:t>S</w:t>
      </w:r>
      <w:r w:rsidRPr="006542CA">
        <w:rPr>
          <w:rStyle w:val="StyleUnderline"/>
        </w:rPr>
        <w:t xml:space="preserve">tates. </w:t>
      </w:r>
      <w:r w:rsidRPr="00646D5C">
        <w:rPr>
          <w:rFonts w:ascii="inherit" w:eastAsia="PMingLiU" w:hAnsi="inherit" w:cs="Arial"/>
          <w:color w:val="333333"/>
          <w:sz w:val="16"/>
          <w:szCs w:val="20"/>
          <w:bdr w:val="none" w:sz="0" w:space="0" w:color="auto" w:frame="1"/>
          <w:lang w:eastAsia="zh-TW"/>
        </w:rPr>
        <w:t xml:space="preserve">In recent years, a number of analysts argued that the rise of modern China resembles the rise of Wilhelmine Germany a century ago. Fareed Zakaria has written that “like Germany in the late 19th century, </w:t>
      </w:r>
      <w:r w:rsidRPr="00B56DB6">
        <w:rPr>
          <w:rStyle w:val="StyleUnderline"/>
          <w:highlight w:val="cyan"/>
        </w:rPr>
        <w:t xml:space="preserve">China is </w:t>
      </w:r>
      <w:r w:rsidRPr="00B56DB6">
        <w:rPr>
          <w:rStyle w:val="StyleUnderline"/>
        </w:rPr>
        <w:t xml:space="preserve">also </w:t>
      </w:r>
      <w:r w:rsidRPr="00B56DB6">
        <w:rPr>
          <w:rStyle w:val="StyleUnderline"/>
          <w:highlight w:val="cyan"/>
        </w:rPr>
        <w:t xml:space="preserve">growing </w:t>
      </w:r>
      <w:r w:rsidRPr="00B56DB6">
        <w:rPr>
          <w:rStyle w:val="StyleUnderline"/>
        </w:rPr>
        <w:t>rapidly but uncertainly</w:t>
      </w:r>
      <w:r w:rsidRPr="00B56DB6">
        <w:rPr>
          <w:rStyle w:val="StyleUnderline"/>
          <w:highlight w:val="cyan"/>
        </w:rPr>
        <w:t xml:space="preserve"> into a global system in which it feels it deserves more attention and honor.</w:t>
      </w:r>
      <w:r w:rsidRPr="006542CA">
        <w:rPr>
          <w:rStyle w:val="StyleUnderline"/>
        </w:rPr>
        <w:t xml:space="preserve"> </w:t>
      </w:r>
      <w:r w:rsidRPr="00B56DB6">
        <w:rPr>
          <w:rStyle w:val="StyleUnderline"/>
          <w:highlight w:val="cyan"/>
        </w:rPr>
        <w:t xml:space="preserve">China’s military is a powerful </w:t>
      </w:r>
      <w:r w:rsidRPr="00B56DB6">
        <w:rPr>
          <w:rStyle w:val="StyleUnderline"/>
        </w:rPr>
        <w:t xml:space="preserve">political </w:t>
      </w:r>
      <w:r w:rsidRPr="00B56DB6">
        <w:rPr>
          <w:rStyle w:val="StyleUnderline"/>
          <w:highlight w:val="cyan"/>
        </w:rPr>
        <w:t>player,</w:t>
      </w:r>
      <w:r w:rsidRPr="006542CA">
        <w:rPr>
          <w:rStyle w:val="StyleUnderline"/>
        </w:rPr>
        <w:t xml:space="preserve"> as was the Prussian officer corps</w:t>
      </w:r>
      <w:r w:rsidRPr="00646D5C">
        <w:rPr>
          <w:rFonts w:ascii="inherit" w:eastAsia="PMingLiU" w:hAnsi="inherit" w:cs="Arial"/>
          <w:color w:val="333333"/>
          <w:sz w:val="16"/>
          <w:szCs w:val="20"/>
          <w:bdr w:val="none" w:sz="0" w:space="0" w:color="auto" w:frame="1"/>
          <w:lang w:eastAsia="zh-TW"/>
        </w:rPr>
        <w:t>” (Zakaria 1996). Charles Krauthammer has written that “modern China is the Germany of a century ago – a rising, expanding, have-not power seeking its place in the sun” (Krauthammer 2010). As Wilhelmine Germany seized the opportunity to confront Britain as the ruling hegemon, some scholars and policy advisers argue that the perceived decline of U.S. power could encourage China to challenge U.S. hegemony in the Asia-Pacific region.</w:t>
      </w:r>
      <w:r w:rsidRPr="00646D5C">
        <w:rPr>
          <w:sz w:val="10"/>
          <w:bdr w:val="none" w:sz="0" w:space="0" w:color="auto" w:frame="1"/>
          <w:lang w:eastAsia="zh-TW"/>
        </w:rPr>
        <w:br/>
      </w:r>
      <w:r w:rsidRPr="00B56DB6">
        <w:rPr>
          <w:rStyle w:val="StyleUnderline"/>
          <w:highlight w:val="cyan"/>
        </w:rPr>
        <w:t xml:space="preserve">The realist paradigm has </w:t>
      </w:r>
      <w:r w:rsidRPr="00B56DB6">
        <w:rPr>
          <w:rStyle w:val="StyleUnderline"/>
        </w:rPr>
        <w:t xml:space="preserve">its </w:t>
      </w:r>
      <w:r w:rsidRPr="00B56DB6">
        <w:rPr>
          <w:rStyle w:val="StyleUnderline"/>
          <w:highlight w:val="cyan"/>
        </w:rPr>
        <w:t xml:space="preserve">protagonists among Chinese scholars and </w:t>
      </w:r>
      <w:r w:rsidRPr="00B56DB6">
        <w:rPr>
          <w:rStyle w:val="StyleUnderline"/>
        </w:rPr>
        <w:t xml:space="preserve">its </w:t>
      </w:r>
      <w:r w:rsidRPr="00B56DB6">
        <w:rPr>
          <w:rStyle w:val="StyleUnderline"/>
          <w:highlight w:val="cyan"/>
        </w:rPr>
        <w:t xml:space="preserve">military establishment </w:t>
      </w:r>
      <w:r w:rsidRPr="00B56DB6">
        <w:rPr>
          <w:rStyle w:val="StyleUnderline"/>
        </w:rPr>
        <w:t>as well</w:t>
      </w:r>
      <w:r w:rsidRPr="006542CA">
        <w:rPr>
          <w:rStyle w:val="StyleUnderline"/>
        </w:rPr>
        <w:t>. This concept stems from ideological orthodoxy of Marxist-Leninist-Maoist thought.</w:t>
      </w:r>
      <w:r w:rsidRPr="00646D5C">
        <w:rPr>
          <w:sz w:val="10"/>
        </w:rPr>
        <w:t xml:space="preserve"> China may have discredited Maoist ideology, but </w:t>
      </w:r>
      <w:r w:rsidRPr="00B56DB6">
        <w:rPr>
          <w:rStyle w:val="StyleUnderline"/>
          <w:highlight w:val="cyan"/>
        </w:rPr>
        <w:t>the</w:t>
      </w:r>
      <w:r w:rsidRPr="006542CA">
        <w:rPr>
          <w:rStyle w:val="StyleUnderline"/>
        </w:rPr>
        <w:t xml:space="preserve"> Chinese Communist Party </w:t>
      </w:r>
      <w:r w:rsidRPr="00B56DB6">
        <w:rPr>
          <w:rStyle w:val="StyleUnderline"/>
          <w:highlight w:val="cyan"/>
        </w:rPr>
        <w:t>(CCP) has</w:t>
      </w:r>
      <w:r w:rsidRPr="006542CA">
        <w:rPr>
          <w:rStyle w:val="StyleUnderline"/>
        </w:rPr>
        <w:t xml:space="preserve"> definitely </w:t>
      </w:r>
      <w:r w:rsidRPr="00B56DB6">
        <w:rPr>
          <w:rStyle w:val="StyleUnderline"/>
          <w:highlight w:val="cyan"/>
        </w:rPr>
        <w:t>not</w:t>
      </w:r>
      <w:r w:rsidRPr="006542CA">
        <w:rPr>
          <w:rStyle w:val="StyleUnderline"/>
        </w:rPr>
        <w:t xml:space="preserve"> abandoned Marxist socialism or Leninist authoritarianism – and certainly has not </w:t>
      </w:r>
      <w:r w:rsidRPr="00B56DB6">
        <w:rPr>
          <w:rStyle w:val="StyleUnderline"/>
          <w:highlight w:val="cyan"/>
        </w:rPr>
        <w:t>abandoned the ideology of being a great power</w:t>
      </w:r>
      <w:r w:rsidRPr="006542CA">
        <w:rPr>
          <w:rStyle w:val="StyleUnderline"/>
        </w:rPr>
        <w:t xml:space="preserve"> (Shambaugh 2013: 7). It has also remained attached to the Marxist-Leninist-Maoist thought that competition among great powers would inevitably lead to war</w:t>
      </w:r>
      <w:r w:rsidRPr="00646D5C">
        <w:rPr>
          <w:sz w:val="10"/>
        </w:rPr>
        <w:t>. Although Marxism has waned in the post-Mao era,</w:t>
      </w:r>
      <w:r w:rsidRPr="006542CA">
        <w:rPr>
          <w:rStyle w:val="StyleUnderline"/>
        </w:rPr>
        <w:t xml:space="preserve"> </w:t>
      </w:r>
      <w:r w:rsidRPr="00B56DB6">
        <w:rPr>
          <w:rStyle w:val="StyleUnderline"/>
          <w:highlight w:val="cyan"/>
        </w:rPr>
        <w:t xml:space="preserve">the perception that </w:t>
      </w:r>
      <w:r w:rsidRPr="00B56DB6">
        <w:rPr>
          <w:rStyle w:val="StyleUnderline"/>
        </w:rPr>
        <w:t xml:space="preserve">great </w:t>
      </w:r>
      <w:r w:rsidRPr="00B56DB6">
        <w:rPr>
          <w:rStyle w:val="StyleUnderline"/>
          <w:highlight w:val="cyan"/>
        </w:rPr>
        <w:t xml:space="preserve">powers are doomed to collide </w:t>
      </w:r>
      <w:r w:rsidRPr="00B56DB6">
        <w:rPr>
          <w:rStyle w:val="StyleUnderline"/>
        </w:rPr>
        <w:t xml:space="preserve">still </w:t>
      </w:r>
      <w:r w:rsidRPr="00B56DB6">
        <w:rPr>
          <w:rStyle w:val="StyleUnderline"/>
          <w:highlight w:val="cyan"/>
        </w:rPr>
        <w:t xml:space="preserve">persists in the minds of </w:t>
      </w:r>
      <w:r w:rsidRPr="00B56DB6">
        <w:rPr>
          <w:rStyle w:val="StyleUnderline"/>
        </w:rPr>
        <w:t xml:space="preserve">many </w:t>
      </w:r>
      <w:r w:rsidRPr="00B56DB6">
        <w:rPr>
          <w:rStyle w:val="StyleUnderline"/>
          <w:highlight w:val="cyan"/>
        </w:rPr>
        <w:t>Chinese leaders who</w:t>
      </w:r>
      <w:r w:rsidRPr="00B56DB6">
        <w:rPr>
          <w:rStyle w:val="StyleUnderline"/>
        </w:rPr>
        <w:t xml:space="preserve"> in their youth</w:t>
      </w:r>
      <w:r w:rsidRPr="00B56DB6">
        <w:rPr>
          <w:rStyle w:val="StyleUnderline"/>
          <w:highlight w:val="cyan"/>
        </w:rPr>
        <w:t xml:space="preserve"> have been</w:t>
      </w:r>
      <w:r w:rsidRPr="00B56DB6">
        <w:rPr>
          <w:rStyle w:val="StyleUnderline"/>
        </w:rPr>
        <w:t xml:space="preserve"> socialized and </w:t>
      </w:r>
      <w:r w:rsidRPr="00B56DB6">
        <w:rPr>
          <w:rStyle w:val="StyleUnderline"/>
          <w:highlight w:val="cyan"/>
        </w:rPr>
        <w:t>imbued with Marxist notions such as hegemony, imperialism, exploitation, struggle, conflict, and the correlation of forces.</w:t>
      </w:r>
      <w:r w:rsidRPr="00646D5C">
        <w:rPr>
          <w:sz w:val="10"/>
        </w:rPr>
        <w:t xml:space="preserve"> Simply put, the generation of leaders schooled in Marxism and Maoism in China is sensitive to the notion and reality of power and conflict.</w:t>
      </w:r>
      <w:r w:rsidRPr="006542CA">
        <w:rPr>
          <w:rStyle w:val="StyleUnderline"/>
        </w:rPr>
        <w:t xml:space="preserve"> </w:t>
      </w:r>
      <w:r w:rsidRPr="00B56DB6">
        <w:rPr>
          <w:rStyle w:val="StyleUnderline"/>
          <w:highlight w:val="cyan"/>
        </w:rPr>
        <w:t xml:space="preserve">This residual Marxist-Maoist legacy of viewing international relation as conflict </w:t>
      </w:r>
      <w:r w:rsidRPr="00B56DB6">
        <w:rPr>
          <w:rStyle w:val="StyleUnderline"/>
        </w:rPr>
        <w:t>and struggle</w:t>
      </w:r>
      <w:r w:rsidRPr="00B56DB6">
        <w:rPr>
          <w:rStyle w:val="StyleUnderline"/>
          <w:highlight w:val="cyan"/>
        </w:rPr>
        <w:t xml:space="preserve"> is compatible to Western international relations theory of realism</w:t>
      </w:r>
      <w:r w:rsidRPr="006542CA">
        <w:rPr>
          <w:rStyle w:val="StyleUnderline"/>
        </w:rPr>
        <w:t xml:space="preserve"> </w:t>
      </w:r>
      <w:r w:rsidRPr="00646D5C">
        <w:rPr>
          <w:sz w:val="10"/>
        </w:rPr>
        <w:t xml:space="preserve">(Dou in Peng Er and Wei 2009: 12-13). </w:t>
      </w:r>
      <w:r w:rsidRPr="006542CA">
        <w:rPr>
          <w:rStyle w:val="StyleUnderline"/>
        </w:rPr>
        <w:t xml:space="preserve">Many </w:t>
      </w:r>
      <w:r w:rsidRPr="00B56DB6">
        <w:rPr>
          <w:rStyle w:val="StyleUnderline"/>
          <w:highlight w:val="cyan"/>
        </w:rPr>
        <w:t>younger Chinese policy analysts embraced the theory of offensive realism which holds that a country will try to control its security environment to the full extent that its capabilities permit. According to this</w:t>
      </w:r>
      <w:r w:rsidRPr="006542CA">
        <w:rPr>
          <w:rStyle w:val="StyleUnderline"/>
        </w:rPr>
        <w:t xml:space="preserve"> theory, </w:t>
      </w:r>
      <w:r w:rsidRPr="00B56DB6">
        <w:rPr>
          <w:rStyle w:val="StyleUnderline"/>
          <w:highlight w:val="cyan"/>
        </w:rPr>
        <w:t>the U</w:t>
      </w:r>
      <w:r w:rsidRPr="006542CA">
        <w:rPr>
          <w:rStyle w:val="StyleUnderline"/>
        </w:rPr>
        <w:t xml:space="preserve">nited </w:t>
      </w:r>
      <w:r w:rsidRPr="00B56DB6">
        <w:rPr>
          <w:rStyle w:val="StyleUnderline"/>
          <w:highlight w:val="cyan"/>
        </w:rPr>
        <w:t>S</w:t>
      </w:r>
      <w:r w:rsidRPr="006542CA">
        <w:rPr>
          <w:rStyle w:val="StyleUnderline"/>
        </w:rPr>
        <w:t xml:space="preserve">tates </w:t>
      </w:r>
      <w:r w:rsidRPr="00B56DB6">
        <w:rPr>
          <w:rStyle w:val="StyleUnderline"/>
          <w:highlight w:val="cyan"/>
        </w:rPr>
        <w:t>cannot be satisfied with the existence of a powerful China and therefore seeks to make its ruling regime weaker and more pro-American.</w:t>
      </w:r>
      <w:r w:rsidRPr="006542CA">
        <w:rPr>
          <w:rStyle w:val="StyleUnderline"/>
        </w:rPr>
        <w:t xml:space="preserve"> C</w:t>
      </w:r>
      <w:r w:rsidRPr="00646D5C">
        <w:rPr>
          <w:sz w:val="10"/>
        </w:rPr>
        <w:t xml:space="preserve">hinese analysts see evidence of this intent in Washington’s calls for democracy and its support for what China sees as separatist movements in Taiwan, Tibet, and Xinjiang (Nathan and Scobell 2012). </w:t>
      </w:r>
      <w:r w:rsidRPr="006542CA">
        <w:rPr>
          <w:rStyle w:val="StyleUnderline"/>
        </w:rPr>
        <w:t xml:space="preserve">Some </w:t>
      </w:r>
      <w:r w:rsidRPr="00B56DB6">
        <w:rPr>
          <w:rStyle w:val="StyleUnderline"/>
          <w:highlight w:val="cyan"/>
        </w:rPr>
        <w:t>leading strategists of the</w:t>
      </w:r>
      <w:r w:rsidRPr="006542CA">
        <w:rPr>
          <w:rStyle w:val="StyleUnderline"/>
        </w:rPr>
        <w:t xml:space="preserve"> People’s Liberation Army (</w:t>
      </w:r>
      <w:r w:rsidRPr="00B56DB6">
        <w:rPr>
          <w:rStyle w:val="StyleUnderline"/>
          <w:highlight w:val="cyan"/>
        </w:rPr>
        <w:t xml:space="preserve">PLA) believe that “hegemonism of the superpower(s) is </w:t>
      </w:r>
      <w:r w:rsidRPr="00B56DB6">
        <w:rPr>
          <w:rStyle w:val="StyleUnderline"/>
        </w:rPr>
        <w:t xml:space="preserve">still </w:t>
      </w:r>
      <w:r w:rsidRPr="00B56DB6">
        <w:rPr>
          <w:rStyle w:val="StyleUnderline"/>
          <w:highlight w:val="cyan"/>
        </w:rPr>
        <w:t>the long term threat to national security”</w:t>
      </w:r>
      <w:r w:rsidRPr="006542CA">
        <w:rPr>
          <w:rStyle w:val="StyleUnderline"/>
        </w:rPr>
        <w:t xml:space="preserve"> which may pose new security challenges to the PRC. It is implied that t</w:t>
      </w:r>
      <w:r w:rsidRPr="00B56DB6">
        <w:rPr>
          <w:rStyle w:val="StyleUnderline"/>
          <w:highlight w:val="cyan"/>
        </w:rPr>
        <w:t>hese superpowers are a “competing U</w:t>
      </w:r>
      <w:r w:rsidRPr="00DE35C2">
        <w:rPr>
          <w:rStyle w:val="StyleUnderline"/>
        </w:rPr>
        <w:t xml:space="preserve">nited </w:t>
      </w:r>
      <w:r w:rsidRPr="00B56DB6">
        <w:rPr>
          <w:rStyle w:val="StyleUnderline"/>
          <w:highlight w:val="cyan"/>
        </w:rPr>
        <w:t>S</w:t>
      </w:r>
      <w:r w:rsidRPr="00DE35C2">
        <w:rPr>
          <w:rStyle w:val="StyleUnderline"/>
        </w:rPr>
        <w:t xml:space="preserve">tates </w:t>
      </w:r>
      <w:r w:rsidRPr="00B56DB6">
        <w:rPr>
          <w:rStyle w:val="StyleUnderline"/>
          <w:highlight w:val="cyan"/>
        </w:rPr>
        <w:t>and Japan”</w:t>
      </w:r>
      <w:r w:rsidRPr="006542CA">
        <w:rPr>
          <w:rStyle w:val="StyleUnderline"/>
        </w:rPr>
        <w:t xml:space="preserve"> (See Wang 1996: 45)</w:t>
      </w:r>
      <w:r w:rsidRPr="00646D5C">
        <w:rPr>
          <w:sz w:val="10"/>
        </w:rPr>
        <w:t xml:space="preserve">. Thus, </w:t>
      </w:r>
      <w:r w:rsidRPr="006542CA">
        <w:rPr>
          <w:rStyle w:val="StyleUnderline"/>
        </w:rPr>
        <w:t>hard-liners in the CCP and within the ranks of the People’s Liberation Army urged Beijing to adopt a more assertive policy toward Washington.</w:t>
      </w:r>
      <w:r w:rsidRPr="00646D5C">
        <w:rPr>
          <w:sz w:val="10"/>
        </w:rPr>
        <w:t xml:space="preserve"> One prominent example of this assertive policy is a book, Unrestricted Warfare, published in 1999 by two colonels in the PLA. In addition to the military analysis, the underlying assumption of Unrestricted Warfare is that the United States is an implacable enemy of China and that someday the PRC must confront its adversary militarily (Carpenter 2005: 3).</w:t>
      </w:r>
      <w:r w:rsidRPr="006542CA">
        <w:rPr>
          <w:rStyle w:val="StyleUnderline"/>
        </w:rPr>
        <w:t xml:space="preserve"> </w:t>
      </w:r>
      <w:r w:rsidRPr="00B56DB6">
        <w:rPr>
          <w:rStyle w:val="StyleUnderline"/>
          <w:highlight w:val="cyan"/>
        </w:rPr>
        <w:t>In</w:t>
      </w:r>
      <w:r w:rsidRPr="00B56DB6">
        <w:rPr>
          <w:rStyle w:val="StyleUnderline"/>
        </w:rPr>
        <w:t xml:space="preserve"> a clear </w:t>
      </w:r>
      <w:r w:rsidRPr="00B56DB6">
        <w:rPr>
          <w:rStyle w:val="StyleUnderline"/>
          <w:highlight w:val="cyan"/>
        </w:rPr>
        <w:t>reference to the U</w:t>
      </w:r>
      <w:r w:rsidRPr="00B56DB6">
        <w:rPr>
          <w:rStyle w:val="StyleUnderline"/>
        </w:rPr>
        <w:t>nited</w:t>
      </w:r>
      <w:r w:rsidRPr="00B56DB6">
        <w:rPr>
          <w:rStyle w:val="StyleUnderline"/>
          <w:highlight w:val="cyan"/>
        </w:rPr>
        <w:t xml:space="preserve"> S</w:t>
      </w:r>
      <w:r w:rsidRPr="00B56DB6">
        <w:rPr>
          <w:rStyle w:val="StyleUnderline"/>
        </w:rPr>
        <w:t>tates,</w:t>
      </w:r>
      <w:r w:rsidRPr="00B56DB6">
        <w:rPr>
          <w:rStyle w:val="StyleUnderline"/>
          <w:highlight w:val="cyan"/>
        </w:rPr>
        <w:t xml:space="preserve"> in April 2013, the </w:t>
      </w:r>
      <w:r w:rsidRPr="00B56DB6">
        <w:rPr>
          <w:rStyle w:val="StyleUnderline"/>
        </w:rPr>
        <w:t xml:space="preserve">official </w:t>
      </w:r>
      <w:r w:rsidRPr="00B56DB6">
        <w:rPr>
          <w:rStyle w:val="StyleUnderline"/>
          <w:highlight w:val="cyan"/>
        </w:rPr>
        <w:t>P</w:t>
      </w:r>
      <w:r w:rsidRPr="00B56DB6">
        <w:rPr>
          <w:rStyle w:val="StyleUnderline"/>
        </w:rPr>
        <w:t xml:space="preserve">eople’s </w:t>
      </w:r>
      <w:r w:rsidRPr="00B56DB6">
        <w:rPr>
          <w:rStyle w:val="StyleUnderline"/>
          <w:highlight w:val="cyan"/>
        </w:rPr>
        <w:t>L</w:t>
      </w:r>
      <w:r w:rsidRPr="00B56DB6">
        <w:rPr>
          <w:rStyle w:val="StyleUnderline"/>
        </w:rPr>
        <w:t xml:space="preserve">iberation </w:t>
      </w:r>
      <w:r w:rsidRPr="00B56DB6">
        <w:rPr>
          <w:rStyle w:val="StyleUnderline"/>
          <w:highlight w:val="cyan"/>
        </w:rPr>
        <w:t>A</w:t>
      </w:r>
      <w:r w:rsidRPr="00B56DB6">
        <w:rPr>
          <w:rStyle w:val="StyleUnderline"/>
        </w:rPr>
        <w:t xml:space="preserve">rmy </w:t>
      </w:r>
      <w:r w:rsidRPr="00B56DB6">
        <w:rPr>
          <w:rStyle w:val="StyleUnderline"/>
          <w:highlight w:val="cyan"/>
        </w:rPr>
        <w:t>Daily stressed that China needed to beef up its defenses to deal with a hostile West, bent on undermining it.</w:t>
      </w:r>
      <w:r w:rsidRPr="00B56DB6">
        <w:rPr>
          <w:rStyle w:val="StyleUnderline"/>
        </w:rPr>
        <w:t>2</w:t>
      </w:r>
      <w:r w:rsidRPr="00B56DB6">
        <w:rPr>
          <w:rStyle w:val="StyleUnderline"/>
          <w:highlight w:val="cyan"/>
        </w:rPr>
        <w:t xml:space="preserve"> As insecurity can easily give rise to hostility, whether Chinese leaders will translate perceived U.S. provocations in an aggressive policy toward the United States remains the central question in a Sino-American great power game.</w:t>
      </w:r>
      <w:r>
        <w:rPr>
          <w:rStyle w:val="StyleUnderline"/>
        </w:rPr>
        <w:t xml:space="preserve"> </w:t>
      </w:r>
    </w:p>
    <w:p w14:paraId="4A840552" w14:textId="77777777" w:rsidR="0005188F" w:rsidRDefault="0005188F" w:rsidP="0005188F">
      <w:pPr>
        <w:spacing w:after="0" w:line="240" w:lineRule="auto"/>
        <w:rPr>
          <w:rStyle w:val="StyleUnderline"/>
          <w:lang w:eastAsia="zh-TW"/>
        </w:rPr>
      </w:pPr>
    </w:p>
    <w:p w14:paraId="45CCF6BA" w14:textId="77777777" w:rsidR="0005188F" w:rsidRPr="003A5C5E" w:rsidRDefault="0005188F" w:rsidP="0005188F"/>
    <w:p w14:paraId="6322128A" w14:textId="77777777" w:rsidR="0005188F" w:rsidRDefault="0005188F" w:rsidP="0005188F">
      <w:pPr>
        <w:pStyle w:val="Heading2"/>
      </w:pPr>
      <w:r>
        <w:t xml:space="preserve">Threats Real </w:t>
      </w:r>
    </w:p>
    <w:p w14:paraId="2D2E1139" w14:textId="77777777" w:rsidR="0005188F" w:rsidRDefault="0005188F" w:rsidP="0005188F">
      <w:pPr>
        <w:pStyle w:val="Heading3"/>
      </w:pPr>
      <w:r>
        <w:t>Generic</w:t>
      </w:r>
    </w:p>
    <w:p w14:paraId="20EB409D" w14:textId="77777777" w:rsidR="00370C5F" w:rsidRPr="005A6A03" w:rsidRDefault="00370C5F" w:rsidP="00370C5F">
      <w:pPr>
        <w:rPr>
          <w:sz w:val="14"/>
          <w:lang w:eastAsia="zh-TW"/>
        </w:rPr>
      </w:pPr>
    </w:p>
    <w:p w14:paraId="7C1A7C1E" w14:textId="77777777" w:rsidR="00370C5F" w:rsidRDefault="00370C5F" w:rsidP="00370C5F">
      <w:pPr>
        <w:pStyle w:val="Heading4"/>
      </w:pPr>
      <w:r>
        <w:t>World War III is coming, securitizing is the only way to keep the war cold and prevent devastating high-tech war.</w:t>
      </w:r>
    </w:p>
    <w:p w14:paraId="1F18927C" w14:textId="121E5AE0" w:rsidR="00370C5F" w:rsidRPr="00FB1608" w:rsidRDefault="00370C5F" w:rsidP="00370C5F">
      <w:r>
        <w:rPr>
          <w:rStyle w:val="Style13ptBold"/>
        </w:rPr>
        <w:t xml:space="preserve">Singer and Cole </w:t>
      </w:r>
      <w:r>
        <w:rPr>
          <w:rStyle w:val="Style13ptBold"/>
        </w:rPr>
        <w:t>15</w:t>
      </w:r>
      <w:r>
        <w:br/>
        <w:t>(</w:t>
      </w:r>
      <w:r w:rsidRPr="00FB1608">
        <w:t xml:space="preserve">P.W. Singer and August Cole, P.W. Singer is Strategist at New America and August Cole is a Nonresident Fellow at the Atlantic Council. They are the co-authors of Ghost Fleet: A Novel of the Next World War., 6-30-2015, "This Is What World War III Will Look Like," </w:t>
      </w:r>
      <w:r>
        <w:t>[</w:t>
      </w:r>
      <w:r w:rsidRPr="00FB1608">
        <w:t xml:space="preserve">TIME, </w:t>
      </w:r>
      <w:hyperlink r:id="rId68" w:history="1">
        <w:r w:rsidRPr="00AB3F23">
          <w:rPr>
            <w:rStyle w:val="Hyperlink"/>
          </w:rPr>
          <w:t>http://time.com/3934583/world-war-3/</w:t>
        </w:r>
      </w:hyperlink>
      <w:r>
        <w:t>], DOA 7/15/16, DDI HRM)</w:t>
      </w:r>
    </w:p>
    <w:p w14:paraId="25F0C611" w14:textId="3190FE0C" w:rsidR="00370C5F" w:rsidRPr="00370C5F" w:rsidRDefault="00370C5F" w:rsidP="00370C5F">
      <w:pPr>
        <w:pStyle w:val="ListParagraph"/>
      </w:pPr>
      <w:r w:rsidRPr="00FB1608">
        <w:t xml:space="preserve">U.S. and Chinese warships battle at sea, firing everything from cannons to cruise missiles to lasers. Stealthy Russian and American fighter jets dogfight in the air, with robotic drones flying as their wingmen. Hackers in Shanghai and Silicon Valley duel in digital playgrounds. And fights in outer space decide who wins below on Earth. Are theses scenes from a novel or what could actually take place in the real world the day after tomorrow? The answer is both. </w:t>
      </w:r>
      <w:r w:rsidRPr="00FB1608">
        <w:rPr>
          <w:rStyle w:val="StyleUnderline"/>
        </w:rPr>
        <w:t>Great power conflicts defined the 20th century: Two world wars claimed tens of millions of lives, and the Cold War that followed shaped everything from geopolitics to sports. But at the start of the 21st century, the ever-present fear of World War III seemed to be in our historic rearview mirror. Yet</w:t>
      </w:r>
      <w:r w:rsidRPr="00FB1608">
        <w:t xml:space="preserve"> that risk of the past has made a dark comeback</w:t>
      </w:r>
      <w:r w:rsidRPr="00FB1608">
        <w:rPr>
          <w:rStyle w:val="StyleUnderline"/>
        </w:rPr>
        <w:t>. Russian land grabs in Ukraine and constant flights of bombers decorated with red stars probing Europe’s borders have put NATO at its highest levels of alert since the mid 1980s</w:t>
      </w:r>
      <w:r w:rsidRPr="00FB1608">
        <w:t xml:space="preserve">. In the Pacific, </w:t>
      </w:r>
      <w:r w:rsidRPr="00FB1608">
        <w:rPr>
          <w:rStyle w:val="StyleUnderline"/>
        </w:rPr>
        <w:t>the U.S. and</w:t>
      </w:r>
      <w:r w:rsidRPr="00FB1608">
        <w:t xml:space="preserve"> a newly powerful and assertive </w:t>
      </w:r>
      <w:r w:rsidRPr="00FB1608">
        <w:rPr>
          <w:rStyle w:val="StyleUnderline"/>
        </w:rPr>
        <w:t>China are engaged in a massive arms race.</w:t>
      </w:r>
      <w:r w:rsidRPr="00FB1608">
        <w:t xml:space="preserve"> </w:t>
      </w:r>
      <w:r w:rsidRPr="00FB1608">
        <w:rPr>
          <w:rStyle w:val="StyleUnderline"/>
        </w:rPr>
        <w:t xml:space="preserve">China built more warships and warplanes than any other nation during the last several years, while the Pentagon just announced a strategy to “offset” it with a new generation of high-tech weapons. </w:t>
      </w:r>
      <w:r w:rsidRPr="00FB1608">
        <w:t xml:space="preserve">Indeed, it’s likely China’s alleged recent hack of federal records at the Office of Personnel Management was not about cyber crime, but a classic case of what is known as “preparing the battlefield,” gaining access to government databases and personal records just in case. The worry is that the brewing 21st century Cold War with China and its junior partner Russia could at some point turn hot. </w:t>
      </w:r>
      <w:r w:rsidRPr="00FB1608">
        <w:rPr>
          <w:rStyle w:val="StyleUnderline"/>
        </w:rPr>
        <w:t>“A U.S.-China war is inevitable” recently warned the Communist Party’s official People’s Daily newspaper after recent military face-offs over rights of passage and artificial islands built in disputed territory. This may be a bit of posturing both for U.S. policymakers and a highly nationalist domestic audience: A 2014 poll by the Perth U.S.-Asia center found that 74% of Chinese think their military would win in a war with the U.S.</w:t>
      </w:r>
      <w:r w:rsidRPr="00FB1608">
        <w:t xml:space="preserve"> But it points to how the global context is changing. Many </w:t>
      </w:r>
      <w:r w:rsidRPr="00FB1608">
        <w:rPr>
          <w:rStyle w:val="StyleUnderline"/>
        </w:rPr>
        <w:t>Chinese officers have begun to lament out loud what they call “peace disease,” their term for never having served in combat</w:t>
      </w:r>
      <w:r w:rsidRPr="00FB1608">
        <w:t xml:space="preserve">. </w:t>
      </w:r>
      <w:r w:rsidRPr="00FB1608">
        <w:rPr>
          <w:rStyle w:val="StyleUnderline"/>
        </w:rPr>
        <w:t>Wars start through any number of pathways: One world war happened through deliberate action, the other was a crisis that spun out of control.</w:t>
      </w:r>
      <w:r w:rsidRPr="00FB1608">
        <w:t xml:space="preserve"> In the coming decades, </w:t>
      </w:r>
      <w:r w:rsidRPr="00FB1608">
        <w:rPr>
          <w:rStyle w:val="StyleUnderline"/>
        </w:rPr>
        <w:t>a war might ignite accidentally</w:t>
      </w:r>
      <w:r w:rsidRPr="00FB1608">
        <w:t xml:space="preserve">, such as by two opposing warships trading paint near a reef not even marked on a nautical chart. </w:t>
      </w:r>
      <w:r w:rsidRPr="00FB1608">
        <w:rPr>
          <w:rStyle w:val="StyleUnderline"/>
        </w:rPr>
        <w:t xml:space="preserve">Or it could slow burn and erupt as a reordering of the global system in the late 2020s, the period at which China’s military build up is on pace to match the U.S. </w:t>
      </w:r>
      <w:r w:rsidRPr="00FB1608">
        <w:t xml:space="preserve">Making either scenario more of a risk is that military planners and political leaders on all sides assume their side would be the one to win in a “short” and “sharp” fight, to use common phrases. It would be anything but. A great power conflict would be quite different from the small wars of today that the U.S. has grow accustomed to and, in turn, others think reveal a new American weakness. Unlike the Taliban or even Saddam’s Iraq, great powers can fight across all the domains; </w:t>
      </w:r>
      <w:r w:rsidRPr="00FB1608">
        <w:rPr>
          <w:rStyle w:val="StyleUnderline"/>
        </w:rPr>
        <w:t>the last time the U.S. fought a peer in the air or at sea was in 1945</w:t>
      </w:r>
      <w:r w:rsidRPr="00FB1608">
        <w:t xml:space="preserve">. But a 21st century fight would also see battles for control of two new domains. The lifeblood of military communications and control now runs through space, meaning we’d see humankind’s first battles for the heavens. Similarly, we’d learn “cyber war” is far more than stealing Social Security Numbers or e-mail from gossipy Hollywood executives, but the takedown of the modern military nervous system and Stuxnet-style digital weapons. Worrisome for the U.S. is that last year, the Pentagon’s weapons tester found nearly every single major weapons program had “significant vulnerabilities” to cyber attack. A total mindshift is required for this new reality. </w:t>
      </w:r>
      <w:r w:rsidRPr="00FB1608">
        <w:rPr>
          <w:rStyle w:val="StyleUnderline"/>
        </w:rPr>
        <w:t>In every fight since 1945, U.S. forces have been a generation ahead in technology</w:t>
      </w:r>
      <w:r w:rsidRPr="00FB1608">
        <w:t xml:space="preserve">, having uniquely capable weapons like nuclear-powered aircraft carriers. It has not always translated to decisive victories, but it has been an edge every other nation wants. </w:t>
      </w:r>
      <w:r w:rsidRPr="00FB1608">
        <w:rPr>
          <w:rStyle w:val="StyleUnderline"/>
        </w:rPr>
        <w:t>Yet U.S. forces can’t count on that “overmatch” in the future</w:t>
      </w:r>
      <w:r w:rsidRPr="00FB1608">
        <w:t xml:space="preserve">. These platforms are not just vulnerable to new classes of weapons like long-range missiles, but </w:t>
      </w:r>
      <w:r w:rsidRPr="00FB1608">
        <w:rPr>
          <w:rStyle w:val="StyleUnderline"/>
        </w:rPr>
        <w:t>China</w:t>
      </w:r>
      <w:r w:rsidRPr="00FB1608">
        <w:t xml:space="preserve">, for example, </w:t>
      </w:r>
      <w:r w:rsidRPr="00FB1608">
        <w:rPr>
          <w:rStyle w:val="StyleUnderline"/>
        </w:rPr>
        <w:t>overtook the EU in R&amp;D spending last year and is on pace to match the U.S. within five years, with new projects ranging from</w:t>
      </w:r>
      <w:r w:rsidRPr="00FB1608">
        <w:t xml:space="preserve"> the world’s fastest </w:t>
      </w:r>
      <w:r w:rsidRPr="00FB1608">
        <w:rPr>
          <w:rStyle w:val="StyleUnderline"/>
        </w:rPr>
        <w:t>supercomputers</w:t>
      </w:r>
      <w:r w:rsidRPr="00FB1608">
        <w:t xml:space="preserve"> </w:t>
      </w:r>
      <w:r w:rsidRPr="00FB1608">
        <w:rPr>
          <w:rStyle w:val="StyleUnderline"/>
        </w:rPr>
        <w:t>to</w:t>
      </w:r>
      <w:r w:rsidRPr="00FB1608">
        <w:t xml:space="preserve"> three different long-range </w:t>
      </w:r>
      <w:r w:rsidRPr="00FB1608">
        <w:rPr>
          <w:rStyle w:val="StyleUnderline"/>
        </w:rPr>
        <w:t>drone-strike programs</w:t>
      </w:r>
      <w:r w:rsidRPr="00FB1608">
        <w:t xml:space="preserve">. And now off-the-shelf technologies can be bought to rival even the most advanced tools in the U.S. arsenal. The winner of a recent robotics test, for instance, was not a U.S. defense contractor but a group of South Korea student engineers. An array of science-fiction-like technologies would likely make their debut in such a war, from AI battle management systems to autonomous robotics. But unlike the ISIS’s of the world, </w:t>
      </w:r>
      <w:r w:rsidRPr="00FB1608">
        <w:rPr>
          <w:rStyle w:val="StyleUnderline"/>
        </w:rPr>
        <w:t>great powers can</w:t>
      </w:r>
      <w:r w:rsidRPr="00FB1608">
        <w:t xml:space="preserve"> also </w:t>
      </w:r>
      <w:r w:rsidRPr="00FB1608">
        <w:rPr>
          <w:rStyle w:val="StyleUnderline"/>
        </w:rPr>
        <w:t>go after high-tech’s new vulnerabilities, such as by hacking systems</w:t>
      </w:r>
      <w:r w:rsidRPr="00FB1608">
        <w:t xml:space="preserve"> and knocking down GPS. The recent steps taken by the U.S. Naval Academy illustrate where things might be headed. It added a cybersecurity major to develop a new corps of digital warriors, and also requires all midshipmen learn celestial navigation, for when the high tech inevitably runs into the age old fog and friction of war. While many leaders on both sides think any clash might be geographically contained to the straights of Taiwan or the edge of the Baltic, these technological and tactical shifts mean such a conflict is more likely to reach into each side’s homelands in new ways. Just as the Internet reshaped our notions of borders, so too would a war waged partly online. The civilian players would also be different than those in 1941. The hub of any war economy wouldn’t be Detroit. Instead, tech geeks in Silicon Valley and shareholders in Bentonville, Ark., would wrestle with everything from microchip shortages to how to retool the logistics and allegiance of a multinational company. The new forms of civilian conflict actors like Blackwater private military firms or Anonymous hacktivist groups are unlikely to just sit out the fight. </w:t>
      </w:r>
      <w:r w:rsidRPr="00FB1608">
        <w:rPr>
          <w:rStyle w:val="StyleUnderline"/>
        </w:rPr>
        <w:t>A Chinese officer argued in a regime paper, “We must bear a third world war in mind when developing military forces</w:t>
      </w:r>
      <w:r w:rsidRPr="00FB1608">
        <w:t xml:space="preserve">.” </w:t>
      </w:r>
      <w:r w:rsidRPr="00FB1608">
        <w:rPr>
          <w:rStyle w:val="StyleUnderline"/>
        </w:rPr>
        <w:t>But there is a far different attitude in Washington</w:t>
      </w:r>
      <w:r w:rsidRPr="00FB1608">
        <w:t xml:space="preserve">’s defense circles. As the U.S. Chief of Naval Operations worried last year, “If you talk about it openly, you cross the line and unnecessarily antagonize. You probably have a sense about how much we trade with that country, it’s astounding.” This is true, but both the historic trading patterns between great powers before each of the last world wars and the risky actions and heated rhetoric out of Moscow and Beijing over the last year demonstrate it is no longer useful to avoid talking about the great power rivalries of the 21st century and the dangers of them getting out of control. </w:t>
      </w:r>
      <w:r w:rsidRPr="00FB1608">
        <w:rPr>
          <w:rStyle w:val="StyleUnderline"/>
        </w:rPr>
        <w:t>We need to acknowledge the real trends in motion and the real risks that loom, so that we can take mutual steps to avoid</w:t>
      </w:r>
      <w:r w:rsidRPr="00FB1608">
        <w:t xml:space="preserve"> the </w:t>
      </w:r>
      <w:r w:rsidRPr="00FB1608">
        <w:rPr>
          <w:rStyle w:val="StyleUnderline"/>
        </w:rPr>
        <w:t>mistakes</w:t>
      </w:r>
      <w:r w:rsidRPr="00FB1608">
        <w:t xml:space="preserve"> that could create such an epic fail of deterrence and diplomacy. That way we can keep the next world war where it belongs, in the realm of fiction. </w:t>
      </w:r>
    </w:p>
    <w:p w14:paraId="73AEAA7D" w14:textId="1228F5F3" w:rsidR="00370C5F" w:rsidRPr="009A249F" w:rsidRDefault="00370C5F" w:rsidP="00370C5F">
      <w:pPr>
        <w:pStyle w:val="Heading4"/>
        <w:rPr>
          <w:color w:val="000000" w:themeColor="text1"/>
        </w:rPr>
      </w:pPr>
      <w:r w:rsidRPr="009A249F">
        <w:rPr>
          <w:color w:val="000000" w:themeColor="text1"/>
        </w:rPr>
        <w:t xml:space="preserve">China Rise is a </w:t>
      </w:r>
      <w:r>
        <w:rPr>
          <w:color w:val="000000" w:themeColor="text1"/>
        </w:rPr>
        <w:t>threat to regional stability– for real for real</w:t>
      </w:r>
    </w:p>
    <w:p w14:paraId="0ECF85DC" w14:textId="77777777" w:rsidR="00370C5F" w:rsidRPr="009A249F" w:rsidRDefault="00370C5F" w:rsidP="00370C5F">
      <w:pPr>
        <w:rPr>
          <w:rStyle w:val="Style13ptBold"/>
          <w:color w:val="000000" w:themeColor="text1"/>
        </w:rPr>
      </w:pPr>
      <w:r w:rsidRPr="009A249F">
        <w:rPr>
          <w:rStyle w:val="Style13ptBold"/>
          <w:color w:val="000000" w:themeColor="text1"/>
        </w:rPr>
        <w:t>Liff and Ikenberry 14</w:t>
      </w:r>
    </w:p>
    <w:p w14:paraId="4A4EF38E" w14:textId="77777777" w:rsidR="00370C5F" w:rsidRPr="009A249F" w:rsidRDefault="00370C5F" w:rsidP="00370C5F">
      <w:pPr>
        <w:rPr>
          <w:color w:val="000000" w:themeColor="text1"/>
        </w:rPr>
      </w:pPr>
      <w:r w:rsidRPr="009A249F">
        <w:rPr>
          <w:color w:val="000000" w:themeColor="text1"/>
        </w:rPr>
        <w:t xml:space="preserve">Adam P. Liff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Ikenberry is Albert G. Milbank Professor of Politics and Inter- national Affairs at Princeton University in the Department of Politics and the Woodrow Wilson School of Public and International Affairs. His most recent book is Liberal Leviathan: The Origins, Crisis, and Transformation of the American World Order (Princeton University Press, 2011).  “Racing toward Tragedy? China’s Rise, Military Competition in the Asia Pacific, and the Security Dilemma”, International Security. Vol 39 Issue 2, pg. 52-91, Fall 2014.  </w:t>
      </w:r>
    </w:p>
    <w:p w14:paraId="51E275FC" w14:textId="77777777" w:rsidR="00370C5F" w:rsidRPr="009A249F" w:rsidRDefault="00370C5F" w:rsidP="00370C5F">
      <w:pPr>
        <w:pStyle w:val="ListParagraph"/>
        <w:rPr>
          <w:color w:val="000000" w:themeColor="text1"/>
        </w:rPr>
      </w:pPr>
      <w:r w:rsidRPr="009A249F">
        <w:rPr>
          <w:rStyle w:val="StyleUnderline"/>
          <w:color w:val="000000" w:themeColor="text1"/>
        </w:rPr>
        <w:t xml:space="preserve">The Asia Pacific is a region in geopolitical transition. </w:t>
      </w:r>
      <w:r w:rsidRPr="009A249F">
        <w:rPr>
          <w:color w:val="000000" w:themeColor="text1"/>
        </w:rPr>
        <w:t xml:space="preserve">For decades, </w:t>
      </w:r>
      <w:r w:rsidRPr="009A249F">
        <w:rPr>
          <w:rStyle w:val="StyleUnderline"/>
          <w:color w:val="000000" w:themeColor="text1"/>
        </w:rPr>
        <w:t>regional stability has been maintained primarily through a U.S.-led alliance</w:t>
      </w:r>
      <w:r w:rsidRPr="009A249F">
        <w:rPr>
          <w:color w:val="000000" w:themeColor="text1"/>
        </w:rPr>
        <w:t xml:space="preserve"> system. </w:t>
      </w:r>
      <w:r w:rsidRPr="009A249F">
        <w:rPr>
          <w:rStyle w:val="StyleUnderline"/>
          <w:color w:val="000000" w:themeColor="text1"/>
        </w:rPr>
        <w:t>Since the turn of the millennium</w:t>
      </w:r>
      <w:r w:rsidRPr="009A249F">
        <w:rPr>
          <w:color w:val="000000" w:themeColor="text1"/>
        </w:rPr>
        <w:t xml:space="preserve">, </w:t>
      </w:r>
      <w:r w:rsidRPr="009A249F">
        <w:rPr>
          <w:rStyle w:val="StyleUnderline"/>
          <w:color w:val="000000" w:themeColor="text1"/>
        </w:rPr>
        <w:t xml:space="preserve">however, </w:t>
      </w:r>
      <w:r w:rsidRPr="009A249F">
        <w:rPr>
          <w:color w:val="000000" w:themeColor="text1"/>
        </w:rPr>
        <w:t>the</w:t>
      </w:r>
      <w:r w:rsidRPr="009A249F">
        <w:rPr>
          <w:rStyle w:val="StyleUnderline"/>
          <w:color w:val="000000" w:themeColor="text1"/>
        </w:rPr>
        <w:t xml:space="preserve"> shifting political and economic terrain </w:t>
      </w:r>
      <w:r w:rsidRPr="009A249F">
        <w:rPr>
          <w:color w:val="000000" w:themeColor="text1"/>
        </w:rPr>
        <w:t>has</w:t>
      </w:r>
      <w:r w:rsidRPr="009A249F">
        <w:rPr>
          <w:rStyle w:val="StyleUnderline"/>
          <w:color w:val="000000" w:themeColor="text1"/>
        </w:rPr>
        <w:t xml:space="preserve"> led </w:t>
      </w:r>
      <w:r w:rsidRPr="009A249F">
        <w:rPr>
          <w:color w:val="000000" w:themeColor="text1"/>
        </w:rPr>
        <w:t>many</w:t>
      </w:r>
      <w:r w:rsidRPr="009A249F">
        <w:rPr>
          <w:rStyle w:val="StyleUnderline"/>
          <w:color w:val="000000" w:themeColor="text1"/>
        </w:rPr>
        <w:t xml:space="preserve"> observers to expect an upsurge in military competition, arms races, and </w:t>
      </w:r>
      <w:r w:rsidRPr="009A249F">
        <w:rPr>
          <w:color w:val="000000" w:themeColor="text1"/>
        </w:rPr>
        <w:t>the possibility of a</w:t>
      </w:r>
      <w:r w:rsidRPr="009A249F">
        <w:rPr>
          <w:rStyle w:val="StyleUnderline"/>
          <w:color w:val="000000" w:themeColor="text1"/>
        </w:rPr>
        <w:t xml:space="preserve"> catastrophic military conflict.  </w:t>
      </w:r>
      <w:r w:rsidRPr="009A249F">
        <w:rPr>
          <w:color w:val="000000" w:themeColor="text1"/>
        </w:rPr>
        <w:t xml:space="preserve">The rapid transformation of the region is not exclusively a story about China. Indeed, </w:t>
      </w:r>
      <w:r w:rsidRPr="009A249F">
        <w:rPr>
          <w:rStyle w:val="StyleUnderline"/>
          <w:color w:val="000000" w:themeColor="text1"/>
        </w:rPr>
        <w:t>the economies and militaries of the countries in Southeast Asia, as well as China’s large neighbors India and Russia, have also experienced rapid growth</w:t>
      </w:r>
      <w:r w:rsidRPr="009A249F">
        <w:rPr>
          <w:color w:val="000000" w:themeColor="text1"/>
        </w:rPr>
        <w:t xml:space="preserve">. Meanwhile, U.S. allies </w:t>
      </w:r>
      <w:r w:rsidRPr="009A249F">
        <w:rPr>
          <w:rStyle w:val="StyleUnderline"/>
          <w:color w:val="000000" w:themeColor="text1"/>
        </w:rPr>
        <w:t>South Korea and Australia are significantly strengthening their militaries</w:t>
      </w:r>
      <w:r w:rsidRPr="009A249F">
        <w:rPr>
          <w:color w:val="000000" w:themeColor="text1"/>
        </w:rPr>
        <w:t xml:space="preserve"> and </w:t>
      </w:r>
      <w:r w:rsidRPr="009A249F">
        <w:rPr>
          <w:rStyle w:val="StyleUnderline"/>
          <w:color w:val="000000" w:themeColor="text1"/>
        </w:rPr>
        <w:t>becoming</w:t>
      </w:r>
      <w:r w:rsidRPr="009A249F">
        <w:rPr>
          <w:color w:val="000000" w:themeColor="text1"/>
        </w:rPr>
        <w:t xml:space="preserve"> increasingly </w:t>
      </w:r>
      <w:r w:rsidRPr="009A249F">
        <w:rPr>
          <w:rStyle w:val="StyleUnderline"/>
          <w:color w:val="000000" w:themeColor="text1"/>
        </w:rPr>
        <w:t>active players in regional security</w:t>
      </w:r>
      <w:r w:rsidRPr="009A249F">
        <w:rPr>
          <w:color w:val="000000" w:themeColor="text1"/>
        </w:rPr>
        <w:t xml:space="preserve">. For its part, Japan remains the world’s third-largest economy, has considerable wealth and military capabilities, and has begun to gradually increase its defense spending. More generally, </w:t>
      </w:r>
      <w:r w:rsidRPr="009A249F">
        <w:rPr>
          <w:rStyle w:val="StyleUnderline"/>
          <w:color w:val="000000" w:themeColor="text1"/>
        </w:rPr>
        <w:t>Japan’s traditionally low-key security profile appears to be undergoing changes</w:t>
      </w:r>
      <w:r w:rsidRPr="009A249F">
        <w:rPr>
          <w:color w:val="000000" w:themeColor="text1"/>
        </w:rPr>
        <w:t xml:space="preserve"> of potentially immense long-term significance. </w:t>
      </w:r>
      <w:r w:rsidRPr="009A249F">
        <w:rPr>
          <w:rStyle w:val="Emphasis"/>
          <w:color w:val="000000" w:themeColor="text1"/>
        </w:rPr>
        <w:t>Yet the rapid rise of China</w:t>
      </w:r>
      <w:r w:rsidRPr="009A249F">
        <w:rPr>
          <w:color w:val="000000" w:themeColor="text1"/>
        </w:rPr>
        <w:t xml:space="preserve">, the resulting shift in the distribution of regional material capabilities, </w:t>
      </w:r>
      <w:r w:rsidRPr="009A249F">
        <w:rPr>
          <w:rStyle w:val="Emphasis"/>
          <w:color w:val="000000" w:themeColor="text1"/>
        </w:rPr>
        <w:t>and uncertainty about China’s future trajectory are</w:t>
      </w:r>
      <w:r w:rsidRPr="009A249F">
        <w:rPr>
          <w:color w:val="000000" w:themeColor="text1"/>
        </w:rPr>
        <w:t xml:space="preserve"> arguably </w:t>
      </w:r>
      <w:r w:rsidRPr="009A249F">
        <w:rPr>
          <w:rStyle w:val="Emphasis"/>
          <w:color w:val="000000" w:themeColor="text1"/>
        </w:rPr>
        <w:t xml:space="preserve">the main forces driving concerns about possible arms races, now or in the  future. </w:t>
      </w:r>
      <w:r w:rsidRPr="009A249F">
        <w:rPr>
          <w:color w:val="000000" w:themeColor="text1"/>
        </w:rPr>
        <w:t xml:space="preserve">In 2010 </w:t>
      </w:r>
      <w:r w:rsidRPr="009A249F">
        <w:rPr>
          <w:rStyle w:val="Emphasis"/>
          <w:color w:val="000000" w:themeColor="text1"/>
        </w:rPr>
        <w:t>China</w:t>
      </w:r>
      <w:r w:rsidRPr="009A249F">
        <w:rPr>
          <w:color w:val="000000" w:themeColor="text1"/>
        </w:rPr>
        <w:t xml:space="preserve"> became the world’s second-largest economy. Its </w:t>
      </w:r>
      <w:r w:rsidRPr="009A249F">
        <w:rPr>
          <w:rStyle w:val="Emphasis"/>
          <w:color w:val="000000" w:themeColor="text1"/>
        </w:rPr>
        <w:t>official defense spending has nearly quintupled</w:t>
      </w:r>
      <w:r w:rsidRPr="009A249F">
        <w:rPr>
          <w:color w:val="000000" w:themeColor="text1"/>
        </w:rPr>
        <w:t xml:space="preserve"> in nominal renminbi terms since 2002 and now </w:t>
      </w:r>
      <w:r w:rsidRPr="009A249F">
        <w:rPr>
          <w:rStyle w:val="Emphasis"/>
          <w:color w:val="000000" w:themeColor="text1"/>
        </w:rPr>
        <w:t>ranks second only to that of the</w:t>
      </w:r>
      <w:r w:rsidRPr="009A249F">
        <w:rPr>
          <w:color w:val="000000" w:themeColor="text1"/>
        </w:rPr>
        <w:t xml:space="preserve"> (globally distributed) </w:t>
      </w:r>
      <w:r w:rsidRPr="009A249F">
        <w:rPr>
          <w:rStyle w:val="Emphasis"/>
          <w:color w:val="000000" w:themeColor="text1"/>
        </w:rPr>
        <w:t>U.S</w:t>
      </w:r>
      <w:r w:rsidRPr="009A249F">
        <w:rPr>
          <w:color w:val="000000" w:themeColor="text1"/>
        </w:rPr>
        <w:t xml:space="preserve">. military. </w:t>
      </w:r>
      <w:r w:rsidRPr="009A249F">
        <w:rPr>
          <w:rStyle w:val="StyleUnderline"/>
          <w:color w:val="000000" w:themeColor="text1"/>
        </w:rPr>
        <w:t>China’s defense spending remains</w:t>
      </w:r>
      <w:r w:rsidRPr="009A249F">
        <w:rPr>
          <w:color w:val="000000" w:themeColor="text1"/>
        </w:rPr>
        <w:t xml:space="preserve"> largely </w:t>
      </w:r>
      <w:r w:rsidRPr="009A249F">
        <w:rPr>
          <w:rStyle w:val="StyleUnderline"/>
          <w:color w:val="000000" w:themeColor="text1"/>
        </w:rPr>
        <w:t>constant</w:t>
      </w:r>
      <w:r w:rsidRPr="009A249F">
        <w:rPr>
          <w:color w:val="000000" w:themeColor="text1"/>
        </w:rPr>
        <w:t xml:space="preserve"> as a percentage of its (rap- idly growing) gross domestic product, though that long-term trend has re- versed itself for the last several years, including a twice-as-fast projected increase in 2014.Widespread </w:t>
      </w:r>
      <w:r w:rsidRPr="009A249F">
        <w:rPr>
          <w:rStyle w:val="Emphasis"/>
          <w:color w:val="000000" w:themeColor="text1"/>
        </w:rPr>
        <w:t xml:space="preserve">concerns about the objective reality of China’s rapidly increasing military capabilities are exacerbated by its low military transparency, </w:t>
      </w:r>
      <w:r w:rsidRPr="009A249F">
        <w:rPr>
          <w:rStyle w:val="StyleUnderline"/>
          <w:color w:val="000000" w:themeColor="text1"/>
        </w:rPr>
        <w:t xml:space="preserve">which deepens </w:t>
      </w:r>
      <w:r w:rsidRPr="009A249F">
        <w:rPr>
          <w:color w:val="000000" w:themeColor="text1"/>
        </w:rPr>
        <w:t xml:space="preserve">general </w:t>
      </w:r>
      <w:r w:rsidRPr="009A249F">
        <w:rPr>
          <w:rStyle w:val="StyleUnderline"/>
          <w:color w:val="000000" w:themeColor="text1"/>
        </w:rPr>
        <w:t>uncertainty and speciac worries about its capabilities and intentions</w:t>
      </w:r>
      <w:r w:rsidRPr="009A249F">
        <w:rPr>
          <w:color w:val="000000" w:themeColor="text1"/>
        </w:rPr>
        <w:t xml:space="preserve">. </w:t>
      </w:r>
      <w:r w:rsidRPr="009A249F">
        <w:rPr>
          <w:rStyle w:val="StyleUnderline"/>
          <w:color w:val="000000" w:themeColor="text1"/>
        </w:rPr>
        <w:t>China’s worsening relations with</w:t>
      </w:r>
      <w:r w:rsidRPr="009A249F">
        <w:rPr>
          <w:color w:val="000000" w:themeColor="text1"/>
        </w:rPr>
        <w:t xml:space="preserve"> its </w:t>
      </w:r>
      <w:r w:rsidRPr="009A249F">
        <w:rPr>
          <w:rStyle w:val="StyleUnderline"/>
          <w:color w:val="000000" w:themeColor="text1"/>
        </w:rPr>
        <w:t xml:space="preserve">neighbors may exemplify the challenge </w:t>
      </w:r>
      <w:r w:rsidRPr="009A249F">
        <w:rPr>
          <w:color w:val="000000" w:themeColor="text1"/>
        </w:rPr>
        <w:t xml:space="preserve">that any state with such rapidly increasing material capabilities has </w:t>
      </w:r>
      <w:r w:rsidRPr="009A249F">
        <w:rPr>
          <w:rStyle w:val="StyleUnderline"/>
          <w:color w:val="000000" w:themeColor="text1"/>
        </w:rPr>
        <w:t>in signaling restraint</w:t>
      </w:r>
      <w:r w:rsidRPr="009A249F">
        <w:rPr>
          <w:color w:val="000000" w:themeColor="text1"/>
        </w:rPr>
        <w:t xml:space="preserve">. As China’s leaders state, </w:t>
      </w:r>
      <w:r w:rsidRPr="009A249F">
        <w:rPr>
          <w:rStyle w:val="StyleUnderline"/>
          <w:color w:val="000000" w:themeColor="text1"/>
        </w:rPr>
        <w:t xml:space="preserve">Beijing </w:t>
      </w:r>
      <w:r w:rsidRPr="009A249F">
        <w:rPr>
          <w:color w:val="000000" w:themeColor="text1"/>
        </w:rPr>
        <w:t>may be</w:t>
      </w:r>
      <w:r w:rsidRPr="009A249F">
        <w:rPr>
          <w:rStyle w:val="StyleUnderline"/>
          <w:color w:val="000000" w:themeColor="text1"/>
        </w:rPr>
        <w:t xml:space="preserve"> modernizing its military forces</w:t>
      </w:r>
      <w:r w:rsidRPr="009A249F">
        <w:rPr>
          <w:color w:val="000000" w:themeColor="text1"/>
        </w:rPr>
        <w:t xml:space="preserve"> primarily to compensate for decades of neglect, and </w:t>
      </w:r>
      <w:r w:rsidRPr="009A249F">
        <w:rPr>
          <w:rStyle w:val="StyleUnderline"/>
          <w:color w:val="000000" w:themeColor="text1"/>
        </w:rPr>
        <w:t>its leaders may sin- cerely view its policies toward its neighbors as reactive and defensive</w:t>
      </w:r>
      <w:r w:rsidRPr="009A249F">
        <w:rPr>
          <w:color w:val="000000" w:themeColor="text1"/>
        </w:rPr>
        <w:t xml:space="preserve">. </w:t>
      </w:r>
      <w:r w:rsidRPr="009A249F">
        <w:rPr>
          <w:rStyle w:val="Emphasis"/>
          <w:color w:val="000000" w:themeColor="text1"/>
        </w:rPr>
        <w:t>Yet the more important point is that regardless of China’s actual intentions, to other states the objective reality of Beijing’s growing military power, coupled with its rapidly expanding military capabilities and recent policies vis-à-vis dis- puted territory and features on its periphery, appear provocative and newly “assertive,” even aggressive.</w:t>
      </w:r>
      <w:r w:rsidRPr="009A249F">
        <w:rPr>
          <w:color w:val="000000" w:themeColor="text1"/>
        </w:rPr>
        <w:t xml:space="preserve"> As a case in point, however controversial and destabilizing, </w:t>
      </w:r>
      <w:r w:rsidRPr="009A249F">
        <w:rPr>
          <w:rStyle w:val="StyleUnderline"/>
          <w:color w:val="000000" w:themeColor="text1"/>
        </w:rPr>
        <w:t>China’s vast claims over islands and features in the South and East China Seas predate its current “rise” by decades.</w:t>
      </w:r>
      <w:r w:rsidRPr="009A249F">
        <w:rPr>
          <w:color w:val="000000" w:themeColor="text1"/>
        </w:rPr>
        <w:t xml:space="preserve"> </w:t>
      </w:r>
      <w:r w:rsidRPr="009A249F">
        <w:rPr>
          <w:rStyle w:val="StyleUnderline"/>
          <w:color w:val="000000" w:themeColor="text1"/>
        </w:rPr>
        <w:t>Yet as China’s military capabilities grow, Beijing is increasingly capable of asserting these claims in a manner that it was unable to only a few years ago</w:t>
      </w:r>
      <w:r w:rsidRPr="009A249F">
        <w:rPr>
          <w:color w:val="000000" w:themeColor="text1"/>
        </w:rPr>
        <w:t xml:space="preserve">. Similarly, </w:t>
      </w:r>
      <w:r w:rsidRPr="009A249F">
        <w:rPr>
          <w:rStyle w:val="StyleUnderline"/>
          <w:color w:val="000000" w:themeColor="text1"/>
        </w:rPr>
        <w:t xml:space="preserve">the growing frequency and geographical scope of its patrols and exercises </w:t>
      </w:r>
      <w:r w:rsidRPr="009A249F">
        <w:rPr>
          <w:rStyle w:val="Emphasis"/>
          <w:color w:val="000000" w:themeColor="text1"/>
        </w:rPr>
        <w:t>worsen tensions by creating far more opportunities for a clash or incident,</w:t>
      </w:r>
      <w:r w:rsidRPr="009A249F">
        <w:rPr>
          <w:rStyle w:val="StyleUnderline"/>
          <w:color w:val="000000" w:themeColor="text1"/>
        </w:rPr>
        <w:t xml:space="preserve"> as Chinese vessels and aircraft increasingly cross paths with foreign militaries in interna- tional waters.</w:t>
      </w:r>
      <w:r w:rsidRPr="009A249F">
        <w:rPr>
          <w:color w:val="000000" w:themeColor="text1"/>
        </w:rPr>
        <w:t xml:space="preserve"> A decade ago, China’s leaders appeared far more sensitive to the dilemma their country faces as a rising power; the slogan “peaceful rise” and China’s engagement and reassurance of neighboring states of its peaceful intentions encapsulated this self-awareness. At least seen from Beijing, </w:t>
      </w:r>
      <w:r w:rsidRPr="009A249F">
        <w:rPr>
          <w:rStyle w:val="StyleUnderline"/>
          <w:color w:val="000000" w:themeColor="text1"/>
        </w:rPr>
        <w:t>China’s intentions may continue to be “peaceful” and its military policy “defensive”—both now and in the future—as its leaders often assert. Yet its future intentions are unknowable</w:t>
      </w:r>
      <w:r w:rsidRPr="009A249F">
        <w:rPr>
          <w:color w:val="000000" w:themeColor="text1"/>
        </w:rPr>
        <w:t>—</w:t>
      </w:r>
      <w:r w:rsidRPr="009A249F">
        <w:rPr>
          <w:rStyle w:val="StyleUnderline"/>
          <w:color w:val="000000" w:themeColor="text1"/>
        </w:rPr>
        <w:t>even to the most prescient of Chinese leaders</w:t>
      </w:r>
      <w:r w:rsidRPr="009A249F">
        <w:rPr>
          <w:color w:val="000000" w:themeColor="text1"/>
        </w:rPr>
        <w:t xml:space="preserve">. Under anarchy and </w:t>
      </w:r>
      <w:r w:rsidRPr="009A249F">
        <w:rPr>
          <w:rStyle w:val="Emphasis"/>
          <w:color w:val="000000" w:themeColor="text1"/>
        </w:rPr>
        <w:t xml:space="preserve">in the context of Beijing’s rapid enhancement of military capabilities, this uncertainty can create or exacerbate regional instability. </w:t>
      </w:r>
      <w:r w:rsidRPr="009A249F">
        <w:rPr>
          <w:color w:val="000000" w:themeColor="text1"/>
        </w:rPr>
        <w:t xml:space="preserve">To the extent that China’s intentions are truly peaceful and defensive, if Beijing is unable to credibly convey them, its rise is likely to increasingly elicit backlash and counter- balancing from its neighbors. The perhaps unintended result will be to worsen, rather than enhance, China’s security—even to the point of self-encirclement. The net result is high costs all around—in terms of wasteful military spending and an increasingly unstable region even if a military conflict does not occur— that leave all parties worse off. </w:t>
      </w:r>
    </w:p>
    <w:p w14:paraId="5B57906C" w14:textId="53FE5D08" w:rsidR="0005188F" w:rsidRPr="00370C5F" w:rsidRDefault="0005188F" w:rsidP="00370C5F">
      <w:r w:rsidRPr="00370C5F">
        <w:rPr>
          <w:rFonts w:eastAsiaTheme="majorEastAsia" w:cstheme="majorBidi" w:hint="eastAsia"/>
          <w:b/>
          <w:bCs/>
          <w:sz w:val="26"/>
          <w:szCs w:val="26"/>
        </w:rPr>
        <w:t>US threat construction justified- 5 reasons</w:t>
      </w:r>
      <w:r w:rsidR="00370C5F" w:rsidRPr="00370C5F">
        <w:rPr>
          <w:rFonts w:eastAsiaTheme="majorEastAsia" w:cstheme="majorBidi"/>
          <w:b/>
          <w:bCs/>
          <w:sz w:val="26"/>
          <w:szCs w:val="26"/>
        </w:rPr>
        <w:br/>
      </w:r>
      <w:r w:rsidR="00370C5F" w:rsidRPr="00370C5F">
        <w:rPr>
          <w:rStyle w:val="Style13ptBold"/>
        </w:rPr>
        <w:t>Yee and Storey 02</w:t>
      </w:r>
    </w:p>
    <w:p w14:paraId="494C5B79" w14:textId="77777777" w:rsidR="0005188F" w:rsidRPr="00370C5F" w:rsidRDefault="0005188F" w:rsidP="00370C5F">
      <w:r w:rsidRPr="00370C5F">
        <w:rPr>
          <w:rFonts w:hint="eastAsia"/>
        </w:rPr>
        <w:t xml:space="preserve">Herbert Yee and Ian Storey, 2002 (Herbet Yee is a </w:t>
      </w:r>
      <w:r w:rsidRPr="00370C5F">
        <w:t xml:space="preserve">Professor of Politics and International Relations at the Hong Kong Baptist University. His research interests are China’s foreign policy, political culture, political development, and national minorities. His recent publications include China in Transition: Issues and Policies (co-editor, 1999) and Macau in Transition: From Colony to Special Autonomous Region (2001) Ian Storey is a Lecturer in Defence Studies at Deakin University, Geelong, Australia. His research interests include Asia-Pacific defence and security issues, international relations, and ASEAN-China relations. He has published articles in Contemporary Southeast Asia, Parameters and Jane’s Intelligence Review </w:t>
      </w:r>
      <w:r w:rsidRPr="00370C5F">
        <w:rPr>
          <w:rFonts w:hint="eastAsia"/>
        </w:rPr>
        <w:t>)</w:t>
      </w:r>
      <w:r w:rsidRPr="00370C5F">
        <w:t>“</w:t>
      </w:r>
      <w:r w:rsidRPr="00370C5F">
        <w:rPr>
          <w:rFonts w:hint="eastAsia"/>
        </w:rPr>
        <w:t>The China Threat: Perceptions, Myths and R</w:t>
      </w:r>
      <w:r w:rsidRPr="00370C5F">
        <w:t>e</w:t>
      </w:r>
      <w:r w:rsidRPr="00370C5F">
        <w:rPr>
          <w:rFonts w:hint="eastAsia"/>
        </w:rPr>
        <w:t>ality</w:t>
      </w:r>
      <w:r w:rsidRPr="00370C5F">
        <w:t>”</w:t>
      </w:r>
      <w:r w:rsidRPr="00370C5F">
        <w:rPr>
          <w:rFonts w:hint="eastAsia"/>
        </w:rPr>
        <w:t xml:space="preserve"> RoutledgeCruzon </w:t>
      </w:r>
      <w:r w:rsidRPr="00370C5F">
        <w:t>https://books.google.com/books?hl=en&amp;lr=&amp;id=-FmQAgAAQBAJ&amp;oi=fnd&amp;pg=PP1&amp;dq=china+%22threat%22+usa&amp;ots=osYfI2mS6u&amp;sig=_3jb6acyZ9eHOCl_PHJlOz2uN-0#v=onepage&amp;q=china%20%22threat%22%20usa&amp;f=false</w:t>
      </w:r>
    </w:p>
    <w:p w14:paraId="5D83C04B" w14:textId="6043E5C7" w:rsidR="0005188F" w:rsidRPr="00B200D7" w:rsidRDefault="0005188F" w:rsidP="00370C5F">
      <w:pPr>
        <w:pStyle w:val="ListParagraph"/>
        <w:rPr>
          <w:rStyle w:val="StyleUnderline"/>
          <w:sz w:val="10"/>
          <w:u w:val="none"/>
          <w:lang w:eastAsia="zh-TW"/>
        </w:rPr>
      </w:pPr>
      <w:r w:rsidRPr="00B56C20">
        <w:rPr>
          <w:rStyle w:val="StyleUnderline"/>
        </w:rPr>
        <w:t xml:space="preserve">The </w:t>
      </w:r>
      <w:r w:rsidRPr="00336CCA">
        <w:rPr>
          <w:rStyle w:val="StyleUnderline"/>
          <w:highlight w:val="cyan"/>
        </w:rPr>
        <w:t>issue of the China threat emerged in</w:t>
      </w:r>
      <w:r w:rsidRPr="00B56C20">
        <w:rPr>
          <w:rStyle w:val="StyleUnderline"/>
        </w:rPr>
        <w:t xml:space="preserve"> early 19</w:t>
      </w:r>
      <w:r w:rsidRPr="00336CCA">
        <w:rPr>
          <w:rStyle w:val="StyleUnderline"/>
          <w:highlight w:val="cyan"/>
        </w:rPr>
        <w:t>93 in the U</w:t>
      </w:r>
      <w:r w:rsidRPr="00B56C20">
        <w:rPr>
          <w:rStyle w:val="StyleUnderline"/>
        </w:rPr>
        <w:t xml:space="preserve">nited </w:t>
      </w:r>
      <w:r w:rsidRPr="00336CCA">
        <w:rPr>
          <w:rStyle w:val="StyleUnderline"/>
          <w:highlight w:val="cyan"/>
        </w:rPr>
        <w:t>S</w:t>
      </w:r>
      <w:r w:rsidRPr="00B56C20">
        <w:rPr>
          <w:rStyle w:val="StyleUnderline"/>
        </w:rPr>
        <w:t xml:space="preserve">tates. The background to the issue </w:t>
      </w:r>
      <w:r w:rsidRPr="00336CCA">
        <w:rPr>
          <w:rStyle w:val="StyleUnderline"/>
          <w:highlight w:val="cyan"/>
        </w:rPr>
        <w:t>was the PRC’s rapid economic growth following</w:t>
      </w:r>
      <w:r w:rsidRPr="00B56C20">
        <w:rPr>
          <w:rStyle w:val="StyleUnderline"/>
        </w:rPr>
        <w:t xml:space="preserve"> the introduction of economic </w:t>
      </w:r>
      <w:r w:rsidRPr="00336CCA">
        <w:rPr>
          <w:rStyle w:val="StyleUnderline"/>
          <w:highlight w:val="cyan"/>
        </w:rPr>
        <w:t>reforms in the late 1970s.</w:t>
      </w:r>
      <w:r w:rsidRPr="00B56C20">
        <w:rPr>
          <w:rStyle w:val="StyleUnderline"/>
        </w:rPr>
        <w:t xml:space="preserve"> </w:t>
      </w:r>
      <w:r w:rsidRPr="00336CCA">
        <w:rPr>
          <w:rStyle w:val="StyleUnderline"/>
          <w:highlight w:val="cyan"/>
        </w:rPr>
        <w:t>From 1978 to 1992, China recorded an average growth rate of 9.5 per cent, which further increased to 10.2 per cent</w:t>
      </w:r>
      <w:r w:rsidRPr="00336CCA">
        <w:rPr>
          <w:rStyle w:val="StyleUnderline"/>
        </w:rPr>
        <w:t xml:space="preserve"> during the four-year period of 1992–1995.</w:t>
      </w:r>
      <w:r w:rsidRPr="00B56C20">
        <w:rPr>
          <w:rStyle w:val="StyleUnderline"/>
        </w:rPr>
        <w:t xml:space="preserve"> In fact, China was the world’s fastest growing economy in the 1980s and 1990s. According to a 1992 World Bank report, in purchasing power party (PPP) terms, China’s total GDP was already approaching that of major Western developed states. </w:t>
      </w:r>
      <w:r w:rsidRPr="00336CCA">
        <w:rPr>
          <w:rStyle w:val="StyleUnderline"/>
          <w:highlight w:val="cyan"/>
        </w:rPr>
        <w:t>It was projected that should the PRC maintain its growth rate, by 2020 its GDP would surpass</w:t>
      </w:r>
      <w:r w:rsidRPr="00B56C20">
        <w:rPr>
          <w:rStyle w:val="StyleUnderline"/>
        </w:rPr>
        <w:t xml:space="preserve"> that of the </w:t>
      </w:r>
      <w:r w:rsidRPr="00336CCA">
        <w:rPr>
          <w:rStyle w:val="StyleUnderline"/>
          <w:highlight w:val="cyan"/>
        </w:rPr>
        <w:t>U</w:t>
      </w:r>
      <w:r w:rsidRPr="00B56C20">
        <w:rPr>
          <w:rStyle w:val="StyleUnderline"/>
        </w:rPr>
        <w:t xml:space="preserve">nited </w:t>
      </w:r>
      <w:r w:rsidRPr="00336CCA">
        <w:rPr>
          <w:rStyle w:val="StyleUnderline"/>
          <w:highlight w:val="cyan"/>
        </w:rPr>
        <w:t>S</w:t>
      </w:r>
      <w:r w:rsidRPr="00B56C20">
        <w:rPr>
          <w:rStyle w:val="StyleUnderline"/>
        </w:rPr>
        <w:t xml:space="preserve">tates </w:t>
      </w:r>
      <w:r w:rsidRPr="00336CCA">
        <w:rPr>
          <w:rStyle w:val="StyleUnderline"/>
          <w:highlight w:val="cyan"/>
        </w:rPr>
        <w:t>and become the</w:t>
      </w:r>
      <w:r w:rsidRPr="00B56C20">
        <w:rPr>
          <w:rStyle w:val="StyleUnderline"/>
        </w:rPr>
        <w:t xml:space="preserve"> world’s </w:t>
      </w:r>
      <w:r w:rsidRPr="00336CCA">
        <w:rPr>
          <w:rStyle w:val="StyleUnderline"/>
          <w:highlight w:val="cyan"/>
        </w:rPr>
        <w:t>largest</w:t>
      </w:r>
      <w:r w:rsidRPr="00B56C20">
        <w:rPr>
          <w:rStyle w:val="StyleUnderline"/>
        </w:rPr>
        <w:t xml:space="preserve"> economy.7 Some </w:t>
      </w:r>
      <w:r w:rsidRPr="00336CCA">
        <w:rPr>
          <w:rStyle w:val="StyleUnderline"/>
          <w:highlight w:val="cyan"/>
        </w:rPr>
        <w:t>analysts in the West are unnerved</w:t>
      </w:r>
      <w:r w:rsidRPr="00B56C20">
        <w:rPr>
          <w:rStyle w:val="StyleUnderline"/>
        </w:rPr>
        <w:t xml:space="preserve"> by China’s fast growth rates, </w:t>
      </w:r>
      <w:r w:rsidRPr="00336CCA">
        <w:rPr>
          <w:rStyle w:val="StyleUnderline"/>
          <w:highlight w:val="cyan"/>
        </w:rPr>
        <w:t>believing</w:t>
      </w:r>
      <w:r w:rsidRPr="00B56C20">
        <w:rPr>
          <w:rStyle w:val="StyleUnderline"/>
        </w:rPr>
        <w:t xml:space="preserve"> that the country will one day become a powerful competitor. They also believe </w:t>
      </w:r>
      <w:r w:rsidRPr="00336CCA">
        <w:rPr>
          <w:rStyle w:val="StyleUnderline"/>
          <w:highlight w:val="cyan"/>
        </w:rPr>
        <w:t>that China’s rapid economic growth will quickly translate into increased military power. The second factor</w:t>
      </w:r>
      <w:r w:rsidRPr="00B56C20">
        <w:rPr>
          <w:rStyle w:val="StyleUnderline"/>
        </w:rPr>
        <w:t xml:space="preserve"> contributing to the China threat issue </w:t>
      </w:r>
      <w:r w:rsidRPr="00336CCA">
        <w:rPr>
          <w:rStyle w:val="StyleUnderline"/>
          <w:highlight w:val="cyan"/>
        </w:rPr>
        <w:t>is the PRC’s authoritarian socialist political system.</w:t>
      </w:r>
      <w:r w:rsidRPr="00B56C20">
        <w:rPr>
          <w:rStyle w:val="StyleUnderline"/>
        </w:rPr>
        <w:t xml:space="preserve"> Since the collapse of the USSR </w:t>
      </w:r>
      <w:r w:rsidRPr="00336CCA">
        <w:rPr>
          <w:rStyle w:val="StyleUnderline"/>
          <w:highlight w:val="cyan"/>
        </w:rPr>
        <w:t>in 1991</w:t>
      </w:r>
      <w:r w:rsidRPr="00B56C20">
        <w:rPr>
          <w:rStyle w:val="StyleUnderline"/>
        </w:rPr>
        <w:t xml:space="preserve">, China has assumed the position of the last major communist power. At the same time, </w:t>
      </w:r>
      <w:r w:rsidRPr="00336CCA">
        <w:rPr>
          <w:rStyle w:val="StyleUnderline"/>
          <w:highlight w:val="cyan"/>
        </w:rPr>
        <w:t xml:space="preserve">the ‘third-wave’ of democratisation overturned </w:t>
      </w:r>
      <w:r w:rsidRPr="00336CCA">
        <w:rPr>
          <w:rStyle w:val="StyleUnderline"/>
        </w:rPr>
        <w:t xml:space="preserve">a number of </w:t>
      </w:r>
      <w:r w:rsidRPr="00336CCA">
        <w:rPr>
          <w:rStyle w:val="StyleUnderline"/>
          <w:highlight w:val="cyan"/>
        </w:rPr>
        <w:t>authoritarian regimes in East Asia.</w:t>
      </w:r>
      <w:r w:rsidRPr="00B56C20">
        <w:rPr>
          <w:rStyle w:val="StyleUnderline"/>
        </w:rPr>
        <w:t xml:space="preserve"> South Korea, Taiwan and the Philippines made good progress in their democratisation efforts in the early 1990s, whilst in 1998 Indonesia became the world’s third largest democracy. </w:t>
      </w:r>
      <w:r w:rsidRPr="00336CCA">
        <w:rPr>
          <w:rStyle w:val="StyleUnderline"/>
          <w:highlight w:val="cyan"/>
        </w:rPr>
        <w:t xml:space="preserve">By comparison, the PRC </w:t>
      </w:r>
      <w:r w:rsidRPr="00336CCA">
        <w:rPr>
          <w:rStyle w:val="StyleUnderline"/>
        </w:rPr>
        <w:t xml:space="preserve">has </w:t>
      </w:r>
      <w:r w:rsidRPr="00336CCA">
        <w:rPr>
          <w:rStyle w:val="StyleUnderline"/>
          <w:highlight w:val="cyan"/>
        </w:rPr>
        <w:t>made little progress in</w:t>
      </w:r>
      <w:r w:rsidRPr="00336CCA">
        <w:rPr>
          <w:rStyle w:val="StyleUnderline"/>
        </w:rPr>
        <w:t xml:space="preserve"> the sphere of </w:t>
      </w:r>
      <w:r w:rsidRPr="00336CCA">
        <w:rPr>
          <w:rStyle w:val="StyleUnderline"/>
          <w:highlight w:val="cyan"/>
        </w:rPr>
        <w:t xml:space="preserve">political reform: it refuses to adopt Western democratic values or </w:t>
      </w:r>
      <w:r w:rsidRPr="00336CCA">
        <w:rPr>
          <w:rStyle w:val="StyleUnderline"/>
        </w:rPr>
        <w:t xml:space="preserve">to </w:t>
      </w:r>
      <w:r w:rsidRPr="00336CCA">
        <w:rPr>
          <w:rStyle w:val="StyleUnderline"/>
          <w:highlight w:val="cyan"/>
        </w:rPr>
        <w:t xml:space="preserve">share its centrally controlled political power </w:t>
      </w:r>
      <w:r w:rsidRPr="00CF69F5">
        <w:rPr>
          <w:rStyle w:val="StyleUnderline"/>
        </w:rPr>
        <w:t>with the people.</w:t>
      </w:r>
      <w:r w:rsidRPr="00B56C20">
        <w:rPr>
          <w:rStyle w:val="StyleUnderline"/>
        </w:rPr>
        <w:t xml:space="preserve"> </w:t>
      </w:r>
      <w:r w:rsidRPr="00B200D7">
        <w:rPr>
          <w:sz w:val="10"/>
        </w:rPr>
        <w:t xml:space="preserve">Those who were desirous of peaceful political reform in China have been disappointed and frustrated, especially when liberal democratic ideas and values have prevailed in other parts of the world. As far as the West is concerned, socialism is no longer a viable political system and the PRC’s continuous resistance to democratisation is simply unacceptable. The June 4 1989 Tiananmen Square incident was a turning point in Western perceptions of China, and policies towards the PRC became a controversial political issue. During the 1992 US presidential election, the direction that Washington’s China policy should take became a campaign issue for the first time in two decades. The basic tenets of America’s China policy debate were deeply affected by the crushing of the prodemocracy movement and the different political systems and ideologies of the United States and the PRC. As a presidential candidate, Bill Clinton criticised the Beijing leadership and swore he would not compromise with the Chinese government. </w:t>
      </w:r>
      <w:r w:rsidRPr="00B56C20">
        <w:rPr>
          <w:rStyle w:val="StyleUnderline"/>
        </w:rPr>
        <w:t xml:space="preserve">In the West, </w:t>
      </w:r>
      <w:r w:rsidRPr="00CF69F5">
        <w:rPr>
          <w:rStyle w:val="StyleUnderline"/>
          <w:highlight w:val="cyan"/>
        </w:rPr>
        <w:t>the image of China was greatly tarnished by the Tiananmen Square incident;</w:t>
      </w:r>
      <w:r w:rsidRPr="00B56C20">
        <w:rPr>
          <w:rStyle w:val="StyleUnderline"/>
        </w:rPr>
        <w:t xml:space="preserve"> </w:t>
      </w:r>
      <w:r w:rsidRPr="00CF69F5">
        <w:rPr>
          <w:rStyle w:val="StyleUnderline"/>
          <w:highlight w:val="cyan"/>
        </w:rPr>
        <w:t>politicians and the</w:t>
      </w:r>
      <w:r w:rsidRPr="00B56C20">
        <w:rPr>
          <w:rStyle w:val="StyleUnderline"/>
        </w:rPr>
        <w:t xml:space="preserve"> general </w:t>
      </w:r>
      <w:r w:rsidRPr="00CF69F5">
        <w:rPr>
          <w:rStyle w:val="StyleUnderline"/>
          <w:highlight w:val="cyan"/>
        </w:rPr>
        <w:t>public</w:t>
      </w:r>
      <w:r w:rsidRPr="00B56C20">
        <w:rPr>
          <w:rStyle w:val="StyleUnderline"/>
        </w:rPr>
        <w:t xml:space="preserve"> alike </w:t>
      </w:r>
      <w:r w:rsidRPr="00CF69F5">
        <w:rPr>
          <w:rStyle w:val="StyleUnderline"/>
          <w:highlight w:val="cyan"/>
        </w:rPr>
        <w:t>urged their respective governments to adopt a hardlin</w:t>
      </w:r>
      <w:r w:rsidRPr="00CF69F5">
        <w:rPr>
          <w:rStyle w:val="StyleUnderline"/>
        </w:rPr>
        <w:t>e towards Beijing, thereby</w:t>
      </w:r>
      <w:r w:rsidRPr="00CF69F5">
        <w:rPr>
          <w:rStyle w:val="StyleUnderline"/>
          <w:highlight w:val="cyan"/>
        </w:rPr>
        <w:t xml:space="preserve"> forcing the Chinese government to liberalise its political system and improve its human rights record.</w:t>
      </w:r>
      <w:r w:rsidRPr="00B200D7">
        <w:rPr>
          <w:sz w:val="10"/>
        </w:rPr>
        <w:t xml:space="preserve"> As a result, the debate lacked an objective and rational assessment. A few Western Sinologists posited that the PRC might follow the Soviet Union, and disintegrate after the death of Deng Xiaoping. It was feared that a military regime might seize power in post-Deng China.8 In the early 1990s, other China specialists pointed out that the Chinese government was under severe domestic political pressure and that the prime concern of the communist regime was to consolidate its rule and maintain political order and social stability. Few China watchers doubted the crucial role of the People’s Liberation Army (PLA) in Chinese politics: political reforms cannot be conducted in the PRC without the support of the PLA, which is generally regarded as the stronghold of conservative political forces. Moreover, despite China’s large land mass and diverse regions, there was a strong belief among provincial and local governments that it was in the interests of the country as well as the regions for China to remain unified under a central, authoritarian government.9 It was thus very unlikely that any drastic political reforms would be affected in the PRC. In short, there was no sign that political liberalisation was imminent, which was very frustrating to those who wished for swift democratisation. </w:t>
      </w:r>
      <w:r w:rsidRPr="00B56C20">
        <w:rPr>
          <w:rStyle w:val="StyleUnderline"/>
        </w:rPr>
        <w:t xml:space="preserve">Among Western international relations scholars, it is widely held that democracies never fight each other.10 In other words, </w:t>
      </w:r>
      <w:r w:rsidRPr="00CF69F5">
        <w:rPr>
          <w:rStyle w:val="StyleUnderline"/>
          <w:highlight w:val="cyan"/>
        </w:rPr>
        <w:t xml:space="preserve">democracy means peace </w:t>
      </w:r>
      <w:r w:rsidRPr="005A6A03">
        <w:rPr>
          <w:rStyle w:val="StyleUnderline"/>
        </w:rPr>
        <w:t xml:space="preserve">and </w:t>
      </w:r>
      <w:r w:rsidRPr="005A6A03">
        <w:rPr>
          <w:rStyle w:val="StyleUnderline"/>
          <w:highlight w:val="cyan"/>
        </w:rPr>
        <w:t>dictatorship means war.</w:t>
      </w:r>
      <w:r w:rsidRPr="005A6A03">
        <w:rPr>
          <w:rStyle w:val="StyleUnderline"/>
        </w:rPr>
        <w:t xml:space="preserve"> </w:t>
      </w:r>
      <w:r w:rsidRPr="00CF69F5">
        <w:rPr>
          <w:rStyle w:val="StyleUnderline"/>
        </w:rPr>
        <w:t xml:space="preserve">Thus, </w:t>
      </w:r>
      <w:r w:rsidRPr="00CF69F5">
        <w:rPr>
          <w:rStyle w:val="StyleUnderline"/>
          <w:highlight w:val="cyan"/>
        </w:rPr>
        <w:t>an undemocratic socialist state like China remained a threat to regional and world peace.</w:t>
      </w:r>
      <w:r w:rsidRPr="00B56C20">
        <w:rPr>
          <w:rStyle w:val="StyleUnderline"/>
        </w:rPr>
        <w:t xml:space="preserve"> </w:t>
      </w:r>
      <w:r w:rsidRPr="00CF69F5">
        <w:rPr>
          <w:rStyle w:val="StyleUnderline"/>
          <w:highlight w:val="cyan"/>
        </w:rPr>
        <w:t xml:space="preserve">The third factor contributing to the China threat debate is the PRC’s increasing military capability and its impact on </w:t>
      </w:r>
      <w:r w:rsidRPr="00CF69F5">
        <w:rPr>
          <w:rStyle w:val="StyleUnderline"/>
        </w:rPr>
        <w:t xml:space="preserve">regional </w:t>
      </w:r>
      <w:r w:rsidRPr="00CF69F5">
        <w:rPr>
          <w:rStyle w:val="StyleUnderline"/>
          <w:highlight w:val="cyan"/>
        </w:rPr>
        <w:t>security.</w:t>
      </w:r>
      <w:r w:rsidRPr="00B56C20">
        <w:rPr>
          <w:rStyle w:val="StyleUnderline"/>
        </w:rPr>
        <w:t xml:space="preserve"> There is little doubt that China’s capability to influence regional affairs has significantly increased over the past few decades. </w:t>
      </w:r>
      <w:r w:rsidRPr="00CF69F5">
        <w:rPr>
          <w:rStyle w:val="StyleUnderline"/>
        </w:rPr>
        <w:t xml:space="preserve">A number of </w:t>
      </w:r>
      <w:r w:rsidRPr="00CF69F5">
        <w:rPr>
          <w:rStyle w:val="StyleUnderline"/>
          <w:highlight w:val="cyan"/>
        </w:rPr>
        <w:t xml:space="preserve">developments have contributed to </w:t>
      </w:r>
      <w:r w:rsidRPr="00CF69F5">
        <w:rPr>
          <w:rStyle w:val="StyleUnderline"/>
        </w:rPr>
        <w:t xml:space="preserve">the </w:t>
      </w:r>
      <w:r w:rsidRPr="00CF69F5">
        <w:rPr>
          <w:rStyle w:val="StyleUnderline"/>
          <w:highlight w:val="cyan"/>
        </w:rPr>
        <w:t>PRC’s increasing influence</w:t>
      </w:r>
      <w:r w:rsidRPr="00CF69F5">
        <w:rPr>
          <w:rStyle w:val="StyleUnderline"/>
        </w:rPr>
        <w:t xml:space="preserve"> in the region: </w:t>
      </w:r>
      <w:r w:rsidRPr="00CF69F5">
        <w:rPr>
          <w:rStyle w:val="StyleUnderline"/>
          <w:highlight w:val="cyan"/>
        </w:rPr>
        <w:t xml:space="preserve">(1) China has increased its share of the regional economy and </w:t>
      </w:r>
      <w:r w:rsidRPr="00CF69F5">
        <w:rPr>
          <w:rStyle w:val="StyleUnderline"/>
        </w:rPr>
        <w:t xml:space="preserve">hence </w:t>
      </w:r>
      <w:r w:rsidRPr="00CF69F5">
        <w:rPr>
          <w:rStyle w:val="StyleUnderline"/>
          <w:highlight w:val="cyan"/>
        </w:rPr>
        <w:t xml:space="preserve">its impact on economic development in the region; (2) China’s territorial disputes </w:t>
      </w:r>
      <w:r w:rsidRPr="00CF69F5">
        <w:rPr>
          <w:rStyle w:val="StyleUnderline"/>
        </w:rPr>
        <w:t>with other countries in the region</w:t>
      </w:r>
      <w:r w:rsidRPr="00CF69F5">
        <w:rPr>
          <w:rStyle w:val="StyleUnderline"/>
          <w:highlight w:val="cyan"/>
        </w:rPr>
        <w:t xml:space="preserve"> have intensified; (3) China’s rapid economic development has </w:t>
      </w:r>
      <w:r w:rsidRPr="00CF69F5">
        <w:rPr>
          <w:rStyle w:val="StyleUnderline"/>
        </w:rPr>
        <w:t xml:space="preserve">also </w:t>
      </w:r>
      <w:r w:rsidRPr="00CF69F5">
        <w:rPr>
          <w:rStyle w:val="StyleUnderline"/>
          <w:highlight w:val="cyan"/>
        </w:rPr>
        <w:t xml:space="preserve">accelerated its military modernisation </w:t>
      </w:r>
      <w:r w:rsidRPr="00CF69F5">
        <w:rPr>
          <w:rStyle w:val="StyleUnderline"/>
        </w:rPr>
        <w:t>process</w:t>
      </w:r>
      <w:r w:rsidRPr="00CF69F5">
        <w:rPr>
          <w:rStyle w:val="StyleUnderline"/>
          <w:highlight w:val="cyan"/>
        </w:rPr>
        <w:t>; and (4) China has elevated reunification with Taiwan as a higher priority following the retrocession of Hong Kong</w:t>
      </w:r>
      <w:r w:rsidRPr="00CF69F5">
        <w:rPr>
          <w:rStyle w:val="StyleUnderline"/>
        </w:rPr>
        <w:t xml:space="preserve"> in July 1997 </w:t>
      </w:r>
      <w:r w:rsidRPr="00CF69F5">
        <w:rPr>
          <w:rStyle w:val="StyleUnderline"/>
          <w:highlight w:val="cyan"/>
        </w:rPr>
        <w:t>and Macau</w:t>
      </w:r>
      <w:r w:rsidRPr="00CF69F5">
        <w:rPr>
          <w:rStyle w:val="StyleUnderline"/>
        </w:rPr>
        <w:t xml:space="preserve"> in December 1999. The last three factors are sometimes interpreted as signalling the beginning of China’s strategic expansion in the region. </w:t>
      </w:r>
      <w:r w:rsidRPr="00CF69F5">
        <w:rPr>
          <w:rStyle w:val="StyleUnderline"/>
          <w:highlight w:val="cyan"/>
        </w:rPr>
        <w:t>The PRC’s territorial claims in the region, especially on the</w:t>
      </w:r>
      <w:r w:rsidRPr="00CF69F5">
        <w:rPr>
          <w:rStyle w:val="StyleUnderline"/>
        </w:rPr>
        <w:t xml:space="preserve"> islets in </w:t>
      </w:r>
      <w:r w:rsidRPr="00CF69F5">
        <w:rPr>
          <w:rStyle w:val="StyleUnderline"/>
          <w:highlight w:val="cyan"/>
        </w:rPr>
        <w:t>the S</w:t>
      </w:r>
      <w:r w:rsidRPr="00CF69F5">
        <w:rPr>
          <w:rStyle w:val="StyleUnderline"/>
        </w:rPr>
        <w:t>outh</w:t>
      </w:r>
      <w:r w:rsidRPr="00CF69F5">
        <w:rPr>
          <w:rStyle w:val="StyleUnderline"/>
          <w:highlight w:val="cyan"/>
        </w:rPr>
        <w:t xml:space="preserve"> C</w:t>
      </w:r>
      <w:r w:rsidRPr="00CF69F5">
        <w:rPr>
          <w:rStyle w:val="StyleUnderline"/>
        </w:rPr>
        <w:t>hina</w:t>
      </w:r>
      <w:r w:rsidRPr="00CF69F5">
        <w:rPr>
          <w:rStyle w:val="StyleUnderline"/>
          <w:highlight w:val="cyan"/>
        </w:rPr>
        <w:t xml:space="preserve"> S</w:t>
      </w:r>
      <w:r w:rsidRPr="00CF69F5">
        <w:rPr>
          <w:rStyle w:val="StyleUnderline"/>
        </w:rPr>
        <w:t>ea</w:t>
      </w:r>
      <w:r w:rsidRPr="00CF69F5">
        <w:rPr>
          <w:rStyle w:val="StyleUnderline"/>
          <w:highlight w:val="cyan"/>
        </w:rPr>
        <w:t xml:space="preserve">, are </w:t>
      </w:r>
      <w:r w:rsidRPr="00CF69F5">
        <w:rPr>
          <w:rStyle w:val="StyleUnderline"/>
        </w:rPr>
        <w:t xml:space="preserve">often </w:t>
      </w:r>
      <w:r w:rsidRPr="00CF69F5">
        <w:rPr>
          <w:rStyle w:val="StyleUnderline"/>
          <w:highlight w:val="cyan"/>
        </w:rPr>
        <w:t xml:space="preserve">interpreted </w:t>
      </w:r>
      <w:r w:rsidRPr="00CF69F5">
        <w:rPr>
          <w:rStyle w:val="StyleUnderline"/>
        </w:rPr>
        <w:t xml:space="preserve">by its neighbours </w:t>
      </w:r>
      <w:r w:rsidRPr="00CF69F5">
        <w:rPr>
          <w:rStyle w:val="StyleUnderline"/>
          <w:highlight w:val="cyan"/>
        </w:rPr>
        <w:t>as evidence of strategic expansion</w:t>
      </w:r>
      <w:r w:rsidRPr="00B200D7">
        <w:rPr>
          <w:sz w:val="10"/>
          <w:highlight w:val="cyan"/>
        </w:rPr>
        <w:t>.</w:t>
      </w:r>
      <w:r w:rsidRPr="00B200D7">
        <w:rPr>
          <w:sz w:val="10"/>
        </w:rPr>
        <w:t xml:space="preserve"> Likewise, China’s military modernisation programme, such as the purchase of state-of-the-art fighters, surface vessels and submarines from Russia, have been perceived by some observers as indications of the PRC’s strategic desire to dominate the region. Beijing’s hardline policy towards Taiwan, especially its refusal to abandon the threat of military force, has strengthened the image of China as awar prone state. Moreover, Beijing’s pursuit of the retrocession of Hong Kong and Macau was perceived by some observers as proof positive of an ambition to build a ‘Greater China’. Some linked the Greater China concept to Beijing’s alleged attempt to restore the historical greatness of the Chinese empire…</w:t>
      </w:r>
      <w:r w:rsidRPr="00B200D7">
        <w:rPr>
          <w:sz w:val="10"/>
          <w:lang w:eastAsia="zh-TW"/>
        </w:rPr>
        <w:t>…</w:t>
      </w:r>
      <w:r w:rsidRPr="00B200D7">
        <w:rPr>
          <w:rFonts w:hint="eastAsia"/>
          <w:sz w:val="10"/>
          <w:lang w:eastAsia="zh-TW"/>
        </w:rPr>
        <w:t>.</w:t>
      </w:r>
      <w:r w:rsidRPr="005A6A03">
        <w:rPr>
          <w:rStyle w:val="StyleUnderline"/>
          <w:highlight w:val="cyan"/>
        </w:rPr>
        <w:t>The fourth factor</w:t>
      </w:r>
      <w:r w:rsidRPr="005A6A03">
        <w:rPr>
          <w:rStyle w:val="StyleUnderline"/>
        </w:rPr>
        <w:t xml:space="preserve"> contributing to the perception of a China threat i</w:t>
      </w:r>
      <w:r w:rsidRPr="005A6A03">
        <w:rPr>
          <w:rStyle w:val="StyleUnderline"/>
          <w:highlight w:val="cyan"/>
        </w:rPr>
        <w:t>s the fear of political and economic collapse in the PRC, resulting in territorial fragmentation, civil war and waves of refugees pouring into neighbouring countries.</w:t>
      </w:r>
      <w:r w:rsidRPr="00B200D7">
        <w:rPr>
          <w:sz w:val="10"/>
        </w:rPr>
        <w:t xml:space="preserve"> Naturally, any or all of these scenarios would have a profoundly negative impact on regional stability. </w:t>
      </w:r>
      <w:r w:rsidRPr="005A6A03">
        <w:rPr>
          <w:rStyle w:val="StyleUnderline"/>
        </w:rPr>
        <w:t xml:space="preserve">Today the </w:t>
      </w:r>
      <w:r w:rsidRPr="005A6A03">
        <w:rPr>
          <w:rStyle w:val="StyleUnderline"/>
          <w:highlight w:val="cyan"/>
        </w:rPr>
        <w:t>Chinese leadership faces a raft of internal problems, including</w:t>
      </w:r>
      <w:r w:rsidRPr="005A6A03">
        <w:rPr>
          <w:rStyle w:val="StyleUnderline"/>
        </w:rPr>
        <w:t xml:space="preserve"> the increasing </w:t>
      </w:r>
      <w:r w:rsidRPr="005A6A03">
        <w:rPr>
          <w:rStyle w:val="StyleUnderline"/>
          <w:highlight w:val="cyan"/>
        </w:rPr>
        <w:t>political demands of</w:t>
      </w:r>
      <w:r w:rsidRPr="005A6A03">
        <w:rPr>
          <w:rStyle w:val="StyleUnderline"/>
        </w:rPr>
        <w:t xml:space="preserve"> its </w:t>
      </w:r>
      <w:r w:rsidRPr="005A6A03">
        <w:rPr>
          <w:rStyle w:val="StyleUnderline"/>
          <w:highlight w:val="cyan"/>
        </w:rPr>
        <w:t>citizens</w:t>
      </w:r>
      <w:r w:rsidRPr="005A6A03">
        <w:rPr>
          <w:rStyle w:val="StyleUnderline"/>
        </w:rPr>
        <w:t xml:space="preserve">, a </w:t>
      </w:r>
      <w:r w:rsidRPr="005A6A03">
        <w:rPr>
          <w:rStyle w:val="StyleUnderline"/>
          <w:highlight w:val="cyan"/>
        </w:rPr>
        <w:t>growing population</w:t>
      </w:r>
      <w:r w:rsidRPr="005A6A03">
        <w:rPr>
          <w:rStyle w:val="StyleUnderline"/>
        </w:rPr>
        <w:t xml:space="preserve">, a </w:t>
      </w:r>
      <w:r w:rsidRPr="005A6A03">
        <w:rPr>
          <w:rStyle w:val="StyleUnderline"/>
          <w:highlight w:val="cyan"/>
        </w:rPr>
        <w:t xml:space="preserve">shortage of </w:t>
      </w:r>
      <w:r w:rsidRPr="005A6A03">
        <w:rPr>
          <w:rStyle w:val="StyleUnderline"/>
        </w:rPr>
        <w:t xml:space="preserve">natural </w:t>
      </w:r>
      <w:r w:rsidRPr="005A6A03">
        <w:rPr>
          <w:rStyle w:val="StyleUnderline"/>
          <w:highlight w:val="cyan"/>
        </w:rPr>
        <w:t>resources and</w:t>
      </w:r>
      <w:r w:rsidRPr="005A6A03">
        <w:rPr>
          <w:rStyle w:val="StyleUnderline"/>
        </w:rPr>
        <w:t xml:space="preserve"> a </w:t>
      </w:r>
      <w:r w:rsidRPr="005A6A03">
        <w:rPr>
          <w:rStyle w:val="StyleUnderline"/>
          <w:highlight w:val="cyan"/>
        </w:rPr>
        <w:t>deterioration in</w:t>
      </w:r>
      <w:r w:rsidRPr="005A6A03">
        <w:rPr>
          <w:rStyle w:val="StyleUnderline"/>
        </w:rPr>
        <w:t xml:space="preserve"> the natural </w:t>
      </w:r>
      <w:r w:rsidRPr="005A6A03">
        <w:rPr>
          <w:rStyle w:val="StyleUnderline"/>
          <w:highlight w:val="cyan"/>
        </w:rPr>
        <w:t>environment</w:t>
      </w:r>
      <w:r w:rsidRPr="005A6A03">
        <w:rPr>
          <w:rStyle w:val="StyleUnderline"/>
        </w:rPr>
        <w:t xml:space="preserve"> caused by rapid industrialisation and pollution. These problems are </w:t>
      </w:r>
      <w:r w:rsidRPr="005A6A03">
        <w:rPr>
          <w:rStyle w:val="StyleUnderline"/>
          <w:highlight w:val="cyan"/>
        </w:rPr>
        <w:t>putting a strain on the</w:t>
      </w:r>
      <w:r w:rsidRPr="005A6A03">
        <w:rPr>
          <w:rStyle w:val="StyleUnderline"/>
        </w:rPr>
        <w:t xml:space="preserve"> </w:t>
      </w:r>
      <w:r w:rsidRPr="005A6A03">
        <w:rPr>
          <w:rStyle w:val="StyleUnderline"/>
          <w:highlight w:val="cyan"/>
        </w:rPr>
        <w:t>central government’s ability to govern</w:t>
      </w:r>
      <w:r w:rsidRPr="005A6A03">
        <w:rPr>
          <w:rStyle w:val="StyleUnderline"/>
        </w:rPr>
        <w:t xml:space="preserve"> effectively. </w:t>
      </w:r>
      <w:r w:rsidRPr="005A6A03">
        <w:rPr>
          <w:rStyle w:val="StyleUnderline"/>
          <w:highlight w:val="cyan"/>
        </w:rPr>
        <w:t>Political disintegration or a Chinese civil war might</w:t>
      </w:r>
      <w:r w:rsidRPr="005A6A03">
        <w:rPr>
          <w:rStyle w:val="StyleUnderline"/>
        </w:rPr>
        <w:t xml:space="preserve"> </w:t>
      </w:r>
      <w:r w:rsidRPr="005A6A03">
        <w:rPr>
          <w:rStyle w:val="StyleUnderline"/>
          <w:highlight w:val="cyan"/>
        </w:rPr>
        <w:t>result in millions of Chinese refugees</w:t>
      </w:r>
      <w:r w:rsidRPr="005A6A03">
        <w:rPr>
          <w:rStyle w:val="StyleUnderline"/>
        </w:rPr>
        <w:t xml:space="preserve"> seeking asylum in neighbouring countries. </w:t>
      </w:r>
      <w:r w:rsidRPr="00B200D7">
        <w:rPr>
          <w:sz w:val="10"/>
        </w:rPr>
        <w:t>Such an unprecedented exodus of refugees from a collapsed PRC would no doubt put a severe strain on the limited resources of China’s neighbours.</w:t>
      </w:r>
      <w:r w:rsidRPr="005A6A03">
        <w:rPr>
          <w:rStyle w:val="StyleUnderline"/>
        </w:rPr>
        <w:t xml:space="preserve"> </w:t>
      </w:r>
      <w:r w:rsidRPr="005A6A03">
        <w:rPr>
          <w:rStyle w:val="StyleUnderline"/>
          <w:highlight w:val="cyan"/>
        </w:rPr>
        <w:t>A fragmented China could</w:t>
      </w:r>
      <w:r w:rsidRPr="005A6A03">
        <w:rPr>
          <w:rStyle w:val="StyleUnderline"/>
        </w:rPr>
        <w:t xml:space="preserve"> </w:t>
      </w:r>
      <w:r w:rsidRPr="005A6A03">
        <w:rPr>
          <w:rStyle w:val="StyleUnderline"/>
          <w:highlight w:val="cyan"/>
        </w:rPr>
        <w:t>also result in</w:t>
      </w:r>
      <w:r w:rsidRPr="005A6A03">
        <w:rPr>
          <w:rStyle w:val="StyleUnderline"/>
        </w:rPr>
        <w:t xml:space="preserve"> another nightmare scenario—</w:t>
      </w:r>
      <w:r w:rsidRPr="005A6A03">
        <w:rPr>
          <w:rStyle w:val="StyleUnderline"/>
          <w:highlight w:val="cyan"/>
        </w:rPr>
        <w:t>nuclear weapons falling into the hands of irresponsible local provincial leaders or warlords.</w:t>
      </w:r>
      <w:r w:rsidRPr="005A6A03">
        <w:rPr>
          <w:rStyle w:val="StyleUnderline"/>
        </w:rPr>
        <w:t>1</w:t>
      </w:r>
      <w:r w:rsidRPr="00B200D7">
        <w:rPr>
          <w:sz w:val="10"/>
        </w:rPr>
        <w:t xml:space="preserve">2 </w:t>
      </w:r>
      <w:r w:rsidRPr="005A6A03">
        <w:rPr>
          <w:rStyle w:val="StyleUnderline"/>
        </w:rPr>
        <w:t xml:space="preserve">From this perspective, a disintegrating China would also pose </w:t>
      </w:r>
      <w:r w:rsidRPr="00B200D7">
        <w:rPr>
          <w:rStyle w:val="StyleUnderline"/>
          <w:highlight w:val="cyan"/>
        </w:rPr>
        <w:t xml:space="preserve">a threat to its neighbours and the world. The fifth factor contributing to the notion of a China threat is </w:t>
      </w:r>
      <w:r w:rsidRPr="00B200D7">
        <w:rPr>
          <w:rStyle w:val="StyleUnderline"/>
        </w:rPr>
        <w:t xml:space="preserve">rising </w:t>
      </w:r>
      <w:r w:rsidRPr="00B200D7">
        <w:rPr>
          <w:rStyle w:val="StyleUnderline"/>
          <w:highlight w:val="cyan"/>
        </w:rPr>
        <w:t xml:space="preserve">Chinese nationalism, </w:t>
      </w:r>
      <w:r w:rsidRPr="00B200D7">
        <w:rPr>
          <w:rStyle w:val="StyleUnderline"/>
        </w:rPr>
        <w:t xml:space="preserve">especially </w:t>
      </w:r>
      <w:r w:rsidRPr="00B200D7">
        <w:rPr>
          <w:rStyle w:val="StyleUnderline"/>
          <w:highlight w:val="cyan"/>
        </w:rPr>
        <w:t>rising anti-American feelings.</w:t>
      </w:r>
      <w:r w:rsidRPr="00B200D7">
        <w:rPr>
          <w:sz w:val="10"/>
        </w:rPr>
        <w:t xml:space="preserve"> During the first decade of China’s open door policy, the Chinese admired almost everything Western, from rock and roll to arts and philosophy. Thousands of young people went abroad to pursue graduate studies in the United States, Canada, Australia and Europe. Some liberal Chinese intellectuals, such as the famous dissident Fang Lizhi, even openly advocated the complete Westernisation of China to hasten the country’s modernisation drive. However, this ‘love’ relationship with the West was short-lived. After the 1989 Tiananmen Square incident, and the subsequent economic sanctions imposed on China by Western countries, pro-Western voices inside China were silenced. Meanwhile, anti-Western and anti-American nationalist feelings grew stronger following Beijing’s failed bid to host the 2000 Olympic Games, an outcome which is INTRODUCTION 5 generally believed in China to be the result of a Western anti-China conspiracy and the ‘face off’13 between the PRC and the United States in the Taiwan Straits in the spring of 1996.</w:t>
      </w:r>
    </w:p>
    <w:p w14:paraId="2C8D68E5" w14:textId="1686280D" w:rsidR="00DC6013" w:rsidRPr="00DC6013" w:rsidRDefault="00DC6013" w:rsidP="00DC6013">
      <w:pPr>
        <w:pStyle w:val="Heading3"/>
      </w:pPr>
      <w:r w:rsidRPr="00DC6013">
        <w:t>Alt Cause</w:t>
      </w:r>
    </w:p>
    <w:p w14:paraId="2A439C10" w14:textId="77777777" w:rsidR="0005188F" w:rsidRPr="00370C5F" w:rsidRDefault="0005188F" w:rsidP="00370C5F">
      <w:pPr>
        <w:pStyle w:val="Heading4"/>
      </w:pPr>
      <w:r w:rsidRPr="00370C5F">
        <w:rPr>
          <w:rFonts w:hint="eastAsia"/>
        </w:rPr>
        <w:t>Alternative causes to US-China perception</w:t>
      </w:r>
    </w:p>
    <w:p w14:paraId="7EC6E91A" w14:textId="12F0A5EA" w:rsidR="0005188F" w:rsidRPr="00370C5F" w:rsidRDefault="00370C5F" w:rsidP="00370C5F">
      <w:r w:rsidRPr="00370C5F">
        <w:rPr>
          <w:rStyle w:val="Style13ptBold"/>
        </w:rPr>
        <w:t>Yee and Storey 02</w:t>
      </w:r>
      <w:r w:rsidRPr="00370C5F">
        <w:br/>
      </w:r>
      <w:r w:rsidR="0005188F" w:rsidRPr="00370C5F">
        <w:rPr>
          <w:rFonts w:hint="eastAsia"/>
        </w:rPr>
        <w:t xml:space="preserve">Herbert Yee and Ian Storey, 2002 (Herbet Yee is a </w:t>
      </w:r>
      <w:r w:rsidR="0005188F" w:rsidRPr="00370C5F">
        <w:t xml:space="preserve">Professor of Politics and International Relations at the Hong Kong Baptist University. His research interests are China’s foreign policy, political culture, political development, and national minorities. His recent publications include China in Transition: Issues and Policies (co-editor, 1999) and Macau in Transition: From Colony to Special Autonomous Region (2001) Ian Storey is a Lecturer in Defence Studies at Deakin University, Geelong, Australia. His research interests include Asia-Pacific defence and security issues, international relations, and ASEAN-China relations. He has published articles in Contemporary Southeast Asia, Parameters and Jane’s Intelligence Review </w:t>
      </w:r>
      <w:r w:rsidR="0005188F" w:rsidRPr="00370C5F">
        <w:rPr>
          <w:rFonts w:hint="eastAsia"/>
        </w:rPr>
        <w:t>)</w:t>
      </w:r>
      <w:r w:rsidR="0005188F" w:rsidRPr="00370C5F">
        <w:t>“</w:t>
      </w:r>
      <w:r w:rsidR="0005188F" w:rsidRPr="00370C5F">
        <w:rPr>
          <w:rFonts w:hint="eastAsia"/>
        </w:rPr>
        <w:t>The China Threat: Perceptions, Myths and R</w:t>
      </w:r>
      <w:r w:rsidR="0005188F" w:rsidRPr="00370C5F">
        <w:t>e</w:t>
      </w:r>
      <w:r w:rsidR="0005188F" w:rsidRPr="00370C5F">
        <w:rPr>
          <w:rFonts w:hint="eastAsia"/>
        </w:rPr>
        <w:t>ality</w:t>
      </w:r>
      <w:r w:rsidR="0005188F" w:rsidRPr="00370C5F">
        <w:t>”</w:t>
      </w:r>
      <w:r w:rsidR="0005188F" w:rsidRPr="00370C5F">
        <w:rPr>
          <w:rFonts w:hint="eastAsia"/>
        </w:rPr>
        <w:t xml:space="preserve"> RoutledgeCruzon </w:t>
      </w:r>
      <w:r w:rsidR="0005188F" w:rsidRPr="00370C5F">
        <w:t>https://books.google.com/books?hl=en&amp;lr=&amp;id=-FmQAgAAQBAJ&amp;oi=fnd&amp;pg=PP1&amp;dq=china+%22threat%22+usa&amp;ots=osYfI2mS6u&amp;sig=_3jb6acyZ9eHOCl_PHJlOz2uN-0#v=onepage&amp;q=china%20%22threat%22%20usa&amp;f=false</w:t>
      </w:r>
    </w:p>
    <w:p w14:paraId="2FE97BBD" w14:textId="77777777" w:rsidR="0005188F" w:rsidRDefault="0005188F" w:rsidP="00370C5F">
      <w:pPr>
        <w:pStyle w:val="ListParagraph"/>
        <w:rPr>
          <w:lang w:eastAsia="zh-TW"/>
        </w:rPr>
      </w:pPr>
      <w:r w:rsidRPr="005A6A03">
        <w:rPr>
          <w:rStyle w:val="StyleUnderline"/>
          <w:highlight w:val="cyan"/>
        </w:rPr>
        <w:t>Perceptions of</w:t>
      </w:r>
      <w:r w:rsidRPr="005A6A03">
        <w:rPr>
          <w:rStyle w:val="StyleUnderline"/>
        </w:rPr>
        <w:t xml:space="preserve"> a </w:t>
      </w:r>
      <w:r w:rsidRPr="005A6A03">
        <w:rPr>
          <w:rStyle w:val="StyleUnderline"/>
          <w:highlight w:val="cyan"/>
        </w:rPr>
        <w:t>China threat are the product of</w:t>
      </w:r>
      <w:r w:rsidRPr="005A6A03">
        <w:rPr>
          <w:rStyle w:val="StyleUnderline"/>
        </w:rPr>
        <w:t xml:space="preserve"> a </w:t>
      </w:r>
      <w:r w:rsidRPr="005A6A03">
        <w:rPr>
          <w:rStyle w:val="StyleUnderline"/>
          <w:highlight w:val="cyan"/>
        </w:rPr>
        <w:t>complex</w:t>
      </w:r>
      <w:r w:rsidRPr="005A6A03">
        <w:rPr>
          <w:rStyle w:val="StyleUnderline"/>
        </w:rPr>
        <w:t xml:space="preserve"> amalgam of </w:t>
      </w:r>
      <w:r w:rsidRPr="005A6A03">
        <w:rPr>
          <w:rStyle w:val="StyleUnderline"/>
          <w:highlight w:val="cyan"/>
        </w:rPr>
        <w:t>factors</w:t>
      </w:r>
      <w:r w:rsidRPr="005A6A03">
        <w:rPr>
          <w:rStyle w:val="StyleUnderline"/>
        </w:rPr>
        <w:t>. These factors include t</w:t>
      </w:r>
      <w:r w:rsidRPr="005A6A03">
        <w:rPr>
          <w:rStyle w:val="StyleUnderline"/>
          <w:highlight w:val="cyan"/>
        </w:rPr>
        <w:t xml:space="preserve">he theoretical dispositions of observers, geographical location, historical interaction with China </w:t>
      </w:r>
      <w:r w:rsidRPr="005A6A03">
        <w:rPr>
          <w:rStyle w:val="StyleUnderline"/>
        </w:rPr>
        <w:t>(both ancient and modern),</w:t>
      </w:r>
      <w:r w:rsidRPr="005A6A03">
        <w:rPr>
          <w:rStyle w:val="StyleUnderline"/>
          <w:highlight w:val="cyan"/>
        </w:rPr>
        <w:t xml:space="preserve"> domestic political issues, economic interests, competing territorial claims, assessments of China’s military power and long-term intentions, and the shifting contours of the geopolitical environment.</w:t>
      </w:r>
      <w:r w:rsidRPr="005A6A03">
        <w:rPr>
          <w:rStyle w:val="StyleUnderline"/>
        </w:rPr>
        <w:t xml:space="preserve"> </w:t>
      </w:r>
      <w:r>
        <w:t>As the authors of this volume demonstrate, these factors differ in intensity from one country to the next. As a result, there is no uniform perception of a China threat.</w:t>
      </w:r>
    </w:p>
    <w:p w14:paraId="55B9364D" w14:textId="77777777" w:rsidR="0005188F" w:rsidRDefault="0005188F" w:rsidP="0005188F">
      <w:pPr>
        <w:pStyle w:val="Heading2"/>
      </w:pPr>
      <w:r>
        <w:t xml:space="preserve">AT Epistemology First </w:t>
      </w:r>
    </w:p>
    <w:p w14:paraId="3D6513B8" w14:textId="77777777" w:rsidR="0005188F" w:rsidRPr="003835F1" w:rsidRDefault="0005188F" w:rsidP="0005188F">
      <w:pPr>
        <w:pStyle w:val="Heading4"/>
        <w:contextualSpacing/>
        <w:rPr>
          <w:rFonts w:asciiTheme="minorHAnsi" w:eastAsia="Cambria" w:hAnsiTheme="minorHAnsi" w:cstheme="minorHAnsi"/>
        </w:rPr>
      </w:pPr>
      <w:r w:rsidRPr="003835F1">
        <w:rPr>
          <w:rFonts w:asciiTheme="minorHAnsi" w:eastAsia="Cambria" w:hAnsiTheme="minorHAnsi" w:cstheme="minorHAnsi"/>
        </w:rPr>
        <w:t>There are no prior questions in IR – epistemology fails and prevents action</w:t>
      </w:r>
    </w:p>
    <w:p w14:paraId="69B25B53" w14:textId="77777777" w:rsidR="0005188F" w:rsidRPr="003835F1" w:rsidRDefault="0005188F" w:rsidP="0005188F">
      <w:pPr>
        <w:contextualSpacing/>
        <w:rPr>
          <w:rFonts w:asciiTheme="minorHAnsi" w:eastAsia="Cambria" w:hAnsiTheme="minorHAnsi" w:cstheme="minorHAnsi"/>
          <w:szCs w:val="24"/>
        </w:rPr>
      </w:pPr>
      <w:r w:rsidRPr="003835F1">
        <w:rPr>
          <w:rStyle w:val="Style13ptBold"/>
          <w:rFonts w:asciiTheme="minorHAnsi" w:hAnsiTheme="minorHAnsi" w:cstheme="minorHAnsi"/>
        </w:rPr>
        <w:t>Owen 2</w:t>
      </w:r>
      <w:r w:rsidRPr="003835F1">
        <w:rPr>
          <w:rFonts w:asciiTheme="minorHAnsi" w:eastAsia="Cambria" w:hAnsiTheme="minorHAnsi" w:cstheme="minorHAnsi"/>
          <w:sz w:val="20"/>
          <w:szCs w:val="24"/>
        </w:rPr>
        <w:t xml:space="preserve"> (David, Reader of Political Theory at the University of Southampton, Reader of Political Theory at the Univ. of Southampton, Millennium Vol 31 No 3 p. 655-657)</w:t>
      </w:r>
    </w:p>
    <w:p w14:paraId="7A66650D" w14:textId="77777777" w:rsidR="0005188F" w:rsidRPr="003835F1" w:rsidRDefault="0005188F" w:rsidP="00DC6013">
      <w:pPr>
        <w:pStyle w:val="ListParagraph"/>
      </w:pPr>
      <w:r w:rsidRPr="003835F1">
        <w:t xml:space="preserve">Commenting on the ‘philosophical turn’ in IR, Wæver remarks that </w:t>
      </w:r>
      <w:r w:rsidRPr="003835F1">
        <w:rPr>
          <w:b/>
          <w:color w:val="000000"/>
          <w:u w:val="single"/>
        </w:rPr>
        <w:t>‘[a] frenzy for words like “epistemology” and “ontology”</w:t>
      </w:r>
      <w:r w:rsidRPr="003835F1">
        <w:t xml:space="preserve"> often </w:t>
      </w:r>
      <w:r w:rsidRPr="003835F1">
        <w:rPr>
          <w:b/>
          <w:color w:val="000000"/>
          <w:u w:val="single"/>
        </w:rPr>
        <w:t>signals this philosophical turn</w:t>
      </w:r>
      <w:r w:rsidRPr="003835F1">
        <w:t>’, although he goes on to comment that these terms are often used loosely.</w:t>
      </w:r>
      <w:r w:rsidRPr="003835F1">
        <w:rPr>
          <w:szCs w:val="11"/>
        </w:rPr>
        <w:t xml:space="preserve">4 </w:t>
      </w:r>
      <w:r w:rsidRPr="003835F1">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3835F1">
        <w:rPr>
          <w:b/>
          <w:color w:val="000000"/>
          <w:u w:val="single"/>
        </w:rPr>
        <w:t xml:space="preserve">such a </w:t>
      </w:r>
      <w:r w:rsidRPr="003835F1">
        <w:t>philosophical</w:t>
      </w:r>
      <w:r w:rsidRPr="003835F1">
        <w:rPr>
          <w:b/>
          <w:color w:val="000000"/>
          <w:u w:val="single"/>
        </w:rPr>
        <w:t xml:space="preserve"> turn is not without its dangers </w:t>
      </w:r>
      <w:r w:rsidRPr="003835F1">
        <w:t xml:space="preserve">and I will briefly mention three before turning to consider a confusion that has, I will suggest, helped to promote the IR theory wars by motivating this philosophical turn. The first danger with the philosophical turn is that </w:t>
      </w:r>
      <w:r w:rsidRPr="003835F1">
        <w:rPr>
          <w:b/>
          <w:color w:val="000000"/>
          <w:u w:val="single"/>
        </w:rPr>
        <w:t>it has an inbuilt tendency to prioritize issues of ontology and epistemology over explanatory and/or interpretive power as if the latter</w:t>
      </w:r>
      <w:r w:rsidRPr="003835F1">
        <w:t xml:space="preserve"> two </w:t>
      </w:r>
      <w:r w:rsidRPr="003835F1">
        <w:rPr>
          <w:b/>
          <w:color w:val="000000"/>
          <w:u w:val="single"/>
        </w:rPr>
        <w:t xml:space="preserve">were merely a simple function of the former. </w:t>
      </w:r>
      <w:r w:rsidRPr="003835F1">
        <w:t xml:space="preserve">But while </w:t>
      </w:r>
      <w:r w:rsidRPr="003835F1">
        <w:rPr>
          <w:b/>
          <w:color w:val="000000"/>
          <w:u w:val="single"/>
        </w:rPr>
        <w:t>the explanatory and</w:t>
      </w:r>
      <w:r w:rsidRPr="003835F1">
        <w:t xml:space="preserve">/or </w:t>
      </w:r>
      <w:r w:rsidRPr="003835F1">
        <w:rPr>
          <w:b/>
          <w:color w:val="000000"/>
          <w:u w:val="single"/>
        </w:rPr>
        <w:t xml:space="preserve">interpretive power of a theoretical account is not </w:t>
      </w:r>
      <w:r w:rsidRPr="003835F1">
        <w:t xml:space="preserve">wholly independent of its ontological and/or epistemological commitments (otherwise criticism of these features would not be a criticism that had any value), it is by no means clear that it is, in contrast, </w:t>
      </w:r>
      <w:r w:rsidRPr="003835F1">
        <w:rPr>
          <w:b/>
          <w:color w:val="000000"/>
          <w:u w:val="single"/>
        </w:rPr>
        <w:t>wholly dependent on these philosophical commitme</w:t>
      </w:r>
      <w:r w:rsidRPr="003835F1">
        <w:rPr>
          <w:color w:val="000000"/>
          <w:sz w:val="12"/>
          <w:u w:val="single"/>
        </w:rPr>
        <w:t xml:space="preserve"> </w:t>
      </w:r>
      <w:r w:rsidRPr="003835F1">
        <w:rPr>
          <w:b/>
          <w:color w:val="000000"/>
          <w:u w:val="single"/>
        </w:rPr>
        <w:t>nts.</w:t>
      </w:r>
      <w:r w:rsidRPr="003835F1">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3835F1">
        <w:rPr>
          <w:b/>
          <w:color w:val="000000"/>
          <w:u w:val="single"/>
        </w:rPr>
        <w:t xml:space="preserve"> It may</w:t>
      </w:r>
      <w:r w:rsidRPr="003835F1">
        <w:t xml:space="preserve">, of course, </w:t>
      </w:r>
      <w:r w:rsidRPr="003835F1">
        <w:rPr>
          <w:b/>
          <w:color w:val="000000"/>
          <w:u w:val="single"/>
        </w:rPr>
        <w:t xml:space="preserve">be the case that the advocates of rational choice theory cannot give a good account of why this type of theory is powerful </w:t>
      </w:r>
      <w:r w:rsidRPr="003835F1">
        <w:t>in accounting for this class of problems (i.e., how it is that the relevant actors come to exhibit features in these circumstances that approximate the assumptions of rational choice theory) and, i</w:t>
      </w:r>
      <w:r w:rsidRPr="003835F1">
        <w:rPr>
          <w:b/>
          <w:color w:val="000000"/>
          <w:u w:val="single"/>
        </w:rPr>
        <w:t>f this is the case, it is a philosophical weakness—but this does not undermine the point that, for a certain class of problems, rational choice theory may provide the best account available to us.</w:t>
      </w:r>
      <w:r w:rsidRPr="003835F1">
        <w:t xml:space="preserve"> In other words, </w:t>
      </w:r>
      <w:r w:rsidRPr="003835F1">
        <w:rPr>
          <w:b/>
          <w:color w:val="000000"/>
          <w:u w:val="single"/>
        </w:rPr>
        <w:t>while the critical judgement of theoretical accounts in terms of their ontological and/or epistemological sophistication is one kind of critical judgement, it is not the only or even necessarily the most important kind</w:t>
      </w:r>
      <w:r w:rsidRPr="003835F1">
        <w:t xml:space="preserve">. The second danger run by the philosophical turn is that </w:t>
      </w:r>
      <w:r w:rsidRPr="003835F1">
        <w:rPr>
          <w:b/>
          <w:color w:val="000000"/>
          <w:u w:val="single"/>
        </w:rPr>
        <w:t>because prioritisation of ontology and epistemology promotes theory-construction</w:t>
      </w:r>
      <w:r w:rsidRPr="003835F1">
        <w:t xml:space="preserve"> from philosophical first principles,</w:t>
      </w:r>
      <w:r w:rsidRPr="003835F1">
        <w:rPr>
          <w:b/>
          <w:color w:val="000000"/>
          <w:u w:val="single"/>
        </w:rPr>
        <w:t xml:space="preserve"> it cultivates a theory-driven rather than problem-driven approach to IR.</w:t>
      </w:r>
      <w:r w:rsidRPr="003835F1">
        <w:t xml:space="preserve"> Paraphrasing Ian Shapiro, the point can be put like this:</w:t>
      </w:r>
      <w:r w:rsidRPr="003835F1">
        <w:rPr>
          <w:b/>
          <w:color w:val="000000"/>
          <w:u w:val="single"/>
        </w:rPr>
        <w:t xml:space="preserve"> since</w:t>
      </w:r>
      <w:r w:rsidRPr="003835F1">
        <w:t xml:space="preserve"> it is the case that </w:t>
      </w:r>
      <w:r w:rsidRPr="003835F1">
        <w:rPr>
          <w:b/>
          <w:color w:val="000000"/>
          <w:u w:val="single"/>
        </w:rPr>
        <w:t xml:space="preserve">there is always a plurality of possible true descriptions </w:t>
      </w:r>
      <w:r w:rsidRPr="003835F1">
        <w:t>of a given action, event or phenomenon,</w:t>
      </w:r>
      <w:r w:rsidRPr="003835F1">
        <w:rPr>
          <w:b/>
          <w:color w:val="000000"/>
          <w:u w:val="single"/>
        </w:rPr>
        <w:t xml:space="preserve"> the challenge is to decide which is the most apt </w:t>
      </w:r>
      <w:r w:rsidRPr="003835F1">
        <w:rPr>
          <w:b/>
          <w:u w:val="single"/>
        </w:rPr>
        <w:t>i</w:t>
      </w:r>
      <w:r w:rsidRPr="003835F1">
        <w:rPr>
          <w:b/>
          <w:color w:val="000000"/>
          <w:u w:val="single"/>
        </w:rPr>
        <w:t>n terms of getting a perspicuous grip on</w:t>
      </w:r>
      <w:r w:rsidRPr="003835F1">
        <w:t xml:space="preserve"> the </w:t>
      </w:r>
      <w:r w:rsidRPr="003835F1">
        <w:rPr>
          <w:b/>
          <w:color w:val="000000"/>
          <w:u w:val="single"/>
        </w:rPr>
        <w:t>action,</w:t>
      </w:r>
      <w:r w:rsidRPr="003835F1">
        <w:t xml:space="preserve"> event or phenomenon in question given the purposes of the inquiry; yet, from this standpoint, </w:t>
      </w:r>
      <w:r w:rsidRPr="003835F1">
        <w:rPr>
          <w:b/>
          <w:u w:val="single"/>
        </w:rPr>
        <w:t>‘</w:t>
      </w:r>
      <w:r w:rsidRPr="003835F1">
        <w:rPr>
          <w:b/>
          <w:color w:val="000000"/>
          <w:u w:val="single"/>
        </w:rPr>
        <w:t>theory-driven work is part of a reductionist program’ in that it ‘dictates always opting for the description that calls for the explanation that flows from the preferred model or theory’.5</w:t>
      </w:r>
      <w:r w:rsidRPr="003835F1">
        <w:rPr>
          <w:sz w:val="11"/>
          <w:szCs w:val="11"/>
          <w:u w:val="single"/>
        </w:rPr>
        <w:t xml:space="preserve"> </w:t>
      </w:r>
      <w:r w:rsidRPr="003835F1">
        <w:rPr>
          <w:b/>
          <w:color w:val="000000"/>
          <w:u w:val="single"/>
        </w:rPr>
        <w:t>The justification</w:t>
      </w:r>
      <w:r w:rsidRPr="003835F1">
        <w:t xml:space="preserve"> offered for this strategy </w:t>
      </w:r>
      <w:r w:rsidRPr="003835F1">
        <w:rPr>
          <w:b/>
          <w:color w:val="000000"/>
          <w:u w:val="single"/>
        </w:rPr>
        <w:t xml:space="preserve">rests on the mistaken belief that it is necessary for social science because general explanations are required to characterise the classes of phenomena studied in similar terms. </w:t>
      </w:r>
      <w:r w:rsidRPr="003835F1">
        <w:t>However, as Shapiro points out,</w:t>
      </w:r>
      <w:r w:rsidRPr="003835F1">
        <w:rPr>
          <w:b/>
          <w:color w:val="000000"/>
          <w:u w:val="single"/>
        </w:rPr>
        <w:t xml:space="preserve"> this is to misunderstand the enterprise of science</w:t>
      </w:r>
      <w:r w:rsidRPr="003835F1">
        <w:rPr>
          <w:b/>
          <w:u w:val="single"/>
        </w:rPr>
        <w:t xml:space="preserve"> since</w:t>
      </w:r>
      <w:r w:rsidRPr="003835F1">
        <w:t xml:space="preserve"> ‘</w:t>
      </w:r>
      <w:r w:rsidRPr="003835F1">
        <w:rPr>
          <w:b/>
          <w:color w:val="000000"/>
          <w:u w:val="single"/>
        </w:rPr>
        <w:t>whether there are general explanations for classes of phenomena is a question for social-scientific inquiry, not to be prejudged before conducting that inquiry’</w:t>
      </w:r>
      <w:r w:rsidRPr="003835F1">
        <w:t>.</w:t>
      </w:r>
      <w:r w:rsidRPr="003835F1">
        <w:rPr>
          <w:szCs w:val="11"/>
        </w:rPr>
        <w:t xml:space="preserve">6 </w:t>
      </w:r>
      <w:r w:rsidRPr="003835F1">
        <w:t xml:space="preserve">Moreover, </w:t>
      </w:r>
      <w:r w:rsidRPr="003835F1">
        <w:rPr>
          <w:b/>
          <w:color w:val="000000"/>
          <w:u w:val="single"/>
        </w:rPr>
        <w:t>this strategy easily slips into the promotion of the pursuit of generality over that of empirical validity.</w:t>
      </w:r>
      <w:r w:rsidRPr="003835F1">
        <w:t xml:space="preserve"> The third danger is that </w:t>
      </w:r>
      <w:r w:rsidRPr="003835F1">
        <w:rPr>
          <w:b/>
          <w:color w:val="000000"/>
          <w:u w:val="single"/>
        </w:rPr>
        <w:t>the preceding</w:t>
      </w:r>
      <w:r w:rsidRPr="003835F1">
        <w:t xml:space="preserve"> two </w:t>
      </w:r>
      <w:r w:rsidRPr="003835F1">
        <w:rPr>
          <w:b/>
          <w:color w:val="000000"/>
          <w:u w:val="single"/>
        </w:rPr>
        <w:t>combine to encourage the formation of a</w:t>
      </w:r>
      <w:r w:rsidRPr="003835F1">
        <w:t xml:space="preserve"> particular image of disciplinary debate in IR—what might be called (only slightly tongue in cheek) ‘the </w:t>
      </w:r>
      <w:r w:rsidRPr="003835F1">
        <w:rPr>
          <w:b/>
          <w:color w:val="000000"/>
          <w:u w:val="single"/>
        </w:rPr>
        <w:t>Highlander view’</w:t>
      </w:r>
      <w:r w:rsidRPr="003835F1">
        <w:t xml:space="preserve">—namely, </w:t>
      </w:r>
      <w:r w:rsidRPr="003835F1">
        <w:rPr>
          <w:b/>
          <w:color w:val="000000"/>
          <w:u w:val="single"/>
        </w:rPr>
        <w:t>an image of warring theoretical approaches</w:t>
      </w:r>
      <w:r w:rsidRPr="003835F1">
        <w:t xml:space="preserve"> with each, despite occasional temporary tactical alliances, dedicated to the strategic achievement of sovereignty over the disciplinary field. It encourages this view because </w:t>
      </w:r>
      <w:r w:rsidRPr="003835F1">
        <w:rPr>
          <w:b/>
          <w:color w:val="000000"/>
          <w:u w:val="single"/>
        </w:rPr>
        <w:t>the</w:t>
      </w:r>
      <w:r w:rsidRPr="003835F1">
        <w:t xml:space="preserve"> turn to, and </w:t>
      </w:r>
      <w:r w:rsidRPr="003835F1">
        <w:rPr>
          <w:b/>
          <w:color w:val="000000"/>
          <w:u w:val="single"/>
        </w:rPr>
        <w:t>prioritisation of, ontology and epistemology stimulates the idea that there can only be one theoretical approach which gets things right</w:t>
      </w:r>
      <w:r w:rsidRPr="003835F1">
        <w:t xml:space="preserve">, namely, the theoretical approach that gets its ontology and epistemology right. </w:t>
      </w:r>
      <w:r w:rsidRPr="003835F1">
        <w:rPr>
          <w:b/>
          <w:color w:val="000000"/>
          <w:u w:val="single"/>
        </w:rPr>
        <w:t>This image feeds back into IR exacerbating the first and second dangers, and so a potentially vicious circle arises.</w:t>
      </w:r>
      <w:r w:rsidRPr="003835F1">
        <w:rPr>
          <w:b/>
          <w:color w:val="000000"/>
          <w:sz w:val="12"/>
          <w:u w:val="single"/>
        </w:rPr>
        <w:t xml:space="preserve"> </w:t>
      </w:r>
    </w:p>
    <w:p w14:paraId="5DB7444B" w14:textId="48CAF107" w:rsidR="0005188F" w:rsidRDefault="00DC6013" w:rsidP="0005188F">
      <w:pPr>
        <w:pStyle w:val="Heading2"/>
      </w:pPr>
      <w:r>
        <w:t xml:space="preserve">AT </w:t>
      </w:r>
      <w:r w:rsidR="0005188F">
        <w:t>Apocalyptic Reps</w:t>
      </w:r>
    </w:p>
    <w:p w14:paraId="76BEBCA9" w14:textId="0E588946" w:rsidR="00DC6013" w:rsidRDefault="00DC6013" w:rsidP="00DC6013">
      <w:pPr>
        <w:pStyle w:val="Heading3"/>
      </w:pPr>
      <w:r w:rsidRPr="00DC6013">
        <w:t>Generic</w:t>
      </w:r>
    </w:p>
    <w:p w14:paraId="39706D75" w14:textId="77777777" w:rsidR="00DC6013" w:rsidRPr="00E856BE" w:rsidRDefault="00DC6013" w:rsidP="00DC6013">
      <w:pPr>
        <w:pStyle w:val="Heading4"/>
        <w:rPr>
          <w:rStyle w:val="Style13ptBold"/>
          <w:b/>
        </w:rPr>
      </w:pPr>
      <w:r w:rsidRPr="00E856BE">
        <w:rPr>
          <w:rStyle w:val="Style13ptBold"/>
          <w:b/>
        </w:rPr>
        <w:t xml:space="preserve">Apocalyptic rhetoric motivates people to action, makes people care about the non-human world, and draws in people who would otherwise never care.  Climate change proves.  </w:t>
      </w:r>
    </w:p>
    <w:p w14:paraId="2923EF0E" w14:textId="77777777" w:rsidR="00DC6013" w:rsidRPr="00DC6013" w:rsidRDefault="00DC6013" w:rsidP="00DC6013">
      <w:r>
        <w:rPr>
          <w:rStyle w:val="Style13ptBold"/>
        </w:rPr>
        <w:t>Ladle and Jepson 10</w:t>
      </w:r>
      <w:r>
        <w:rPr>
          <w:rStyle w:val="Style13ptBold"/>
        </w:rPr>
        <w:br/>
      </w:r>
      <w:r w:rsidRPr="00DC6013">
        <w:t>(Richard J. Professor of Conservation Biogeography, Federal University of Alagoas, Brazil.  Paul, course director and senior research fellow at the Oxford School of Geography and the Environment, “Origins, Uses, and Transformation of Extinction Rhetoric”, 2010, Berghahn Books, [https://www.researchgate.net/profile/Richard_Ladle/publication/230676793_Origins_Uses_and_Transformation_of_Extinction_Rhetoric/links/09e41502d620d1a6b7000000.pdf], DOA 7/15/16, DDI HRM)</w:t>
      </w:r>
    </w:p>
    <w:p w14:paraId="7596E8DD" w14:textId="6CE28310" w:rsidR="00DC6013" w:rsidRPr="00DC6013" w:rsidRDefault="00DC6013" w:rsidP="00DC6013">
      <w:pPr>
        <w:pStyle w:val="ListParagraph"/>
        <w:rPr>
          <w:sz w:val="16"/>
        </w:rPr>
      </w:pPr>
      <w:r w:rsidRPr="00817AF4">
        <w:t>Despite the inherent uncertainty associated with identifying, measuring, and forecasting extinctions (Ladle 2009</w:t>
      </w:r>
      <w:r w:rsidRPr="00817AF4">
        <w:rPr>
          <w:rStyle w:val="StyleUnderline"/>
        </w:rPr>
        <w:t>), the concept of extinction</w:t>
      </w:r>
      <w:r w:rsidRPr="00817AF4">
        <w:t xml:space="preserve"> is a prominent element of issues relating to the environment. </w:t>
      </w:r>
      <w:r w:rsidRPr="00817AF4">
        <w:rPr>
          <w:rStyle w:val="StyleUnderline"/>
        </w:rPr>
        <w:t>It has been instrumental in the production of international conservation agreements and associated programs and, for more than a century, has been deployed to attract attention and motivate individual and collective actions</w:t>
      </w:r>
      <w:r w:rsidRPr="00817AF4">
        <w:t xml:space="preserve"> that constrain our attitudes and behaviors toward the non-human world.</w:t>
      </w:r>
      <w:r w:rsidRPr="00817AF4">
        <w:rPr>
          <w:rStyle w:val="StyleUnderline"/>
        </w:rPr>
        <w:t xml:space="preserve"> </w:t>
      </w:r>
      <w:r w:rsidRPr="00817AF4">
        <w:t>Extinction is the focal point of a vast scientific literature, concentrating mainly on the development of techniques to measure and forecast extinction rates (reviewed in Lawton and May 1995; see also Ladle 2009). These techniques are based on insights from diverse fields, including paleontology (Jablonski 2001; McKinney 1997), genetics (Keller and Waller 2002), island biogeography (Channell and Lomolino 2000), behavior (Courchamp et al. 1999), and taxonomy (Nee and May 1997). The wide variety of ways in which extinction can be defined, classified, and measured has (perhaps unsurprisingly) led to increasing levels of misrepresentation of this concept in the public domain (Ladle et al. 2005). In an attempt to clarify the diverse meanings of the term ‘extinction’ and to explain its power to influence institutional and individual behaviors, Ladle and Jepson (2008) presented a new typology of extinction concepts associated with different degrees of scientific certainty concerning the disappearance of a species and the potential for its re-emergence at some point in time. They briefly discussed the social influence and power of these different extinction ‘types’ in different settings and, in so doing, drew attention to the multiple and changing usages of the term. In this article we present an extended review and discussion about the origins and agency of the term ‘extinction’ and examine its historical and contemporary impact in conservation discourse, policy, and management. To provide greater analytical traction, we draw on the concept of the ‘frame’ (Goffman 1974), which suggests that</w:t>
      </w:r>
      <w:r w:rsidRPr="00817AF4">
        <w:rPr>
          <w:rStyle w:val="StyleUnderline"/>
        </w:rPr>
        <w:t xml:space="preserve"> people</w:t>
      </w:r>
      <w:r w:rsidRPr="00817AF4">
        <w:t xml:space="preserve"> make sense of and </w:t>
      </w:r>
      <w:r w:rsidRPr="00817AF4">
        <w:rPr>
          <w:rStyle w:val="StyleUnderline"/>
        </w:rPr>
        <w:t>act within a complex world by gathering together an assemblage of ideas</w:t>
      </w:r>
      <w:r w:rsidRPr="00817AF4">
        <w:t xml:space="preserve">, objects, and practices </w:t>
      </w:r>
      <w:r w:rsidRPr="00817AF4">
        <w:rPr>
          <w:rStyle w:val="StyleUnderline"/>
        </w:rPr>
        <w:t>in frames</w:t>
      </w:r>
      <w:r w:rsidRPr="00817AF4">
        <w:t xml:space="preserve"> (i.e., mental models/schemas). The concept has been extended by new social movement theorists (e.g., Benford and Snow 2000) and is gaining popularity in science technology studies (e.g., Callon 1998), policy studies (e.g., Triandafyllidou and Fotiou 1998), including conservation (e.g., Lorimer 2006), and environmental communication (e.g., Davis 1995). Frames are essentially stories constructed from concepts, metaphors, beliefs, and images interacting with the everyday practices and technologies through which we live our lives. While each person constructs his or her own frame and is able to switch between multiple frames, frame construction is largely a social and cultural process</w:t>
      </w:r>
      <w:r w:rsidRPr="00817AF4">
        <w:rPr>
          <w:rStyle w:val="StyleUnderline"/>
        </w:rPr>
        <w:t>. Frames develop over time and can be understood as</w:t>
      </w:r>
      <w:r w:rsidRPr="00817AF4">
        <w:t xml:space="preserve"> the </w:t>
      </w:r>
      <w:r w:rsidRPr="00817AF4">
        <w:rPr>
          <w:rStyle w:val="StyleUnderline"/>
        </w:rPr>
        <w:t>sedimented histories</w:t>
      </w:r>
      <w:r w:rsidRPr="00817AF4">
        <w:t xml:space="preserve"> of particular ways of understanding and engaging with the world. </w:t>
      </w:r>
      <w:r w:rsidRPr="00817AF4">
        <w:rPr>
          <w:rStyle w:val="StyleUnderline"/>
        </w:rPr>
        <w:t xml:space="preserve">When frames include collective actions that attract widespread consent, they become institutionalized, guiding policies and scientific, management, and cultural practices </w:t>
      </w:r>
      <w:r w:rsidRPr="00817AF4">
        <w:t xml:space="preserve">(Tarrow 1992). The premise we explore in this article is that </w:t>
      </w:r>
      <w:r w:rsidRPr="00817AF4">
        <w:rPr>
          <w:rStyle w:val="StyleUnderline"/>
        </w:rPr>
        <w:t>extinction</w:t>
      </w:r>
      <w:r w:rsidRPr="00817AF4">
        <w:t xml:space="preserve">—as a term, concept, fact, and possibility—organizes and assembles frames that incorporate individual and collective anxieties relating to loss, decline, crisis, and so forth. These </w:t>
      </w:r>
      <w:r w:rsidRPr="00817AF4">
        <w:rPr>
          <w:rStyle w:val="StyleUnderline"/>
        </w:rPr>
        <w:t>frames help to explain and give meaning to events in the non-human world and motivate and legitimate ideas for collective action.</w:t>
      </w:r>
      <w:r w:rsidRPr="00817AF4">
        <w:t xml:space="preserve"> At the same time</w:t>
      </w:r>
      <w:r w:rsidRPr="00817AF4">
        <w:rPr>
          <w:rStyle w:val="StyleUnderline"/>
        </w:rPr>
        <w:t>, they enable conservation/environment issues to bridge and flow into numerous other frames</w:t>
      </w:r>
      <w:r w:rsidRPr="00817AF4">
        <w:t xml:space="preserve">. Further, we suggest that </w:t>
      </w:r>
      <w:r w:rsidRPr="00817AF4">
        <w:rPr>
          <w:rStyle w:val="StyleUnderline"/>
        </w:rPr>
        <w:t>the rhetorical power</w:t>
      </w:r>
      <w:r w:rsidRPr="00817AF4">
        <w:t xml:space="preserve"> and cultural agency </w:t>
      </w:r>
      <w:r w:rsidRPr="00817AF4">
        <w:rPr>
          <w:rStyle w:val="StyleUnderline"/>
        </w:rPr>
        <w:t>of extinction enroll actors not directly concerned with avoiding species extinction, consciously or otherwise, into</w:t>
      </w:r>
      <w:r w:rsidRPr="00817AF4">
        <w:t xml:space="preserve"> pronouncements and interventions in </w:t>
      </w:r>
      <w:r w:rsidRPr="00817AF4">
        <w:rPr>
          <w:rStyle w:val="StyleUnderline"/>
        </w:rPr>
        <w:t>the environment/conservation issue frame</w:t>
      </w:r>
      <w:r w:rsidRPr="00817AF4">
        <w:t>. These processes serve to transform extinction from a key idea element within wider frames to a distinct issue frame that has come to have an immense influence on social decision making.</w:t>
      </w:r>
    </w:p>
    <w:p w14:paraId="5AC3C949" w14:textId="77777777" w:rsidR="0005188F" w:rsidRDefault="0005188F" w:rsidP="0005188F">
      <w:pPr>
        <w:pStyle w:val="Heading3"/>
      </w:pPr>
      <w:r>
        <w:t>Warming Turn</w:t>
      </w:r>
    </w:p>
    <w:p w14:paraId="2D02F45A" w14:textId="77777777" w:rsidR="00DC6013" w:rsidRDefault="00DC6013" w:rsidP="00DC6013">
      <w:pPr>
        <w:pStyle w:val="Heading4"/>
      </w:pPr>
      <w:r>
        <w:t>Apocalyptic rhetoric is good specifically in the context of environmental disaster – motivates activism and reduces passivity – studies prove</w:t>
      </w:r>
      <w:r>
        <w:br/>
        <w:t>Veldman 15</w:t>
      </w:r>
    </w:p>
    <w:p w14:paraId="6564E64D" w14:textId="77777777" w:rsidR="00DC6013" w:rsidRDefault="00DC6013" w:rsidP="00DC6013">
      <w:pPr>
        <w:rPr>
          <w:rStyle w:val="Style13ptBold"/>
        </w:rPr>
      </w:pPr>
      <w:r w:rsidRPr="00FD2FCA">
        <w:rPr>
          <w:rStyle w:val="Style13ptBold"/>
          <w:rFonts w:hint="eastAsia"/>
        </w:rPr>
        <w:t>ROBIN GLOBUS VELDMAN</w:t>
      </w:r>
      <w:r w:rsidRPr="000938EE">
        <w:rPr>
          <w:rStyle w:val="Style13ptBold"/>
          <w:rFonts w:hint="eastAsia"/>
        </w:rPr>
        <w:t xml:space="preserve">, </w:t>
      </w:r>
      <w:r>
        <w:rPr>
          <w:rStyle w:val="Style13ptBold"/>
        </w:rPr>
        <w:t>B</w:t>
      </w:r>
      <w:r w:rsidRPr="00E376B7">
        <w:rPr>
          <w:rStyle w:val="Style13ptBold"/>
          <w:rFonts w:hint="eastAsia"/>
        </w:rPr>
        <w:t>A Dartmouth College (2002), Environmental Studies</w:t>
      </w:r>
      <w:r>
        <w:rPr>
          <w:rStyle w:val="Style13ptBold"/>
        </w:rPr>
        <w:t xml:space="preserve">, </w:t>
      </w:r>
      <w:r w:rsidRPr="00E376B7">
        <w:rPr>
          <w:rStyle w:val="Style13ptBold"/>
          <w:rFonts w:hint="eastAsia"/>
        </w:rPr>
        <w:t>Senior Assistant Editor for the Journal for the Study of Religion, Nature and Culture.</w:t>
      </w:r>
      <w:r>
        <w:rPr>
          <w:rStyle w:val="Style13ptBold"/>
        </w:rPr>
        <w:t>, Spring 2012,</w:t>
      </w:r>
      <w:r w:rsidRPr="000938EE">
        <w:rPr>
          <w:rStyle w:val="Style13ptBold"/>
          <w:rFonts w:hint="eastAsia"/>
        </w:rPr>
        <w:t xml:space="preserve"> </w:t>
      </w:r>
      <w:r>
        <w:rPr>
          <w:rStyle w:val="Style13ptBold"/>
          <w:rFonts w:hint="eastAsia"/>
        </w:rPr>
        <w:t>“</w:t>
      </w:r>
      <w:r w:rsidRPr="00FD2FCA">
        <w:rPr>
          <w:rStyle w:val="Style13ptBold"/>
          <w:rFonts w:hint="eastAsia"/>
        </w:rPr>
        <w:t>Narrating the Environmental Apocalypse: How Imagining the End Facilitates Moral Reasoning Among Environmental Activists</w:t>
      </w:r>
      <w:r>
        <w:rPr>
          <w:rStyle w:val="Style13ptBold"/>
          <w:rFonts w:hint="eastAsia"/>
        </w:rPr>
        <w:t>”</w:t>
      </w:r>
      <w:r>
        <w:rPr>
          <w:rStyle w:val="Style13ptBold"/>
        </w:rPr>
        <w:t xml:space="preserve">, </w:t>
      </w:r>
      <w:r>
        <w:rPr>
          <w:rStyle w:val="Style13ptBold"/>
          <w:i/>
        </w:rPr>
        <w:t>Ethics and the Environment</w:t>
      </w:r>
      <w:r>
        <w:rPr>
          <w:rStyle w:val="Style13ptBold"/>
          <w:rFonts w:hint="eastAsia"/>
        </w:rPr>
        <w:t>,</w:t>
      </w:r>
      <w:r w:rsidRPr="00F35D25">
        <w:rPr>
          <w:rStyle w:val="Style13ptBold"/>
          <w:rFonts w:hint="eastAsia"/>
        </w:rPr>
        <w:t xml:space="preserve"> http://dx.doi.org/10.1080/10670564.2015.1075715</w:t>
      </w:r>
    </w:p>
    <w:p w14:paraId="6AE40E5B" w14:textId="77777777" w:rsidR="00DC6013" w:rsidRPr="00E376B7" w:rsidRDefault="00DC6013" w:rsidP="00DC6013">
      <w:pPr>
        <w:pStyle w:val="ListParagraph"/>
        <w:rPr>
          <w:rStyle w:val="StyleUnderline"/>
        </w:rPr>
      </w:pPr>
      <w:r>
        <w:rPr>
          <w:rFonts w:hint="eastAsia"/>
        </w:rPr>
        <w:t>Some the risk</w:t>
      </w:r>
      <w:r w:rsidRPr="00E376B7">
        <w:rPr>
          <w:sz w:val="12"/>
        </w:rPr>
        <w:t xml:space="preserve">∂ </w:t>
      </w:r>
      <w:r>
        <w:rPr>
          <w:rFonts w:hint="eastAsia"/>
        </w:rPr>
        <w:t xml:space="preserve">to be the greatest, which he labeled </w:t>
      </w:r>
      <w:r>
        <w:rPr>
          <w:rFonts w:hint="eastAsia"/>
        </w:rPr>
        <w:t>“</w:t>
      </w:r>
      <w:r>
        <w:rPr>
          <w:rFonts w:hint="eastAsia"/>
        </w:rPr>
        <w:t>alarmists,</w:t>
      </w:r>
      <w:r>
        <w:rPr>
          <w:rFonts w:hint="eastAsia"/>
        </w:rPr>
        <w:t>”</w:t>
      </w:r>
      <w:r>
        <w:rPr>
          <w:rFonts w:hint="eastAsia"/>
        </w:rPr>
        <w:t xml:space="preserve"> described climate change</w:t>
      </w:r>
      <w:r w:rsidRPr="00E376B7">
        <w:rPr>
          <w:rFonts w:hint="eastAsia"/>
        </w:rPr>
        <w:t xml:space="preserve"> </w:t>
      </w:r>
      <w:r>
        <w:rPr>
          <w:rFonts w:hint="eastAsia"/>
        </w:rPr>
        <w:t xml:space="preserve">using apocalyptic language, such as </w:t>
      </w:r>
      <w:r>
        <w:rPr>
          <w:rFonts w:hint="eastAsia"/>
        </w:rPr>
        <w:t>“</w:t>
      </w:r>
      <w:r>
        <w:rPr>
          <w:rFonts w:hint="eastAsia"/>
        </w:rPr>
        <w:t>Bad</w:t>
      </w:r>
      <w:r>
        <w:rPr>
          <w:rFonts w:hint="eastAsia"/>
        </w:rPr>
        <w:t>…</w:t>
      </w:r>
      <w:r>
        <w:rPr>
          <w:rFonts w:hint="eastAsia"/>
        </w:rPr>
        <w:t>bad</w:t>
      </w:r>
      <w:r>
        <w:rPr>
          <w:rFonts w:hint="eastAsia"/>
        </w:rPr>
        <w:t>…</w:t>
      </w:r>
      <w:r>
        <w:rPr>
          <w:rFonts w:hint="eastAsia"/>
        </w:rPr>
        <w:t>bad</w:t>
      </w:r>
      <w:r>
        <w:rPr>
          <w:rFonts w:hint="eastAsia"/>
        </w:rPr>
        <w:t>…</w:t>
      </w:r>
      <w:r>
        <w:rPr>
          <w:rFonts w:hint="eastAsia"/>
        </w:rPr>
        <w:t>like after nuclear</w:t>
      </w:r>
      <w:r w:rsidRPr="00E376B7">
        <w:rPr>
          <w:sz w:val="12"/>
        </w:rPr>
        <w:t xml:space="preserve">∂ </w:t>
      </w:r>
      <w:r>
        <w:rPr>
          <w:rFonts w:hint="eastAsia"/>
        </w:rPr>
        <w:t>war</w:t>
      </w:r>
      <w:r>
        <w:rPr>
          <w:rFonts w:hint="eastAsia"/>
        </w:rPr>
        <w:t>…</w:t>
      </w:r>
      <w:r>
        <w:rPr>
          <w:rFonts w:hint="eastAsia"/>
        </w:rPr>
        <w:t>no vegetation,</w:t>
      </w:r>
      <w:r>
        <w:rPr>
          <w:rFonts w:hint="eastAsia"/>
        </w:rPr>
        <w:t>”</w:t>
      </w:r>
      <w:r>
        <w:rPr>
          <w:rFonts w:hint="eastAsia"/>
        </w:rPr>
        <w:t xml:space="preserve"> </w:t>
      </w:r>
      <w:r>
        <w:rPr>
          <w:rFonts w:hint="eastAsia"/>
        </w:rPr>
        <w:t>“</w:t>
      </w:r>
      <w:r>
        <w:rPr>
          <w:rFonts w:hint="eastAsia"/>
        </w:rPr>
        <w:t>Heat waves, it</w:t>
      </w:r>
      <w:r>
        <w:rPr>
          <w:rFonts w:hint="eastAsia"/>
        </w:rPr>
        <w:t>’</w:t>
      </w:r>
      <w:r>
        <w:rPr>
          <w:rFonts w:hint="eastAsia"/>
        </w:rPr>
        <w:t>s gonna kill the world,</w:t>
      </w:r>
      <w:r>
        <w:rPr>
          <w:rFonts w:hint="eastAsia"/>
        </w:rPr>
        <w:t>”</w:t>
      </w:r>
      <w:r>
        <w:rPr>
          <w:rFonts w:hint="eastAsia"/>
        </w:rPr>
        <w:t xml:space="preserve"> and </w:t>
      </w:r>
      <w:r>
        <w:rPr>
          <w:rFonts w:hint="eastAsia"/>
        </w:rPr>
        <w:t>“</w:t>
      </w:r>
      <w:r>
        <w:rPr>
          <w:rFonts w:hint="eastAsia"/>
        </w:rPr>
        <w:t>Death</w:t>
      </w:r>
      <w:r w:rsidRPr="00E376B7">
        <w:rPr>
          <w:sz w:val="12"/>
        </w:rPr>
        <w:t xml:space="preserve">∂ </w:t>
      </w:r>
      <w:r>
        <w:rPr>
          <w:rFonts w:hint="eastAsia"/>
        </w:rPr>
        <w:t>of the planet</w:t>
      </w:r>
      <w:r>
        <w:rPr>
          <w:rFonts w:hint="eastAsia"/>
        </w:rPr>
        <w:t>”</w:t>
      </w:r>
      <w:r>
        <w:rPr>
          <w:rFonts w:hint="eastAsia"/>
        </w:rPr>
        <w:t xml:space="preserve"> (2005, 1440). Given such language, this would seem to be</w:t>
      </w:r>
      <w:r w:rsidRPr="00E376B7">
        <w:rPr>
          <w:sz w:val="12"/>
        </w:rPr>
        <w:t xml:space="preserve">∂ </w:t>
      </w:r>
      <w:r>
        <w:rPr>
          <w:rFonts w:hint="eastAsia"/>
        </w:rPr>
        <w:t>a reasonable way to operationalize environmental apocalypticism</w:t>
      </w:r>
      <w:r w:rsidRPr="00E376B7">
        <w:rPr>
          <w:rStyle w:val="StyleUnderline"/>
          <w:rFonts w:hint="eastAsia"/>
        </w:rPr>
        <w:t>. If</w:t>
      </w:r>
      <w:r>
        <w:rPr>
          <w:rFonts w:hint="eastAsia"/>
        </w:rPr>
        <w:t xml:space="preserve"> such</w:t>
      </w:r>
      <w:r w:rsidRPr="00E376B7">
        <w:rPr>
          <w:sz w:val="12"/>
        </w:rPr>
        <w:t xml:space="preserve">∂ </w:t>
      </w:r>
      <w:r w:rsidRPr="00E376B7">
        <w:rPr>
          <w:rStyle w:val="StyleUnderline"/>
          <w:rFonts w:hint="eastAsia"/>
        </w:rPr>
        <w:t>apocalypticism encouraged fatalism, we would expect alarmists to be less</w:t>
      </w:r>
      <w:r w:rsidRPr="00E376B7">
        <w:rPr>
          <w:rStyle w:val="StyleUnderline"/>
          <w:rFonts w:hint="eastAsia"/>
        </w:rPr>
        <w:t>∂</w:t>
      </w:r>
      <w:r w:rsidRPr="00E376B7">
        <w:rPr>
          <w:rStyle w:val="StyleUnderline"/>
          <w:rFonts w:hint="eastAsia"/>
        </w:rPr>
        <w:t xml:space="preserve"> likely to have engaged in environmental behavior compared to groups</w:t>
      </w:r>
      <w:r w:rsidRPr="00E376B7">
        <w:rPr>
          <w:rStyle w:val="StyleUnderline"/>
          <w:rFonts w:hint="eastAsia"/>
        </w:rPr>
        <w:t>∂</w:t>
      </w:r>
      <w:r w:rsidRPr="00E376B7">
        <w:rPr>
          <w:rStyle w:val="StyleUnderline"/>
          <w:rFonts w:hint="eastAsia"/>
        </w:rPr>
        <w:t xml:space="preserve"> with moderate or low levels of concern</w:t>
      </w:r>
      <w:r>
        <w:rPr>
          <w:rFonts w:hint="eastAsia"/>
        </w:rPr>
        <w:t xml:space="preserve">. </w:t>
      </w:r>
      <w:r w:rsidRPr="00E376B7">
        <w:rPr>
          <w:rStyle w:val="StyleUnderline"/>
          <w:rFonts w:hint="eastAsia"/>
        </w:rPr>
        <w:t>To the contrary,</w:t>
      </w:r>
      <w:r>
        <w:rPr>
          <w:rFonts w:hint="eastAsia"/>
        </w:rPr>
        <w:t xml:space="preserve"> however, Leiserowitz</w:t>
      </w:r>
      <w:r w:rsidRPr="00E376B7">
        <w:rPr>
          <w:sz w:val="12"/>
        </w:rPr>
        <w:t xml:space="preserve">∂ </w:t>
      </w:r>
      <w:r>
        <w:rPr>
          <w:rFonts w:hint="eastAsia"/>
        </w:rPr>
        <w:t xml:space="preserve">found that </w:t>
      </w:r>
      <w:r w:rsidRPr="00E376B7">
        <w:rPr>
          <w:rStyle w:val="StyleUnderline"/>
          <w:rFonts w:hint="eastAsia"/>
        </w:rPr>
        <w:t xml:space="preserve">alarmists </w:t>
      </w:r>
      <w:r w:rsidRPr="00E376B7">
        <w:rPr>
          <w:rStyle w:val="StyleUnderline"/>
          <w:rFonts w:hint="eastAsia"/>
        </w:rPr>
        <w:t>“</w:t>
      </w:r>
      <w:r w:rsidRPr="00E376B7">
        <w:rPr>
          <w:rStyle w:val="StyleUnderline"/>
          <w:rFonts w:hint="eastAsia"/>
        </w:rPr>
        <w:t>were signifcantly more likely to have taken</w:t>
      </w:r>
      <w:r w:rsidRPr="00E376B7">
        <w:rPr>
          <w:rStyle w:val="StyleUnderline"/>
          <w:rFonts w:hint="eastAsia"/>
        </w:rPr>
        <w:t>∂</w:t>
      </w:r>
      <w:r w:rsidRPr="00E376B7">
        <w:rPr>
          <w:rStyle w:val="StyleUnderline"/>
          <w:rFonts w:hint="eastAsia"/>
        </w:rPr>
        <w:t xml:space="preserve"> personal action to reduce g</w:t>
      </w:r>
      <w:r>
        <w:rPr>
          <w:rFonts w:hint="eastAsia"/>
        </w:rPr>
        <w:t>reen</w:t>
      </w:r>
      <w:r w:rsidRPr="00E376B7">
        <w:rPr>
          <w:rStyle w:val="StyleUnderline"/>
          <w:rFonts w:hint="eastAsia"/>
        </w:rPr>
        <w:t>h</w:t>
      </w:r>
      <w:r>
        <w:rPr>
          <w:rFonts w:hint="eastAsia"/>
        </w:rPr>
        <w:t xml:space="preserve">ouse </w:t>
      </w:r>
      <w:r w:rsidRPr="00E376B7">
        <w:rPr>
          <w:rStyle w:val="StyleUnderline"/>
          <w:rFonts w:hint="eastAsia"/>
        </w:rPr>
        <w:t>g</w:t>
      </w:r>
      <w:r>
        <w:rPr>
          <w:rFonts w:hint="eastAsia"/>
        </w:rPr>
        <w:t xml:space="preserve">as </w:t>
      </w:r>
      <w:r w:rsidRPr="00E376B7">
        <w:rPr>
          <w:rStyle w:val="StyleUnderline"/>
          <w:rFonts w:hint="eastAsia"/>
        </w:rPr>
        <w:t>emissions</w:t>
      </w:r>
      <w:r w:rsidRPr="00E376B7">
        <w:rPr>
          <w:rStyle w:val="StyleUnderline"/>
          <w:rFonts w:hint="eastAsia"/>
        </w:rPr>
        <w:t>”</w:t>
      </w:r>
      <w:r>
        <w:rPr>
          <w:rFonts w:hint="eastAsia"/>
        </w:rPr>
        <w:t xml:space="preserve"> (ibid.) </w:t>
      </w:r>
      <w:r w:rsidRPr="00E376B7">
        <w:rPr>
          <w:rStyle w:val="StyleUnderline"/>
          <w:rFonts w:hint="eastAsia"/>
        </w:rPr>
        <w:t>than respondents</w:t>
      </w:r>
      <w:r w:rsidRPr="00E376B7">
        <w:rPr>
          <w:rStyle w:val="StyleUnderline"/>
          <w:rFonts w:hint="eastAsia"/>
        </w:rPr>
        <w:t>∂</w:t>
      </w:r>
      <w:r w:rsidRPr="00E376B7">
        <w:rPr>
          <w:rStyle w:val="StyleUnderline"/>
          <w:rFonts w:hint="eastAsia"/>
        </w:rPr>
        <w:t xml:space="preserve"> who perceived climate change to pose less of a threat</w:t>
      </w:r>
      <w:r>
        <w:rPr>
          <w:rFonts w:hint="eastAsia"/>
        </w:rPr>
        <w:t>. Interestingly,</w:t>
      </w:r>
      <w:r w:rsidRPr="00E376B7">
        <w:rPr>
          <w:sz w:val="12"/>
        </w:rPr>
        <w:t xml:space="preserve">∂ </w:t>
      </w:r>
      <w:r>
        <w:rPr>
          <w:rFonts w:hint="eastAsia"/>
        </w:rPr>
        <w:t>while one might expect such radical views to appeal only to a tiny minority,</w:t>
      </w:r>
      <w:r w:rsidRPr="00E376B7">
        <w:rPr>
          <w:sz w:val="12"/>
        </w:rPr>
        <w:t xml:space="preserve">∂ </w:t>
      </w:r>
      <w:r>
        <w:rPr>
          <w:rFonts w:hint="eastAsia"/>
        </w:rPr>
        <w:t>Leiserowitz found that a respectable eleven percent of Americans fell</w:t>
      </w:r>
      <w:r w:rsidRPr="00E376B7">
        <w:rPr>
          <w:sz w:val="12"/>
        </w:rPr>
        <w:t xml:space="preserve">∂ </w:t>
      </w:r>
      <w:r>
        <w:rPr>
          <w:rFonts w:hint="eastAsia"/>
        </w:rPr>
        <w:t>into this group (ibid).</w:t>
      </w:r>
      <w:r w:rsidRPr="00E376B7">
        <w:rPr>
          <w:sz w:val="12"/>
        </w:rPr>
        <w:t xml:space="preserve">∂ </w:t>
      </w:r>
      <w:r>
        <w:rPr>
          <w:rFonts w:hint="eastAsia"/>
        </w:rPr>
        <w:t>Further supporting Leiserowitz</w:t>
      </w:r>
      <w:r>
        <w:rPr>
          <w:rFonts w:hint="eastAsia"/>
        </w:rPr>
        <w:t>’</w:t>
      </w:r>
      <w:r>
        <w:rPr>
          <w:rFonts w:hint="eastAsia"/>
        </w:rPr>
        <w:t>s fndings, in a separate national survey</w:t>
      </w:r>
      <w:r w:rsidRPr="00E376B7">
        <w:rPr>
          <w:sz w:val="12"/>
        </w:rPr>
        <w:t xml:space="preserve">∂ </w:t>
      </w:r>
      <w:r>
        <w:rPr>
          <w:rFonts w:hint="eastAsia"/>
        </w:rPr>
        <w:t>conducted in 2008, Maibach, Roser-Renouf, and Leiserowitz found</w:t>
      </w:r>
      <w:r w:rsidRPr="00E376B7">
        <w:rPr>
          <w:sz w:val="12"/>
        </w:rPr>
        <w:t xml:space="preserve">∂ </w:t>
      </w:r>
      <w:r>
        <w:rPr>
          <w:rFonts w:hint="eastAsia"/>
        </w:rPr>
        <w:t xml:space="preserve">that a group they labeled </w:t>
      </w:r>
      <w:r>
        <w:rPr>
          <w:rFonts w:hint="eastAsia"/>
        </w:rPr>
        <w:t>“</w:t>
      </w:r>
      <w:r w:rsidRPr="00E376B7">
        <w:rPr>
          <w:rStyle w:val="StyleUnderline"/>
          <w:rFonts w:hint="eastAsia"/>
        </w:rPr>
        <w:t>the Alarmed</w:t>
      </w:r>
      <w:r>
        <w:rPr>
          <w:rFonts w:hint="eastAsia"/>
        </w:rPr>
        <w:t>”</w:t>
      </w:r>
      <w:r>
        <w:rPr>
          <w:rFonts w:hint="eastAsia"/>
        </w:rPr>
        <w:t xml:space="preserve"> (again, due to their high levels</w:t>
      </w:r>
      <w:r w:rsidRPr="00E376B7">
        <w:rPr>
          <w:sz w:val="12"/>
        </w:rPr>
        <w:t xml:space="preserve">∂ </w:t>
      </w:r>
      <w:r>
        <w:rPr>
          <w:rFonts w:hint="eastAsia"/>
        </w:rPr>
        <w:t xml:space="preserve">of concern about climate change) </w:t>
      </w:r>
      <w:r>
        <w:rPr>
          <w:rFonts w:hint="eastAsia"/>
        </w:rPr>
        <w:t>“</w:t>
      </w:r>
      <w:r w:rsidRPr="00E376B7">
        <w:rPr>
          <w:rStyle w:val="StyleUnderline"/>
          <w:rFonts w:hint="eastAsia"/>
        </w:rPr>
        <w:t>are the segment most engaged in the</w:t>
      </w:r>
      <w:r w:rsidRPr="00E376B7">
        <w:rPr>
          <w:rStyle w:val="StyleUnderline"/>
          <w:rFonts w:hint="eastAsia"/>
        </w:rPr>
        <w:t>∂</w:t>
      </w:r>
      <w:r w:rsidRPr="00E376B7">
        <w:rPr>
          <w:rStyle w:val="StyleUnderline"/>
          <w:rFonts w:hint="eastAsia"/>
        </w:rPr>
        <w:t xml:space="preserve"> issue of global warming. They are very convinced it is happening, humancaused,</w:t>
      </w:r>
      <w:r w:rsidRPr="00E376B7">
        <w:rPr>
          <w:rStyle w:val="StyleUnderline"/>
          <w:rFonts w:hint="eastAsia"/>
        </w:rPr>
        <w:t>∂</w:t>
      </w:r>
      <w:r w:rsidRPr="00E376B7">
        <w:rPr>
          <w:rStyle w:val="StyleUnderline"/>
          <w:rFonts w:hint="eastAsia"/>
        </w:rPr>
        <w:t xml:space="preserve"> and a serious and urgent threat</w:t>
      </w:r>
      <w:r>
        <w:rPr>
          <w:rFonts w:hint="eastAsia"/>
        </w:rPr>
        <w:t xml:space="preserve">. </w:t>
      </w:r>
      <w:r w:rsidRPr="00E376B7">
        <w:rPr>
          <w:rStyle w:val="StyleUnderline"/>
          <w:rFonts w:hint="eastAsia"/>
        </w:rPr>
        <w:t>The Alarmed are already making</w:t>
      </w:r>
      <w:r w:rsidRPr="00E376B7">
        <w:rPr>
          <w:rStyle w:val="StyleUnderline"/>
          <w:rFonts w:hint="eastAsia"/>
        </w:rPr>
        <w:t>∂</w:t>
      </w:r>
      <w:r w:rsidRPr="00E376B7">
        <w:rPr>
          <w:rStyle w:val="StyleUnderline"/>
          <w:rFonts w:hint="eastAsia"/>
        </w:rPr>
        <w:t xml:space="preserve"> changes in their own lives and support an aggressive national response</w:t>
      </w:r>
      <w:r>
        <w:rPr>
          <w:rFonts w:hint="eastAsia"/>
        </w:rPr>
        <w:t>”</w:t>
      </w:r>
      <w:r w:rsidRPr="00E376B7">
        <w:rPr>
          <w:sz w:val="12"/>
        </w:rPr>
        <w:t xml:space="preserve">∂ </w:t>
      </w:r>
      <w:r>
        <w:rPr>
          <w:rFonts w:hint="eastAsia"/>
        </w:rPr>
        <w:t>(2009, 3, emphasis added). This group was far more likely than people</w:t>
      </w:r>
      <w:r w:rsidRPr="00E376B7">
        <w:rPr>
          <w:sz w:val="12"/>
        </w:rPr>
        <w:t xml:space="preserve">∂ </w:t>
      </w:r>
      <w:r>
        <w:rPr>
          <w:rFonts w:hint="eastAsia"/>
        </w:rPr>
        <w:t>with lower levels of concern over climate change to have engaged in consumer</w:t>
      </w:r>
      <w:r w:rsidRPr="00E376B7">
        <w:rPr>
          <w:sz w:val="12"/>
        </w:rPr>
        <w:t xml:space="preserve">∂ </w:t>
      </w:r>
      <w:r>
        <w:rPr>
          <w:rFonts w:hint="eastAsia"/>
        </w:rPr>
        <w:t>activism (by rewarding companies that support action to reduce</w:t>
      </w:r>
      <w:r w:rsidRPr="00E376B7">
        <w:rPr>
          <w:sz w:val="12"/>
        </w:rPr>
        <w:t xml:space="preserve">∂ </w:t>
      </w:r>
      <w:r>
        <w:rPr>
          <w:rFonts w:hint="eastAsia"/>
        </w:rPr>
        <w:t>global warming with their business, for example) or to have contacted</w:t>
      </w:r>
      <w:r w:rsidRPr="00E376B7">
        <w:rPr>
          <w:sz w:val="12"/>
        </w:rPr>
        <w:t xml:space="preserve">∂ </w:t>
      </w:r>
      <w:r>
        <w:rPr>
          <w:rFonts w:hint="eastAsia"/>
        </w:rPr>
        <w:t xml:space="preserve">elected offcials to express their concern. Additionally, </w:t>
      </w:r>
      <w:r w:rsidRPr="00E376B7">
        <w:rPr>
          <w:rStyle w:val="StyleUnderline"/>
          <w:rFonts w:hint="eastAsia"/>
        </w:rPr>
        <w:t>the authors found</w:t>
      </w:r>
      <w:r w:rsidRPr="00E376B7">
        <w:rPr>
          <w:rStyle w:val="StyleUnderline"/>
          <w:rFonts w:hint="eastAsia"/>
        </w:rPr>
        <w:t>∂</w:t>
      </w:r>
      <w:r w:rsidRPr="00E376B7">
        <w:rPr>
          <w:rStyle w:val="StyleUnderline"/>
          <w:rFonts w:hint="eastAsia"/>
        </w:rPr>
        <w:t xml:space="preserve"> that </w:t>
      </w:r>
      <w:r w:rsidRPr="00E376B7">
        <w:rPr>
          <w:rStyle w:val="StyleUnderline"/>
          <w:rFonts w:hint="eastAsia"/>
        </w:rPr>
        <w:t>“</w:t>
      </w:r>
      <w:r w:rsidRPr="00E376B7">
        <w:rPr>
          <w:rStyle w:val="StyleUnderline"/>
          <w:rFonts w:hint="eastAsia"/>
        </w:rPr>
        <w:t>[w]hen asked which reason for action was most important to them</w:t>
      </w:r>
      <w:r w:rsidRPr="00E376B7">
        <w:rPr>
          <w:rStyle w:val="StyleUnderline"/>
          <w:rFonts w:hint="eastAsia"/>
        </w:rPr>
        <w:t>∂</w:t>
      </w:r>
      <w:r w:rsidRPr="00E376B7">
        <w:rPr>
          <w:rStyle w:val="StyleUnderline"/>
          <w:rFonts w:hint="eastAsia"/>
        </w:rPr>
        <w:t xml:space="preserve"> personally, the Alarmed were most likely to select preventing the destruction</w:t>
      </w:r>
      <w:r w:rsidRPr="00E376B7">
        <w:rPr>
          <w:rStyle w:val="StyleUnderline"/>
          <w:rFonts w:hint="eastAsia"/>
        </w:rPr>
        <w:t>∂</w:t>
      </w:r>
      <w:r w:rsidRPr="00E376B7">
        <w:rPr>
          <w:rStyle w:val="StyleUnderline"/>
          <w:rFonts w:hint="eastAsia"/>
        </w:rPr>
        <w:t xml:space="preserve"> </w:t>
      </w:r>
      <w:r w:rsidRPr="00E376B7">
        <w:rPr>
          <w:rStyle w:val="StyleUnderline"/>
        </w:rPr>
        <w:t>of most life on the planet</w:t>
      </w:r>
      <w:r>
        <w:t xml:space="preserve"> (31%)</w:t>
      </w:r>
      <w:r>
        <w:rPr>
          <w:rFonts w:hint="eastAsia"/>
        </w:rPr>
        <w:t>”</w:t>
      </w:r>
      <w:r>
        <w:t xml:space="preserve"> (2009, 31)</w:t>
      </w:r>
      <w:r>
        <w:rPr>
          <w:rFonts w:hint="cs"/>
        </w:rPr>
        <w:t>—</w:t>
      </w:r>
      <w:r w:rsidRPr="00E376B7">
        <w:rPr>
          <w:rStyle w:val="StyleUnderline"/>
        </w:rPr>
        <w:t xml:space="preserve">a fnding suggesting∂ </w:t>
      </w:r>
      <w:r w:rsidRPr="00E376B7">
        <w:rPr>
          <w:rStyle w:val="StyleUnderline"/>
          <w:rFonts w:hint="eastAsia"/>
        </w:rPr>
        <w:t>that for many in this group it is specifcally the desire to avert catastrophe,</w:t>
      </w:r>
      <w:r w:rsidRPr="00E376B7">
        <w:rPr>
          <w:rStyle w:val="StyleUnderline"/>
          <w:rFonts w:hint="eastAsia"/>
        </w:rPr>
        <w:t>∂</w:t>
      </w:r>
      <w:r w:rsidRPr="00E376B7">
        <w:rPr>
          <w:rStyle w:val="StyleUnderline"/>
          <w:rFonts w:hint="eastAsia"/>
        </w:rPr>
        <w:t xml:space="preserve"> rather than some other motivation, that encourages pro-environmental</w:t>
      </w:r>
      <w:r w:rsidRPr="00E376B7">
        <w:rPr>
          <w:rStyle w:val="StyleUnderline"/>
          <w:rFonts w:hint="eastAsia"/>
        </w:rPr>
        <w:t>∂</w:t>
      </w:r>
      <w:r w:rsidRPr="00E376B7">
        <w:rPr>
          <w:rStyle w:val="StyleUnderline"/>
          <w:rFonts w:hint="eastAsia"/>
        </w:rPr>
        <w:t xml:space="preserve"> behavior.</w:t>
      </w:r>
      <w:r>
        <w:rPr>
          <w:rFonts w:hint="eastAsia"/>
        </w:rPr>
        <w:t xml:space="preserve"> Taken together, </w:t>
      </w:r>
      <w:r w:rsidRPr="00E376B7">
        <w:rPr>
          <w:rStyle w:val="StyleUnderline"/>
          <w:rFonts w:hint="eastAsia"/>
        </w:rPr>
        <w:t>these and other studies</w:t>
      </w:r>
      <w:r>
        <w:rPr>
          <w:rFonts w:hint="eastAsia"/>
        </w:rPr>
        <w:t xml:space="preserve"> (cf. Semenza et al.</w:t>
      </w:r>
      <w:r w:rsidRPr="00E376B7">
        <w:rPr>
          <w:sz w:val="12"/>
        </w:rPr>
        <w:t xml:space="preserve">∂ </w:t>
      </w:r>
      <w:r>
        <w:rPr>
          <w:rFonts w:hint="eastAsia"/>
        </w:rPr>
        <w:t xml:space="preserve">2008 and DerKarabetia, Stephenson, and Poggi 1996) </w:t>
      </w:r>
      <w:r w:rsidRPr="00E376B7">
        <w:rPr>
          <w:rStyle w:val="StyleUnderline"/>
          <w:rFonts w:hint="eastAsia"/>
        </w:rPr>
        <w:t>provide important</w:t>
      </w:r>
      <w:r w:rsidRPr="00E376B7">
        <w:rPr>
          <w:rStyle w:val="StyleUnderline"/>
          <w:rFonts w:hint="eastAsia"/>
        </w:rPr>
        <w:t>∂</w:t>
      </w:r>
      <w:r w:rsidRPr="00E376B7">
        <w:rPr>
          <w:rStyle w:val="StyleUnderline"/>
          <w:rFonts w:hint="eastAsia"/>
        </w:rPr>
        <w:t xml:space="preserve"> evidence that many of those who think environmental problems pose a</w:t>
      </w:r>
      <w:r w:rsidRPr="00E376B7">
        <w:rPr>
          <w:rStyle w:val="StyleUnderline"/>
          <w:rFonts w:hint="eastAsia"/>
        </w:rPr>
        <w:t>∂</w:t>
      </w:r>
      <w:r w:rsidRPr="00E376B7">
        <w:rPr>
          <w:rStyle w:val="StyleUnderline"/>
          <w:rFonts w:hint="eastAsia"/>
        </w:rPr>
        <w:t xml:space="preserve"> severe threat practice some form of activism, rather than giving way to</w:t>
      </w:r>
      <w:r w:rsidRPr="00E376B7">
        <w:rPr>
          <w:rStyle w:val="StyleUnderline"/>
          <w:rFonts w:hint="eastAsia"/>
        </w:rPr>
        <w:t>∂</w:t>
      </w:r>
      <w:r w:rsidRPr="00E376B7">
        <w:rPr>
          <w:rStyle w:val="StyleUnderline"/>
          <w:rFonts w:hint="eastAsia"/>
        </w:rPr>
        <w:t xml:space="preserve"> fatalistic resignation.</w:t>
      </w:r>
    </w:p>
    <w:p w14:paraId="4A07B8F6" w14:textId="77777777" w:rsidR="00DC6013" w:rsidRDefault="00DC6013" w:rsidP="00DC6013">
      <w:pPr>
        <w:pStyle w:val="Heading4"/>
      </w:pPr>
      <w:r>
        <w:t>Environmental apocalyptic rhetoric is the main driver of activism and historically have driven positive environmental reforms</w:t>
      </w:r>
      <w:r>
        <w:br/>
        <w:t>Veldman 15</w:t>
      </w:r>
    </w:p>
    <w:p w14:paraId="254F919B" w14:textId="77777777" w:rsidR="00DC6013" w:rsidRDefault="00DC6013" w:rsidP="00DC6013">
      <w:pPr>
        <w:rPr>
          <w:rStyle w:val="Style13ptBold"/>
        </w:rPr>
      </w:pPr>
      <w:r w:rsidRPr="00FD2FCA">
        <w:rPr>
          <w:rStyle w:val="Style13ptBold"/>
          <w:rFonts w:hint="eastAsia"/>
        </w:rPr>
        <w:t>ROBIN GLOBUS VELDMAN</w:t>
      </w:r>
      <w:r w:rsidRPr="000938EE">
        <w:rPr>
          <w:rStyle w:val="Style13ptBold"/>
          <w:rFonts w:hint="eastAsia"/>
        </w:rPr>
        <w:t xml:space="preserve">, </w:t>
      </w:r>
      <w:r>
        <w:rPr>
          <w:rStyle w:val="Style13ptBold"/>
        </w:rPr>
        <w:t>B</w:t>
      </w:r>
      <w:r w:rsidRPr="00E376B7">
        <w:rPr>
          <w:rStyle w:val="Style13ptBold"/>
          <w:rFonts w:hint="eastAsia"/>
        </w:rPr>
        <w:t>A Dartmouth College (2002), Environmental Studies</w:t>
      </w:r>
      <w:r>
        <w:rPr>
          <w:rStyle w:val="Style13ptBold"/>
        </w:rPr>
        <w:t xml:space="preserve">, </w:t>
      </w:r>
      <w:r w:rsidRPr="00E376B7">
        <w:rPr>
          <w:rStyle w:val="Style13ptBold"/>
          <w:rFonts w:hint="eastAsia"/>
        </w:rPr>
        <w:t>Senior Assistant Editor for the Journal for the Study of Religion, Nature and Culture.</w:t>
      </w:r>
      <w:r>
        <w:rPr>
          <w:rStyle w:val="Style13ptBold"/>
        </w:rPr>
        <w:t>, Spring 2012,</w:t>
      </w:r>
      <w:r w:rsidRPr="000938EE">
        <w:rPr>
          <w:rStyle w:val="Style13ptBold"/>
          <w:rFonts w:hint="eastAsia"/>
        </w:rPr>
        <w:t xml:space="preserve"> </w:t>
      </w:r>
      <w:r>
        <w:rPr>
          <w:rStyle w:val="Style13ptBold"/>
          <w:rFonts w:hint="eastAsia"/>
        </w:rPr>
        <w:t>“</w:t>
      </w:r>
      <w:r w:rsidRPr="00FD2FCA">
        <w:rPr>
          <w:rStyle w:val="Style13ptBold"/>
          <w:rFonts w:hint="eastAsia"/>
        </w:rPr>
        <w:t>Narrating the Environmental Apocalypse: How Imagining the End Facilitates Moral Reasoning Among Environmental Activists</w:t>
      </w:r>
      <w:r>
        <w:rPr>
          <w:rStyle w:val="Style13ptBold"/>
          <w:rFonts w:hint="eastAsia"/>
        </w:rPr>
        <w:t>”</w:t>
      </w:r>
      <w:r>
        <w:rPr>
          <w:rStyle w:val="Style13ptBold"/>
        </w:rPr>
        <w:t xml:space="preserve">, </w:t>
      </w:r>
      <w:r>
        <w:rPr>
          <w:rStyle w:val="Style13ptBold"/>
          <w:i/>
        </w:rPr>
        <w:t>Ethics and the Environment</w:t>
      </w:r>
      <w:r>
        <w:rPr>
          <w:rStyle w:val="Style13ptBold"/>
          <w:rFonts w:hint="eastAsia"/>
        </w:rPr>
        <w:t>,</w:t>
      </w:r>
      <w:r w:rsidRPr="00F35D25">
        <w:rPr>
          <w:rStyle w:val="Style13ptBold"/>
          <w:rFonts w:hint="eastAsia"/>
        </w:rPr>
        <w:t xml:space="preserve"> http://dx.doi.org/10.1080/10670564.2015.1075715</w:t>
      </w:r>
    </w:p>
    <w:p w14:paraId="240DDFC5" w14:textId="085E5AFE" w:rsidR="0005188F" w:rsidRPr="00E50FD5" w:rsidRDefault="00DC6013" w:rsidP="00DC6013">
      <w:pPr>
        <w:pStyle w:val="ListParagraph"/>
      </w:pPr>
      <w:r>
        <w:rPr>
          <w:rFonts w:hint="eastAsia"/>
        </w:rPr>
        <w:t>What these studies and my own experiences in the environmentalist</w:t>
      </w:r>
      <w:r w:rsidRPr="009C2757">
        <w:rPr>
          <w:sz w:val="12"/>
        </w:rPr>
        <w:t xml:space="preserve">∂ </w:t>
      </w:r>
      <w:r>
        <w:rPr>
          <w:rFonts w:hint="eastAsia"/>
        </w:rPr>
        <w:t>milieu4</w:t>
      </w:r>
      <w:r w:rsidRPr="009C2757">
        <w:rPr>
          <w:sz w:val="12"/>
        </w:rPr>
        <w:t>∂</w:t>
      </w:r>
      <w:r>
        <w:rPr>
          <w:sz w:val="12"/>
        </w:rPr>
        <w:t xml:space="preserve"> </w:t>
      </w:r>
      <w:r>
        <w:rPr>
          <w:rFonts w:hint="eastAsia"/>
        </w:rPr>
        <w:t>suggest is that people who make a serious commitment to engaging</w:t>
      </w:r>
      <w:r w:rsidRPr="009C2757">
        <w:rPr>
          <w:sz w:val="12"/>
        </w:rPr>
        <w:t xml:space="preserve">∂ </w:t>
      </w:r>
      <w:r>
        <w:rPr>
          <w:rFonts w:hint="eastAsia"/>
        </w:rPr>
        <w:t xml:space="preserve">in environmentally friendly behavior, </w:t>
      </w:r>
      <w:r w:rsidRPr="009C2757">
        <w:rPr>
          <w:rStyle w:val="StyleUnderline"/>
          <w:rFonts w:hint="eastAsia"/>
        </w:rPr>
        <w:t>people who move beyond making</w:t>
      </w:r>
      <w:r w:rsidRPr="009C2757">
        <w:rPr>
          <w:rStyle w:val="StyleUnderline"/>
          <w:rFonts w:hint="eastAsia"/>
        </w:rPr>
        <w:t>∂</w:t>
      </w:r>
      <w:r w:rsidRPr="009C2757">
        <w:rPr>
          <w:rStyle w:val="StyleUnderline"/>
          <w:rFonts w:hint="eastAsia"/>
        </w:rPr>
        <w:t xml:space="preserve"> superfcial changes to making substantial and permanent ones, are</w:t>
      </w:r>
      <w:r w:rsidRPr="009C2757">
        <w:rPr>
          <w:rStyle w:val="StyleUnderline"/>
          <w:rFonts w:hint="eastAsia"/>
        </w:rPr>
        <w:t>∂</w:t>
      </w:r>
      <w:r w:rsidRPr="009C2757">
        <w:rPr>
          <w:rStyle w:val="StyleUnderline"/>
          <w:rFonts w:hint="eastAsia"/>
        </w:rPr>
        <w:t xml:space="preserve"> quite likely to subscribe to some form of the apocalyptic narrative</w:t>
      </w:r>
      <w:r>
        <w:rPr>
          <w:rFonts w:hint="eastAsia"/>
        </w:rPr>
        <w:t>.</w:t>
      </w:r>
      <w:r w:rsidRPr="009C2757">
        <w:rPr>
          <w:sz w:val="12"/>
        </w:rPr>
        <w:t xml:space="preserve">∂ </w:t>
      </w:r>
      <w:r>
        <w:rPr>
          <w:rFonts w:hint="eastAsia"/>
        </w:rPr>
        <w:t>All this is not to say that apocalypticism directly or inevitably causes</w:t>
      </w:r>
      <w:r w:rsidRPr="009C2757">
        <w:rPr>
          <w:sz w:val="12"/>
        </w:rPr>
        <w:t xml:space="preserve">∂ </w:t>
      </w:r>
      <w:r>
        <w:rPr>
          <w:rFonts w:hint="eastAsia"/>
        </w:rPr>
        <w:t>activism, or that believing catastrophe is imminent is the only reason people</w:t>
      </w:r>
      <w:r w:rsidRPr="009C2757">
        <w:rPr>
          <w:sz w:val="12"/>
        </w:rPr>
        <w:t xml:space="preserve">∂ </w:t>
      </w:r>
      <w:r>
        <w:rPr>
          <w:rFonts w:hint="eastAsia"/>
        </w:rPr>
        <w:t xml:space="preserve">become activists. However, it is to say that </w:t>
      </w:r>
      <w:r w:rsidRPr="009C2757">
        <w:rPr>
          <w:rStyle w:val="StyleUnderline"/>
          <w:rFonts w:hint="eastAsia"/>
        </w:rPr>
        <w:t>activism and apocalypticism</w:t>
      </w:r>
      <w:r w:rsidRPr="009C2757">
        <w:rPr>
          <w:rStyle w:val="StyleUnderline"/>
          <w:rFonts w:hint="eastAsia"/>
        </w:rPr>
        <w:t>∂</w:t>
      </w:r>
      <w:r w:rsidRPr="009C2757">
        <w:rPr>
          <w:rStyle w:val="StyleUnderline"/>
          <w:rFonts w:hint="eastAsia"/>
        </w:rPr>
        <w:t xml:space="preserve"> are associated </w:t>
      </w:r>
      <w:r>
        <w:rPr>
          <w:rFonts w:hint="eastAsia"/>
        </w:rPr>
        <w:t xml:space="preserve">for some people, </w:t>
      </w:r>
      <w:r w:rsidRPr="009C2757">
        <w:rPr>
          <w:rStyle w:val="StyleUnderline"/>
          <w:rFonts w:hint="eastAsia"/>
        </w:rPr>
        <w:t xml:space="preserve">and </w:t>
      </w:r>
      <w:r>
        <w:rPr>
          <w:rFonts w:hint="eastAsia"/>
        </w:rPr>
        <w:t xml:space="preserve">that </w:t>
      </w:r>
      <w:r w:rsidRPr="009C2757">
        <w:rPr>
          <w:rStyle w:val="StyleUnderline"/>
          <w:rFonts w:hint="eastAsia"/>
        </w:rPr>
        <w:t>this association is not</w:t>
      </w:r>
      <w:r w:rsidRPr="009C2757">
        <w:rPr>
          <w:rStyle w:val="StyleUnderline"/>
          <w:rFonts w:hint="eastAsia"/>
        </w:rPr>
        <w:t>∂</w:t>
      </w:r>
      <w:r w:rsidRPr="009C2757">
        <w:rPr>
          <w:rStyle w:val="StyleUnderline"/>
          <w:rFonts w:hint="eastAsia"/>
        </w:rPr>
        <w:t xml:space="preserve"> arbitrary, for there is something uniquely powerful and compelling about</w:t>
      </w:r>
      <w:r w:rsidRPr="009C2757">
        <w:rPr>
          <w:rStyle w:val="StyleUnderline"/>
          <w:rFonts w:hint="eastAsia"/>
        </w:rPr>
        <w:t>∂</w:t>
      </w:r>
      <w:r w:rsidRPr="009C2757">
        <w:rPr>
          <w:rStyle w:val="StyleUnderline"/>
          <w:rFonts w:hint="eastAsia"/>
        </w:rPr>
        <w:t xml:space="preserve"> the apocalyptic narrative. Plenty of people will hear it and ignore it</w:t>
      </w:r>
      <w:r>
        <w:rPr>
          <w:rFonts w:hint="eastAsia"/>
        </w:rPr>
        <w:t>, or</w:t>
      </w:r>
      <w:r w:rsidRPr="009C2757">
        <w:rPr>
          <w:sz w:val="12"/>
        </w:rPr>
        <w:t xml:space="preserve">∂ </w:t>
      </w:r>
      <w:r>
        <w:rPr>
          <w:rFonts w:hint="eastAsia"/>
        </w:rPr>
        <w:t>fnd it implausible, or simply decide that if the situation really is so dire</w:t>
      </w:r>
      <w:r w:rsidRPr="009C2757">
        <w:rPr>
          <w:sz w:val="12"/>
        </w:rPr>
        <w:t xml:space="preserve">∂ </w:t>
      </w:r>
      <w:r>
        <w:rPr>
          <w:rFonts w:hint="eastAsia"/>
        </w:rPr>
        <w:t>there is nothing they can do to prevent it from continuing to deteriorate</w:t>
      </w:r>
      <w:r w:rsidRPr="009C2757">
        <w:rPr>
          <w:rStyle w:val="StyleUnderline"/>
          <w:rFonts w:hint="eastAsia"/>
        </w:rPr>
        <w:t>.</w:t>
      </w:r>
      <w:r w:rsidRPr="009C2757">
        <w:rPr>
          <w:rStyle w:val="StyleUnderline"/>
          <w:rFonts w:hint="eastAsia"/>
        </w:rPr>
        <w:t>∂</w:t>
      </w:r>
      <w:r w:rsidRPr="009C2757">
        <w:rPr>
          <w:rStyle w:val="StyleUnderline"/>
          <w:rFonts w:hint="eastAsia"/>
        </w:rPr>
        <w:t xml:space="preserve"> Yet to focus only on the ability of apocalyptic rhetoric to induce apathy,</w:t>
      </w:r>
      <w:r w:rsidRPr="009C2757">
        <w:rPr>
          <w:rStyle w:val="StyleUnderline"/>
          <w:rFonts w:hint="eastAsia"/>
        </w:rPr>
        <w:t>∂</w:t>
      </w:r>
      <w:r w:rsidRPr="009C2757">
        <w:rPr>
          <w:rStyle w:val="StyleUnderline"/>
          <w:rFonts w:hint="eastAsia"/>
        </w:rPr>
        <w:t xml:space="preserve"> indifference or reactance is to ignore the evidence that it also fuels quite</w:t>
      </w:r>
      <w:r w:rsidRPr="009C2757">
        <w:rPr>
          <w:rStyle w:val="StyleUnderline"/>
          <w:rFonts w:hint="eastAsia"/>
        </w:rPr>
        <w:t>∂</w:t>
      </w:r>
      <w:r w:rsidRPr="009C2757">
        <w:rPr>
          <w:rStyle w:val="StyleUnderline"/>
          <w:rFonts w:hint="eastAsia"/>
        </w:rPr>
        <w:t xml:space="preserve"> </w:t>
      </w:r>
      <w:r w:rsidRPr="009C2757">
        <w:rPr>
          <w:rStyle w:val="StyleUnderline"/>
        </w:rPr>
        <w:t>the opposite</w:t>
      </w:r>
      <w:r w:rsidRPr="009C2757">
        <w:rPr>
          <w:rStyle w:val="StyleUnderline"/>
          <w:rFonts w:hint="cs"/>
        </w:rPr>
        <w:t>—</w:t>
      </w:r>
      <w:r w:rsidRPr="009C2757">
        <w:rPr>
          <w:rStyle w:val="StyleUnderline"/>
        </w:rPr>
        <w:t xml:space="preserve">grave concern, activism, and sometimes even outrage. It is∂ </w:t>
      </w:r>
      <w:r w:rsidRPr="009C2757">
        <w:rPr>
          <w:rStyle w:val="StyleUnderline"/>
          <w:rFonts w:hint="eastAsia"/>
        </w:rPr>
        <w:t>also to ignore the movement</w:t>
      </w:r>
      <w:r w:rsidRPr="009C2757">
        <w:rPr>
          <w:rStyle w:val="StyleUnderline"/>
          <w:rFonts w:hint="eastAsia"/>
        </w:rPr>
        <w:t>’</w:t>
      </w:r>
      <w:r w:rsidRPr="009C2757">
        <w:rPr>
          <w:rStyle w:val="StyleUnderline"/>
          <w:rFonts w:hint="eastAsia"/>
        </w:rPr>
        <w:t>s history. From Silent Spring</w:t>
      </w:r>
      <w:r>
        <w:rPr>
          <w:rFonts w:hint="eastAsia"/>
        </w:rPr>
        <w:t xml:space="preserve"> (Carson [1962]</w:t>
      </w:r>
      <w:r w:rsidRPr="009C2757">
        <w:rPr>
          <w:sz w:val="12"/>
        </w:rPr>
        <w:t xml:space="preserve">∂ </w:t>
      </w:r>
      <w:r>
        <w:rPr>
          <w:rFonts w:hint="eastAsia"/>
        </w:rPr>
        <w:t xml:space="preserve">2002) </w:t>
      </w:r>
      <w:r w:rsidRPr="009C2757">
        <w:rPr>
          <w:rStyle w:val="StyleUnderline"/>
          <w:rFonts w:hint="eastAsia"/>
        </w:rPr>
        <w:t>to The Limits to Growth</w:t>
      </w:r>
      <w:r>
        <w:rPr>
          <w:rFonts w:hint="eastAsia"/>
        </w:rPr>
        <w:t xml:space="preserve"> (Meadows et al 1972) to The End of</w:t>
      </w:r>
      <w:r w:rsidRPr="009C2757">
        <w:rPr>
          <w:sz w:val="12"/>
        </w:rPr>
        <w:t xml:space="preserve">∂ </w:t>
      </w:r>
      <w:r>
        <w:rPr>
          <w:rFonts w:hint="eastAsia"/>
        </w:rPr>
        <w:t xml:space="preserve">Nature (McKibben 1989), </w:t>
      </w:r>
      <w:r w:rsidRPr="009C2757">
        <w:rPr>
          <w:rStyle w:val="StyleUnderline"/>
          <w:rFonts w:hint="eastAsia"/>
        </w:rPr>
        <w:t>apocalyptic arguments have held a prominent</w:t>
      </w:r>
      <w:r w:rsidRPr="009C2757">
        <w:rPr>
          <w:rStyle w:val="StyleUnderline"/>
          <w:rFonts w:hint="eastAsia"/>
        </w:rPr>
        <w:t>∂</w:t>
      </w:r>
      <w:r w:rsidRPr="009C2757">
        <w:rPr>
          <w:rStyle w:val="StyleUnderline"/>
          <w:rFonts w:hint="eastAsia"/>
        </w:rPr>
        <w:t xml:space="preserve"> place within environmental literature,</w:t>
      </w:r>
      <w:r>
        <w:rPr>
          <w:rFonts w:hint="eastAsia"/>
        </w:rPr>
        <w:t xml:space="preserve"> topping best-seller lists and </w:t>
      </w:r>
      <w:r w:rsidRPr="009C2757">
        <w:rPr>
          <w:rStyle w:val="StyleUnderline"/>
          <w:rFonts w:hint="eastAsia"/>
        </w:rPr>
        <w:t>spreading</w:t>
      </w:r>
      <w:r w:rsidRPr="009C2757">
        <w:rPr>
          <w:rStyle w:val="StyleUnderline"/>
          <w:rFonts w:hint="eastAsia"/>
        </w:rPr>
        <w:t>∂</w:t>
      </w:r>
      <w:r w:rsidRPr="009C2757">
        <w:rPr>
          <w:rStyle w:val="StyleUnderline"/>
          <w:rFonts w:hint="eastAsia"/>
        </w:rPr>
        <w:t xml:space="preserve"> the message far and wide that protecting the environment should be</w:t>
      </w:r>
      <w:r w:rsidRPr="009C2757">
        <w:rPr>
          <w:rStyle w:val="StyleUnderline"/>
          <w:rFonts w:hint="eastAsia"/>
        </w:rPr>
        <w:t>∂</w:t>
      </w:r>
      <w:r w:rsidRPr="009C2757">
        <w:rPr>
          <w:rStyle w:val="StyleUnderline"/>
          <w:rFonts w:hint="eastAsia"/>
        </w:rPr>
        <w:t xml:space="preserve"> a societal priority. Thus, while it is not a style of argument that will be effective</w:t>
      </w:r>
      <w:r w:rsidRPr="009C2757">
        <w:rPr>
          <w:rStyle w:val="StyleUnderline"/>
          <w:rFonts w:hint="eastAsia"/>
        </w:rPr>
        <w:t>∂</w:t>
      </w:r>
      <w:r w:rsidRPr="009C2757">
        <w:rPr>
          <w:rStyle w:val="StyleUnderline"/>
          <w:rFonts w:hint="eastAsia"/>
        </w:rPr>
        <w:t xml:space="preserve"> in convincing everyone</w:t>
      </w:r>
      <w:r>
        <w:rPr>
          <w:rFonts w:hint="eastAsia"/>
        </w:rPr>
        <w:t xml:space="preserve"> to commit to the environmental cause (see</w:t>
      </w:r>
      <w:r w:rsidRPr="009C2757">
        <w:rPr>
          <w:sz w:val="12"/>
        </w:rPr>
        <w:t xml:space="preserve">∂ </w:t>
      </w:r>
      <w:r>
        <w:rPr>
          <w:rFonts w:hint="eastAsia"/>
        </w:rPr>
        <w:t xml:space="preserve">Feinberg and Willer 2011), </w:t>
      </w:r>
      <w:r w:rsidRPr="009C2757">
        <w:rPr>
          <w:rStyle w:val="StyleUnderline"/>
          <w:rFonts w:hint="eastAsia"/>
        </w:rPr>
        <w:t>there does appear to be a close relationship</w:t>
      </w:r>
      <w:r w:rsidRPr="009C2757">
        <w:rPr>
          <w:rStyle w:val="StyleUnderline"/>
          <w:rFonts w:hint="eastAsia"/>
        </w:rPr>
        <w:t>∂</w:t>
      </w:r>
      <w:r w:rsidRPr="009C2757">
        <w:rPr>
          <w:rStyle w:val="StyleUnderline"/>
          <w:rFonts w:hint="eastAsia"/>
        </w:rPr>
        <w:t xml:space="preserve"> between apocalyptic belief and activism</w:t>
      </w:r>
      <w:r>
        <w:rPr>
          <w:rFonts w:hint="eastAsia"/>
        </w:rPr>
        <w:t xml:space="preserve"> among a certain minority. The</w:t>
      </w:r>
      <w:r w:rsidRPr="009C2757">
        <w:rPr>
          <w:sz w:val="12"/>
        </w:rPr>
        <w:t xml:space="preserve">∂ </w:t>
      </w:r>
      <w:r>
        <w:rPr>
          <w:rFonts w:hint="eastAsia"/>
        </w:rPr>
        <w:t>next section explores the implications of that relationship further.</w:t>
      </w:r>
    </w:p>
    <w:p w14:paraId="194D766A"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Mincho">
    <w:panose1 w:val="02020609040205080304"/>
    <w:charset w:val="80"/>
    <w:family w:val="auto"/>
    <w:pitch w:val="variable"/>
    <w:sig w:usb0="E00002FF" w:usb1="6AC7FDFB" w:usb2="08000012" w:usb3="00000000" w:csb0="0002009F" w:csb1="00000000"/>
  </w:font>
  <w:font w:name="MS Gothic">
    <w:panose1 w:val="020B0609070205080204"/>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PMingLiU">
    <w:panose1 w:val="02020500000000000000"/>
    <w:charset w:val="88"/>
    <w:family w:val="auto"/>
    <w:pitch w:val="variable"/>
    <w:sig w:usb0="A00002FF" w:usb1="28CFFCFA" w:usb2="00000016" w:usb3="00000000" w:csb0="001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5B947EEC"/>
    <w:multiLevelType w:val="hybridMultilevel"/>
    <w:tmpl w:val="01E0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6E27CAF"/>
    <w:multiLevelType w:val="hybridMultilevel"/>
    <w:tmpl w:val="3E268DEC"/>
    <w:lvl w:ilvl="0" w:tplc="BD26EA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5188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188F"/>
    <w:rsid w:val="00052FB1"/>
    <w:rsid w:val="00054276"/>
    <w:rsid w:val="000547B1"/>
    <w:rsid w:val="00055946"/>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B0F"/>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4EB"/>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1167"/>
    <w:rsid w:val="003624A6"/>
    <w:rsid w:val="00364ADF"/>
    <w:rsid w:val="00365C8D"/>
    <w:rsid w:val="003670D9"/>
    <w:rsid w:val="00370B41"/>
    <w:rsid w:val="00370C5F"/>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178"/>
    <w:rsid w:val="004B72B4"/>
    <w:rsid w:val="004C0314"/>
    <w:rsid w:val="004C0D3D"/>
    <w:rsid w:val="004C213E"/>
    <w:rsid w:val="004C376C"/>
    <w:rsid w:val="004C657F"/>
    <w:rsid w:val="004D17D8"/>
    <w:rsid w:val="004D52D8"/>
    <w:rsid w:val="004E355B"/>
    <w:rsid w:val="004E7D21"/>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158D"/>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08CB"/>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2F0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70DA"/>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52AA"/>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24A7"/>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6013"/>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63CF"/>
    <w:rsid w:val="00EA1115"/>
    <w:rsid w:val="00EA39EB"/>
    <w:rsid w:val="00EA58CE"/>
    <w:rsid w:val="00EB33FF"/>
    <w:rsid w:val="00EB3D1A"/>
    <w:rsid w:val="00EC2759"/>
    <w:rsid w:val="00EC7106"/>
    <w:rsid w:val="00ED0120"/>
    <w:rsid w:val="00ED3BBA"/>
    <w:rsid w:val="00ED4E12"/>
    <w:rsid w:val="00EE051B"/>
    <w:rsid w:val="00EE54B4"/>
    <w:rsid w:val="00EF05B5"/>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1674"/>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CC6D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5188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518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05188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05188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5188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0518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88F"/>
  </w:style>
  <w:style w:type="character" w:customStyle="1" w:styleId="Heading1Char">
    <w:name w:val="Heading 1 Char"/>
    <w:aliases w:val="Pocket Char"/>
    <w:basedOn w:val="DefaultParagraphFont"/>
    <w:link w:val="Heading1"/>
    <w:rsid w:val="0005188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05188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05188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05188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Style 9 "/>
    <w:basedOn w:val="DefaultParagraphFont"/>
    <w:uiPriority w:val="5"/>
    <w:qFormat/>
    <w:rsid w:val="0005188F"/>
    <w:rPr>
      <w:b/>
      <w:sz w:val="26"/>
      <w:u w:val="none"/>
    </w:rPr>
  </w:style>
  <w:style w:type="character" w:customStyle="1" w:styleId="StyleUnderline">
    <w:name w:val="Style Underline"/>
    <w:aliases w:val="Underline,Intense Emphasis1,Style Bold Underline,apple-style-span + 6 pt,Bold,Kern at 16 pt,Heading 3 Char1 Char Char Ch,Intense Emphasis11,Intense Emphasis111,Intense Emphasis2,HHeading 3 + 12 pt,Cards + Font: 12 pt Char,Bold Cite Char,ci"/>
    <w:basedOn w:val="DefaultParagraphFont"/>
    <w:uiPriority w:val="6"/>
    <w:qFormat/>
    <w:rsid w:val="0005188F"/>
    <w:rPr>
      <w:b w:val="0"/>
      <w:sz w:val="22"/>
      <w:u w:val="single"/>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05188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5188F"/>
    <w:rPr>
      <w:color w:val="auto"/>
      <w:u w:val="none"/>
    </w:rPr>
  </w:style>
  <w:style w:type="character" w:styleId="Hyperlink">
    <w:name w:val="Hyperlink"/>
    <w:aliases w:val="heading 1 (block title),Important,Read,Card Text,Internet Link,Analytic Text"/>
    <w:basedOn w:val="DefaultParagraphFont"/>
    <w:uiPriority w:val="99"/>
    <w:unhideWhenUsed/>
    <w:rsid w:val="0005188F"/>
    <w:rPr>
      <w:color w:val="auto"/>
      <w:u w:val="none"/>
    </w:rPr>
  </w:style>
  <w:style w:type="paragraph" w:styleId="DocumentMap">
    <w:name w:val="Document Map"/>
    <w:basedOn w:val="Normal"/>
    <w:link w:val="DocumentMapChar"/>
    <w:uiPriority w:val="99"/>
    <w:semiHidden/>
    <w:unhideWhenUsed/>
    <w:rsid w:val="000518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188F"/>
    <w:rPr>
      <w:rFonts w:ascii="Lucida Grande" w:hAnsi="Lucida Grande" w:cs="Lucida Grande"/>
    </w:rPr>
  </w:style>
  <w:style w:type="paragraph" w:styleId="ListParagraph">
    <w:name w:val="List Paragraph"/>
    <w:basedOn w:val="Normal"/>
    <w:uiPriority w:val="34"/>
    <w:qFormat/>
    <w:rsid w:val="0005188F"/>
    <w:pPr>
      <w:ind w:left="720"/>
      <w:contextualSpacing/>
    </w:pPr>
  </w:style>
  <w:style w:type="paragraph" w:customStyle="1" w:styleId="textbold">
    <w:name w:val="text bold"/>
    <w:basedOn w:val="Normal"/>
    <w:link w:val="Emphasis"/>
    <w:uiPriority w:val="7"/>
    <w:qFormat/>
    <w:rsid w:val="0005188F"/>
    <w:pPr>
      <w:ind w:left="720"/>
      <w:jc w:val="both"/>
    </w:pPr>
    <w:rPr>
      <w:rFonts w:eastAsiaTheme="minorEastAsia"/>
      <w:b/>
      <w:iCs/>
      <w:szCs w:val="24"/>
      <w:u w:val="single"/>
    </w:rPr>
  </w:style>
  <w:style w:type="paragraph" w:styleId="NormalWeb">
    <w:name w:val="Normal (Web)"/>
    <w:basedOn w:val="Normal"/>
    <w:uiPriority w:val="99"/>
    <w:unhideWhenUsed/>
    <w:rsid w:val="0005188F"/>
    <w:pPr>
      <w:spacing w:before="100" w:beforeAutospacing="1" w:after="100" w:afterAutospacing="1" w:line="240" w:lineRule="auto"/>
    </w:pPr>
    <w:rPr>
      <w:rFonts w:ascii="Times New Roman" w:eastAsia="Times New Roman" w:hAnsi="Times New Roman" w:cs="Times New Roman"/>
      <w:sz w:val="24"/>
      <w:lang w:eastAsia="zh-TW"/>
    </w:rPr>
  </w:style>
  <w:style w:type="character" w:styleId="Strong">
    <w:name w:val="Strong"/>
    <w:basedOn w:val="DefaultParagraphFont"/>
    <w:uiPriority w:val="22"/>
    <w:qFormat/>
    <w:rsid w:val="0005188F"/>
    <w:rPr>
      <w:b/>
      <w:bCs/>
    </w:rPr>
  </w:style>
  <w:style w:type="character" w:customStyle="1" w:styleId="apple-converted-space">
    <w:name w:val="apple-converted-space"/>
    <w:basedOn w:val="DefaultParagraphFont"/>
    <w:rsid w:val="00051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omdispatch.com/blog/175214/tomgram:_john_feffer,_can_japan_say_no_to_washington/" TargetMode="External"/><Relationship Id="rId14" Type="http://schemas.openxmlformats.org/officeDocument/2006/relationships/hyperlink" Target="http://www.tandfonline.com/doi/full/10.1080/10357710902895186" TargetMode="External"/><Relationship Id="rId15" Type="http://schemas.openxmlformats.org/officeDocument/2006/relationships/hyperlink" Target="https://www.jstor.org/stable/2625957?seq=2" TargetMode="External"/><Relationship Id="rId16" Type="http://schemas.openxmlformats.org/officeDocument/2006/relationships/hyperlink" Target="http://www.counterpunch.org/2016/02/17/us-plans-for-north-korea-threaten-international-security/" TargetMode="External"/><Relationship Id="rId17" Type="http://schemas.openxmlformats.org/officeDocument/2006/relationships/hyperlink" Target="https://www.jstor.org/stable/3569570?seq=3" TargetMode="External"/><Relationship Id="rId18" Type="http://schemas.openxmlformats.org/officeDocument/2006/relationships/hyperlink" Target="https://www.jstor.org/stable/3569570?seq=3" TargetMode="External"/><Relationship Id="rId19" Type="http://schemas.openxmlformats.org/officeDocument/2006/relationships/hyperlink" Target="https://www.jstor.org/stable/3569570?seq=3" TargetMode="External"/><Relationship Id="rId63" Type="http://schemas.openxmlformats.org/officeDocument/2006/relationships/hyperlink" Target="http://asia.nikkei.com/print/article/88304" TargetMode="External"/><Relationship Id="rId64" Type="http://schemas.openxmlformats.org/officeDocument/2006/relationships/hyperlink" Target="http://nationalinterest.org/feature/copycat-germanys-fearsome-submarine-past-chinas-future-12746?page=show" TargetMode="External"/><Relationship Id="rId65" Type="http://schemas.openxmlformats.org/officeDocument/2006/relationships/hyperlink" Target="http://thediplomat.com/2015/03/china-and-russia-vs-the-united-states/" TargetMode="External"/><Relationship Id="rId66" Type="http://schemas.openxmlformats.org/officeDocument/2006/relationships/hyperlink" Target="http://www.economist.com/news/china/21650566-crisis-ukraine-drawing-russia-closer-china-relationship-far-equal" TargetMode="External"/><Relationship Id="rId67" Type="http://schemas.openxmlformats.org/officeDocument/2006/relationships/hyperlink" Target="https://csis.org/files/publication/140605_Green_PowerandOrder_WEB.pdf" TargetMode="External"/><Relationship Id="rId68" Type="http://schemas.openxmlformats.org/officeDocument/2006/relationships/hyperlink" Target="http://time.com/3934583/world-war-3/" TargetMode="External"/><Relationship Id="rId69" Type="http://schemas.openxmlformats.org/officeDocument/2006/relationships/fontTable" Target="fontTable.xml"/><Relationship Id="rId50" Type="http://schemas.openxmlformats.org/officeDocument/2006/relationships/hyperlink" Target="http://www.newsweek.com/washington-shift-china-toward-containment-326591" TargetMode="External"/><Relationship Id="rId51" Type="http://schemas.openxmlformats.org/officeDocument/2006/relationships/hyperlink" Target="http://nationalinterest.org/feature/weaponized-the-china-card-makes-its-return-us-politics-12783?page=show" TargetMode="External"/><Relationship Id="rId52" Type="http://schemas.openxmlformats.org/officeDocument/2006/relationships/hyperlink" Target="http://www.bloombergview.com/articles/2015-05-05/second-thoughts-on-inviting-china-to-rimpac-naval-exercises?" TargetMode="External"/><Relationship Id="rId53" Type="http://schemas.openxmlformats.org/officeDocument/2006/relationships/hyperlink" Target="http://www.reuters.com/article/2015/05/09/us-hongkong-china-us-congress-idUSKBN0NU0JF20150509?" TargetMode="External"/><Relationship Id="rId54" Type="http://schemas.openxmlformats.org/officeDocument/2006/relationships/hyperlink" Target="http://nationalinterest.org/commentary/can-china-rise-peacefully-10204" TargetMode="External"/><Relationship Id="rId55" Type="http://schemas.openxmlformats.org/officeDocument/2006/relationships/hyperlink" Target="http://www.cfr.org/china/revising-us-grand-strategy-toward-china/p36371" TargetMode="External"/><Relationship Id="rId56" Type="http://schemas.openxmlformats.org/officeDocument/2006/relationships/hyperlink" Target="http://thediplomat.com/2015/04/does-the-us-need-to-play-hardball-with-chinas-communists/" TargetMode="External"/><Relationship Id="rId57" Type="http://schemas.openxmlformats.org/officeDocument/2006/relationships/hyperlink" Target="http://nationalinterest.org/feature/china-russia-vs-america-great-power-revisionism-back-12733?page=show" TargetMode="External"/><Relationship Id="rId58" Type="http://schemas.openxmlformats.org/officeDocument/2006/relationships/hyperlink" Target="http://nationalinterest.org/feature/how-push-back-against-aggressive-china-enter-the-quad-12192" TargetMode="External"/><Relationship Id="rId59" Type="http://schemas.openxmlformats.org/officeDocument/2006/relationships/hyperlink" Target="http://www.amazon.com/Strategy-Logic-Peace-Revised-Enlarged/dp/0674007034/" TargetMode="External"/><Relationship Id="rId40" Type="http://schemas.openxmlformats.org/officeDocument/2006/relationships/hyperlink" Target="https://richardjacksonterrorismblog.wordpress.com/2012/08/05/the-great-con-of-national-security/" TargetMode="External"/><Relationship Id="rId41" Type="http://schemas.openxmlformats.org/officeDocument/2006/relationships/hyperlink" Target="https://s3.amazonaws.com/s3.libraryofsocialscience.com/pdf/Lipschutz--On_Security-2--Der_Derian-The_Value.pdf" TargetMode="External"/><Relationship Id="rId42" Type="http://schemas.openxmlformats.org/officeDocument/2006/relationships/hyperlink" Target="http://download.springer.com/static/pdf/653/art%253A10.1057%252Fpalgrave.jird.1800030.pdf?originUrl=http%3A%2F%2Flink.springer.com%2Farticle%2F10.1057%2Fpalgrave.jird.1800030&amp;token2=exp=1468509844~acl=%2Fstatic%2Fpdf%2F653%2Fart%25253A10.1057%25252Fpalgrave.jird.1800030.pdf%3ForiginUrl%3Dhttp%253A%252F%252Flink.springer.com%252Farticle%252F10.1057%252Fpalgrave.jird.1800030*~hmac=af0a5bbe24e3577e5bee76f85f2f03edca05f13987e15e1e41d987cdb6bcf96d" TargetMode="External"/><Relationship Id="rId43" Type="http://schemas.openxmlformats.org/officeDocument/2006/relationships/hyperlink" Target="https://books.google.com/books/about/Security_strategy_and_critical_theory.html?id=RYgi4GOgy_0C" TargetMode="External"/><Relationship Id="rId44" Type="http://schemas.openxmlformats.org/officeDocument/2006/relationships/hyperlink" Target="https://thegwpost.com/2014/02/04/framing-environmental-degradation-as-a-security-issue-a-theoretical-inquiry/" TargetMode="External"/><Relationship Id="rId45" Type="http://schemas.openxmlformats.org/officeDocument/2006/relationships/hyperlink" Target="http://www.etd.ceu.hu/2012/fako_edin.pdf" TargetMode="External"/><Relationship Id="rId46" Type="http://schemas.openxmlformats.org/officeDocument/2006/relationships/hyperlink" Target="http://echavarria.wissweb.at/fileadmin/echavarria/Rethinking_insecurity_Asteriskos.pdf" TargetMode="External"/><Relationship Id="rId47" Type="http://schemas.openxmlformats.org/officeDocument/2006/relationships/hyperlink" Target="http://www.amazon.com/Revisited-Cambridge-Studies-International-Relations/dp/0521708230/" TargetMode="External"/><Relationship Id="rId48" Type="http://schemas.openxmlformats.org/officeDocument/2006/relationships/hyperlink" Target="http://www.project-syndicate.org/commentary/should-china-be--contained--" TargetMode="External"/><Relationship Id="rId49" Type="http://schemas.openxmlformats.org/officeDocument/2006/relationships/hyperlink" Target="http://www.ft.com/intl/cms/s/0/c8954160-ee71-11e4-98f9-00144feab7de.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tomdispatch.com/blog/175503/" TargetMode="External"/><Relationship Id="rId30" Type="http://schemas.openxmlformats.org/officeDocument/2006/relationships/hyperlink" Target="https://thegwpost.com/2014/02/04/framing-environmental-degradation-as-a-security-issue-a-theoretical-inquiry/)//SZ" TargetMode="External"/><Relationship Id="rId31" Type="http://schemas.openxmlformats.org/officeDocument/2006/relationships/hyperlink" Target="http://dx.doi.org/10.1080/09557570802452920" TargetMode="External"/><Relationship Id="rId32" Type="http://schemas.openxmlformats.org/officeDocument/2006/relationships/hyperlink" Target="http://www.counterpunch.org/2016/05/05/the-militarys-securitization-of-climate-change/" TargetMode="External"/><Relationship Id="rId33" Type="http://schemas.openxmlformats.org/officeDocument/2006/relationships/hyperlink" Target="http://www.theatlantic.com/politics/archive/2012/04/how-apocalyptic-thinking-prevents-us-from-taking-political-action/255758/" TargetMode="External"/><Relationship Id="rId34" Type="http://schemas.openxmlformats.org/officeDocument/2006/relationships/hyperlink" Target="http://www.tomdispatch.com/blog/175503/" TargetMode="External"/><Relationship Id="rId35" Type="http://schemas.openxmlformats.org/officeDocument/2006/relationships/hyperlink" Target="http://www.tomdispatch.com/blog/175476/tomgram%3A_michael_klare,_a_new_cold_war_in_asia/" TargetMode="External"/><Relationship Id="rId36" Type="http://schemas.openxmlformats.org/officeDocument/2006/relationships/hyperlink" Target="http://ipsnews.net/news.asp?idnews=105799" TargetMode="External"/><Relationship Id="rId37" Type="http://schemas.openxmlformats.org/officeDocument/2006/relationships/hyperlink" Target="http://www.smh.com.au/national/obama-to-send-marines-to-darwin-20111116-1njd7.html" TargetMode="External"/><Relationship Id="rId38" Type="http://schemas.openxmlformats.org/officeDocument/2006/relationships/hyperlink" Target="http://www.tomdispatch.com/blog/175214/tomgram:_john_feffer,_can_japan_say_no_to_washington/" TargetMode="External"/><Relationship Id="rId39" Type="http://schemas.openxmlformats.org/officeDocument/2006/relationships/hyperlink" Target="https://www.academia.edu/10284521/The_Securitization_of_the_Body_Politic_Biopolitical_and_Necropolitical_Violence_of_the_State_-_Literature_Review" TargetMode="External"/><Relationship Id="rId70" Type="http://schemas.openxmlformats.org/officeDocument/2006/relationships/theme" Target="theme/theme1.xml"/><Relationship Id="rId20" Type="http://schemas.openxmlformats.org/officeDocument/2006/relationships/hyperlink" Target="http://www.counterpunch.org/2016/02/17/us-plans-for-north-korea-threaten-international-security/" TargetMode="External"/><Relationship Id="rId21" Type="http://schemas.openxmlformats.org/officeDocument/2006/relationships/hyperlink" Target="http://en.merc.ir/View/tabid/98/ArticleId/305/The-Terror-Plot-An-Ideological-War-for-Geopolitical-Interests.aspx" TargetMode="External"/><Relationship Id="rId22" Type="http://schemas.openxmlformats.org/officeDocument/2006/relationships/hyperlink" Target="http://pdxscholar.library.pdx.edu/cgi/viewcontent.cgi?article=1013&amp;context=is_fac" TargetMode="External"/><Relationship Id="rId23" Type="http://schemas.openxmlformats.org/officeDocument/2006/relationships/hyperlink" Target="http://pdxscholar.library.pdx.edu/cgi/viewcontent.cgi?article=1013&amp;context=is_fac" TargetMode="External"/><Relationship Id="rId24" Type="http://schemas.openxmlformats.org/officeDocument/2006/relationships/hyperlink" Target="http://www.princeton.edu/sgs/faculty-staff/zia-mian/Hoodbhoy-Mian-Changing-Nuclear-Thinking.pdf" TargetMode="External"/><Relationship Id="rId25" Type="http://schemas.openxmlformats.org/officeDocument/2006/relationships/hyperlink" Target="http://www.tomdispatch.com/post/175551/tomgram%3A_engelhardt,_assassin-in-chief/" TargetMode="External"/><Relationship Id="rId26" Type="http://schemas.openxmlformats.org/officeDocument/2006/relationships/hyperlink" Target="https://www.cpsa-acsp.ca/papers-2008/Mustapha.pdf" TargetMode="External"/><Relationship Id="rId27" Type="http://schemas.openxmlformats.org/officeDocument/2006/relationships/hyperlink" Target="https://www.cpsa-acsp.ca/papers-2008/Mustapha.pdf" TargetMode="External"/><Relationship Id="rId28" Type="http://schemas.openxmlformats.org/officeDocument/2006/relationships/hyperlink" Target="https://www.cpsa-acsp.ca/papers-2008/Mustapha.pdf" TargetMode="External"/><Relationship Id="rId29" Type="http://schemas.openxmlformats.org/officeDocument/2006/relationships/hyperlink" Target="http://www.huffingtonpost.com/2014/01/02/greatest-threat-world-peace-country_n_4531824.html" TargetMode="External"/><Relationship Id="rId60" Type="http://schemas.openxmlformats.org/officeDocument/2006/relationships/hyperlink" Target="http://www.amazon.com/Strategy-History-Lawrence-Freedman/dp/0199325154/" TargetMode="External"/><Relationship Id="rId61" Type="http://schemas.openxmlformats.org/officeDocument/2006/relationships/hyperlink" Target="http://www.lowyinterpreter.org/post/2015/04/17/Americas-China-consensus-slowly-unravels.aspx?COLLCC=2896093861&amp;" TargetMode="External"/><Relationship Id="rId62" Type="http://schemas.openxmlformats.org/officeDocument/2006/relationships/hyperlink" Target="http://nationalinterest.org/feature/how-china-sees-americas-moves-asia-worse-containment-11560." TargetMode="External"/><Relationship Id="rId10" Type="http://schemas.openxmlformats.org/officeDocument/2006/relationships/hyperlink" Target="http://www.tomdispatch.com/blog/175476/tomgram%3A_michael_klare,_a_new_cold_war_in_asia/" TargetMode="External"/><Relationship Id="rId11" Type="http://schemas.openxmlformats.org/officeDocument/2006/relationships/hyperlink" Target="http://ipsnews.net/news.asp?idnews=105799" TargetMode="External"/><Relationship Id="rId12" Type="http://schemas.openxmlformats.org/officeDocument/2006/relationships/hyperlink" Target="http://www.smh.com.au/national/obama-to-send-marines-to-darwin-20111116-1njd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yleesahamp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9F40A4-B8B7-BA43-A40A-A73CAF5A6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106591</Words>
  <Characters>587317</Characters>
  <Application>Microsoft Macintosh Word</Application>
  <DocSecurity>0</DocSecurity>
  <Lines>7341</Lines>
  <Paragraphs>589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693319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Hampton, Jyleesa Renee</dc:creator>
  <cp:keywords>5.2</cp:keywords>
  <dc:description/>
  <cp:lastModifiedBy>Hampton, Jyleesa Renee</cp:lastModifiedBy>
  <cp:revision>2</cp:revision>
  <dcterms:created xsi:type="dcterms:W3CDTF">2016-07-16T18:24:00Z</dcterms:created>
  <dcterms:modified xsi:type="dcterms:W3CDTF">2016-07-16T18:24:00Z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