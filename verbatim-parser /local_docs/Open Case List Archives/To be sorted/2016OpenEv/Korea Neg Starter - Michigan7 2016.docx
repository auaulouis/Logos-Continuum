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7D25" w:rsidRDefault="00357D25" w:rsidP="00357D25">
      <w:pPr>
        <w:pStyle w:val="Heading1"/>
      </w:pPr>
      <w:r>
        <w:t xml:space="preserve">Korea </w:t>
      </w:r>
      <w:r>
        <w:t>Neg</w:t>
      </w:r>
      <w:r>
        <w:t xml:space="preserve"> – UMich 2016 – FFRVS Lab</w:t>
      </w:r>
    </w:p>
    <w:p w:rsidR="00DF1F8A" w:rsidRDefault="00051127" w:rsidP="00DF1F8A">
      <w:pPr>
        <w:pStyle w:val="Heading1"/>
      </w:pPr>
      <w:r>
        <w:lastRenderedPageBreak/>
        <w:t>Offcase</w:t>
      </w:r>
    </w:p>
    <w:p w:rsidR="00DF1F8A" w:rsidRDefault="00DF1F8A" w:rsidP="00DF1F8A">
      <w:pPr>
        <w:pStyle w:val="Heading2"/>
      </w:pPr>
      <w:r>
        <w:lastRenderedPageBreak/>
        <w:t xml:space="preserve">Unification CP </w:t>
      </w:r>
    </w:p>
    <w:p w:rsidR="00DF1F8A" w:rsidRDefault="00DF1F8A" w:rsidP="00DF1F8A">
      <w:pPr>
        <w:pStyle w:val="Heading3"/>
      </w:pPr>
      <w:r>
        <w:lastRenderedPageBreak/>
        <w:t>1NC</w:t>
      </w:r>
    </w:p>
    <w:p w:rsidR="00DF1F8A" w:rsidRDefault="00DF1F8A" w:rsidP="00DF1F8A">
      <w:pPr>
        <w:pStyle w:val="Heading4"/>
      </w:pPr>
      <w:r>
        <w:t>The United States should:</w:t>
      </w:r>
    </w:p>
    <w:p w:rsidR="00DF1F8A" w:rsidRDefault="00DF1F8A" w:rsidP="00DF1F8A">
      <w:r>
        <w:t>-develop a National Security Council Committee focused on Korean Unification</w:t>
      </w:r>
      <w:r>
        <w:br/>
        <w:t>-expand its alliance with Seoul by creating initiatives focused on defense and the environment</w:t>
      </w:r>
      <w:r>
        <w:br/>
        <w:t>-further commit to the extended deterrent for Korea</w:t>
      </w:r>
      <w:r>
        <w:br/>
        <w:t xml:space="preserve">-create trilateral dialogue focused on post-unification security between the US, Korea, and Japan </w:t>
      </w:r>
      <w:r>
        <w:br/>
        <w:t>-declare that military presence North of the 38</w:t>
      </w:r>
      <w:r w:rsidRPr="00814483">
        <w:rPr>
          <w:vertAlign w:val="superscript"/>
        </w:rPr>
        <w:t>th</w:t>
      </w:r>
      <w:r>
        <w:t xml:space="preserve"> parallel will cease post-unification</w:t>
      </w:r>
    </w:p>
    <w:p w:rsidR="00DF1F8A" w:rsidRPr="00814483" w:rsidRDefault="00DF1F8A" w:rsidP="00DF1F8A">
      <w:pPr>
        <w:pStyle w:val="Heading4"/>
      </w:pPr>
      <w:r>
        <w:t>The counterplan is the only way to ensure peaceful unification, but requires US military presence</w:t>
      </w:r>
    </w:p>
    <w:p w:rsidR="00DF1F8A" w:rsidRPr="009E49C6" w:rsidRDefault="00DF1F8A" w:rsidP="00DF1F8A">
      <w:r w:rsidRPr="009E49C6">
        <w:rPr>
          <w:rStyle w:val="Style13ptBold"/>
        </w:rPr>
        <w:t>Terry 2015</w:t>
      </w:r>
      <w:r>
        <w:t xml:space="preserve">- Managing Director for Korea, Bower Group Asia </w:t>
      </w:r>
      <w:r>
        <w:br/>
        <w:t>Sue Mi, "Unified Korea and the Future of the US-South Korea Alliance," December, CFR Discussion Paper</w:t>
      </w:r>
    </w:p>
    <w:p w:rsidR="00DF1F8A" w:rsidRDefault="00DF1F8A" w:rsidP="00DF1F8A">
      <w:pPr>
        <w:rPr>
          <w:sz w:val="16"/>
        </w:rPr>
      </w:pPr>
      <w:r w:rsidRPr="00814483">
        <w:rPr>
          <w:sz w:val="16"/>
        </w:rPr>
        <w:t xml:space="preserve">First, </w:t>
      </w:r>
      <w:r w:rsidRPr="003015F3">
        <w:rPr>
          <w:rStyle w:val="StyleUnderline"/>
        </w:rPr>
        <w:t>the U</w:t>
      </w:r>
      <w:r w:rsidRPr="00814483">
        <w:rPr>
          <w:sz w:val="16"/>
        </w:rPr>
        <w:t xml:space="preserve">nited </w:t>
      </w:r>
      <w:r w:rsidRPr="003015F3">
        <w:rPr>
          <w:rStyle w:val="StyleUnderline"/>
        </w:rPr>
        <w:t>S</w:t>
      </w:r>
      <w:r w:rsidRPr="00814483">
        <w:rPr>
          <w:sz w:val="16"/>
        </w:rPr>
        <w:t xml:space="preserve">tates </w:t>
      </w:r>
      <w:r w:rsidRPr="003015F3">
        <w:rPr>
          <w:rStyle w:val="StyleUnderline"/>
        </w:rPr>
        <w:t xml:space="preserve">should begin preparing </w:t>
      </w:r>
      <w:r w:rsidRPr="00814483">
        <w:rPr>
          <w:sz w:val="16"/>
        </w:rPr>
        <w:t xml:space="preserve">now </w:t>
      </w:r>
      <w:r w:rsidRPr="003015F3">
        <w:rPr>
          <w:rStyle w:val="StyleUnderline"/>
        </w:rPr>
        <w:t>for all likely North Korean unification scenarios</w:t>
      </w:r>
      <w:r w:rsidRPr="00814483">
        <w:rPr>
          <w:sz w:val="16"/>
        </w:rPr>
        <w:t xml:space="preserve">. As has been publicly reported, </w:t>
      </w:r>
      <w:r w:rsidRPr="003015F3">
        <w:rPr>
          <w:rStyle w:val="StyleUnderline"/>
        </w:rPr>
        <w:t>the U</w:t>
      </w:r>
      <w:r w:rsidRPr="00814483">
        <w:rPr>
          <w:sz w:val="16"/>
        </w:rPr>
        <w:t xml:space="preserve">nited </w:t>
      </w:r>
      <w:r w:rsidRPr="003015F3">
        <w:rPr>
          <w:rStyle w:val="StyleUnderline"/>
        </w:rPr>
        <w:t>S</w:t>
      </w:r>
      <w:r w:rsidRPr="00814483">
        <w:rPr>
          <w:sz w:val="16"/>
        </w:rPr>
        <w:t xml:space="preserve">tates </w:t>
      </w:r>
      <w:r w:rsidRPr="003015F3">
        <w:rPr>
          <w:rStyle w:val="StyleUnderline"/>
        </w:rPr>
        <w:t>and South Korea</w:t>
      </w:r>
      <w:r w:rsidRPr="00814483">
        <w:rPr>
          <w:sz w:val="16"/>
        </w:rPr>
        <w:t xml:space="preserve"> already have joint military plans to deal with a North Korean collapse or war with North Korea, but they </w:t>
      </w:r>
      <w:r w:rsidRPr="003015F3">
        <w:rPr>
          <w:rStyle w:val="StyleUnderline"/>
        </w:rPr>
        <w:t>do not have</w:t>
      </w:r>
      <w:r w:rsidRPr="00814483">
        <w:rPr>
          <w:sz w:val="16"/>
        </w:rPr>
        <w:t xml:space="preserve"> similarly </w:t>
      </w:r>
      <w:r w:rsidRPr="003015F3">
        <w:rPr>
          <w:rStyle w:val="StyleUnderline"/>
        </w:rPr>
        <w:t>comprehensive joint plans</w:t>
      </w:r>
      <w:r w:rsidRPr="00814483">
        <w:rPr>
          <w:sz w:val="16"/>
        </w:rPr>
        <w:t xml:space="preserve">, either military or civilian, </w:t>
      </w:r>
      <w:r w:rsidRPr="003015F3">
        <w:rPr>
          <w:rStyle w:val="StyleUnderline"/>
        </w:rPr>
        <w:t>for the unification of the two Koreas.</w:t>
      </w:r>
      <w:r w:rsidRPr="00814483">
        <w:rPr>
          <w:sz w:val="16"/>
        </w:rPr>
        <w:t xml:space="preserve"> Currently, there is no organization in the U.S. government to prepare and implement a strategy to address the various unification-related challenges. </w:t>
      </w:r>
      <w:r w:rsidRPr="003015F3">
        <w:rPr>
          <w:rStyle w:val="StyleUnderline"/>
        </w:rPr>
        <w:t>The U</w:t>
      </w:r>
      <w:r w:rsidRPr="00814483">
        <w:rPr>
          <w:sz w:val="16"/>
        </w:rPr>
        <w:t xml:space="preserve">nited </w:t>
      </w:r>
      <w:r w:rsidRPr="003015F3">
        <w:rPr>
          <w:rStyle w:val="StyleUnderline"/>
        </w:rPr>
        <w:t>S</w:t>
      </w:r>
      <w:r w:rsidRPr="00814483">
        <w:rPr>
          <w:sz w:val="16"/>
        </w:rPr>
        <w:t xml:space="preserve">tates </w:t>
      </w:r>
      <w:r w:rsidRPr="003015F3">
        <w:rPr>
          <w:rStyle w:val="StyleUnderline"/>
        </w:rPr>
        <w:t>needs to develop potential responses,</w:t>
      </w:r>
      <w:r>
        <w:rPr>
          <w:rStyle w:val="StyleUnderline"/>
        </w:rPr>
        <w:t xml:space="preserve"> </w:t>
      </w:r>
      <w:r w:rsidRPr="00814483">
        <w:rPr>
          <w:sz w:val="16"/>
        </w:rPr>
        <w:t xml:space="preserve">figure out how to best time and sequence the responses, </w:t>
      </w:r>
      <w:r w:rsidRPr="003015F3">
        <w:rPr>
          <w:rStyle w:val="StyleUnderline"/>
        </w:rPr>
        <w:t>and plan how to accomplish them</w:t>
      </w:r>
      <w:r w:rsidRPr="00814483">
        <w:rPr>
          <w:sz w:val="16"/>
        </w:rPr>
        <w:t xml:space="preserve">. </w:t>
      </w:r>
      <w:r w:rsidRPr="003015F3">
        <w:rPr>
          <w:rStyle w:val="StyleUnderline"/>
        </w:rPr>
        <w:t>The United States should also begin working with South Korea to augment joint military planning</w:t>
      </w:r>
      <w:r>
        <w:rPr>
          <w:rStyle w:val="StyleUnderline"/>
        </w:rPr>
        <w:t xml:space="preserve"> </w:t>
      </w:r>
      <w:r w:rsidRPr="003015F3">
        <w:rPr>
          <w:rStyle w:val="StyleUnderline"/>
        </w:rPr>
        <w:t xml:space="preserve">and design comprehensive </w:t>
      </w:r>
      <w:r w:rsidRPr="00814483">
        <w:rPr>
          <w:sz w:val="16"/>
        </w:rPr>
        <w:t xml:space="preserve">and detailed political, diplomatic, economic, legal, and social </w:t>
      </w:r>
      <w:r w:rsidRPr="003015F3">
        <w:rPr>
          <w:rStyle w:val="StyleUnderline"/>
        </w:rPr>
        <w:t>strategies</w:t>
      </w:r>
      <w:r>
        <w:rPr>
          <w:rStyle w:val="StyleUnderline"/>
        </w:rPr>
        <w:t xml:space="preserve"> </w:t>
      </w:r>
      <w:r w:rsidRPr="003015F3">
        <w:rPr>
          <w:rStyle w:val="StyleUnderline"/>
        </w:rPr>
        <w:t>for unification.</w:t>
      </w:r>
      <w:r w:rsidRPr="00814483">
        <w:rPr>
          <w:sz w:val="16"/>
        </w:rPr>
        <w:t xml:space="preserve"> As a first step, </w:t>
      </w:r>
      <w:r w:rsidRPr="003015F3">
        <w:rPr>
          <w:rStyle w:val="StyleUnderline"/>
        </w:rPr>
        <w:t>the U.S. National Security Council</w:t>
      </w:r>
      <w:r w:rsidRPr="00814483">
        <w:rPr>
          <w:sz w:val="16"/>
        </w:rPr>
        <w:t xml:space="preserve">(NSC) </w:t>
      </w:r>
      <w:r w:rsidRPr="003015F3">
        <w:rPr>
          <w:rStyle w:val="StyleUnderline"/>
        </w:rPr>
        <w:t>should form an interagency</w:t>
      </w:r>
      <w:r>
        <w:rPr>
          <w:rStyle w:val="StyleUnderline"/>
        </w:rPr>
        <w:t xml:space="preserve"> </w:t>
      </w:r>
      <w:r w:rsidRPr="003015F3">
        <w:rPr>
          <w:rStyle w:val="StyleUnderline"/>
        </w:rPr>
        <w:t>policy committe</w:t>
      </w:r>
      <w:r w:rsidRPr="00814483">
        <w:rPr>
          <w:sz w:val="16"/>
        </w:rPr>
        <w:t>e—a working group headed by a senior NSC director or the assistant secretary of state for East Asia—</w:t>
      </w:r>
      <w:r w:rsidRPr="003015F3">
        <w:rPr>
          <w:rStyle w:val="StyleUnderline"/>
        </w:rPr>
        <w:t>to take the lead on this issue</w:t>
      </w:r>
      <w:r w:rsidRPr="00814483">
        <w:rPr>
          <w:sz w:val="16"/>
        </w:rPr>
        <w:t xml:space="preserve">. The interagency committee would function as the counterpart to South Korea’s Unification Preparation Council, which was launched in July 2014 to come up with a “unification charter” that details South Korea’s approach to unification. </w:t>
      </w:r>
      <w:r w:rsidRPr="003015F3">
        <w:rPr>
          <w:rStyle w:val="Emphasis"/>
        </w:rPr>
        <w:t>The U</w:t>
      </w:r>
      <w:r w:rsidRPr="00814483">
        <w:rPr>
          <w:sz w:val="16"/>
        </w:rPr>
        <w:t>nited</w:t>
      </w:r>
      <w:r>
        <w:rPr>
          <w:rStyle w:val="Emphasis"/>
        </w:rPr>
        <w:t xml:space="preserve"> </w:t>
      </w:r>
      <w:r w:rsidRPr="003015F3">
        <w:rPr>
          <w:rStyle w:val="Emphasis"/>
        </w:rPr>
        <w:t>S</w:t>
      </w:r>
      <w:r w:rsidRPr="00814483">
        <w:rPr>
          <w:sz w:val="16"/>
        </w:rPr>
        <w:t>tates</w:t>
      </w:r>
      <w:r w:rsidRPr="003015F3">
        <w:rPr>
          <w:rStyle w:val="Emphasis"/>
        </w:rPr>
        <w:t xml:space="preserve"> cannot afford to wait for the collapse of the North.</w:t>
      </w:r>
      <w:r>
        <w:rPr>
          <w:rStyle w:val="Emphasis"/>
        </w:rPr>
        <w:t xml:space="preserve"> </w:t>
      </w:r>
      <w:r w:rsidRPr="00814483">
        <w:rPr>
          <w:sz w:val="16"/>
        </w:rPr>
        <w:t xml:space="preserve">Second, </w:t>
      </w:r>
      <w:r w:rsidRPr="003015F3">
        <w:rPr>
          <w:rStyle w:val="StyleUnderline"/>
        </w:rPr>
        <w:t>the U</w:t>
      </w:r>
      <w:r w:rsidRPr="00814483">
        <w:rPr>
          <w:sz w:val="16"/>
        </w:rPr>
        <w:t xml:space="preserve">nited </w:t>
      </w:r>
      <w:r w:rsidRPr="003015F3">
        <w:rPr>
          <w:rStyle w:val="StyleUnderline"/>
        </w:rPr>
        <w:t>S</w:t>
      </w:r>
      <w:r w:rsidRPr="00814483">
        <w:rPr>
          <w:sz w:val="16"/>
        </w:rPr>
        <w:t xml:space="preserve">tates </w:t>
      </w:r>
      <w:r w:rsidRPr="003015F3">
        <w:rPr>
          <w:rStyle w:val="StyleUnderline"/>
        </w:rPr>
        <w:t>should</w:t>
      </w:r>
      <w:r w:rsidRPr="00814483">
        <w:rPr>
          <w:sz w:val="16"/>
        </w:rPr>
        <w:t xml:space="preserve"> continue to </w:t>
      </w:r>
      <w:r w:rsidRPr="003015F3">
        <w:rPr>
          <w:rStyle w:val="StyleUnderline"/>
        </w:rPr>
        <w:t>work with the South Korean government to upgrade</w:t>
      </w:r>
      <w:r w:rsidRPr="00814483">
        <w:rPr>
          <w:sz w:val="16"/>
        </w:rPr>
        <w:t xml:space="preserve">, modernize, and broaden </w:t>
      </w:r>
      <w:r w:rsidRPr="003015F3">
        <w:rPr>
          <w:rStyle w:val="StyleUnderline"/>
        </w:rPr>
        <w:t xml:space="preserve">the </w:t>
      </w:r>
      <w:r w:rsidRPr="00814483">
        <w:rPr>
          <w:sz w:val="16"/>
        </w:rPr>
        <w:t xml:space="preserve">U.S.-South Korea </w:t>
      </w:r>
      <w:r w:rsidRPr="003015F3">
        <w:rPr>
          <w:rStyle w:val="StyleUnderline"/>
        </w:rPr>
        <w:t>alliance.</w:t>
      </w:r>
      <w:r w:rsidRPr="00814483">
        <w:rPr>
          <w:sz w:val="16"/>
        </w:rPr>
        <w:t xml:space="preserve"> Although there is some anti-American sentiment in South Korea, it is much diminished from previous years; several polls show that the vast majority of Koreans favor the American alliance and want to preserve it for the future, even when a hypothetical unification scenario is posited.15 Since the Joint Vision Statement of 2009 and the Joint Declaration of 2013, which promised to strengthen and globalize future cooperation, the two sides have accelerated steps to transform the alliance, broadening it from the original purpose of deterring and defending against a North Korean attack to a regional and global partnership that includes political, economic, diplomatic, and cultural cooperation. </w:t>
      </w:r>
      <w:r w:rsidRPr="00814483">
        <w:rPr>
          <w:rStyle w:val="StyleUnderline"/>
        </w:rPr>
        <w:t>The two sides should continue to</w:t>
      </w:r>
      <w:r>
        <w:rPr>
          <w:rStyle w:val="StyleUnderline"/>
        </w:rPr>
        <w:t xml:space="preserve"> </w:t>
      </w:r>
      <w:r w:rsidRPr="00814483">
        <w:rPr>
          <w:rStyle w:val="StyleUnderline"/>
        </w:rPr>
        <w:t>expand the alliance’s agenda to include issues beyond the Korean peninsula, including peacekeeping,</w:t>
      </w:r>
      <w:r>
        <w:rPr>
          <w:rStyle w:val="StyleUnderline"/>
        </w:rPr>
        <w:t xml:space="preserve"> </w:t>
      </w:r>
      <w:r w:rsidRPr="00814483">
        <w:rPr>
          <w:rStyle w:val="StyleUnderline"/>
        </w:rPr>
        <w:t>counterterrorism, nonproliferation, counter-narcotics, cybersecurity, space, missile defense, nuclear</w:t>
      </w:r>
      <w:r>
        <w:rPr>
          <w:rStyle w:val="StyleUnderline"/>
        </w:rPr>
        <w:t xml:space="preserve"> </w:t>
      </w:r>
      <w:r w:rsidRPr="00814483">
        <w:rPr>
          <w:rStyle w:val="StyleUnderline"/>
        </w:rPr>
        <w:t>safety, climate change, humanitarian assistance, and disaster relief</w:t>
      </w:r>
      <w:r w:rsidRPr="00814483">
        <w:rPr>
          <w:sz w:val="16"/>
        </w:rPr>
        <w:t xml:space="preserve">. Presidents </w:t>
      </w:r>
      <w:r w:rsidRPr="00814483">
        <w:rPr>
          <w:rStyle w:val="StyleUnderline"/>
        </w:rPr>
        <w:t>Park and</w:t>
      </w:r>
      <w:r w:rsidRPr="00814483">
        <w:rPr>
          <w:sz w:val="16"/>
        </w:rPr>
        <w:t xml:space="preserve"> Barack </w:t>
      </w:r>
      <w:r w:rsidRPr="00814483">
        <w:rPr>
          <w:rStyle w:val="StyleUnderline"/>
        </w:rPr>
        <w:t xml:space="preserve">Obama made a good start in this direction during their meeting in </w:t>
      </w:r>
      <w:r w:rsidRPr="00814483">
        <w:rPr>
          <w:sz w:val="16"/>
        </w:rPr>
        <w:t xml:space="preserve">Washington in October </w:t>
      </w:r>
      <w:r w:rsidRPr="00814483">
        <w:rPr>
          <w:rStyle w:val="StyleUnderline"/>
        </w:rPr>
        <w:t>2015, but</w:t>
      </w:r>
      <w:r>
        <w:rPr>
          <w:rStyle w:val="StyleUnderline"/>
        </w:rPr>
        <w:t xml:space="preserve"> </w:t>
      </w:r>
      <w:r w:rsidRPr="00814483">
        <w:rPr>
          <w:sz w:val="16"/>
        </w:rPr>
        <w:t xml:space="preserve">far </w:t>
      </w:r>
      <w:r w:rsidRPr="00814483">
        <w:rPr>
          <w:rStyle w:val="Emphasis"/>
        </w:rPr>
        <w:t>more needs to be done</w:t>
      </w:r>
      <w:r w:rsidRPr="00814483">
        <w:rPr>
          <w:sz w:val="16"/>
        </w:rPr>
        <w:t xml:space="preserve">. For instance, U.S.-South Korea cooperation on space exploration would be an element of the alliance that extends beyond the military or even economic realm. The more the alliance expands beyond its original threat-based rationale to an alliance based on common values, such as democracy, human rights, and free markets, the more difficult it would be for a unified Korea to jettison the alliance. Third, </w:t>
      </w:r>
      <w:r w:rsidRPr="00814483">
        <w:rPr>
          <w:rStyle w:val="StyleUnderline"/>
        </w:rPr>
        <w:t>Washington should commit in advance to preserve extended nuclear deterrence in unified</w:t>
      </w:r>
      <w:r>
        <w:rPr>
          <w:rStyle w:val="StyleUnderline"/>
        </w:rPr>
        <w:t xml:space="preserve"> </w:t>
      </w:r>
      <w:r w:rsidRPr="00814483">
        <w:rPr>
          <w:rStyle w:val="StyleUnderline"/>
        </w:rPr>
        <w:t xml:space="preserve">Korea. </w:t>
      </w:r>
      <w:r w:rsidRPr="00814483">
        <w:rPr>
          <w:sz w:val="16"/>
        </w:rPr>
        <w:t xml:space="preserve">This would solidify the symbol of the U.S. security commitment to Korea and avert a potentially destabilizing regional arms race that would initially involve Korea and Japan and would then draw in China, too, because China would be determined to maintain nuclear superiority over Japan. This would be easier to accomplish if the United States kept as many troops in Korea as it has today (28,500) or even increased their number. However, the actual size and composition of that force would depend largely on the way that unification came about, with the force being minimal if unification is entirely peaceful and much larger if unification is chaotic or even violent. Nevertheless, it could be possible to maintain the U.S. nuclear guarantee—albeit in a less effective form—even if Washington withdrew U.S. troops, whether due to isolationist sentiment at home, nationalist sentiment in Korea, or a deal struck between Korea and China to win Chinese support for unification. (In the latter case, the United States could decide that the cost of pulling troops out was acceptable if it hastened the end of the current North Korean regime by cutting off Chinese support.) </w:t>
      </w:r>
      <w:r w:rsidRPr="00814483">
        <w:rPr>
          <w:rStyle w:val="StyleUnderline"/>
        </w:rPr>
        <w:t>China</w:t>
      </w:r>
      <w:r>
        <w:rPr>
          <w:rStyle w:val="StyleUnderline"/>
        </w:rPr>
        <w:t xml:space="preserve"> </w:t>
      </w:r>
      <w:r w:rsidRPr="00814483">
        <w:rPr>
          <w:rStyle w:val="StyleUnderline"/>
        </w:rPr>
        <w:t xml:space="preserve">would be uncomfortable with an American nuclear guarantee, but it </w:t>
      </w:r>
      <w:r w:rsidRPr="00814483">
        <w:rPr>
          <w:rStyle w:val="StyleUnderline"/>
        </w:rPr>
        <w:lastRenderedPageBreak/>
        <w:t>could come to appreciate the</w:t>
      </w:r>
      <w:r>
        <w:rPr>
          <w:rStyle w:val="StyleUnderline"/>
        </w:rPr>
        <w:t xml:space="preserve"> </w:t>
      </w:r>
      <w:r w:rsidRPr="00814483">
        <w:rPr>
          <w:rStyle w:val="StyleUnderline"/>
        </w:rPr>
        <w:t>U.S. nuclear umbrella if it kept unified Korea from going nuclear,</w:t>
      </w:r>
      <w:r w:rsidRPr="00814483">
        <w:rPr>
          <w:sz w:val="16"/>
        </w:rPr>
        <w:t xml:space="preserve"> </w:t>
      </w:r>
      <w:r w:rsidRPr="00814483">
        <w:rPr>
          <w:rStyle w:val="StyleUnderline"/>
        </w:rPr>
        <w:t>which could lead Japan, Korea’s</w:t>
      </w:r>
      <w:r>
        <w:rPr>
          <w:rStyle w:val="StyleUnderline"/>
        </w:rPr>
        <w:t xml:space="preserve"> </w:t>
      </w:r>
      <w:r w:rsidRPr="00814483">
        <w:rPr>
          <w:rStyle w:val="StyleUnderline"/>
        </w:rPr>
        <w:t>regional rival, to go nuclear as well.</w:t>
      </w:r>
      <w:r w:rsidRPr="00814483">
        <w:rPr>
          <w:sz w:val="16"/>
        </w:rPr>
        <w:t xml:space="preserve"> China does not want more nuclear states in its periphery. The U.S.-South Korea alliance has enabled the South to disavow the development and deployment of nuclear weapons, and thus the alliance serves broader regional interests. After unification, </w:t>
      </w:r>
      <w:r w:rsidRPr="00814483">
        <w:rPr>
          <w:rStyle w:val="StyleUnderline"/>
        </w:rPr>
        <w:t>credible</w:t>
      </w:r>
      <w:r>
        <w:rPr>
          <w:rStyle w:val="StyleUnderline"/>
        </w:rPr>
        <w:t xml:space="preserve"> </w:t>
      </w:r>
      <w:r w:rsidRPr="00814483">
        <w:rPr>
          <w:rStyle w:val="StyleUnderline"/>
        </w:rPr>
        <w:t>extended deterrence would encourage a unified Korea to discard the North’s WMD program and</w:t>
      </w:r>
      <w:r>
        <w:rPr>
          <w:rStyle w:val="StyleUnderline"/>
        </w:rPr>
        <w:t xml:space="preserve"> </w:t>
      </w:r>
      <w:r w:rsidRPr="00814483">
        <w:rPr>
          <w:rStyle w:val="StyleUnderline"/>
        </w:rPr>
        <w:t>renounce any future WMD development.</w:t>
      </w:r>
      <w:r>
        <w:rPr>
          <w:rStyle w:val="StyleUnderline"/>
        </w:rPr>
        <w:t xml:space="preserve"> </w:t>
      </w:r>
      <w:r w:rsidRPr="00814483">
        <w:rPr>
          <w:sz w:val="16"/>
        </w:rPr>
        <w:t xml:space="preserve">Fourth, </w:t>
      </w:r>
      <w:r w:rsidRPr="00814483">
        <w:rPr>
          <w:rStyle w:val="StyleUnderline"/>
        </w:rPr>
        <w:t>the United States should commit to aid Korea during the transitional phase of unification.</w:t>
      </w:r>
      <w:r>
        <w:rPr>
          <w:rStyle w:val="StyleUnderline"/>
        </w:rPr>
        <w:t xml:space="preserve"> </w:t>
      </w:r>
      <w:r w:rsidRPr="00814483">
        <w:rPr>
          <w:sz w:val="16"/>
        </w:rPr>
        <w:t xml:space="preserve">Washington should be prepared to provide support for the political and economic reconstruction of unified Korea, an endeavor estimated to cost $2 trillion or more. That would be </w:t>
      </w:r>
      <w:proofErr w:type="gramStart"/>
      <w:r w:rsidRPr="00814483">
        <w:rPr>
          <w:sz w:val="16"/>
        </w:rPr>
        <w:t>more costly</w:t>
      </w:r>
      <w:proofErr w:type="gramEnd"/>
      <w:r w:rsidRPr="00814483">
        <w:rPr>
          <w:sz w:val="16"/>
        </w:rPr>
        <w:t xml:space="preserve"> than German unification and beyond the capacity of South Korea alone. If the United States, other Western powers, and Japan did not help with the process, unification could result in a crippled state or one dependent on Chinese largesse. Such concerns, along with a sheer humanitarian desire to help people who have suffered under the worst tyranny and deprivation in the world for decades, are worrisome enough to justify a greater U.</w:t>
      </w:r>
      <w:proofErr w:type="gramStart"/>
      <w:r w:rsidRPr="00814483">
        <w:rPr>
          <w:sz w:val="16"/>
        </w:rPr>
        <w:t>S.role</w:t>
      </w:r>
      <w:proofErr w:type="gramEnd"/>
      <w:r w:rsidRPr="00814483">
        <w:rPr>
          <w:sz w:val="16"/>
        </w:rPr>
        <w:t xml:space="preserve"> in Korean unification than the one the United States played in Germany. It is true that there is popular sentiment in the United States that, as Obama has often said, “Nation-building begins at home.”16Yet the United States has been generous in providing humanitarian relief abroad; in 2013, the U.S. government gave $4.7 billion for humanitarian emergencies, making it the largest donor in the world.17 Even more significant has been the United States’ foreign direct investment, which amounted to $4.92 trillion in 2014.18 U.S. companies could play an important role in rebuilding North Korea, which has valuable mineral deposits and other natural resources that will make significant investment a paying proposition. The U.S. government cannot, of course, direct private U.S. companies to invest in a unified Korea, but it can encourage them to do so and make efforts to facilitate their investments. American nongovernmental organizations also have an important role to play in alleviating suffering. The exact amount of American assistance required is unknowable because no one can predict with any certainty exactly how Korean unification will unfold and how much it will cost. The very opaqueness of North Korea (there are no reliable economic statistics for this Stalinist economy) makes it impossible to predict the price ofrebuilding. The sum total of annual U.S. aid and investment would not be enough to finance the monumental costs of unification and South Korea should bear the ultimate responsibility. However, Korea would need international aid and investment to help shoulder the burden—and the United States should be one source of such aid, along with Japan, China, the European Union, and others. Moreover, </w:t>
      </w:r>
      <w:r w:rsidRPr="00814483">
        <w:rPr>
          <w:rStyle w:val="StyleUnderline"/>
        </w:rPr>
        <w:t>the United States possesses the only military force in the world with the experience</w:t>
      </w:r>
      <w:r>
        <w:rPr>
          <w:rStyle w:val="StyleUnderline"/>
        </w:rPr>
        <w:t xml:space="preserve"> </w:t>
      </w:r>
      <w:r w:rsidRPr="00814483">
        <w:rPr>
          <w:rStyle w:val="StyleUnderline"/>
        </w:rPr>
        <w:t>and range of capabilities needed for nation-building on the scale that would be required</w:t>
      </w:r>
      <w:r w:rsidRPr="00814483">
        <w:rPr>
          <w:sz w:val="16"/>
        </w:rPr>
        <w:t xml:space="preserve">—and nation-building would be required, even if unification takes place in a peaceful manner, as in Germany’s case. The United States would not, of course, take the leading role as it did in Iraq or Afghanistan; the South Korean military, augmented by soldiers from the former North Korean military, would be in charge. But </w:t>
      </w:r>
      <w:r w:rsidRPr="00814483">
        <w:rPr>
          <w:rStyle w:val="StyleUnderline"/>
        </w:rPr>
        <w:t>the United States could provide valuable assistance and advice to South Korean</w:t>
      </w:r>
      <w:r>
        <w:rPr>
          <w:rStyle w:val="StyleUnderline"/>
        </w:rPr>
        <w:t xml:space="preserve"> </w:t>
      </w:r>
      <w:r w:rsidRPr="00814483">
        <w:rPr>
          <w:rStyle w:val="StyleUnderline"/>
        </w:rPr>
        <w:t>forces</w:t>
      </w:r>
      <w:r w:rsidRPr="00814483">
        <w:rPr>
          <w:sz w:val="16"/>
        </w:rPr>
        <w:t>—</w:t>
      </w:r>
      <w:r w:rsidRPr="00814483">
        <w:rPr>
          <w:rStyle w:val="StyleUnderline"/>
        </w:rPr>
        <w:t>with whom the U.S. military is already closely integrated—during the initial stages of</w:t>
      </w:r>
      <w:r>
        <w:rPr>
          <w:rStyle w:val="StyleUnderline"/>
        </w:rPr>
        <w:t xml:space="preserve"> </w:t>
      </w:r>
      <w:r w:rsidRPr="00814483">
        <w:rPr>
          <w:rStyle w:val="StyleUnderline"/>
        </w:rPr>
        <w:t>the unification process. A likely role for the U.S. military would involve the hunt for North Korean</w:t>
      </w:r>
      <w:r>
        <w:rPr>
          <w:rStyle w:val="StyleUnderline"/>
        </w:rPr>
        <w:t xml:space="preserve"> </w:t>
      </w:r>
      <w:r w:rsidRPr="00814483">
        <w:rPr>
          <w:rStyle w:val="StyleUnderline"/>
        </w:rPr>
        <w:t>WMDs</w:t>
      </w:r>
      <w:r w:rsidRPr="00814483">
        <w:rPr>
          <w:sz w:val="16"/>
        </w:rPr>
        <w:t xml:space="preserve">, which would be, at most, a limited mission performed largely by U.S. special operations forces working with South Korean troops and, possibly, international partners. (From the U.S. perspective, the most important factor in assuring that unification goes well is to ensure that all of North Korea’s WMDs are secured.) </w:t>
      </w:r>
      <w:r w:rsidRPr="00814483">
        <w:rPr>
          <w:rStyle w:val="StyleUnderline"/>
        </w:rPr>
        <w:t>The U</w:t>
      </w:r>
      <w:r w:rsidRPr="00814483">
        <w:rPr>
          <w:sz w:val="16"/>
        </w:rPr>
        <w:t xml:space="preserve">nited </w:t>
      </w:r>
      <w:r w:rsidRPr="00814483">
        <w:rPr>
          <w:rStyle w:val="StyleUnderline"/>
        </w:rPr>
        <w:t>S</w:t>
      </w:r>
      <w:r w:rsidRPr="00814483">
        <w:rPr>
          <w:sz w:val="16"/>
        </w:rPr>
        <w:t xml:space="preserve">tates </w:t>
      </w:r>
      <w:r w:rsidRPr="00814483">
        <w:rPr>
          <w:rStyle w:val="StyleUnderline"/>
        </w:rPr>
        <w:t>should be careful to limit its troop presence north</w:t>
      </w:r>
      <w:r>
        <w:rPr>
          <w:rStyle w:val="StyleUnderline"/>
        </w:rPr>
        <w:t xml:space="preserve"> </w:t>
      </w:r>
      <w:r w:rsidRPr="00814483">
        <w:rPr>
          <w:rStyle w:val="StyleUnderline"/>
        </w:rPr>
        <w:t>of the thirty-eighth parallel because a large presence could alarm China;</w:t>
      </w:r>
      <w:r w:rsidRPr="00814483">
        <w:rPr>
          <w:sz w:val="16"/>
        </w:rPr>
        <w:t xml:space="preserve"> the actual number would ideally be discussed with Beijing in advance, assuming that Beijing were open to such talks. By successfully helping to stabilize and rebuild the Korean Peninsula through humanitarian and military aid, and by encouraging private-sector investment, the United States would affirm its enduring bond with the Korean people and fulfill a security commitment to an important ally, all while building a reservoir of goodwill for the future. </w:t>
      </w:r>
      <w:r w:rsidRPr="00814483">
        <w:rPr>
          <w:rStyle w:val="StyleUnderline"/>
        </w:rPr>
        <w:t>The more the United States does to aid the unification process,</w:t>
      </w:r>
      <w:r>
        <w:rPr>
          <w:rStyle w:val="StyleUnderline"/>
        </w:rPr>
        <w:t xml:space="preserve"> </w:t>
      </w:r>
      <w:r w:rsidRPr="00814483">
        <w:rPr>
          <w:rStyle w:val="StyleUnderline"/>
        </w:rPr>
        <w:t>the more likely it is that a grateful Korea would maintain the U.S. alliance after unification.</w:t>
      </w:r>
      <w:r>
        <w:rPr>
          <w:rStyle w:val="StyleUnderline"/>
        </w:rPr>
        <w:t xml:space="preserve"> </w:t>
      </w:r>
      <w:r w:rsidRPr="00814483">
        <w:rPr>
          <w:sz w:val="16"/>
        </w:rPr>
        <w:t xml:space="preserve">Fifth, the </w:t>
      </w:r>
      <w:r w:rsidRPr="00814483">
        <w:rPr>
          <w:rStyle w:val="StyleUnderline"/>
        </w:rPr>
        <w:t>United States should form a trilateral contact group of relevant officials from Washington,</w:t>
      </w:r>
      <w:r>
        <w:rPr>
          <w:rStyle w:val="StyleUnderline"/>
        </w:rPr>
        <w:t xml:space="preserve"> </w:t>
      </w:r>
      <w:r w:rsidRPr="00814483">
        <w:rPr>
          <w:rStyle w:val="StyleUnderline"/>
        </w:rPr>
        <w:t>Seoul, and Tokyo to begin consultations on the framework of the post-unification security architecture</w:t>
      </w:r>
      <w:r w:rsidRPr="00814483">
        <w:rPr>
          <w:sz w:val="16"/>
        </w:rPr>
        <w:t xml:space="preserve">. Koreans may be suspicious of foreign involvement in their internal affairs, but they also understand that they would need foreign aid to help bear the staggering cost of unification and that outside powers are unlikely to commit resources without a say in how they are used. Given the tensions that still pervade the Japan-South Korea relationship, Korea might be particularly reluctant to discuss unification with Japan, and Japan, for its part, may have some reservation regarding the potential emergence of a stronger, single Korean state, although the Japanese government would look favorably at an outcome that denuclearizes the Korean peninsula. Notwithstanding such reservations, the United States and its two Northeast Asian allies should begin candid discussions about their own visions of a post-unification security environment. Japan has legitimate interests in the future of the peninsula, and any alteration in the U.S. relationship with Korea would have an effect on U.S.-Japan relations. Moreover, trilateral consultations and coordination would be beneficial to South Korea, particularly during the initial phase of unification. After unification, Japan could make important nonmilitary contributions to Korea by providing logistical support and economic assistance. Japan could, for example, allow international stabilization forces to use its base network to transport soldiers and supplies to Korea; donate aid, particularly food and medicine; and even send civilian medical personnel, aid workers, and police officers to participate in the stability operation. Eventually Japan could also offer significant development assistance and aid that a unified Korea would certainly need. As part of the effort to initiate trilateral coordination, Washington should continue to focus highlevel attention on facilitating progress in the Japan-South Korea relationship, acting as an honest broker in tamping down tensions between these two U.S. allies. A good start would be to revive and implement an intelligence-sharing accord between Japan and South Korea </w:t>
      </w:r>
      <w:r w:rsidRPr="00814483">
        <w:rPr>
          <w:sz w:val="16"/>
        </w:rPr>
        <w:lastRenderedPageBreak/>
        <w:t>(the General Security of Military Information Agreement) that was originally under negotiation in 2012 but was never signed because it became too controversial in South Korea. The Japan-South Korea relationship is currently among the most troubled relationships between mature liberal democracies because of lingering tensions over historical issues, such as the mistreatment of “comfort women” (sex slaves) and competing territorial claims over the Dokdo/Takeshima islands. After unification, the bilateral relationship might deteriorate further amid resurgent nationalism and without a mutual concern regarding the North Korean threat. U.S. policymakers should therefore make it a priority to foster reconciliation between the two U.S. allies, akin to the importance the United States once placed on resolving disputes between its allies Turkey and Greece over Cyprus and other issues.</w:t>
      </w:r>
    </w:p>
    <w:p w:rsidR="00DF1F8A" w:rsidRDefault="00DF1F8A" w:rsidP="00DF1F8A">
      <w:pPr>
        <w:pStyle w:val="Heading3"/>
      </w:pPr>
      <w:r>
        <w:lastRenderedPageBreak/>
        <w:t>2NC – Counterplan Key</w:t>
      </w:r>
    </w:p>
    <w:p w:rsidR="00DF1F8A" w:rsidRDefault="00DF1F8A" w:rsidP="00DF1F8A">
      <w:pPr>
        <w:pStyle w:val="Heading4"/>
      </w:pPr>
      <w:r>
        <w:t>US influence via presence is critical to maintain the alliance and prevent nuclear escalation – the counterplan is the only way to solve</w:t>
      </w:r>
    </w:p>
    <w:p w:rsidR="00DF1F8A" w:rsidRPr="009E49C6" w:rsidRDefault="00DF1F8A" w:rsidP="00DF1F8A">
      <w:r w:rsidRPr="009E49C6">
        <w:rPr>
          <w:rStyle w:val="Style13ptBold"/>
        </w:rPr>
        <w:t>Terry 2015</w:t>
      </w:r>
      <w:r>
        <w:t xml:space="preserve">- Managing Director for Korea, Bower Group Asia </w:t>
      </w:r>
      <w:r>
        <w:br/>
        <w:t>Sue Mi, "Unified Korea and the Future of the US-South Korea Alliance," December, CFR Discussion Paper</w:t>
      </w:r>
    </w:p>
    <w:p w:rsidR="00DF1F8A" w:rsidRPr="00D3361F" w:rsidRDefault="00DF1F8A" w:rsidP="00DF1F8A">
      <w:pPr>
        <w:rPr>
          <w:rStyle w:val="StyleUnderline"/>
        </w:rPr>
      </w:pPr>
      <w:r w:rsidRPr="00D3361F">
        <w:rPr>
          <w:rStyle w:val="StyleUnderline"/>
        </w:rPr>
        <w:t>The trajectory of a unified Korean state’s development rests on a host of variables whose ultimate</w:t>
      </w:r>
      <w:r>
        <w:rPr>
          <w:rStyle w:val="StyleUnderline"/>
        </w:rPr>
        <w:t xml:space="preserve"> </w:t>
      </w:r>
      <w:r w:rsidRPr="00D3361F">
        <w:rPr>
          <w:rStyle w:val="StyleUnderline"/>
        </w:rPr>
        <w:t>outcome is impossible to predict</w:t>
      </w:r>
      <w:r w:rsidRPr="00D3361F">
        <w:rPr>
          <w:sz w:val="16"/>
        </w:rPr>
        <w:t xml:space="preserve">. Nevertheless, a close reading of past and present trends offers insight into the possible outcomes of Korean unification. </w:t>
      </w:r>
      <w:r w:rsidRPr="00D3361F">
        <w:rPr>
          <w:rStyle w:val="StyleUnderline"/>
        </w:rPr>
        <w:t>The U</w:t>
      </w:r>
      <w:r w:rsidRPr="00D3361F">
        <w:rPr>
          <w:sz w:val="16"/>
        </w:rPr>
        <w:t xml:space="preserve">nited </w:t>
      </w:r>
      <w:r w:rsidRPr="00D3361F">
        <w:rPr>
          <w:rStyle w:val="StyleUnderline"/>
        </w:rPr>
        <w:t>S</w:t>
      </w:r>
      <w:r w:rsidRPr="00D3361F">
        <w:rPr>
          <w:sz w:val="16"/>
        </w:rPr>
        <w:t>tates</w:t>
      </w:r>
      <w:r w:rsidRPr="00D3361F">
        <w:rPr>
          <w:rStyle w:val="StyleUnderline"/>
        </w:rPr>
        <w:t xml:space="preserve"> should act today to shape</w:t>
      </w:r>
      <w:r>
        <w:rPr>
          <w:rStyle w:val="StyleUnderline"/>
        </w:rPr>
        <w:t xml:space="preserve"> </w:t>
      </w:r>
      <w:r w:rsidRPr="00D3361F">
        <w:rPr>
          <w:rStyle w:val="StyleUnderline"/>
        </w:rPr>
        <w:t>Korea’s future choices so that they are conducive to U.S. interests.</w:t>
      </w:r>
      <w:r>
        <w:rPr>
          <w:rStyle w:val="StyleUnderline"/>
        </w:rPr>
        <w:t xml:space="preserve"> </w:t>
      </w:r>
      <w:r w:rsidRPr="00D3361F">
        <w:rPr>
          <w:rStyle w:val="StyleUnderline"/>
        </w:rPr>
        <w:t>If the U</w:t>
      </w:r>
      <w:r w:rsidRPr="00D3361F">
        <w:rPr>
          <w:sz w:val="16"/>
        </w:rPr>
        <w:t xml:space="preserve">nited </w:t>
      </w:r>
      <w:r w:rsidRPr="00D3361F">
        <w:rPr>
          <w:rStyle w:val="StyleUnderline"/>
        </w:rPr>
        <w:t>S</w:t>
      </w:r>
      <w:r w:rsidRPr="00D3361F">
        <w:rPr>
          <w:sz w:val="16"/>
        </w:rPr>
        <w:t xml:space="preserve">tates </w:t>
      </w:r>
      <w:r w:rsidRPr="00D3361F">
        <w:rPr>
          <w:rStyle w:val="StyleUnderline"/>
        </w:rPr>
        <w:t>does not act now to increase the chances of a continued U.S.-South Korea</w:t>
      </w:r>
      <w:r>
        <w:rPr>
          <w:rStyle w:val="StyleUnderline"/>
        </w:rPr>
        <w:t xml:space="preserve"> </w:t>
      </w:r>
      <w:r w:rsidRPr="00D3361F">
        <w:rPr>
          <w:rStyle w:val="StyleUnderline"/>
        </w:rPr>
        <w:t>alliance, Washington faces the risk that Korea could align with Beijing or pursue an independent</w:t>
      </w:r>
      <w:r>
        <w:rPr>
          <w:rStyle w:val="StyleUnderline"/>
        </w:rPr>
        <w:t xml:space="preserve"> </w:t>
      </w:r>
      <w:r w:rsidRPr="00D3361F">
        <w:rPr>
          <w:rStyle w:val="StyleUnderline"/>
        </w:rPr>
        <w:t>foreign policy. Such a realignment has the potential to spark an East Asian arms race—possibly a</w:t>
      </w:r>
      <w:r>
        <w:rPr>
          <w:rStyle w:val="StyleUnderline"/>
        </w:rPr>
        <w:t xml:space="preserve"> </w:t>
      </w:r>
      <w:r w:rsidRPr="00D3361F">
        <w:rPr>
          <w:rStyle w:val="StyleUnderline"/>
        </w:rPr>
        <w:t>nuclear one—and imperil U.S. interests in the region.</w:t>
      </w:r>
      <w:r w:rsidRPr="00D3361F">
        <w:rPr>
          <w:sz w:val="16"/>
        </w:rPr>
        <w:t xml:space="preserve"> The odds are that if the United States prepared the groundwork today, </w:t>
      </w:r>
      <w:r w:rsidRPr="00D3361F">
        <w:rPr>
          <w:rStyle w:val="StyleUnderline"/>
        </w:rPr>
        <w:t>a unified Korea would most likely remain a pillar of the U.S. security system</w:t>
      </w:r>
      <w:r>
        <w:rPr>
          <w:rStyle w:val="StyleUnderline"/>
        </w:rPr>
        <w:t xml:space="preserve"> </w:t>
      </w:r>
      <w:r w:rsidRPr="00D3361F">
        <w:rPr>
          <w:rStyle w:val="StyleUnderline"/>
        </w:rPr>
        <w:t>in Asia long after unification.</w:t>
      </w:r>
    </w:p>
    <w:p w:rsidR="00DF1F8A" w:rsidRDefault="00DF1F8A" w:rsidP="00DF1F8A">
      <w:pPr>
        <w:pStyle w:val="Heading3"/>
      </w:pPr>
      <w:r>
        <w:lastRenderedPageBreak/>
        <w:t>CP - AT: China Backlash</w:t>
      </w:r>
    </w:p>
    <w:p w:rsidR="00DF1F8A" w:rsidRPr="00814483" w:rsidRDefault="00DF1F8A" w:rsidP="00DF1F8A">
      <w:pPr>
        <w:pStyle w:val="Heading4"/>
      </w:pPr>
      <w:r>
        <w:t>China backs the counterplan because it means that they maintain the buffer of the 38</w:t>
      </w:r>
      <w:r w:rsidRPr="00814483">
        <w:rPr>
          <w:vertAlign w:val="superscript"/>
        </w:rPr>
        <w:t>th</w:t>
      </w:r>
      <w:r>
        <w:t xml:space="preserve"> parallel and that North Korean nukes cease to exist – just as important, Japan keeps from getting the bomb</w:t>
      </w:r>
    </w:p>
    <w:p w:rsidR="00DF1F8A" w:rsidRPr="009E49C6" w:rsidRDefault="00DF1F8A" w:rsidP="00DF1F8A">
      <w:r w:rsidRPr="009E49C6">
        <w:rPr>
          <w:rStyle w:val="Style13ptBold"/>
        </w:rPr>
        <w:t>Terry 2015</w:t>
      </w:r>
      <w:r>
        <w:t xml:space="preserve">- Managing Director for Korea, Bower Group Asia </w:t>
      </w:r>
      <w:r>
        <w:br/>
        <w:t>Sue Mi, "Unified Korea and the Future of the US-South Korea Alliance," December, CFR Discussion Paper</w:t>
      </w:r>
    </w:p>
    <w:p w:rsidR="00DF1F8A" w:rsidRPr="00814483" w:rsidRDefault="00DF1F8A" w:rsidP="00DF1F8A">
      <w:pPr>
        <w:rPr>
          <w:rStyle w:val="StyleUnderline"/>
        </w:rPr>
      </w:pPr>
      <w:r w:rsidRPr="00814483">
        <w:rPr>
          <w:sz w:val="16"/>
        </w:rPr>
        <w:t xml:space="preserve">Finally, </w:t>
      </w:r>
      <w:r w:rsidRPr="00814483">
        <w:rPr>
          <w:rStyle w:val="StyleUnderline"/>
        </w:rPr>
        <w:t>efforts should be made to include China in the dialogue once a tentative agreement is</w:t>
      </w:r>
      <w:r>
        <w:rPr>
          <w:rStyle w:val="StyleUnderline"/>
        </w:rPr>
        <w:t xml:space="preserve"> </w:t>
      </w:r>
      <w:r w:rsidRPr="00814483">
        <w:rPr>
          <w:rStyle w:val="StyleUnderline"/>
        </w:rPr>
        <w:t>reached in the trilateral discussion among the United States, South Korea, and Japan</w:t>
      </w:r>
      <w:r w:rsidRPr="00814483">
        <w:rPr>
          <w:sz w:val="16"/>
        </w:rPr>
        <w:t xml:space="preserve">. As with the United States and Japan, China has an important stake in the outcome on the Korean peninsula. Beijing may be reluctant to participate in such a dialogue, but the conversation could be couched in terms of coordinating a broader multinational approach for various contingency scenarios. </w:t>
      </w:r>
      <w:r w:rsidRPr="00814483">
        <w:rPr>
          <w:rStyle w:val="StyleUnderline"/>
        </w:rPr>
        <w:t>Beijing</w:t>
      </w:r>
      <w:r>
        <w:rPr>
          <w:rStyle w:val="StyleUnderline"/>
        </w:rPr>
        <w:t xml:space="preserve"> </w:t>
      </w:r>
      <w:r w:rsidRPr="00814483">
        <w:rPr>
          <w:rStyle w:val="StyleUnderline"/>
        </w:rPr>
        <w:t>may be more willing to participate if the North’s nuclear program continues to expand, if it causes</w:t>
      </w:r>
      <w:r>
        <w:rPr>
          <w:rStyle w:val="StyleUnderline"/>
        </w:rPr>
        <w:t xml:space="preserve"> </w:t>
      </w:r>
      <w:r w:rsidRPr="00814483">
        <w:rPr>
          <w:rStyle w:val="StyleUnderline"/>
        </w:rPr>
        <w:t>further provocations, including another nuclear test, or if there are signs of regime instability</w:t>
      </w:r>
      <w:r w:rsidRPr="00814483">
        <w:rPr>
          <w:sz w:val="16"/>
        </w:rPr>
        <w:t>. Any one of these events could influence a Chinese decision to work with the United States, South Korea, and Japan, even if reluctantly. If these conditions occur</w:t>
      </w:r>
      <w:r w:rsidRPr="00814483">
        <w:rPr>
          <w:rStyle w:val="StyleUnderline"/>
        </w:rPr>
        <w:t>, Washington and Seoul should demonstrate to Beijing that their plans</w:t>
      </w:r>
      <w:r>
        <w:rPr>
          <w:rStyle w:val="StyleUnderline"/>
        </w:rPr>
        <w:t xml:space="preserve"> </w:t>
      </w:r>
      <w:r w:rsidRPr="00814483">
        <w:rPr>
          <w:rStyle w:val="StyleUnderline"/>
        </w:rPr>
        <w:t>for preserving the U.S.-Korea alliance need not be viewed as a threat</w:t>
      </w:r>
      <w:r w:rsidRPr="00814483">
        <w:rPr>
          <w:sz w:val="16"/>
        </w:rPr>
        <w:t xml:space="preserve">. </w:t>
      </w:r>
      <w:r w:rsidRPr="00814483">
        <w:rPr>
          <w:rStyle w:val="StyleUnderline"/>
        </w:rPr>
        <w:t>Washington could assure Beijing</w:t>
      </w:r>
      <w:r>
        <w:rPr>
          <w:rStyle w:val="StyleUnderline"/>
        </w:rPr>
        <w:t xml:space="preserve"> </w:t>
      </w:r>
      <w:r w:rsidRPr="00814483">
        <w:rPr>
          <w:rStyle w:val="StyleUnderline"/>
        </w:rPr>
        <w:t>that U.S. troops would not be permanently stationed north of the thirty-eighth parallel and</w:t>
      </w:r>
      <w:r>
        <w:rPr>
          <w:rStyle w:val="StyleUnderline"/>
        </w:rPr>
        <w:t xml:space="preserve"> </w:t>
      </w:r>
      <w:r w:rsidRPr="00814483">
        <w:rPr>
          <w:rStyle w:val="StyleUnderline"/>
        </w:rPr>
        <w:t>might not be stationed on the peninsula at all.</w:t>
      </w:r>
      <w:r w:rsidRPr="00814483">
        <w:rPr>
          <w:sz w:val="16"/>
        </w:rPr>
        <w:t xml:space="preserve"> Moreover, </w:t>
      </w:r>
      <w:r w:rsidRPr="00814483">
        <w:rPr>
          <w:rStyle w:val="StyleUnderline"/>
        </w:rPr>
        <w:t>Washington could argue that keeping Seoul</w:t>
      </w:r>
      <w:r>
        <w:rPr>
          <w:rStyle w:val="StyleUnderline"/>
        </w:rPr>
        <w:t xml:space="preserve"> </w:t>
      </w:r>
      <w:r w:rsidRPr="00814483">
        <w:rPr>
          <w:rStyle w:val="StyleUnderline"/>
        </w:rPr>
        <w:t>within the framework of a U.S. alliance would dampen the competition between Korea and Japan,</w:t>
      </w:r>
      <w:r>
        <w:rPr>
          <w:rStyle w:val="StyleUnderline"/>
        </w:rPr>
        <w:t xml:space="preserve"> </w:t>
      </w:r>
      <w:r w:rsidRPr="00814483">
        <w:rPr>
          <w:sz w:val="16"/>
        </w:rPr>
        <w:t xml:space="preserve">which could destabilize the entire region and harm Chinese interests in a peaceful and prosperous Asia Pacific. Such communications would not entirely dispel Chinese concerns about the orientation of the unified Korean state, but they could at least assuage China to some extent. </w:t>
      </w:r>
      <w:r w:rsidRPr="00814483">
        <w:rPr>
          <w:rStyle w:val="StyleUnderline"/>
        </w:rPr>
        <w:t>Even if China</w:t>
      </w:r>
      <w:r>
        <w:rPr>
          <w:rStyle w:val="StyleUnderline"/>
        </w:rPr>
        <w:t xml:space="preserve"> </w:t>
      </w:r>
      <w:r w:rsidRPr="00814483">
        <w:rPr>
          <w:rStyle w:val="StyleUnderline"/>
        </w:rPr>
        <w:t>remained dissatisfied with an alliance between the United States and the unified Korean state, it</w:t>
      </w:r>
      <w:r>
        <w:rPr>
          <w:rStyle w:val="StyleUnderline"/>
        </w:rPr>
        <w:t xml:space="preserve"> </w:t>
      </w:r>
      <w:r w:rsidRPr="00814483">
        <w:rPr>
          <w:rStyle w:val="StyleUnderline"/>
        </w:rPr>
        <w:t>would not be able to prevent its emergence any more than it has been able to break up the current</w:t>
      </w:r>
      <w:r>
        <w:rPr>
          <w:rStyle w:val="StyleUnderline"/>
        </w:rPr>
        <w:t xml:space="preserve"> </w:t>
      </w:r>
      <w:r w:rsidRPr="00814483">
        <w:rPr>
          <w:rStyle w:val="StyleUnderline"/>
        </w:rPr>
        <w:t>U.S.-South Korea alliance, which has lasted for seven decades.</w:t>
      </w:r>
    </w:p>
    <w:p w:rsidR="00DF1F8A" w:rsidRDefault="00DF1F8A" w:rsidP="00DF1F8A">
      <w:pPr>
        <w:pStyle w:val="Heading2"/>
      </w:pPr>
      <w:r>
        <w:lastRenderedPageBreak/>
        <w:t>Unification Disad</w:t>
      </w:r>
    </w:p>
    <w:p w:rsidR="00DF1F8A" w:rsidRDefault="00DF1F8A" w:rsidP="00DF1F8A">
      <w:pPr>
        <w:pStyle w:val="Heading3"/>
      </w:pPr>
      <w:r>
        <w:lastRenderedPageBreak/>
        <w:t xml:space="preserve">1NC </w:t>
      </w:r>
    </w:p>
    <w:p w:rsidR="00DF1F8A" w:rsidRDefault="00DF1F8A" w:rsidP="00DF1F8A">
      <w:pPr>
        <w:pStyle w:val="Heading4"/>
      </w:pPr>
      <w:r>
        <w:t xml:space="preserve">Unification is inevitable – it’s a question of </w:t>
      </w:r>
      <w:r w:rsidRPr="009E49C6">
        <w:rPr>
          <w:u w:val="single"/>
        </w:rPr>
        <w:t>who Korea aligns themselves with</w:t>
      </w:r>
      <w:r>
        <w:t>—what the US does now matters</w:t>
      </w:r>
    </w:p>
    <w:p w:rsidR="00DF1F8A" w:rsidRPr="009E49C6" w:rsidRDefault="00DF1F8A" w:rsidP="00DF1F8A">
      <w:r w:rsidRPr="009E49C6">
        <w:rPr>
          <w:rStyle w:val="Style13ptBold"/>
        </w:rPr>
        <w:t>Terry 2015</w:t>
      </w:r>
      <w:r>
        <w:t xml:space="preserve">- Managing Director for Korea, Bower Group Asia </w:t>
      </w:r>
      <w:r>
        <w:br/>
        <w:t>Sue Mi, "Unified Korea and the Future of the US-South Korea Alliance," December, CFR Discussion Paper</w:t>
      </w:r>
    </w:p>
    <w:p w:rsidR="00DF1F8A" w:rsidRDefault="00DF1F8A" w:rsidP="00DF1F8A">
      <w:pPr>
        <w:rPr>
          <w:sz w:val="16"/>
        </w:rPr>
      </w:pPr>
      <w:r w:rsidRPr="009E49C6">
        <w:rPr>
          <w:rStyle w:val="StyleUnderline"/>
        </w:rPr>
        <w:t>Unification would constitute one of the most decisive changes in the history of Northeast Asia</w:t>
      </w:r>
      <w:r w:rsidRPr="00775978">
        <w:rPr>
          <w:sz w:val="16"/>
        </w:rPr>
        <w:t xml:space="preserve"> since the outbreak of the Korean War in 1950, </w:t>
      </w:r>
      <w:r w:rsidRPr="009E49C6">
        <w:rPr>
          <w:rStyle w:val="StyleUnderline"/>
        </w:rPr>
        <w:t>with far-reaching implications for the U</w:t>
      </w:r>
      <w:r w:rsidRPr="00775978">
        <w:rPr>
          <w:sz w:val="16"/>
        </w:rPr>
        <w:t xml:space="preserve">nited </w:t>
      </w:r>
      <w:r w:rsidRPr="009E49C6">
        <w:rPr>
          <w:rStyle w:val="StyleUnderline"/>
        </w:rPr>
        <w:t>S</w:t>
      </w:r>
      <w:r w:rsidRPr="00775978">
        <w:rPr>
          <w:sz w:val="16"/>
        </w:rPr>
        <w:t xml:space="preserve">tates </w:t>
      </w:r>
      <w:r w:rsidRPr="009E49C6">
        <w:rPr>
          <w:rStyle w:val="StyleUnderline"/>
        </w:rPr>
        <w:t>and the</w:t>
      </w:r>
      <w:r>
        <w:rPr>
          <w:rStyle w:val="StyleUnderline"/>
        </w:rPr>
        <w:t xml:space="preserve"> </w:t>
      </w:r>
      <w:r w:rsidRPr="009E49C6">
        <w:rPr>
          <w:rStyle w:val="StyleUnderline"/>
        </w:rPr>
        <w:t>balance of power in the region.</w:t>
      </w:r>
      <w:r w:rsidRPr="00775978">
        <w:rPr>
          <w:sz w:val="16"/>
        </w:rPr>
        <w:t xml:space="preserve"> Assuming that unification does not result from a devastating war</w:t>
      </w:r>
      <w:r w:rsidRPr="009E49C6">
        <w:rPr>
          <w:rStyle w:val="StyleUnderline"/>
        </w:rPr>
        <w:t>, a Korea</w:t>
      </w:r>
      <w:r>
        <w:rPr>
          <w:rStyle w:val="StyleUnderline"/>
        </w:rPr>
        <w:t xml:space="preserve"> </w:t>
      </w:r>
      <w:r w:rsidRPr="009E49C6">
        <w:rPr>
          <w:rStyle w:val="StyleUnderline"/>
        </w:rPr>
        <w:t>unified in the next five to ten years would likely emerge as a consumer and industrial powerhouse</w:t>
      </w:r>
      <w:r>
        <w:rPr>
          <w:rStyle w:val="StyleUnderline"/>
        </w:rPr>
        <w:t xml:space="preserve"> </w:t>
      </w:r>
      <w:r w:rsidRPr="00775978">
        <w:rPr>
          <w:sz w:val="16"/>
        </w:rPr>
        <w:t xml:space="preserve">with a well-educated and hardworking population of approximately seventy-five million people, </w:t>
      </w:r>
      <w:r w:rsidRPr="009E49C6">
        <w:rPr>
          <w:rStyle w:val="StyleUnderline"/>
        </w:rPr>
        <w:t>considerable</w:t>
      </w:r>
      <w:r>
        <w:rPr>
          <w:rStyle w:val="StyleUnderline"/>
        </w:rPr>
        <w:t xml:space="preserve"> </w:t>
      </w:r>
      <w:r w:rsidRPr="009E49C6">
        <w:rPr>
          <w:rStyle w:val="StyleUnderline"/>
        </w:rPr>
        <w:t>natural resources</w:t>
      </w:r>
      <w:r w:rsidRPr="00775978">
        <w:rPr>
          <w:sz w:val="16"/>
        </w:rPr>
        <w:t xml:space="preserve"> (mostly in the North), </w:t>
      </w:r>
      <w:r w:rsidRPr="009E49C6">
        <w:rPr>
          <w:rStyle w:val="StyleUnderline"/>
        </w:rPr>
        <w:t>advanced technology</w:t>
      </w:r>
      <w:r w:rsidRPr="00775978">
        <w:rPr>
          <w:sz w:val="16"/>
        </w:rPr>
        <w:t xml:space="preserve">, </w:t>
      </w:r>
      <w:r w:rsidRPr="009E49C6">
        <w:rPr>
          <w:rStyle w:val="StyleUnderline"/>
        </w:rPr>
        <w:t>armed forces that are among</w:t>
      </w:r>
      <w:r>
        <w:rPr>
          <w:rStyle w:val="StyleUnderline"/>
        </w:rPr>
        <w:t xml:space="preserve"> </w:t>
      </w:r>
      <w:r w:rsidRPr="009E49C6">
        <w:rPr>
          <w:rStyle w:val="StyleUnderline"/>
        </w:rPr>
        <w:t xml:space="preserve">the largest and most capable in the world, and, </w:t>
      </w:r>
      <w:r w:rsidRPr="00775978">
        <w:rPr>
          <w:sz w:val="16"/>
        </w:rPr>
        <w:t>possibly</w:t>
      </w:r>
      <w:r w:rsidRPr="009E49C6">
        <w:rPr>
          <w:rStyle w:val="Emphasis"/>
        </w:rPr>
        <w:t>, nuclear weapons</w:t>
      </w:r>
      <w:r w:rsidRPr="00775978">
        <w:rPr>
          <w:sz w:val="16"/>
        </w:rPr>
        <w:t xml:space="preserve">. In addition, Korea’s policymakers would need to address an important issue about their country’s future: whether to remain closely aligned with the United </w:t>
      </w:r>
      <w:proofErr w:type="gramStart"/>
      <w:r w:rsidRPr="00775978">
        <w:rPr>
          <w:sz w:val="16"/>
        </w:rPr>
        <w:t>States,draw</w:t>
      </w:r>
      <w:proofErr w:type="gramEnd"/>
      <w:r w:rsidRPr="00775978">
        <w:rPr>
          <w:sz w:val="16"/>
        </w:rPr>
        <w:t xml:space="preserve"> closer to China, or adopt an independent posture, balancing between the two Pacific giants. In the first decade or two following unification, Korea would be preoccupied with nation-building in the North, stabilizing it politically and economically, demobilizing and decommissioning the North Korean military, closing the vast economic disparity between the two Koreas, and melding two societies that have diverged for seventy years or more</w:t>
      </w:r>
      <w:r w:rsidRPr="009E49C6">
        <w:rPr>
          <w:rStyle w:val="StyleUnderline"/>
        </w:rPr>
        <w:t>. The likely strategic orientation of a unified Korea after the</w:t>
      </w:r>
      <w:r>
        <w:rPr>
          <w:rStyle w:val="StyleUnderline"/>
        </w:rPr>
        <w:t xml:space="preserve"> </w:t>
      </w:r>
      <w:r w:rsidRPr="009E49C6">
        <w:rPr>
          <w:rStyle w:val="StyleUnderline"/>
        </w:rPr>
        <w:t>completion of the initial phase should be of considerable concern</w:t>
      </w:r>
      <w:r w:rsidRPr="00775978">
        <w:rPr>
          <w:sz w:val="16"/>
        </w:rPr>
        <w:t xml:space="preserve"> not only to Koreans, both North and South, but also </w:t>
      </w:r>
      <w:r w:rsidRPr="009E49C6">
        <w:rPr>
          <w:rStyle w:val="StyleUnderline"/>
        </w:rPr>
        <w:t>to</w:t>
      </w:r>
      <w:r w:rsidRPr="00775978">
        <w:rPr>
          <w:sz w:val="16"/>
        </w:rPr>
        <w:t xml:space="preserve"> their neighbors—</w:t>
      </w:r>
      <w:r w:rsidRPr="009E49C6">
        <w:rPr>
          <w:rStyle w:val="StyleUnderline"/>
        </w:rPr>
        <w:t>China, Russia, Japan—and to the U</w:t>
      </w:r>
      <w:r w:rsidRPr="00775978">
        <w:rPr>
          <w:sz w:val="16"/>
        </w:rPr>
        <w:t xml:space="preserve">nited </w:t>
      </w:r>
      <w:r w:rsidRPr="009E49C6">
        <w:rPr>
          <w:rStyle w:val="StyleUnderline"/>
        </w:rPr>
        <w:t>S</w:t>
      </w:r>
      <w:r w:rsidRPr="00775978">
        <w:rPr>
          <w:sz w:val="16"/>
        </w:rPr>
        <w:t>tates. The future direction of a unified Korea’s foreign policy could affect the balance of powerin Northeast Asia. Unless the unification process backfires and produces a crippled, inward-focused state—an unlikely outcome—a</w:t>
      </w:r>
      <w:r>
        <w:rPr>
          <w:rStyle w:val="StyleUnderline"/>
        </w:rPr>
        <w:t xml:space="preserve"> </w:t>
      </w:r>
      <w:r w:rsidRPr="00775978">
        <w:rPr>
          <w:rStyle w:val="StyleUnderline"/>
        </w:rPr>
        <w:t>unified Korea is likely to be more politically and economically influential in both regional and global</w:t>
      </w:r>
      <w:r>
        <w:rPr>
          <w:rStyle w:val="StyleUnderline"/>
        </w:rPr>
        <w:t xml:space="preserve"> </w:t>
      </w:r>
      <w:r w:rsidRPr="00775978">
        <w:rPr>
          <w:rStyle w:val="StyleUnderline"/>
        </w:rPr>
        <w:t>affairs</w:t>
      </w:r>
      <w:r w:rsidRPr="00775978">
        <w:rPr>
          <w:sz w:val="16"/>
        </w:rPr>
        <w:t xml:space="preserve"> than either South or North Korea is today. </w:t>
      </w:r>
      <w:r w:rsidRPr="00775978">
        <w:rPr>
          <w:rStyle w:val="Emphasis"/>
        </w:rPr>
        <w:t>Given the inevitability of unification</w:t>
      </w:r>
      <w:r w:rsidRPr="00775978">
        <w:rPr>
          <w:sz w:val="16"/>
        </w:rPr>
        <w:t xml:space="preserve">, </w:t>
      </w:r>
      <w:r w:rsidRPr="00775978">
        <w:rPr>
          <w:rStyle w:val="StyleUnderline"/>
        </w:rPr>
        <w:t>the U</w:t>
      </w:r>
      <w:r w:rsidRPr="00775978">
        <w:rPr>
          <w:sz w:val="16"/>
        </w:rPr>
        <w:t xml:space="preserve">nited </w:t>
      </w:r>
      <w:r w:rsidRPr="00775978">
        <w:rPr>
          <w:rStyle w:val="StyleUnderline"/>
        </w:rPr>
        <w:t>S</w:t>
      </w:r>
      <w:r w:rsidRPr="00775978">
        <w:rPr>
          <w:sz w:val="16"/>
        </w:rPr>
        <w:t xml:space="preserve">tates </w:t>
      </w:r>
      <w:r w:rsidRPr="00775978">
        <w:rPr>
          <w:rStyle w:val="StyleUnderline"/>
        </w:rPr>
        <w:t>should take steps now to increase the likelihood</w:t>
      </w:r>
      <w:r>
        <w:rPr>
          <w:rStyle w:val="StyleUnderline"/>
        </w:rPr>
        <w:t xml:space="preserve"> </w:t>
      </w:r>
      <w:r w:rsidRPr="00775978">
        <w:rPr>
          <w:rStyle w:val="StyleUnderline"/>
        </w:rPr>
        <w:t>that the U.S.-South Korea alliance would survive the disappearance of North Korea</w:t>
      </w:r>
      <w:r w:rsidRPr="00775978">
        <w:rPr>
          <w:sz w:val="16"/>
        </w:rPr>
        <w:t xml:space="preserve">. </w:t>
      </w:r>
      <w:r w:rsidRPr="00775978">
        <w:rPr>
          <w:rStyle w:val="StyleUnderline"/>
        </w:rPr>
        <w:t>If Washington</w:t>
      </w:r>
      <w:r>
        <w:rPr>
          <w:rStyle w:val="StyleUnderline"/>
        </w:rPr>
        <w:t xml:space="preserve"> </w:t>
      </w:r>
      <w:r w:rsidRPr="00775978">
        <w:rPr>
          <w:rStyle w:val="StyleUnderline"/>
        </w:rPr>
        <w:t>failed to act to lock in its relationship with Seoul, the United States could face the risk,</w:t>
      </w:r>
      <w:r w:rsidRPr="00775978">
        <w:rPr>
          <w:sz w:val="16"/>
        </w:rPr>
        <w:t xml:space="preserve"> in a post-unification </w:t>
      </w:r>
      <w:proofErr w:type="gramStart"/>
      <w:r w:rsidRPr="00775978">
        <w:rPr>
          <w:sz w:val="16"/>
        </w:rPr>
        <w:t>world,</w:t>
      </w:r>
      <w:r w:rsidRPr="00775978">
        <w:rPr>
          <w:rStyle w:val="StyleUnderline"/>
        </w:rPr>
        <w:t>that</w:t>
      </w:r>
      <w:proofErr w:type="gramEnd"/>
      <w:r w:rsidRPr="00775978">
        <w:rPr>
          <w:rStyle w:val="StyleUnderline"/>
        </w:rPr>
        <w:t xml:space="preserve"> Korea could either align with China or</w:t>
      </w:r>
      <w:r w:rsidRPr="00775978">
        <w:rPr>
          <w:sz w:val="16"/>
        </w:rPr>
        <w:t xml:space="preserve">, more likely, </w:t>
      </w:r>
      <w:r w:rsidRPr="00775978">
        <w:rPr>
          <w:rStyle w:val="StyleUnderline"/>
        </w:rPr>
        <w:t>pursue an independent</w:t>
      </w:r>
      <w:r>
        <w:rPr>
          <w:rStyle w:val="StyleUnderline"/>
        </w:rPr>
        <w:t xml:space="preserve"> </w:t>
      </w:r>
      <w:r w:rsidRPr="00775978">
        <w:rPr>
          <w:rStyle w:val="StyleUnderline"/>
        </w:rPr>
        <w:t xml:space="preserve">foreign policy, </w:t>
      </w:r>
      <w:r w:rsidRPr="00775978">
        <w:rPr>
          <w:sz w:val="16"/>
        </w:rPr>
        <w:t>maintaining equidistant relations with the United States and China.</w:t>
      </w:r>
    </w:p>
    <w:p w:rsidR="00DF1F8A" w:rsidRDefault="00DF1F8A" w:rsidP="00DF1F8A">
      <w:pPr>
        <w:pStyle w:val="Heading4"/>
      </w:pPr>
      <w:r>
        <w:t>Troop presence is key – withdrawal sends a signal of abandonment that greenlights Japanese and Korean prolif</w:t>
      </w:r>
    </w:p>
    <w:p w:rsidR="00DF1F8A" w:rsidRPr="009E49C6" w:rsidRDefault="00DF1F8A" w:rsidP="00DF1F8A">
      <w:r w:rsidRPr="009E49C6">
        <w:rPr>
          <w:rStyle w:val="Style13ptBold"/>
        </w:rPr>
        <w:t>Terry 2015</w:t>
      </w:r>
      <w:r>
        <w:t xml:space="preserve">- Managing Director for Korea, Bower Group Asia </w:t>
      </w:r>
      <w:r>
        <w:br/>
        <w:t>Sue Mi, "Unified Korea and the Future of the US-South Korea Alliance," December, CFR Discussion Paper</w:t>
      </w:r>
    </w:p>
    <w:p w:rsidR="00DF1F8A" w:rsidRDefault="00DF1F8A" w:rsidP="00DF1F8A">
      <w:pPr>
        <w:rPr>
          <w:sz w:val="16"/>
        </w:rPr>
      </w:pPr>
      <w:r w:rsidRPr="003015F3">
        <w:rPr>
          <w:sz w:val="16"/>
        </w:rPr>
        <w:t xml:space="preserve">From the U.S. perspective, </w:t>
      </w:r>
      <w:r w:rsidRPr="003015F3">
        <w:rPr>
          <w:rStyle w:val="StyleUnderline"/>
        </w:rPr>
        <w:t>the optimal scenario would be a continued alliance with Korea after unification</w:t>
      </w:r>
      <w:r>
        <w:rPr>
          <w:rStyle w:val="StyleUnderline"/>
        </w:rPr>
        <w:t xml:space="preserve"> </w:t>
      </w:r>
      <w:r w:rsidRPr="003015F3">
        <w:rPr>
          <w:rStyle w:val="StyleUnderline"/>
        </w:rPr>
        <w:t xml:space="preserve">and continued deployment of U.S. troops </w:t>
      </w:r>
      <w:r w:rsidRPr="003015F3">
        <w:rPr>
          <w:sz w:val="16"/>
        </w:rPr>
        <w:t xml:space="preserve">on the Korean peninsula. </w:t>
      </w:r>
      <w:r w:rsidRPr="003015F3">
        <w:rPr>
          <w:rStyle w:val="StyleUnderline"/>
        </w:rPr>
        <w:t>This would forestall a</w:t>
      </w:r>
      <w:r>
        <w:rPr>
          <w:rStyle w:val="StyleUnderline"/>
        </w:rPr>
        <w:t xml:space="preserve"> </w:t>
      </w:r>
      <w:r w:rsidRPr="003015F3">
        <w:rPr>
          <w:rStyle w:val="StyleUnderline"/>
        </w:rPr>
        <w:t>nuclear arms race in Northeast Asia</w:t>
      </w:r>
      <w:r w:rsidRPr="003015F3">
        <w:rPr>
          <w:sz w:val="16"/>
        </w:rPr>
        <w:t xml:space="preserve">, </w:t>
      </w:r>
      <w:r w:rsidRPr="003015F3">
        <w:rPr>
          <w:rStyle w:val="StyleUnderline"/>
        </w:rPr>
        <w:t>as it has done for seventy years, by reassuring Korea that the</w:t>
      </w:r>
      <w:r>
        <w:rPr>
          <w:rStyle w:val="StyleUnderline"/>
        </w:rPr>
        <w:t xml:space="preserve"> </w:t>
      </w:r>
      <w:r w:rsidRPr="003015F3">
        <w:rPr>
          <w:rStyle w:val="StyleUnderline"/>
        </w:rPr>
        <w:t>U</w:t>
      </w:r>
      <w:r w:rsidRPr="003015F3">
        <w:rPr>
          <w:sz w:val="16"/>
        </w:rPr>
        <w:t xml:space="preserve">nited </w:t>
      </w:r>
      <w:r w:rsidRPr="003015F3">
        <w:rPr>
          <w:rStyle w:val="StyleUnderline"/>
        </w:rPr>
        <w:t>S</w:t>
      </w:r>
      <w:r w:rsidRPr="003015F3">
        <w:rPr>
          <w:sz w:val="16"/>
        </w:rPr>
        <w:t xml:space="preserve">tates </w:t>
      </w:r>
      <w:r w:rsidRPr="003015F3">
        <w:rPr>
          <w:rStyle w:val="StyleUnderline"/>
        </w:rPr>
        <w:t>would defend it with nuclear weapon</w:t>
      </w:r>
      <w:r w:rsidRPr="003015F3">
        <w:rPr>
          <w:sz w:val="16"/>
        </w:rPr>
        <w:t xml:space="preserve">s, if necessary. </w:t>
      </w:r>
      <w:r w:rsidRPr="003015F3">
        <w:rPr>
          <w:rStyle w:val="StyleUnderline"/>
        </w:rPr>
        <w:t>Ensuring that Korea does not develop</w:t>
      </w:r>
      <w:r>
        <w:rPr>
          <w:rStyle w:val="StyleUnderline"/>
        </w:rPr>
        <w:t xml:space="preserve"> </w:t>
      </w:r>
      <w:r w:rsidRPr="003015F3">
        <w:rPr>
          <w:rStyle w:val="StyleUnderline"/>
        </w:rPr>
        <w:t xml:space="preserve">nuclear weapons of its own would also </w:t>
      </w:r>
      <w:r w:rsidRPr="003015F3">
        <w:rPr>
          <w:rStyle w:val="Emphasis"/>
        </w:rPr>
        <w:t>reassure Japan that it does not need to go nuclear</w:t>
      </w:r>
      <w:r w:rsidRPr="003015F3">
        <w:rPr>
          <w:rStyle w:val="StyleUnderline"/>
        </w:rPr>
        <w:t xml:space="preserve"> to</w:t>
      </w:r>
      <w:r>
        <w:rPr>
          <w:rStyle w:val="StyleUnderline"/>
        </w:rPr>
        <w:t xml:space="preserve"> </w:t>
      </w:r>
      <w:r w:rsidRPr="003015F3">
        <w:rPr>
          <w:rStyle w:val="StyleUnderline"/>
        </w:rPr>
        <w:t>keep up with Korea.</w:t>
      </w:r>
      <w:r w:rsidRPr="003015F3">
        <w:rPr>
          <w:sz w:val="16"/>
        </w:rPr>
        <w:t xml:space="preserve"> The continued U.S. deployment on the peninsula, therefore, would not only project American power in the region but also dampen the hostility between Japan and Korea. Even if it were not possible to maintain a continuing U.S. troop presence—save, perhaps, for occasional deployments for joint exercises and training—it could still be possible to maintain an alliance in a more attenuated form that would deliver some, but possibly not all, of these benefits. In particular, this arrangement (a U.S. security guarantee without a permanent U.S. garrison) would continue to limit nuclear proliferation in Northeast Asia and beyond, a bedrock goal of U.S. policy since 1945. </w:t>
      </w:r>
      <w:r w:rsidRPr="003015F3">
        <w:rPr>
          <w:rStyle w:val="StyleUnderline"/>
        </w:rPr>
        <w:t>Although this more limited arrangement would still be likely to forestall a nuclear arms race, it would</w:t>
      </w:r>
      <w:r>
        <w:rPr>
          <w:rStyle w:val="StyleUnderline"/>
        </w:rPr>
        <w:t xml:space="preserve"> </w:t>
      </w:r>
      <w:r w:rsidRPr="003015F3">
        <w:rPr>
          <w:rStyle w:val="StyleUnderline"/>
        </w:rPr>
        <w:t>provide less certainty than an American commitment of ground troops, because the U</w:t>
      </w:r>
      <w:r w:rsidRPr="003015F3">
        <w:rPr>
          <w:sz w:val="16"/>
        </w:rPr>
        <w:t xml:space="preserve">nited </w:t>
      </w:r>
      <w:r w:rsidRPr="003015F3">
        <w:rPr>
          <w:rStyle w:val="StyleUnderline"/>
        </w:rPr>
        <w:t>S</w:t>
      </w:r>
      <w:r w:rsidRPr="003015F3">
        <w:rPr>
          <w:sz w:val="16"/>
        </w:rPr>
        <w:t xml:space="preserve">tates </w:t>
      </w:r>
      <w:r w:rsidRPr="003015F3">
        <w:rPr>
          <w:rStyle w:val="StyleUnderline"/>
        </w:rPr>
        <w:t>would be more likely to act in a nuclear crisis if its own troops were in the line of fire.</w:t>
      </w:r>
      <w:r w:rsidRPr="003015F3">
        <w:rPr>
          <w:sz w:val="16"/>
        </w:rPr>
        <w:t xml:space="preserve"> </w:t>
      </w:r>
      <w:r w:rsidRPr="003015F3">
        <w:rPr>
          <w:rStyle w:val="StyleUnderline"/>
        </w:rPr>
        <w:t>The U.S. government</w:t>
      </w:r>
      <w:r>
        <w:rPr>
          <w:rStyle w:val="StyleUnderline"/>
        </w:rPr>
        <w:t xml:space="preserve"> </w:t>
      </w:r>
      <w:r w:rsidRPr="003015F3">
        <w:rPr>
          <w:rStyle w:val="StyleUnderline"/>
        </w:rPr>
        <w:t>would not have the power to dictate the policy of a unified Korea any more than it does</w:t>
      </w:r>
      <w:r>
        <w:rPr>
          <w:rStyle w:val="StyleUnderline"/>
        </w:rPr>
        <w:t xml:space="preserve"> </w:t>
      </w:r>
      <w:r w:rsidRPr="003015F3">
        <w:rPr>
          <w:rStyle w:val="StyleUnderline"/>
        </w:rPr>
        <w:t>today;</w:t>
      </w:r>
      <w:r w:rsidRPr="003015F3">
        <w:rPr>
          <w:sz w:val="16"/>
        </w:rPr>
        <w:t xml:space="preserve"> however, policymakers can take steps now to ensure that a unified Korean state continues to align closely with the United States.</w:t>
      </w:r>
    </w:p>
    <w:p w:rsidR="00DF1F8A" w:rsidRPr="00BF5CFE" w:rsidRDefault="00DF1F8A" w:rsidP="00DF1F8A">
      <w:pPr>
        <w:pStyle w:val="Heading4"/>
        <w:rPr>
          <w:rStyle w:val="Style13ptBold"/>
          <w:b/>
        </w:rPr>
      </w:pPr>
      <w:r>
        <w:rPr>
          <w:rStyle w:val="Style13ptBold"/>
        </w:rPr>
        <w:lastRenderedPageBreak/>
        <w:t>An arms race escalates quickly and risks global war</w:t>
      </w:r>
    </w:p>
    <w:p w:rsidR="00DF1F8A" w:rsidRDefault="00DF1F8A" w:rsidP="00DF1F8A">
      <w:r w:rsidRPr="008B207E">
        <w:rPr>
          <w:rStyle w:val="Style13ptBold"/>
        </w:rPr>
        <w:t>Tan 2015</w:t>
      </w:r>
      <w:r>
        <w:t xml:space="preserve"> - Associate Professor </w:t>
      </w:r>
      <w:proofErr w:type="gramStart"/>
      <w:r>
        <w:t>At</w:t>
      </w:r>
      <w:proofErr w:type="gramEnd"/>
      <w:r>
        <w:t xml:space="preserve"> the University of New South Wales</w:t>
      </w:r>
      <w:r>
        <w:br/>
        <w:t>Andrew T.H., Security and Conflict in East Asia, p. 31</w:t>
      </w:r>
    </w:p>
    <w:p w:rsidR="00DF1F8A" w:rsidRDefault="00DF1F8A" w:rsidP="00DF1F8A">
      <w:pPr>
        <w:rPr>
          <w:rStyle w:val="StyleUnderline"/>
        </w:rPr>
      </w:pPr>
      <w:r w:rsidRPr="00256EE2">
        <w:rPr>
          <w:rStyle w:val="StyleUnderline"/>
        </w:rPr>
        <w:t xml:space="preserve">East Asia’s arms race leads to the classic problem of the </w:t>
      </w:r>
      <w:r w:rsidRPr="00FC68F4">
        <w:rPr>
          <w:rStyle w:val="StyleUnderline"/>
        </w:rPr>
        <w:t>security dilemma, in which a state that is perceived as becoming too powerful leads to counter-acquisitions by other states. This results in misperceptions, conflict spirals, heightened tensions and ultimately open conflict, thereby destroying the very security</w:t>
      </w:r>
      <w:r w:rsidRPr="008B207E">
        <w:rPr>
          <w:rStyle w:val="StyleUnderline"/>
        </w:rPr>
        <w:t xml:space="preserve"> that arms are supposed to guarantee</w:t>
      </w:r>
      <w:r w:rsidRPr="008B207E">
        <w:rPr>
          <w:sz w:val="16"/>
        </w:rPr>
        <w:t xml:space="preserve"> (Jervis 1976). East Asia’s sustained economic rise since the end of the Korean War in 1953 and </w:t>
      </w:r>
      <w:r w:rsidRPr="008B207E">
        <w:rPr>
          <w:rStyle w:val="StyleUnderline"/>
        </w:rPr>
        <w:t xml:space="preserve">the lack of any major conflict since has lulled </w:t>
      </w:r>
      <w:r w:rsidRPr="00056EDB">
        <w:rPr>
          <w:rStyle w:val="StyleUnderline"/>
          <w:highlight w:val="yellow"/>
        </w:rPr>
        <w:t>many</w:t>
      </w:r>
      <w:r w:rsidRPr="008B207E">
        <w:rPr>
          <w:rStyle w:val="StyleUnderline"/>
        </w:rPr>
        <w:t xml:space="preserve"> into </w:t>
      </w:r>
      <w:r w:rsidRPr="00056EDB">
        <w:rPr>
          <w:rStyle w:val="StyleUnderline"/>
          <w:highlight w:val="yellow"/>
        </w:rPr>
        <w:t>believ</w:t>
      </w:r>
      <w:r w:rsidRPr="008B207E">
        <w:rPr>
          <w:rStyle w:val="StyleUnderline"/>
        </w:rPr>
        <w:t xml:space="preserve">ing that growing </w:t>
      </w:r>
      <w:r w:rsidRPr="00056EDB">
        <w:rPr>
          <w:rStyle w:val="StyleUnderline"/>
          <w:highlight w:val="yellow"/>
        </w:rPr>
        <w:t>economic interdependence will make war unlikely</w:t>
      </w:r>
      <w:r w:rsidRPr="008B207E">
        <w:rPr>
          <w:rStyle w:val="StyleUnderline"/>
        </w:rPr>
        <w:t xml:space="preserve"> in that region</w:t>
      </w:r>
      <w:r w:rsidRPr="008B207E">
        <w:rPr>
          <w:sz w:val="16"/>
        </w:rPr>
        <w:t xml:space="preserve"> (Khoo 2013: 47-48). However, </w:t>
      </w:r>
      <w:r w:rsidRPr="00056EDB">
        <w:rPr>
          <w:rStyle w:val="Emphasis"/>
          <w:highlight w:val="yellow"/>
        </w:rPr>
        <w:t>this is a false premise as significant historical antagonisms have remained</w:t>
      </w:r>
      <w:r w:rsidRPr="008B207E">
        <w:rPr>
          <w:rStyle w:val="Emphasis"/>
        </w:rPr>
        <w:t>.</w:t>
      </w:r>
      <w:r w:rsidRPr="008B207E">
        <w:rPr>
          <w:sz w:val="16"/>
        </w:rPr>
        <w:t xml:space="preserve"> </w:t>
      </w:r>
      <w:r w:rsidRPr="008B207E">
        <w:rPr>
          <w:rStyle w:val="StyleUnderline"/>
        </w:rPr>
        <w:t>Japan’s imperialism prior to 1945 and its failure adequately to account for its past continues to stir up strong nationalist emotions in China and South Korea</w:t>
      </w:r>
      <w:r w:rsidRPr="008B207E">
        <w:rPr>
          <w:sz w:val="16"/>
        </w:rPr>
        <w:t xml:space="preserve">. In additions, </w:t>
      </w:r>
      <w:r w:rsidRPr="00256EE2">
        <w:rPr>
          <w:sz w:val="16"/>
        </w:rPr>
        <w:t>t</w:t>
      </w:r>
      <w:r w:rsidRPr="00256EE2">
        <w:rPr>
          <w:rStyle w:val="Emphasis"/>
        </w:rPr>
        <w:t xml:space="preserve">he </w:t>
      </w:r>
      <w:r w:rsidRPr="00056EDB">
        <w:rPr>
          <w:rStyle w:val="Emphasis"/>
          <w:highlight w:val="yellow"/>
        </w:rPr>
        <w:t xml:space="preserve">divisions between North </w:t>
      </w:r>
      <w:r w:rsidRPr="00256EE2">
        <w:rPr>
          <w:rStyle w:val="Emphasis"/>
        </w:rPr>
        <w:t xml:space="preserve">Korea </w:t>
      </w:r>
      <w:r w:rsidRPr="00056EDB">
        <w:rPr>
          <w:rStyle w:val="Emphasis"/>
          <w:highlight w:val="yellow"/>
        </w:rPr>
        <w:t xml:space="preserve">and South Korea are </w:t>
      </w:r>
      <w:r w:rsidRPr="00256EE2">
        <w:rPr>
          <w:rStyle w:val="Emphasis"/>
        </w:rPr>
        <w:t xml:space="preserve">as strong as </w:t>
      </w:r>
      <w:r w:rsidRPr="00056EDB">
        <w:rPr>
          <w:rStyle w:val="Emphasis"/>
          <w:highlight w:val="yellow"/>
        </w:rPr>
        <w:t>intractable as ever, leading to an arms race on the Korean peninsula</w:t>
      </w:r>
      <w:r w:rsidRPr="008B207E">
        <w:rPr>
          <w:sz w:val="16"/>
        </w:rPr>
        <w:t xml:space="preserve">. </w:t>
      </w:r>
      <w:r w:rsidRPr="008B207E">
        <w:rPr>
          <w:rStyle w:val="StyleUnderline"/>
        </w:rPr>
        <w:t xml:space="preserve">The situation is </w:t>
      </w:r>
      <w:r w:rsidRPr="00056EDB">
        <w:rPr>
          <w:rStyle w:val="StyleUnderline"/>
          <w:highlight w:val="yellow"/>
        </w:rPr>
        <w:t>compounded</w:t>
      </w:r>
      <w:r w:rsidRPr="008B207E">
        <w:rPr>
          <w:rStyle w:val="StyleUnderline"/>
        </w:rPr>
        <w:t xml:space="preserve"> </w:t>
      </w:r>
      <w:r w:rsidRPr="00056EDB">
        <w:rPr>
          <w:rStyle w:val="StyleUnderline"/>
          <w:highlight w:val="yellow"/>
        </w:rPr>
        <w:t>by</w:t>
      </w:r>
      <w:r w:rsidRPr="008B207E">
        <w:rPr>
          <w:rStyle w:val="StyleUnderline"/>
        </w:rPr>
        <w:t xml:space="preserve"> the </w:t>
      </w:r>
      <w:r w:rsidRPr="00056EDB">
        <w:rPr>
          <w:rStyle w:val="StyleUnderline"/>
          <w:highlight w:val="yellow"/>
        </w:rPr>
        <w:t>weakness or absence of regional institutions, regimes and laws that could regulate</w:t>
      </w:r>
      <w:r w:rsidRPr="008B207E">
        <w:rPr>
          <w:rStyle w:val="StyleUnderline"/>
        </w:rPr>
        <w:t xml:space="preserve"> interstate </w:t>
      </w:r>
      <w:r w:rsidRPr="00056EDB">
        <w:rPr>
          <w:rStyle w:val="StyleUnderline"/>
          <w:highlight w:val="yellow"/>
        </w:rPr>
        <w:t>relations</w:t>
      </w:r>
      <w:r w:rsidRPr="008B207E">
        <w:rPr>
          <w:rStyle w:val="StyleUnderline"/>
        </w:rPr>
        <w:t xml:space="preserve">, build trust </w:t>
      </w:r>
      <w:r w:rsidRPr="00056EDB">
        <w:rPr>
          <w:rStyle w:val="StyleUnderline"/>
          <w:highlight w:val="yellow"/>
        </w:rPr>
        <w:t>and</w:t>
      </w:r>
      <w:r w:rsidRPr="008B207E">
        <w:rPr>
          <w:rStyle w:val="StyleUnderline"/>
        </w:rPr>
        <w:t xml:space="preserve"> confidence- </w:t>
      </w:r>
      <w:r w:rsidRPr="00056EDB">
        <w:rPr>
          <w:rStyle w:val="StyleUnderline"/>
          <w:highlight w:val="yellow"/>
        </w:rPr>
        <w:t xml:space="preserve">and security-building measures </w:t>
      </w:r>
      <w:r w:rsidRPr="00256EE2">
        <w:rPr>
          <w:sz w:val="16"/>
        </w:rPr>
        <w:t>which were in pace in Europe during the Cold War and helped to calm tensions as well as contain the arms race exist in Asia. Within East</w:t>
      </w:r>
      <w:r w:rsidRPr="008B207E">
        <w:rPr>
          <w:sz w:val="16"/>
        </w:rPr>
        <w:t xml:space="preserve"> </w:t>
      </w:r>
      <w:r w:rsidRPr="00256EE2">
        <w:rPr>
          <w:sz w:val="16"/>
        </w:rPr>
        <w:t>Asia</w:t>
      </w:r>
      <w:r w:rsidRPr="008B207E">
        <w:rPr>
          <w:sz w:val="16"/>
        </w:rPr>
        <w:t xml:space="preserve"> itself, </w:t>
      </w:r>
      <w:r w:rsidRPr="008B207E">
        <w:rPr>
          <w:rStyle w:val="StyleUnderline"/>
        </w:rPr>
        <w:t>the Six-Party Talks have focused only on the Korean issue and have not managed to stem North Korea’s open brinkmanship</w:t>
      </w:r>
      <w:r w:rsidRPr="008B207E">
        <w:rPr>
          <w:sz w:val="16"/>
        </w:rPr>
        <w:t xml:space="preserve"> that in early 2013 almost brought the Korean peninsula to war again. </w:t>
      </w:r>
      <w:r w:rsidRPr="008B207E">
        <w:rPr>
          <w:rStyle w:val="StyleUnderline"/>
        </w:rPr>
        <w:t xml:space="preserve">The </w:t>
      </w:r>
      <w:r w:rsidRPr="00056EDB">
        <w:rPr>
          <w:rStyle w:val="StyleUnderline"/>
          <w:highlight w:val="yellow"/>
        </w:rPr>
        <w:t xml:space="preserve">arms race in East Asia is dangerous owing to the increased risk of </w:t>
      </w:r>
      <w:r w:rsidRPr="00056EDB">
        <w:rPr>
          <w:rStyle w:val="Emphasis"/>
          <w:highlight w:val="yellow"/>
        </w:rPr>
        <w:t>miscalc</w:t>
      </w:r>
      <w:r w:rsidRPr="00256EE2">
        <w:rPr>
          <w:rStyle w:val="Emphasis"/>
        </w:rPr>
        <w:t xml:space="preserve">ulation </w:t>
      </w:r>
      <w:r w:rsidRPr="00056EDB">
        <w:rPr>
          <w:rStyle w:val="Emphasis"/>
          <w:highlight w:val="yellow"/>
        </w:rPr>
        <w:t>as a result of misperception</w:t>
      </w:r>
      <w:r w:rsidRPr="008B207E">
        <w:rPr>
          <w:sz w:val="16"/>
        </w:rPr>
        <w:t xml:space="preserve">. Chinese policymakers appear to be convinced that Japan is dominated by right-wing conservatives bent on reviving militarism (Glosserman 2012). At the same time, </w:t>
      </w:r>
      <w:r w:rsidRPr="008B207E">
        <w:rPr>
          <w:rStyle w:val="StyleUnderline"/>
        </w:rPr>
        <w:t>there is also a perception within China that given its growing strength, it should now aggressively assert what it perceives to be its legitimate claims in the East and South China Seas</w:t>
      </w:r>
      <w:r w:rsidRPr="008B207E">
        <w:rPr>
          <w:sz w:val="16"/>
        </w:rPr>
        <w:t xml:space="preserve">. Thus, China’s nationalist discourse perceives that the problems about disputed territory emanate from other powers, not China (Sutter 2012). </w:t>
      </w:r>
      <w:r w:rsidRPr="008B207E">
        <w:rPr>
          <w:rStyle w:val="StyleUnderline"/>
        </w:rPr>
        <w:t xml:space="preserve">The </w:t>
      </w:r>
      <w:r w:rsidRPr="00056EDB">
        <w:rPr>
          <w:rStyle w:val="StyleUnderline"/>
          <w:highlight w:val="yellow"/>
        </w:rPr>
        <w:t>consequences of conflict between China and Japan, on the Korean peninsula or</w:t>
      </w:r>
      <w:r w:rsidRPr="008B207E">
        <w:rPr>
          <w:rStyle w:val="StyleUnderline"/>
        </w:rPr>
        <w:t xml:space="preserve"> over </w:t>
      </w:r>
      <w:r w:rsidRPr="00056EDB">
        <w:rPr>
          <w:rStyle w:val="StyleUnderline"/>
          <w:highlight w:val="yellow"/>
        </w:rPr>
        <w:t>Taiwan</w:t>
      </w:r>
      <w:r w:rsidRPr="008B207E">
        <w:rPr>
          <w:rStyle w:val="StyleUnderline"/>
        </w:rPr>
        <w:t xml:space="preserve">, however, </w:t>
      </w:r>
      <w:r w:rsidRPr="00056EDB">
        <w:rPr>
          <w:rStyle w:val="StyleUnderline"/>
          <w:highlight w:val="yellow"/>
        </w:rPr>
        <w:t>will not stay regional</w:t>
      </w:r>
      <w:r w:rsidRPr="008B207E">
        <w:rPr>
          <w:sz w:val="16"/>
        </w:rPr>
        <w:t>. As a key player in East Asia</w:t>
      </w:r>
      <w:r w:rsidRPr="008B207E">
        <w:rPr>
          <w:rStyle w:val="StyleUnderline"/>
        </w:rPr>
        <w:t xml:space="preserve">, </w:t>
      </w:r>
      <w:r w:rsidRPr="00056EDB">
        <w:rPr>
          <w:rStyle w:val="StyleUnderline"/>
          <w:highlight w:val="yellow"/>
        </w:rPr>
        <w:t>the U</w:t>
      </w:r>
      <w:r w:rsidRPr="008B207E">
        <w:rPr>
          <w:rStyle w:val="StyleUnderline"/>
        </w:rPr>
        <w:t xml:space="preserve">SA, </w:t>
      </w:r>
      <w:r w:rsidRPr="00056EDB">
        <w:rPr>
          <w:rStyle w:val="StyleUnderline"/>
          <w:highlight w:val="yellow"/>
        </w:rPr>
        <w:t>which has security commitments to Japan and South Korea</w:t>
      </w:r>
      <w:r w:rsidRPr="008B207E">
        <w:rPr>
          <w:rStyle w:val="StyleUnderline"/>
        </w:rPr>
        <w:t xml:space="preserve">, residual commitments to </w:t>
      </w:r>
      <w:r w:rsidRPr="00056EDB">
        <w:rPr>
          <w:rStyle w:val="StyleUnderline"/>
          <w:highlight w:val="yellow"/>
        </w:rPr>
        <w:t>Taiwan</w:t>
      </w:r>
      <w:r w:rsidRPr="008B207E">
        <w:rPr>
          <w:rStyle w:val="StyleUnderline"/>
        </w:rPr>
        <w:t xml:space="preserve">, and troops on the ground in East Asia and in the Western Pacific, </w:t>
      </w:r>
      <w:r w:rsidRPr="00056EDB">
        <w:rPr>
          <w:rStyle w:val="Emphasis"/>
          <w:highlight w:val="yellow"/>
        </w:rPr>
        <w:t>will be drawn in.</w:t>
      </w:r>
      <w:r w:rsidRPr="008B207E">
        <w:rPr>
          <w:rStyle w:val="Emphasis"/>
        </w:rPr>
        <w:t xml:space="preserve"> </w:t>
      </w:r>
      <w:r w:rsidRPr="008B207E">
        <w:rPr>
          <w:rStyle w:val="StyleUnderline"/>
        </w:rPr>
        <w:t>The problem is that any conflict in East Asia is not likely to remain conventional for long</w:t>
      </w:r>
      <w:r w:rsidRPr="008B207E">
        <w:rPr>
          <w:sz w:val="16"/>
        </w:rPr>
        <w:t>. In fact</w:t>
      </w:r>
      <w:r w:rsidRPr="008B207E">
        <w:rPr>
          <w:rStyle w:val="Emphasis"/>
        </w:rPr>
        <w:t xml:space="preserve">, </w:t>
      </w:r>
      <w:r w:rsidRPr="00056EDB">
        <w:rPr>
          <w:rStyle w:val="Emphasis"/>
          <w:highlight w:val="yellow"/>
        </w:rPr>
        <w:t>it is likely that it would rapidly escalate into a nuclear war</w:t>
      </w:r>
      <w:r w:rsidRPr="008B207E">
        <w:rPr>
          <w:sz w:val="16"/>
        </w:rPr>
        <w:t xml:space="preserve"> </w:t>
      </w:r>
      <w:r w:rsidRPr="008B207E">
        <w:rPr>
          <w:rStyle w:val="StyleUnderline"/>
        </w:rPr>
        <w:t>because three of the key players, namely China, North Korea and the USA, possess nuclear weapons</w:t>
      </w:r>
      <w:r w:rsidRPr="004967F1">
        <w:rPr>
          <w:rStyle w:val="StyleUnderline"/>
        </w:rPr>
        <w:t xml:space="preserve">. </w:t>
      </w:r>
    </w:p>
    <w:p w:rsidR="00DF1F8A" w:rsidRPr="003015F3" w:rsidRDefault="00DF1F8A" w:rsidP="00DF1F8A">
      <w:pPr>
        <w:rPr>
          <w:sz w:val="16"/>
        </w:rPr>
      </w:pPr>
    </w:p>
    <w:p w:rsidR="00E1372C" w:rsidRDefault="00E1372C" w:rsidP="00DF1F8A">
      <w:pPr>
        <w:pStyle w:val="Heading3"/>
      </w:pPr>
      <w:r>
        <w:lastRenderedPageBreak/>
        <w:t xml:space="preserve">2NC – </w:t>
      </w:r>
      <w:r w:rsidR="00051127">
        <w:t>NoKo</w:t>
      </w:r>
      <w:r>
        <w:t>TNW Mod</w:t>
      </w:r>
    </w:p>
    <w:p w:rsidR="00E1372C" w:rsidRDefault="00E1372C" w:rsidP="00E1372C">
      <w:pPr>
        <w:pStyle w:val="Heading4"/>
      </w:pPr>
      <w:r>
        <w:t>US resolve is necessary to prevent the deployment of North Korean TNWs which causes an escalatory war</w:t>
      </w:r>
    </w:p>
    <w:p w:rsidR="00E1372C" w:rsidRPr="00275C7F" w:rsidRDefault="00E1372C" w:rsidP="00E1372C">
      <w:r w:rsidRPr="00275C7F">
        <w:rPr>
          <w:rStyle w:val="Style13ptBold"/>
        </w:rPr>
        <w:t xml:space="preserve">Jackson </w:t>
      </w:r>
      <w:r>
        <w:rPr>
          <w:rStyle w:val="Style13ptBold"/>
        </w:rPr>
        <w:t>2016</w:t>
      </w:r>
      <w:r>
        <w:t xml:space="preserve"> - Associate Professor in the College of Security Studies at the Daniel K. Inouye Asia-Pacific Center for Security Studies in Honolulu, as well as an Adjunct Senior Fellow at the Center for a New American Security</w:t>
      </w:r>
      <w:r>
        <w:br/>
        <w:t>Van, "Nukes They Can Use? The Danger of North Korea Going Tactical," Mar 15, 38north.org/2016/03/vjackson031516/</w:t>
      </w:r>
    </w:p>
    <w:p w:rsidR="00E1372C" w:rsidRPr="00275C7F" w:rsidRDefault="00E1372C" w:rsidP="00E1372C">
      <w:pPr>
        <w:rPr>
          <w:rStyle w:val="Emphasis"/>
        </w:rPr>
      </w:pPr>
      <w:r w:rsidRPr="00275C7F">
        <w:rPr>
          <w:sz w:val="16"/>
        </w:rPr>
        <w:t xml:space="preserve">The Danger of a Tactical Nuclear Turn </w:t>
      </w:r>
      <w:r w:rsidRPr="00275C7F">
        <w:rPr>
          <w:rStyle w:val="StyleUnderline"/>
        </w:rPr>
        <w:t xml:space="preserve">North Korea is on a trajectory </w:t>
      </w:r>
      <w:r w:rsidRPr="00275C7F">
        <w:rPr>
          <w:sz w:val="16"/>
        </w:rPr>
        <w:t xml:space="preserve">with its nuclear and missile programs </w:t>
      </w:r>
      <w:r w:rsidRPr="00275C7F">
        <w:rPr>
          <w:rStyle w:val="StyleUnderline"/>
        </w:rPr>
        <w:t>to achieve an assured second-strike nuclear capability</w:t>
      </w:r>
      <w:r w:rsidRPr="00275C7F">
        <w:rPr>
          <w:sz w:val="16"/>
        </w:rPr>
        <w:t xml:space="preserve">. But </w:t>
      </w:r>
      <w:r w:rsidRPr="00275C7F">
        <w:rPr>
          <w:rStyle w:val="StyleUnderline"/>
        </w:rPr>
        <w:t>if North Korea develops t</w:t>
      </w:r>
      <w:r w:rsidRPr="00275C7F">
        <w:rPr>
          <w:sz w:val="16"/>
        </w:rPr>
        <w:t xml:space="preserve">actical </w:t>
      </w:r>
      <w:r w:rsidRPr="00275C7F">
        <w:rPr>
          <w:rStyle w:val="StyleUnderline"/>
        </w:rPr>
        <w:t>n</w:t>
      </w:r>
      <w:r w:rsidRPr="00275C7F">
        <w:rPr>
          <w:sz w:val="16"/>
        </w:rPr>
        <w:t xml:space="preserve">uclear </w:t>
      </w:r>
      <w:r w:rsidRPr="00275C7F">
        <w:rPr>
          <w:rStyle w:val="StyleUnderline"/>
        </w:rPr>
        <w:t>w</w:t>
      </w:r>
      <w:r w:rsidRPr="00275C7F">
        <w:rPr>
          <w:sz w:val="16"/>
        </w:rPr>
        <w:t>eapon</w:t>
      </w:r>
      <w:r w:rsidRPr="00275C7F">
        <w:rPr>
          <w:rStyle w:val="StyleUnderline"/>
        </w:rPr>
        <w:t>s</w:t>
      </w:r>
      <w:r w:rsidRPr="00275C7F">
        <w:rPr>
          <w:sz w:val="16"/>
        </w:rPr>
        <w:t xml:space="preserve">, </w:t>
      </w:r>
      <w:r w:rsidRPr="00275C7F">
        <w:rPr>
          <w:rStyle w:val="StyleUnderline"/>
        </w:rPr>
        <w:t xml:space="preserve">it opens the door to </w:t>
      </w:r>
      <w:r w:rsidRPr="00275C7F">
        <w:rPr>
          <w:sz w:val="16"/>
        </w:rPr>
        <w:t xml:space="preserve">operational </w:t>
      </w:r>
      <w:r w:rsidRPr="00275C7F">
        <w:rPr>
          <w:rStyle w:val="StyleUnderline"/>
        </w:rPr>
        <w:t>first-use</w:t>
      </w:r>
      <w:r w:rsidRPr="00275C7F">
        <w:rPr>
          <w:sz w:val="16"/>
        </w:rPr>
        <w:t xml:space="preserve"> for reasons of both battlefield efficiency (i.e., the most damage for the least effort) and deterrence (i.e., the implied threat that things may get out of hand). The purpose of its missile forces—a kind of mutually assured destruction—would remain unchanged but there may be a doctrinal distinction between strategic and operational forces. This path poses a distinct danger because, for the United States, it should not matter whether the nuclear threshold is breached with strategic or tactical weapons</w:t>
      </w:r>
      <w:r w:rsidRPr="00275C7F">
        <w:rPr>
          <w:rStyle w:val="StyleUnderline"/>
        </w:rPr>
        <w:t>. Nuclear first-use</w:t>
      </w:r>
      <w:r w:rsidRPr="00275C7F">
        <w:rPr>
          <w:sz w:val="16"/>
        </w:rPr>
        <w:t>—even if only with low-yield, non-strategic weapons—</w:t>
      </w:r>
      <w:r w:rsidRPr="00275C7F">
        <w:rPr>
          <w:rStyle w:val="StyleUnderline"/>
        </w:rPr>
        <w:t>would force the United States into a nuclear warfighting posture,</w:t>
      </w:r>
      <w:r w:rsidRPr="00275C7F">
        <w:rPr>
          <w:sz w:val="16"/>
        </w:rPr>
        <w:t xml:space="preserve"> or more precisely</w:t>
      </w:r>
      <w:r w:rsidRPr="00275C7F">
        <w:rPr>
          <w:rStyle w:val="StyleUnderline"/>
        </w:rPr>
        <w:t>, fighting limited conflicts even as an adversary employs nuclear devices</w:t>
      </w:r>
      <w:r w:rsidRPr="00275C7F">
        <w:rPr>
          <w:sz w:val="16"/>
        </w:rPr>
        <w:t xml:space="preserve">. </w:t>
      </w:r>
      <w:r w:rsidRPr="00275C7F">
        <w:rPr>
          <w:rStyle w:val="StyleUnderline"/>
        </w:rPr>
        <w:t>This increases the risk that the U</w:t>
      </w:r>
      <w:r w:rsidRPr="00275C7F">
        <w:rPr>
          <w:sz w:val="16"/>
        </w:rPr>
        <w:t xml:space="preserve">nited </w:t>
      </w:r>
      <w:r w:rsidRPr="00275C7F">
        <w:rPr>
          <w:rStyle w:val="StyleUnderline"/>
        </w:rPr>
        <w:t>S</w:t>
      </w:r>
      <w:r w:rsidRPr="00275C7F">
        <w:rPr>
          <w:sz w:val="16"/>
        </w:rPr>
        <w:t xml:space="preserve">tates </w:t>
      </w:r>
      <w:r w:rsidRPr="00275C7F">
        <w:rPr>
          <w:rStyle w:val="StyleUnderline"/>
        </w:rPr>
        <w:t>would resort to nuclear retaliation,</w:t>
      </w:r>
      <w:r w:rsidRPr="00275C7F">
        <w:rPr>
          <w:sz w:val="16"/>
        </w:rPr>
        <w:t xml:space="preserve"> which the last formal US Nuclear Posture Review (conducted in 2010) continues to permit as an option. And even if the United States avoids nuclear options itself by limiting alliance counter-attacks to conventional ones, it has no experience fighting nuclear-armed adversaries. We do not know how to “win”—or even what “winning” looks like—when waging military campaigns against nuclear-armed adversaries. What is more, </w:t>
      </w:r>
      <w:r w:rsidRPr="00275C7F">
        <w:rPr>
          <w:rStyle w:val="StyleUnderline"/>
        </w:rPr>
        <w:t>North Korea’s early use of even one low-yield nuclear device may be sufficient to trigger a full-scale US or alliance invasion.</w:t>
      </w:r>
      <w:r w:rsidRPr="00275C7F">
        <w:rPr>
          <w:sz w:val="16"/>
        </w:rPr>
        <w:t xml:space="preserve"> Therefore</w:t>
      </w:r>
      <w:r w:rsidRPr="00275C7F">
        <w:rPr>
          <w:rStyle w:val="StyleUnderline"/>
        </w:rPr>
        <w:t xml:space="preserve">, North Korean </w:t>
      </w:r>
      <w:r w:rsidRPr="00275C7F">
        <w:rPr>
          <w:sz w:val="16"/>
        </w:rPr>
        <w:t xml:space="preserve">employment of </w:t>
      </w:r>
      <w:r w:rsidRPr="00275C7F">
        <w:rPr>
          <w:rStyle w:val="StyleUnderline"/>
        </w:rPr>
        <w:t>t</w:t>
      </w:r>
      <w:r w:rsidRPr="00275C7F">
        <w:rPr>
          <w:sz w:val="16"/>
        </w:rPr>
        <w:t xml:space="preserve">actical </w:t>
      </w:r>
      <w:r w:rsidRPr="00275C7F">
        <w:rPr>
          <w:rStyle w:val="StyleUnderline"/>
        </w:rPr>
        <w:t>n</w:t>
      </w:r>
      <w:r w:rsidRPr="00275C7F">
        <w:rPr>
          <w:sz w:val="16"/>
        </w:rPr>
        <w:t xml:space="preserve">uclear </w:t>
      </w:r>
      <w:r w:rsidRPr="00275C7F">
        <w:rPr>
          <w:rStyle w:val="StyleUnderline"/>
        </w:rPr>
        <w:t>w</w:t>
      </w:r>
      <w:r w:rsidRPr="00275C7F">
        <w:rPr>
          <w:sz w:val="16"/>
        </w:rPr>
        <w:t>eapon</w:t>
      </w:r>
      <w:r w:rsidRPr="00275C7F">
        <w:rPr>
          <w:rStyle w:val="StyleUnderline"/>
        </w:rPr>
        <w:t>s</w:t>
      </w:r>
      <w:r w:rsidRPr="00275C7F">
        <w:rPr>
          <w:sz w:val="16"/>
        </w:rPr>
        <w:t xml:space="preserve"> would </w:t>
      </w:r>
      <w:r w:rsidRPr="00275C7F">
        <w:rPr>
          <w:rStyle w:val="StyleUnderline"/>
        </w:rPr>
        <w:t>pose a greater risk of miscalculation and conflict escalation on the Korean peninsula</w:t>
      </w:r>
      <w:r w:rsidRPr="00275C7F">
        <w:rPr>
          <w:sz w:val="16"/>
        </w:rPr>
        <w:t xml:space="preserve">. Unless North Korea comes out and plainly describes its intentions with regard to operational nuclear employment, the task for Korea watchers is to think through what types of evidence would confirm or disprove suspicions that it is considering a tactical turn with its nuclear doctrine. Unfortunately, past scholarship has not offered much to work with; there is no reliable set of indicators for predicting tactical nuclear developments. Nevertheless, North Korea’s rhetoric suggests the idea that nuclear weapons are usable. That may be a mere bluff given North Korea’s track record of cheap talk and its emphasis on a strategic deterrent (ballistic missiles), but that future possibility should be taken seriously by the United States and South Korea. Specifically, </w:t>
      </w:r>
      <w:r w:rsidRPr="00275C7F">
        <w:rPr>
          <w:rStyle w:val="StyleUnderline"/>
        </w:rPr>
        <w:t xml:space="preserve">the possibility of a tactical turn requires preparing for </w:t>
      </w:r>
      <w:r w:rsidRPr="00275C7F">
        <w:rPr>
          <w:rStyle w:val="Emphasis"/>
        </w:rPr>
        <w:t>limited military campaigns despite the specter of nuclear threats</w:t>
      </w:r>
      <w:r w:rsidRPr="00275C7F">
        <w:rPr>
          <w:rStyle w:val="StyleUnderline"/>
        </w:rPr>
        <w:t>,</w:t>
      </w:r>
      <w:r w:rsidRPr="00275C7F">
        <w:rPr>
          <w:sz w:val="16"/>
        </w:rPr>
        <w:t xml:space="preserve"> waging such campaigns should North Korean adventurism require it, and thinking through how the alliance might react to tactical nuclear scenarios. The most dangerous periods on the Korean peninsula have historically been those brought on by surprise. </w:t>
      </w:r>
      <w:r w:rsidRPr="00275C7F">
        <w:rPr>
          <w:rStyle w:val="StyleUnderline"/>
        </w:rPr>
        <w:t xml:space="preserve">We should avoid such a fate again </w:t>
      </w:r>
      <w:r w:rsidRPr="00275C7F">
        <w:rPr>
          <w:rStyle w:val="Emphasis"/>
        </w:rPr>
        <w:t>by preparing for what may appear unthinkable but remains entirely plausible.</w:t>
      </w:r>
    </w:p>
    <w:p w:rsidR="00E1372C" w:rsidRDefault="00427EF8" w:rsidP="00E1372C">
      <w:pPr>
        <w:pStyle w:val="Heading3"/>
      </w:pPr>
      <w:r>
        <w:lastRenderedPageBreak/>
        <w:t>--</w:t>
      </w:r>
      <w:r w:rsidR="00E1372C">
        <w:t>AT: No Threat/No Link</w:t>
      </w:r>
    </w:p>
    <w:p w:rsidR="00E1372C" w:rsidRDefault="00E1372C" w:rsidP="00E1372C">
      <w:pPr>
        <w:pStyle w:val="Heading4"/>
      </w:pPr>
      <w:r>
        <w:t xml:space="preserve">Dismissing North Korean threats is what makes TNW deployment likely </w:t>
      </w:r>
    </w:p>
    <w:p w:rsidR="00E1372C" w:rsidRPr="00275C7F" w:rsidRDefault="00E1372C" w:rsidP="00E1372C">
      <w:r w:rsidRPr="00275C7F">
        <w:rPr>
          <w:rStyle w:val="Style13ptBold"/>
        </w:rPr>
        <w:t xml:space="preserve">Jackson </w:t>
      </w:r>
      <w:r>
        <w:rPr>
          <w:rStyle w:val="Style13ptBold"/>
        </w:rPr>
        <w:t>2016</w:t>
      </w:r>
      <w:r>
        <w:t xml:space="preserve"> - Associate Professor in the College of Security Studies at the Daniel K. Inouye Asia-Pacific Center for Security Studies in Honolulu, as well as an Adjunct Senior Fellow at the Center for a New American Security</w:t>
      </w:r>
      <w:r>
        <w:br/>
        <w:t>Van, "Nukes They Can Use? The Danger of North Korea Going Tactical," Mar 15, 38north.org/2016/03/vjackson031516/</w:t>
      </w:r>
    </w:p>
    <w:p w:rsidR="00E1372C" w:rsidRPr="00275C7F" w:rsidRDefault="00E1372C" w:rsidP="00E1372C">
      <w:pPr>
        <w:rPr>
          <w:rStyle w:val="StyleUnderline"/>
        </w:rPr>
      </w:pPr>
      <w:r w:rsidRPr="00275C7F">
        <w:rPr>
          <w:sz w:val="16"/>
        </w:rPr>
        <w:t xml:space="preserve">In the past, </w:t>
      </w:r>
      <w:r w:rsidRPr="00275C7F">
        <w:rPr>
          <w:rStyle w:val="StyleUnderline"/>
        </w:rPr>
        <w:t>most crises on the Korean peninsula have been triggered by an alliance caught off guard by North Korean violence despite</w:t>
      </w:r>
      <w:r w:rsidRPr="00275C7F">
        <w:rPr>
          <w:sz w:val="16"/>
        </w:rPr>
        <w:t xml:space="preserve">, in many cases, </w:t>
      </w:r>
      <w:r w:rsidRPr="00275C7F">
        <w:rPr>
          <w:rStyle w:val="StyleUnderline"/>
        </w:rPr>
        <w:t>receiving</w:t>
      </w:r>
      <w:r w:rsidRPr="00275C7F">
        <w:rPr>
          <w:sz w:val="16"/>
        </w:rPr>
        <w:t xml:space="preserve"> advanced and </w:t>
      </w:r>
      <w:r w:rsidRPr="00275C7F">
        <w:rPr>
          <w:rStyle w:val="StyleUnderline"/>
        </w:rPr>
        <w:t>explicit warnings from the North</w:t>
      </w:r>
      <w:r w:rsidRPr="00275C7F">
        <w:rPr>
          <w:sz w:val="16"/>
        </w:rPr>
        <w:t xml:space="preserve"> about what it intended to do. </w:t>
      </w:r>
      <w:r w:rsidRPr="00275C7F">
        <w:rPr>
          <w:rStyle w:val="StyleUnderline"/>
        </w:rPr>
        <w:t>The reason for the alliance’s historical dismissal of these threats</w:t>
      </w:r>
      <w:r w:rsidRPr="00275C7F">
        <w:rPr>
          <w:sz w:val="16"/>
        </w:rPr>
        <w:t xml:space="preserve">, of course, </w:t>
      </w:r>
      <w:r w:rsidRPr="00275C7F">
        <w:rPr>
          <w:rStyle w:val="StyleUnderline"/>
        </w:rPr>
        <w:t>was entirely due to the latter’s track record of empty threat-making;</w:t>
      </w:r>
      <w:r w:rsidRPr="00275C7F">
        <w:rPr>
          <w:sz w:val="16"/>
        </w:rPr>
        <w:t xml:space="preserve"> it was impossible for American and South Korean officials to separate meaningful signals from oceans of noise. </w:t>
      </w:r>
      <w:r w:rsidRPr="00275C7F">
        <w:rPr>
          <w:rStyle w:val="StyleUnderline"/>
        </w:rPr>
        <w:t>Tactical weapons do not make up for this history of hollow threat rhetoric, but they are generally thought of as more employable during combat scenarios than nuclear-armed ballistic missiles.</w:t>
      </w:r>
      <w:r>
        <w:rPr>
          <w:rStyle w:val="StyleUnderline"/>
        </w:rPr>
        <w:t xml:space="preserve"> </w:t>
      </w:r>
      <w:r w:rsidRPr="00275C7F">
        <w:rPr>
          <w:sz w:val="16"/>
        </w:rPr>
        <w:t xml:space="preserve">Our own history of developing tactical nuclear weapons for the European theater originated with the goal of usable—and by extension, more credible—options to counter a Soviet invasion of Europe without automatically being boxed into launching intercontinental ballistic missiles (and therefore unrestricted nuclear war). Minimally, </w:t>
      </w:r>
      <w:r w:rsidRPr="00275C7F">
        <w:rPr>
          <w:rStyle w:val="StyleUnderline"/>
        </w:rPr>
        <w:t>the development and deployment of t</w:t>
      </w:r>
      <w:r w:rsidRPr="00275C7F">
        <w:rPr>
          <w:sz w:val="16"/>
        </w:rPr>
        <w:t xml:space="preserve">actical </w:t>
      </w:r>
      <w:r w:rsidRPr="00275C7F">
        <w:rPr>
          <w:rStyle w:val="StyleUnderline"/>
        </w:rPr>
        <w:t>n</w:t>
      </w:r>
      <w:r w:rsidRPr="00275C7F">
        <w:rPr>
          <w:sz w:val="16"/>
        </w:rPr>
        <w:t xml:space="preserve">uclear </w:t>
      </w:r>
      <w:r w:rsidRPr="00275C7F">
        <w:rPr>
          <w:rStyle w:val="StyleUnderline"/>
        </w:rPr>
        <w:t>w</w:t>
      </w:r>
      <w:r w:rsidRPr="00275C7F">
        <w:rPr>
          <w:sz w:val="16"/>
        </w:rPr>
        <w:t>eapon</w:t>
      </w:r>
      <w:r w:rsidRPr="00275C7F">
        <w:rPr>
          <w:rStyle w:val="StyleUnderline"/>
        </w:rPr>
        <w:t>s</w:t>
      </w:r>
      <w:r w:rsidRPr="00275C7F">
        <w:rPr>
          <w:sz w:val="16"/>
        </w:rPr>
        <w:t xml:space="preserve"> </w:t>
      </w:r>
      <w:r w:rsidRPr="00275C7F">
        <w:rPr>
          <w:rStyle w:val="StyleUnderline"/>
        </w:rPr>
        <w:t>makes their use thinkable</w:t>
      </w:r>
      <w:r w:rsidRPr="00275C7F">
        <w:rPr>
          <w:rStyle w:val="Emphasis"/>
        </w:rPr>
        <w:t>; militaries will plan to use them if they have them</w:t>
      </w:r>
      <w:r w:rsidRPr="00275C7F">
        <w:rPr>
          <w:sz w:val="16"/>
        </w:rPr>
        <w:t xml:space="preserve">. So </w:t>
      </w:r>
      <w:r w:rsidRPr="00275C7F">
        <w:rPr>
          <w:rStyle w:val="StyleUnderline"/>
        </w:rPr>
        <w:t>to the extent North Korea wishes to shore up its threat credibility problem</w:t>
      </w:r>
      <w:r w:rsidRPr="00275C7F">
        <w:rPr>
          <w:sz w:val="16"/>
        </w:rPr>
        <w:t xml:space="preserve"> or attempt to extract coercive leverage from its nuclear arsenal beyond just existential deterrence, </w:t>
      </w:r>
      <w:r w:rsidRPr="00275C7F">
        <w:rPr>
          <w:rStyle w:val="StyleUnderline"/>
        </w:rPr>
        <w:t>t</w:t>
      </w:r>
      <w:r w:rsidRPr="00275C7F">
        <w:rPr>
          <w:sz w:val="16"/>
        </w:rPr>
        <w:t xml:space="preserve">actical </w:t>
      </w:r>
      <w:r w:rsidRPr="00275C7F">
        <w:rPr>
          <w:rStyle w:val="StyleUnderline"/>
        </w:rPr>
        <w:t>n</w:t>
      </w:r>
      <w:r w:rsidRPr="00275C7F">
        <w:rPr>
          <w:sz w:val="16"/>
        </w:rPr>
        <w:t xml:space="preserve">uclear </w:t>
      </w:r>
      <w:r w:rsidRPr="00275C7F">
        <w:rPr>
          <w:rStyle w:val="StyleUnderline"/>
        </w:rPr>
        <w:t>w</w:t>
      </w:r>
      <w:r w:rsidRPr="00275C7F">
        <w:rPr>
          <w:sz w:val="16"/>
        </w:rPr>
        <w:t>eapon</w:t>
      </w:r>
      <w:r w:rsidRPr="00275C7F">
        <w:rPr>
          <w:rStyle w:val="StyleUnderline"/>
        </w:rPr>
        <w:t>s</w:t>
      </w:r>
      <w:r w:rsidRPr="00275C7F">
        <w:rPr>
          <w:sz w:val="16"/>
        </w:rPr>
        <w:t xml:space="preserve"> </w:t>
      </w:r>
      <w:r w:rsidRPr="00275C7F">
        <w:rPr>
          <w:rStyle w:val="StyleUnderline"/>
        </w:rPr>
        <w:t>may seem a logical</w:t>
      </w:r>
      <w:r w:rsidRPr="00275C7F">
        <w:rPr>
          <w:sz w:val="16"/>
        </w:rPr>
        <w:t xml:space="preserve"> (if mistaken) </w:t>
      </w:r>
      <w:r w:rsidRPr="00275C7F">
        <w:rPr>
          <w:rStyle w:val="StyleUnderline"/>
        </w:rPr>
        <w:t>way of doing so.</w:t>
      </w:r>
    </w:p>
    <w:p w:rsidR="00E1372C" w:rsidRPr="00E1372C" w:rsidRDefault="00E1372C" w:rsidP="00E1372C"/>
    <w:p w:rsidR="00DF1F8A" w:rsidRDefault="00DF1F8A" w:rsidP="00DF1F8A">
      <w:pPr>
        <w:pStyle w:val="Heading3"/>
      </w:pPr>
      <w:r>
        <w:lastRenderedPageBreak/>
        <w:t>2NC – Yes Prolif</w:t>
      </w:r>
    </w:p>
    <w:p w:rsidR="00DF1F8A" w:rsidRPr="0099739D" w:rsidRDefault="00DF1F8A" w:rsidP="00DF1F8A">
      <w:pPr>
        <w:pStyle w:val="Heading4"/>
      </w:pPr>
      <w:r>
        <w:t>The plan guts assurances to Seoul and Tokyo, causes both to prolif</w:t>
      </w:r>
    </w:p>
    <w:p w:rsidR="00DF1F8A" w:rsidRPr="0067572B" w:rsidRDefault="00DF1F8A" w:rsidP="00DF1F8A">
      <w:r w:rsidRPr="0067572B">
        <w:rPr>
          <w:rStyle w:val="Style13ptBold"/>
        </w:rPr>
        <w:t>Smith 2015</w:t>
      </w:r>
      <w:r>
        <w:t xml:space="preserve">- Senior Research Fellow at the National Defense University’s Center for the Study of Weapons of Mass Destruction </w:t>
      </w:r>
      <w:r>
        <w:br/>
        <w:t>Shane, "Implications for US Extended Deterrence and Assurance in East Asia," November, 38north.org/wp-content/uploads/2015/11/NKNF-Smith-Extended-Deterrence-Assurance.pdf</w:t>
      </w:r>
    </w:p>
    <w:p w:rsidR="00DF1F8A" w:rsidRDefault="00DF1F8A" w:rsidP="00DF1F8A">
      <w:pPr>
        <w:rPr>
          <w:sz w:val="16"/>
        </w:rPr>
      </w:pPr>
      <w:r w:rsidRPr="0099739D">
        <w:rPr>
          <w:sz w:val="16"/>
        </w:rPr>
        <w:t xml:space="preserve">US allies are keenly aware of the extended deterrence challenges posed by a nuclear-armed North Korea. Nowhere is this more visible than in South Korea, where debate over whether to develop an independent nuclear capability or whether to request US redeployment of nuclear weapons to the peninsula has gained ground. A decade of polling from a number of sources suggests that a consistent majority of </w:t>
      </w:r>
      <w:r w:rsidRPr="0099739D">
        <w:rPr>
          <w:rStyle w:val="StyleUnderline"/>
        </w:rPr>
        <w:t>South Koreans support an independent nuclear program</w:t>
      </w:r>
      <w:r w:rsidRPr="0099739D">
        <w:rPr>
          <w:sz w:val="16"/>
        </w:rPr>
        <w:t xml:space="preserve"> as well as the return of US nuclear weapons. Two separate polls conducted after North Korea’s third nuclear test in 2013 found that nearly two-thirds of respondents (to date, the highest mark in available polling data) favor both of those strategies.32 Conversations with many South Koreans suggest that this is partially driven by a frustration about the lack of alternative response options to North Korea’s nuclear developments and provocations. However, others argue that it stems from anxiety over US security commitments. On one level, </w:t>
      </w:r>
      <w:r w:rsidRPr="0099739D">
        <w:rPr>
          <w:rStyle w:val="StyleUnderline"/>
        </w:rPr>
        <w:t>they point to observations that raise concerns about US retrenchment</w:t>
      </w:r>
      <w:r w:rsidRPr="0099739D">
        <w:rPr>
          <w:sz w:val="16"/>
        </w:rPr>
        <w:t xml:space="preserve">, such as economic and political morass, political discomfort with hegemony, a resurgence of isolationism in US politics, and a willingness to negotiate when “redlines” are crossed (for example, when Syria used chemical weapons). On another level, there is growing doubt about US willingness to use its nuclear weapons in defense of South Korea. For instance, a 2012 poll found that while South Korean public support for the US-ROK alliance was at an all-time high with a 94 percent approval rating, less than half of the respondents believed that the United States would use nuclear weapons even if the North attacked the South with nuclear weapons first.33 </w:t>
      </w:r>
      <w:r w:rsidRPr="0099739D">
        <w:rPr>
          <w:rStyle w:val="StyleUnderline"/>
        </w:rPr>
        <w:t>Despite a significant portion of the population favoring nuclear weapons</w:t>
      </w:r>
      <w:r w:rsidRPr="0099739D">
        <w:rPr>
          <w:sz w:val="16"/>
        </w:rPr>
        <w:t xml:space="preserve"> in South Korea, </w:t>
      </w:r>
      <w:r w:rsidRPr="0099739D">
        <w:rPr>
          <w:rStyle w:val="StyleUnderline"/>
        </w:rPr>
        <w:t>only</w:t>
      </w:r>
      <w:r>
        <w:rPr>
          <w:rStyle w:val="StyleUnderline"/>
        </w:rPr>
        <w:t xml:space="preserve"> </w:t>
      </w:r>
      <w:r w:rsidRPr="0099739D">
        <w:rPr>
          <w:rStyle w:val="StyleUnderline"/>
        </w:rPr>
        <w:t>a slow trickle of politicians</w:t>
      </w:r>
      <w:r w:rsidRPr="0099739D">
        <w:rPr>
          <w:sz w:val="16"/>
        </w:rPr>
        <w:t xml:space="preserve"> and opinion leaders </w:t>
      </w:r>
      <w:r w:rsidRPr="0099739D">
        <w:rPr>
          <w:rStyle w:val="StyleUnderline"/>
        </w:rPr>
        <w:t>have publicly called for such actions</w:t>
      </w:r>
      <w:r w:rsidRPr="0099739D">
        <w:rPr>
          <w:sz w:val="16"/>
        </w:rPr>
        <w:t xml:space="preserve">. Most notably, former presidential candidate, founder of the Asan Institute for Policy Studies, and heir to the Hyundai conglomerate, M.J. Chung, argued, “South Korea may exercise the right to withdraw from the NPT [and begin to] match North Korea’s nuclear program step by step.”34 Representative Shim Jae-cheol similarly reasoned that “the only way to defend our survival would be to maintain a balance of terror that confronts nuclear with nuclear … We will have to push forward with … redeploying US tactical nuclear weapons.”35 </w:t>
      </w:r>
      <w:r w:rsidRPr="0099739D">
        <w:rPr>
          <w:rStyle w:val="StyleUnderline"/>
        </w:rPr>
        <w:t>The reason for this divide between public opinion and the positions of political leaders could</w:t>
      </w:r>
      <w:r>
        <w:rPr>
          <w:rStyle w:val="StyleUnderline"/>
        </w:rPr>
        <w:t xml:space="preserve"> </w:t>
      </w:r>
      <w:r w:rsidRPr="0099739D">
        <w:rPr>
          <w:rStyle w:val="StyleUnderline"/>
        </w:rPr>
        <w:t>be due in part to a stronger appreciation within the political and strategic communities for the</w:t>
      </w:r>
      <w:r>
        <w:rPr>
          <w:rStyle w:val="StyleUnderline"/>
        </w:rPr>
        <w:t xml:space="preserve"> </w:t>
      </w:r>
      <w:r w:rsidRPr="0099739D">
        <w:rPr>
          <w:rStyle w:val="StyleUnderline"/>
        </w:rPr>
        <w:t>US alliance</w:t>
      </w:r>
      <w:r w:rsidRPr="0099739D">
        <w:rPr>
          <w:sz w:val="16"/>
        </w:rPr>
        <w:t>—flaws and all—and the damage that nuclear appeals would likely have on the relationship. However, as in any democracy</w:t>
      </w:r>
      <w:r w:rsidRPr="0099739D">
        <w:rPr>
          <w:rStyle w:val="StyleUnderline"/>
        </w:rPr>
        <w:t>, it would not be surprising to see political opinions</w:t>
      </w:r>
      <w:r>
        <w:rPr>
          <w:rStyle w:val="StyleUnderline"/>
        </w:rPr>
        <w:t xml:space="preserve"> </w:t>
      </w:r>
      <w:r w:rsidRPr="0099739D">
        <w:rPr>
          <w:rStyle w:val="StyleUnderline"/>
        </w:rPr>
        <w:t>begin to more closely reflect public opinion, particularly if North Korea continues to build up</w:t>
      </w:r>
      <w:r>
        <w:rPr>
          <w:rStyle w:val="StyleUnderline"/>
        </w:rPr>
        <w:t xml:space="preserve"> </w:t>
      </w:r>
      <w:r w:rsidRPr="0099739D">
        <w:rPr>
          <w:rStyle w:val="StyleUnderline"/>
        </w:rPr>
        <w:t>its nuclear capabilities or if confidence wanes in the US extended deterrent</w:t>
      </w:r>
      <w:r w:rsidRPr="0099739D">
        <w:rPr>
          <w:sz w:val="16"/>
        </w:rPr>
        <w:t xml:space="preserve">. Indeed, it is also worth keeping in mind that South Korea previously explored and invested in elements of a secret nuclear weapons program in the 1970s when it was concerned about US security commitments.36 The United States has committed to strengthening extended deterrence and to assuring South Korea of US resolve in the face of a nuclear-armed North Korea. For instance, President Barack Obama and other senior government officials have made repeated statements obligating the full range of US capabilities, including nuclear weapons, to the defense of South Korea. A forum to jointly address future challenges to extended deterrence, the Extended Deterrence Policy Committee, was established in 2010 and the US-ROK Tailored Deterrence Strategy was signed in 2013, reportedly to jointly address the threat of North Korea’s weapons of mass destruction programs.37 To address lower-level provocations under the shadow of nuclear weapons, the USROK Counter Provocation Plan was developed that same year. There have also been highly visible joint military exercises involving the public overflight of US nuclear-capable bombers and the announcement to increase US missile defenses against the North Korean nuclear threat. Some South Koreans, however, are looking for firmer commitments, including an explicit declaratory policy about the conditions under which the United States would use nuclear weapons in their defense, and coordination such as a NATO-like nuclear planning group and sharing arrangement.38 South Korea is also developing independent conventional capabilities and sending deterrence signals to North Korea, arguably to fill perceived gaps in US extended deterrence. However, this could lead to mixed deterrence messages and uncoordinated or unintended escalation. For instance, South Korea has developed what some call a “proactive deterrence” posture, which reportedly promises to “take prompt, focused, and disproportionate retaliatory (and perhaps even preemptive) actions in order to raise the costs to North Korea of small-scale attacks,” presumably before consultation or coordination with the United States.39 It is also developing what has been labeled a “kill chain” system to swiftly detect, target and destroy North Korean nuclear and missile assets during a crisis.40 It is unclear in the literature when or how the “kill chain” would be employed and whether pre-coordination with the United States would be required. South Korea has also signaled its intent to target North Korea’s leadership in a conflict. It recently released a video of cruise missile tests, stating: “The cruise missile being unveiled today is a precision-guided weapon that can identify and strike the window of the office of North Korea’s leadership.”41 More bluntly, one Ministry of Defense spokesman responded to North Korea’s threat to attack the South with a pre-emptive nuclear strike by saying “If North Korea is to attack the South with its nuclear weapons … Kim Jong Un’s regime will cease to exist on the face of Earth.”42 </w:t>
      </w:r>
      <w:r w:rsidRPr="0099739D">
        <w:rPr>
          <w:rStyle w:val="StyleUnderline"/>
        </w:rPr>
        <w:t xml:space="preserve">Japan is also wrestling with uncertainty about the future of US security commitments </w:t>
      </w:r>
      <w:r w:rsidRPr="0099739D">
        <w:rPr>
          <w:rStyle w:val="StyleUnderline"/>
        </w:rPr>
        <w:lastRenderedPageBreak/>
        <w:t>in a</w:t>
      </w:r>
      <w:r>
        <w:rPr>
          <w:rStyle w:val="StyleUnderline"/>
        </w:rPr>
        <w:t xml:space="preserve"> </w:t>
      </w:r>
      <w:r w:rsidRPr="0099739D">
        <w:rPr>
          <w:rStyle w:val="StyleUnderline"/>
        </w:rPr>
        <w:t>changing regional and global environment</w:t>
      </w:r>
      <w:r w:rsidRPr="0099739D">
        <w:rPr>
          <w:sz w:val="16"/>
        </w:rPr>
        <w:t>. Some analysts argue that Japan is at a critical juncture in its security policy, driven both by North Korea’s nuclear program and the rise of China.43 In the minds of some regional experts, the two threats are not mutually exclusive. North Korea is sometimes considered the “cat’s paw” in a Chinese strategy to push the United States out of the region, antagonize and distract Japan, and pave the way for China’s regional expansion.44 Regardless of the actual link between China and North Korea,</w:t>
      </w:r>
      <w:r w:rsidRPr="0099739D">
        <w:rPr>
          <w:rStyle w:val="StyleUnderline"/>
        </w:rPr>
        <w:t xml:space="preserve"> the rising costs of US</w:t>
      </w:r>
      <w:r>
        <w:rPr>
          <w:rStyle w:val="StyleUnderline"/>
        </w:rPr>
        <w:t xml:space="preserve"> </w:t>
      </w:r>
      <w:r w:rsidRPr="0099739D">
        <w:rPr>
          <w:rStyle w:val="StyleUnderline"/>
        </w:rPr>
        <w:t>regional deterrence against multiple nuclear threats heighten Japan’s long-term anxiety over US</w:t>
      </w:r>
      <w:r>
        <w:rPr>
          <w:rStyle w:val="StyleUnderline"/>
        </w:rPr>
        <w:t xml:space="preserve"> </w:t>
      </w:r>
      <w:r w:rsidRPr="0099739D">
        <w:rPr>
          <w:rStyle w:val="StyleUnderline"/>
        </w:rPr>
        <w:t>security commitments</w:t>
      </w:r>
      <w:r w:rsidRPr="0099739D">
        <w:rPr>
          <w:sz w:val="16"/>
        </w:rPr>
        <w:t xml:space="preserve">.45 North Korea’s growing capabilities and threats generate three immediate kinds of concerns in Japan. First, </w:t>
      </w:r>
      <w:r w:rsidRPr="0099739D">
        <w:rPr>
          <w:rStyle w:val="StyleUnderline"/>
        </w:rPr>
        <w:t>North Korea could launch non-nuclear provocations against Japan while using</w:t>
      </w:r>
      <w:r>
        <w:rPr>
          <w:rStyle w:val="StyleUnderline"/>
        </w:rPr>
        <w:t xml:space="preserve"> </w:t>
      </w:r>
      <w:r w:rsidRPr="0099739D">
        <w:rPr>
          <w:rStyle w:val="StyleUnderline"/>
        </w:rPr>
        <w:t>nuclear threats to deter retaliation</w:t>
      </w:r>
      <w:r w:rsidRPr="0099739D">
        <w:rPr>
          <w:sz w:val="16"/>
        </w:rPr>
        <w:t xml:space="preserve">. Second, </w:t>
      </w:r>
      <w:r w:rsidRPr="0099739D">
        <w:rPr>
          <w:rStyle w:val="StyleUnderline"/>
        </w:rPr>
        <w:t>Japan would be a primary nuclear target during a</w:t>
      </w:r>
      <w:r>
        <w:rPr>
          <w:rStyle w:val="StyleUnderline"/>
        </w:rPr>
        <w:t xml:space="preserve"> </w:t>
      </w:r>
      <w:r w:rsidRPr="0099739D">
        <w:rPr>
          <w:rStyle w:val="StyleUnderline"/>
        </w:rPr>
        <w:t>conflict that it cannot control on the peninsula.</w:t>
      </w:r>
      <w:r w:rsidRPr="0099739D">
        <w:rPr>
          <w:sz w:val="16"/>
        </w:rPr>
        <w:t xml:space="preserve"> Indeed, many Japanese take Pyongyang at its word when it states that “Japan is always in the [nuclear] cross-hairs of our revolutionary army and if Japan makes a slightest move, the spark of war will touch Japan first.”46 Third, </w:t>
      </w:r>
      <w:r w:rsidRPr="0099739D">
        <w:rPr>
          <w:rStyle w:val="StyleUnderline"/>
        </w:rPr>
        <w:t>once North</w:t>
      </w:r>
      <w:r>
        <w:rPr>
          <w:rStyle w:val="StyleUnderline"/>
        </w:rPr>
        <w:t xml:space="preserve"> </w:t>
      </w:r>
      <w:r w:rsidRPr="0099739D">
        <w:rPr>
          <w:rStyle w:val="StyleUnderline"/>
        </w:rPr>
        <w:t>Korea can target the US homeland with nuclear weapons, it can intimidate Washington in a way</w:t>
      </w:r>
      <w:r>
        <w:rPr>
          <w:rStyle w:val="StyleUnderline"/>
        </w:rPr>
        <w:t xml:space="preserve"> </w:t>
      </w:r>
      <w:r w:rsidRPr="0099739D">
        <w:rPr>
          <w:rStyle w:val="StyleUnderline"/>
        </w:rPr>
        <w:t>that leaves Japan vulnerable to coercion.</w:t>
      </w:r>
      <w:r w:rsidRPr="0099739D">
        <w:rPr>
          <w:sz w:val="16"/>
        </w:rPr>
        <w:t xml:space="preserve"> For instance, one former Japanese defense official reportedly opined about the implications of a nuclear-armed North Korea, “we cannot completely rule out the possibility of Japan’s being cut off from US nuclear strategy.”47 Faced with these challenges, Japan has engaged in intense debate over new policies to address a changed and changing security environment. Calls in Japan for a more robust US nuclear presence or for independent capabilities are quieter than in South Korea. Public opinion and institutional opposition to nuclear weapons continue to shape Japanese discourse on such issues. However, </w:t>
      </w:r>
      <w:r w:rsidRPr="0099739D">
        <w:rPr>
          <w:rStyle w:val="StyleUnderline"/>
        </w:rPr>
        <w:t>a growing number of US and Japanese</w:t>
      </w:r>
      <w:r>
        <w:rPr>
          <w:rStyle w:val="StyleUnderline"/>
        </w:rPr>
        <w:t xml:space="preserve"> </w:t>
      </w:r>
      <w:r w:rsidRPr="0099739D">
        <w:rPr>
          <w:rStyle w:val="StyleUnderline"/>
        </w:rPr>
        <w:t>analysts argue that Japan’s indefinite renunciation of nuclear weapons cannot be taken for</w:t>
      </w:r>
      <w:r>
        <w:rPr>
          <w:rStyle w:val="StyleUnderline"/>
        </w:rPr>
        <w:t xml:space="preserve"> </w:t>
      </w:r>
      <w:r w:rsidRPr="0099739D">
        <w:rPr>
          <w:rStyle w:val="StyleUnderline"/>
        </w:rPr>
        <w:t>granted;</w:t>
      </w:r>
      <w:r w:rsidRPr="0099739D">
        <w:rPr>
          <w:sz w:val="16"/>
        </w:rPr>
        <w:t xml:space="preserve"> </w:t>
      </w:r>
      <w:r w:rsidRPr="0099739D">
        <w:rPr>
          <w:rStyle w:val="StyleUnderline"/>
        </w:rPr>
        <w:t>it would likely consider changing course if the security environment deteriorated or if it</w:t>
      </w:r>
      <w:r>
        <w:rPr>
          <w:rStyle w:val="StyleUnderline"/>
        </w:rPr>
        <w:t xml:space="preserve"> </w:t>
      </w:r>
      <w:r w:rsidRPr="0099739D">
        <w:rPr>
          <w:rStyle w:val="StyleUnderline"/>
        </w:rPr>
        <w:t>lost faith in the US extended deterrent</w:t>
      </w:r>
      <w:r w:rsidRPr="0099739D">
        <w:rPr>
          <w:sz w:val="16"/>
        </w:rPr>
        <w:t>.48 As Richard Samuels and James Schoff suggest, since the 1950s, Japan has more or less made clear that it reserves the right, and maintains the capacity, to develop its own nuclear arsenal if the situation warrants it.49</w:t>
      </w:r>
    </w:p>
    <w:p w:rsidR="00DF1F8A" w:rsidRPr="00BD7AC2" w:rsidRDefault="00DF1F8A" w:rsidP="00DF1F8A"/>
    <w:p w:rsidR="00DF1F8A" w:rsidRDefault="00DF1F8A" w:rsidP="00DF1F8A">
      <w:pPr>
        <w:pStyle w:val="Heading3"/>
      </w:pPr>
      <w:r>
        <w:lastRenderedPageBreak/>
        <w:t xml:space="preserve">2NC – Presence Key </w:t>
      </w:r>
    </w:p>
    <w:p w:rsidR="00DF1F8A" w:rsidRDefault="00DF1F8A" w:rsidP="00DF1F8A">
      <w:pPr>
        <w:pStyle w:val="Heading4"/>
      </w:pPr>
      <w:r>
        <w:t>Presence at the border is necessary for response time and leadership in a time of crisis, the aff would be an utter failure</w:t>
      </w:r>
    </w:p>
    <w:p w:rsidR="00DF1F8A" w:rsidRPr="00615E70" w:rsidRDefault="00DF1F8A" w:rsidP="00DF1F8A">
      <w:r w:rsidRPr="00615E70">
        <w:rPr>
          <w:rStyle w:val="Style13ptBold"/>
        </w:rPr>
        <w:t>Cavanaugh 12/7</w:t>
      </w:r>
      <w:r>
        <w:t xml:space="preserve">- a U.S. Army Strategist, has served in assignments from Iraq to the Pentagon </w:t>
      </w:r>
      <w:r>
        <w:br/>
        <w:t>Matt, "A SMITH’S-EYE VIEW FROM KOREA ON ARMY HEADQUARTERS REDUCTION," warontherocks.com/2015/12/a-smiths-eye-view-from-korea-on-army-headquarters-reduction/</w:t>
      </w:r>
    </w:p>
    <w:p w:rsidR="00DF1F8A" w:rsidRPr="00615E70" w:rsidRDefault="00DF1F8A" w:rsidP="00DF1F8A">
      <w:pPr>
        <w:rPr>
          <w:rStyle w:val="StyleUnderline"/>
        </w:rPr>
      </w:pPr>
      <w:r w:rsidRPr="00615E70">
        <w:rPr>
          <w:sz w:val="16"/>
        </w:rPr>
        <w:t xml:space="preserve">The Budget Control Act’s (BCA) guillotine is poised to slice off part of America’s ground combat brain with across-the-board 25-percent cuts to Army headquarters. In addition to smaller staffs, active duty billets in those headquarters are to be replaced by part-time reservists and guardsmen. Conrad Crane and John Bonin have intervened in this process with a recent War on the Rocks article (“The Next Task Force Smith: The Danger of Arbitrary Headquarters Reductions”), pointing out history’s verdict on this downsizing activity and skillfully showing what the cleaver hath wrought. Their assessment finds that </w:t>
      </w:r>
      <w:r w:rsidRPr="00615E70">
        <w:rPr>
          <w:rStyle w:val="StyleUnderline"/>
        </w:rPr>
        <w:t>in the post-war rush to make efficiency gains through staff reduction, the U</w:t>
      </w:r>
      <w:r w:rsidRPr="00615E70">
        <w:rPr>
          <w:sz w:val="16"/>
        </w:rPr>
        <w:t xml:space="preserve">nited </w:t>
      </w:r>
      <w:r w:rsidRPr="00615E70">
        <w:rPr>
          <w:rStyle w:val="StyleUnderline"/>
        </w:rPr>
        <w:t>S</w:t>
      </w:r>
      <w:r w:rsidRPr="00615E70">
        <w:rPr>
          <w:sz w:val="16"/>
        </w:rPr>
        <w:t xml:space="preserve">tates always, </w:t>
      </w:r>
      <w:r w:rsidRPr="00615E70">
        <w:rPr>
          <w:rStyle w:val="StyleUnderline"/>
        </w:rPr>
        <w:t>literally always</w:t>
      </w:r>
      <w:r w:rsidRPr="00615E70">
        <w:rPr>
          <w:sz w:val="16"/>
        </w:rPr>
        <w:t xml:space="preserve">, has </w:t>
      </w:r>
      <w:r w:rsidRPr="00615E70">
        <w:rPr>
          <w:rStyle w:val="StyleUnderline"/>
        </w:rPr>
        <w:t>paid with</w:t>
      </w:r>
      <w:r w:rsidRPr="00615E70">
        <w:rPr>
          <w:sz w:val="16"/>
        </w:rPr>
        <w:t xml:space="preserve"> initial </w:t>
      </w:r>
      <w:r w:rsidRPr="00615E70">
        <w:rPr>
          <w:rStyle w:val="StyleUnderline"/>
        </w:rPr>
        <w:t xml:space="preserve">combat ineffectiveness in the next war. </w:t>
      </w:r>
      <w:r w:rsidRPr="00615E70">
        <w:rPr>
          <w:sz w:val="16"/>
        </w:rPr>
        <w:t xml:space="preserve">Crane and Bonin’s lesson — </w:t>
      </w:r>
      <w:r w:rsidRPr="00615E70">
        <w:rPr>
          <w:rStyle w:val="Emphasis"/>
        </w:rPr>
        <w:t>less is not more</w:t>
      </w:r>
      <w:r w:rsidRPr="00615E70">
        <w:rPr>
          <w:sz w:val="16"/>
        </w:rPr>
        <w:t>: “</w:t>
      </w:r>
      <w:r w:rsidRPr="00615E70">
        <w:rPr>
          <w:rStyle w:val="StyleUnderline"/>
        </w:rPr>
        <w:t>The harsh reality is that modern warfare requires big headquarters.”</w:t>
      </w:r>
      <w:r w:rsidRPr="00615E70">
        <w:rPr>
          <w:sz w:val="16"/>
        </w:rPr>
        <w:t xml:space="preserve"> Their essay’s title invokes the sad experience of a tactical headquarters in Korea, “the Army’s metaphor for lost readiness” — Task Force Smith, circa 1950. But what of another tactical headquarters in Korea — the 2nd Infantry Division, circa 2015, where I currently serve? These soldiers are the modern embodiment of Crane and Bonin’s military ghost story, which raises the question: What is the “Smith’s-Eye” view of Army headquarters reduction from the Korean Peninsula? Not positive, because the intended broad cut and generic design does not account for the 2nd Infantry Division’s unique posture, partnership, or plethora of potential missions. </w:t>
      </w:r>
      <w:r w:rsidRPr="00615E70">
        <w:rPr>
          <w:rStyle w:val="StyleUnderline"/>
        </w:rPr>
        <w:t>The 2nd Infantry Division</w:t>
      </w:r>
      <w:r w:rsidRPr="00615E70">
        <w:rPr>
          <w:sz w:val="16"/>
        </w:rPr>
        <w:t xml:space="preserve"> is America’s only Army division forward-stationed in a foreign country in close proximity to enemy forces. This position dr</w:t>
      </w:r>
      <w:r w:rsidRPr="00615E70">
        <w:rPr>
          <w:rStyle w:val="StyleUnderline"/>
        </w:rPr>
        <w:t xml:space="preserve">astically reduces the time available in crisis to prepare for war and so the unit’s mission is to always be </w:t>
      </w:r>
      <w:r w:rsidRPr="00615E70">
        <w:rPr>
          <w:rStyle w:val="Emphasis"/>
        </w:rPr>
        <w:t>prepared to “Fight Tonight</w:t>
      </w:r>
      <w:r w:rsidRPr="00615E70">
        <w:rPr>
          <w:sz w:val="16"/>
        </w:rPr>
        <w:t xml:space="preserve">.” As Lawrence Freedman reminds us, “deterrence works; until it doesn’t,” and North Korea is anything but predictable. </w:t>
      </w:r>
      <w:r w:rsidRPr="00615E70">
        <w:rPr>
          <w:rStyle w:val="StyleUnderline"/>
        </w:rPr>
        <w:t xml:space="preserve">Backfilling active duty staff with reserve component soldiers, who must be mobilized after a crisis has begun, will </w:t>
      </w:r>
      <w:r w:rsidRPr="00615E70">
        <w:rPr>
          <w:rStyle w:val="Emphasis"/>
        </w:rPr>
        <w:t>jeopardize early efforts to provide command and control in a shooting war in Korea.</w:t>
      </w:r>
      <w:r w:rsidRPr="00615E70">
        <w:rPr>
          <w:rStyle w:val="StyleUnderline"/>
        </w:rPr>
        <w:t xml:space="preserve"> </w:t>
      </w:r>
      <w:r w:rsidRPr="00615E70">
        <w:rPr>
          <w:sz w:val="16"/>
        </w:rPr>
        <w:t xml:space="preserve">This reserve component solution is a Band-Aid to a headquarters head wound, applied 90 </w:t>
      </w:r>
      <w:proofErr w:type="gramStart"/>
      <w:r w:rsidRPr="00615E70">
        <w:rPr>
          <w:sz w:val="16"/>
        </w:rPr>
        <w:t>days</w:t>
      </w:r>
      <w:proofErr w:type="gramEnd"/>
      <w:r w:rsidRPr="00615E70">
        <w:rPr>
          <w:sz w:val="16"/>
        </w:rPr>
        <w:t xml:space="preserve"> post-op — it may help a little, but clearly lacks sufficiency and timing. One soldier on the peninsula, today, is worth two off, someday. In such a war, </w:t>
      </w:r>
      <w:r w:rsidRPr="00615E70">
        <w:rPr>
          <w:rStyle w:val="StyleUnderline"/>
        </w:rPr>
        <w:t>the 2nd Infantry Division will fight alongside the</w:t>
      </w:r>
      <w:r w:rsidRPr="00615E70">
        <w:rPr>
          <w:sz w:val="16"/>
        </w:rPr>
        <w:t xml:space="preserve"> Republic of Korea (</w:t>
      </w:r>
      <w:r w:rsidRPr="00615E70">
        <w:rPr>
          <w:rStyle w:val="StyleUnderline"/>
        </w:rPr>
        <w:t>ROK)</w:t>
      </w:r>
      <w:r w:rsidRPr="00615E70">
        <w:rPr>
          <w:sz w:val="16"/>
        </w:rPr>
        <w:t xml:space="preserve"> Army. While the U.S. military’s recent experience in Iraq and Afghanistan suggests liaison burdens typically fall to other countries, oppositely, in Korea, the U.S. military is the smaller allied force, with roughly 30,000 U.S. troops standing alongside over 600,000 ROK Army active ground forces, in addition to 3.5 million ROK reservists on standby for war. This might be called “Pershing’s problem,” harkening back to World War I’s American Expeditionary Force (AEF) commander, Gen. John J. Pershing, whose challenge was to integrate the AEF into a significantly larger international force. And cross-cultural, war-winning trust is not built overnight, via email, or to be surged in a crisis. It is found in persistent relationship building, one firm handshake at a time. No other U.S. division faces this challenge, every day. On top of this, </w:t>
      </w:r>
      <w:r w:rsidRPr="00615E70">
        <w:rPr>
          <w:rStyle w:val="StyleUnderline"/>
        </w:rPr>
        <w:t>the 2nd Infantry Division is required to perform a truly unique range of missions</w:t>
      </w:r>
      <w:r w:rsidRPr="00615E70">
        <w:rPr>
          <w:sz w:val="16"/>
        </w:rPr>
        <w:t xml:space="preserve">. In the words of Georgetown’s David Maxwell, </w:t>
      </w:r>
      <w:r w:rsidRPr="00615E70">
        <w:rPr>
          <w:rStyle w:val="StyleUnderline"/>
        </w:rPr>
        <w:t>the North Korean threat is vast and wide: “guerilla warfare, conventional forces, chemical weapons, nuclear weapons and ballistic missiles, and more.” Just one mission set alone</w:t>
      </w:r>
      <w:r w:rsidRPr="00615E70">
        <w:rPr>
          <w:sz w:val="16"/>
        </w:rPr>
        <w:t xml:space="preserve"> — Countering Weapons of Mass Destruction — </w:t>
      </w:r>
      <w:r w:rsidRPr="00615E70">
        <w:rPr>
          <w:rStyle w:val="StyleUnderline"/>
        </w:rPr>
        <w:t xml:space="preserve">requires a complete, robust headquarters staff, </w:t>
      </w:r>
      <w:r w:rsidRPr="00615E70">
        <w:rPr>
          <w:rStyle w:val="Emphasis"/>
        </w:rPr>
        <w:t>prepared on nearly no notice</w:t>
      </w:r>
      <w:r w:rsidRPr="00615E70">
        <w:rPr>
          <w:rStyle w:val="StyleUnderline"/>
        </w:rPr>
        <w:t xml:space="preserve"> to deliver tactical and operational outcomes in support of strategic objectives</w:t>
      </w:r>
      <w:r w:rsidRPr="00615E70">
        <w:rPr>
          <w:sz w:val="16"/>
        </w:rPr>
        <w:t xml:space="preserve">. </w:t>
      </w:r>
      <w:r w:rsidRPr="00615E70">
        <w:rPr>
          <w:rStyle w:val="StyleUnderline"/>
        </w:rPr>
        <w:t>Quarterbacking war in Korea will be complex; success will be harder with a weakened quarterback.</w:t>
      </w:r>
    </w:p>
    <w:p w:rsidR="00DF1F8A" w:rsidRDefault="00DF1F8A" w:rsidP="00DF1F8A"/>
    <w:p w:rsidR="00DF1F8A" w:rsidRDefault="00DF1F8A" w:rsidP="00DF1F8A">
      <w:pPr>
        <w:pStyle w:val="Heading4"/>
      </w:pPr>
      <w:r>
        <w:t>It is the only way to prevent escalation and minimize the impact of the collapse</w:t>
      </w:r>
    </w:p>
    <w:p w:rsidR="00DF1F8A" w:rsidRDefault="00DF1F8A" w:rsidP="00DF1F8A">
      <w:r w:rsidRPr="00A0487F">
        <w:rPr>
          <w:rStyle w:val="Style13ptBold"/>
        </w:rPr>
        <w:t>Metz 2015</w:t>
      </w:r>
      <w:r>
        <w:t xml:space="preserve">- Director of Research at the Strategic Studies Institute </w:t>
      </w:r>
      <w:r>
        <w:br/>
        <w:t>Steven, "Strategic Insights: Thinking About Catastrophe: The Army in a Nuclear Armed World," Dec 14, www.strategicstudiesinstitute.army.mil/index.cfm/articles/Thinking-About-Catastrophe/2015/12/14</w:t>
      </w:r>
    </w:p>
    <w:p w:rsidR="00DF1F8A" w:rsidRPr="00A0487F" w:rsidRDefault="00DF1F8A" w:rsidP="00DF1F8A">
      <w:pPr>
        <w:rPr>
          <w:sz w:val="16"/>
        </w:rPr>
      </w:pPr>
      <w:r w:rsidRPr="00A0487F">
        <w:rPr>
          <w:sz w:val="16"/>
        </w:rPr>
        <w:t xml:space="preserve">Nothing is more important to American security than nuclear weapons. Despite all the fretting over terrorism, hybrid threats, and conventional aggression, only nuclear weapons can threaten the existence of the United States and destroy the global economy. This is certainly not news to </w:t>
      </w:r>
      <w:r w:rsidRPr="00A0487F">
        <w:rPr>
          <w:sz w:val="16"/>
        </w:rPr>
        <w:lastRenderedPageBreak/>
        <w:t>American policymakers and military strategists: they have recognized the centrality of nuclear weapons at least since the Soviets detonated their first atomic bomb in 1949. But so far, U.S. strategy has focused almost exclusively on deterring attacks from a hostile nuclear state, preventing unfriendly nations from acquiring nuclear weapons and, after the break up of the Soviet Union, keeping nuclear weapons out of the hands of terrorists. These missions remain vitally important, but today there is an additional, less understood, element of the nuclear threat. As more states join the nuclear club, including some with brittle or unpredictable regimes</w:t>
      </w:r>
      <w:r w:rsidRPr="00A0487F">
        <w:rPr>
          <w:rStyle w:val="StyleUnderline"/>
        </w:rPr>
        <w:t>, a conflict not involving the U</w:t>
      </w:r>
      <w:r w:rsidRPr="00A0487F">
        <w:rPr>
          <w:sz w:val="16"/>
        </w:rPr>
        <w:t xml:space="preserve">nited </w:t>
      </w:r>
      <w:r w:rsidRPr="00A0487F">
        <w:rPr>
          <w:rStyle w:val="StyleUnderline"/>
        </w:rPr>
        <w:t>S</w:t>
      </w:r>
      <w:r w:rsidRPr="00A0487F">
        <w:rPr>
          <w:sz w:val="16"/>
        </w:rPr>
        <w:t xml:space="preserve">tates </w:t>
      </w:r>
      <w:r w:rsidRPr="00A0487F">
        <w:rPr>
          <w:rStyle w:val="StyleUnderline"/>
        </w:rPr>
        <w:t>could escalate to the nuclear level or a government could lose control of nuclear weapons or see them used during a large scale civil war.</w:t>
      </w:r>
      <w:r>
        <w:rPr>
          <w:rStyle w:val="StyleUnderline"/>
        </w:rPr>
        <w:t xml:space="preserve"> </w:t>
      </w:r>
      <w:r w:rsidRPr="00A0487F">
        <w:rPr>
          <w:rStyle w:val="StyleUnderline"/>
        </w:rPr>
        <w:t>A catastrophe of this sort would devastate the global economy and environment, destroy political stability across entire regions, and unleash an unprecedented humanitarian disaster.</w:t>
      </w:r>
      <w:r>
        <w:rPr>
          <w:rStyle w:val="StyleUnderline"/>
        </w:rPr>
        <w:t xml:space="preserve"> </w:t>
      </w:r>
      <w:r w:rsidRPr="00A0487F">
        <w:rPr>
          <w:sz w:val="16"/>
        </w:rPr>
        <w:t xml:space="preserve">This means that American strategists and political leaders must expand the way they think about nuclear weapons. In addition to the traditional deterrence and efforts to control what are often called "loose nukes," </w:t>
      </w:r>
      <w:r w:rsidRPr="00A0487F">
        <w:rPr>
          <w:rStyle w:val="StyleUnderline"/>
        </w:rPr>
        <w:t>the U</w:t>
      </w:r>
      <w:r w:rsidRPr="00A0487F">
        <w:rPr>
          <w:sz w:val="16"/>
        </w:rPr>
        <w:t xml:space="preserve">nited </w:t>
      </w:r>
      <w:r w:rsidRPr="00A0487F">
        <w:rPr>
          <w:rStyle w:val="StyleUnderline"/>
        </w:rPr>
        <w:t>S</w:t>
      </w:r>
      <w:r w:rsidRPr="00A0487F">
        <w:rPr>
          <w:sz w:val="16"/>
        </w:rPr>
        <w:t xml:space="preserve">tates </w:t>
      </w:r>
      <w:r w:rsidRPr="00A0487F">
        <w:rPr>
          <w:rStyle w:val="StyleUnderline"/>
        </w:rPr>
        <w:t>must</w:t>
      </w:r>
      <w:r w:rsidRPr="00A0487F">
        <w:rPr>
          <w:sz w:val="16"/>
        </w:rPr>
        <w:t xml:space="preserve"> now </w:t>
      </w:r>
      <w:r w:rsidRPr="00A0487F">
        <w:rPr>
          <w:rStyle w:val="StyleUnderline"/>
        </w:rPr>
        <w:t>consider stabilization</w:t>
      </w:r>
      <w:r w:rsidRPr="00A0487F">
        <w:rPr>
          <w:sz w:val="16"/>
        </w:rPr>
        <w:t xml:space="preserve">, relief, </w:t>
      </w:r>
      <w:r w:rsidRPr="00A0487F">
        <w:rPr>
          <w:rStyle w:val="StyleUnderline"/>
        </w:rPr>
        <w:t>and reconstruction operations following a nuclear exchange, and large scale, protracted operations to deal with loose nukes after the collapse of a government or during a major internal conflict</w:t>
      </w:r>
      <w:r w:rsidRPr="00A0487F">
        <w:rPr>
          <w:sz w:val="16"/>
        </w:rPr>
        <w:t xml:space="preserve">. </w:t>
      </w:r>
      <w:r w:rsidRPr="00A0487F">
        <w:rPr>
          <w:rStyle w:val="StyleUnderline"/>
        </w:rPr>
        <w:t>The Army would play a leading role</w:t>
      </w:r>
      <w:r w:rsidRPr="00A0487F">
        <w:rPr>
          <w:sz w:val="16"/>
        </w:rPr>
        <w:t xml:space="preserve"> in operations of this sort. Imagine a brittle, corrupt, ineffective or repressive government facing mounting internal opposition including large-scale public protests and riots; intense criticism from social media; factionalism within the elite; escalating terrorism and internal violence; economic stagnation, inflation, and widespread unemployment; and military discontent. If history is a guide, the beleaguered regime would particularly fear its armed forces. To Americans, it might seem that the logical reaction would be to address the causes of discontent and undertake serious reform. However, brittle and repressive regimes can read history too. They know that reform can easily spiral out of the control and lead to the regime's demise. Many dictators who tried to placate intense opposition with reform ended up dead or in exile. There are other options that might seem appealing. Sometimes crackdowns and increased repression works. Another time tested response is distraction: by trumpeting an external threat, the regime inspires its opponents to "rally 'round the flag." Importantly, the armed forces, which are the most proximate threat to a beleaguered regime, will tend to shift their focus to the external threat rather than the shortcomings of its government. History is littered with examples of beleaguered regimes attempting strategic distraction. Sometimes the results were tragic—think the seizure of the Falkland Islands by the Argentinian military dictatorship in 1982—but not catastrophic. In a world of nuclear states, though, distracting the public, elites, and armed forces from internal problems by external assertiveness could lead neighboring states or adversaries to counter escalate, thus beginning a slide toward doomsday. After all, that is exactly how World War I began. In the modern era, though, doomsday might not mean four years of horrific trench warfare, but a nuclear strike or exchange by frightened states convinced that lashing out is their only chance of survival. Unfortunately, </w:t>
      </w:r>
      <w:r w:rsidRPr="00A0487F">
        <w:rPr>
          <w:rStyle w:val="StyleUnderline"/>
        </w:rPr>
        <w:t>the more brittle a regime, the greater the chances it will attempt to distract attention from its flaws.</w:t>
      </w:r>
      <w:r>
        <w:rPr>
          <w:rStyle w:val="StyleUnderline"/>
        </w:rPr>
        <w:t xml:space="preserve"> </w:t>
      </w:r>
      <w:r w:rsidRPr="00A0487F">
        <w:rPr>
          <w:rStyle w:val="StyleUnderline"/>
        </w:rPr>
        <w:t>The path to doomsday could also begin with civil war or regime collapse in a nuclear armed state.</w:t>
      </w:r>
      <w:r>
        <w:rPr>
          <w:rStyle w:val="StyleUnderline"/>
        </w:rPr>
        <w:t xml:space="preserve"> </w:t>
      </w:r>
      <w:r w:rsidRPr="00A0487F">
        <w:rPr>
          <w:rStyle w:val="StyleUnderline"/>
        </w:rPr>
        <w:t>Nuclear weapons might fall into the hands of malfeasant or desperate forces willing to use them or willing to sell them to buy conventional weapons and pay fighters.</w:t>
      </w:r>
      <w:r w:rsidRPr="00A0487F">
        <w:rPr>
          <w:sz w:val="16"/>
        </w:rPr>
        <w:t xml:space="preserve"> The bigger, more complex, and chaotic the nuclear state, the greater the danger posed by regime collapse and internal conflict. Of today's nuclear states, </w:t>
      </w:r>
      <w:r w:rsidRPr="00A0487F">
        <w:rPr>
          <w:rStyle w:val="StyleUnderline"/>
        </w:rPr>
        <w:t>North Korea is the most brittle and unpredictable</w:t>
      </w:r>
      <w:r w:rsidRPr="00A0487F">
        <w:rPr>
          <w:sz w:val="16"/>
        </w:rPr>
        <w:t xml:space="preserve">. </w:t>
      </w:r>
      <w:r w:rsidRPr="00A0487F">
        <w:rPr>
          <w:rStyle w:val="StyleUnderline"/>
        </w:rPr>
        <w:t>If nuclear weapons are used in the next few decades, odds are that Pyongyang will be the culprit.</w:t>
      </w:r>
      <w:r w:rsidRPr="00A0487F">
        <w:rPr>
          <w:sz w:val="16"/>
        </w:rPr>
        <w:t xml:space="preserve"> To deter this as much as possible, official U.S. policy should state that any use of nuclear weapons by North Korea will result in occupation and regime change. Only the White House can develop such a policy and it should obtain congressional backing as well, but </w:t>
      </w:r>
      <w:r w:rsidRPr="00A0487F">
        <w:rPr>
          <w:rStyle w:val="StyleUnderline"/>
        </w:rPr>
        <w:t>the U.S. military, particularly the Army, can make it more credible by demonstrating its ability to not only destroy North Korean military targets, but also to occupy and stabilize that nation if necessary</w:t>
      </w:r>
      <w:r w:rsidRPr="00A0487F">
        <w:rPr>
          <w:sz w:val="16"/>
        </w:rPr>
        <w:t xml:space="preserve">. Deterrence requires capability, communication, and credibility. </w:t>
      </w:r>
      <w:r w:rsidRPr="00A0487F">
        <w:rPr>
          <w:rStyle w:val="StyleUnderline"/>
        </w:rPr>
        <w:t>The better the U.S. military is at being capable of removing and replacing the North Korean regime, the less likely North Korea will believe that it can get away with using nuclear weapons.</w:t>
      </w:r>
      <w:r w:rsidRPr="00A0487F">
        <w:rPr>
          <w:sz w:val="16"/>
        </w:rPr>
        <w:t xml:space="preserve"> Admittedly, China would be opposed to such a policy, but that could have benefits, clarifying the risks of North Korea's behavior and encouraging Beijing to be more active in controlling that dangerous nation.</w:t>
      </w:r>
    </w:p>
    <w:p w:rsidR="00DF1F8A" w:rsidRDefault="00DF1F8A" w:rsidP="00DF1F8A"/>
    <w:p w:rsidR="00503089" w:rsidRDefault="00503089" w:rsidP="00503089">
      <w:pPr>
        <w:pStyle w:val="Heading3"/>
      </w:pPr>
      <w:r>
        <w:lastRenderedPageBreak/>
        <w:t>AT: Link Turn – Negotiations Solve</w:t>
      </w:r>
    </w:p>
    <w:p w:rsidR="00503089" w:rsidRPr="002256B1" w:rsidRDefault="00503089" w:rsidP="00503089">
      <w:pPr>
        <w:pStyle w:val="Heading4"/>
      </w:pPr>
      <w:r>
        <w:t xml:space="preserve">Negotiations with the North are impossible, containment and regime change are the only way to prevent war on the peninsula </w:t>
      </w:r>
    </w:p>
    <w:p w:rsidR="00503089" w:rsidRPr="00051DCB" w:rsidRDefault="00503089" w:rsidP="00503089">
      <w:r w:rsidRPr="002256B1">
        <w:rPr>
          <w:rStyle w:val="Style13ptBold"/>
        </w:rPr>
        <w:t>Mazza 3/15</w:t>
      </w:r>
      <w:r>
        <w:t xml:space="preserve"> - research fellow in foreign and defense policy studies @ AEI, specializes in East Asian Affairs</w:t>
      </w:r>
      <w:r>
        <w:br/>
        <w:t>Michael, "What to do about Kim Jong-Un," www.aei.org/publication/what-to-do-about-kim-jong-un/</w:t>
      </w:r>
    </w:p>
    <w:p w:rsidR="00503089" w:rsidRPr="002256B1" w:rsidRDefault="00503089" w:rsidP="00503089">
      <w:pPr>
        <w:rPr>
          <w:sz w:val="16"/>
        </w:rPr>
      </w:pPr>
      <w:r w:rsidRPr="002256B1">
        <w:rPr>
          <w:sz w:val="16"/>
        </w:rPr>
        <w:t xml:space="preserve">To be clear, </w:t>
      </w:r>
      <w:r w:rsidRPr="00051DCB">
        <w:rPr>
          <w:rStyle w:val="StyleUnderline"/>
        </w:rPr>
        <w:t>Kim</w:t>
      </w:r>
      <w:r w:rsidRPr="002256B1">
        <w:rPr>
          <w:sz w:val="16"/>
        </w:rPr>
        <w:t xml:space="preserve"> Jong-un </w:t>
      </w:r>
      <w:r w:rsidRPr="00051DCB">
        <w:rPr>
          <w:rStyle w:val="StyleUnderline"/>
        </w:rPr>
        <w:t>will never commit to denuclearization nor</w:t>
      </w:r>
      <w:r w:rsidRPr="002256B1">
        <w:rPr>
          <w:sz w:val="16"/>
        </w:rPr>
        <w:t xml:space="preserve"> to peace and </w:t>
      </w:r>
      <w:r w:rsidRPr="00051DCB">
        <w:rPr>
          <w:rStyle w:val="StyleUnderline"/>
        </w:rPr>
        <w:t>stability</w:t>
      </w:r>
      <w:r w:rsidRPr="002256B1">
        <w:rPr>
          <w:sz w:val="16"/>
        </w:rPr>
        <w:t xml:space="preserve"> on the peninsula. To do so would be antithetical to the regime’s very nature. Writing recently for National Review, my colleague Nicholas Eberstadt described the North’s “essentially messianic—and unapologetically racialist—vision of history.” In that vision, the Democratic People’s Republic of Korea (DPRK) will unite the Korean people, throw out foreign invaders, and establish DPRK rule over the peninsula. </w:t>
      </w:r>
      <w:r w:rsidRPr="00051DCB">
        <w:rPr>
          <w:rStyle w:val="StyleUnderline"/>
        </w:rPr>
        <w:t>Nuclear weapons</w:t>
      </w:r>
      <w:r w:rsidRPr="002256B1">
        <w:rPr>
          <w:sz w:val="16"/>
        </w:rPr>
        <w:t xml:space="preserve">, then, </w:t>
      </w:r>
      <w:r w:rsidRPr="00051DCB">
        <w:rPr>
          <w:rStyle w:val="StyleUnderline"/>
        </w:rPr>
        <w:t>are not simply a deterrent but a tool by which to achieve unification</w:t>
      </w:r>
      <w:r w:rsidRPr="002256B1">
        <w:rPr>
          <w:sz w:val="16"/>
        </w:rPr>
        <w:t xml:space="preserve">. And </w:t>
      </w:r>
      <w:r w:rsidRPr="00051DCB">
        <w:rPr>
          <w:rStyle w:val="StyleUnderline"/>
        </w:rPr>
        <w:t>for Pyongyang to genuinely commit to peace and stability on the peninsula would be to abandon the regime’s animating vision.</w:t>
      </w:r>
      <w:r w:rsidRPr="002256B1">
        <w:rPr>
          <w:sz w:val="16"/>
        </w:rPr>
        <w:t xml:space="preserve"> </w:t>
      </w:r>
      <w:r w:rsidRPr="00051DCB">
        <w:rPr>
          <w:rStyle w:val="StyleUnderline"/>
        </w:rPr>
        <w:t>Kim can sacrifice neither and expect to maintain the support of elites or the legitimacy of his rule</w:t>
      </w:r>
      <w:r w:rsidRPr="002256B1">
        <w:rPr>
          <w:sz w:val="16"/>
        </w:rPr>
        <w:t xml:space="preserve">. </w:t>
      </w:r>
      <w:r w:rsidRPr="00051DCB">
        <w:rPr>
          <w:rStyle w:val="StyleUnderline"/>
        </w:rPr>
        <w:t>The North Koreans have enshrined their status as a nuclear power</w:t>
      </w:r>
      <w:r w:rsidRPr="002256B1">
        <w:rPr>
          <w:sz w:val="16"/>
        </w:rPr>
        <w:t xml:space="preserve"> in the constitution </w:t>
      </w:r>
      <w:r w:rsidRPr="00051DCB">
        <w:rPr>
          <w:rStyle w:val="StyleUnderline"/>
        </w:rPr>
        <w:t>and have repeatedly said they will never bargain away their nuclear weapons. There is little reason to believe that is simply a negotiating ploy.</w:t>
      </w:r>
      <w:r>
        <w:rPr>
          <w:rStyle w:val="StyleUnderline"/>
        </w:rPr>
        <w:t xml:space="preserve"> </w:t>
      </w:r>
      <w:r w:rsidRPr="002256B1">
        <w:rPr>
          <w:sz w:val="16"/>
        </w:rPr>
        <w:t xml:space="preserve">Recognizing that the regime is the problem leads to what may be an uncomfortable conclusion: </w:t>
      </w:r>
      <w:proofErr w:type="gramStart"/>
      <w:r w:rsidRPr="00051DCB">
        <w:rPr>
          <w:rStyle w:val="StyleUnderline"/>
        </w:rPr>
        <w:t>the</w:t>
      </w:r>
      <w:proofErr w:type="gramEnd"/>
      <w:r w:rsidRPr="00051DCB">
        <w:rPr>
          <w:rStyle w:val="StyleUnderline"/>
        </w:rPr>
        <w:t xml:space="preserve"> U</w:t>
      </w:r>
      <w:r w:rsidRPr="002256B1">
        <w:rPr>
          <w:sz w:val="16"/>
        </w:rPr>
        <w:t xml:space="preserve">nited </w:t>
      </w:r>
      <w:r w:rsidRPr="00051DCB">
        <w:rPr>
          <w:rStyle w:val="StyleUnderline"/>
        </w:rPr>
        <w:t>S</w:t>
      </w:r>
      <w:r w:rsidRPr="002256B1">
        <w:rPr>
          <w:sz w:val="16"/>
        </w:rPr>
        <w:t xml:space="preserve">tates and its partners </w:t>
      </w:r>
      <w:r w:rsidRPr="00051DCB">
        <w:rPr>
          <w:rStyle w:val="Emphasis"/>
        </w:rPr>
        <w:t>must contain North Korea</w:t>
      </w:r>
      <w:r w:rsidRPr="002256B1">
        <w:rPr>
          <w:sz w:val="16"/>
        </w:rPr>
        <w:t xml:space="preserve"> in the near-term </w:t>
      </w:r>
      <w:r w:rsidRPr="00051DCB">
        <w:rPr>
          <w:rStyle w:val="StyleUnderline"/>
        </w:rPr>
        <w:t>while pursuing a longer term policy of regime change.</w:t>
      </w:r>
      <w:r w:rsidRPr="002256B1">
        <w:rPr>
          <w:sz w:val="16"/>
        </w:rPr>
        <w:t xml:space="preserve"> Since the latest nuclear and missile tests, the United States, South Korea, and Japan have all imposed strong, unilateral sanctions on North Korea. The United Nations Security Council has also weighed in with its strongest resolution yet; these international sanctions, if enforced—and that’s a big if—will have real bite. The United States must now move to completely cut the DPRK off from the international financial system as it did in 2005. Altogether, this tightening web of financial and trade sanctions will make it increasingly difficult for Pyongyang to access hard cash, which is necessary both to support nuclear and missile programs and to ensure elite cohesion in the North. The idea is not to bring North Korea to the bargaining table—though the allies should consider any offers from the North to negotiate over its nuclear program—but rather to starve its weapons programs of resources and to sow internal dissension within the regime. In addition to stronger sanctions, the United States and its partners should step up pressure on North Korea on the human rights front. The allies should pursue two simultaneous lines of effort. Internationally, they should apply unrelenting pressure on China to encourage it to live up to is international obligations: Beijing must treat North Koreans that flee across its border as political refugees and speed their way to South Korea rather than send them back to the North. The United States should, in addition, repeatedly call a UN Security Council vote on referring Kim Jong-un and his top lieutenants to The Hague for prosecution for crimes against humanity. Beijing will use its veto, but it may grow tired of repeatedly, publicly allying itself with the world’s most odious regime. At the same time, the allies should enhance their efforts to provide the North Korean people with access to reporting on the world at large, on life in South Korea, and on Kim Jong-un himself. Citizens and soldiers alike should know that while they tighten their belts, the Pyongyang elite feast on Russian caviar and French cheeses. It’s far past time for the Kim regime’s domestic legitimacy to be seriously challenged. Finally, </w:t>
      </w:r>
      <w:r w:rsidRPr="00051DCB">
        <w:rPr>
          <w:rStyle w:val="StyleUnderline"/>
        </w:rPr>
        <w:t>the U</w:t>
      </w:r>
      <w:r w:rsidRPr="002256B1">
        <w:rPr>
          <w:sz w:val="16"/>
        </w:rPr>
        <w:t xml:space="preserve">nited </w:t>
      </w:r>
      <w:r w:rsidRPr="00051DCB">
        <w:rPr>
          <w:rStyle w:val="StyleUnderline"/>
        </w:rPr>
        <w:t>States and South Korea should invest more deeply in their own self-defense capabilities</w:t>
      </w:r>
      <w:r w:rsidRPr="002256B1">
        <w:rPr>
          <w:sz w:val="16"/>
        </w:rPr>
        <w:t>. Talks over the deployment to the Republic of Korea of the Terminal High-Altitude Area Defense (</w:t>
      </w:r>
      <w:r w:rsidRPr="00051DCB">
        <w:rPr>
          <w:rStyle w:val="StyleUnderline"/>
        </w:rPr>
        <w:t>THAAD</w:t>
      </w:r>
      <w:r w:rsidRPr="002256B1">
        <w:rPr>
          <w:sz w:val="16"/>
        </w:rPr>
        <w:t xml:space="preserve">) system, which </w:t>
      </w:r>
      <w:r w:rsidRPr="00051DCB">
        <w:rPr>
          <w:rStyle w:val="StyleUnderline"/>
        </w:rPr>
        <w:t>would enhance the South’s defense against ballistic missile threats,</w:t>
      </w:r>
      <w:r w:rsidRPr="002256B1">
        <w:rPr>
          <w:sz w:val="16"/>
        </w:rPr>
        <w:t xml:space="preserve"> are a good start. At home, the United States should expand the number of ground-based interceptors while also investing in a next-generation GBI. North Korea is unlikely to ever host large numbers of intercontinental ballistic missiles—against a limited threat, continental missile defense can and should be made nearly airtight. </w:t>
      </w:r>
      <w:r w:rsidRPr="002256B1">
        <w:rPr>
          <w:rStyle w:val="StyleUnderline"/>
        </w:rPr>
        <w:t>American and South Korean investments in defenses can turn North Korean missiles into wasting assets.</w:t>
      </w:r>
      <w:r>
        <w:rPr>
          <w:rStyle w:val="StyleUnderline"/>
        </w:rPr>
        <w:t xml:space="preserve"> </w:t>
      </w:r>
      <w:r w:rsidRPr="002256B1">
        <w:rPr>
          <w:rStyle w:val="StyleUnderline"/>
        </w:rPr>
        <w:t xml:space="preserve">The U.S.-ROK alliance should also take steps to further mitigate the Northern artillery threat, especially to the Seoul metropolitan area. </w:t>
      </w:r>
      <w:r w:rsidRPr="002256B1">
        <w:rPr>
          <w:sz w:val="16"/>
        </w:rPr>
        <w:t xml:space="preserve">The first order of business is to identify and keep tabs on the thousands of artillery pieces beyond the Demilitarized Zone. The Korean People’s Army should have little doubt of the alliance’s ability to identify, track, and target the field guns that effectively allow North Korea to hold millions of South Koreans hostage. </w:t>
      </w:r>
      <w:r w:rsidRPr="002256B1">
        <w:rPr>
          <w:rStyle w:val="StyleUnderline"/>
        </w:rPr>
        <w:t xml:space="preserve">Washington and Seoul should also make defense against incoming rounds a priority; </w:t>
      </w:r>
      <w:r w:rsidRPr="002256B1">
        <w:rPr>
          <w:sz w:val="16"/>
        </w:rPr>
        <w:t xml:space="preserve">in this regard, the U.S. Army’s High Energy Laser Mobile Demonstrator is a promising technology. The steps described above may not bring stability to the Korean Peninsula in the near term. Indeed, the first two lines of effort are designed to sow instability in the North. But </w:t>
      </w:r>
      <w:r w:rsidRPr="002256B1">
        <w:rPr>
          <w:rStyle w:val="StyleUnderline"/>
        </w:rPr>
        <w:t>the quest for stability is a mirage, and one that cedes the initiative to Pyongyang, which has opted to destabilize the peninsula at times of its choosing while putting the onus for escalation control on the allies.</w:t>
      </w:r>
      <w:r w:rsidRPr="002256B1">
        <w:rPr>
          <w:sz w:val="16"/>
        </w:rPr>
        <w:t xml:space="preserve"> Going forward, </w:t>
      </w:r>
      <w:r w:rsidRPr="002256B1">
        <w:rPr>
          <w:rStyle w:val="StyleUnderline"/>
        </w:rPr>
        <w:t>the allies must be far more proactive in shaping the peninsula’s security environment</w:t>
      </w:r>
      <w:r w:rsidRPr="002256B1">
        <w:rPr>
          <w:sz w:val="16"/>
        </w:rPr>
        <w:t xml:space="preserve">. </w:t>
      </w:r>
      <w:r w:rsidRPr="002256B1">
        <w:rPr>
          <w:rStyle w:val="StyleUnderline"/>
        </w:rPr>
        <w:t xml:space="preserve">Just how the Kim regime will fall remains difficult to </w:t>
      </w:r>
      <w:r w:rsidRPr="002256B1">
        <w:rPr>
          <w:rStyle w:val="StyleUnderline"/>
        </w:rPr>
        <w:lastRenderedPageBreak/>
        <w:t>discern, but there is a clear moral and strategic imperative to hasten its collapse.</w:t>
      </w:r>
      <w:r w:rsidRPr="002256B1">
        <w:rPr>
          <w:sz w:val="16"/>
        </w:rPr>
        <w:t xml:space="preserve"> Unification under the Republic of Korea is the only way to ensure a nuclear-free, democratic, and flourishing Korean peninsula.</w:t>
      </w:r>
    </w:p>
    <w:p w:rsidR="00DF1F8A" w:rsidRDefault="00DF1F8A" w:rsidP="00DF1F8A">
      <w:pPr>
        <w:pStyle w:val="Heading3"/>
      </w:pPr>
      <w:r>
        <w:lastRenderedPageBreak/>
        <w:t>AT: Reinforcement Solve / AT North loses</w:t>
      </w:r>
    </w:p>
    <w:p w:rsidR="00DF1F8A" w:rsidRPr="0067572B" w:rsidRDefault="00DF1F8A" w:rsidP="00DF1F8A">
      <w:pPr>
        <w:pStyle w:val="Heading4"/>
      </w:pPr>
      <w:r>
        <w:t>The US will be too little too late, hundreds of thousands will be dead and the North will strategically attack reinforcement points, potentially using nukes</w:t>
      </w:r>
    </w:p>
    <w:p w:rsidR="00DF1F8A" w:rsidRPr="0067572B" w:rsidRDefault="00DF1F8A" w:rsidP="00DF1F8A">
      <w:r w:rsidRPr="0067572B">
        <w:rPr>
          <w:rStyle w:val="Style13ptBold"/>
        </w:rPr>
        <w:t>Smith 2015</w:t>
      </w:r>
      <w:r>
        <w:t xml:space="preserve">- Senior Research Fellow at the National Defense University’s Center for the Study of Weapons of Mass Destruction </w:t>
      </w:r>
      <w:r>
        <w:br/>
        <w:t>Shane, "Implications for US Extended Deterrence and Assurance in East Asia," November, 38north.org/wp-content/uploads/2015/11/NKNF-Smith-Extended-Deterrence-Assurance.pdf</w:t>
      </w:r>
    </w:p>
    <w:p w:rsidR="00DF1F8A" w:rsidRPr="0067572B" w:rsidRDefault="00DF1F8A" w:rsidP="00DF1F8A">
      <w:pPr>
        <w:rPr>
          <w:sz w:val="16"/>
        </w:rPr>
      </w:pPr>
      <w:r w:rsidRPr="0067572B">
        <w:rPr>
          <w:sz w:val="16"/>
        </w:rPr>
        <w:t xml:space="preserve">Some analysts may be unconcerned about North Korea’s conventional military capabilities and therefore indifferent to this threat. </w:t>
      </w:r>
      <w:r w:rsidRPr="0067572B">
        <w:rPr>
          <w:rStyle w:val="StyleUnderline"/>
        </w:rPr>
        <w:t>It is true that allied forces far outmatch those in North Korea,</w:t>
      </w:r>
      <w:r>
        <w:rPr>
          <w:rStyle w:val="StyleUnderline"/>
        </w:rPr>
        <w:t xml:space="preserve"> </w:t>
      </w:r>
      <w:r w:rsidRPr="0067572B">
        <w:rPr>
          <w:rStyle w:val="StyleUnderline"/>
        </w:rPr>
        <w:t>but Pyongyang’s conventional threat cannot be easily dismissed</w:t>
      </w:r>
      <w:r w:rsidRPr="0067572B">
        <w:rPr>
          <w:sz w:val="16"/>
        </w:rPr>
        <w:t xml:space="preserve">. It is widely believed that North Korea’s military strategy and operational concepts are based on conducting quick and decisive assaults that can present a fait accompli before the United States can get reinforcements to the peninsula. </w:t>
      </w:r>
      <w:r w:rsidRPr="0067572B">
        <w:rPr>
          <w:rStyle w:val="StyleUnderline"/>
        </w:rPr>
        <w:t>Once US reinforcements arrive, the more assured is North Korea’s defeat</w:t>
      </w:r>
      <w:r w:rsidRPr="0067572B">
        <w:rPr>
          <w:sz w:val="16"/>
        </w:rPr>
        <w:t xml:space="preserve">. This strategy is evident in reports about </w:t>
      </w:r>
      <w:r w:rsidRPr="0067572B">
        <w:rPr>
          <w:rStyle w:val="StyleUnderline"/>
        </w:rPr>
        <w:t>North Korea’s military posture</w:t>
      </w:r>
      <w:r w:rsidRPr="0067572B">
        <w:rPr>
          <w:sz w:val="16"/>
        </w:rPr>
        <w:t xml:space="preserve">. For instance, the International Institute for Strategic Studies estimates that </w:t>
      </w:r>
      <w:r w:rsidRPr="0067572B">
        <w:rPr>
          <w:rStyle w:val="StyleUnderline"/>
        </w:rPr>
        <w:t>70 percent of its forces are forward deployed to</w:t>
      </w:r>
      <w:r>
        <w:rPr>
          <w:rStyle w:val="StyleUnderline"/>
        </w:rPr>
        <w:t xml:space="preserve"> </w:t>
      </w:r>
      <w:r w:rsidRPr="0067572B">
        <w:rPr>
          <w:rStyle w:val="StyleUnderline"/>
        </w:rPr>
        <w:t>allow rapid invasion of the South in as little as 48 to 72 hours without further deployments or</w:t>
      </w:r>
      <w:r>
        <w:rPr>
          <w:rStyle w:val="StyleUnderline"/>
        </w:rPr>
        <w:t xml:space="preserve"> </w:t>
      </w:r>
      <w:r w:rsidRPr="0067572B">
        <w:rPr>
          <w:rStyle w:val="StyleUnderline"/>
        </w:rPr>
        <w:t xml:space="preserve">supplying. Those forces include approximately 650,000 troops, 8,000 </w:t>
      </w:r>
      <w:proofErr w:type="gramStart"/>
      <w:r w:rsidRPr="0067572B">
        <w:rPr>
          <w:rStyle w:val="StyleUnderline"/>
        </w:rPr>
        <w:t>artillery</w:t>
      </w:r>
      <w:proofErr w:type="gramEnd"/>
      <w:r w:rsidRPr="0067572B">
        <w:rPr>
          <w:rStyle w:val="StyleUnderline"/>
        </w:rPr>
        <w:t>, 2,000 tanks and</w:t>
      </w:r>
      <w:r>
        <w:rPr>
          <w:rStyle w:val="StyleUnderline"/>
        </w:rPr>
        <w:t xml:space="preserve"> </w:t>
      </w:r>
      <w:r w:rsidRPr="0067572B">
        <w:rPr>
          <w:rStyle w:val="StyleUnderline"/>
        </w:rPr>
        <w:t>formidable special operations forces numbering around 100,000.</w:t>
      </w:r>
      <w:r w:rsidRPr="0067572B">
        <w:rPr>
          <w:sz w:val="16"/>
        </w:rPr>
        <w:t xml:space="preserve">28 Of course, </w:t>
      </w:r>
      <w:r w:rsidRPr="0067572B">
        <w:rPr>
          <w:rStyle w:val="Emphasis"/>
        </w:rPr>
        <w:t>North Korea does</w:t>
      </w:r>
      <w:r>
        <w:rPr>
          <w:rStyle w:val="Emphasis"/>
        </w:rPr>
        <w:t xml:space="preserve"> </w:t>
      </w:r>
      <w:r w:rsidRPr="0067572B">
        <w:rPr>
          <w:rStyle w:val="Emphasis"/>
        </w:rPr>
        <w:t>not need to unify the peninsula to inflict a significant blow against the alliance</w:t>
      </w:r>
      <w:r w:rsidRPr="0067572B">
        <w:rPr>
          <w:sz w:val="16"/>
        </w:rPr>
        <w:t xml:space="preserve">. It could pursue much more limited aims, such as taking territory across the demilitarized zone or islands along the Northern Limit Line that it claims are in dispute. </w:t>
      </w:r>
      <w:r w:rsidRPr="0067572B">
        <w:rPr>
          <w:rStyle w:val="StyleUnderline"/>
        </w:rPr>
        <w:t>As North Korea’s confidence grows in its strategic deterrent</w:t>
      </w:r>
      <w:r w:rsidRPr="0067572B">
        <w:rPr>
          <w:sz w:val="16"/>
        </w:rPr>
        <w:t>—i.e., the ability to target major population centers in South Korea, Japan and the United States—</w:t>
      </w:r>
      <w:r w:rsidRPr="0067572B">
        <w:rPr>
          <w:rStyle w:val="StyleUnderline"/>
        </w:rPr>
        <w:t>it might even think that it could</w:t>
      </w:r>
      <w:r>
        <w:rPr>
          <w:rStyle w:val="StyleUnderline"/>
        </w:rPr>
        <w:t xml:space="preserve"> </w:t>
      </w:r>
      <w:r w:rsidRPr="0067572B">
        <w:rPr>
          <w:rStyle w:val="StyleUnderline"/>
        </w:rPr>
        <w:t xml:space="preserve">use nuclear weapons in a limited fashion. </w:t>
      </w:r>
      <w:r w:rsidRPr="0067572B">
        <w:rPr>
          <w:sz w:val="16"/>
        </w:rPr>
        <w:t xml:space="preserve">For instance, </w:t>
      </w:r>
      <w:r w:rsidRPr="0067572B">
        <w:rPr>
          <w:rStyle w:val="StyleUnderline"/>
        </w:rPr>
        <w:t>it might think that it could use nuclear</w:t>
      </w:r>
      <w:r>
        <w:rPr>
          <w:rStyle w:val="StyleUnderline"/>
        </w:rPr>
        <w:t xml:space="preserve"> </w:t>
      </w:r>
      <w:r w:rsidRPr="0067572B">
        <w:rPr>
          <w:rStyle w:val="StyleUnderline"/>
        </w:rPr>
        <w:t>weapons for psychological effects during a conflict by firing a demonstration shot; for area denial</w:t>
      </w:r>
      <w:r>
        <w:rPr>
          <w:rStyle w:val="StyleUnderline"/>
        </w:rPr>
        <w:t xml:space="preserve"> </w:t>
      </w:r>
      <w:r w:rsidRPr="0067572B">
        <w:rPr>
          <w:rStyle w:val="StyleUnderline"/>
        </w:rPr>
        <w:t>effects by targeting access points to North Korea or military ports in the South</w:t>
      </w:r>
      <w:r w:rsidRPr="0067572B">
        <w:rPr>
          <w:sz w:val="16"/>
        </w:rPr>
        <w:t xml:space="preserve">, such as the Port of Busan, </w:t>
      </w:r>
      <w:r w:rsidRPr="0067572B">
        <w:rPr>
          <w:rStyle w:val="StyleUnderline"/>
        </w:rPr>
        <w:t>where the US might otherwise disembark forces; or for operational effects by targeting</w:t>
      </w:r>
      <w:r>
        <w:rPr>
          <w:rStyle w:val="StyleUnderline"/>
        </w:rPr>
        <w:t xml:space="preserve"> </w:t>
      </w:r>
      <w:r w:rsidRPr="0067572B">
        <w:rPr>
          <w:rStyle w:val="StyleUnderline"/>
        </w:rPr>
        <w:t>military bases away from civilian population centers</w:t>
      </w:r>
      <w:r w:rsidRPr="0067572B">
        <w:rPr>
          <w:sz w:val="16"/>
        </w:rPr>
        <w:t xml:space="preserve">, such as air bases at Kunsan and Osan. Even the limited use of nuclear weapons, however, would be extraordinarily risky, if only because such use would most certainly increase the stakes of the conflict for the United States, South Korea and much of the world. But </w:t>
      </w:r>
      <w:r w:rsidRPr="0067572B">
        <w:rPr>
          <w:rStyle w:val="StyleUnderline"/>
        </w:rPr>
        <w:t>it may be a risk that North Korea is willing to run during a conflict</w:t>
      </w:r>
      <w:r>
        <w:rPr>
          <w:rStyle w:val="StyleUnderline"/>
        </w:rPr>
        <w:t xml:space="preserve"> </w:t>
      </w:r>
      <w:r w:rsidRPr="0067572B">
        <w:rPr>
          <w:rStyle w:val="StyleUnderline"/>
        </w:rPr>
        <w:t>in which survival of the regime is at stake;</w:t>
      </w:r>
      <w:r w:rsidRPr="0067572B">
        <w:rPr>
          <w:sz w:val="16"/>
        </w:rPr>
        <w:t xml:space="preserve"> more so, if it has confidence in a survivable secondstrike strategic deterrent.</w:t>
      </w:r>
    </w:p>
    <w:p w:rsidR="00DF1F8A" w:rsidRDefault="00DF1F8A" w:rsidP="00DF1F8A">
      <w:pPr>
        <w:pStyle w:val="Heading3"/>
      </w:pPr>
      <w:r>
        <w:lastRenderedPageBreak/>
        <w:t>Alliance Key to SoKo Prolif/ AT: Umbrella Checks</w:t>
      </w:r>
    </w:p>
    <w:p w:rsidR="00DF1F8A" w:rsidRDefault="00DF1F8A" w:rsidP="00DF1F8A">
      <w:pPr>
        <w:pStyle w:val="Heading4"/>
      </w:pPr>
      <w:r>
        <w:t>The US alliance is key to keep Korea from keeping the bomb</w:t>
      </w:r>
    </w:p>
    <w:p w:rsidR="00DF1F8A" w:rsidRPr="009E49C6" w:rsidRDefault="00DF1F8A" w:rsidP="00DF1F8A">
      <w:r w:rsidRPr="009E49C6">
        <w:rPr>
          <w:rStyle w:val="Style13ptBold"/>
        </w:rPr>
        <w:t>Terry 2015</w:t>
      </w:r>
      <w:r>
        <w:t xml:space="preserve">- Managing Director for Korea, Bower Group Asia </w:t>
      </w:r>
      <w:r>
        <w:br/>
        <w:t>Sue Mi, "Unified Korea and the Future of the US-South Korea Alliance," December, CFR Discussion Paper</w:t>
      </w:r>
    </w:p>
    <w:p w:rsidR="00DF1F8A" w:rsidRPr="00694164" w:rsidRDefault="00DF1F8A" w:rsidP="00DF1F8A">
      <w:pPr>
        <w:rPr>
          <w:sz w:val="14"/>
        </w:rPr>
      </w:pPr>
      <w:r w:rsidRPr="00694164">
        <w:rPr>
          <w:sz w:val="14"/>
        </w:rPr>
        <w:t xml:space="preserve">Some </w:t>
      </w:r>
      <w:r w:rsidRPr="00C325EB">
        <w:rPr>
          <w:rStyle w:val="StyleUnderline"/>
        </w:rPr>
        <w:t>Korean security hawks and nationalists might argue against giving up nuclear weapons</w:t>
      </w:r>
      <w:r w:rsidRPr="00694164">
        <w:rPr>
          <w:sz w:val="14"/>
        </w:rPr>
        <w:t xml:space="preserve">. Even today, a </w:t>
      </w:r>
      <w:r w:rsidRPr="00C325EB">
        <w:rPr>
          <w:rStyle w:val="StyleUnderline"/>
        </w:rPr>
        <w:t>number of South Korean hardliners and a few conservative commentators are calling</w:t>
      </w:r>
      <w:r>
        <w:rPr>
          <w:rStyle w:val="StyleUnderline"/>
        </w:rPr>
        <w:t xml:space="preserve"> </w:t>
      </w:r>
      <w:r w:rsidRPr="00C325EB">
        <w:rPr>
          <w:rStyle w:val="StyleUnderline"/>
        </w:rPr>
        <w:t>for either the reintroduction of American tactical nuclear weapons or an independent nuclear option</w:t>
      </w:r>
      <w:r>
        <w:rPr>
          <w:rStyle w:val="StyleUnderline"/>
        </w:rPr>
        <w:t xml:space="preserve"> </w:t>
      </w:r>
      <w:r w:rsidRPr="00694164">
        <w:rPr>
          <w:sz w:val="14"/>
        </w:rPr>
        <w:t xml:space="preserve">for the South, especially </w:t>
      </w:r>
      <w:r w:rsidRPr="00C325EB">
        <w:rPr>
          <w:rStyle w:val="StyleUnderline"/>
        </w:rPr>
        <w:t>because South Korea has the technology and the wealth to develop nuclear</w:t>
      </w:r>
      <w:r>
        <w:rPr>
          <w:rStyle w:val="StyleUnderline"/>
        </w:rPr>
        <w:t xml:space="preserve"> </w:t>
      </w:r>
      <w:r w:rsidRPr="00C325EB">
        <w:rPr>
          <w:rStyle w:val="StyleUnderline"/>
        </w:rPr>
        <w:t>weapons in a short period of time</w:t>
      </w:r>
      <w:r w:rsidRPr="00694164">
        <w:rPr>
          <w:sz w:val="14"/>
        </w:rPr>
        <w:t xml:space="preserve">. </w:t>
      </w:r>
      <w:r w:rsidRPr="00C325EB">
        <w:rPr>
          <w:rStyle w:val="StyleUnderline"/>
        </w:rPr>
        <w:t xml:space="preserve">Public opinion </w:t>
      </w:r>
      <w:r w:rsidRPr="00694164">
        <w:rPr>
          <w:sz w:val="14"/>
        </w:rPr>
        <w:t>in the South</w:t>
      </w:r>
      <w:r w:rsidRPr="00C325EB">
        <w:rPr>
          <w:rStyle w:val="StyleUnderline"/>
        </w:rPr>
        <w:t xml:space="preserve"> is becoming more sympathetic to this</w:t>
      </w:r>
      <w:r>
        <w:rPr>
          <w:rStyle w:val="StyleUnderline"/>
        </w:rPr>
        <w:t xml:space="preserve"> </w:t>
      </w:r>
      <w:r w:rsidRPr="00694164">
        <w:rPr>
          <w:sz w:val="14"/>
        </w:rPr>
        <w:t xml:space="preserve">argument, particularly </w:t>
      </w:r>
      <w:r w:rsidRPr="00C325EB">
        <w:rPr>
          <w:rStyle w:val="StyleUnderline"/>
        </w:rPr>
        <w:t>as North Korea continues to advance its</w:t>
      </w:r>
      <w:r w:rsidRPr="00694164">
        <w:rPr>
          <w:sz w:val="14"/>
        </w:rPr>
        <w:t xml:space="preserve"> nuclear and missile </w:t>
      </w:r>
      <w:r w:rsidRPr="00C325EB">
        <w:rPr>
          <w:rStyle w:val="StyleUnderline"/>
        </w:rPr>
        <w:t>capabilities</w:t>
      </w:r>
      <w:r w:rsidRPr="00694164">
        <w:rPr>
          <w:sz w:val="14"/>
        </w:rPr>
        <w:t xml:space="preserve">. The </w:t>
      </w:r>
      <w:r w:rsidRPr="00694164">
        <w:rPr>
          <w:rStyle w:val="StyleUnderline"/>
        </w:rPr>
        <w:t>Asan Institute for Policy Studies</w:t>
      </w:r>
      <w:r w:rsidRPr="00694164">
        <w:rPr>
          <w:sz w:val="14"/>
        </w:rPr>
        <w:t xml:space="preserve">, a South Korean think tank, </w:t>
      </w:r>
      <w:r w:rsidRPr="00694164">
        <w:rPr>
          <w:rStyle w:val="StyleUnderline"/>
        </w:rPr>
        <w:t>announced</w:t>
      </w:r>
      <w:r w:rsidRPr="00694164">
        <w:rPr>
          <w:sz w:val="14"/>
        </w:rPr>
        <w:t xml:space="preserve"> in February 2013, a week after the North’s third nuclear test</w:t>
      </w:r>
      <w:r w:rsidRPr="00694164">
        <w:rPr>
          <w:rStyle w:val="StyleUnderline"/>
        </w:rPr>
        <w:t xml:space="preserve">, that two-thirds of South Koreans </w:t>
      </w:r>
      <w:r w:rsidRPr="00694164">
        <w:rPr>
          <w:sz w:val="14"/>
        </w:rPr>
        <w:t>polled “</w:t>
      </w:r>
      <w:r w:rsidRPr="00694164">
        <w:rPr>
          <w:rStyle w:val="StyleUnderline"/>
        </w:rPr>
        <w:t xml:space="preserve">supported a </w:t>
      </w:r>
      <w:r w:rsidRPr="00694164">
        <w:rPr>
          <w:sz w:val="14"/>
        </w:rPr>
        <w:t xml:space="preserve">domestic </w:t>
      </w:r>
      <w:r w:rsidRPr="00694164">
        <w:rPr>
          <w:rStyle w:val="StyleUnderline"/>
        </w:rPr>
        <w:t>nuclear weapons program</w:t>
      </w:r>
      <w:r w:rsidRPr="00694164">
        <w:rPr>
          <w:sz w:val="14"/>
        </w:rPr>
        <w:t xml:space="preserve">,” </w:t>
      </w:r>
      <w:r w:rsidRPr="00694164">
        <w:rPr>
          <w:rStyle w:val="StyleUnderline"/>
        </w:rPr>
        <w:t>and only about half believed that the U</w:t>
      </w:r>
      <w:r w:rsidRPr="00694164">
        <w:rPr>
          <w:sz w:val="14"/>
        </w:rPr>
        <w:t xml:space="preserve">nited </w:t>
      </w:r>
      <w:r w:rsidRPr="00694164">
        <w:rPr>
          <w:rStyle w:val="StyleUnderline"/>
        </w:rPr>
        <w:t>S</w:t>
      </w:r>
      <w:r w:rsidRPr="00694164">
        <w:rPr>
          <w:sz w:val="14"/>
        </w:rPr>
        <w:t xml:space="preserve">tates </w:t>
      </w:r>
      <w:r w:rsidRPr="00694164">
        <w:rPr>
          <w:rStyle w:val="StyleUnderline"/>
        </w:rPr>
        <w:t>would provide the</w:t>
      </w:r>
      <w:r>
        <w:rPr>
          <w:rStyle w:val="StyleUnderline"/>
        </w:rPr>
        <w:t xml:space="preserve"> </w:t>
      </w:r>
      <w:r w:rsidRPr="00694164">
        <w:rPr>
          <w:rStyle w:val="StyleUnderline"/>
        </w:rPr>
        <w:t>South with a “nuclear umbrella”</w:t>
      </w:r>
      <w:r w:rsidRPr="00694164">
        <w:rPr>
          <w:sz w:val="14"/>
        </w:rPr>
        <w:t xml:space="preserve"> in case of a North Korean attack.2 </w:t>
      </w:r>
      <w:r w:rsidRPr="00694164">
        <w:rPr>
          <w:rStyle w:val="StyleUnderline"/>
        </w:rPr>
        <w:t>Hardliners in a unified Korea could also point to the example of Ukraine, which gave up its nuclear</w:t>
      </w:r>
      <w:r>
        <w:rPr>
          <w:rStyle w:val="StyleUnderline"/>
        </w:rPr>
        <w:t xml:space="preserve"> </w:t>
      </w:r>
      <w:r w:rsidRPr="00694164">
        <w:rPr>
          <w:rStyle w:val="StyleUnderline"/>
        </w:rPr>
        <w:t>weapons</w:t>
      </w:r>
      <w:r w:rsidRPr="00694164">
        <w:rPr>
          <w:sz w:val="14"/>
        </w:rPr>
        <w:t xml:space="preserve"> program after the dissolution of the Soviet Union and has since been invaded by Russia. Such concerns could gain traction during the period of unification if Korea felt threatened by Japan, its historic foe. </w:t>
      </w:r>
      <w:r w:rsidRPr="00694164">
        <w:rPr>
          <w:rStyle w:val="StyleUnderline"/>
        </w:rPr>
        <w:t>If Japan had a right-wing, nationalistic prime minister</w:t>
      </w:r>
      <w:r w:rsidRPr="00694164">
        <w:rPr>
          <w:sz w:val="14"/>
        </w:rPr>
        <w:t xml:space="preserve">, greater military capabilities and mandates, or dangerously antagonistic relations with Korea, </w:t>
      </w:r>
      <w:r w:rsidRPr="00694164">
        <w:rPr>
          <w:rStyle w:val="StyleUnderline"/>
        </w:rPr>
        <w:t>Korea would be less likely</w:t>
      </w:r>
      <w:r>
        <w:rPr>
          <w:rStyle w:val="StyleUnderline"/>
        </w:rPr>
        <w:t xml:space="preserve"> </w:t>
      </w:r>
      <w:r w:rsidRPr="00694164">
        <w:rPr>
          <w:rStyle w:val="StyleUnderline"/>
        </w:rPr>
        <w:t>to give up its nuclear weapons.</w:t>
      </w:r>
      <w:r w:rsidRPr="00694164">
        <w:rPr>
          <w:sz w:val="14"/>
        </w:rPr>
        <w:t xml:space="preserve"> Japan and South Korea did indeed face a crisis in 2006 when South Korea dispatched twenty gunboats and threatened to use force to prevent Japanese maritime survey ships from approaching the disputed Dokdo/Takeshima Islands in the Sea of Japan. A similar crisis could convince unified Korea to adopt a more militaristic posture, including retaining nuclear weapons. Unified Korea’s case for remaining nuclear would be further strengthened if the United States retreated from its leading role on the global stage and was no longer seen as a credible guarantor of Korean security. The</w:t>
      </w:r>
      <w:r w:rsidRPr="00694164">
        <w:rPr>
          <w:rStyle w:val="StyleUnderline"/>
        </w:rPr>
        <w:t xml:space="preserve"> value of the U.S. security umbrella is already under question due to the U</w:t>
      </w:r>
      <w:r w:rsidRPr="00694164">
        <w:rPr>
          <w:sz w:val="14"/>
        </w:rPr>
        <w:t xml:space="preserve">nited </w:t>
      </w:r>
      <w:r w:rsidRPr="00694164">
        <w:rPr>
          <w:rStyle w:val="StyleUnderline"/>
        </w:rPr>
        <w:t>S</w:t>
      </w:r>
      <w:r w:rsidRPr="00694164">
        <w:rPr>
          <w:sz w:val="14"/>
        </w:rPr>
        <w:t xml:space="preserve">tates’ </w:t>
      </w:r>
      <w:r w:rsidRPr="00694164">
        <w:rPr>
          <w:rStyle w:val="StyleUnderline"/>
        </w:rPr>
        <w:t>failure to enforce the “red line” on Syrian chemical weapons</w:t>
      </w:r>
      <w:r w:rsidRPr="00694164">
        <w:rPr>
          <w:sz w:val="14"/>
        </w:rPr>
        <w:t xml:space="preserve">, to take a tough stance against Russia over its annexation of Crimea and invasion of eastern Ukraine, or to more directly challenge China’s attempts to claim much of the South China Sea. If these trends continue, the unified Korean government could decide to maintain its nuclear weapons in order to strengthen its hand against China, Russia, and Japan. </w:t>
      </w:r>
      <w:r w:rsidRPr="00694164">
        <w:rPr>
          <w:rStyle w:val="StyleUnderline"/>
        </w:rPr>
        <w:t>Unified Korea would likely forego nuclear weapons</w:t>
      </w:r>
      <w:r w:rsidRPr="00694164">
        <w:rPr>
          <w:sz w:val="14"/>
        </w:rPr>
        <w:t xml:space="preserve"> if it had a more moderate government, if tensions with Japan subsided, and </w:t>
      </w:r>
      <w:r w:rsidRPr="00694164">
        <w:rPr>
          <w:rStyle w:val="StyleUnderline"/>
        </w:rPr>
        <w:t>if the U</w:t>
      </w:r>
      <w:r w:rsidRPr="00694164">
        <w:rPr>
          <w:sz w:val="14"/>
        </w:rPr>
        <w:t xml:space="preserve">nited </w:t>
      </w:r>
      <w:r w:rsidRPr="00694164">
        <w:rPr>
          <w:rStyle w:val="StyleUnderline"/>
        </w:rPr>
        <w:t>S</w:t>
      </w:r>
      <w:r w:rsidRPr="00694164">
        <w:rPr>
          <w:sz w:val="14"/>
        </w:rPr>
        <w:t xml:space="preserve">tates </w:t>
      </w:r>
      <w:r w:rsidRPr="00694164">
        <w:rPr>
          <w:rStyle w:val="StyleUnderline"/>
        </w:rPr>
        <w:t>remained a leading power in Asia</w:t>
      </w:r>
      <w:r w:rsidRPr="00694164">
        <w:rPr>
          <w:sz w:val="14"/>
        </w:rPr>
        <w:t>. In all likelihood, a unified Korea would be a nonnuclear, unaggressive nation that would comply with the NPT and other international regimes. As South Korean President Park Geun-hye noted in her March 2014 speech in Dresden, “A unified Korea that is free from the fear of war and nuclear weapons will be well positioned to make larger contributions to dealing with a wide range of global issues like international peace-keeping, nuclear nonproliferation, environment and energy, and development.”3</w:t>
      </w:r>
    </w:p>
    <w:p w:rsidR="00DF1F8A" w:rsidRPr="00775978" w:rsidRDefault="00DF1F8A" w:rsidP="00DF1F8A">
      <w:pPr>
        <w:rPr>
          <w:sz w:val="16"/>
        </w:rPr>
      </w:pPr>
    </w:p>
    <w:p w:rsidR="00DF1F8A" w:rsidRDefault="00DF1F8A" w:rsidP="00DF1F8A">
      <w:pPr>
        <w:pStyle w:val="Heading3"/>
      </w:pPr>
      <w:r>
        <w:lastRenderedPageBreak/>
        <w:t>Link: Middle Power/ AT: Korea=Swiss</w:t>
      </w:r>
    </w:p>
    <w:p w:rsidR="00DF1F8A" w:rsidRDefault="00DF1F8A" w:rsidP="00DF1F8A">
      <w:pPr>
        <w:pStyle w:val="Heading4"/>
      </w:pPr>
      <w:r>
        <w:t>If Korea were to accede as a unified power, they would abandon the alliance and become nationalistic</w:t>
      </w:r>
    </w:p>
    <w:p w:rsidR="00DF1F8A" w:rsidRPr="009E49C6" w:rsidRDefault="00DF1F8A" w:rsidP="00DF1F8A">
      <w:r w:rsidRPr="009E49C6">
        <w:rPr>
          <w:rStyle w:val="Style13ptBold"/>
        </w:rPr>
        <w:t>Terry 2015</w:t>
      </w:r>
      <w:r>
        <w:t xml:space="preserve">- Managing Director for Korea, Bower Group Asia </w:t>
      </w:r>
      <w:r>
        <w:br/>
        <w:t>Sue Mi, "Unified Korea and the Future of the US-South Korea Alliance," December, CFR Discussion Paper</w:t>
      </w:r>
    </w:p>
    <w:p w:rsidR="00DF1F8A" w:rsidRPr="00694164" w:rsidRDefault="00DF1F8A" w:rsidP="00DF1F8A">
      <w:pPr>
        <w:rPr>
          <w:sz w:val="16"/>
        </w:rPr>
      </w:pPr>
      <w:r w:rsidRPr="00694164">
        <w:rPr>
          <w:sz w:val="16"/>
        </w:rPr>
        <w:t xml:space="preserve">If it chose not to maintain a close alliance with the United States, </w:t>
      </w:r>
      <w:r w:rsidRPr="00694164">
        <w:rPr>
          <w:rStyle w:val="StyleUnderline"/>
        </w:rPr>
        <w:t>Korea could decide to pursue an</w:t>
      </w:r>
      <w:r>
        <w:rPr>
          <w:rStyle w:val="StyleUnderline"/>
        </w:rPr>
        <w:t xml:space="preserve"> </w:t>
      </w:r>
      <w:r w:rsidRPr="00694164">
        <w:rPr>
          <w:rStyle w:val="StyleUnderline"/>
        </w:rPr>
        <w:t xml:space="preserve">independent foreign policy as a nonaligned nation. </w:t>
      </w:r>
      <w:r w:rsidRPr="00694164">
        <w:rPr>
          <w:sz w:val="16"/>
        </w:rPr>
        <w:t xml:space="preserve">Korea would likely pursue this policy after the initial period of unification ends and </w:t>
      </w:r>
      <w:r w:rsidRPr="00694164">
        <w:rPr>
          <w:rStyle w:val="StyleUnderline"/>
        </w:rPr>
        <w:t>the newly unified state is ready to assume a new role on the</w:t>
      </w:r>
      <w:r>
        <w:rPr>
          <w:rStyle w:val="StyleUnderline"/>
        </w:rPr>
        <w:t xml:space="preserve"> </w:t>
      </w:r>
      <w:r w:rsidRPr="00694164">
        <w:rPr>
          <w:rStyle w:val="StyleUnderline"/>
        </w:rPr>
        <w:t>world stage.</w:t>
      </w:r>
      <w:r w:rsidRPr="00694164">
        <w:rPr>
          <w:sz w:val="16"/>
        </w:rPr>
        <w:t xml:space="preserve"> As part of this policy, a </w:t>
      </w:r>
      <w:r w:rsidRPr="00694164">
        <w:rPr>
          <w:rStyle w:val="StyleUnderline"/>
        </w:rPr>
        <w:t xml:space="preserve">unified Korea could decide to </w:t>
      </w:r>
      <w:r w:rsidRPr="00694164">
        <w:rPr>
          <w:rStyle w:val="Emphasis"/>
        </w:rPr>
        <w:t>withdraw from the NPT</w:t>
      </w:r>
      <w:r w:rsidRPr="00694164">
        <w:rPr>
          <w:rStyle w:val="StyleUnderline"/>
        </w:rPr>
        <w:t xml:space="preserve"> and </w:t>
      </w:r>
      <w:r w:rsidRPr="00694164">
        <w:rPr>
          <w:rStyle w:val="Emphasis"/>
        </w:rPr>
        <w:t>keep</w:t>
      </w:r>
      <w:r>
        <w:rPr>
          <w:rStyle w:val="Emphasis"/>
        </w:rPr>
        <w:t xml:space="preserve"> </w:t>
      </w:r>
      <w:r w:rsidRPr="00694164">
        <w:rPr>
          <w:rStyle w:val="Emphasis"/>
        </w:rPr>
        <w:t>the North’s nuclear arsenal.</w:t>
      </w:r>
      <w:r>
        <w:rPr>
          <w:rStyle w:val="Emphasis"/>
        </w:rPr>
        <w:t xml:space="preserve"> </w:t>
      </w:r>
      <w:r w:rsidRPr="00694164">
        <w:rPr>
          <w:sz w:val="16"/>
        </w:rPr>
        <w:t xml:space="preserve">Unification would likely bring about a growth of Korean nationalism proportional to the country’s rising national power and international standing. </w:t>
      </w:r>
      <w:r w:rsidRPr="00694164">
        <w:rPr>
          <w:rStyle w:val="StyleUnderline"/>
        </w:rPr>
        <w:t>This nationalistic sentiment might result in a</w:t>
      </w:r>
      <w:r>
        <w:rPr>
          <w:rStyle w:val="StyleUnderline"/>
        </w:rPr>
        <w:t xml:space="preserve"> </w:t>
      </w:r>
      <w:r w:rsidRPr="00694164">
        <w:rPr>
          <w:rStyle w:val="StyleUnderline"/>
        </w:rPr>
        <w:t>domestic political consensus that discards a security alliance or even a close political relationship</w:t>
      </w:r>
      <w:r>
        <w:rPr>
          <w:rStyle w:val="StyleUnderline"/>
        </w:rPr>
        <w:t xml:space="preserve"> </w:t>
      </w:r>
      <w:r w:rsidRPr="00694164">
        <w:rPr>
          <w:rStyle w:val="StyleUnderline"/>
        </w:rPr>
        <w:t>with any major power</w:t>
      </w:r>
      <w:r w:rsidRPr="00694164">
        <w:rPr>
          <w:sz w:val="16"/>
        </w:rPr>
        <w:t xml:space="preserve">. Korea could also try to stand aloof from the competition, </w:t>
      </w:r>
      <w:r w:rsidRPr="00694164">
        <w:rPr>
          <w:rStyle w:val="StyleUnderline"/>
        </w:rPr>
        <w:t>pitting China</w:t>
      </w:r>
      <w:r>
        <w:rPr>
          <w:rStyle w:val="StyleUnderline"/>
        </w:rPr>
        <w:t xml:space="preserve"> </w:t>
      </w:r>
      <w:r w:rsidRPr="00694164">
        <w:rPr>
          <w:rStyle w:val="StyleUnderline"/>
        </w:rPr>
        <w:t>against the U</w:t>
      </w:r>
      <w:r w:rsidRPr="00694164">
        <w:rPr>
          <w:sz w:val="16"/>
        </w:rPr>
        <w:t xml:space="preserve">nited </w:t>
      </w:r>
      <w:r w:rsidRPr="00694164">
        <w:rPr>
          <w:rStyle w:val="StyleUnderline"/>
        </w:rPr>
        <w:t>S</w:t>
      </w:r>
      <w:r w:rsidRPr="00694164">
        <w:rPr>
          <w:sz w:val="16"/>
        </w:rPr>
        <w:t xml:space="preserve">tates </w:t>
      </w:r>
      <w:r w:rsidRPr="00694164">
        <w:rPr>
          <w:rStyle w:val="StyleUnderline"/>
        </w:rPr>
        <w:t>and its allies.</w:t>
      </w:r>
      <w:r>
        <w:rPr>
          <w:rStyle w:val="StyleUnderline"/>
        </w:rPr>
        <w:t xml:space="preserve"> </w:t>
      </w:r>
      <w:r w:rsidRPr="00694164">
        <w:rPr>
          <w:sz w:val="16"/>
        </w:rPr>
        <w:t>A unified Korea might pursue this path if policymakers reason that, without the North Korean threat, the country faces little danger from any other state. Korea might conclude that only China, Russia, and Japan posed credible threats but that the likelihood of a conventional attack by any of these nations was slim. As a result, a unified Korea could choose to remain unaligned in the competition between the United States and China. Korea’s considerable security and economic interests in its relations with the United States and China would reinforce the idea that alienating either side would only be harmful to Korean interests. In this scenario</w:t>
      </w:r>
      <w:r w:rsidRPr="00694164">
        <w:rPr>
          <w:rStyle w:val="StyleUnderline"/>
        </w:rPr>
        <w:t>, a unified Korea would dissolve or significantly downgrade its security relationship</w:t>
      </w:r>
      <w:r>
        <w:rPr>
          <w:rStyle w:val="StyleUnderline"/>
        </w:rPr>
        <w:t xml:space="preserve"> </w:t>
      </w:r>
      <w:r w:rsidRPr="00694164">
        <w:rPr>
          <w:rStyle w:val="StyleUnderline"/>
        </w:rPr>
        <w:t>with the U</w:t>
      </w:r>
      <w:r w:rsidRPr="00694164">
        <w:rPr>
          <w:sz w:val="16"/>
        </w:rPr>
        <w:t xml:space="preserve">nited </w:t>
      </w:r>
      <w:r w:rsidRPr="00694164">
        <w:rPr>
          <w:rStyle w:val="StyleUnderline"/>
        </w:rPr>
        <w:t>S</w:t>
      </w:r>
      <w:r w:rsidRPr="00694164">
        <w:rPr>
          <w:sz w:val="16"/>
        </w:rPr>
        <w:t xml:space="preserve">tates </w:t>
      </w:r>
      <w:r w:rsidRPr="00694164">
        <w:rPr>
          <w:rStyle w:val="StyleUnderline"/>
        </w:rPr>
        <w:t>and remove U.S. troops from the Korean peninsula</w:t>
      </w:r>
      <w:r w:rsidRPr="00694164">
        <w:rPr>
          <w:sz w:val="16"/>
        </w:rPr>
        <w:t xml:space="preserve">. </w:t>
      </w:r>
      <w:r w:rsidRPr="00694164">
        <w:rPr>
          <w:rStyle w:val="StyleUnderline"/>
        </w:rPr>
        <w:t>Korea might also</w:t>
      </w:r>
      <w:r>
        <w:rPr>
          <w:rStyle w:val="StyleUnderline"/>
        </w:rPr>
        <w:t xml:space="preserve"> </w:t>
      </w:r>
      <w:r w:rsidRPr="00694164">
        <w:rPr>
          <w:rStyle w:val="StyleUnderline"/>
        </w:rPr>
        <w:t xml:space="preserve">establish a measure of </w:t>
      </w:r>
      <w:r w:rsidRPr="00694164">
        <w:rPr>
          <w:rStyle w:val="Emphasis"/>
        </w:rPr>
        <w:t xml:space="preserve">security relations with China and </w:t>
      </w:r>
      <w:r w:rsidRPr="00694164">
        <w:rPr>
          <w:sz w:val="16"/>
        </w:rPr>
        <w:t xml:space="preserve">even </w:t>
      </w:r>
      <w:r w:rsidRPr="00694164">
        <w:rPr>
          <w:rStyle w:val="Emphasis"/>
        </w:rPr>
        <w:t>Russia</w:t>
      </w:r>
      <w:r w:rsidRPr="00694164">
        <w:rPr>
          <w:sz w:val="16"/>
        </w:rPr>
        <w:t>. For example, the Korean military could conceivably hold exercises with its Chinese or Russian counterparts and work to enhance interoperability in ways that the South Korean armed forces do today with their American counterparts. Korea might even become neutral, à la Switzerland or Austria, under a four-party agreement with the United States, China, Japan, and Russia.The volatility of Northeast Asia and the uniqueness of the Swiss model, however, make the neutrality option an unlikely possibility. To be neutral, Korea would have to abandon any active foreign policy pretensions, something that the newly unified and self-confident state would be unlikely to do.</w:t>
      </w:r>
    </w:p>
    <w:p w:rsidR="00DF1F8A" w:rsidRDefault="00DF1F8A" w:rsidP="00DF1F8A">
      <w:pPr>
        <w:pStyle w:val="Heading3"/>
      </w:pPr>
      <w:r>
        <w:lastRenderedPageBreak/>
        <w:t>AT: Plan leads to Soft Landing</w:t>
      </w:r>
    </w:p>
    <w:p w:rsidR="00DF1F8A" w:rsidRDefault="00DF1F8A" w:rsidP="00DF1F8A">
      <w:pPr>
        <w:pStyle w:val="Heading4"/>
      </w:pPr>
      <w:r>
        <w:t>The plan ensures that the US is crowded out from the region</w:t>
      </w:r>
    </w:p>
    <w:p w:rsidR="00DF1F8A" w:rsidRPr="009E49C6" w:rsidRDefault="00DF1F8A" w:rsidP="00DF1F8A">
      <w:r w:rsidRPr="009E49C6">
        <w:rPr>
          <w:rStyle w:val="Style13ptBold"/>
        </w:rPr>
        <w:t>Terry 2015</w:t>
      </w:r>
      <w:r>
        <w:t xml:space="preserve">- Managing Director for Korea, Bower Group Asia </w:t>
      </w:r>
      <w:r>
        <w:br/>
        <w:t>Sue Mi, "Unified Korea and the Future of the US-South Korea Alliance," December, CFR Discussion Paper</w:t>
      </w:r>
    </w:p>
    <w:p w:rsidR="00DF1F8A" w:rsidRDefault="00DF1F8A" w:rsidP="00DF1F8A">
      <w:pPr>
        <w:rPr>
          <w:sz w:val="16"/>
        </w:rPr>
      </w:pPr>
      <w:r w:rsidRPr="00775978">
        <w:rPr>
          <w:sz w:val="16"/>
        </w:rPr>
        <w:t>Experts have described several different unification scenarios from a “soft landing” of gradual and peaceful integration of the two Koreas to a “hard landing” following an internal upheaval in the North or even a renewed war between North and South. 1 Given the South’s economic prowess, alliance with the United States, and international influence, however, South Korea would likely absorb and integrate the North, not the other way around</w:t>
      </w:r>
      <w:r w:rsidRPr="00775978">
        <w:rPr>
          <w:rStyle w:val="StyleUnderline"/>
        </w:rPr>
        <w:t>. Even if unification occurred as a result of a military</w:t>
      </w:r>
      <w:r>
        <w:rPr>
          <w:rStyle w:val="StyleUnderline"/>
        </w:rPr>
        <w:t xml:space="preserve"> </w:t>
      </w:r>
      <w:r w:rsidRPr="00775978">
        <w:rPr>
          <w:rStyle w:val="StyleUnderline"/>
        </w:rPr>
        <w:t>conflict</w:t>
      </w:r>
      <w:r w:rsidRPr="00775978">
        <w:rPr>
          <w:sz w:val="16"/>
        </w:rPr>
        <w:t xml:space="preserve">—in which, following a major attack from the North, </w:t>
      </w:r>
      <w:r w:rsidRPr="00775978">
        <w:rPr>
          <w:rStyle w:val="StyleUnderline"/>
        </w:rPr>
        <w:t>South Korean and U.S. forces</w:t>
      </w:r>
      <w:r>
        <w:rPr>
          <w:rStyle w:val="StyleUnderline"/>
        </w:rPr>
        <w:t xml:space="preserve"> </w:t>
      </w:r>
      <w:r w:rsidRPr="00775978">
        <w:rPr>
          <w:rStyle w:val="StyleUnderline"/>
        </w:rPr>
        <w:t>would finally destroy the regime</w:t>
      </w:r>
      <w:r w:rsidRPr="00775978">
        <w:rPr>
          <w:sz w:val="16"/>
        </w:rPr>
        <w:t>—</w:t>
      </w:r>
      <w:r w:rsidRPr="00775978">
        <w:rPr>
          <w:rStyle w:val="StyleUnderline"/>
        </w:rPr>
        <w:t>the outcome would still be unification under South Korea’s government</w:t>
      </w:r>
      <w:r w:rsidRPr="00775978">
        <w:rPr>
          <w:sz w:val="16"/>
        </w:rPr>
        <w:t xml:space="preserve">. Another safe assumption is that a unified state would be similar to, if larger than, South Korea today and would inherit the South’s liberal democratic political system and market economy. The way in which unification occurs could do much to affect a unified Korea’s strategic orientation. </w:t>
      </w:r>
      <w:r w:rsidRPr="00775978">
        <w:rPr>
          <w:rStyle w:val="StyleUnderline"/>
        </w:rPr>
        <w:t>If unification occurred through a negotiated political agreement between the two Koreas, the</w:t>
      </w:r>
      <w:r>
        <w:rPr>
          <w:rStyle w:val="StyleUnderline"/>
        </w:rPr>
        <w:t xml:space="preserve"> </w:t>
      </w:r>
      <w:r w:rsidRPr="00775978">
        <w:rPr>
          <w:rStyle w:val="StyleUnderline"/>
        </w:rPr>
        <w:t>U.S.-South Korea alliance</w:t>
      </w:r>
      <w:r w:rsidRPr="00775978">
        <w:rPr>
          <w:sz w:val="16"/>
        </w:rPr>
        <w:t xml:space="preserve">, including the continued deployment of U.S. forces on the Korean peninsula, </w:t>
      </w:r>
      <w:r w:rsidRPr="00775978">
        <w:rPr>
          <w:rStyle w:val="StyleUnderline"/>
        </w:rPr>
        <w:t>might be dissolved; Pyongyang undoubtedly would insist on their removal as a precondition of</w:t>
      </w:r>
      <w:r>
        <w:rPr>
          <w:rStyle w:val="StyleUnderline"/>
        </w:rPr>
        <w:t xml:space="preserve"> </w:t>
      </w:r>
      <w:r w:rsidRPr="00775978">
        <w:rPr>
          <w:rStyle w:val="StyleUnderline"/>
        </w:rPr>
        <w:t>a negotiated unification</w:t>
      </w:r>
      <w:r w:rsidRPr="00775978">
        <w:rPr>
          <w:sz w:val="16"/>
        </w:rPr>
        <w:t>. If the North Korean regime collapsed and the United States aided the unification process, the bonds between the United States and Korea would likely be strengthened. Should the United States come to assist the South in another war initiated by the North, the renewed government-to-government and people-to-people ties between the United States and Korea would likely draw the two allies closer, like the first Korean War did. (This is not, of course, a reason to hope for the outbreak of another Korean war.) Were unification to occur under circumstances in which Koreans saw the United States as impeding the unification process, resentment could form between the two allies and harm their relationship. Similarly</w:t>
      </w:r>
      <w:r w:rsidRPr="00775978">
        <w:rPr>
          <w:rStyle w:val="StyleUnderline"/>
        </w:rPr>
        <w:t>, if North Korea became unstable and China intervened, not to bolster North Korea</w:t>
      </w:r>
      <w:r>
        <w:rPr>
          <w:rStyle w:val="StyleUnderline"/>
        </w:rPr>
        <w:t xml:space="preserve"> </w:t>
      </w:r>
      <w:r w:rsidRPr="00775978">
        <w:rPr>
          <w:rStyle w:val="StyleUnderline"/>
        </w:rPr>
        <w:t>but to help South Korea with the unification process</w:t>
      </w:r>
      <w:r w:rsidRPr="00775978">
        <w:rPr>
          <w:sz w:val="16"/>
        </w:rPr>
        <w:t>—admittedly, an unlikely scenario—</w:t>
      </w:r>
      <w:r w:rsidRPr="00775978">
        <w:rPr>
          <w:rStyle w:val="StyleUnderline"/>
        </w:rPr>
        <w:t>then unified</w:t>
      </w:r>
      <w:r>
        <w:rPr>
          <w:rStyle w:val="StyleUnderline"/>
        </w:rPr>
        <w:t xml:space="preserve"> </w:t>
      </w:r>
      <w:r w:rsidRPr="00775978">
        <w:rPr>
          <w:rStyle w:val="StyleUnderline"/>
        </w:rPr>
        <w:t>Korea might alter its strategic orientation toward China</w:t>
      </w:r>
      <w:r w:rsidRPr="00775978">
        <w:rPr>
          <w:sz w:val="16"/>
        </w:rPr>
        <w:t xml:space="preserve">. If Koreans viewed China as obstructing the unification process or if China unilaterally intervened to gain control of North Korea’s weapons of mass destruction (WMDs)—or, worse yet, tried to support a pro-Chinese faction to keep North Korea afloat—China would risk deteriorating relations with South Korea and, later, unified Korea. </w:t>
      </w:r>
    </w:p>
    <w:p w:rsidR="00DF1F8A" w:rsidRPr="00ED78EF" w:rsidRDefault="00DF1F8A" w:rsidP="00DF1F8A"/>
    <w:p w:rsidR="00DF1F8A" w:rsidRPr="00B55AD5" w:rsidRDefault="00DF1F8A" w:rsidP="00DF1F8A"/>
    <w:p w:rsidR="00357D25" w:rsidRDefault="00357D25" w:rsidP="00051127">
      <w:pPr>
        <w:pStyle w:val="Heading2"/>
      </w:pPr>
      <w:r>
        <w:lastRenderedPageBreak/>
        <w:t>Secrecy CP</w:t>
      </w:r>
    </w:p>
    <w:p w:rsidR="00357D25" w:rsidRDefault="00357D25" w:rsidP="00357D25">
      <w:pPr>
        <w:pStyle w:val="Heading3"/>
      </w:pPr>
      <w:r>
        <w:lastRenderedPageBreak/>
        <w:t>1NC</w:t>
      </w:r>
      <w:r>
        <w:br/>
      </w:r>
    </w:p>
    <w:p w:rsidR="00357D25" w:rsidRPr="00BB3AA1" w:rsidRDefault="00357D25" w:rsidP="00357D25">
      <w:pPr>
        <w:pStyle w:val="Heading4"/>
      </w:pPr>
      <w:r>
        <w:t>The United States should propose secret negotiations with China that outline the process of Korean unification, offering to have a binding agreement through a multilateral forum indicating the United States will significantly reduce its military presence in the Republic of Korea if unification is successful.</w:t>
      </w:r>
    </w:p>
    <w:p w:rsidR="00357D25" w:rsidRDefault="00357D25" w:rsidP="00357D25">
      <w:pPr>
        <w:pStyle w:val="Heading4"/>
      </w:pPr>
    </w:p>
    <w:p w:rsidR="00357D25" w:rsidRPr="00812E4E" w:rsidRDefault="00357D25" w:rsidP="00357D25">
      <w:pPr>
        <w:pStyle w:val="Heading4"/>
      </w:pPr>
      <w:r>
        <w:t>China says yes to the counterplan, bolsters relations and guarantees unification</w:t>
      </w:r>
    </w:p>
    <w:p w:rsidR="00357D25" w:rsidRPr="001878D5" w:rsidRDefault="00357D25" w:rsidP="00357D25">
      <w:r w:rsidRPr="001878D5">
        <w:rPr>
          <w:rStyle w:val="Style13ptBold"/>
        </w:rPr>
        <w:t>Kydd 2015</w:t>
      </w:r>
      <w:r>
        <w:t xml:space="preserve"> – Prof of Political Science at UW Madison</w:t>
      </w:r>
      <w:r>
        <w:br/>
        <w:t xml:space="preserve">Andrew H, Pulling the Plug: Can There Be a Deal with China on Korean </w:t>
      </w:r>
      <w:proofErr w:type="gramStart"/>
      <w:r>
        <w:t>Unification?,</w:t>
      </w:r>
      <w:proofErr w:type="gramEnd"/>
      <w:r>
        <w:t xml:space="preserve"> The Washington Quarterly Volume 38, Issue 2, 2015, p 63-77</w:t>
      </w:r>
    </w:p>
    <w:p w:rsidR="00357D25" w:rsidRPr="00812E4E" w:rsidRDefault="00357D25" w:rsidP="00357D25"/>
    <w:p w:rsidR="00357D25" w:rsidRPr="002D3B09" w:rsidRDefault="00357D25" w:rsidP="00357D25">
      <w:pPr>
        <w:rPr>
          <w:sz w:val="16"/>
        </w:rPr>
      </w:pPr>
      <w:r w:rsidRPr="002D3B09">
        <w:rPr>
          <w:sz w:val="16"/>
        </w:rPr>
        <w:t xml:space="preserve">Therefore, the United States and China face a serious mistrust problem in solving the Korean dilemma. Each side has something to gain in unification, but each side fears that the other would take advantage of efforts to move in that direction. How to overcome this mistrust problem? Two procedural options may help, but the key factor is the role of South Korea itself. First, </w:t>
      </w:r>
      <w:r w:rsidRPr="00812E4E">
        <w:rPr>
          <w:rStyle w:val="StyleUnderline"/>
        </w:rPr>
        <w:t xml:space="preserve">any negotiations over Korean unification </w:t>
      </w:r>
      <w:r w:rsidRPr="00812E4E">
        <w:rPr>
          <w:rStyle w:val="Emphasis"/>
        </w:rPr>
        <w:t>must begin in secret</w:t>
      </w:r>
      <w:r w:rsidRPr="002D3B09">
        <w:rPr>
          <w:sz w:val="16"/>
        </w:rPr>
        <w:t xml:space="preserve">. </w:t>
      </w:r>
      <w:r w:rsidRPr="00812E4E">
        <w:rPr>
          <w:rStyle w:val="StyleUnderline"/>
        </w:rPr>
        <w:t>Only secrecy would allow the negotiations to proceed without the extreme loss of leverage and face that would immediately ensue from public haggling over the fate of the DPRK</w:t>
      </w:r>
      <w:r w:rsidRPr="002D3B09">
        <w:rPr>
          <w:sz w:val="16"/>
        </w:rPr>
        <w:t xml:space="preserve">. This will pose a challenge because China and the United States do not have a distinguished history of close negotiations over sensitive topics, and the possibility of leaks will be worrisome. The U.S.–Chinese rapprochement of the early 1970’s may offer some hope that great changes can come both from the top leadership and in secrecy, but it will undoubtedly prove challenging. Second, </w:t>
      </w:r>
      <w:r w:rsidRPr="00812E4E">
        <w:rPr>
          <w:rStyle w:val="StyleUnderline"/>
        </w:rPr>
        <w:t xml:space="preserve">the eventual agreement must be written down, made public, and blessed by a multilateral forum in order to generate maximal incentives to honor the commitment. </w:t>
      </w:r>
      <w:r w:rsidRPr="002D3B09">
        <w:rPr>
          <w:sz w:val="16"/>
        </w:rPr>
        <w:t xml:space="preserve">There must be no repeat of the ambiguous negotiations surrounding German unification, in which the Russians walked away with the impression that NATO enlargement was off the table, only to find out that was not at all how the United States saw things.34 While states often violate ambiguous or difficult-to-verify treaty provisions, they rarely violate explicit, easily observed provisions of important treaties—so the more precision in spelling out the obligations, the better. Finally, the role of South Korea in mitigating the Chinese–U.S. mistrust problem is </w:t>
      </w:r>
      <w:r w:rsidRPr="00CF7B15">
        <w:t>vital.</w:t>
      </w:r>
      <w:r w:rsidRPr="00812E4E">
        <w:rPr>
          <w:rStyle w:val="StyleUnderline"/>
        </w:rPr>
        <w:t xml:space="preserve"> If South Korea can credibly commit to a reduction of the U.S. role, if and only if unification is obtained, and if China continues to respect Korean sovereignty, then neither side would be able to renege on the deal, at least not with impunity.</w:t>
      </w:r>
      <w:r w:rsidRPr="002D3B09">
        <w:rPr>
          <w:sz w:val="16"/>
        </w:rPr>
        <w:t xml:space="preserve"> If the United States wanted to reintroduce troops, South Korea could simply say no. </w:t>
      </w:r>
      <w:r w:rsidRPr="00812E4E">
        <w:rPr>
          <w:rStyle w:val="StyleUnderline"/>
        </w:rPr>
        <w:t>If China attempted to block reunification at the last minute or intimidate South Korea later, then South Korea could invite the United States back in.</w:t>
      </w:r>
      <w:r w:rsidRPr="002D3B09">
        <w:rPr>
          <w:sz w:val="16"/>
        </w:rPr>
        <w:t xml:space="preserve"> Thus, if South Korea prefers the deal over its alternatives, it suddenly becomes much more enforceable. In this regard, </w:t>
      </w:r>
      <w:r w:rsidRPr="002D3B09">
        <w:rPr>
          <w:rStyle w:val="StyleUnderline"/>
        </w:rPr>
        <w:t>Korean nationalism is a crucial asset. Grassroots opposition to U.S. troops in Korea has been a long simmering problem for the alliance</w:t>
      </w:r>
      <w:r w:rsidRPr="002D3B09">
        <w:rPr>
          <w:sz w:val="16"/>
        </w:rPr>
        <w:t xml:space="preserve">, exacerbated by occasional flare-ups when U.S. troops are accused of mistreating Koreans. </w:t>
      </w:r>
      <w:r w:rsidRPr="002D3B09">
        <w:rPr>
          <w:rStyle w:val="StyleUnderline"/>
        </w:rPr>
        <w:t>Nationalist opposition to the U.S. presence would undoubtedly grow in a post-unification environment</w:t>
      </w:r>
      <w:r w:rsidRPr="002D3B09">
        <w:rPr>
          <w:sz w:val="16"/>
        </w:rPr>
        <w:t xml:space="preserve">, </w:t>
      </w:r>
      <w:r w:rsidRPr="002D3B09">
        <w:rPr>
          <w:rStyle w:val="StyleUnderline"/>
        </w:rPr>
        <w:t>especially if Korea has committed to U.S. withdrawal and if China is cooperating</w:t>
      </w:r>
      <w:r w:rsidRPr="002D3B09">
        <w:rPr>
          <w:sz w:val="16"/>
        </w:rPr>
        <w:t xml:space="preserve">. </w:t>
      </w:r>
      <w:r w:rsidRPr="002D3B09">
        <w:rPr>
          <w:rStyle w:val="StyleUnderline"/>
        </w:rPr>
        <w:t>This nationalism may represent the greatest assurance to China that the United States would not violate its pledge and attempt to remain in Korea after unification.</w:t>
      </w:r>
      <w:r w:rsidRPr="002D3B09">
        <w:rPr>
          <w:sz w:val="16"/>
        </w:rPr>
        <w:t xml:space="preserve"> Similarly, Korean nationalism would help assure the United States that unified Korea will not become a vassal state to China.</w:t>
      </w:r>
    </w:p>
    <w:p w:rsidR="00357D25" w:rsidRDefault="00357D25" w:rsidP="00357D25">
      <w:pPr>
        <w:pStyle w:val="Heading3"/>
      </w:pPr>
      <w:r>
        <w:lastRenderedPageBreak/>
        <w:t>AT: Secrecy Bad</w:t>
      </w:r>
    </w:p>
    <w:p w:rsidR="00357D25" w:rsidRPr="006378CA" w:rsidRDefault="00357D25" w:rsidP="00357D25">
      <w:pPr>
        <w:pStyle w:val="Heading4"/>
      </w:pPr>
      <w:r>
        <w:t>Only secrecy ensures the collapse of the Kim regime</w:t>
      </w:r>
    </w:p>
    <w:p w:rsidR="00357D25" w:rsidRPr="001878D5" w:rsidRDefault="00357D25" w:rsidP="00357D25">
      <w:r w:rsidRPr="001878D5">
        <w:rPr>
          <w:rStyle w:val="Style13ptBold"/>
        </w:rPr>
        <w:t>Kydd 2015</w:t>
      </w:r>
      <w:r>
        <w:t xml:space="preserve"> – Prof of Political Science at UW Madison</w:t>
      </w:r>
      <w:r>
        <w:br/>
        <w:t xml:space="preserve">Andrew H, Pulling the Plug: Can There Be a Deal with China on Korean </w:t>
      </w:r>
      <w:proofErr w:type="gramStart"/>
      <w:r>
        <w:t>Unification?,</w:t>
      </w:r>
      <w:proofErr w:type="gramEnd"/>
      <w:r>
        <w:t xml:space="preserve"> The Washington Quarterly Volume 38, Issue 2, 2015, p 63-77</w:t>
      </w:r>
    </w:p>
    <w:p w:rsidR="00357D25" w:rsidRDefault="00357D25" w:rsidP="00357D25">
      <w:pPr>
        <w:rPr>
          <w:rStyle w:val="StyleUnderline"/>
        </w:rPr>
      </w:pPr>
      <w:r w:rsidRPr="006378CA">
        <w:rPr>
          <w:sz w:val="16"/>
        </w:rPr>
        <w:t xml:space="preserve">China looks back on this experience and deduces that, in the event of Korean unification, the United States would press every advantage and attempt to move its forces northward regardless of Chinese protests.29 The risk for China is magnified by the fact that Korean unification will be irreversible. If China were to pull the plug on the DPRK and the regime collapsed, and then the United States reneged on its part of the bargain, going back and reviving the regime would not be possible. China might be able to exert pressure in other ways, but the status quo ante would no longer be an option. Further exacerbating the mistrust problem is the fact that </w:t>
      </w:r>
      <w:r w:rsidRPr="006378CA">
        <w:rPr>
          <w:rStyle w:val="StyleUnderline"/>
        </w:rPr>
        <w:t>if China were to start public negotiations over the end of the DPRK, that would represent a body blow to the North Korean regime’s stability and thereby greatly weaken China’s major source of leverage in the negotiations</w:t>
      </w:r>
      <w:r w:rsidRPr="006378CA">
        <w:rPr>
          <w:sz w:val="16"/>
        </w:rPr>
        <w:t>. For this reason</w:t>
      </w:r>
      <w:r w:rsidRPr="006378CA">
        <w:rPr>
          <w:rStyle w:val="StyleUnderline"/>
        </w:rPr>
        <w:t>, U.S. and South Korean complaints that the Chinese are unwilling to discuss scenarios for unification are unrealistic; states are generally reluctant to negotiate over what to do when their sphere of influence collapses, especially when they think such negotiations will cause it to collapse.</w:t>
      </w:r>
    </w:p>
    <w:p w:rsidR="00DF1F8A" w:rsidRDefault="00DF1F8A" w:rsidP="00880831">
      <w:pPr>
        <w:pStyle w:val="Heading1"/>
      </w:pPr>
      <w:r>
        <w:lastRenderedPageBreak/>
        <w:t>Korea War Good/AT Aff Impacts</w:t>
      </w:r>
    </w:p>
    <w:p w:rsidR="00DF1F8A" w:rsidRDefault="00DF1F8A" w:rsidP="00DF1F8A">
      <w:pPr>
        <w:pStyle w:val="Heading2"/>
      </w:pPr>
      <w:r>
        <w:lastRenderedPageBreak/>
        <w:t>Korea War Good</w:t>
      </w:r>
    </w:p>
    <w:p w:rsidR="00DF1F8A" w:rsidRDefault="00DF1F8A" w:rsidP="00DF1F8A">
      <w:pPr>
        <w:pStyle w:val="Heading3"/>
      </w:pPr>
      <w:r>
        <w:lastRenderedPageBreak/>
        <w:t>1NC</w:t>
      </w:r>
    </w:p>
    <w:p w:rsidR="00DF1F8A" w:rsidRPr="0032542E" w:rsidRDefault="00DF1F8A" w:rsidP="00DF1F8A">
      <w:pPr>
        <w:pStyle w:val="Heading4"/>
      </w:pPr>
      <w:r>
        <w:t>Korean nuclearization is escalating, diplomacy is no longer an option</w:t>
      </w:r>
    </w:p>
    <w:p w:rsidR="00DF1F8A" w:rsidRPr="0032542E" w:rsidRDefault="00DF1F8A" w:rsidP="00DF1F8A">
      <w:r w:rsidRPr="0032542E">
        <w:rPr>
          <w:rStyle w:val="Style13ptBold"/>
        </w:rPr>
        <w:t>Bolton</w:t>
      </w:r>
      <w:r>
        <w:t xml:space="preserve"> Aug 26, </w:t>
      </w:r>
      <w:r w:rsidRPr="0032542E">
        <w:rPr>
          <w:rStyle w:val="Style13ptBold"/>
        </w:rPr>
        <w:t xml:space="preserve">2015 </w:t>
      </w:r>
      <w:r>
        <w:t xml:space="preserve">- senior fellow at the American Enterprise Institute, is a former U.S. ambassador to the UN </w:t>
      </w:r>
      <w:r>
        <w:br/>
        <w:t>John R, North Korea may seek new nuke deal with weak Obama, www.aei.org/publication/north-korea-may-seek-new-nuke-deal-with-weak-obama/</w:t>
      </w:r>
    </w:p>
    <w:p w:rsidR="00DF1F8A" w:rsidRPr="0032542E" w:rsidRDefault="00DF1F8A" w:rsidP="00DF1F8A">
      <w:pPr>
        <w:rPr>
          <w:rStyle w:val="StyleUnderline"/>
        </w:rPr>
      </w:pPr>
      <w:r w:rsidRPr="0032542E">
        <w:rPr>
          <w:rStyle w:val="StyleUnderline"/>
        </w:rPr>
        <w:t>High-level talks between the two Koreas restored calm</w:t>
      </w:r>
      <w:r w:rsidRPr="0032542E">
        <w:rPr>
          <w:sz w:val="16"/>
        </w:rPr>
        <w:t xml:space="preserve">, at least superficially and temporarily. Nonetheless, the United States should recognize that strategic interests far more important than just another military confrontation across the DMZ may be at stake here. </w:t>
      </w:r>
      <w:r w:rsidRPr="0032542E">
        <w:rPr>
          <w:rStyle w:val="StyleUnderline"/>
        </w:rPr>
        <w:t>This affair might well be a ploy by the North to con Washington into negotiations like those that recently led to the disastrous nuclear deal with Iran</w:t>
      </w:r>
      <w:r w:rsidRPr="0032542E">
        <w:rPr>
          <w:sz w:val="16"/>
        </w:rPr>
        <w:t>. What better way than to create an artificial crisis, and then lure America to the bargaining table? Whatever the outcome of Pyongyang’s latest gambit</w:t>
      </w:r>
      <w:r w:rsidRPr="0032542E">
        <w:rPr>
          <w:rStyle w:val="StyleUnderline"/>
        </w:rPr>
        <w:t>, America cannot underestimate the seriousness of the risks involved if these repeated provocations ever escalated into a serious military confrontation</w:t>
      </w:r>
      <w:r w:rsidRPr="0032542E">
        <w:rPr>
          <w:sz w:val="16"/>
        </w:rPr>
        <w:t xml:space="preserve">. These are not merely echoes from the 1953 truce; their regularity underlines the North’s continuing menace. In 2010, North Korea, in a completely unprovoked attack, sank a South Korean corvette, the Cheonan, with a loss of 46 crew members. Random cross-border attacks over the years have resulted in killing many innocent civilians. </w:t>
      </w:r>
      <w:r w:rsidRPr="0032542E">
        <w:rPr>
          <w:rStyle w:val="StyleUnderline"/>
        </w:rPr>
        <w:t>As deadly as renewed military hostilities on the Korean Peninsula would be, the real focus of U.S. attention should be on the North’s growing nuclear-weapons and ballistic-missile capabilities.</w:t>
      </w:r>
      <w:r w:rsidRPr="0032542E">
        <w:rPr>
          <w:sz w:val="16"/>
        </w:rPr>
        <w:t xml:space="preserve"> In April, </w:t>
      </w:r>
      <w:r w:rsidRPr="0032542E">
        <w:rPr>
          <w:rStyle w:val="StyleUnderline"/>
        </w:rPr>
        <w:t>China estimated that the North had 20 nuclear warheads, and could double that number by next year.</w:t>
      </w:r>
      <w:r w:rsidRPr="0032542E">
        <w:rPr>
          <w:sz w:val="16"/>
        </w:rPr>
        <w:t xml:space="preserve"> This estimate can hardly be called alarmist, because Beijing is Pyongyang’s only real ally in the world, and is hardly a potential target. And the North’s three nuclear tests and its expanding nuclear infrastructure have all been successfully undertaken despite decades of U.S. and international sanctions. </w:t>
      </w:r>
      <w:r w:rsidRPr="0032542E">
        <w:rPr>
          <w:rStyle w:val="StyleUnderline"/>
        </w:rPr>
        <w:t>What</w:t>
      </w:r>
      <w:r w:rsidRPr="0032542E">
        <w:rPr>
          <w:sz w:val="16"/>
        </w:rPr>
        <w:t xml:space="preserve"> does worry Beijing, and </w:t>
      </w:r>
      <w:r w:rsidRPr="0032542E">
        <w:rPr>
          <w:rStyle w:val="StyleUnderline"/>
        </w:rPr>
        <w:t>should worry Washington more, is the potential for Pyongyang’s growing nuclear arsenal to destabilize East Asia, including provoking a regional nuclear arms race.</w:t>
      </w:r>
      <w:r w:rsidRPr="0032542E">
        <w:rPr>
          <w:sz w:val="16"/>
        </w:rPr>
        <w:t xml:space="preserve"> South Korea’s defense ministry and the U.S. force commander there already estimate that </w:t>
      </w:r>
      <w:r w:rsidRPr="0032542E">
        <w:rPr>
          <w:rStyle w:val="StyleUnderline"/>
        </w:rPr>
        <w:t>the North is rapidly moving toward a warhead-sized nuclear device that</w:t>
      </w:r>
      <w:r w:rsidRPr="0032542E">
        <w:rPr>
          <w:sz w:val="16"/>
        </w:rPr>
        <w:t xml:space="preserve">, mounted on one of its ballistic missiles, </w:t>
      </w:r>
      <w:r w:rsidRPr="0032542E">
        <w:rPr>
          <w:rStyle w:val="StyleUnderline"/>
        </w:rPr>
        <w:t>could reach America’s West Coast in the near future.</w:t>
      </w:r>
    </w:p>
    <w:p w:rsidR="00DF1F8A" w:rsidRDefault="00DF1F8A" w:rsidP="00DF1F8A">
      <w:pPr>
        <w:pStyle w:val="Heading4"/>
      </w:pPr>
      <w:r>
        <w:t xml:space="preserve">War on the peninsula is inevitable, allowing it to happen now ensures that it’d be limited  </w:t>
      </w:r>
    </w:p>
    <w:p w:rsidR="00DF1F8A" w:rsidRPr="00566FB3" w:rsidRDefault="00DF1F8A" w:rsidP="00DF1F8A">
      <w:r w:rsidRPr="00566FB3">
        <w:rPr>
          <w:rStyle w:val="Style13ptBold"/>
        </w:rPr>
        <w:t>Jackson 2015</w:t>
      </w:r>
      <w:r>
        <w:t xml:space="preserve"> - Visiting Fellow at the Center for a New American Security and a Council on Foreign Relations International Affairs Fellow</w:t>
      </w:r>
      <w:r>
        <w:br/>
        <w:t xml:space="preserve">Van, </w:t>
      </w:r>
      <w:proofErr w:type="gramStart"/>
      <w:r>
        <w:t>Preparing</w:t>
      </w:r>
      <w:proofErr w:type="gramEnd"/>
      <w:r>
        <w:t xml:space="preserve"> for the Next Korean War, Aug 24, thediplomat.com/2015/08/preparing-for-the-next-korean-war/</w:t>
      </w:r>
    </w:p>
    <w:p w:rsidR="00DF1F8A" w:rsidRPr="008C741A" w:rsidRDefault="00DF1F8A" w:rsidP="00DF1F8A">
      <w:pPr>
        <w:rPr>
          <w:rStyle w:val="StyleUnderline"/>
        </w:rPr>
      </w:pPr>
      <w:r w:rsidRPr="008C741A">
        <w:rPr>
          <w:sz w:val="16"/>
        </w:rPr>
        <w:t xml:space="preserve">How do you fight and win with one hand tied behind your back? U.S. and South Korean officials would do well to figure out, quickly. A dark cloud descended over the Korean Peninsula last week as a series of North Korean actions along the DMZ escalated tensions to the highest level since 2010. Despite ongoing talks between the two sides, tensions remain high. </w:t>
      </w:r>
      <w:r w:rsidRPr="008C741A">
        <w:rPr>
          <w:rStyle w:val="StyleUnderline"/>
        </w:rPr>
        <w:t xml:space="preserve">The prospect of limited war on the Korean Peninsula is all too real, </w:t>
      </w:r>
      <w:r w:rsidRPr="008C741A">
        <w:rPr>
          <w:rStyle w:val="Emphasis"/>
        </w:rPr>
        <w:t>and the alliance must reorient its preparations accordingly.</w:t>
      </w:r>
      <w:r>
        <w:rPr>
          <w:rStyle w:val="Emphasis"/>
        </w:rPr>
        <w:t xml:space="preserve"> </w:t>
      </w:r>
      <w:r w:rsidRPr="008C741A">
        <w:rPr>
          <w:sz w:val="16"/>
        </w:rPr>
        <w:t xml:space="preserve">I’ve spent most of my tenure since leaving government warning about limited war in Korea—a conflict in which both sides avoid nuclear exchanges, no invasion of Pyongyang occurs, and both sides limit their objectives and the means of attaining them to eschew conquest. </w:t>
      </w:r>
      <w:r w:rsidRPr="008C741A">
        <w:rPr>
          <w:rStyle w:val="StyleUnderline"/>
        </w:rPr>
        <w:t>In limited war, a return to the status quo may count as a victory</w:t>
      </w:r>
      <w:r w:rsidRPr="008C741A">
        <w:rPr>
          <w:sz w:val="16"/>
        </w:rPr>
        <w:t>. If that sounds perverse, it’s because we’ve become accustomed to an image of war as an all-or-nothing affair; no goal short of total enemy surrender will do. Not so in a world of limited wars. I raised this issue in congressional testimony earlier this year. I noted it in subsequent op-eds, and in a Center for a New American Security report for Secretary of Defense Ash Carter. I’ve discussed it before the media, and at conferences. And in a forthcoming report for the U.S.-Korea Institute</w:t>
      </w:r>
      <w:r w:rsidRPr="008C741A">
        <w:rPr>
          <w:rStyle w:val="StyleUnderline"/>
        </w:rPr>
        <w:t>, I attempt to sketch how the alliance might adjust to a future of limited wars</w:t>
      </w:r>
      <w:r w:rsidRPr="008C741A">
        <w:rPr>
          <w:sz w:val="16"/>
        </w:rPr>
        <w:t xml:space="preserve">. The most recent mini-crisis brings the point home in disturbingly clear fashion: the risk of limited war on the Korean Peninsula is increasing with time. I’ve identified a number of mutually reinforcing reasons why this is so, and why the reality of limited war actually gets more likely with time. Nobody Wants Nuclear War—Not Even Kim Jong Eun Every Korea expert I’ve ever met believes North Korea’s primary goal is regime survival. Yet most of these same experts believe </w:t>
      </w:r>
      <w:r w:rsidRPr="008C741A">
        <w:rPr>
          <w:sz w:val="16"/>
        </w:rPr>
        <w:lastRenderedPageBreak/>
        <w:t>that Kim Jong Eun is capable of anything and there’s no telling what he might do. To put it politely, that’s cognitive dissonance</w:t>
      </w:r>
      <w:r w:rsidRPr="008C741A">
        <w:rPr>
          <w:rStyle w:val="StyleUnderline"/>
        </w:rPr>
        <w:t>.</w:t>
      </w:r>
      <w:r>
        <w:rPr>
          <w:rStyle w:val="StyleUnderline"/>
        </w:rPr>
        <w:t xml:space="preserve"> </w:t>
      </w:r>
      <w:r w:rsidRPr="008C741A">
        <w:rPr>
          <w:rStyle w:val="StyleUnderline"/>
        </w:rPr>
        <w:t>If we know North Korea seeks regime survival, then we know something about what it’s keen to avoid</w:t>
      </w:r>
      <w:r w:rsidRPr="008C741A">
        <w:rPr>
          <w:sz w:val="16"/>
        </w:rPr>
        <w:t xml:space="preserve">. </w:t>
      </w:r>
      <w:r w:rsidRPr="008C741A">
        <w:rPr>
          <w:rStyle w:val="StyleUnderline"/>
        </w:rPr>
        <w:t>Even Kim Jong Eun must know there are certain actions that would end him and his regime</w:t>
      </w:r>
      <w:r w:rsidRPr="008C741A">
        <w:rPr>
          <w:sz w:val="16"/>
        </w:rPr>
        <w:t>—</w:t>
      </w:r>
      <w:r w:rsidRPr="008C741A">
        <w:rPr>
          <w:rStyle w:val="StyleUnderline"/>
        </w:rPr>
        <w:t>nuclear attacks, the destruction of Seoul, or a mass invasion of South Korea</w:t>
      </w:r>
      <w:r w:rsidRPr="008C741A">
        <w:rPr>
          <w:sz w:val="16"/>
        </w:rPr>
        <w:t xml:space="preserve">. Kim Jong Eun isn’t a Millenarian or a Jihadi; his goal isn’t suicide. So </w:t>
      </w:r>
      <w:r w:rsidRPr="008C741A">
        <w:rPr>
          <w:rStyle w:val="StyleUnderline"/>
        </w:rPr>
        <w:t>unless we want to shrug our shoulders and say “anything could happen,” we should have some modest confidence that Kim won’t pursue the extreme actions that North Korean media routinely threaten.</w:t>
      </w:r>
      <w:r w:rsidRPr="008C741A">
        <w:rPr>
          <w:sz w:val="16"/>
        </w:rPr>
        <w:t xml:space="preserve"> </w:t>
      </w:r>
      <w:r w:rsidRPr="008C741A">
        <w:rPr>
          <w:rStyle w:val="StyleUnderline"/>
        </w:rPr>
        <w:t>South of the DMZ, the incentives to avoid a nuclear conflict are just as strong.</w:t>
      </w:r>
      <w:r>
        <w:rPr>
          <w:rStyle w:val="StyleUnderline"/>
        </w:rPr>
        <w:t xml:space="preserve"> </w:t>
      </w:r>
      <w:r w:rsidRPr="008C741A">
        <w:rPr>
          <w:sz w:val="16"/>
        </w:rPr>
        <w:t xml:space="preserve">For starters, 60 years of “restraint” when faced with North Korean violence suggests that, in the United States especially, there is a strong desire to avoid the risks of escalation and conflict in general. Plus, </w:t>
      </w:r>
      <w:r w:rsidRPr="008C741A">
        <w:rPr>
          <w:rStyle w:val="StyleUnderline"/>
        </w:rPr>
        <w:t>no sitting president</w:t>
      </w:r>
      <w:r w:rsidRPr="008C741A">
        <w:rPr>
          <w:sz w:val="16"/>
        </w:rPr>
        <w:t>—American or South Korean—</w:t>
      </w:r>
      <w:r w:rsidRPr="008C741A">
        <w:rPr>
          <w:rStyle w:val="StyleUnderline"/>
        </w:rPr>
        <w:t>wants to go down in history as the first president to usher in the era of nuclear warfighting.</w:t>
      </w:r>
      <w:r>
        <w:rPr>
          <w:rStyle w:val="StyleUnderline"/>
        </w:rPr>
        <w:t xml:space="preserve"> </w:t>
      </w:r>
      <w:r w:rsidRPr="008C741A">
        <w:rPr>
          <w:rStyle w:val="StyleUnderline"/>
        </w:rPr>
        <w:t>The cost in lives would be abhorrent, and there’s a high risk that such a situation would rapidly erode the nuclear nonproliferation regime.</w:t>
      </w:r>
    </w:p>
    <w:p w:rsidR="00DF1F8A" w:rsidRDefault="00DF1F8A" w:rsidP="00DF1F8A">
      <w:pPr>
        <w:pStyle w:val="Heading3"/>
      </w:pPr>
      <w:r>
        <w:lastRenderedPageBreak/>
        <w:t>Korea war good – 2NC</w:t>
      </w:r>
    </w:p>
    <w:p w:rsidR="00DF1F8A" w:rsidRDefault="00DF1F8A" w:rsidP="00DF1F8A">
      <w:pPr>
        <w:pStyle w:val="Heading4"/>
      </w:pPr>
      <w:r>
        <w:t>Presence is necessary for the inevitable war, means that regime change and democratization are possible</w:t>
      </w:r>
    </w:p>
    <w:p w:rsidR="00DF1F8A" w:rsidRPr="00DC654A" w:rsidRDefault="00DF1F8A" w:rsidP="00DF1F8A">
      <w:r w:rsidRPr="00DC654A">
        <w:rPr>
          <w:rStyle w:val="Style13ptBold"/>
        </w:rPr>
        <w:t>Metz 2015</w:t>
      </w:r>
      <w:r>
        <w:t xml:space="preserve"> - Director of Research @ the US Army War College </w:t>
      </w:r>
      <w:r>
        <w:br/>
        <w:t xml:space="preserve">Steven, Has the United States Lost the Ability to Fight a Major </w:t>
      </w:r>
      <w:proofErr w:type="gramStart"/>
      <w:r>
        <w:t>War?,</w:t>
      </w:r>
      <w:proofErr w:type="gramEnd"/>
      <w:r>
        <w:t xml:space="preserve"> Parameters 45(2) Summer 2015</w:t>
      </w:r>
    </w:p>
    <w:p w:rsidR="00DF1F8A" w:rsidRDefault="00DF1F8A" w:rsidP="00DF1F8A">
      <w:pPr>
        <w:rPr>
          <w:sz w:val="16"/>
        </w:rPr>
      </w:pPr>
      <w:r w:rsidRPr="005A5AFB">
        <w:rPr>
          <w:sz w:val="16"/>
        </w:rPr>
        <w:t xml:space="preserve">Today, </w:t>
      </w:r>
      <w:r w:rsidRPr="005A5AFB">
        <w:rPr>
          <w:rStyle w:val="StyleUnderline"/>
        </w:rPr>
        <w:t>three plausible scenarios might compel American involvement</w:t>
      </w:r>
      <w:r>
        <w:rPr>
          <w:rStyle w:val="StyleUnderline"/>
        </w:rPr>
        <w:t xml:space="preserve"> </w:t>
      </w:r>
      <w:r w:rsidRPr="005A5AFB">
        <w:rPr>
          <w:rStyle w:val="StyleUnderline"/>
        </w:rPr>
        <w:t>in a big war. The first would be military aggression from North</w:t>
      </w:r>
      <w:r>
        <w:rPr>
          <w:rStyle w:val="StyleUnderline"/>
        </w:rPr>
        <w:t xml:space="preserve"> </w:t>
      </w:r>
      <w:r w:rsidRPr="005A5AFB">
        <w:rPr>
          <w:rStyle w:val="StyleUnderline"/>
        </w:rPr>
        <w:t>Korea,</w:t>
      </w:r>
      <w:r w:rsidRPr="005A5AFB">
        <w:rPr>
          <w:sz w:val="16"/>
        </w:rPr>
        <w:t xml:space="preserve"> possibly a missile barrage or nuclear attack against US targets or a key American ally like South Korea or Japan. If this involved nuclear weapons </w:t>
      </w:r>
      <w:r w:rsidRPr="005A5AFB">
        <w:rPr>
          <w:rStyle w:val="StyleUnderline"/>
        </w:rPr>
        <w:t>the U</w:t>
      </w:r>
      <w:r w:rsidRPr="005A5AFB">
        <w:rPr>
          <w:sz w:val="16"/>
        </w:rPr>
        <w:t xml:space="preserve">nited </w:t>
      </w:r>
      <w:r w:rsidRPr="005A5AFB">
        <w:rPr>
          <w:rStyle w:val="StyleUnderline"/>
        </w:rPr>
        <w:t>S</w:t>
      </w:r>
      <w:r w:rsidRPr="005A5AFB">
        <w:rPr>
          <w:sz w:val="16"/>
        </w:rPr>
        <w:t xml:space="preserve">tates </w:t>
      </w:r>
      <w:r w:rsidRPr="005A5AFB">
        <w:rPr>
          <w:rStyle w:val="StyleUnderline"/>
        </w:rPr>
        <w:t>might have to invade North Korea and replace</w:t>
      </w:r>
      <w:r>
        <w:rPr>
          <w:rStyle w:val="StyleUnderline"/>
        </w:rPr>
        <w:t xml:space="preserve"> </w:t>
      </w:r>
      <w:r w:rsidRPr="005A5AFB">
        <w:rPr>
          <w:rStyle w:val="StyleUnderline"/>
        </w:rPr>
        <w:t>the Kim regime.</w:t>
      </w:r>
      <w:r w:rsidRPr="005A5AFB">
        <w:rPr>
          <w:sz w:val="16"/>
        </w:rPr>
        <w:t xml:space="preserve"> </w:t>
      </w:r>
      <w:r w:rsidRPr="005A5AFB">
        <w:rPr>
          <w:rStyle w:val="StyleUnderline"/>
        </w:rPr>
        <w:t>Destroying North Korean conventional forces</w:t>
      </w:r>
      <w:r w:rsidRPr="005A5AFB">
        <w:rPr>
          <w:sz w:val="16"/>
        </w:rPr>
        <w:t xml:space="preserve"> would be costly but </w:t>
      </w:r>
      <w:r w:rsidRPr="005A5AFB">
        <w:rPr>
          <w:rStyle w:val="StyleUnderline"/>
        </w:rPr>
        <w:t>would not take long</w:t>
      </w:r>
      <w:r w:rsidRPr="005A5AFB">
        <w:rPr>
          <w:sz w:val="16"/>
        </w:rPr>
        <w:t xml:space="preserve">. But </w:t>
      </w:r>
      <w:r w:rsidRPr="005A5AFB">
        <w:rPr>
          <w:rStyle w:val="StyleUnderline"/>
        </w:rPr>
        <w:t>there would then be extended</w:t>
      </w:r>
      <w:r>
        <w:rPr>
          <w:rStyle w:val="StyleUnderline"/>
        </w:rPr>
        <w:t xml:space="preserve"> </w:t>
      </w:r>
      <w:r w:rsidRPr="005A5AFB">
        <w:rPr>
          <w:rStyle w:val="StyleUnderline"/>
        </w:rPr>
        <w:t>period of pacification and occupation,</w:t>
      </w:r>
      <w:r w:rsidRPr="005A5AFB">
        <w:rPr>
          <w:sz w:val="16"/>
        </w:rPr>
        <w:t xml:space="preserve"> possibly even large-scale counterinsurgency. The second plausible scenario would be Russian military aggression against a US ally, particularly a member of NATO. The third would be Chinese aggression against American partners in the Asia Pacific, or against the United States itself. Of these three, </w:t>
      </w:r>
      <w:r w:rsidRPr="005A5AFB">
        <w:rPr>
          <w:rStyle w:val="StyleUnderline"/>
        </w:rPr>
        <w:t>only the first would likely lead to a strategically</w:t>
      </w:r>
      <w:r>
        <w:rPr>
          <w:rStyle w:val="StyleUnderline"/>
        </w:rPr>
        <w:t xml:space="preserve"> </w:t>
      </w:r>
      <w:r w:rsidRPr="005A5AFB">
        <w:rPr>
          <w:rStyle w:val="StyleUnderline"/>
        </w:rPr>
        <w:t>decisive outcome in the mode of World War II: regime change and</w:t>
      </w:r>
      <w:r>
        <w:rPr>
          <w:rStyle w:val="StyleUnderline"/>
        </w:rPr>
        <w:t xml:space="preserve"> </w:t>
      </w:r>
      <w:r w:rsidRPr="005A5AFB">
        <w:rPr>
          <w:rStyle w:val="StyleUnderline"/>
        </w:rPr>
        <w:t>democratization.</w:t>
      </w:r>
      <w:r w:rsidRPr="005A5AFB">
        <w:rPr>
          <w:sz w:val="16"/>
        </w:rPr>
        <w:t xml:space="preserve"> Baring regime collapse in Russia or China, the other two would probably follow the anticipated pattern for a Soviet inva- sion of Western Europe during the Cold War, ending with a restoration of pre-conflict borders and, hopefully, weakened, chastised, and less aggressive regimes.</w:t>
      </w:r>
    </w:p>
    <w:p w:rsidR="00DF1F8A" w:rsidRDefault="00DF1F8A" w:rsidP="00DF1F8A">
      <w:pPr>
        <w:pStyle w:val="Heading3"/>
      </w:pPr>
      <w:r>
        <w:lastRenderedPageBreak/>
        <w:t>AT: Miscalc/Escalation</w:t>
      </w:r>
    </w:p>
    <w:p w:rsidR="00DF1F8A" w:rsidRPr="00BF34E0" w:rsidRDefault="00DF1F8A" w:rsidP="00DF1F8A">
      <w:pPr>
        <w:pStyle w:val="Heading4"/>
      </w:pPr>
      <w:r>
        <w:t>No risk of escalation</w:t>
      </w:r>
    </w:p>
    <w:p w:rsidR="00DF1F8A" w:rsidRPr="00566FB3" w:rsidRDefault="00DF1F8A" w:rsidP="00DF1F8A">
      <w:r w:rsidRPr="00566FB3">
        <w:rPr>
          <w:rStyle w:val="Style13ptBold"/>
        </w:rPr>
        <w:t>Jackson 2015</w:t>
      </w:r>
      <w:r>
        <w:t xml:space="preserve"> - Visiting Fellow at the Center for a New American Security and a Council on Foreign Relations International Affairs Fellow</w:t>
      </w:r>
      <w:r>
        <w:br/>
        <w:t xml:space="preserve">Van, </w:t>
      </w:r>
      <w:proofErr w:type="gramStart"/>
      <w:r>
        <w:t>Preparing</w:t>
      </w:r>
      <w:proofErr w:type="gramEnd"/>
      <w:r>
        <w:t xml:space="preserve"> for the Next Korean War, Aug 24, thediplomat.com/2015/08/preparing-for-the-next-korean-war/</w:t>
      </w:r>
    </w:p>
    <w:p w:rsidR="00DF1F8A" w:rsidRDefault="00DF1F8A" w:rsidP="00DF1F8A">
      <w:pPr>
        <w:rPr>
          <w:sz w:val="16"/>
        </w:rPr>
      </w:pPr>
      <w:r w:rsidRPr="00BF34E0">
        <w:rPr>
          <w:sz w:val="16"/>
        </w:rPr>
        <w:t xml:space="preserve">Audience costs are the expected punishments or rewards a leader is likely to face based on their behavior. In democracies, domestic audience costs are thought to sometimes encourage restraint in political leaders, and to strengthen the credibility of threats when leaders of democratic polities make them. A politician who fails to live up to their word, for example, will be punished at the ballot box (this is a theory, not a description of reality). </w:t>
      </w:r>
      <w:r w:rsidRPr="00BF34E0">
        <w:rPr>
          <w:rStyle w:val="StyleUnderline"/>
        </w:rPr>
        <w:t>In dictatorships though, the audience cost mechanism as a source of either restraint or credibility doesn’t exist in the same way.</w:t>
      </w:r>
      <w:r>
        <w:rPr>
          <w:rStyle w:val="StyleUnderline"/>
        </w:rPr>
        <w:t xml:space="preserve"> </w:t>
      </w:r>
      <w:r w:rsidRPr="00BF34E0">
        <w:rPr>
          <w:rStyle w:val="StyleUnderline"/>
        </w:rPr>
        <w:t>The only audiences that might punish or reward a leader are elites who implement orders and are capable of threatening a coup.</w:t>
      </w:r>
      <w:r>
        <w:rPr>
          <w:rStyle w:val="StyleUnderline"/>
        </w:rPr>
        <w:t xml:space="preserve"> </w:t>
      </w:r>
      <w:r w:rsidRPr="00BF34E0">
        <w:rPr>
          <w:sz w:val="16"/>
        </w:rPr>
        <w:t xml:space="preserve">But </w:t>
      </w:r>
      <w:r w:rsidRPr="00BF34E0">
        <w:rPr>
          <w:rStyle w:val="StyleUnderline"/>
        </w:rPr>
        <w:t>in North Korea, Kim Jong Eun seems to be killing all those guys.</w:t>
      </w:r>
      <w:r>
        <w:rPr>
          <w:rStyle w:val="StyleUnderline"/>
        </w:rPr>
        <w:t xml:space="preserve"> </w:t>
      </w:r>
      <w:r w:rsidRPr="00BF34E0">
        <w:rPr>
          <w:sz w:val="16"/>
        </w:rPr>
        <w:t xml:space="preserve">So even if dictators face audience costs in general—and many scholars think they don’t—North Korea seems a special case in which audience costs are marginal if they exist at all. So </w:t>
      </w:r>
      <w:r w:rsidRPr="00BF34E0">
        <w:rPr>
          <w:rStyle w:val="StyleUnderline"/>
        </w:rPr>
        <w:t>if North Korea ends up in an undesirable conflict, Kim Jong Eun and the generals can de-escalate or back down without necessarily losing face.</w:t>
      </w:r>
      <w:r>
        <w:rPr>
          <w:rStyle w:val="StyleUnderline"/>
        </w:rPr>
        <w:t xml:space="preserve"> </w:t>
      </w:r>
      <w:r w:rsidRPr="00BF34E0">
        <w:rPr>
          <w:sz w:val="16"/>
        </w:rPr>
        <w:t xml:space="preserve">At any rate, North Korea has a history of making threats that it fails to follow through on. The stability-instability paradox was a concept developed during the Cold War to explain how two states can achieve stability at the strategic level through mutually assured destruction but, as a consequence, simultaneously be even freer to pursue small-scale and seemingly low-stakes conflicts like provocations and proxy wars. The odds of a nuclear holocaust were thought to approach zero while low-intensity conflicts became a recurring </w:t>
      </w:r>
      <w:r w:rsidRPr="00BF34E0">
        <w:rPr>
          <w:rStyle w:val="StyleUnderline"/>
        </w:rPr>
        <w:t>phenomenon.</w:t>
      </w:r>
      <w:r>
        <w:rPr>
          <w:rStyle w:val="StyleUnderline"/>
        </w:rPr>
        <w:t xml:space="preserve"> </w:t>
      </w:r>
      <w:r w:rsidRPr="00BF34E0">
        <w:rPr>
          <w:rStyle w:val="StyleUnderline"/>
        </w:rPr>
        <w:t>As North Korea’s nuclear capability improves, the logic of the stability-instability paradox becomes more compelling</w:t>
      </w:r>
      <w:r w:rsidRPr="00BF34E0">
        <w:rPr>
          <w:sz w:val="16"/>
        </w:rPr>
        <w:t xml:space="preserve">. </w:t>
      </w:r>
      <w:r w:rsidRPr="00BF34E0">
        <w:rPr>
          <w:rStyle w:val="StyleUnderline"/>
        </w:rPr>
        <w:t>Even without delivery vehicles for North Korea’s nuclear capability, some believe that the stability-instability paradox has already reached the Korean Peninsula due to the capacity of both sides to inflict unimaginable atrocities on the other through conventional weapons alone.</w:t>
      </w:r>
      <w:r w:rsidRPr="00BF34E0">
        <w:rPr>
          <w:sz w:val="16"/>
        </w:rPr>
        <w:t xml:space="preserve"> In short, while there may be incentives for conflict by either side, both sides also have even more compelling incentives to limit the scope of any violence. </w:t>
      </w:r>
      <w:r w:rsidRPr="00BF34E0">
        <w:rPr>
          <w:rStyle w:val="StyleUnderline"/>
        </w:rPr>
        <w:t>There are, o</w:t>
      </w:r>
      <w:r w:rsidRPr="00BF34E0">
        <w:rPr>
          <w:sz w:val="16"/>
        </w:rPr>
        <w:t xml:space="preserve">f course, </w:t>
      </w:r>
      <w:r w:rsidRPr="00BF34E0">
        <w:rPr>
          <w:rStyle w:val="StyleUnderline"/>
        </w:rPr>
        <w:t>many chances for miscalculation</w:t>
      </w:r>
      <w:r w:rsidRPr="00BF34E0">
        <w:rPr>
          <w:sz w:val="16"/>
        </w:rPr>
        <w:t>—especially during a crisis—</w:t>
      </w:r>
      <w:r w:rsidRPr="00BF34E0">
        <w:rPr>
          <w:rStyle w:val="StyleUnderline"/>
        </w:rPr>
        <w:t>but there’s no conceivable miscalculation that would reasonably lead to total war without lots of intervening steps and assumptions in between the miscalculation and the nightmare outcome.</w:t>
      </w:r>
      <w:r w:rsidRPr="00BF34E0">
        <w:rPr>
          <w:sz w:val="16"/>
        </w:rPr>
        <w:t xml:space="preserve"> And </w:t>
      </w:r>
      <w:r w:rsidRPr="00BF34E0">
        <w:rPr>
          <w:rStyle w:val="StyleUnderline"/>
        </w:rPr>
        <w:t>if we reason from a place of likelihoods rather than from a place of what’s hypothetically possible, we stand a chance of crafting better policy.</w:t>
      </w:r>
      <w:r>
        <w:rPr>
          <w:rStyle w:val="StyleUnderline"/>
        </w:rPr>
        <w:t xml:space="preserve"> </w:t>
      </w:r>
      <w:r w:rsidRPr="00BF34E0">
        <w:rPr>
          <w:sz w:val="16"/>
        </w:rPr>
        <w:t xml:space="preserve">The structural constraints discussed above and elsewhere will remain for the foreseeable future. </w:t>
      </w:r>
      <w:r w:rsidRPr="00BF34E0">
        <w:rPr>
          <w:rStyle w:val="StyleUnderline"/>
        </w:rPr>
        <w:t>If the alliance is unwilling to pursue a conciliatory or appeasement approach to North Korea, then it will stay on the path of limited war, raising the question whether it’s willing to remain blind to emerging conditions or begin preparing today for what may come tomorrow.</w:t>
      </w:r>
      <w:r w:rsidRPr="00BF34E0">
        <w:rPr>
          <w:sz w:val="16"/>
        </w:rPr>
        <w:t xml:space="preserve"> Last week’s crisis was a warning shot.</w:t>
      </w:r>
    </w:p>
    <w:p w:rsidR="00DF1F8A" w:rsidRPr="009C018D" w:rsidRDefault="00DF1F8A" w:rsidP="00DF1F8A">
      <w:pPr>
        <w:pStyle w:val="Heading4"/>
        <w:rPr>
          <w:rStyle w:val="Style13ptBold"/>
          <w:b/>
        </w:rPr>
      </w:pPr>
      <w:r>
        <w:rPr>
          <w:rStyle w:val="Style13ptBold"/>
          <w:b/>
        </w:rPr>
        <w:t>A counter-strike by the alliance wont escalate, but it will send a signal of alliance credibility and deterrence</w:t>
      </w:r>
    </w:p>
    <w:p w:rsidR="00DF1F8A" w:rsidRPr="00E509A1" w:rsidRDefault="00DF1F8A" w:rsidP="00DF1F8A">
      <w:r w:rsidRPr="009C018D">
        <w:rPr>
          <w:rStyle w:val="Style13ptBold"/>
        </w:rPr>
        <w:t>Whyte</w:t>
      </w:r>
      <w:r>
        <w:t xml:space="preserve"> Aug 24, </w:t>
      </w:r>
      <w:r w:rsidRPr="009C018D">
        <w:rPr>
          <w:rStyle w:val="Style13ptBold"/>
        </w:rPr>
        <w:t xml:space="preserve">2015 </w:t>
      </w:r>
      <w:r>
        <w:t>- a graduate of the Fletcher School of Law and Diplomacy at Tufts University as well as the Senior Editor for the Current Affairs section of the Fletcher Security Review</w:t>
      </w:r>
      <w:r>
        <w:br/>
        <w:t>Leon, Deterring North Korea, smallcrowdedworld.com/2015/08/24/deterring-north-korea/</w:t>
      </w:r>
    </w:p>
    <w:p w:rsidR="00DF1F8A" w:rsidRDefault="00DF1F8A" w:rsidP="00DF1F8A">
      <w:pPr>
        <w:rPr>
          <w:sz w:val="16"/>
        </w:rPr>
      </w:pPr>
      <w:r w:rsidRPr="00E509A1">
        <w:rPr>
          <w:sz w:val="16"/>
        </w:rPr>
        <w:t>A second Korean War would be unquestionably devastating, and the US-South Korea alliance deserves commendation for preventing that outcome. However</w:t>
      </w:r>
      <w:r w:rsidRPr="00E509A1">
        <w:rPr>
          <w:rStyle w:val="StyleUnderline"/>
        </w:rPr>
        <w:t>, as the economic and military gap increases between the South and the North, the chances of another invasion have decreased.</w:t>
      </w:r>
      <w:r w:rsidRPr="00E509A1">
        <w:rPr>
          <w:sz w:val="16"/>
        </w:rPr>
        <w:t xml:space="preserve"> Also, </w:t>
      </w:r>
      <w:r w:rsidRPr="00E509A1">
        <w:rPr>
          <w:rStyle w:val="StyleUnderline"/>
        </w:rPr>
        <w:t>while the Kim family regime engages in behavior that many consider bizarre, its continued survival for more than seven decades, and its ability to outlast almost every other communist state</w:t>
      </w:r>
      <w:r w:rsidRPr="00E509A1">
        <w:rPr>
          <w:sz w:val="16"/>
        </w:rPr>
        <w:t xml:space="preserve">, is a strong argument for its survival instinct and rationality. </w:t>
      </w:r>
      <w:r w:rsidRPr="00E509A1">
        <w:rPr>
          <w:rStyle w:val="StyleUnderline"/>
        </w:rPr>
        <w:t xml:space="preserve">The US-South Korea alliance has endeavored to make it credibly clear that any large scale fighting on the Korean Peninsula </w:t>
      </w:r>
      <w:r w:rsidRPr="00E509A1">
        <w:rPr>
          <w:rStyle w:val="StyleUnderline"/>
        </w:rPr>
        <w:lastRenderedPageBreak/>
        <w:t>will inevitably end North Korea and the Kim family’s dynastic chokehold on the North Korean people</w:t>
      </w:r>
      <w:r w:rsidRPr="00E509A1">
        <w:rPr>
          <w:sz w:val="16"/>
        </w:rPr>
        <w:t>. T</w:t>
      </w:r>
      <w:r w:rsidRPr="00E509A1">
        <w:rPr>
          <w:rStyle w:val="Emphasis"/>
        </w:rPr>
        <w:t>here is no reason to expect that a proportionate response to North Korean provocations will result in all out war</w:t>
      </w:r>
      <w:r w:rsidRPr="00E509A1">
        <w:rPr>
          <w:sz w:val="16"/>
        </w:rPr>
        <w:t>, or that the big deterrence will fail. However</w:t>
      </w:r>
      <w:r w:rsidRPr="00E509A1">
        <w:rPr>
          <w:rStyle w:val="StyleUnderline"/>
        </w:rPr>
        <w:t>, by increasing the cost of each North Korean provocation, and refusing to give into Pyongyang’s extortionary practice with enticements, will decrease the value of North Korea’s brinksmanship strategy.</w:t>
      </w:r>
      <w:r>
        <w:rPr>
          <w:rStyle w:val="StyleUnderline"/>
        </w:rPr>
        <w:t xml:space="preserve"> </w:t>
      </w:r>
      <w:r w:rsidRPr="00E509A1">
        <w:rPr>
          <w:sz w:val="16"/>
        </w:rPr>
        <w:t xml:space="preserve">In 2011, South Korea developed a proactive deterrence policy that allowed South Korean forces to retaliate promptly and proportionately against the point of origin of North Korean attacks. This strategy was put into place after the August 20th North Korean artillery firing across the DMZ, which resulted in South Korean forces returning fire an hour later. The South Korean response demonstrated seriousness, but was done in a manner to ensure that there would be no North Korean casualties. North Korea has responded with a show of force, mobilizing troops and artillery to the DMZ and sending out its submarine force, but has also agreed to a long series of talks with South Korean officials at Panmunjom. </w:t>
      </w:r>
      <w:r w:rsidRPr="00E509A1">
        <w:rPr>
          <w:rStyle w:val="StyleUnderline"/>
        </w:rPr>
        <w:t>North Korea is an expert at raising tensions and making demands, but it is important to reassert deterrence against its provocations.</w:t>
      </w:r>
      <w:r>
        <w:rPr>
          <w:rStyle w:val="StyleUnderline"/>
        </w:rPr>
        <w:t xml:space="preserve"> </w:t>
      </w:r>
      <w:r w:rsidRPr="00E509A1">
        <w:rPr>
          <w:rStyle w:val="StyleUnderline"/>
        </w:rPr>
        <w:t xml:space="preserve">The current South Korean stance has the greatest chance of ending Pyongyang’s violence, but as North Korea raises the stakes in protest, pressure will increase to give into Kim Jong-un’s demands. </w:t>
      </w:r>
      <w:r w:rsidRPr="00E509A1">
        <w:rPr>
          <w:sz w:val="16"/>
        </w:rPr>
        <w:t>T</w:t>
      </w:r>
      <w:r w:rsidRPr="00E509A1">
        <w:rPr>
          <w:rStyle w:val="Emphasis"/>
        </w:rPr>
        <w:t>he United States should stand strong with Seoul to show that North Korean actions will not intimidate it, nor will it accept violent attacks against a close ally</w:t>
      </w:r>
      <w:r w:rsidRPr="00E509A1">
        <w:rPr>
          <w:sz w:val="16"/>
        </w:rPr>
        <w:t xml:space="preserve">. This is not a call for reckless retaliation that could destabilize the region, </w:t>
      </w:r>
      <w:r w:rsidRPr="00E509A1">
        <w:rPr>
          <w:rStyle w:val="StyleUnderline"/>
        </w:rPr>
        <w:t>and it does require signaling to Beijing of the limited nature of any response, but for too long North Korea’s provocations have gone unanswered.</w:t>
      </w:r>
      <w:r w:rsidRPr="00E509A1">
        <w:rPr>
          <w:sz w:val="16"/>
        </w:rPr>
        <w:t xml:space="preserve"> </w:t>
      </w:r>
      <w:r w:rsidRPr="00E509A1">
        <w:rPr>
          <w:rStyle w:val="StyleUnderline"/>
        </w:rPr>
        <w:t>Following and supporting South Korea’s proactive deterrenc</w:t>
      </w:r>
      <w:r>
        <w:rPr>
          <w:rStyle w:val="StyleUnderline"/>
        </w:rPr>
        <w:t>e policy will reestablish the alliances credibility, and should not be abandoned despite North Korea’s bombastic threats.</w:t>
      </w:r>
    </w:p>
    <w:p w:rsidR="00DF1F8A" w:rsidRDefault="00DF1F8A" w:rsidP="00DF1F8A">
      <w:pPr>
        <w:pStyle w:val="Heading3"/>
      </w:pPr>
      <w:r>
        <w:lastRenderedPageBreak/>
        <w:t>AT: North Korea invades the RoK</w:t>
      </w:r>
    </w:p>
    <w:p w:rsidR="00DF1F8A" w:rsidRPr="00B34344" w:rsidRDefault="00DF1F8A" w:rsidP="00DF1F8A">
      <w:pPr>
        <w:pStyle w:val="Heading4"/>
      </w:pPr>
      <w:r>
        <w:t>Zero chance that North Korea wins the war</w:t>
      </w:r>
    </w:p>
    <w:p w:rsidR="00DF1F8A" w:rsidRPr="00566FB3" w:rsidRDefault="00DF1F8A" w:rsidP="00DF1F8A">
      <w:r w:rsidRPr="00566FB3">
        <w:rPr>
          <w:rStyle w:val="Style13ptBold"/>
        </w:rPr>
        <w:t>Jackson 2015</w:t>
      </w:r>
      <w:r>
        <w:t xml:space="preserve"> - Visiting Fellow at the Center for a New American Security and a Council on Foreign Relations International Affairs Fellow</w:t>
      </w:r>
      <w:r>
        <w:br/>
        <w:t xml:space="preserve">Van, </w:t>
      </w:r>
      <w:proofErr w:type="gramStart"/>
      <w:r>
        <w:t>Preparing</w:t>
      </w:r>
      <w:proofErr w:type="gramEnd"/>
      <w:r>
        <w:t xml:space="preserve"> for the Next Korean War, Aug 24, thediplomat.com/2015/08/preparing-for-the-next-korean-war/</w:t>
      </w:r>
    </w:p>
    <w:p w:rsidR="00DF1F8A" w:rsidRPr="00B34344" w:rsidRDefault="00DF1F8A" w:rsidP="00DF1F8A">
      <w:pPr>
        <w:rPr>
          <w:sz w:val="16"/>
        </w:rPr>
      </w:pPr>
      <w:r w:rsidRPr="00B34344">
        <w:rPr>
          <w:sz w:val="16"/>
        </w:rPr>
        <w:t xml:space="preserve">North Korea Can’t Invade the South </w:t>
      </w:r>
      <w:proofErr w:type="gramStart"/>
      <w:r w:rsidRPr="00B34344">
        <w:rPr>
          <w:sz w:val="16"/>
        </w:rPr>
        <w:t>In</w:t>
      </w:r>
      <w:proofErr w:type="gramEnd"/>
      <w:r w:rsidRPr="00B34344">
        <w:rPr>
          <w:sz w:val="16"/>
        </w:rPr>
        <w:t xml:space="preserve"> June 1950, North Korea launched a large-scale invasion of a South Korea with only a token ability to resist and no meaningful U.S. military presence. This is the classic scenario that experts and military planners often imagine when they think of another Korean War. </w:t>
      </w:r>
      <w:r w:rsidRPr="00B34344">
        <w:rPr>
          <w:rStyle w:val="StyleUnderline"/>
        </w:rPr>
        <w:t>Yet there’s now a heavily armed DMZ</w:t>
      </w:r>
      <w:r w:rsidRPr="00B34344">
        <w:rPr>
          <w:sz w:val="16"/>
        </w:rPr>
        <w:t>—replete with a large minefield, no less—</w:t>
      </w:r>
      <w:r w:rsidRPr="00B34344">
        <w:rPr>
          <w:rStyle w:val="StyleUnderline"/>
        </w:rPr>
        <w:t>separating the North and South, and the South Korean military is better trained and equipped than any force North Korea could muster.</w:t>
      </w:r>
      <w:r>
        <w:rPr>
          <w:rStyle w:val="StyleUnderline"/>
        </w:rPr>
        <w:t xml:space="preserve"> </w:t>
      </w:r>
      <w:r w:rsidRPr="00B34344">
        <w:rPr>
          <w:rStyle w:val="StyleUnderline"/>
        </w:rPr>
        <w:t>North Korea’s air force and navy services are vastly inferior to the technologically advanced South Korean military.</w:t>
      </w:r>
      <w:r w:rsidRPr="00B34344">
        <w:rPr>
          <w:sz w:val="16"/>
        </w:rPr>
        <w:t xml:space="preserve"> And the </w:t>
      </w:r>
      <w:r w:rsidRPr="00B34344">
        <w:rPr>
          <w:rStyle w:val="Emphasis"/>
        </w:rPr>
        <w:t>U.S. military presence in and commitment to South Korea is far more than symbolic</w:t>
      </w:r>
      <w:r w:rsidRPr="00B34344">
        <w:rPr>
          <w:sz w:val="16"/>
        </w:rPr>
        <w:t xml:space="preserve">. The point is that </w:t>
      </w:r>
      <w:r w:rsidRPr="00B34344">
        <w:rPr>
          <w:rStyle w:val="StyleUnderline"/>
        </w:rPr>
        <w:t>no military leader would look at the military balance on the Korean Peninsula</w:t>
      </w:r>
      <w:r w:rsidRPr="00B34344">
        <w:rPr>
          <w:sz w:val="16"/>
        </w:rPr>
        <w:t>—especially not a leader in the North Korean People’s Army (KPA)—</w:t>
      </w:r>
      <w:r w:rsidRPr="00B34344">
        <w:rPr>
          <w:rStyle w:val="StyleUnderline"/>
        </w:rPr>
        <w:t>and think that it makes sense for North Korea to invade South Korea.</w:t>
      </w:r>
      <w:r w:rsidRPr="00B34344">
        <w:rPr>
          <w:sz w:val="16"/>
        </w:rPr>
        <w:t xml:space="preserve"> The former might have cause for conflict, but waged asymmetrically, not as a head-on frontal assault</w:t>
      </w:r>
      <w:r w:rsidRPr="00B34344">
        <w:rPr>
          <w:rStyle w:val="StyleUnderline"/>
        </w:rPr>
        <w:t>.</w:t>
      </w:r>
      <w:r>
        <w:rPr>
          <w:rStyle w:val="StyleUnderline"/>
        </w:rPr>
        <w:t xml:space="preserve"> </w:t>
      </w:r>
      <w:r w:rsidRPr="00B34344">
        <w:rPr>
          <w:rStyle w:val="StyleUnderline"/>
        </w:rPr>
        <w:t>Invasion of the South is militarily impossible.</w:t>
      </w:r>
      <w:r>
        <w:rPr>
          <w:rStyle w:val="StyleUnderline"/>
        </w:rPr>
        <w:t xml:space="preserve"> </w:t>
      </w:r>
      <w:r w:rsidRPr="00B34344">
        <w:rPr>
          <w:rStyle w:val="StyleUnderline"/>
        </w:rPr>
        <w:t>This North-South military imbalance is worsened by a KPA that lacks the logistics and sustainment capacity required of an invasion;</w:t>
      </w:r>
      <w:r w:rsidRPr="00B34344">
        <w:rPr>
          <w:sz w:val="16"/>
        </w:rPr>
        <w:t xml:space="preserve"> the KPA is numerically large, but regularly diverted from military tasks to perform agricultural and industrial labor functions to support a moribund economy. </w:t>
      </w:r>
      <w:r w:rsidRPr="00B34344">
        <w:rPr>
          <w:rStyle w:val="StyleUnderline"/>
        </w:rPr>
        <w:t>The KPA isn’t a force that’s capable of a long duration military campaign</w:t>
      </w:r>
      <w:r w:rsidRPr="00B34344">
        <w:rPr>
          <w:sz w:val="16"/>
        </w:rPr>
        <w:t>.</w:t>
      </w:r>
    </w:p>
    <w:p w:rsidR="00DF1F8A" w:rsidRDefault="00DF1F8A" w:rsidP="00DF1F8A">
      <w:pPr>
        <w:pStyle w:val="Heading3"/>
      </w:pPr>
      <w:r>
        <w:lastRenderedPageBreak/>
        <w:t>AT: Extinction</w:t>
      </w:r>
    </w:p>
    <w:p w:rsidR="00DF1F8A" w:rsidRDefault="00DF1F8A" w:rsidP="00DF1F8A">
      <w:pPr>
        <w:pStyle w:val="Heading4"/>
      </w:pPr>
      <w:r>
        <w:t>No extinction from a Korean war</w:t>
      </w:r>
    </w:p>
    <w:p w:rsidR="00DF1F8A" w:rsidRPr="005C0EF5" w:rsidRDefault="00DF1F8A" w:rsidP="00DF1F8A">
      <w:r w:rsidRPr="005C0EF5">
        <w:rPr>
          <w:rStyle w:val="Style13ptBold"/>
        </w:rPr>
        <w:t>Cimbala 2015</w:t>
      </w:r>
      <w:r>
        <w:t xml:space="preserve"> – Distinguished Professor of Political Science, Penn State Brandywine</w:t>
      </w:r>
      <w:r>
        <w:br/>
        <w:t>Stephen J, “The New Nuclear Disorder: Challenges to Deterrence and Strategy,” Ashgate Press, p. 98-100</w:t>
      </w:r>
    </w:p>
    <w:p w:rsidR="00DF1F8A" w:rsidRPr="00903BC8" w:rsidRDefault="00DF1F8A" w:rsidP="00DF1F8A">
      <w:pPr>
        <w:rPr>
          <w:sz w:val="16"/>
        </w:rPr>
      </w:pPr>
      <w:r w:rsidRPr="00903BC8">
        <w:rPr>
          <w:sz w:val="16"/>
        </w:rPr>
        <w:t xml:space="preserve">The dynamics of ending a nuclear war resist rigorous modeling for two reasons: (1) no two sided nuclear war has ever been fought; (2) the complexity of nuclear operations, unrestrained by efforts to limit the war in duration and intensity, is sufficiently challenging for any researcher. Even more complicated would be the effort to fight and limit a nuclear war at the same time. Nevertheless, this is precisely what leaders would attempt to do, unless they had taken leave of their political and military senses. </w:t>
      </w:r>
      <w:r w:rsidRPr="004644F0">
        <w:rPr>
          <w:rStyle w:val="StyleUnderline"/>
          <w:highlight w:val="yellow"/>
        </w:rPr>
        <w:t>Fighting</w:t>
      </w:r>
      <w:r w:rsidRPr="00903BC8">
        <w:rPr>
          <w:rStyle w:val="StyleUnderline"/>
        </w:rPr>
        <w:t xml:space="preserve"> </w:t>
      </w:r>
      <w:r w:rsidRPr="004644F0">
        <w:rPr>
          <w:rStyle w:val="StyleUnderline"/>
          <w:highlight w:val="yellow"/>
        </w:rPr>
        <w:t>for honor or revenge</w:t>
      </w:r>
      <w:r w:rsidRPr="00903BC8">
        <w:rPr>
          <w:sz w:val="16"/>
        </w:rPr>
        <w:t xml:space="preserve">, or even more apocalyptic motives, </w:t>
      </w:r>
      <w:r w:rsidRPr="004644F0">
        <w:rPr>
          <w:rStyle w:val="StyleUnderline"/>
          <w:highlight w:val="yellow"/>
        </w:rPr>
        <w:t>with nuclear weapons is a luxury</w:t>
      </w:r>
      <w:r>
        <w:rPr>
          <w:rStyle w:val="StyleUnderline"/>
        </w:rPr>
        <w:t xml:space="preserve"> </w:t>
      </w:r>
      <w:r w:rsidRPr="00903BC8">
        <w:rPr>
          <w:rStyle w:val="StyleUnderline"/>
        </w:rPr>
        <w:t xml:space="preserve">that </w:t>
      </w:r>
      <w:r w:rsidRPr="004644F0">
        <w:rPr>
          <w:rStyle w:val="StyleUnderline"/>
          <w:highlight w:val="yellow"/>
        </w:rPr>
        <w:t>only stateless terrorists can afford</w:t>
      </w:r>
      <w:r w:rsidRPr="00903BC8">
        <w:rPr>
          <w:rStyle w:val="StyleUnderline"/>
        </w:rPr>
        <w:t>.</w:t>
      </w:r>
      <w:r w:rsidRPr="00903BC8">
        <w:rPr>
          <w:sz w:val="16"/>
        </w:rPr>
        <w:t xml:space="preserve"> Leaders of governments have a responsibility to their states and societies. By </w:t>
      </w:r>
      <w:r w:rsidRPr="004644F0">
        <w:rPr>
          <w:rStyle w:val="StyleUnderline"/>
          <w:highlight w:val="yellow"/>
        </w:rPr>
        <w:t>whatever</w:t>
      </w:r>
      <w:r w:rsidRPr="00903BC8">
        <w:rPr>
          <w:rStyle w:val="StyleUnderline"/>
        </w:rPr>
        <w:t xml:space="preserve"> chain of </w:t>
      </w:r>
      <w:r w:rsidRPr="004644F0">
        <w:rPr>
          <w:rStyle w:val="StyleUnderline"/>
          <w:highlight w:val="yellow"/>
        </w:rPr>
        <w:t>events a nuclear war had</w:t>
      </w:r>
      <w:r w:rsidRPr="00903BC8">
        <w:rPr>
          <w:rStyle w:val="StyleUnderline"/>
        </w:rPr>
        <w:t xml:space="preserve"> got </w:t>
      </w:r>
      <w:r w:rsidRPr="004644F0">
        <w:rPr>
          <w:rStyle w:val="StyleUnderline"/>
          <w:highlight w:val="yellow"/>
        </w:rPr>
        <w:t>started, it would be imperative to shut</w:t>
      </w:r>
      <w:r w:rsidRPr="00903BC8">
        <w:rPr>
          <w:rStyle w:val="StyleUnderline"/>
        </w:rPr>
        <w:t xml:space="preserve"> it </w:t>
      </w:r>
      <w:r w:rsidRPr="004644F0">
        <w:rPr>
          <w:rStyle w:val="StyleUnderline"/>
          <w:highlight w:val="yellow"/>
        </w:rPr>
        <w:t>off as soon as political will could be exerted</w:t>
      </w:r>
      <w:r w:rsidRPr="00903BC8">
        <w:rPr>
          <w:rStyle w:val="StyleUnderline"/>
        </w:rPr>
        <w:t xml:space="preserve"> in that direction.</w:t>
      </w:r>
      <w:r>
        <w:rPr>
          <w:rStyle w:val="StyleUnderline"/>
        </w:rPr>
        <w:t xml:space="preserve"> </w:t>
      </w:r>
      <w:r w:rsidRPr="00903BC8">
        <w:rPr>
          <w:sz w:val="16"/>
        </w:rPr>
        <w:t>The possibility that heads of state would not just throw up their hands and passively await Armageddon, once nuclear war had begun, was a controversial offering on the plates of policy makers and analysts during the Cold War. The major reason for resistance to the study of nuclear war termination was the massive size of American and Soviet arsenals. It was simply assumed that even a “small” nuclear exchange involving the two Cold War superpowers would leave their societies with unacceptable, and perhaps irreparable, damage. And, indeed, a nuclear war in which several thousand warheads exploded on the American or Russian heartlands, the result of so-called counterforce attacks, would have created a post-attack, prehistoric residue that only novelists could imagine. On the other hand, in the twenty-first century the possibility of limiting nuclear war to less than Armageddon is not only a hypothetical one</w:t>
      </w:r>
      <w:r w:rsidRPr="00903BC8">
        <w:rPr>
          <w:rStyle w:val="StyleUnderline"/>
        </w:rPr>
        <w:t xml:space="preserve">. A </w:t>
      </w:r>
      <w:r w:rsidRPr="004644F0">
        <w:rPr>
          <w:rStyle w:val="StyleUnderline"/>
          <w:highlight w:val="yellow"/>
        </w:rPr>
        <w:t>regional nuclear war on the Korean peninsula</w:t>
      </w:r>
      <w:r w:rsidRPr="00903BC8">
        <w:rPr>
          <w:sz w:val="16"/>
        </w:rPr>
        <w:t xml:space="preserve"> or the Indian subcontinent </w:t>
      </w:r>
      <w:r w:rsidRPr="00903BC8">
        <w:rPr>
          <w:rStyle w:val="StyleUnderline"/>
        </w:rPr>
        <w:t>would be</w:t>
      </w:r>
      <w:r>
        <w:rPr>
          <w:rStyle w:val="StyleUnderline"/>
        </w:rPr>
        <w:t xml:space="preserve"> </w:t>
      </w:r>
      <w:r w:rsidRPr="00903BC8">
        <w:rPr>
          <w:rStyle w:val="StyleUnderline"/>
        </w:rPr>
        <w:t xml:space="preserve">a holocaust for the immediate victims, but it </w:t>
      </w:r>
      <w:r w:rsidRPr="004644F0">
        <w:rPr>
          <w:rStyle w:val="StyleUnderline"/>
          <w:highlight w:val="yellow"/>
        </w:rPr>
        <w:t xml:space="preserve">would not </w:t>
      </w:r>
      <w:r w:rsidRPr="004644F0">
        <w:rPr>
          <w:rStyle w:val="StyleUnderline"/>
        </w:rPr>
        <w:t xml:space="preserve">necessarily </w:t>
      </w:r>
      <w:r w:rsidRPr="004644F0">
        <w:rPr>
          <w:rStyle w:val="StyleUnderline"/>
          <w:highlight w:val="yellow"/>
        </w:rPr>
        <w:t>inflict catastrophic damage on the planet</w:t>
      </w:r>
      <w:r w:rsidRPr="00903BC8">
        <w:rPr>
          <w:rStyle w:val="StyleUnderline"/>
        </w:rPr>
        <w:t>.</w:t>
      </w:r>
      <w:r w:rsidRPr="00903BC8">
        <w:rPr>
          <w:sz w:val="16"/>
        </w:rPr>
        <w:t xml:space="preserve"> In addition, </w:t>
      </w:r>
      <w:r w:rsidRPr="004644F0">
        <w:rPr>
          <w:rStyle w:val="StyleUnderline"/>
          <w:highlight w:val="yellow"/>
        </w:rPr>
        <w:t>the equation has changed considerably</w:t>
      </w:r>
      <w:r w:rsidRPr="00903BC8">
        <w:rPr>
          <w:rStyle w:val="StyleUnderline"/>
        </w:rPr>
        <w:t xml:space="preserve"> as </w:t>
      </w:r>
      <w:r w:rsidRPr="004644F0">
        <w:rPr>
          <w:rStyle w:val="StyleUnderline"/>
          <w:highlight w:val="yellow"/>
        </w:rPr>
        <w:t>between the Americans and Russians</w:t>
      </w:r>
      <w:r w:rsidRPr="00903BC8">
        <w:rPr>
          <w:rStyle w:val="StyleUnderline"/>
        </w:rPr>
        <w:t xml:space="preserve"> in the twenty-first century,</w:t>
      </w:r>
      <w:r>
        <w:rPr>
          <w:rStyle w:val="StyleUnderline"/>
        </w:rPr>
        <w:t xml:space="preserve"> </w:t>
      </w:r>
      <w:r w:rsidRPr="004644F0">
        <w:rPr>
          <w:rStyle w:val="StyleUnderline"/>
          <w:highlight w:val="yellow"/>
        </w:rPr>
        <w:t>compared to the Cold War condition of self-annihilating forces.</w:t>
      </w:r>
      <w:r>
        <w:rPr>
          <w:rStyle w:val="StyleUnderline"/>
        </w:rPr>
        <w:t xml:space="preserve"> </w:t>
      </w:r>
      <w:r w:rsidRPr="00903BC8">
        <w:rPr>
          <w:sz w:val="16"/>
        </w:rPr>
        <w:t>Under the constraints of the New START agreement negotiated between the United States and Russia in 2010 and entering into force in February 2011, the US and Russia may each deploy a maximum of 1,550 warheads on no more than 700 deployed intercontinental missiles and long range bombers.20 The two states must reach these agreed levels of deployed long range weapons by the year 2018. The New START agreement provides for inspections and verification by the two sides of their respective arsenals. Much to the frustration of Russia, New START includes no limitations on US or NATO missile defenses, including those proposed for future deployment in Europe. The United States and NATO European Phased Adaptive Approach (EPAA) for European missile defenses enters its third of four phases in 2018, and Russia has expressed concern that EPAA could provide NATO with the means of nullifying Russia’s strategic nuclear deterrent.21 Since the NATO Lisbon summit of 2010, NATO and Russia have been negotiating about the possibility of creating an agreed regime for missile defenses in Europe. The return of Vladimir Putin to the office of Russian president in May 2012 simultaneous with a US presidential election year, placed ballistic missile defense (BMD) negotiations on a slow track of continued technical exchange but little political agreement.</w:t>
      </w:r>
    </w:p>
    <w:p w:rsidR="00DF1F8A" w:rsidRDefault="00DF1F8A" w:rsidP="00DF1F8A">
      <w:pPr>
        <w:pStyle w:val="Heading3"/>
      </w:pPr>
      <w:r>
        <w:lastRenderedPageBreak/>
        <w:t>AT: Disarm (Bandow)</w:t>
      </w:r>
    </w:p>
    <w:p w:rsidR="00DF1F8A" w:rsidRPr="00B06918" w:rsidRDefault="00DF1F8A" w:rsidP="00DF1F8A">
      <w:pPr>
        <w:pStyle w:val="Heading4"/>
      </w:pPr>
      <w:r>
        <w:t xml:space="preserve">The North wont disarm – it has taken important lessons from Libya </w:t>
      </w:r>
    </w:p>
    <w:p w:rsidR="00DF1F8A" w:rsidRDefault="00DF1F8A" w:rsidP="00DF1F8A">
      <w:r w:rsidRPr="00B06918">
        <w:rPr>
          <w:rStyle w:val="Style13ptBold"/>
        </w:rPr>
        <w:t>Bandow</w:t>
      </w:r>
      <w:r>
        <w:t xml:space="preserve"> Sept 2, </w:t>
      </w:r>
      <w:r w:rsidRPr="00B06918">
        <w:rPr>
          <w:rStyle w:val="Style13ptBold"/>
        </w:rPr>
        <w:t>2015</w:t>
      </w:r>
      <w:r>
        <w:t xml:space="preserve"> – Senior Fellow @ Cato</w:t>
      </w:r>
      <w:r>
        <w:br/>
        <w:t>Doug, Thanks to Libya, North Korea Might Never Negotiate on Nuclear Weapons, nationalinterest.org/feature/thanks-libya-north-korea-might-never-negotiate-nuclear-</w:t>
      </w:r>
      <w:proofErr w:type="gramStart"/>
      <w:r>
        <w:t>13756?page</w:t>
      </w:r>
      <w:proofErr w:type="gramEnd"/>
      <w:r>
        <w:t>=2</w:t>
      </w:r>
    </w:p>
    <w:p w:rsidR="00DF1F8A" w:rsidRPr="00B06918" w:rsidRDefault="00DF1F8A" w:rsidP="00DF1F8A">
      <w:pPr>
        <w:rPr>
          <w:sz w:val="16"/>
        </w:rPr>
      </w:pPr>
      <w:r w:rsidRPr="00B06918">
        <w:rPr>
          <w:rStyle w:val="StyleUnderline"/>
        </w:rPr>
        <w:t>The Obama administration’s success</w:t>
      </w:r>
      <w:r w:rsidRPr="00B06918">
        <w:rPr>
          <w:sz w:val="16"/>
        </w:rPr>
        <w:t xml:space="preserve"> in negotiating a nuclear deal </w:t>
      </w:r>
      <w:r w:rsidRPr="00B06918">
        <w:rPr>
          <w:rStyle w:val="StyleUnderline"/>
        </w:rPr>
        <w:t xml:space="preserve">with Iran has led to hope that a similar agreement might be reached with North Korea. </w:t>
      </w:r>
      <w:r w:rsidRPr="00B06918">
        <w:rPr>
          <w:sz w:val="16"/>
        </w:rPr>
        <w:t xml:space="preserve">Halt your program, dismantle some of your capabilities and accept intrusive inspections in return for “coming in from the cold.” Unfortunately, </w:t>
      </w:r>
      <w:r w:rsidRPr="00B06918">
        <w:rPr>
          <w:rStyle w:val="Emphasis"/>
        </w:rPr>
        <w:t>there’s virtually no chance of that happening</w:t>
      </w:r>
      <w:r w:rsidRPr="00B06918">
        <w:rPr>
          <w:sz w:val="16"/>
        </w:rPr>
        <w:t xml:space="preserve">. </w:t>
      </w:r>
      <w:r w:rsidRPr="00B06918">
        <w:rPr>
          <w:rStyle w:val="StyleUnderline"/>
        </w:rPr>
        <w:t xml:space="preserve">The North already has a nuclear capability and views preservation of a nuclear arsenal as critical for domestic politics as well as international policy. </w:t>
      </w:r>
      <w:r w:rsidRPr="00B06918">
        <w:rPr>
          <w:sz w:val="16"/>
        </w:rPr>
        <w:t xml:space="preserve">Moreover, the West’s ouster of Libya’s Moammar Khadafy is seen in Pyongyang as dispositive proof that only a fool would negotiate away missile and nuclear capabilities. Many, if not most, </w:t>
      </w:r>
      <w:r w:rsidRPr="00B06918">
        <w:rPr>
          <w:rStyle w:val="StyleUnderline"/>
        </w:rPr>
        <w:t>Korea experts long ago lost hope that the North was prepared to dismantle its nuclear program</w:t>
      </w:r>
      <w:r w:rsidRPr="00B06918">
        <w:rPr>
          <w:sz w:val="16"/>
        </w:rPr>
        <w:t xml:space="preserve">. In word and action, the Democratic People’s Republic of Korea (DPRK) had demonstrated its commitment to being a nuclear state. While none of its neighbors desires that outcome, the North has ample reason to be well armed. First, </w:t>
      </w:r>
      <w:r w:rsidRPr="00B06918">
        <w:rPr>
          <w:rStyle w:val="StyleUnderline"/>
        </w:rPr>
        <w:t>only an atomic bomb offers certain deterrence against the overwhelming military power of populous and prosperous South Korea backed by the U.S. superpower</w:t>
      </w:r>
      <w:r w:rsidRPr="00B06918">
        <w:rPr>
          <w:sz w:val="16"/>
        </w:rPr>
        <w:t xml:space="preserve">. Nuclear weapons also are a handy weapon of extortion. The ultimate bomb offers an important reward to a military that plays an important political role. Only an extraordinarily good offer could convince any country, especially the DPRK, to deal. Second, </w:t>
      </w:r>
      <w:r w:rsidRPr="00B06918">
        <w:rPr>
          <w:rStyle w:val="StyleUnderline"/>
        </w:rPr>
        <w:t>even a good offer looks suspect in light of U.S. and European support for the ouster of Libya’s Khadafy</w:t>
      </w:r>
      <w:r w:rsidRPr="00B06918">
        <w:rPr>
          <w:sz w:val="16"/>
        </w:rPr>
        <w:t xml:space="preserve">. </w:t>
      </w:r>
      <w:r w:rsidRPr="00B06918">
        <w:rPr>
          <w:rStyle w:val="StyleUnderline"/>
        </w:rPr>
        <w:t>He</w:t>
      </w:r>
      <w:r w:rsidRPr="00B06918">
        <w:rPr>
          <w:sz w:val="16"/>
        </w:rPr>
        <w:t xml:space="preserve">, too, </w:t>
      </w:r>
      <w:r w:rsidRPr="00B06918">
        <w:rPr>
          <w:rStyle w:val="StyleUnderline"/>
        </w:rPr>
        <w:t>negotiated with the West, sacrificing his nuclear,</w:t>
      </w:r>
      <w:r w:rsidRPr="00B06918">
        <w:rPr>
          <w:sz w:val="16"/>
        </w:rPr>
        <w:t xml:space="preserve"> chemical and long-range missile </w:t>
      </w:r>
      <w:r w:rsidRPr="00B06918">
        <w:rPr>
          <w:rStyle w:val="StyleUnderline"/>
        </w:rPr>
        <w:t>programs.</w:t>
      </w:r>
      <w:r w:rsidRPr="00B06918">
        <w:rPr>
          <w:sz w:val="16"/>
        </w:rPr>
        <w:t xml:space="preserve"> He was encouraged to act by the U.S. invasion of Iraq, which had not yet soured. Moreover, his son Saif—currently held by one set of Libyan rebels and recently sentenced to death in absentia by one of Libya’s nominal governments—reportedly advocated making a deal to draw Western investment and trade. President George W. </w:t>
      </w:r>
      <w:r w:rsidRPr="00B06918">
        <w:rPr>
          <w:rStyle w:val="StyleUnderline"/>
        </w:rPr>
        <w:t>Bush,</w:t>
      </w:r>
      <w:r w:rsidRPr="00B06918">
        <w:rPr>
          <w:sz w:val="16"/>
        </w:rPr>
        <w:t xml:space="preserve"> wannabe-scourge of evil, </w:t>
      </w:r>
      <w:r w:rsidRPr="00B06918">
        <w:rPr>
          <w:rStyle w:val="StyleUnderline"/>
        </w:rPr>
        <w:t>nevertheless promised that Libya’s “good faith will be returned</w:t>
      </w:r>
      <w:r w:rsidRPr="00B06918">
        <w:rPr>
          <w:sz w:val="16"/>
        </w:rPr>
        <w:t xml:space="preserve">.” Khadafy was feted in European capitals. Tripoli was cited as a model for Iran, with North Korea to follow. Said the West: Give up your WMDs and a world of benefits will be yours, including security, trade and investment, diplomatic recognition and international respectability. However, four years ago, the U.S. and European governments saw their chance. Under the guise of humanitarianism—Khadafy never massacred civilians, which the allies claimed they wanted to prevent—Washington and Brussels promoted low-cost (to them) regime change. Some analysts saw the West’s unabashed aggression as validating the earlier negotiations: “Imagine the possible nightmare if we had failed to remove the Libyan nuclear weapons program and their longer-range missile force,” asserted Robert Joseph, who participated in nonproliferation negotiations. Alas, the self-satisfied celebration of Libya as a “good war” quickly dissipated after that nation suffered postwar atrocities, loosed weapons across the region, generated rogue militias, spawned two governments, descended into incipient civil war and became another battleground for Islamic State forces. A grand victory it turned out not to be. Now </w:t>
      </w:r>
      <w:r w:rsidRPr="00B06918">
        <w:rPr>
          <w:rStyle w:val="StyleUnderline"/>
        </w:rPr>
        <w:t>Libya also stands as a stark warning against nonproliferation</w:t>
      </w:r>
      <w:r w:rsidRPr="00B06918">
        <w:rPr>
          <w:sz w:val="16"/>
        </w:rPr>
        <w:t xml:space="preserve">, at least by any government believing itself to be in Washington’s gun sights, or as having geopolitical ambitions that the United States might want to thwart. In return for paper guarantees, Khadafy sacrificed a military trifecta, including the one weapon that could have deterred the United States and Europe from taking advantage of his vulnerability. </w:t>
      </w:r>
      <w:r w:rsidRPr="00B06918">
        <w:rPr>
          <w:rStyle w:val="StyleUnderline"/>
        </w:rPr>
        <w:t>The North Koreans took immediate note</w:t>
      </w:r>
      <w:r w:rsidRPr="00B06918">
        <w:rPr>
          <w:sz w:val="16"/>
        </w:rPr>
        <w:t xml:space="preserve">. The Foreign Ministry observed: “Libya’s nuclear dismantlement much touted by the U.S. in the past turned out to be a mode of aggression whereby the latter coaxed the former with such sweet words as ‘guarantee of security’ and ‘improvement of relations’ to disarm and then swallowed it up by force.” </w:t>
      </w:r>
      <w:r w:rsidRPr="00B06918">
        <w:rPr>
          <w:rStyle w:val="StyleUnderline"/>
        </w:rPr>
        <w:t>The celebrated disarmament agreement was “an invasion tactic to disarm the country.”</w:t>
      </w:r>
      <w:r w:rsidRPr="00B06918">
        <w:rPr>
          <w:sz w:val="16"/>
        </w:rPr>
        <w:t xml:space="preserve"> The ministry insisted that events demonstrated how the North’s military-first policy was “proper in a thousand ways.” Korea University professor Ruediger Frank argued that Pyongyang’s leaders felt “deeply satisfied with themselves” after the West’s perceived betrayal of Khadafy. In Pyongyang’s view, the Libyans “took the economic bait, foolishly disarmed themselves, and once they were defenseless, were mercilessly punished by the West.” In this case, the North Koreans were right. Of course, the Obama administration would not admit its mistake. At the time, State Department spokesman Mark Toner claimed: “Where [the Libyans are] at today has absolutely no connection with them renouncing their nuclear program or nuclear weapons.” This was nonsense. Had Khadafy possessed nukes, chemical weapons and/or missiles, the allies almost certainly would have kept their planes and drones at home. And Khadafy probably would still be in power. The DPRK was wrong to assume that the allies pursued denuclearization as part of a conscious plan of premeditated treachery to disarm and then oust the Libyan dictator. However, the effect was the same. And</w:t>
      </w:r>
      <w:r w:rsidRPr="00B06918">
        <w:rPr>
          <w:rStyle w:val="StyleUnderline"/>
        </w:rPr>
        <w:t xml:space="preserve"> Pyongyang has no reason to believe that the allies would not take advantage of a similar opening against the Kim dynasty.</w:t>
      </w:r>
      <w:r w:rsidRPr="00B06918">
        <w:rPr>
          <w:sz w:val="16"/>
        </w:rPr>
        <w:t xml:space="preserve"> Nevertheless, the Iranian negotiations have revived hopes that the DPRK might be enticed into following suit. Author Mark Fitzpatrick argued that the lesson the North should draw “is that the United States is willing to come to terms with detested enemies.” State Department </w:t>
      </w:r>
      <w:r w:rsidRPr="00B06918">
        <w:rPr>
          <w:sz w:val="16"/>
        </w:rPr>
        <w:lastRenderedPageBreak/>
        <w:t>spokesman John Kirby said the United States was prepared to talk even to nations with “long-standing differences” with America. Under Secretary of State Wendy Sherman suggested that implementation of the Iran agreement “might give North Korea second thoughts about the very dangerous path that it is pursuing.” Park Won-gon of Handong University argued that the pact “gives room for Washington to focus on North Korea.” He believed that success was possible if the United States “keeps in mind that Pyongyang turned into a nuclear-weapon state for such reasons and takes measures accordingly.” The Sejong Institute’s Paik Hak-soon urged the United States to “reconsider Pyongyang’s demand for a change in its hostility to the Kim Jong-un regime.”</w:t>
      </w:r>
    </w:p>
    <w:p w:rsidR="00DF1F8A" w:rsidRDefault="00DF1F8A" w:rsidP="00DF1F8A">
      <w:pPr>
        <w:pStyle w:val="Heading4"/>
      </w:pPr>
      <w:r>
        <w:t>Kim views nukes as an existential protector – he wont give them up; instead diplomacy makes prolif more likely</w:t>
      </w:r>
    </w:p>
    <w:p w:rsidR="00DF1F8A" w:rsidRDefault="00DF1F8A" w:rsidP="00DF1F8A">
      <w:r w:rsidRPr="00B06918">
        <w:rPr>
          <w:rStyle w:val="Style13ptBold"/>
        </w:rPr>
        <w:t>Bandow</w:t>
      </w:r>
      <w:r>
        <w:t xml:space="preserve"> Sept 2, </w:t>
      </w:r>
      <w:r w:rsidRPr="00B06918">
        <w:rPr>
          <w:rStyle w:val="Style13ptBold"/>
        </w:rPr>
        <w:t>2015</w:t>
      </w:r>
      <w:r>
        <w:t xml:space="preserve"> – Senior Fellow @ Cato</w:t>
      </w:r>
      <w:r>
        <w:br/>
        <w:t>Doug, Thanks to Libya, North Korea Might Never Negotiate on Nuclear Weapons, nationalinterest.org/feature/thanks-libya-north-korea-might-never-negotiate-nuclear-</w:t>
      </w:r>
      <w:proofErr w:type="gramStart"/>
      <w:r>
        <w:t>13756?page</w:t>
      </w:r>
      <w:proofErr w:type="gramEnd"/>
      <w:r>
        <w:t>=2</w:t>
      </w:r>
    </w:p>
    <w:p w:rsidR="00DF1F8A" w:rsidRPr="00B06918" w:rsidRDefault="00DF1F8A" w:rsidP="00DF1F8A">
      <w:pPr>
        <w:rPr>
          <w:rStyle w:val="StyleUnderline"/>
        </w:rPr>
      </w:pPr>
      <w:r w:rsidRPr="00B06918">
        <w:rPr>
          <w:sz w:val="16"/>
        </w:rPr>
        <w:t xml:space="preserve">Even the Chinese cited the underlying principle. The Chinese foreign minister, Wang Yi, said that the Iranian deal was an “active model” for the North. In his words, it represented a “win-win” spirit and demonstrated that talks could solve an issue, “however difficult the problem.” Explained a People’s Daily commentary: the agreement, which Beijing backed, “can be a positive reference for the handling of other regional hotspots, including the Korean peninsular nuclear issue.” Opined Wu Zurong of the China Foundation for International Studies: “The signing of the Iranian nuclear agreement sets a precedent for the international community to solve disputes through political and diplomatic channels.” Alas, </w:t>
      </w:r>
      <w:r w:rsidRPr="00B06918">
        <w:rPr>
          <w:rStyle w:val="StyleUnderline"/>
        </w:rPr>
        <w:t>Kim Jong-un took power only a couple months after Khadafy was killed in rather gruesome fashion. That event was likely imprinted upon his consciousness. He has demonstrated his determination to maintain power—the regime has executed some four hundred Korean Workers Party officials since he succeeded his father</w:t>
      </w:r>
      <w:r w:rsidRPr="00B06918">
        <w:rPr>
          <w:sz w:val="16"/>
        </w:rPr>
        <w:t xml:space="preserve">. Most dramatic was the killing of his uncle; a vice premier and the defense minister recently suffered the same fate. </w:t>
      </w:r>
      <w:r w:rsidRPr="00B06918">
        <w:rPr>
          <w:rStyle w:val="StyleUnderline"/>
        </w:rPr>
        <w:t>Kim isn’t likely to give up his most important weapon to deter outside intervention.</w:t>
      </w:r>
      <w:r>
        <w:rPr>
          <w:rStyle w:val="StyleUnderline"/>
        </w:rPr>
        <w:t xml:space="preserve"> </w:t>
      </w:r>
      <w:r w:rsidRPr="00B06918">
        <w:rPr>
          <w:sz w:val="16"/>
        </w:rPr>
        <w:t>After announcement of the Iranian agreement, the North Korean foreign ministry issued a statement explaining that the situation of the North was “quite different” from that of Iran and that Pyongyang was “not interested at all in the dialogue to discuss the issue of making it freeze or dismantle its nukes unilaterally first.” After all, the DPRK was a nuclear state and faced ongoing threats from the United States. Thus, its nuclear deterrent was not “a plaything to be put on the negotiating table.” North Korea’s ambassador to China, Ji Jae-ryong, reiterated the same points: “</w:t>
      </w:r>
      <w:r w:rsidRPr="00B06918">
        <w:rPr>
          <w:rStyle w:val="StyleUnderline"/>
        </w:rPr>
        <w:t>The nuclear deterrence of the DPRK is not a plaything to be put on the negotiating table as it is the essential means to protect its sovereignty and vital rights from the U.S. nuclear threat and hostile policy.”</w:t>
      </w:r>
      <w:r>
        <w:rPr>
          <w:rStyle w:val="StyleUnderline"/>
        </w:rPr>
        <w:t xml:space="preserve"> </w:t>
      </w:r>
      <w:r w:rsidRPr="00B06918">
        <w:rPr>
          <w:sz w:val="16"/>
        </w:rPr>
        <w:t xml:space="preserve">This should surprise no one. Fitzpatrick contended that the Iranian deal showed that the United States “treated the Iranians as equal negotiating partners, according them respect and collegiality.” But Washington treated Libyans that way, too. Which didn’t stop the United States and its allies from ousting the same government a few years later. Washington never has let international </w:t>
      </w:r>
      <w:proofErr w:type="gramStart"/>
      <w:r w:rsidRPr="00B06918">
        <w:rPr>
          <w:sz w:val="16"/>
        </w:rPr>
        <w:t>law,</w:t>
      </w:r>
      <w:proofErr w:type="gramEnd"/>
      <w:r w:rsidRPr="00B06918">
        <w:rPr>
          <w:sz w:val="16"/>
        </w:rPr>
        <w:t xml:space="preserve"> past relations or even good sense stop it from using its enormous power to advance whatever it perceives to be its interests whenever it deems convenient. </w:t>
      </w:r>
      <w:r w:rsidRPr="00B06918">
        <w:rPr>
          <w:rStyle w:val="StyleUnderline"/>
        </w:rPr>
        <w:t>It never was likely that the DPRK would give up its nuclear weapons</w:t>
      </w:r>
      <w:r w:rsidRPr="00B06918">
        <w:rPr>
          <w:sz w:val="16"/>
        </w:rPr>
        <w:t xml:space="preserve">. </w:t>
      </w:r>
      <w:r w:rsidRPr="00B06918">
        <w:rPr>
          <w:rStyle w:val="StyleUnderline"/>
        </w:rPr>
        <w:t>But the Obama administration’s Libyan misadventure makes that prospect even less likely.</w:t>
      </w:r>
      <w:r w:rsidRPr="00B06918">
        <w:rPr>
          <w:sz w:val="16"/>
        </w:rPr>
        <w:t xml:space="preserve"> And the impact might not stop there. </w:t>
      </w:r>
      <w:r w:rsidRPr="00B06918">
        <w:rPr>
          <w:rStyle w:val="StyleUnderline"/>
        </w:rPr>
        <w:t>Other governments</w:t>
      </w:r>
      <w:r w:rsidRPr="00B06918">
        <w:rPr>
          <w:sz w:val="16"/>
        </w:rPr>
        <w:t xml:space="preserve">, too, </w:t>
      </w:r>
      <w:r w:rsidRPr="00B06918">
        <w:rPr>
          <w:rStyle w:val="StyleUnderline"/>
        </w:rPr>
        <w:t>may decide to seek nuclear weapons for security since no foreign state, no matter how close it might appear to be to Washington at any point in time, can feel secure from a future attempt at regime change.</w:t>
      </w:r>
      <w:r>
        <w:rPr>
          <w:rStyle w:val="StyleUnderline"/>
        </w:rPr>
        <w:t xml:space="preserve"> </w:t>
      </w:r>
      <w:r w:rsidRPr="00B06918">
        <w:rPr>
          <w:sz w:val="16"/>
        </w:rPr>
        <w:t xml:space="preserve">Entering Libya’s civil war turned out to be a serious mistake. But the conflict has done more than destabilize North Africa. </w:t>
      </w:r>
      <w:r w:rsidRPr="00B06918">
        <w:rPr>
          <w:rStyle w:val="StyleUnderline"/>
        </w:rPr>
        <w:t>The West’s eagerness to overthrow a government that had given up nuclear weapons creates yet another incentive for proliferation. Washington may rue this precedent for years to come.</w:t>
      </w:r>
      <w:r>
        <w:rPr>
          <w:rStyle w:val="StyleUnderline"/>
        </w:rPr>
        <w:t xml:space="preserve"> </w:t>
      </w:r>
    </w:p>
    <w:p w:rsidR="00DF1F8A" w:rsidRDefault="00DF1F8A" w:rsidP="00DF1F8A">
      <w:pPr>
        <w:pStyle w:val="Heading3"/>
      </w:pPr>
      <w:r>
        <w:lastRenderedPageBreak/>
        <w:t>AT: Tripwire -&gt; War</w:t>
      </w:r>
    </w:p>
    <w:p w:rsidR="00DF1F8A" w:rsidRPr="00020CA3" w:rsidRDefault="00DF1F8A" w:rsidP="00DF1F8A">
      <w:pPr>
        <w:pStyle w:val="Heading4"/>
      </w:pPr>
      <w:r>
        <w:t>Presence prevents tensions on the peninsula from escalating</w:t>
      </w:r>
    </w:p>
    <w:p w:rsidR="00DF1F8A" w:rsidRPr="00020CA3" w:rsidRDefault="00DF1F8A" w:rsidP="00DF1F8A">
      <w:r w:rsidRPr="00020CA3">
        <w:rPr>
          <w:rStyle w:val="Style13ptBold"/>
        </w:rPr>
        <w:t>Kim</w:t>
      </w:r>
      <w:r>
        <w:t xml:space="preserve"> Aug 31, </w:t>
      </w:r>
      <w:r w:rsidRPr="00020CA3">
        <w:rPr>
          <w:rStyle w:val="Style13ptBold"/>
        </w:rPr>
        <w:t xml:space="preserve">2015 </w:t>
      </w:r>
      <w:r>
        <w:t>– ASSOCIATE NUCLEAR POLICY PROGRAM ASIA PROGRAM @ Carnegie</w:t>
      </w:r>
      <w:r>
        <w:br/>
        <w:t>Duyeon, The Inter-Korean Deal: Defusing Recent Tensions, carnegieendowment.org/2015/08/31/inter-korean-deal-defusing-recent-tensions/ifea</w:t>
      </w:r>
    </w:p>
    <w:p w:rsidR="00DF1F8A" w:rsidRPr="00020CA3" w:rsidRDefault="00DF1F8A" w:rsidP="00DF1F8A">
      <w:pPr>
        <w:rPr>
          <w:rStyle w:val="StyleUnderline"/>
        </w:rPr>
      </w:pPr>
      <w:r w:rsidRPr="00020CA3">
        <w:rPr>
          <w:rStyle w:val="StyleUnderline"/>
        </w:rPr>
        <w:t>There is always the possibility of conflict brought on by miscalculation or unintended consequences, given the high level of tension</w:t>
      </w:r>
      <w:r w:rsidRPr="00020CA3">
        <w:rPr>
          <w:sz w:val="16"/>
        </w:rPr>
        <w:t xml:space="preserve">, but this particular incident was unlikely to be the trigger. </w:t>
      </w:r>
      <w:r w:rsidRPr="00020CA3">
        <w:rPr>
          <w:rStyle w:val="StyleUnderline"/>
        </w:rPr>
        <w:t>Provocations from North Korea are nothing new</w:t>
      </w:r>
      <w:r w:rsidRPr="00020CA3">
        <w:rPr>
          <w:sz w:val="16"/>
        </w:rPr>
        <w:t xml:space="preserve">, but the latest situation was still tense. The conventional wisdom is that Pyongyang would not start a war that could lead to the fall of the sixty-seven-year-old Kim regime. However, </w:t>
      </w:r>
      <w:r w:rsidRPr="00020CA3">
        <w:rPr>
          <w:rStyle w:val="StyleUnderline"/>
        </w:rPr>
        <w:t>Kim Jong-un</w:t>
      </w:r>
      <w:r w:rsidRPr="00020CA3">
        <w:rPr>
          <w:sz w:val="16"/>
        </w:rPr>
        <w:t xml:space="preserve">, who succeeded his late father as North Korea’s supreme leader in 2011, </w:t>
      </w:r>
      <w:r w:rsidRPr="00020CA3">
        <w:rPr>
          <w:rStyle w:val="StyleUnderline"/>
        </w:rPr>
        <w:t>is unpredictable and seems determined to show his strength to consolidate his power</w:t>
      </w:r>
      <w:r w:rsidRPr="00020CA3">
        <w:rPr>
          <w:sz w:val="16"/>
        </w:rPr>
        <w:t xml:space="preserve">. </w:t>
      </w:r>
      <w:r w:rsidRPr="00020CA3">
        <w:rPr>
          <w:rStyle w:val="StyleUnderline"/>
        </w:rPr>
        <w:t>This raises the possibility of miscalculation and unintended consequences whenever there is an escalation in tensions.</w:t>
      </w:r>
      <w:r>
        <w:rPr>
          <w:rStyle w:val="StyleUnderline"/>
        </w:rPr>
        <w:t xml:space="preserve"> </w:t>
      </w:r>
      <w:r w:rsidRPr="00020CA3">
        <w:rPr>
          <w:sz w:val="16"/>
        </w:rPr>
        <w:t xml:space="preserve">This minicrisis shows that </w:t>
      </w:r>
      <w:r w:rsidRPr="00020CA3">
        <w:rPr>
          <w:rStyle w:val="StyleUnderline"/>
        </w:rPr>
        <w:t>Kim is willing to ratchet up tensions to the brink</w:t>
      </w:r>
      <w:r w:rsidRPr="00020CA3">
        <w:rPr>
          <w:sz w:val="16"/>
        </w:rPr>
        <w:t>—</w:t>
      </w:r>
      <w:r w:rsidRPr="00020CA3">
        <w:rPr>
          <w:rStyle w:val="StyleUnderline"/>
        </w:rPr>
        <w:t xml:space="preserve">raising the stakes higher than in standoffs under his predecessors—and that </w:t>
      </w:r>
      <w:r w:rsidRPr="00020CA3">
        <w:rPr>
          <w:sz w:val="16"/>
        </w:rPr>
        <w:t xml:space="preserve">South Korean President </w:t>
      </w:r>
      <w:r w:rsidRPr="00020CA3">
        <w:rPr>
          <w:rStyle w:val="StyleUnderline"/>
        </w:rPr>
        <w:t>Park</w:t>
      </w:r>
      <w:r w:rsidRPr="00020CA3">
        <w:rPr>
          <w:sz w:val="16"/>
        </w:rPr>
        <w:t xml:space="preserve"> Geun-hye </w:t>
      </w:r>
      <w:r w:rsidRPr="00020CA3">
        <w:rPr>
          <w:rStyle w:val="StyleUnderline"/>
        </w:rPr>
        <w:t>is willing to stand ready to retaliate sternly.</w:t>
      </w:r>
      <w:r>
        <w:rPr>
          <w:rStyle w:val="StyleUnderline"/>
        </w:rPr>
        <w:t xml:space="preserve"> </w:t>
      </w:r>
      <w:r w:rsidRPr="00020CA3">
        <w:rPr>
          <w:sz w:val="16"/>
        </w:rPr>
        <w:t xml:space="preserve">At the same time, however, most specialists believe that the latest threats and escalation were not intended to ignite conflict, </w:t>
      </w:r>
      <w:r w:rsidRPr="00020CA3">
        <w:rPr>
          <w:rStyle w:val="StyleUnderline"/>
        </w:rPr>
        <w:t>particularly as U.S.–South Korean military drills were taking place on the peninsula</w:t>
      </w:r>
      <w:r w:rsidRPr="00020CA3">
        <w:rPr>
          <w:sz w:val="16"/>
        </w:rPr>
        <w:t xml:space="preserve"> through August 28. However</w:t>
      </w:r>
      <w:r w:rsidRPr="00020CA3">
        <w:rPr>
          <w:rStyle w:val="StyleUnderline"/>
        </w:rPr>
        <w:t>, the next move for Kim Jong-un’s North Korea would have been unclear if the allies were not engaged in joint drills</w:t>
      </w:r>
      <w:r w:rsidRPr="00020CA3">
        <w:rPr>
          <w:rStyle w:val="Emphasis"/>
        </w:rPr>
        <w:t>. This gives weight to the belief that a U.S. military presence is critical to the stability of the peninsula,</w:t>
      </w:r>
      <w:r w:rsidRPr="00020CA3">
        <w:rPr>
          <w:sz w:val="16"/>
        </w:rPr>
        <w:t xml:space="preserve"> </w:t>
      </w:r>
      <w:r w:rsidRPr="00020CA3">
        <w:rPr>
          <w:rStyle w:val="StyleUnderline"/>
        </w:rPr>
        <w:t>despite the North’s claim that the withdrawal of troops would make the peninsula more peaceful because it would negate the Kim regime’s need to react militarily.</w:t>
      </w:r>
      <w:r>
        <w:rPr>
          <w:rStyle w:val="StyleUnderline"/>
        </w:rPr>
        <w:t xml:space="preserve"> </w:t>
      </w:r>
      <w:r w:rsidRPr="00020CA3">
        <w:rPr>
          <w:sz w:val="16"/>
        </w:rPr>
        <w:t xml:space="preserve">In the unlikely event that the North had attacked the loudspeakers, Seoul would have faced immense domestic pressure to retaliate with force, especially because it was unable to react militarily after Pyongyang shelled Yeonpyeong Island in 2010, killing four South Koreans and injuring nineteen. But </w:t>
      </w:r>
      <w:r w:rsidRPr="00020CA3">
        <w:rPr>
          <w:rStyle w:val="StyleUnderline"/>
        </w:rPr>
        <w:t>the U</w:t>
      </w:r>
      <w:r w:rsidRPr="00020CA3">
        <w:rPr>
          <w:sz w:val="16"/>
        </w:rPr>
        <w:t xml:space="preserve">nited </w:t>
      </w:r>
      <w:r w:rsidRPr="00020CA3">
        <w:rPr>
          <w:rStyle w:val="StyleUnderline"/>
        </w:rPr>
        <w:t>S</w:t>
      </w:r>
      <w:r w:rsidRPr="00020CA3">
        <w:rPr>
          <w:sz w:val="16"/>
        </w:rPr>
        <w:t xml:space="preserve">tates </w:t>
      </w:r>
      <w:r w:rsidRPr="00020CA3">
        <w:rPr>
          <w:rStyle w:val="StyleUnderline"/>
        </w:rPr>
        <w:t>would,</w:t>
      </w:r>
      <w:r w:rsidRPr="00020CA3">
        <w:rPr>
          <w:sz w:val="16"/>
        </w:rPr>
        <w:t xml:space="preserve"> again</w:t>
      </w:r>
      <w:r w:rsidRPr="00020CA3">
        <w:rPr>
          <w:rStyle w:val="StyleUnderline"/>
        </w:rPr>
        <w:t>, have urged South Korea to exercise restraint as Washington</w:t>
      </w:r>
      <w:r w:rsidRPr="00020CA3">
        <w:rPr>
          <w:sz w:val="16"/>
        </w:rPr>
        <w:t xml:space="preserve">, along with UN forces and Beijing, </w:t>
      </w:r>
      <w:r w:rsidRPr="00020CA3">
        <w:rPr>
          <w:rStyle w:val="StyleUnderline"/>
        </w:rPr>
        <w:t>would not want to be pulled into another Korean War.</w:t>
      </w:r>
    </w:p>
    <w:p w:rsidR="00DF1F8A" w:rsidRDefault="00DF1F8A" w:rsidP="00DF1F8A">
      <w:pPr>
        <w:pStyle w:val="Heading4"/>
      </w:pPr>
      <w:r>
        <w:t>Presence is necessary for the inevitable war, means that regime change and democratization are possible</w:t>
      </w:r>
    </w:p>
    <w:p w:rsidR="00DF1F8A" w:rsidRPr="00DC654A" w:rsidRDefault="00DF1F8A" w:rsidP="00DF1F8A">
      <w:r w:rsidRPr="00DC654A">
        <w:rPr>
          <w:rStyle w:val="Style13ptBold"/>
        </w:rPr>
        <w:t>Metz 2015</w:t>
      </w:r>
      <w:r>
        <w:t xml:space="preserve"> - Director of Research @ the US Army War College </w:t>
      </w:r>
      <w:r>
        <w:br/>
        <w:t xml:space="preserve">Steven, Has the United States Lost the Ability to Fight a Major </w:t>
      </w:r>
      <w:proofErr w:type="gramStart"/>
      <w:r>
        <w:t>War?,</w:t>
      </w:r>
      <w:proofErr w:type="gramEnd"/>
      <w:r>
        <w:t xml:space="preserve"> Parameters 45(2) Summer 2015</w:t>
      </w:r>
    </w:p>
    <w:p w:rsidR="00DF1F8A" w:rsidRDefault="00DF1F8A" w:rsidP="00DF1F8A">
      <w:pPr>
        <w:rPr>
          <w:sz w:val="16"/>
        </w:rPr>
      </w:pPr>
      <w:r w:rsidRPr="005A5AFB">
        <w:rPr>
          <w:sz w:val="16"/>
        </w:rPr>
        <w:t xml:space="preserve">Today, </w:t>
      </w:r>
      <w:r w:rsidRPr="005A5AFB">
        <w:rPr>
          <w:rStyle w:val="StyleUnderline"/>
        </w:rPr>
        <w:t>three plausible scenarios might compel American involvement</w:t>
      </w:r>
      <w:r>
        <w:rPr>
          <w:rStyle w:val="StyleUnderline"/>
        </w:rPr>
        <w:t xml:space="preserve"> </w:t>
      </w:r>
      <w:r w:rsidRPr="005A5AFB">
        <w:rPr>
          <w:rStyle w:val="StyleUnderline"/>
        </w:rPr>
        <w:t>in a big war. The first would be military aggression from North</w:t>
      </w:r>
      <w:r>
        <w:rPr>
          <w:rStyle w:val="StyleUnderline"/>
        </w:rPr>
        <w:t xml:space="preserve"> </w:t>
      </w:r>
      <w:r w:rsidRPr="005A5AFB">
        <w:rPr>
          <w:rStyle w:val="StyleUnderline"/>
        </w:rPr>
        <w:t>Korea,</w:t>
      </w:r>
      <w:r w:rsidRPr="005A5AFB">
        <w:rPr>
          <w:sz w:val="16"/>
        </w:rPr>
        <w:t xml:space="preserve"> possibly a missile barrage or nuclear attack against US targets or a key American ally like South Korea or Japan. If this involved nuclear weapons </w:t>
      </w:r>
      <w:r w:rsidRPr="005A5AFB">
        <w:rPr>
          <w:rStyle w:val="StyleUnderline"/>
        </w:rPr>
        <w:t>the U</w:t>
      </w:r>
      <w:r w:rsidRPr="005A5AFB">
        <w:rPr>
          <w:sz w:val="16"/>
        </w:rPr>
        <w:t xml:space="preserve">nited </w:t>
      </w:r>
      <w:r w:rsidRPr="005A5AFB">
        <w:rPr>
          <w:rStyle w:val="StyleUnderline"/>
        </w:rPr>
        <w:t>S</w:t>
      </w:r>
      <w:r w:rsidRPr="005A5AFB">
        <w:rPr>
          <w:sz w:val="16"/>
        </w:rPr>
        <w:t xml:space="preserve">tates </w:t>
      </w:r>
      <w:r w:rsidRPr="005A5AFB">
        <w:rPr>
          <w:rStyle w:val="StyleUnderline"/>
        </w:rPr>
        <w:t>might have to invade North Korea and replace</w:t>
      </w:r>
      <w:r>
        <w:rPr>
          <w:rStyle w:val="StyleUnderline"/>
        </w:rPr>
        <w:t xml:space="preserve"> </w:t>
      </w:r>
      <w:r w:rsidRPr="005A5AFB">
        <w:rPr>
          <w:rStyle w:val="StyleUnderline"/>
        </w:rPr>
        <w:t>the Kim regime.</w:t>
      </w:r>
      <w:r w:rsidRPr="005A5AFB">
        <w:rPr>
          <w:sz w:val="16"/>
        </w:rPr>
        <w:t xml:space="preserve"> </w:t>
      </w:r>
      <w:r w:rsidRPr="005A5AFB">
        <w:rPr>
          <w:rStyle w:val="StyleUnderline"/>
        </w:rPr>
        <w:t>Destroying North Korean conventional forces</w:t>
      </w:r>
      <w:r w:rsidRPr="005A5AFB">
        <w:rPr>
          <w:sz w:val="16"/>
        </w:rPr>
        <w:t xml:space="preserve"> would be costly but </w:t>
      </w:r>
      <w:r w:rsidRPr="005A5AFB">
        <w:rPr>
          <w:rStyle w:val="StyleUnderline"/>
        </w:rPr>
        <w:t>would not take long</w:t>
      </w:r>
      <w:r w:rsidRPr="005A5AFB">
        <w:rPr>
          <w:sz w:val="16"/>
        </w:rPr>
        <w:t xml:space="preserve">. But </w:t>
      </w:r>
      <w:r w:rsidRPr="005A5AFB">
        <w:rPr>
          <w:rStyle w:val="StyleUnderline"/>
        </w:rPr>
        <w:t>there would then be extended</w:t>
      </w:r>
      <w:r>
        <w:rPr>
          <w:rStyle w:val="StyleUnderline"/>
        </w:rPr>
        <w:t xml:space="preserve"> </w:t>
      </w:r>
      <w:r w:rsidRPr="005A5AFB">
        <w:rPr>
          <w:rStyle w:val="StyleUnderline"/>
        </w:rPr>
        <w:t>period of pacification and occupation,</w:t>
      </w:r>
      <w:r w:rsidRPr="005A5AFB">
        <w:rPr>
          <w:sz w:val="16"/>
        </w:rPr>
        <w:t xml:space="preserve"> possibly even large-scale counterinsurgency. The second plausible scenario would be Russian military aggression against a US ally, particularly a member of NATO. The third would be Chinese aggression against American partners in the Asia Pacific, or against the United States itself. Of these three, </w:t>
      </w:r>
      <w:r w:rsidRPr="005A5AFB">
        <w:rPr>
          <w:rStyle w:val="StyleUnderline"/>
        </w:rPr>
        <w:t>only the first would likely lead to a strategically</w:t>
      </w:r>
      <w:r>
        <w:rPr>
          <w:rStyle w:val="StyleUnderline"/>
        </w:rPr>
        <w:t xml:space="preserve"> </w:t>
      </w:r>
      <w:r w:rsidRPr="005A5AFB">
        <w:rPr>
          <w:rStyle w:val="StyleUnderline"/>
        </w:rPr>
        <w:t>decisive outcome in the mode of World War II: regime change and</w:t>
      </w:r>
      <w:r>
        <w:rPr>
          <w:rStyle w:val="StyleUnderline"/>
        </w:rPr>
        <w:t xml:space="preserve"> </w:t>
      </w:r>
      <w:r w:rsidRPr="005A5AFB">
        <w:rPr>
          <w:rStyle w:val="StyleUnderline"/>
        </w:rPr>
        <w:t>democratization.</w:t>
      </w:r>
      <w:r w:rsidRPr="005A5AFB">
        <w:rPr>
          <w:sz w:val="16"/>
        </w:rPr>
        <w:t xml:space="preserve"> Baring regime collapse in Russia or China, the other two would probably follow the anticipated pattern for a Soviet inva- sion of Western Europe during the Cold War, ending with a restoration of pre-conflict borders and, hopefully, weakened, chastised, and less aggressive regimes.</w:t>
      </w:r>
    </w:p>
    <w:p w:rsidR="00DF1F8A" w:rsidRDefault="00DF1F8A" w:rsidP="00DF1F8A">
      <w:pPr>
        <w:pStyle w:val="Heading2"/>
      </w:pPr>
      <w:r>
        <w:lastRenderedPageBreak/>
        <w:t>AT: Impacts</w:t>
      </w:r>
    </w:p>
    <w:p w:rsidR="00051127" w:rsidRDefault="00051127" w:rsidP="00051127">
      <w:pPr>
        <w:pStyle w:val="Heading3"/>
      </w:pPr>
      <w:r>
        <w:lastRenderedPageBreak/>
        <w:t>AT: Cyber Terror</w:t>
      </w:r>
    </w:p>
    <w:p w:rsidR="00051127" w:rsidRPr="003F6293" w:rsidRDefault="00051127" w:rsidP="00051127">
      <w:pPr>
        <w:pStyle w:val="Heading4"/>
      </w:pPr>
      <w:r>
        <w:t>Cyber-attacks won’t take down the grid nor make the US weak</w:t>
      </w:r>
    </w:p>
    <w:p w:rsidR="00051127" w:rsidRDefault="00051127" w:rsidP="00051127">
      <w:r w:rsidRPr="00B21F46">
        <w:rPr>
          <w:rStyle w:val="Style13ptBold"/>
        </w:rPr>
        <w:t>Goiten 2015</w:t>
      </w:r>
      <w:r>
        <w:t xml:space="preserve"> Elizabeth [Co-Director, Liberty &amp; National Security Program @ Brennan Center]; Why surveillance won't prevent cyber attacks; Jul 10; www.brennancenter.org/blog/why-surveillance-wont-prevent-cyber-attacks</w:t>
      </w:r>
    </w:p>
    <w:p w:rsidR="00051127" w:rsidRDefault="00051127" w:rsidP="00051127">
      <w:pPr>
        <w:rPr>
          <w:rStyle w:val="StyleUnderline"/>
        </w:rPr>
      </w:pPr>
      <w:r w:rsidRPr="003F6293">
        <w:rPr>
          <w:rStyle w:val="StyleUnderline"/>
        </w:rPr>
        <w:t>Threats to cybersecurity are the perfect hook on which to hang a bid to expand executive power,</w:t>
      </w:r>
      <w:r w:rsidRPr="003F6293">
        <w:rPr>
          <w:sz w:val="16"/>
        </w:rPr>
        <w:t xml:space="preserve"> because both the nature of the risk and the ways in which it can be mitigated are so poorly understood. </w:t>
      </w:r>
      <w:r w:rsidRPr="003F6293">
        <w:rPr>
          <w:rStyle w:val="StyleUnderline"/>
        </w:rPr>
        <w:t>Few Americans grasp how the Internet works, but we all recognize our society’s level of dependence on it.</w:t>
      </w:r>
      <w:r w:rsidRPr="003F6293">
        <w:rPr>
          <w:sz w:val="16"/>
        </w:rPr>
        <w:t xml:space="preserve"> It is thus easy to imagine that a cyber attack could be an apocalyptic event. Movies and television shows feed this perception, just as they perpetuate the notion that torture is an acceptable and effective means of intelligence gathering. Fearing the worst and lacking the technological expertise to evaluate solutions, we are willing to give the government whatever powers it says it needs. In fact, </w:t>
      </w:r>
      <w:r w:rsidRPr="00363F25">
        <w:rPr>
          <w:rStyle w:val="StyleUnderline"/>
          <w:highlight w:val="yellow"/>
        </w:rPr>
        <w:t>the threat of a cyber attack ushering in a dystopian future is overblown</w:t>
      </w:r>
      <w:r w:rsidRPr="003F6293">
        <w:rPr>
          <w:sz w:val="16"/>
        </w:rPr>
        <w:t xml:space="preserve">. </w:t>
      </w:r>
      <w:r w:rsidRPr="003F6293">
        <w:rPr>
          <w:rStyle w:val="StyleUnderline"/>
        </w:rPr>
        <w:t xml:space="preserve">Consider </w:t>
      </w:r>
      <w:r w:rsidRPr="00363F25">
        <w:rPr>
          <w:rStyle w:val="StyleUnderline"/>
          <w:highlight w:val="yellow"/>
        </w:rPr>
        <w:t>the oft-repeated warning that a foreign enemy could “take down the grid</w:t>
      </w:r>
      <w:r w:rsidRPr="003F6293">
        <w:rPr>
          <w:rStyle w:val="StyleUnderline"/>
        </w:rPr>
        <w:t>” and leave the entire nation without power</w:t>
      </w:r>
      <w:r w:rsidRPr="003F6293">
        <w:rPr>
          <w:sz w:val="16"/>
        </w:rPr>
        <w:t xml:space="preserve">. </w:t>
      </w:r>
      <w:r w:rsidRPr="00363F25">
        <w:rPr>
          <w:rStyle w:val="Emphasis"/>
          <w:highlight w:val="yellow"/>
        </w:rPr>
        <w:t>The systems at issue are sufficiently decentralized</w:t>
      </w:r>
      <w:r w:rsidRPr="00363F25">
        <w:rPr>
          <w:sz w:val="16"/>
          <w:highlight w:val="yellow"/>
        </w:rPr>
        <w:t xml:space="preserve">, </w:t>
      </w:r>
      <w:r w:rsidRPr="00363F25">
        <w:rPr>
          <w:rStyle w:val="Emphasis"/>
          <w:highlight w:val="yellow"/>
        </w:rPr>
        <w:t>and enough redundancy is built into them,</w:t>
      </w:r>
      <w:r w:rsidRPr="003F6293">
        <w:rPr>
          <w:sz w:val="16"/>
        </w:rPr>
        <w:t xml:space="preserve"> that such an event is highly unlikely. </w:t>
      </w:r>
      <w:r w:rsidRPr="003F6293">
        <w:rPr>
          <w:rStyle w:val="StyleUnderline"/>
        </w:rPr>
        <w:t>Even a smaller-scale power outage would be difficult for an outsider to bring about.</w:t>
      </w:r>
      <w:r>
        <w:rPr>
          <w:rStyle w:val="StyleUnderline"/>
        </w:rPr>
        <w:t xml:space="preserve"> </w:t>
      </w:r>
      <w:r w:rsidRPr="003F6293">
        <w:rPr>
          <w:rStyle w:val="StyleUnderline"/>
        </w:rPr>
        <w:t>A far more likely scenario is the large-scale theft of personal data, such as the recent attacks on Target,</w:t>
      </w:r>
      <w:r w:rsidRPr="003F6293">
        <w:rPr>
          <w:sz w:val="16"/>
        </w:rPr>
        <w:t xml:space="preserve"> Sony, and the federal government’s Office of Personnel Management (OPM). To be sure, </w:t>
      </w:r>
      <w:r w:rsidRPr="003F6293">
        <w:rPr>
          <w:rStyle w:val="StyleUnderline"/>
        </w:rPr>
        <w:t>such events may constitute a personal apocalypse</w:t>
      </w:r>
      <w:r w:rsidRPr="003F6293">
        <w:rPr>
          <w:sz w:val="16"/>
        </w:rPr>
        <w:t xml:space="preserve"> for affected individuals, who may face financial loss, ruined credit, or worse. </w:t>
      </w:r>
      <w:r w:rsidRPr="003F6293">
        <w:rPr>
          <w:rStyle w:val="StyleUnderline"/>
        </w:rPr>
        <w:t xml:space="preserve">But they </w:t>
      </w:r>
      <w:r w:rsidRPr="00363F25">
        <w:rPr>
          <w:rStyle w:val="StyleUnderline"/>
          <w:highlight w:val="yellow"/>
        </w:rPr>
        <w:t>will not bring the nation to its knees.</w:t>
      </w:r>
      <w:r>
        <w:rPr>
          <w:rStyle w:val="StyleUnderline"/>
        </w:rPr>
        <w:t xml:space="preserve"> </w:t>
      </w:r>
    </w:p>
    <w:p w:rsidR="00051127" w:rsidRDefault="00051127" w:rsidP="00051127"/>
    <w:p w:rsidR="00051127" w:rsidRDefault="00051127" w:rsidP="00051127">
      <w:pPr>
        <w:pStyle w:val="Heading4"/>
      </w:pPr>
      <w:r>
        <w:t>North Korea lacks the capacity to pull off a cyber-attack of the caliber the aff describes</w:t>
      </w:r>
    </w:p>
    <w:p w:rsidR="00051127" w:rsidRPr="006F7427" w:rsidRDefault="00051127" w:rsidP="00051127">
      <w:r w:rsidRPr="006F7427">
        <w:rPr>
          <w:rStyle w:val="Style13ptBold"/>
        </w:rPr>
        <w:t>Harris 2015</w:t>
      </w:r>
      <w:r>
        <w:t xml:space="preserve"> </w:t>
      </w:r>
      <w:r>
        <w:br/>
        <w:t xml:space="preserve">Shane, "Did Vigilantes Knock North Korea </w:t>
      </w:r>
      <w:proofErr w:type="gramStart"/>
      <w:r>
        <w:t>Offline?,</w:t>
      </w:r>
      <w:proofErr w:type="gramEnd"/>
      <w:r>
        <w:t>" Mar 24, www.thedailybeast.com/articles/2015/03/24/did-vigilantes-knock-north-korea-offline.html</w:t>
      </w:r>
    </w:p>
    <w:p w:rsidR="00051127" w:rsidRDefault="00051127" w:rsidP="00051127">
      <w:pPr>
        <w:rPr>
          <w:rStyle w:val="StyleUnderline"/>
        </w:rPr>
      </w:pPr>
      <w:r w:rsidRPr="006F7427">
        <w:rPr>
          <w:sz w:val="16"/>
        </w:rPr>
        <w:t xml:space="preserve">A spokesperson for the NSA referred questions about the blackout to the National Security Council, which declined to comment beyond what officials have already said. Regardless of who caused the </w:t>
      </w:r>
      <w:r w:rsidRPr="006F7427">
        <w:rPr>
          <w:rStyle w:val="StyleUnderline"/>
        </w:rPr>
        <w:t xml:space="preserve">blackout, it almost certainly alerted the </w:t>
      </w:r>
      <w:r w:rsidRPr="008D0FAF">
        <w:rPr>
          <w:rStyle w:val="StyleUnderline"/>
        </w:rPr>
        <w:t>North Korean regime</w:t>
      </w:r>
      <w:r w:rsidRPr="006F7427">
        <w:rPr>
          <w:rStyle w:val="StyleUnderline"/>
        </w:rPr>
        <w:t xml:space="preserve"> to </w:t>
      </w:r>
      <w:r w:rsidRPr="00363F25">
        <w:rPr>
          <w:rStyle w:val="StyleUnderline"/>
          <w:highlight w:val="yellow"/>
        </w:rPr>
        <w:t xml:space="preserve">fundamental weaknesses in </w:t>
      </w:r>
      <w:r w:rsidRPr="008D0FAF">
        <w:rPr>
          <w:rStyle w:val="StyleUnderline"/>
        </w:rPr>
        <w:t xml:space="preserve">its </w:t>
      </w:r>
      <w:r w:rsidRPr="00363F25">
        <w:rPr>
          <w:rStyle w:val="StyleUnderline"/>
          <w:highlight w:val="yellow"/>
        </w:rPr>
        <w:t>cyber infrastructure</w:t>
      </w:r>
      <w:r w:rsidRPr="00363F25">
        <w:rPr>
          <w:sz w:val="16"/>
          <w:highlight w:val="yellow"/>
        </w:rPr>
        <w:t>.</w:t>
      </w:r>
      <w:r w:rsidRPr="006F7427">
        <w:rPr>
          <w:sz w:val="16"/>
        </w:rPr>
        <w:t xml:space="preserve"> </w:t>
      </w:r>
      <w:r w:rsidRPr="006F7427">
        <w:rPr>
          <w:rStyle w:val="StyleUnderline"/>
        </w:rPr>
        <w:t xml:space="preserve">A security briefing compiled by </w:t>
      </w:r>
      <w:r w:rsidRPr="00363F25">
        <w:rPr>
          <w:rStyle w:val="StyleUnderline"/>
          <w:highlight w:val="yellow"/>
        </w:rPr>
        <w:t>Hewlett-Packard noted</w:t>
      </w:r>
      <w:r w:rsidRPr="006F7427">
        <w:rPr>
          <w:rStyle w:val="StyleUnderline"/>
        </w:rPr>
        <w:t xml:space="preserve"> that a scan of </w:t>
      </w:r>
      <w:r w:rsidRPr="00363F25">
        <w:rPr>
          <w:rStyle w:val="StyleUnderline"/>
          <w:highlight w:val="yellow"/>
        </w:rPr>
        <w:t>North Korea’s networks</w:t>
      </w:r>
      <w:r w:rsidRPr="006F7427">
        <w:rPr>
          <w:sz w:val="16"/>
        </w:rPr>
        <w:t xml:space="preserve"> in 2014 revealed “</w:t>
      </w:r>
      <w:r w:rsidRPr="00363F25">
        <w:rPr>
          <w:rStyle w:val="StyleUnderline"/>
          <w:highlight w:val="yellow"/>
        </w:rPr>
        <w:t>dated tech</w:t>
      </w:r>
      <w:r w:rsidRPr="008D0FAF">
        <w:rPr>
          <w:rStyle w:val="StyleUnderline"/>
        </w:rPr>
        <w:t xml:space="preserve">nology </w:t>
      </w:r>
      <w:r w:rsidRPr="00363F25">
        <w:rPr>
          <w:rStyle w:val="StyleUnderline"/>
          <w:highlight w:val="yellow"/>
        </w:rPr>
        <w:t>that is</w:t>
      </w:r>
      <w:r w:rsidRPr="006F7427">
        <w:rPr>
          <w:rStyle w:val="StyleUnderline"/>
        </w:rPr>
        <w:t xml:space="preserve"> potentially </w:t>
      </w:r>
      <w:r w:rsidRPr="00363F25">
        <w:rPr>
          <w:rStyle w:val="StyleUnderline"/>
          <w:highlight w:val="yellow"/>
        </w:rPr>
        <w:t>susceptible to multiple vulnerabilities</w:t>
      </w:r>
      <w:r w:rsidRPr="006F7427">
        <w:rPr>
          <w:rStyle w:val="StyleUnderline"/>
        </w:rPr>
        <w:t>…”</w:t>
      </w:r>
      <w:r w:rsidRPr="006F7427">
        <w:rPr>
          <w:sz w:val="16"/>
        </w:rPr>
        <w:t xml:space="preserve"> It wasn’t clear whether the regime had noticed the weaknesses, or had kept certain devices detectable to throw off spies or lure foreign government into hacking infected machines, known as honeypots, the report said. </w:t>
      </w:r>
      <w:r w:rsidRPr="006F7427">
        <w:rPr>
          <w:rStyle w:val="StyleUnderline"/>
        </w:rPr>
        <w:t xml:space="preserve">But given that </w:t>
      </w:r>
      <w:r w:rsidRPr="00363F25">
        <w:rPr>
          <w:rStyle w:val="StyleUnderline"/>
          <w:highlight w:val="yellow"/>
        </w:rPr>
        <w:t>North Korea’s Internet crashed again in</w:t>
      </w:r>
      <w:r w:rsidRPr="006F7427">
        <w:rPr>
          <w:rStyle w:val="StyleUnderline"/>
        </w:rPr>
        <w:t xml:space="preserve"> late </w:t>
      </w:r>
      <w:r w:rsidRPr="00363F25">
        <w:rPr>
          <w:rStyle w:val="StyleUnderline"/>
          <w:highlight w:val="yellow"/>
        </w:rPr>
        <w:t>January</w:t>
      </w:r>
      <w:r w:rsidRPr="006F7427">
        <w:rPr>
          <w:rStyle w:val="StyleUnderline"/>
        </w:rPr>
        <w:t xml:space="preserve"> of this year, </w:t>
      </w:r>
      <w:r w:rsidRPr="00363F25">
        <w:rPr>
          <w:rStyle w:val="StyleUnderline"/>
          <w:highlight w:val="yellow"/>
        </w:rPr>
        <w:t>the connections continue to look</w:t>
      </w:r>
      <w:r w:rsidRPr="006F7427">
        <w:rPr>
          <w:rStyle w:val="StyleUnderline"/>
        </w:rPr>
        <w:t xml:space="preserve"> as </w:t>
      </w:r>
      <w:r w:rsidRPr="00363F25">
        <w:rPr>
          <w:rStyle w:val="StyleUnderline"/>
          <w:highlight w:val="yellow"/>
        </w:rPr>
        <w:t>rickety</w:t>
      </w:r>
      <w:r w:rsidRPr="006F7427">
        <w:rPr>
          <w:rStyle w:val="StyleUnderline"/>
        </w:rPr>
        <w:t xml:space="preserve"> as U.S. officials say. And it seems Kim Jong Un can’t keep them up.</w:t>
      </w:r>
    </w:p>
    <w:p w:rsidR="00051127" w:rsidRDefault="00051127" w:rsidP="00051127">
      <w:pPr>
        <w:pStyle w:val="Heading4"/>
        <w:rPr>
          <w:rStyle w:val="StyleUnderline"/>
        </w:rPr>
      </w:pPr>
    </w:p>
    <w:p w:rsidR="00051127" w:rsidRDefault="00051127" w:rsidP="00051127">
      <w:pPr>
        <w:pStyle w:val="Heading4"/>
      </w:pPr>
      <w:r>
        <w:t xml:space="preserve">Or last </w:t>
      </w:r>
      <w:proofErr w:type="gramStart"/>
      <w:r>
        <w:t>weeks</w:t>
      </w:r>
      <w:proofErr w:type="gramEnd"/>
      <w:r>
        <w:t xml:space="preserve"> attacks should have triggered the impact</w:t>
      </w:r>
    </w:p>
    <w:p w:rsidR="00051127" w:rsidRPr="00F92B41" w:rsidRDefault="00051127" w:rsidP="00051127">
      <w:r w:rsidRPr="00BF66FB">
        <w:rPr>
          <w:rStyle w:val="Style13ptBold"/>
        </w:rPr>
        <w:t>Pauli 9/10</w:t>
      </w:r>
      <w:r>
        <w:t xml:space="preserve"> </w:t>
      </w:r>
      <w:r>
        <w:br/>
        <w:t>Darren, "North Korea exploits 0-day in Seoul's favourite word processor," www.theregister.co.uk/2015/09/10/north_korea_exploits_zero_day_in_seouls_favourite_word_doc/</w:t>
      </w:r>
    </w:p>
    <w:p w:rsidR="00051127" w:rsidRPr="00BF66FB" w:rsidRDefault="00051127" w:rsidP="00051127">
      <w:pPr>
        <w:rPr>
          <w:sz w:val="16"/>
        </w:rPr>
      </w:pPr>
      <w:r w:rsidRPr="008D0FAF">
        <w:rPr>
          <w:sz w:val="16"/>
        </w:rPr>
        <w:t xml:space="preserve">FireEye researchers Genwei Jiang and Josiah Kimble say </w:t>
      </w:r>
      <w:r w:rsidRPr="00363F25">
        <w:rPr>
          <w:rStyle w:val="StyleUnderline"/>
          <w:highlight w:val="yellow"/>
        </w:rPr>
        <w:t xml:space="preserve">attackers from North Korea exploited a </w:t>
      </w:r>
      <w:proofErr w:type="gramStart"/>
      <w:r w:rsidRPr="00363F25">
        <w:rPr>
          <w:rStyle w:val="StyleUnderline"/>
          <w:highlight w:val="yellow"/>
        </w:rPr>
        <w:t>zero day</w:t>
      </w:r>
      <w:proofErr w:type="gramEnd"/>
      <w:r w:rsidRPr="00363F25">
        <w:rPr>
          <w:rStyle w:val="StyleUnderline"/>
          <w:highlight w:val="yellow"/>
        </w:rPr>
        <w:t xml:space="preserve"> vulnerability</w:t>
      </w:r>
      <w:r w:rsidRPr="00BF66FB">
        <w:rPr>
          <w:sz w:val="16"/>
        </w:rPr>
        <w:t xml:space="preserve"> in a word processor popular with the South Korea's government. The attackers went after the vulnerability (CVE-2015-6585) in the Hangul Word Processor prior to a patch issued last Monday. </w:t>
      </w:r>
      <w:r w:rsidRPr="00BF66FB">
        <w:rPr>
          <w:rStyle w:val="StyleUnderline"/>
        </w:rPr>
        <w:t>Accurate attribution of North Korean actors is inherently difficult</w:t>
      </w:r>
      <w:r w:rsidRPr="00BF66FB">
        <w:rPr>
          <w:sz w:val="16"/>
        </w:rPr>
        <w:t xml:space="preserve">, however Jiang and Kimble say the attack payloads and infrastructure strongly point to the North. There is no suggestion of Pyongyang's involvement. </w:t>
      </w:r>
      <w:r w:rsidRPr="00BF66FB">
        <w:rPr>
          <w:rStyle w:val="StyleUnderline"/>
        </w:rPr>
        <w:t xml:space="preserve">"While not conclusive, the targeting of a South Korean proprietary word processing software </w:t>
      </w:r>
      <w:r w:rsidRPr="00BF66FB">
        <w:rPr>
          <w:rStyle w:val="StyleUnderline"/>
        </w:rPr>
        <w:lastRenderedPageBreak/>
        <w:t xml:space="preserve">strongly suggests a specific interest </w:t>
      </w:r>
      <w:r w:rsidRPr="00363F25">
        <w:rPr>
          <w:rStyle w:val="StyleUnderline"/>
          <w:highlight w:val="yellow"/>
        </w:rPr>
        <w:t>in South Korean target</w:t>
      </w:r>
      <w:r w:rsidRPr="00363F25">
        <w:rPr>
          <w:sz w:val="16"/>
          <w:highlight w:val="yellow"/>
        </w:rPr>
        <w:t>s</w:t>
      </w:r>
      <w:r w:rsidRPr="00BF66FB">
        <w:rPr>
          <w:sz w:val="16"/>
        </w:rPr>
        <w:t xml:space="preserve">, and based on code similarities and infrastructure overlap, FireEye intelligence assesses that this activity may be associated with North Korea-based threat actors," the pair say in an advisory (PDF). </w:t>
      </w:r>
      <w:r w:rsidRPr="00BF66FB">
        <w:rPr>
          <w:rStyle w:val="StyleUnderline"/>
        </w:rPr>
        <w:t xml:space="preserve">Attackers </w:t>
      </w:r>
      <w:r w:rsidRPr="00363F25">
        <w:rPr>
          <w:rStyle w:val="StyleUnderline"/>
          <w:highlight w:val="yellow"/>
        </w:rPr>
        <w:t>use a backdoor dubbed Hangman</w:t>
      </w:r>
      <w:r w:rsidRPr="00BF66FB">
        <w:rPr>
          <w:sz w:val="16"/>
        </w:rPr>
        <w:t xml:space="preserve"> that can receive and send encrypted files and commands and gather system intelligence. Those backdoor samples point to one of the same command and control infrastructure used in a known North Korea attack in June dubbed "Macktruck".</w:t>
      </w:r>
    </w:p>
    <w:p w:rsidR="00051127" w:rsidRDefault="00051127" w:rsidP="00051127">
      <w:pPr>
        <w:pStyle w:val="Heading3"/>
      </w:pPr>
      <w:r>
        <w:lastRenderedPageBreak/>
        <w:t>--No Cyber Leadership</w:t>
      </w:r>
    </w:p>
    <w:p w:rsidR="00051127" w:rsidRDefault="00051127" w:rsidP="00051127">
      <w:pPr>
        <w:pStyle w:val="Heading4"/>
      </w:pPr>
      <w:r>
        <w:t>A lack of internet freedom is a massive alt cause</w:t>
      </w:r>
    </w:p>
    <w:p w:rsidR="00051127" w:rsidRPr="004610B0" w:rsidRDefault="00051127" w:rsidP="00051127">
      <w:r w:rsidRPr="004610B0">
        <w:rPr>
          <w:rStyle w:val="Style13ptBold"/>
        </w:rPr>
        <w:t>Economist 2014</w:t>
      </w:r>
      <w:r>
        <w:t xml:space="preserve"> </w:t>
      </w:r>
      <w:r>
        <w:br/>
        <w:t>"Why South Korea is really an internet dinosaur," Feb 10, www.economist.com/blogs/economist-explains/2014/02/economist-explains-3</w:t>
      </w:r>
    </w:p>
    <w:p w:rsidR="00051127" w:rsidRPr="00BC3355" w:rsidRDefault="00051127" w:rsidP="00051127">
      <w:pPr>
        <w:rPr>
          <w:rStyle w:val="StyleUnderline"/>
        </w:rPr>
      </w:pPr>
      <w:r w:rsidRPr="005D4DBD">
        <w:rPr>
          <w:rStyle w:val="StyleUnderline"/>
        </w:rPr>
        <w:t>SOUTH KOREA likes to think of itself as a world leader when it comes to the internet</w:t>
      </w:r>
      <w:r w:rsidRPr="00BC3355">
        <w:rPr>
          <w:sz w:val="16"/>
        </w:rPr>
        <w:t xml:space="preserve">. It boasts the world’s swiftest average broadband speeds (of around 22 megabits per second). Last month the government announced that it will upgrade the country's wireless network to 5G by 2020, making downloads about 1,000 times speedier than they are now. Rates of internet penetration are among the highest in the world. There is a thriving startup community (Cyworld, rolled out five years before Mark Zuckerberg launched Facebook, was the most popular social network in South Korea for a decade) and the country leads the world in video games as spectator sports. Yet in other ways the futuristic country is stuck in the dark ages. Last year </w:t>
      </w:r>
      <w:r w:rsidRPr="00BC3355">
        <w:rPr>
          <w:rStyle w:val="StyleUnderline"/>
        </w:rPr>
        <w:t>Freedom House</w:t>
      </w:r>
      <w:r w:rsidRPr="00BC3355">
        <w:rPr>
          <w:sz w:val="16"/>
        </w:rPr>
        <w:t xml:space="preserve">, an American NGO, </w:t>
      </w:r>
      <w:r w:rsidRPr="00BC3355">
        <w:rPr>
          <w:rStyle w:val="StyleUnderline"/>
        </w:rPr>
        <w:t>ranked South Korea’s internet as only “partly free</w:t>
      </w:r>
      <w:r w:rsidRPr="00BC3355">
        <w:rPr>
          <w:sz w:val="16"/>
        </w:rPr>
        <w:t xml:space="preserve">”. </w:t>
      </w:r>
      <w:r w:rsidRPr="00BC3355">
        <w:rPr>
          <w:rStyle w:val="StyleUnderline"/>
        </w:rPr>
        <w:t>Reporters without Borders has placed it on a list of countries “under surveillance”, alongside</w:t>
      </w:r>
      <w:r w:rsidRPr="00BC3355">
        <w:rPr>
          <w:sz w:val="16"/>
        </w:rPr>
        <w:t xml:space="preserve"> Egypt, Thailand and </w:t>
      </w:r>
      <w:r w:rsidRPr="00BC3355">
        <w:rPr>
          <w:rStyle w:val="StyleUnderline"/>
        </w:rPr>
        <w:t>Russia,</w:t>
      </w:r>
      <w:r w:rsidRPr="00BC3355">
        <w:rPr>
          <w:sz w:val="16"/>
        </w:rPr>
        <w:t xml:space="preserve"> in its report on “Enemies of the Internet”. Is forward-looking South Korea actually rather backward? Every week portions of the Korean web are taken down by government censors</w:t>
      </w:r>
      <w:r w:rsidRPr="00BC3355">
        <w:rPr>
          <w:rStyle w:val="StyleUnderline"/>
        </w:rPr>
        <w:t>. Last year about 23,000 Korean webpages were deleted, and another 63,000 blocked</w:t>
      </w:r>
      <w:r w:rsidRPr="00BC3355">
        <w:rPr>
          <w:sz w:val="16"/>
        </w:rPr>
        <w:t>, at the request of the Korea Communications Standards Commission (KCSC), a nominally independent (but mainly government-appointed) public body. In 2009 the KCSC had made just 4,500 requests for deletion. Its filtering chiefly targets pornography, prostitution and gambling, all of which are illegal in South Korea. But more wholesome pursuits are also restricted: online gaming is banned between midnight and 6am for under-16s (users must input their government-issued ID numbers to prove their age). Sites from North Korea, including its state newspaper, news agency and Twitter feed, are blocked, as are those of North Korea's sympathisers. A law dating back to the Korean war forbids South Korean maps from being taken out of the country. Because North and South are technically still at war, the law has been expanded to include electronic mapping data—which means that Google, for instance, cannot process South Korean mapping data on its servers and therefore cannot offer driving directions inside the country. In 2010 the UN determined that the KCSC “essentially operates as a censorship body”. Some Koreans are resisting. In 2011 Park Kyung-sin, a dissenting commissioner, posted a picture of Gustave Courbet’s “L’Origine du monde” on his blog, in protest at the KCSC’s order to block a picture of a man’s genitals—like that found in a science textbook—that he had previously posted on the same blog. He was convicted and fined, though the charges were later lifted. In 2012 a 15-year-old Korean cyber-game champion was locked out of a game of "Starcraft II" while playing after midnight in a competition that was taking place during the day in France. (By the time he reconnected, by entering the details of a parent’s ID card, he had lost the match.) The watchdog has no sense of humour: in 2012</w:t>
      </w:r>
      <w:r w:rsidRPr="00BC3355">
        <w:rPr>
          <w:rStyle w:val="StyleUnderline"/>
        </w:rPr>
        <w:t xml:space="preserve"> a photographer received a suspended ten-month prison term for retweeting a series of North Korean propaganda posts,</w:t>
      </w:r>
      <w:r w:rsidRPr="00BC3355">
        <w:rPr>
          <w:sz w:val="16"/>
        </w:rPr>
        <w:t xml:space="preserve"> likening his inheritance of his father's studio to the North’s leadership transition. Park Dae-sung, a blogger who posted prophecies on the collapse of Lehman Brothers and the crash of the won in 2008 under the pen name of Minerva, spent 104 days in prison for “spreading false rumours”. Critics spy political interference. In 2004 internet users were required to input their names and ID numbers on political comments in the run-up to an election. In 2009 those posting any comments on websites with over 100,000 daily visitors were required to do the same. That law has since been rescinded. But although the government is beginning to ease some restrictions, it is stepping up its monitoring of social media. </w:t>
      </w:r>
      <w:r w:rsidRPr="00BC3355">
        <w:rPr>
          <w:rStyle w:val="StyleUnderline"/>
        </w:rPr>
        <w:t>The KCSC set up a special sub-committee on social media in 2011,</w:t>
      </w:r>
      <w:r w:rsidRPr="00BC3355">
        <w:rPr>
          <w:sz w:val="16"/>
        </w:rPr>
        <w:t xml:space="preserve"> and the following year asked for 4,500 comments on Twitter, Facebook and the like to be removed—13 times more than in 2010. Last year the number of comments deleted increased again, to 6,400. Some officials seem to enjoy posting rogue comments as well as deleting genuine ones. A group of intelligence agents are now under investigation for allegedly posting thousands of messages under false identities in support of Park Geun-hye, now South Korea’s president, in the run-up to the 2012 election. (There is no evidence that Ms Park had ordered this.) In December she said that the government needed to “correct the wild rumours spreading through social network services”, referring to public outcry at the privatisation of railways and health care</w:t>
      </w:r>
      <w:r w:rsidRPr="00BC3355">
        <w:rPr>
          <w:rStyle w:val="StyleUnderline"/>
        </w:rPr>
        <w:t>. South Koreans may enjoy unusually speedy internet connections, but they are not allowed to use them freely.</w:t>
      </w:r>
    </w:p>
    <w:p w:rsidR="00051127" w:rsidRDefault="00051127" w:rsidP="00051127"/>
    <w:p w:rsidR="00051127" w:rsidRDefault="00051127" w:rsidP="00051127"/>
    <w:p w:rsidR="00051127" w:rsidRDefault="00051127" w:rsidP="00051127">
      <w:pPr>
        <w:pStyle w:val="Heading3"/>
      </w:pPr>
      <w:r>
        <w:lastRenderedPageBreak/>
        <w:t xml:space="preserve">--no NoKo attacks </w:t>
      </w:r>
    </w:p>
    <w:p w:rsidR="00051127" w:rsidRPr="00F72964" w:rsidRDefault="00051127" w:rsidP="00051127">
      <w:pPr>
        <w:pStyle w:val="Heading4"/>
      </w:pPr>
      <w:r>
        <w:t>Current US-South Korean prevents future attacks</w:t>
      </w:r>
    </w:p>
    <w:p w:rsidR="00051127" w:rsidRPr="00F72964" w:rsidRDefault="00051127" w:rsidP="00051127">
      <w:r w:rsidRPr="00F72964">
        <w:rPr>
          <w:rStyle w:val="Style13ptBold"/>
        </w:rPr>
        <w:t>Davis 10/19</w:t>
      </w:r>
      <w:r>
        <w:t xml:space="preserve"> </w:t>
      </w:r>
      <w:r>
        <w:br/>
        <w:t>Jeremy Seth, "US and South Korea to strengthen cybersecurity coordination," www.scmagazine.com/us-and-south-korea-to-strengthen-cybersecurity-coordination/article/448017/</w:t>
      </w:r>
    </w:p>
    <w:p w:rsidR="00051127" w:rsidRPr="00F72964" w:rsidRDefault="00051127" w:rsidP="00051127">
      <w:pPr>
        <w:rPr>
          <w:sz w:val="16"/>
        </w:rPr>
      </w:pPr>
      <w:r w:rsidRPr="00F72964">
        <w:rPr>
          <w:rStyle w:val="StyleUnderline"/>
        </w:rPr>
        <w:t>The U.S. and South Korea</w:t>
      </w:r>
      <w:r w:rsidRPr="00F72964">
        <w:rPr>
          <w:sz w:val="16"/>
        </w:rPr>
        <w:t xml:space="preserve"> announced that the two nations </w:t>
      </w:r>
      <w:r w:rsidRPr="00F72964">
        <w:rPr>
          <w:rStyle w:val="StyleUnderline"/>
        </w:rPr>
        <w:t>will begin working together to implement stronger cybersecurity strategies</w:t>
      </w:r>
      <w:r w:rsidRPr="00F72964">
        <w:rPr>
          <w:sz w:val="16"/>
        </w:rPr>
        <w:t xml:space="preserve">. President Obama and South Korean President Park Geun-hye announced the partnership at a joint press conference during South Korean President Park Geun-hye's Washington visit last week. Obama said the U.S. and South Korea are “stepping up our efforts to strengthen our cyber defenses and coordinating at the highest levels” to ensure the two countries are in sync in addressing cyber threats to the two countries. “In the cyber world too, in order to enhance common response capabilities against cyber-attacks, </w:t>
      </w:r>
      <w:r w:rsidRPr="00F72964">
        <w:rPr>
          <w:rStyle w:val="StyleUnderline"/>
        </w:rPr>
        <w:t>we've agreed to establish a hotline between the White House and the Blue House for cyber cooperation</w:t>
      </w:r>
      <w:r w:rsidRPr="00F72964">
        <w:rPr>
          <w:sz w:val="16"/>
        </w:rPr>
        <w:t xml:space="preserve">,” Park said. </w:t>
      </w:r>
      <w:r w:rsidRPr="00F72964">
        <w:rPr>
          <w:rStyle w:val="StyleUnderline"/>
        </w:rPr>
        <w:t xml:space="preserve">The cyber partnership is large the result of North Korean cyber attacks </w:t>
      </w:r>
      <w:r w:rsidRPr="00F72964">
        <w:rPr>
          <w:sz w:val="16"/>
        </w:rPr>
        <w:t>against the U.S. and South Korea. Last month, for example, a South Korean intelligence agency said the North Korean government may have coordinated a hack of the Seoul Metro in 2014. Last year, following a hack against Sony Pictures Entertainment, the FBI concluded that the North Korean government launched the cyber attack. Following the FBI announcement, North Korea threatened the U.S. with continued cyber attacks against the White House, Pentagon and “the whole US mainland.” During Secretary of State John Kerry's visit to South Korea in May, Kerry announced that the U.S. and South Korea were "deepening cooperation on a range of new frontiers that will help define the 21st century, including science and technology, space exploration, cyber issues”.</w:t>
      </w:r>
    </w:p>
    <w:p w:rsidR="00051127" w:rsidRPr="004E2EC0" w:rsidRDefault="00051127" w:rsidP="00051127"/>
    <w:p w:rsidR="00051127" w:rsidRDefault="00051127" w:rsidP="00051127">
      <w:pPr>
        <w:pStyle w:val="Heading3"/>
      </w:pPr>
      <w:r>
        <w:lastRenderedPageBreak/>
        <w:t>--DA turns Cyber</w:t>
      </w:r>
    </w:p>
    <w:p w:rsidR="00051127" w:rsidRDefault="00051127" w:rsidP="00051127">
      <w:pPr>
        <w:pStyle w:val="Heading4"/>
      </w:pPr>
      <w:r>
        <w:t>The North retaliates with a cyber attack</w:t>
      </w:r>
    </w:p>
    <w:p w:rsidR="00051127" w:rsidRPr="004962BA" w:rsidRDefault="00051127" w:rsidP="00051127">
      <w:r w:rsidRPr="004962BA">
        <w:rPr>
          <w:rStyle w:val="Style13ptBold"/>
        </w:rPr>
        <w:t>IHS Janes 2015</w:t>
      </w:r>
      <w:r>
        <w:t xml:space="preserve"> </w:t>
      </w:r>
      <w:r>
        <w:br/>
        <w:t>"Current North Korean cyber-warfare threat to South Korea would be key to potential war-fighting strategy," Jan 12, www.janes.com/article/47835/current-north-korean-cyber-warfare-threat-to-south-korea-would-be-key-to-potential-war-fighting-strategy</w:t>
      </w:r>
    </w:p>
    <w:p w:rsidR="00051127" w:rsidRDefault="00051127" w:rsidP="00051127">
      <w:pPr>
        <w:rPr>
          <w:rStyle w:val="StyleUnderline"/>
        </w:rPr>
      </w:pPr>
      <w:r>
        <w:t>To date, th</w:t>
      </w:r>
      <w:r w:rsidRPr="004962BA">
        <w:rPr>
          <w:rStyle w:val="StyleUnderline"/>
        </w:rPr>
        <w:t>e majority of hacking targets in South Korea have been governmental</w:t>
      </w:r>
      <w:r>
        <w:t xml:space="preserve"> or chosen specifically because they are viewed as critical of the North Korean government. However, in future, any private entity with weak cyber defences is likely to be vulnerable to attacks. Critical targets for potential cyber attacks in South Korea include key infrastructure systems: airports and air-traffic control; maritime ports; and subway and rail systems. The cyber attack at Korea Hydro and Nuclear Power highlights the vulnerability of other utility infrastructure systems beyond power generation, such as gas transmission and distribution pipelines. However, </w:t>
      </w:r>
      <w:r w:rsidRPr="004962BA">
        <w:rPr>
          <w:rStyle w:val="StyleUnderline"/>
        </w:rPr>
        <w:t>cyber attacks against strategic targets of this sort and aimed at disruption rather than covert intelligence gathering are still likely to be treated by the victim state as acts of war, and only implemented by the attacker as part of a war-fighting strategy.</w:t>
      </w:r>
      <w:r>
        <w:t xml:space="preserve"> </w:t>
      </w:r>
      <w:r w:rsidRPr="004962BA">
        <w:rPr>
          <w:rStyle w:val="StyleUnderline"/>
        </w:rPr>
        <w:t>Neither will North Korea want to risk its capability against such targets being compromised, and counter-measures being taken, as a result of their premature use in 'peacetime'.</w:t>
      </w:r>
    </w:p>
    <w:p w:rsidR="00051127" w:rsidRDefault="00051127" w:rsidP="00051127">
      <w:pPr>
        <w:rPr>
          <w:rStyle w:val="StyleUnderline"/>
        </w:rPr>
      </w:pPr>
    </w:p>
    <w:p w:rsidR="00051127" w:rsidRDefault="00051127" w:rsidP="00051127">
      <w:pPr>
        <w:pStyle w:val="Heading3"/>
      </w:pPr>
      <w:r>
        <w:lastRenderedPageBreak/>
        <w:t>AT: ISIS Prolif</w:t>
      </w:r>
    </w:p>
    <w:p w:rsidR="00051127" w:rsidRDefault="00051127" w:rsidP="00051127">
      <w:pPr>
        <w:pStyle w:val="Heading4"/>
      </w:pPr>
      <w:r>
        <w:t>ISIS wont get nuclear tech from Kim</w:t>
      </w:r>
    </w:p>
    <w:p w:rsidR="00051127" w:rsidRDefault="00051127" w:rsidP="00051127">
      <w:r w:rsidRPr="003461BE">
        <w:rPr>
          <w:rStyle w:val="Style13ptBold"/>
        </w:rPr>
        <w:t>Spector 2015</w:t>
      </w:r>
      <w:r>
        <w:t xml:space="preserve"> - Executive Director of the Middlebury Institute of International Studies’ James Martin Center for Nonproliferation Studies </w:t>
      </w:r>
      <w:r>
        <w:br/>
        <w:t>Leonard, "The Future Impact of North Korea’s Emerging Nuclear Deterrent on Nuclear Nonproliferation," November, 38north.org/wp-content/uploads/2015/11/NKNF-Spector-Emerging-Nuclear-Deterrent.pdf</w:t>
      </w:r>
    </w:p>
    <w:p w:rsidR="00051127" w:rsidRDefault="00051127" w:rsidP="00051127">
      <w:pPr>
        <w:rPr>
          <w:sz w:val="16"/>
        </w:rPr>
      </w:pPr>
      <w:r>
        <w:rPr>
          <w:sz w:val="16"/>
        </w:rPr>
        <w:t xml:space="preserve">Non-state actors. </w:t>
      </w:r>
      <w:r w:rsidRPr="00E62977">
        <w:rPr>
          <w:rStyle w:val="StyleUnderline"/>
        </w:rPr>
        <w:t>With the advent of</w:t>
      </w:r>
      <w:r>
        <w:rPr>
          <w:sz w:val="16"/>
        </w:rPr>
        <w:t xml:space="preserve"> the Islamic State (</w:t>
      </w:r>
      <w:r w:rsidRPr="00E62977">
        <w:rPr>
          <w:rStyle w:val="StyleUnderline"/>
        </w:rPr>
        <w:t>ISIS)</w:t>
      </w:r>
      <w:r>
        <w:rPr>
          <w:sz w:val="16"/>
        </w:rPr>
        <w:t xml:space="preserve"> in Syria and Iraq, the enlarged role of the al-Nusra Front and al-Qaeda in Syria, </w:t>
      </w:r>
      <w:r w:rsidRPr="00E62977">
        <w:rPr>
          <w:rStyle w:val="StyleUnderline"/>
        </w:rPr>
        <w:t>the Taliban</w:t>
      </w:r>
      <w:r>
        <w:rPr>
          <w:sz w:val="16"/>
        </w:rPr>
        <w:t xml:space="preserve"> in Afghanistan, </w:t>
      </w:r>
      <w:r w:rsidRPr="00E62977">
        <w:rPr>
          <w:rStyle w:val="StyleUnderline"/>
        </w:rPr>
        <w:t>Boku Haram</w:t>
      </w:r>
      <w:r>
        <w:rPr>
          <w:sz w:val="16"/>
        </w:rPr>
        <w:t xml:space="preserve"> in Nigeria, and the long-standing presence of </w:t>
      </w:r>
      <w:r w:rsidRPr="00E62977">
        <w:rPr>
          <w:rStyle w:val="StyleUnderline"/>
        </w:rPr>
        <w:t>Hezbollah</w:t>
      </w:r>
      <w:r>
        <w:rPr>
          <w:sz w:val="16"/>
        </w:rPr>
        <w:t xml:space="preserve"> in Lebanon, </w:t>
      </w:r>
      <w:r w:rsidRPr="00E62977">
        <w:rPr>
          <w:rStyle w:val="StyleUnderline"/>
        </w:rPr>
        <w:t>and Hamas</w:t>
      </w:r>
      <w:r>
        <w:rPr>
          <w:sz w:val="16"/>
        </w:rPr>
        <w:t xml:space="preserve"> in Gaza, the nature of militarized non-state actors has gradually changed. Rather than being networks of fragmented cells with no enduring geographic base, today’s violent </w:t>
      </w:r>
      <w:r w:rsidRPr="00E62977">
        <w:rPr>
          <w:rStyle w:val="StyleUnderline"/>
        </w:rPr>
        <w:t>non-state actors control substantial</w:t>
      </w:r>
      <w:r>
        <w:rPr>
          <w:rStyle w:val="StyleUnderline"/>
        </w:rPr>
        <w:t xml:space="preserve"> </w:t>
      </w:r>
      <w:r w:rsidRPr="00E62977">
        <w:rPr>
          <w:rStyle w:val="StyleUnderline"/>
        </w:rPr>
        <w:t>swaths of territory</w:t>
      </w:r>
      <w:r>
        <w:rPr>
          <w:sz w:val="16"/>
        </w:rPr>
        <w:t xml:space="preserve"> and, in several instances, considerable financial resources. As events unfold, moreover, some are acquiring powerful weaponry—significant stocks of surface-to-surface missiles, in the case of Hezbollah and Hamas, and radioactive materials (from hospitals and industries in Mosul) and small quantities of poorly dispositioned chemical weapons, in the case of the Islamic State—that point toward possible future bids to acquire WMD capabilities. </w:t>
      </w:r>
      <w:r w:rsidRPr="00E62977">
        <w:rPr>
          <w:sz w:val="16"/>
        </w:rPr>
        <w:t>While it is possible to imagine the acquisition by some of these groups of limited chemical, biological or radiological capabilities, it is more difficult to conceive of their pursuing nuclear weapons, much less succeeding</w:t>
      </w:r>
      <w:r w:rsidRPr="00E62977">
        <w:rPr>
          <w:rStyle w:val="StyleUnderline"/>
        </w:rPr>
        <w:t>. Construction and operation of the needed nuclear facilities</w:t>
      </w:r>
      <w:r>
        <w:rPr>
          <w:rStyle w:val="StyleUnderline"/>
        </w:rPr>
        <w:t xml:space="preserve"> </w:t>
      </w:r>
      <w:r w:rsidRPr="00E62977">
        <w:rPr>
          <w:rStyle w:val="StyleUnderline"/>
        </w:rPr>
        <w:t>is simply beyond the technical abilities of these groups, even if North Korea were to provide</w:t>
      </w:r>
      <w:r>
        <w:rPr>
          <w:rStyle w:val="StyleUnderline"/>
        </w:rPr>
        <w:t xml:space="preserve"> </w:t>
      </w:r>
      <w:r w:rsidRPr="00E62977">
        <w:rPr>
          <w:rStyle w:val="StyleUnderline"/>
        </w:rPr>
        <w:t>assistance,</w:t>
      </w:r>
      <w:r w:rsidRPr="00E62977">
        <w:rPr>
          <w:sz w:val="16"/>
        </w:rPr>
        <w:t xml:space="preserve"> </w:t>
      </w:r>
      <w:r w:rsidRPr="00E62977">
        <w:rPr>
          <w:rStyle w:val="StyleUnderline"/>
        </w:rPr>
        <w:t>and none</w:t>
      </w:r>
      <w:r w:rsidRPr="00E62977">
        <w:rPr>
          <w:sz w:val="16"/>
        </w:rPr>
        <w:t xml:space="preserve"> of these actors </w:t>
      </w:r>
      <w:r w:rsidRPr="00E62977">
        <w:rPr>
          <w:rStyle w:val="StyleUnderline"/>
        </w:rPr>
        <w:t>can count on maintaining a stable geographic base for such</w:t>
      </w:r>
      <w:r>
        <w:rPr>
          <w:rStyle w:val="StyleUnderline"/>
        </w:rPr>
        <w:t xml:space="preserve"> </w:t>
      </w:r>
      <w:r w:rsidRPr="00E62977">
        <w:rPr>
          <w:rStyle w:val="StyleUnderline"/>
        </w:rPr>
        <w:t>facilities that would endure for the decade or more needed for their construction</w:t>
      </w:r>
      <w:r w:rsidRPr="00E62977">
        <w:rPr>
          <w:sz w:val="16"/>
        </w:rPr>
        <w:t xml:space="preserve"> and operation. </w:t>
      </w:r>
      <w:r w:rsidRPr="00E62977">
        <w:rPr>
          <w:rStyle w:val="StyleUnderline"/>
        </w:rPr>
        <w:t>Nor is it likely that North Korea might provide such complete nuclear weapons to them for fear</w:t>
      </w:r>
      <w:r>
        <w:rPr>
          <w:rStyle w:val="StyleUnderline"/>
        </w:rPr>
        <w:t xml:space="preserve"> </w:t>
      </w:r>
      <w:r w:rsidRPr="00E62977">
        <w:rPr>
          <w:rStyle w:val="StyleUnderline"/>
        </w:rPr>
        <w:t>of losing control over their use</w:t>
      </w:r>
      <w:r w:rsidRPr="00E62977">
        <w:rPr>
          <w:sz w:val="16"/>
        </w:rPr>
        <w:t>—and possibly being linked to a future detonation.17 This restraint, however, assumes that the North Korean government remains intact and operational.</w:t>
      </w:r>
    </w:p>
    <w:p w:rsidR="00051127" w:rsidRPr="003F6293" w:rsidRDefault="00051127" w:rsidP="00DF1F8A">
      <w:pPr>
        <w:rPr>
          <w:sz w:val="16"/>
        </w:rPr>
      </w:pPr>
    </w:p>
    <w:p w:rsidR="00DF1F8A" w:rsidRDefault="00DF1F8A" w:rsidP="00DF1F8A">
      <w:pPr>
        <w:pStyle w:val="Heading3"/>
      </w:pPr>
      <w:r>
        <w:lastRenderedPageBreak/>
        <w:t>AT: Miscalc/Escalation</w:t>
      </w:r>
    </w:p>
    <w:p w:rsidR="00DF1F8A" w:rsidRPr="00BF34E0" w:rsidRDefault="00DF1F8A" w:rsidP="00DF1F8A">
      <w:pPr>
        <w:pStyle w:val="Heading4"/>
      </w:pPr>
      <w:r>
        <w:t>No risk of escalation</w:t>
      </w:r>
    </w:p>
    <w:p w:rsidR="00DF1F8A" w:rsidRPr="00566FB3" w:rsidRDefault="00DF1F8A" w:rsidP="00DF1F8A">
      <w:r w:rsidRPr="00566FB3">
        <w:rPr>
          <w:rStyle w:val="Style13ptBold"/>
        </w:rPr>
        <w:t>Jackson 2015</w:t>
      </w:r>
      <w:r>
        <w:t xml:space="preserve"> - Visiting Fellow at the Center for a New American Security and a Council on Foreign Relations International Affairs Fellow</w:t>
      </w:r>
      <w:r>
        <w:br/>
        <w:t xml:space="preserve">Van, </w:t>
      </w:r>
      <w:proofErr w:type="gramStart"/>
      <w:r>
        <w:t>Preparing</w:t>
      </w:r>
      <w:proofErr w:type="gramEnd"/>
      <w:r>
        <w:t xml:space="preserve"> for the Next Korean War, Aug 24, thediplomat.com/2015/08/preparing-for-the-next-korean-war/</w:t>
      </w:r>
    </w:p>
    <w:p w:rsidR="00DF1F8A" w:rsidRDefault="00DF1F8A" w:rsidP="00DF1F8A">
      <w:pPr>
        <w:rPr>
          <w:sz w:val="16"/>
        </w:rPr>
      </w:pPr>
      <w:r w:rsidRPr="00BF34E0">
        <w:rPr>
          <w:sz w:val="16"/>
        </w:rPr>
        <w:t xml:space="preserve">Audience costs are the expected punishments or rewards a leader is likely to face based on their behavior. In democracies, domestic audience costs are thought to sometimes encourage restraint in political leaders, and to strengthen the credibility of threats when leaders of democratic polities make them. A politician who fails to live up to their word, for example, will be punished at the ballot box (this is a theory, not a description of reality). </w:t>
      </w:r>
      <w:r w:rsidRPr="00BF34E0">
        <w:rPr>
          <w:rStyle w:val="StyleUnderline"/>
        </w:rPr>
        <w:t>In dictatorships though, the audience cost mechanism as a source of either restraint or credibility doesn’t exist in the same way.</w:t>
      </w:r>
      <w:r>
        <w:rPr>
          <w:rStyle w:val="StyleUnderline"/>
        </w:rPr>
        <w:t xml:space="preserve"> </w:t>
      </w:r>
      <w:r w:rsidRPr="00BF34E0">
        <w:rPr>
          <w:rStyle w:val="StyleUnderline"/>
        </w:rPr>
        <w:t>The only audiences that might punish or reward a leader are elites who implement orders and are capable of threatening a coup.</w:t>
      </w:r>
      <w:r>
        <w:rPr>
          <w:rStyle w:val="StyleUnderline"/>
        </w:rPr>
        <w:t xml:space="preserve"> </w:t>
      </w:r>
      <w:r w:rsidRPr="00BF34E0">
        <w:rPr>
          <w:sz w:val="16"/>
        </w:rPr>
        <w:t xml:space="preserve">But </w:t>
      </w:r>
      <w:r w:rsidRPr="00BF34E0">
        <w:rPr>
          <w:rStyle w:val="StyleUnderline"/>
        </w:rPr>
        <w:t>in North Korea, Kim Jong Eun seems to be killing all those guys.</w:t>
      </w:r>
      <w:r>
        <w:rPr>
          <w:rStyle w:val="StyleUnderline"/>
        </w:rPr>
        <w:t xml:space="preserve"> </w:t>
      </w:r>
      <w:r w:rsidRPr="00BF34E0">
        <w:rPr>
          <w:sz w:val="16"/>
        </w:rPr>
        <w:t xml:space="preserve">So even if dictators face audience costs in general—and many scholars think they don’t—North Korea seems a special case in which audience costs are marginal if they exist at all. So </w:t>
      </w:r>
      <w:r w:rsidRPr="00BF34E0">
        <w:rPr>
          <w:rStyle w:val="StyleUnderline"/>
        </w:rPr>
        <w:t>if North Korea ends up in an undesirable conflict, Kim Jong Eun and the generals can de-escalate or back down without necessarily losing face.</w:t>
      </w:r>
      <w:r>
        <w:rPr>
          <w:rStyle w:val="StyleUnderline"/>
        </w:rPr>
        <w:t xml:space="preserve"> </w:t>
      </w:r>
      <w:r w:rsidRPr="00BF34E0">
        <w:rPr>
          <w:sz w:val="16"/>
        </w:rPr>
        <w:t xml:space="preserve">At any rate, North Korea has a history of making threats that it fails to follow through on. The stability-instability paradox was a concept developed during the Cold War to explain how two states can achieve stability at the strategic level through mutually assured destruction but, as a consequence, simultaneously be even freer to pursue small-scale and seemingly low-stakes conflicts like provocations and proxy wars. The odds of a nuclear holocaust were thought to approach zero while low-intensity conflicts became a recurring </w:t>
      </w:r>
      <w:r w:rsidRPr="00BF34E0">
        <w:rPr>
          <w:rStyle w:val="StyleUnderline"/>
        </w:rPr>
        <w:t>phenomenon.</w:t>
      </w:r>
      <w:r>
        <w:rPr>
          <w:rStyle w:val="StyleUnderline"/>
        </w:rPr>
        <w:t xml:space="preserve"> </w:t>
      </w:r>
      <w:r w:rsidRPr="00BF34E0">
        <w:rPr>
          <w:rStyle w:val="StyleUnderline"/>
        </w:rPr>
        <w:t>As North Korea’s nuclear capability improves, the logic of the stability-instability paradox becomes more compelling</w:t>
      </w:r>
      <w:r w:rsidRPr="00BF34E0">
        <w:rPr>
          <w:sz w:val="16"/>
        </w:rPr>
        <w:t xml:space="preserve">. </w:t>
      </w:r>
      <w:r w:rsidRPr="00BF34E0">
        <w:rPr>
          <w:rStyle w:val="StyleUnderline"/>
        </w:rPr>
        <w:t>Even without delivery vehicles for North Korea’s nuclear capability, some believe that the stability-instability paradox has already reached the Korean Peninsula due to the capacity of both sides to inflict unimaginable atrocities on the other through conventional weapons alone.</w:t>
      </w:r>
      <w:r w:rsidRPr="00BF34E0">
        <w:rPr>
          <w:sz w:val="16"/>
        </w:rPr>
        <w:t xml:space="preserve"> In short, while there may be incentives for conflict by either side, both sides also have even more compelling incentives to limit the scope of any violence. </w:t>
      </w:r>
      <w:r w:rsidRPr="00BF34E0">
        <w:rPr>
          <w:rStyle w:val="StyleUnderline"/>
        </w:rPr>
        <w:t>There are, o</w:t>
      </w:r>
      <w:r w:rsidRPr="00BF34E0">
        <w:rPr>
          <w:sz w:val="16"/>
        </w:rPr>
        <w:t xml:space="preserve">f course, </w:t>
      </w:r>
      <w:r w:rsidRPr="00BF34E0">
        <w:rPr>
          <w:rStyle w:val="StyleUnderline"/>
        </w:rPr>
        <w:t>many chances for miscalculation</w:t>
      </w:r>
      <w:r w:rsidRPr="00BF34E0">
        <w:rPr>
          <w:sz w:val="16"/>
        </w:rPr>
        <w:t>—especially during a crisis—</w:t>
      </w:r>
      <w:r w:rsidRPr="00BF34E0">
        <w:rPr>
          <w:rStyle w:val="StyleUnderline"/>
        </w:rPr>
        <w:t>but there’s no conceivable miscalculation that would reasonably lead to total war without lots of intervening steps and assumptions in between the miscalculation and the nightmare outcome.</w:t>
      </w:r>
      <w:r w:rsidRPr="00BF34E0">
        <w:rPr>
          <w:sz w:val="16"/>
        </w:rPr>
        <w:t xml:space="preserve"> And </w:t>
      </w:r>
      <w:r w:rsidRPr="00BF34E0">
        <w:rPr>
          <w:rStyle w:val="StyleUnderline"/>
        </w:rPr>
        <w:t>if we reason from a place of likelihoods rather than from a place of what’s hypothetically possible, we stand a chance of crafting better policy.</w:t>
      </w:r>
      <w:r>
        <w:rPr>
          <w:rStyle w:val="StyleUnderline"/>
        </w:rPr>
        <w:t xml:space="preserve"> </w:t>
      </w:r>
      <w:r w:rsidRPr="00BF34E0">
        <w:rPr>
          <w:sz w:val="16"/>
        </w:rPr>
        <w:t xml:space="preserve">The structural constraints discussed above and elsewhere will remain for the foreseeable future. </w:t>
      </w:r>
      <w:r w:rsidRPr="00BF34E0">
        <w:rPr>
          <w:rStyle w:val="StyleUnderline"/>
        </w:rPr>
        <w:t>If the alliance is unwilling to pursue a conciliatory or appeasement approach to North Korea, then it will stay on the path of limited war, raising the question whether it’s willing to remain blind to emerging conditions or begin preparing today for what may come tomorrow.</w:t>
      </w:r>
      <w:r w:rsidRPr="00BF34E0">
        <w:rPr>
          <w:sz w:val="16"/>
        </w:rPr>
        <w:t xml:space="preserve"> Last week’s crisis was a warning shot.</w:t>
      </w:r>
    </w:p>
    <w:p w:rsidR="00DF1F8A" w:rsidRDefault="00DF1F8A" w:rsidP="00DF1F8A">
      <w:pPr>
        <w:pStyle w:val="Heading3"/>
      </w:pPr>
      <w:r>
        <w:lastRenderedPageBreak/>
        <w:t>AT: Extinction</w:t>
      </w:r>
    </w:p>
    <w:p w:rsidR="00DF1F8A" w:rsidRDefault="00DF1F8A" w:rsidP="00DF1F8A">
      <w:pPr>
        <w:pStyle w:val="Heading4"/>
      </w:pPr>
      <w:r>
        <w:t>No extinction from a Korean war</w:t>
      </w:r>
    </w:p>
    <w:p w:rsidR="00DF1F8A" w:rsidRPr="005C0EF5" w:rsidRDefault="00DF1F8A" w:rsidP="00DF1F8A">
      <w:r w:rsidRPr="005C0EF5">
        <w:rPr>
          <w:rStyle w:val="Style13ptBold"/>
        </w:rPr>
        <w:t>Cimbala 2015</w:t>
      </w:r>
      <w:r>
        <w:t xml:space="preserve"> – Distinguished Professor of Political Science, Penn State Brandywine</w:t>
      </w:r>
      <w:r>
        <w:br/>
        <w:t>Stephen J, “The New Nuclear Disorder: Challenges to Deterrence and Strategy,” Ashgate Press, p. 98-100</w:t>
      </w:r>
    </w:p>
    <w:p w:rsidR="00DF1F8A" w:rsidRPr="00903BC8" w:rsidRDefault="00DF1F8A" w:rsidP="00DF1F8A">
      <w:pPr>
        <w:rPr>
          <w:sz w:val="16"/>
        </w:rPr>
      </w:pPr>
      <w:r w:rsidRPr="00903BC8">
        <w:rPr>
          <w:sz w:val="16"/>
        </w:rPr>
        <w:t xml:space="preserve">The dynamics of ending a nuclear war resist rigorous modeling for two reasons: (1) no two sided nuclear war has ever been fought; (2) the complexity of nuclear operations, unrestrained by efforts to limit the war in duration and intensity, is sufficiently challenging for any researcher. Even more complicated would be the effort to fight and limit a nuclear war at the same time. Nevertheless, this is precisely what leaders would attempt to do, unless they had taken leave of their political and military senses. </w:t>
      </w:r>
      <w:r w:rsidRPr="004644F0">
        <w:rPr>
          <w:rStyle w:val="StyleUnderline"/>
          <w:highlight w:val="yellow"/>
        </w:rPr>
        <w:t>Fighting</w:t>
      </w:r>
      <w:r w:rsidRPr="00903BC8">
        <w:rPr>
          <w:rStyle w:val="StyleUnderline"/>
        </w:rPr>
        <w:t xml:space="preserve"> </w:t>
      </w:r>
      <w:r w:rsidRPr="004644F0">
        <w:rPr>
          <w:rStyle w:val="StyleUnderline"/>
          <w:highlight w:val="yellow"/>
        </w:rPr>
        <w:t>for honor or revenge</w:t>
      </w:r>
      <w:r w:rsidRPr="00903BC8">
        <w:rPr>
          <w:sz w:val="16"/>
        </w:rPr>
        <w:t xml:space="preserve">, or even more apocalyptic motives, </w:t>
      </w:r>
      <w:r w:rsidRPr="004644F0">
        <w:rPr>
          <w:rStyle w:val="StyleUnderline"/>
          <w:highlight w:val="yellow"/>
        </w:rPr>
        <w:t>with nuclear weapons is a luxury</w:t>
      </w:r>
      <w:r>
        <w:rPr>
          <w:rStyle w:val="StyleUnderline"/>
        </w:rPr>
        <w:t xml:space="preserve"> </w:t>
      </w:r>
      <w:r w:rsidRPr="00903BC8">
        <w:rPr>
          <w:rStyle w:val="StyleUnderline"/>
        </w:rPr>
        <w:t xml:space="preserve">that </w:t>
      </w:r>
      <w:r w:rsidRPr="004644F0">
        <w:rPr>
          <w:rStyle w:val="StyleUnderline"/>
          <w:highlight w:val="yellow"/>
        </w:rPr>
        <w:t>only stateless terrorists can afford</w:t>
      </w:r>
      <w:r w:rsidRPr="00903BC8">
        <w:rPr>
          <w:rStyle w:val="StyleUnderline"/>
        </w:rPr>
        <w:t>.</w:t>
      </w:r>
      <w:r w:rsidRPr="00903BC8">
        <w:rPr>
          <w:sz w:val="16"/>
        </w:rPr>
        <w:t xml:space="preserve"> Leaders of governments have a responsibility to their states and societies. By </w:t>
      </w:r>
      <w:r w:rsidRPr="004644F0">
        <w:rPr>
          <w:rStyle w:val="StyleUnderline"/>
          <w:highlight w:val="yellow"/>
        </w:rPr>
        <w:t>whatever</w:t>
      </w:r>
      <w:r w:rsidRPr="00903BC8">
        <w:rPr>
          <w:rStyle w:val="StyleUnderline"/>
        </w:rPr>
        <w:t xml:space="preserve"> chain of </w:t>
      </w:r>
      <w:r w:rsidRPr="004644F0">
        <w:rPr>
          <w:rStyle w:val="StyleUnderline"/>
          <w:highlight w:val="yellow"/>
        </w:rPr>
        <w:t>events a nuclear war had</w:t>
      </w:r>
      <w:r w:rsidRPr="00903BC8">
        <w:rPr>
          <w:rStyle w:val="StyleUnderline"/>
        </w:rPr>
        <w:t xml:space="preserve"> got </w:t>
      </w:r>
      <w:r w:rsidRPr="004644F0">
        <w:rPr>
          <w:rStyle w:val="StyleUnderline"/>
          <w:highlight w:val="yellow"/>
        </w:rPr>
        <w:t>started, it would be imperative to shut</w:t>
      </w:r>
      <w:r w:rsidRPr="00903BC8">
        <w:rPr>
          <w:rStyle w:val="StyleUnderline"/>
        </w:rPr>
        <w:t xml:space="preserve"> it </w:t>
      </w:r>
      <w:r w:rsidRPr="004644F0">
        <w:rPr>
          <w:rStyle w:val="StyleUnderline"/>
          <w:highlight w:val="yellow"/>
        </w:rPr>
        <w:t>off as soon as political will could be exerted</w:t>
      </w:r>
      <w:r w:rsidRPr="00903BC8">
        <w:rPr>
          <w:rStyle w:val="StyleUnderline"/>
        </w:rPr>
        <w:t xml:space="preserve"> in that direction.</w:t>
      </w:r>
      <w:r>
        <w:rPr>
          <w:rStyle w:val="StyleUnderline"/>
        </w:rPr>
        <w:t xml:space="preserve"> </w:t>
      </w:r>
      <w:r w:rsidRPr="00903BC8">
        <w:rPr>
          <w:sz w:val="16"/>
        </w:rPr>
        <w:t>The possibility that heads of state would not just throw up their hands and passively await Armageddon, once nuclear war had begun, was a controversial offering on the plates of policy makers and analysts during the Cold War. The major reason for resistance to the study of nuclear war termination was the massive size of American and Soviet arsenals. It was simply assumed that even a “small” nuclear exchange involving the two Cold War superpowers would leave their societies with unacceptable, and perhaps irreparable, damage. And, indeed, a nuclear war in which several thousand warheads exploded on the American or Russian heartlands, the result of so-called counterforce attacks, would have created a post-attack, prehistoric residue that only novelists could imagine. On the other hand, in the twenty-first century the possibility of limiting nuclear war to less than Armageddon is not only a hypothetical one</w:t>
      </w:r>
      <w:r w:rsidRPr="00903BC8">
        <w:rPr>
          <w:rStyle w:val="StyleUnderline"/>
        </w:rPr>
        <w:t xml:space="preserve">. A </w:t>
      </w:r>
      <w:r w:rsidRPr="004644F0">
        <w:rPr>
          <w:rStyle w:val="StyleUnderline"/>
          <w:highlight w:val="yellow"/>
        </w:rPr>
        <w:t>regional nuclear war on the Korean peninsula</w:t>
      </w:r>
      <w:r w:rsidRPr="00903BC8">
        <w:rPr>
          <w:sz w:val="16"/>
        </w:rPr>
        <w:t xml:space="preserve"> or the Indian subcontinent </w:t>
      </w:r>
      <w:r w:rsidRPr="00903BC8">
        <w:rPr>
          <w:rStyle w:val="StyleUnderline"/>
        </w:rPr>
        <w:t>would be</w:t>
      </w:r>
      <w:r>
        <w:rPr>
          <w:rStyle w:val="StyleUnderline"/>
        </w:rPr>
        <w:t xml:space="preserve"> </w:t>
      </w:r>
      <w:r w:rsidRPr="00903BC8">
        <w:rPr>
          <w:rStyle w:val="StyleUnderline"/>
        </w:rPr>
        <w:t xml:space="preserve">a holocaust for the immediate victims, but it </w:t>
      </w:r>
      <w:r w:rsidRPr="004644F0">
        <w:rPr>
          <w:rStyle w:val="StyleUnderline"/>
          <w:highlight w:val="yellow"/>
        </w:rPr>
        <w:t xml:space="preserve">would not </w:t>
      </w:r>
      <w:r w:rsidRPr="004644F0">
        <w:rPr>
          <w:rStyle w:val="StyleUnderline"/>
        </w:rPr>
        <w:t xml:space="preserve">necessarily </w:t>
      </w:r>
      <w:r w:rsidRPr="004644F0">
        <w:rPr>
          <w:rStyle w:val="StyleUnderline"/>
          <w:highlight w:val="yellow"/>
        </w:rPr>
        <w:t>inflict catastrophic damage on the planet</w:t>
      </w:r>
      <w:r w:rsidRPr="00903BC8">
        <w:rPr>
          <w:rStyle w:val="StyleUnderline"/>
        </w:rPr>
        <w:t>.</w:t>
      </w:r>
      <w:r w:rsidRPr="00903BC8">
        <w:rPr>
          <w:sz w:val="16"/>
        </w:rPr>
        <w:t xml:space="preserve"> In addition, </w:t>
      </w:r>
      <w:r w:rsidRPr="004644F0">
        <w:rPr>
          <w:rStyle w:val="StyleUnderline"/>
          <w:highlight w:val="yellow"/>
        </w:rPr>
        <w:t>the equation has changed considerably</w:t>
      </w:r>
      <w:r w:rsidRPr="00903BC8">
        <w:rPr>
          <w:rStyle w:val="StyleUnderline"/>
        </w:rPr>
        <w:t xml:space="preserve"> as </w:t>
      </w:r>
      <w:r w:rsidRPr="004644F0">
        <w:rPr>
          <w:rStyle w:val="StyleUnderline"/>
          <w:highlight w:val="yellow"/>
        </w:rPr>
        <w:t>between the Americans and Russians</w:t>
      </w:r>
      <w:r w:rsidRPr="00903BC8">
        <w:rPr>
          <w:rStyle w:val="StyleUnderline"/>
        </w:rPr>
        <w:t xml:space="preserve"> in the twenty-first century,</w:t>
      </w:r>
      <w:r>
        <w:rPr>
          <w:rStyle w:val="StyleUnderline"/>
        </w:rPr>
        <w:t xml:space="preserve"> </w:t>
      </w:r>
      <w:r w:rsidRPr="004644F0">
        <w:rPr>
          <w:rStyle w:val="StyleUnderline"/>
          <w:highlight w:val="yellow"/>
        </w:rPr>
        <w:t>compared to the Cold War condition of self-annihilating forces.</w:t>
      </w:r>
      <w:r>
        <w:rPr>
          <w:rStyle w:val="StyleUnderline"/>
        </w:rPr>
        <w:t xml:space="preserve"> </w:t>
      </w:r>
      <w:r w:rsidRPr="00903BC8">
        <w:rPr>
          <w:sz w:val="16"/>
        </w:rPr>
        <w:t>Under the constraints of the New START agreement negotiated between the United States and Russia in 2010 and entering into force in February 2011, the US and Russia may each deploy a maximum of 1,550 warheads on no more than 700 deployed intercontinental missiles and long range bombers.20 The two states must reach these agreed levels of deployed long range weapons by the year 2018. The New START agreement provides for inspections and verification by the two sides of their respective arsenals. Much to the frustration of Russia, New START includes no limitations on US or NATO missile defenses, including those proposed for future deployment in Europe. The United States and NATO European Phased Adaptive Approach (EPAA) for European missile defenses enters its third of four phases in 2018, and Russia has expressed concern that EPAA could provide NATO with the means of nullifying Russia’s strategic nuclear deterrent.21 Since the NATO Lisbon summit of 2010, NATO and Russia have been negotiating about the possibility of creating an agreed regime for missile defenses in Europe. The return of Vladimir Putin to the office of Russian president in May 2012 simultaneous with a US presidential election year, placed ballistic missile defense (BMD) negotiations on a slow track of continued technical exchange but little political agreement.</w:t>
      </w:r>
    </w:p>
    <w:p w:rsidR="00DF1F8A" w:rsidRDefault="00DF1F8A" w:rsidP="00DF1F8A">
      <w:pPr>
        <w:pStyle w:val="Heading1"/>
      </w:pPr>
      <w:r>
        <w:lastRenderedPageBreak/>
        <w:t>AT: Solvency</w:t>
      </w:r>
    </w:p>
    <w:p w:rsidR="00DF1F8A" w:rsidRDefault="00DF1F8A" w:rsidP="00DF1F8A">
      <w:pPr>
        <w:pStyle w:val="Heading3"/>
      </w:pPr>
      <w:r>
        <w:lastRenderedPageBreak/>
        <w:t>China no Solve North Korea</w:t>
      </w:r>
    </w:p>
    <w:p w:rsidR="00DF1F8A" w:rsidRPr="00854D8D" w:rsidRDefault="00DF1F8A" w:rsidP="00DF1F8A">
      <w:pPr>
        <w:pStyle w:val="Heading4"/>
      </w:pPr>
      <w:r>
        <w:t>China-North Korean relations at an all-time low, Xi has no influence on Kim</w:t>
      </w:r>
    </w:p>
    <w:p w:rsidR="00DF1F8A" w:rsidRPr="00854D8D" w:rsidRDefault="00DF1F8A" w:rsidP="00DF1F8A">
      <w:r w:rsidRPr="00854D8D">
        <w:rPr>
          <w:rStyle w:val="Style13ptBold"/>
        </w:rPr>
        <w:t>Fifield</w:t>
      </w:r>
      <w:r>
        <w:t xml:space="preserve"> Sep 1, </w:t>
      </w:r>
      <w:r w:rsidRPr="00854D8D">
        <w:rPr>
          <w:rStyle w:val="Style13ptBold"/>
        </w:rPr>
        <w:t>2015</w:t>
      </w:r>
      <w:r>
        <w:t xml:space="preserve"> - The Post’s bureau chief in Tokyo</w:t>
      </w:r>
      <w:r>
        <w:br/>
        <w:t>Anna, At China’s big parade, North Korea’s stay-at-home leader will be a no-show, https://www.washingtonpost.com/world/asia_pacific/for-chinas-big-parade-north-koreas-stay-at-home-leader-will-be-a-no-show/2015/08/31/0b0e916d-4d52-4fcb-9790-eaea4f5fb8f9_story.html?postshare=8191441084403891&amp;utm_content=buffer451cd&amp;utm_medium=social&amp;utm_source=twitter.com&amp;utm_campaign=buffer</w:t>
      </w:r>
    </w:p>
    <w:p w:rsidR="00DF1F8A" w:rsidRPr="00854D8D" w:rsidRDefault="00DF1F8A" w:rsidP="00DF1F8A">
      <w:pPr>
        <w:rPr>
          <w:sz w:val="16"/>
        </w:rPr>
      </w:pPr>
      <w:r w:rsidRPr="00854D8D">
        <w:rPr>
          <w:sz w:val="16"/>
        </w:rPr>
        <w:t xml:space="preserve">YANJI, CHINA — </w:t>
      </w:r>
      <w:r w:rsidRPr="00854D8D">
        <w:rPr>
          <w:rStyle w:val="StyleUnderline"/>
        </w:rPr>
        <w:t>When China celebrates its World War II “victory day”</w:t>
      </w:r>
      <w:r w:rsidRPr="00854D8D">
        <w:rPr>
          <w:sz w:val="16"/>
        </w:rPr>
        <w:t xml:space="preserve"> in a spectacular parade of military might Thursday, </w:t>
      </w:r>
      <w:r w:rsidRPr="00854D8D">
        <w:rPr>
          <w:rStyle w:val="StyleUnderline"/>
        </w:rPr>
        <w:t>President Xi</w:t>
      </w:r>
      <w:r w:rsidRPr="00854D8D">
        <w:rPr>
          <w:sz w:val="16"/>
        </w:rPr>
        <w:t xml:space="preserve"> Jinping’s </w:t>
      </w:r>
      <w:r w:rsidRPr="00854D8D">
        <w:rPr>
          <w:rStyle w:val="StyleUnderline"/>
        </w:rPr>
        <w:t>“true friends” will be there</w:t>
      </w:r>
      <w:r w:rsidRPr="00854D8D">
        <w:rPr>
          <w:sz w:val="16"/>
        </w:rPr>
        <w:t xml:space="preserve">. That includes Xi’s closest Korean friend. </w:t>
      </w:r>
      <w:r w:rsidRPr="00854D8D">
        <w:rPr>
          <w:rStyle w:val="StyleUnderline"/>
        </w:rPr>
        <w:t>Not Kim Jong Un,</w:t>
      </w:r>
      <w:r w:rsidRPr="00854D8D">
        <w:rPr>
          <w:sz w:val="16"/>
        </w:rPr>
        <w:t xml:space="preserve"> the leader of North Korea, a country once described as being “as close as lips and teeth” with China. </w:t>
      </w:r>
      <w:r w:rsidRPr="00854D8D">
        <w:rPr>
          <w:rStyle w:val="StyleUnderline"/>
        </w:rPr>
        <w:t>No, it’s</w:t>
      </w:r>
      <w:r w:rsidRPr="00854D8D">
        <w:rPr>
          <w:sz w:val="16"/>
        </w:rPr>
        <w:t xml:space="preserve"> South Korean </w:t>
      </w:r>
      <w:r w:rsidRPr="00854D8D">
        <w:rPr>
          <w:rStyle w:val="StyleUnderline"/>
        </w:rPr>
        <w:t>president Park</w:t>
      </w:r>
      <w:r w:rsidRPr="00854D8D">
        <w:rPr>
          <w:sz w:val="16"/>
        </w:rPr>
        <w:t xml:space="preserve"> Geun-hye who will be in attendance as 10,000 Chinese troops march through Tiananmen Square and fighter jets roar overhead, celebrating the Allies’ victory on the 70th anniversary of the end of World War II. There had been a great deal of speculation about whether the reclusive Kim would attend the parade, finally making his first trip abroad since becoming leader of North Korea at the end of 2011. Pyongyang has now made it official. Kim will not venture out but will instead send Choe Ryong Hae, a top official in the Workers’ Party. Kim didn’t attend the equivalent celebrations in May in Russia, North Korea’s other main ally, prompting speculation that the scion of a personality cult didn’t want to share the spotlight with other world leaders for his first overseas foray. That same logic could apply in the case of China’s commemorations. Or, it could be the latest sign of the political chill between the neighbors. </w:t>
      </w:r>
      <w:r w:rsidRPr="00854D8D">
        <w:rPr>
          <w:rStyle w:val="StyleUnderline"/>
        </w:rPr>
        <w:t>“It’s not surprising that he’s not coming,”</w:t>
      </w:r>
      <w:r w:rsidRPr="00854D8D">
        <w:rPr>
          <w:sz w:val="16"/>
        </w:rPr>
        <w:t xml:space="preserve"> said Jin Qiangyi, a North Korea expert at Yanbian University in Yanji, a charmless Chinese city on the border with North Korea. “</w:t>
      </w:r>
      <w:r w:rsidRPr="00854D8D">
        <w:rPr>
          <w:rStyle w:val="StyleUnderline"/>
        </w:rPr>
        <w:t>There’s a lot of tension in the relationship between China and North Korea right now</w:t>
      </w:r>
      <w:r w:rsidRPr="00854D8D">
        <w:rPr>
          <w:sz w:val="16"/>
        </w:rPr>
        <w:t xml:space="preserve">, and China does not have high expectations.” The Yanbian autonomous prefecture has a large ethnic Korean population, many of whom are in regular contact with relatives across the river. There’s a trickle of trade across bridges into North Korea, and untold numbers of escapees from North Korea live in hiding here. Signs on restaurants and store fronts are in both Korean and Chinese, and the sing-songy sounds of Korean can be heard on the streets. Ever since the Korean War, when China stepped in to defend its communist comrade, the countries have had a patron-client relationship. China gave North Korea aid and diplomatic support, while North Korea acted as a buffer between China and the American troops stationed in the southern half of the Korean peninsula. “In the past, </w:t>
      </w:r>
      <w:r w:rsidRPr="00854D8D">
        <w:rPr>
          <w:rStyle w:val="StyleUnderline"/>
        </w:rPr>
        <w:t xml:space="preserve">North Korea </w:t>
      </w:r>
      <w:r w:rsidRPr="00854D8D">
        <w:rPr>
          <w:sz w:val="16"/>
        </w:rPr>
        <w:t xml:space="preserve">was like a dog that we raised. China could just feed it some meat and it would behave and listen to us,” said a taxi driver here in Yanji who gave only his family name, Cui. “But now the dog has turned into a wolf and it bites. It </w:t>
      </w:r>
      <w:r w:rsidRPr="00854D8D">
        <w:rPr>
          <w:rStyle w:val="StyleUnderline"/>
        </w:rPr>
        <w:t>doesn’t listen to China anymore</w:t>
      </w:r>
      <w:r w:rsidRPr="00854D8D">
        <w:rPr>
          <w:sz w:val="16"/>
        </w:rPr>
        <w:t xml:space="preserve">. Meat won’t keep it under control.” </w:t>
      </w:r>
      <w:r w:rsidRPr="00854D8D">
        <w:rPr>
          <w:rStyle w:val="StyleUnderline"/>
        </w:rPr>
        <w:t>The bonds between the countries weakened over the decades as China opened up and North Korea resolutely did not</w:t>
      </w:r>
      <w:r w:rsidRPr="00854D8D">
        <w:rPr>
          <w:sz w:val="16"/>
        </w:rPr>
        <w:t xml:space="preserve">. </w:t>
      </w:r>
      <w:r w:rsidRPr="00854D8D">
        <w:rPr>
          <w:rStyle w:val="Emphasis"/>
        </w:rPr>
        <w:t>But the cracks turned into chasms at the last change of leadership</w:t>
      </w:r>
      <w:r w:rsidRPr="00854D8D">
        <w:rPr>
          <w:rStyle w:val="StyleUnderline"/>
        </w:rPr>
        <w:t>, with Kim succeeding his father</w:t>
      </w:r>
      <w:r w:rsidRPr="00854D8D">
        <w:rPr>
          <w:sz w:val="16"/>
        </w:rPr>
        <w:t xml:space="preserve"> at the end of 2011 and Xi becoming president of China a year later. Partly, this is because of good old Confucian hierarchies. Xi, a 62-year-old who has worked his way up the ranks, appears to have no time for Kim, who is in his early 30s and inherited his power with no qualifications other than blood. But mainly it is because of the disdain with which the young upstart has treated his older counterpart. “</w:t>
      </w:r>
      <w:r w:rsidRPr="00854D8D">
        <w:rPr>
          <w:rStyle w:val="StyleUnderline"/>
        </w:rPr>
        <w:t>Right now, China-North Korea relations are basically at their lowest point,</w:t>
      </w:r>
      <w:r w:rsidRPr="00854D8D">
        <w:rPr>
          <w:sz w:val="16"/>
        </w:rPr>
        <w:t xml:space="preserve"> apart from the period during the Cultural Revolution,” said Xuan Dongri, director of the Institute of Northeast Asian Studies at Yanbian University. There was the nuclear test, North Korea’s third, in 2013, just a few months into Xi’s presidency, which angered China so much it joined the United Nations’ condemnation and sanctions. Then later that year, Kim had his uncle, Jang Song Thaek, executed. Jang was North Korea’s main economic intermediary with China and was overseeing most of the large-scale joint projects. China was far from happy. Still, China finished building a huge $350 million bridge into North Korea at the southern end of this border — only for Pyongyang to insist that China also build the road on the North Korean side. Beijing refused, and as a result it is a bridge to nowhere. More recently, </w:t>
      </w:r>
      <w:r w:rsidRPr="00854D8D">
        <w:rPr>
          <w:rStyle w:val="StyleUnderline"/>
        </w:rPr>
        <w:t xml:space="preserve">China bluntly accused North Korea of ignoring Beijing’s call for “restraint” during a stand-off with South Korea </w:t>
      </w:r>
      <w:r w:rsidRPr="00854D8D">
        <w:rPr>
          <w:sz w:val="16"/>
        </w:rPr>
        <w:t>that had Pyongyang threatening military action. Some in China even thought that North Korea was deliberately trying to interfere with Thursday’s celebrations.</w:t>
      </w:r>
    </w:p>
    <w:p w:rsidR="00DF1F8A" w:rsidRDefault="00DF1F8A" w:rsidP="00DF1F8A">
      <w:pPr>
        <w:pStyle w:val="Heading3"/>
      </w:pPr>
      <w:r>
        <w:lastRenderedPageBreak/>
        <w:t>China Says No</w:t>
      </w:r>
    </w:p>
    <w:p w:rsidR="00DF1F8A" w:rsidRDefault="00DF1F8A" w:rsidP="00DF1F8A">
      <w:pPr>
        <w:pStyle w:val="Heading4"/>
      </w:pPr>
      <w:r>
        <w:t>China will tank the CP</w:t>
      </w:r>
    </w:p>
    <w:p w:rsidR="00DF1F8A" w:rsidRPr="00205921" w:rsidRDefault="00DF1F8A" w:rsidP="00DF1F8A">
      <w:r>
        <w:rPr>
          <w:rStyle w:val="Style13ptBold"/>
        </w:rPr>
        <w:t xml:space="preserve">Stanton 2015- </w:t>
      </w:r>
      <w:r w:rsidRPr="00205921">
        <w:t>an attorney in Washington, D.C., has advised the House Foreign Affairs Committee on North Korea-related legislation</w:t>
      </w:r>
      <w:r w:rsidRPr="00205921">
        <w:br/>
        <w:t>Josh, "China helps N Korea nuke up &amp; break sanctions, then says sanctions don't work," Nov 3, freekorea.us/2015/11/03/china-helps-n-korea-nuke-up-break-sanctions-then-says-sanctions-dont-work/</w:t>
      </w:r>
    </w:p>
    <w:p w:rsidR="00DF1F8A" w:rsidRPr="00205921" w:rsidRDefault="00DF1F8A" w:rsidP="00DF1F8A">
      <w:pPr>
        <w:rPr>
          <w:sz w:val="16"/>
        </w:rPr>
      </w:pPr>
      <w:r w:rsidRPr="00205921">
        <w:rPr>
          <w:sz w:val="16"/>
        </w:rPr>
        <w:t xml:space="preserve">Whether the Chinese actually believe this or are willfully disinforming us, our survey says that four out of five Chinese experts are dealing in falsehoods. </w:t>
      </w:r>
      <w:r w:rsidRPr="00205921">
        <w:rPr>
          <w:rStyle w:val="StyleUnderline"/>
        </w:rPr>
        <w:t>Why does China play these games</w:t>
      </w:r>
      <w:r w:rsidRPr="00205921">
        <w:rPr>
          <w:sz w:val="16"/>
        </w:rPr>
        <w:t xml:space="preserve">? Lots of reasons, I suppose, not all of them mutually exclusive. The fact that </w:t>
      </w:r>
      <w:r w:rsidRPr="00205921">
        <w:rPr>
          <w:rStyle w:val="StyleUnderline"/>
        </w:rPr>
        <w:t>well-connected Chinese companies are making a lot of money from their North Korea trade would be reason enough</w:t>
      </w:r>
      <w:r w:rsidRPr="00205921">
        <w:rPr>
          <w:sz w:val="16"/>
        </w:rPr>
        <w:t xml:space="preserve">. After all, that seems to be why South Korea continues to subsidize trade with North Korea, </w:t>
      </w:r>
      <w:r w:rsidRPr="00205921">
        <w:rPr>
          <w:rStyle w:val="StyleUnderline"/>
        </w:rPr>
        <w:t>contrary to its national interests</w:t>
      </w:r>
      <w:r w:rsidRPr="00205921">
        <w:rPr>
          <w:sz w:val="16"/>
        </w:rPr>
        <w:t xml:space="preserve">. Other, </w:t>
      </w:r>
      <w:r w:rsidRPr="00205921">
        <w:rPr>
          <w:rStyle w:val="StyleUnderline"/>
        </w:rPr>
        <w:t xml:space="preserve">more malign motives may also play a part </w:t>
      </w:r>
      <w:r w:rsidRPr="00205921">
        <w:rPr>
          <w:sz w:val="16"/>
        </w:rPr>
        <w:t xml:space="preserve">— a </w:t>
      </w:r>
      <w:r w:rsidRPr="00205921">
        <w:rPr>
          <w:rStyle w:val="StyleUnderline"/>
        </w:rPr>
        <w:t xml:space="preserve">desire to distract U.S. power in the region, to gain bargaining leverage over the U.S. on the Taiwan issue, an institutional hostility to the U.S. and its interests, and as part of a grander ambition to finlandize both Koreas </w:t>
      </w:r>
      <w:r w:rsidRPr="00205921">
        <w:rPr>
          <w:sz w:val="16"/>
        </w:rPr>
        <w:t>(</w:t>
      </w:r>
      <w:r w:rsidRPr="00205921">
        <w:rPr>
          <w:rStyle w:val="Emphasis"/>
        </w:rPr>
        <w:t>which is easier done by keeping them divided</w:t>
      </w:r>
      <w:r w:rsidRPr="00205921">
        <w:rPr>
          <w:sz w:val="16"/>
        </w:rPr>
        <w:t xml:space="preserve">). It’s all speculative, of course. What’s beyond denying is that China isn’t interested in solving this problem; </w:t>
      </w:r>
      <w:r w:rsidRPr="00205921">
        <w:rPr>
          <w:rStyle w:val="StyleUnderline"/>
        </w:rPr>
        <w:t>China is the problem. And until China’s support for North Korea draws consequences in its relations with the U.S. and its allies, it will continue to be</w:t>
      </w:r>
      <w:r w:rsidRPr="00205921">
        <w:rPr>
          <w:sz w:val="16"/>
        </w:rPr>
        <w:t>.</w:t>
      </w:r>
    </w:p>
    <w:p w:rsidR="00DF1F8A" w:rsidRPr="00B55AD5" w:rsidRDefault="00DF1F8A" w:rsidP="00DF1F8A"/>
    <w:p w:rsidR="00880831" w:rsidRDefault="00880831" w:rsidP="00880831">
      <w:pPr>
        <w:pStyle w:val="Heading1"/>
      </w:pPr>
      <w:r>
        <w:lastRenderedPageBreak/>
        <w:t>AT: Collapse Advantage</w:t>
      </w:r>
    </w:p>
    <w:p w:rsidR="001E40B2" w:rsidRDefault="001E40B2" w:rsidP="00880831">
      <w:pPr>
        <w:pStyle w:val="Heading2"/>
      </w:pPr>
      <w:r>
        <w:lastRenderedPageBreak/>
        <w:t>AT: Collapse</w:t>
      </w:r>
    </w:p>
    <w:p w:rsidR="001A0ADF" w:rsidRDefault="001A0ADF" w:rsidP="001E40B2">
      <w:pPr>
        <w:pStyle w:val="Heading3"/>
      </w:pPr>
      <w:r>
        <w:lastRenderedPageBreak/>
        <w:t>1NC – NoKo Stable</w:t>
      </w:r>
    </w:p>
    <w:p w:rsidR="001A0ADF" w:rsidRPr="001A0ADF" w:rsidRDefault="001A0ADF" w:rsidP="001A0ADF">
      <w:pPr>
        <w:pStyle w:val="Heading4"/>
      </w:pPr>
      <w:r>
        <w:t xml:space="preserve">North Korea is stable &amp; China says no </w:t>
      </w:r>
    </w:p>
    <w:p w:rsidR="001A0ADF" w:rsidRPr="001A0ADF" w:rsidRDefault="001A0ADF" w:rsidP="001A0ADF">
      <w:r w:rsidRPr="001A0ADF">
        <w:rPr>
          <w:rStyle w:val="Style13ptBold"/>
        </w:rPr>
        <w:t>Anadolu Agency 2016</w:t>
      </w:r>
      <w:r>
        <w:t xml:space="preserve"> – Citing US General, nominated to be top US commander in South Korea </w:t>
      </w:r>
      <w:r>
        <w:br/>
        <w:t>"North Korea regime stable, says US general," Apr 20, http://www.dailysabah.com/asia/2016/04/20/north-korea-regime-stable-says-us-general</w:t>
      </w:r>
    </w:p>
    <w:p w:rsidR="001A0ADF" w:rsidRPr="001A0ADF" w:rsidRDefault="001A0ADF" w:rsidP="001A0ADF">
      <w:pPr>
        <w:rPr>
          <w:sz w:val="16"/>
        </w:rPr>
      </w:pPr>
      <w:r w:rsidRPr="001A0ADF">
        <w:rPr>
          <w:rStyle w:val="StyleUnderline"/>
        </w:rPr>
        <w:t>The North Korean regime is currently stable and ignoring international concerns about its nuclear program</w:t>
      </w:r>
      <w:r w:rsidRPr="001A0ADF">
        <w:rPr>
          <w:sz w:val="16"/>
        </w:rPr>
        <w:t>, a U.S. general said Tuesday. "</w:t>
      </w:r>
      <w:r w:rsidRPr="001A0ADF">
        <w:rPr>
          <w:rStyle w:val="StyleUnderline"/>
        </w:rPr>
        <w:t xml:space="preserve">There have been no significant signs of instability that would indicate a collapse of the regime </w:t>
      </w:r>
      <w:r w:rsidRPr="001A0ADF">
        <w:rPr>
          <w:sz w:val="16"/>
        </w:rPr>
        <w:t xml:space="preserve">despite the numerous leadership, organizational and policy changes Kim Jong-un has made during his leadership," </w:t>
      </w:r>
      <w:r w:rsidRPr="001A0ADF">
        <w:rPr>
          <w:rStyle w:val="StyleUnderline"/>
        </w:rPr>
        <w:t xml:space="preserve">Gen. </w:t>
      </w:r>
      <w:r w:rsidRPr="001A0ADF">
        <w:rPr>
          <w:sz w:val="16"/>
        </w:rPr>
        <w:t xml:space="preserve">Vincent </w:t>
      </w:r>
      <w:r w:rsidRPr="001A0ADF">
        <w:rPr>
          <w:rStyle w:val="StyleUnderline"/>
        </w:rPr>
        <w:t>Brooks said</w:t>
      </w:r>
      <w:r w:rsidRPr="001A0ADF">
        <w:rPr>
          <w:sz w:val="16"/>
        </w:rPr>
        <w:t xml:space="preserve"> in response to a series of written questions by the Senate Armed Service Committee. </w:t>
      </w:r>
      <w:r w:rsidRPr="001A0ADF">
        <w:rPr>
          <w:rStyle w:val="StyleUnderline"/>
        </w:rPr>
        <w:t>Brooks,</w:t>
      </w:r>
      <w:r w:rsidRPr="001A0ADF">
        <w:rPr>
          <w:sz w:val="16"/>
        </w:rPr>
        <w:t xml:space="preserve"> who </w:t>
      </w:r>
      <w:r w:rsidRPr="001A0ADF">
        <w:rPr>
          <w:rStyle w:val="StyleUnderline"/>
        </w:rPr>
        <w:t xml:space="preserve">is nominated to be the top U.S. commander in South Korea, </w:t>
      </w:r>
      <w:r w:rsidRPr="001A0ADF">
        <w:rPr>
          <w:sz w:val="16"/>
        </w:rPr>
        <w:t xml:space="preserve">described the North Korean leader as "aggressive", "more risk-tolerant, arrogant, and impulsive than his father" and that character raises "the prospect of miscalculation." The North Korean leader has threatened the U.S. and South Korea with a preemptive nuclear attack. His father, Kim Jong-il, was more open to negotiations compared to his son due to Chinese pressure, but Brooks noted that Beijing is not willing to press the North. </w:t>
      </w:r>
      <w:r w:rsidRPr="001A0ADF">
        <w:rPr>
          <w:rStyle w:val="StyleUnderline"/>
        </w:rPr>
        <w:t>"China is in fact frustrated, yet unwilling to apply pressures that could threaten the viability of North Korea and its regime</w:t>
      </w:r>
      <w:r w:rsidRPr="001A0ADF">
        <w:rPr>
          <w:sz w:val="16"/>
        </w:rPr>
        <w:t>," he wrote</w:t>
      </w:r>
      <w:r w:rsidRPr="001A0ADF">
        <w:rPr>
          <w:rStyle w:val="StyleUnderline"/>
        </w:rPr>
        <w:t>. "Fear of instability is a core concern for PRC</w:t>
      </w:r>
      <w:r w:rsidRPr="001A0ADF">
        <w:rPr>
          <w:sz w:val="16"/>
        </w:rPr>
        <w:t xml:space="preserve"> [People's Republic of China] </w:t>
      </w:r>
      <w:r w:rsidRPr="001A0ADF">
        <w:rPr>
          <w:rStyle w:val="StyleUnderline"/>
        </w:rPr>
        <w:t>leaders, and fear that the ROK</w:t>
      </w:r>
      <w:r w:rsidRPr="001A0ADF">
        <w:rPr>
          <w:sz w:val="16"/>
        </w:rPr>
        <w:t xml:space="preserve"> [Republic of Korea</w:t>
      </w:r>
      <w:r w:rsidRPr="001A0ADF">
        <w:rPr>
          <w:rStyle w:val="StyleUnderline"/>
        </w:rPr>
        <w:t>] may seize control over a destabilized North Korea are more threatening to Beijing than a North Korean nuclear program."</w:t>
      </w:r>
      <w:r w:rsidRPr="001A0ADF">
        <w:rPr>
          <w:sz w:val="16"/>
        </w:rPr>
        <w:t xml:space="preserve"> He added that China, North Korea and Russia share similar concerns with respect to U.S. military activity in the region and on the Korean peninsula.</w:t>
      </w:r>
    </w:p>
    <w:p w:rsidR="00C635E8" w:rsidRDefault="00C635E8" w:rsidP="001E40B2">
      <w:pPr>
        <w:pStyle w:val="Heading3"/>
      </w:pPr>
      <w:r>
        <w:lastRenderedPageBreak/>
        <w:t>-xt Yes Stable</w:t>
      </w:r>
    </w:p>
    <w:p w:rsidR="00203666" w:rsidRPr="00203666" w:rsidRDefault="00203666" w:rsidP="00203666">
      <w:pPr>
        <w:pStyle w:val="Heading4"/>
      </w:pPr>
      <w:r>
        <w:t>Korea is stable – shift of leadership and the economy</w:t>
      </w:r>
    </w:p>
    <w:p w:rsidR="00C635E8" w:rsidRPr="00C635E8" w:rsidRDefault="00C635E8" w:rsidP="00C635E8">
      <w:r w:rsidRPr="00C635E8">
        <w:rPr>
          <w:rStyle w:val="Style13ptBold"/>
        </w:rPr>
        <w:t>Moon 2015</w:t>
      </w:r>
      <w:r>
        <w:t xml:space="preserve">- professor of political science at Yonsei University </w:t>
      </w:r>
      <w:r>
        <w:br/>
        <w:t>Chung-in and Donga Ilbo, "North Korea still stable despite external vulnerabilities," Dec 28, www.eastasiaforum.org/2015/12/28/north-korea-still-stable-despite-external-vulnerabilities/</w:t>
      </w:r>
    </w:p>
    <w:p w:rsidR="00C635E8" w:rsidRDefault="00C635E8" w:rsidP="00C635E8">
      <w:r w:rsidRPr="00203666">
        <w:rPr>
          <w:rStyle w:val="StyleUnderline"/>
        </w:rPr>
        <w:t xml:space="preserve">North Korea seems to have had an internally stable 2015. Its economy is far from faltering and Kim </w:t>
      </w:r>
      <w:r>
        <w:t xml:space="preserve">Jong-un </w:t>
      </w:r>
      <w:r w:rsidRPr="00203666">
        <w:rPr>
          <w:rStyle w:val="StyleUnderline"/>
        </w:rPr>
        <w:t>has</w:t>
      </w:r>
      <w:r>
        <w:t xml:space="preserve"> firmly </w:t>
      </w:r>
      <w:r w:rsidRPr="00203666">
        <w:rPr>
          <w:rStyle w:val="StyleUnderline"/>
        </w:rPr>
        <w:t>consolidated his power</w:t>
      </w:r>
      <w:r>
        <w:t xml:space="preserve"> base. There were no explicit signs of internal challenge. Kim is both reigning and ruling. But Pyongyang’s provocative behaviour in the international domain could produce severe consequences for North Korea. Uncertainty remains high.</w:t>
      </w:r>
      <w:r w:rsidR="00203666">
        <w:t xml:space="preserve"> </w:t>
      </w:r>
      <w:r>
        <w:t xml:space="preserve">In late October, </w:t>
      </w:r>
      <w:r w:rsidRPr="00203666">
        <w:t>Pyongyang announced that it will hold the Seventh Congress of the Korean Workers’ Party (KWP) in May 2016, 35 years after the Sixth Party Congress in 1980. At the first Inter-Korean Summit in 2000, the late North Korean chairman Kim Jong-il mentioned to then South Korean president Kim Dae-jung that he</w:t>
      </w:r>
      <w:r>
        <w:t xml:space="preserve"> would convene a congress, but it was never realised. Kim Jong-un succeeded power without the congress ever being held. This announcement is therefore a significant move.</w:t>
      </w:r>
      <w:r w:rsidR="00203666">
        <w:t xml:space="preserve"> </w:t>
      </w:r>
      <w:r w:rsidRPr="00203666">
        <w:rPr>
          <w:rStyle w:val="StyleUnderline"/>
        </w:rPr>
        <w:t>Kim Jong-un is likely to use the upcoming party congress as a platform to declare the beginning of a new era under his leadership</w:t>
      </w:r>
      <w:r>
        <w:t>. His 2015 New Year speech had already hinted the possibility of redirecting the governing ideology.</w:t>
      </w:r>
      <w:r w:rsidR="00203666">
        <w:t xml:space="preserve"> </w:t>
      </w:r>
      <w:r>
        <w:t>Kim Jong-un’s previous New Year speeches made it clear that his rule is founded on two pillars: the ideological lines of his grandfather Kim Il-sung and father Kim Jong-il. But in 2015, such ideological edifices did not appear. Instead, Kim Jong-un routinely mentioned old rhetoric such as strengthening monolithic leadership, juche (self-reliance), as well as the importance of songun (military first) politics. The North Korean leader may well introduce his own brand of ruling ideology at the Seventh Party Congress in 2016.</w:t>
      </w:r>
      <w:r w:rsidR="00203666">
        <w:t xml:space="preserve"> </w:t>
      </w:r>
      <w:r>
        <w:t>The decision reveals Kim Jong-un’s growing confidence in economic performance and power consolidation. North Korea underwent major economic difficulties in 2015 — partly because of international sanctions and poor harvests, and partly because of falling prices of coal and iron ore that accounted for almost half of its exports.</w:t>
      </w:r>
      <w:r w:rsidR="00203666">
        <w:t xml:space="preserve"> </w:t>
      </w:r>
      <w:r>
        <w:t xml:space="preserve">But </w:t>
      </w:r>
      <w:r w:rsidRPr="00203666">
        <w:rPr>
          <w:rStyle w:val="StyleUnderline"/>
        </w:rPr>
        <w:t>Pyongyang’s economic performance has remained rather robust, owing to the flourishing informal sector.</w:t>
      </w:r>
      <w:r>
        <w:t xml:space="preserve"> Since 2009, more than 400 jangmadang (informal marketplaces) have been introduced. They have facilitated the distribution of necessary consumer goods through a quasi-market mechanism. Such informal markets critically mitigated the negative consequences of severe drought and poor harvest. This was a sharp contrast to the period of mass starvation of the 1990s, after which the public distribution system collapsed. Equally important is the advent of donju (money holders) who are serving as new agents of capital accumulation as well as sources of valuable hard currency.</w:t>
      </w:r>
      <w:r w:rsidR="00203666">
        <w:t xml:space="preserve"> </w:t>
      </w:r>
      <w:r w:rsidRPr="00203666">
        <w:rPr>
          <w:rStyle w:val="StyleUnderline"/>
        </w:rPr>
        <w:t>The size of the informal sector is now believed to be larger than that of the formal sector.</w:t>
      </w:r>
      <w:r>
        <w:t xml:space="preserve"> Some experts even compare the current North Korean economy to the Chinese economy under Deng Xiaoping’s reform and opening up initiative. As the logic behind a market economy becomes more widespread, the state economy is becoming increasingly flexible. The state no longer commands and dictates the economy. </w:t>
      </w:r>
      <w:r w:rsidRPr="00203666">
        <w:rPr>
          <w:rStyle w:val="StyleUnderline"/>
        </w:rPr>
        <w:t>Citizens themselves have become increasingly adaptive and entrepreneurial, seeking their own survival through whatever means available</w:t>
      </w:r>
      <w:r>
        <w:t>. Paradoxically, the adaptive behaviour of ordinary citizens has weakened the effectiveness of international sanctions.</w:t>
      </w:r>
      <w:r w:rsidR="00203666">
        <w:t xml:space="preserve"> </w:t>
      </w:r>
      <w:r w:rsidRPr="00203666">
        <w:rPr>
          <w:rStyle w:val="StyleUnderline"/>
        </w:rPr>
        <w:t>The power structure has also been shifting from old, vested interests</w:t>
      </w:r>
      <w:r>
        <w:t xml:space="preserve"> (such as the military) </w:t>
      </w:r>
      <w:r w:rsidRPr="00203666">
        <w:rPr>
          <w:rStyle w:val="StyleUnderline"/>
        </w:rPr>
        <w:t>to the party and the cabinet. They now control overall economic activities</w:t>
      </w:r>
      <w:r>
        <w:t>, including foreign exchange earnings and foreign direct investment. Cadres from the Organisation and Guidance Department of the KWP — which played a pivotal role in Kim Jong-un’s smooth succession to power — have emerged as the core power elite group.</w:t>
      </w:r>
    </w:p>
    <w:p w:rsidR="00C635E8" w:rsidRDefault="00C635E8" w:rsidP="00C635E8"/>
    <w:p w:rsidR="001E40B2" w:rsidRPr="001E40B2" w:rsidRDefault="001E40B2" w:rsidP="001E40B2">
      <w:pPr>
        <w:pStyle w:val="Heading3"/>
      </w:pPr>
      <w:r>
        <w:lastRenderedPageBreak/>
        <w:t>No Collapse</w:t>
      </w:r>
    </w:p>
    <w:p w:rsidR="001E40B2" w:rsidRPr="00CD2304" w:rsidRDefault="001E40B2" w:rsidP="001E40B2">
      <w:pPr>
        <w:pStyle w:val="Heading4"/>
      </w:pPr>
      <w:r>
        <w:t>No regime collapse</w:t>
      </w:r>
    </w:p>
    <w:p w:rsidR="001E40B2" w:rsidRDefault="001E40B2" w:rsidP="001E40B2">
      <w:r w:rsidRPr="00CD2304">
        <w:rPr>
          <w:rStyle w:val="Style13ptBold"/>
        </w:rPr>
        <w:t xml:space="preserve">Hands </w:t>
      </w:r>
      <w:r w:rsidR="0068071F">
        <w:rPr>
          <w:rStyle w:val="Style13ptBold"/>
        </w:rPr>
        <w:t>2015</w:t>
      </w:r>
      <w:r>
        <w:t xml:space="preserve"> -former political advisor, having worked in the U.K. and European parliaments</w:t>
      </w:r>
      <w:r>
        <w:br/>
        <w:t>Jack, "North Korea's Rhetoric Hides its true intentions,"</w:t>
      </w:r>
      <w:r w:rsidR="0068071F">
        <w:t xml:space="preserve"> Oct 9,</w:t>
      </w:r>
      <w:r>
        <w:t xml:space="preserve"> thediplomat.com/2015/10/north-koreas-rhetoric-hides-its-true-intentions/</w:t>
      </w:r>
    </w:p>
    <w:p w:rsidR="001E40B2" w:rsidRPr="00CD2304" w:rsidRDefault="001E40B2" w:rsidP="001E40B2">
      <w:pPr>
        <w:rPr>
          <w:sz w:val="16"/>
        </w:rPr>
      </w:pPr>
      <w:r w:rsidRPr="00CD2304">
        <w:rPr>
          <w:rStyle w:val="StyleUnderline"/>
        </w:rPr>
        <w:t xml:space="preserve">The </w:t>
      </w:r>
      <w:r w:rsidRPr="00363F25">
        <w:rPr>
          <w:rStyle w:val="StyleUnderline"/>
          <w:highlight w:val="yellow"/>
        </w:rPr>
        <w:t>overriding aim of North Korean</w:t>
      </w:r>
      <w:r w:rsidRPr="00CD2304">
        <w:rPr>
          <w:rStyle w:val="StyleUnderline"/>
        </w:rPr>
        <w:t xml:space="preserve"> foreign </w:t>
      </w:r>
      <w:r w:rsidRPr="00363F25">
        <w:rPr>
          <w:rStyle w:val="StyleUnderline"/>
          <w:highlight w:val="yellow"/>
        </w:rPr>
        <w:t>policy has been to keep</w:t>
      </w:r>
      <w:r w:rsidRPr="00CD2304">
        <w:rPr>
          <w:rStyle w:val="StyleUnderline"/>
        </w:rPr>
        <w:t xml:space="preserve"> the </w:t>
      </w:r>
      <w:r w:rsidRPr="00363F25">
        <w:rPr>
          <w:rStyle w:val="StyleUnderline"/>
          <w:highlight w:val="yellow"/>
        </w:rPr>
        <w:t>Kim</w:t>
      </w:r>
      <w:r w:rsidRPr="00CD2304">
        <w:rPr>
          <w:rStyle w:val="StyleUnderline"/>
        </w:rPr>
        <w:t xml:space="preserve"> family </w:t>
      </w:r>
      <w:r w:rsidRPr="00363F25">
        <w:rPr>
          <w:rStyle w:val="StyleUnderline"/>
          <w:highlight w:val="yellow"/>
        </w:rPr>
        <w:t>in power</w:t>
      </w:r>
      <w:r w:rsidRPr="00CD2304">
        <w:rPr>
          <w:rStyle w:val="StyleUnderline"/>
        </w:rPr>
        <w:t>.</w:t>
      </w:r>
      <w:r w:rsidRPr="00CD2304">
        <w:rPr>
          <w:sz w:val="16"/>
        </w:rPr>
        <w:t xml:space="preserve"> In this, it has obviously been successful. From Kim Il-sung to Kim Jong-il and now Kim Jong-</w:t>
      </w:r>
      <w:r w:rsidRPr="00CD2304">
        <w:rPr>
          <w:rStyle w:val="StyleUnderline"/>
        </w:rPr>
        <w:t>un, draconian political control has been a central hallmark of governance</w:t>
      </w:r>
      <w:r w:rsidRPr="00CD2304">
        <w:rPr>
          <w:sz w:val="16"/>
        </w:rPr>
        <w:t xml:space="preserve">. However, no state can remain in power via these means indefinitely, especially after a period of 70 years and now into the third generation of a dynasty, as the fate of countless authoritarian governments leaders over the past century can testify. Yet while it is hard for outside observers to imagine, </w:t>
      </w:r>
      <w:r w:rsidRPr="00363F25">
        <w:rPr>
          <w:rStyle w:val="StyleUnderline"/>
          <w:highlight w:val="yellow"/>
        </w:rPr>
        <w:t>the Kim’s</w:t>
      </w:r>
      <w:r w:rsidRPr="00CD2304">
        <w:rPr>
          <w:rStyle w:val="StyleUnderline"/>
        </w:rPr>
        <w:t xml:space="preserve"> including Kim Jong-un himself </w:t>
      </w:r>
      <w:r w:rsidRPr="00363F25">
        <w:rPr>
          <w:rStyle w:val="StyleUnderline"/>
          <w:highlight w:val="yellow"/>
        </w:rPr>
        <w:t>have remained largely popular</w:t>
      </w:r>
      <w:r w:rsidRPr="00CD2304">
        <w:rPr>
          <w:rStyle w:val="StyleUnderline"/>
        </w:rPr>
        <w:t>.</w:t>
      </w:r>
      <w:r>
        <w:rPr>
          <w:rStyle w:val="StyleUnderline"/>
        </w:rPr>
        <w:t xml:space="preserve"> </w:t>
      </w:r>
      <w:r w:rsidRPr="00CD2304">
        <w:rPr>
          <w:rStyle w:val="StyleUnderline"/>
        </w:rPr>
        <w:t xml:space="preserve">The three </w:t>
      </w:r>
      <w:r w:rsidRPr="00363F25">
        <w:rPr>
          <w:rStyle w:val="StyleUnderline"/>
          <w:highlight w:val="yellow"/>
        </w:rPr>
        <w:t>leaders have</w:t>
      </w:r>
      <w:r w:rsidRPr="00CD2304">
        <w:rPr>
          <w:rStyle w:val="StyleUnderline"/>
        </w:rPr>
        <w:t xml:space="preserve"> at some point </w:t>
      </w:r>
      <w:r w:rsidRPr="00363F25">
        <w:rPr>
          <w:rStyle w:val="StyleUnderline"/>
          <w:highlight w:val="yellow"/>
        </w:rPr>
        <w:t>survived famines, political turbulence</w:t>
      </w:r>
      <w:r w:rsidRPr="00CD2304">
        <w:rPr>
          <w:rStyle w:val="StyleUnderline"/>
        </w:rPr>
        <w:t xml:space="preserve">, and what is today very likely a fairly broad </w:t>
      </w:r>
      <w:r w:rsidRPr="00363F25">
        <w:rPr>
          <w:rStyle w:val="StyleUnderline"/>
          <w:highlight w:val="yellow"/>
        </w:rPr>
        <w:t>awareness of the</w:t>
      </w:r>
      <w:r w:rsidRPr="00CD2304">
        <w:rPr>
          <w:rStyle w:val="StyleUnderline"/>
        </w:rPr>
        <w:t xml:space="preserve"> comparatively vast riches that exist in the </w:t>
      </w:r>
      <w:r w:rsidRPr="00363F25">
        <w:rPr>
          <w:rStyle w:val="StyleUnderline"/>
          <w:highlight w:val="yellow"/>
        </w:rPr>
        <w:t>South</w:t>
      </w:r>
      <w:r w:rsidRPr="00CD2304">
        <w:rPr>
          <w:rStyle w:val="StyleUnderline"/>
        </w:rPr>
        <w:t>.</w:t>
      </w:r>
      <w:r w:rsidRPr="00CD2304">
        <w:rPr>
          <w:sz w:val="16"/>
        </w:rPr>
        <w:t xml:space="preserve"> </w:t>
      </w:r>
      <w:r w:rsidRPr="00CD2304">
        <w:rPr>
          <w:rStyle w:val="StyleUnderline"/>
        </w:rPr>
        <w:t xml:space="preserve">Yet </w:t>
      </w:r>
      <w:r w:rsidRPr="00363F25">
        <w:rPr>
          <w:rStyle w:val="StyleUnderline"/>
          <w:highlight w:val="yellow"/>
        </w:rPr>
        <w:t>heavy propaganda has been</w:t>
      </w:r>
      <w:r w:rsidRPr="00CD2304">
        <w:rPr>
          <w:rStyle w:val="StyleUnderline"/>
        </w:rPr>
        <w:t xml:space="preserve"> extremely </w:t>
      </w:r>
      <w:r w:rsidRPr="00363F25">
        <w:rPr>
          <w:rStyle w:val="StyleUnderline"/>
          <w:highlight w:val="yellow"/>
        </w:rPr>
        <w:t>effective in</w:t>
      </w:r>
      <w:r w:rsidRPr="00CD2304">
        <w:rPr>
          <w:rStyle w:val="StyleUnderline"/>
        </w:rPr>
        <w:t xml:space="preserve"> creating a perpetual state of war and therefore </w:t>
      </w:r>
      <w:r w:rsidRPr="00363F25">
        <w:rPr>
          <w:rStyle w:val="StyleUnderline"/>
          <w:highlight w:val="yellow"/>
        </w:rPr>
        <w:t>framing the Kims as</w:t>
      </w:r>
      <w:r w:rsidRPr="00CD2304">
        <w:rPr>
          <w:rStyle w:val="StyleUnderline"/>
        </w:rPr>
        <w:t xml:space="preserve"> the </w:t>
      </w:r>
      <w:r w:rsidRPr="00363F25">
        <w:rPr>
          <w:rStyle w:val="StyleUnderline"/>
          <w:highlight w:val="yellow"/>
        </w:rPr>
        <w:t>true guardians</w:t>
      </w:r>
      <w:r w:rsidRPr="00CD2304">
        <w:rPr>
          <w:rStyle w:val="StyleUnderline"/>
        </w:rPr>
        <w:t xml:space="preserve"> of the people’s security</w:t>
      </w:r>
      <w:r w:rsidRPr="00CD2304">
        <w:rPr>
          <w:sz w:val="16"/>
        </w:rPr>
        <w:t xml:space="preserve"> – a key factor for the support Kim Jong Un currently enjoys. </w:t>
      </w:r>
      <w:r w:rsidRPr="00CD2304">
        <w:rPr>
          <w:rStyle w:val="StyleUnderline"/>
        </w:rPr>
        <w:t xml:space="preserve">This narrative </w:t>
      </w:r>
      <w:r w:rsidRPr="00363F25">
        <w:rPr>
          <w:rStyle w:val="StyleUnderline"/>
          <w:highlight w:val="yellow"/>
        </w:rPr>
        <w:t>is</w:t>
      </w:r>
      <w:r w:rsidRPr="00CD2304">
        <w:rPr>
          <w:rStyle w:val="StyleUnderline"/>
        </w:rPr>
        <w:t xml:space="preserve"> much more </w:t>
      </w:r>
      <w:r w:rsidRPr="00363F25">
        <w:rPr>
          <w:rStyle w:val="StyleUnderline"/>
          <w:highlight w:val="yellow"/>
        </w:rPr>
        <w:t>effective</w:t>
      </w:r>
      <w:r w:rsidRPr="00CD2304">
        <w:rPr>
          <w:rStyle w:val="StyleUnderline"/>
        </w:rPr>
        <w:t xml:space="preserve"> in Korea than it would be for many other states </w:t>
      </w:r>
      <w:r w:rsidRPr="00363F25">
        <w:rPr>
          <w:rStyle w:val="StyleUnderline"/>
          <w:highlight w:val="yellow"/>
        </w:rPr>
        <w:t>because of Korea’s natural and deep-rooted suspicion of outside interference</w:t>
      </w:r>
      <w:r w:rsidRPr="00CD2304">
        <w:rPr>
          <w:sz w:val="16"/>
        </w:rPr>
        <w:t>, a reflection of its historical troubles with foreign powers and indeed the way in which the devastating Cold War carving of Korea led to the DPRK’S very existence.</w:t>
      </w:r>
    </w:p>
    <w:p w:rsidR="001E40B2" w:rsidRDefault="001E40B2" w:rsidP="001E40B2">
      <w:pPr>
        <w:pStyle w:val="Heading3"/>
      </w:pPr>
      <w:r>
        <w:lastRenderedPageBreak/>
        <w:t>AT: Collapse inevitable (Public Support)</w:t>
      </w:r>
    </w:p>
    <w:p w:rsidR="001E40B2" w:rsidRPr="0032341D" w:rsidRDefault="001E40B2" w:rsidP="001E40B2">
      <w:pPr>
        <w:pStyle w:val="Heading4"/>
      </w:pPr>
      <w:r>
        <w:t>Kim has public backing, no risk of collapse</w:t>
      </w:r>
    </w:p>
    <w:p w:rsidR="001E40B2" w:rsidRPr="0032341D" w:rsidRDefault="001E40B2" w:rsidP="001E40B2">
      <w:r w:rsidRPr="0032341D">
        <w:rPr>
          <w:rStyle w:val="Style13ptBold"/>
        </w:rPr>
        <w:t>Power</w:t>
      </w:r>
      <w:r w:rsidR="00C635E8">
        <w:rPr>
          <w:rStyle w:val="Style13ptBold"/>
        </w:rPr>
        <w:t xml:space="preserve"> </w:t>
      </w:r>
      <w:r w:rsidRPr="00C635E8">
        <w:rPr>
          <w:rStyle w:val="Style13ptBold"/>
        </w:rPr>
        <w:t xml:space="preserve">2015 </w:t>
      </w:r>
      <w:r>
        <w:br/>
        <w:t>John, "How Popular is Kim Jong-</w:t>
      </w:r>
      <w:proofErr w:type="gramStart"/>
      <w:r>
        <w:t>un?</w:t>
      </w:r>
      <w:r w:rsidR="00C635E8">
        <w:t>,</w:t>
      </w:r>
      <w:proofErr w:type="gramEnd"/>
      <w:r>
        <w:t>"</w:t>
      </w:r>
      <w:r w:rsidR="00C635E8">
        <w:t xml:space="preserve"> Sep 11,</w:t>
      </w:r>
      <w:r>
        <w:t xml:space="preserve"> thediplomat.com/2015/09/how-popular-is-kim-jong-un/</w:t>
      </w:r>
    </w:p>
    <w:p w:rsidR="001E40B2" w:rsidRPr="0032341D" w:rsidRDefault="001E40B2" w:rsidP="001E40B2">
      <w:pPr>
        <w:rPr>
          <w:sz w:val="16"/>
        </w:rPr>
      </w:pPr>
      <w:r w:rsidRPr="0032341D">
        <w:rPr>
          <w:sz w:val="16"/>
        </w:rPr>
        <w:t xml:space="preserve">In the popular image of </w:t>
      </w:r>
      <w:r w:rsidRPr="00363F25">
        <w:rPr>
          <w:rStyle w:val="StyleUnderline"/>
          <w:highlight w:val="yellow"/>
        </w:rPr>
        <w:t>North Korea</w:t>
      </w:r>
      <w:r w:rsidRPr="0032341D">
        <w:rPr>
          <w:sz w:val="16"/>
        </w:rPr>
        <w:t xml:space="preserve">, its citizens </w:t>
      </w:r>
      <w:r w:rsidRPr="00363F25">
        <w:rPr>
          <w:rStyle w:val="StyleUnderline"/>
          <w:highlight w:val="yellow"/>
        </w:rPr>
        <w:t>are either brainwashed or terrorized</w:t>
      </w:r>
      <w:r w:rsidRPr="0032341D">
        <w:rPr>
          <w:rStyle w:val="StyleUnderline"/>
        </w:rPr>
        <w:t xml:space="preserve"> into adulating their leader Kim</w:t>
      </w:r>
      <w:r w:rsidRPr="0032341D">
        <w:rPr>
          <w:sz w:val="16"/>
        </w:rPr>
        <w:t xml:space="preserve"> Jong-un. But what if they are genuinely supportive of the dictator? That’s the possibility raised by a </w:t>
      </w:r>
      <w:r w:rsidRPr="00363F25">
        <w:rPr>
          <w:rStyle w:val="StyleUnderline"/>
          <w:highlight w:val="yellow"/>
        </w:rPr>
        <w:t>report released late last month by the Institute of Peace and Unification Studies</w:t>
      </w:r>
      <w:r w:rsidRPr="0032341D">
        <w:rPr>
          <w:sz w:val="16"/>
        </w:rPr>
        <w:t xml:space="preserve">, a think tank affiliated with Seoul National University. In surveys taken during the last five years and collated in the report, </w:t>
      </w:r>
      <w:r w:rsidRPr="00363F25">
        <w:rPr>
          <w:rStyle w:val="StyleUnderline"/>
          <w:highlight w:val="yellow"/>
        </w:rPr>
        <w:t>63 percent</w:t>
      </w:r>
      <w:r w:rsidRPr="0032341D">
        <w:rPr>
          <w:rStyle w:val="StyleUnderline"/>
        </w:rPr>
        <w:t xml:space="preserve"> of</w:t>
      </w:r>
      <w:r w:rsidRPr="0032341D">
        <w:rPr>
          <w:sz w:val="16"/>
        </w:rPr>
        <w:t xml:space="preserve"> North Korean </w:t>
      </w:r>
      <w:r w:rsidRPr="0032341D">
        <w:rPr>
          <w:rStyle w:val="StyleUnderline"/>
        </w:rPr>
        <w:t xml:space="preserve">defectors </w:t>
      </w:r>
      <w:r w:rsidRPr="00363F25">
        <w:rPr>
          <w:rStyle w:val="StyleUnderline"/>
          <w:highlight w:val="yellow"/>
        </w:rPr>
        <w:t>perceived Kim to have majority support</w:t>
      </w:r>
      <w:r w:rsidRPr="0032341D">
        <w:rPr>
          <w:rStyle w:val="StyleUnderline"/>
        </w:rPr>
        <w:t xml:space="preserve"> from people within the country.</w:t>
      </w:r>
      <w:r w:rsidRPr="0032341D">
        <w:rPr>
          <w:sz w:val="16"/>
        </w:rPr>
        <w:t xml:space="preserve"> The respondents all fled North Korea between 2010 and last year, while Kim took power in 2011, after the death of his father Kim Jong-il. At least some </w:t>
      </w:r>
      <w:r w:rsidRPr="0032341D">
        <w:rPr>
          <w:rStyle w:val="StyleUnderline"/>
        </w:rPr>
        <w:t>outsider observers see the findings as credible</w:t>
      </w:r>
      <w:r w:rsidRPr="0032341D">
        <w:rPr>
          <w:sz w:val="16"/>
        </w:rPr>
        <w:t xml:space="preserve">. North Korea scholar Andrei Lankov, for instance, believes that modest economic growth during Kim’s tenure has boosted his popularity compared to his father, who presided over a catastrophic famine in the 1990s. In a light nudge away from the state-led model championed by his father and grandfather, </w:t>
      </w:r>
      <w:r w:rsidRPr="00363F25">
        <w:rPr>
          <w:rStyle w:val="StyleUnderline"/>
          <w:highlight w:val="yellow"/>
        </w:rPr>
        <w:t>Kim has introduced some limited economic reform</w:t>
      </w:r>
      <w:r w:rsidRPr="0032341D">
        <w:rPr>
          <w:rStyle w:val="StyleUnderline"/>
        </w:rPr>
        <w:t>s, such as allowing farmers to keep a portion of their harvest.</w:t>
      </w:r>
      <w:r w:rsidRPr="0032341D">
        <w:rPr>
          <w:sz w:val="16"/>
        </w:rPr>
        <w:t xml:space="preserve"> While difficult to gauge, these reforms seem to have raised the living standards of at least some North Koreans. Gareth Johnson, founder of North Korea-focused travel firm Young Pioneers Tours, told The Diplomat that people have been more upbeat about their situation since Kim came to power. “From my experience, I think </w:t>
      </w:r>
      <w:r w:rsidRPr="00363F25">
        <w:rPr>
          <w:rStyle w:val="StyleUnderline"/>
          <w:highlight w:val="yellow"/>
        </w:rPr>
        <w:t>people are excited by the improvement</w:t>
      </w:r>
      <w:r w:rsidRPr="0032341D">
        <w:rPr>
          <w:rStyle w:val="StyleUnderline"/>
        </w:rPr>
        <w:t xml:space="preserve"> in the country and the prospects ahead under his leadership</w:t>
      </w:r>
      <w:r w:rsidRPr="0032341D">
        <w:rPr>
          <w:sz w:val="16"/>
        </w:rPr>
        <w:t>,” Johnson, who has been traveling to the country since 2008, said.</w:t>
      </w:r>
    </w:p>
    <w:p w:rsidR="001E40B2" w:rsidRPr="006E1AF3" w:rsidRDefault="001E40B2" w:rsidP="001E40B2"/>
    <w:p w:rsidR="001E40B2" w:rsidRDefault="001E40B2" w:rsidP="001E40B2">
      <w:pPr>
        <w:pStyle w:val="Heading3"/>
      </w:pPr>
      <w:r>
        <w:lastRenderedPageBreak/>
        <w:t>AT: Collapse inev (trade)</w:t>
      </w:r>
    </w:p>
    <w:p w:rsidR="001E40B2" w:rsidRDefault="001E40B2" w:rsidP="001E40B2">
      <w:pPr>
        <w:pStyle w:val="Heading4"/>
      </w:pPr>
      <w:r>
        <w:t>Their collapse arguments are predicated on economic insecurity taking down the regime, but the North keeps signing trade agreements</w:t>
      </w:r>
    </w:p>
    <w:p w:rsidR="001E40B2" w:rsidRDefault="001E40B2" w:rsidP="001E40B2">
      <w:pPr>
        <w:pStyle w:val="Heading4"/>
      </w:pPr>
      <w:r>
        <w:t>a) India</w:t>
      </w:r>
    </w:p>
    <w:p w:rsidR="001E40B2" w:rsidRPr="00AE2527" w:rsidRDefault="001E40B2" w:rsidP="001E40B2">
      <w:r w:rsidRPr="00AE2527">
        <w:rPr>
          <w:rStyle w:val="Style13ptBold"/>
        </w:rPr>
        <w:t xml:space="preserve">Sullivan </w:t>
      </w:r>
      <w:r>
        <w:rPr>
          <w:rStyle w:val="Style13ptBold"/>
        </w:rPr>
        <w:t>2015</w:t>
      </w:r>
      <w:r>
        <w:br/>
        <w:t xml:space="preserve">Tim, "Trade, need for allies bring India and North Korea together," </w:t>
      </w:r>
      <w:r>
        <w:t xml:space="preserve">Sep 26, </w:t>
      </w:r>
      <w:r>
        <w:t>www.ocregister.com/articles/north-684803-korea-india.html</w:t>
      </w:r>
    </w:p>
    <w:p w:rsidR="001E40B2" w:rsidRPr="00AE2527" w:rsidRDefault="001E40B2" w:rsidP="001E40B2">
      <w:pPr>
        <w:rPr>
          <w:sz w:val="16"/>
        </w:rPr>
      </w:pPr>
      <w:r w:rsidRPr="00AE2527">
        <w:rPr>
          <w:sz w:val="16"/>
        </w:rPr>
        <w:t>NEW DELHI – It’s not the most obvious international friendship. On one side is the world’s largest democracy, with its riotous collection of battling political parties and a freewheeling media with thousands of newspapers, TV stations and websites. On the other is a deeply isolated nation, a country with no political opposition and a media that does not question the long-ruling family. Access to the Internet, except for a handful of government-approved websites, is restricted to a tiny elite. But</w:t>
      </w:r>
      <w:r w:rsidRPr="00060172">
        <w:rPr>
          <w:rStyle w:val="StyleUnderline"/>
        </w:rPr>
        <w:t xml:space="preserve"> </w:t>
      </w:r>
      <w:r w:rsidRPr="00363F25">
        <w:rPr>
          <w:rStyle w:val="StyleUnderline"/>
          <w:highlight w:val="yellow"/>
        </w:rPr>
        <w:t>ties are warming between New Delhi and Pyongyang</w:t>
      </w:r>
      <w:r w:rsidRPr="00060172">
        <w:rPr>
          <w:rStyle w:val="StyleUnderline"/>
        </w:rPr>
        <w:t xml:space="preserve">, with </w:t>
      </w:r>
      <w:r w:rsidRPr="00363F25">
        <w:rPr>
          <w:rStyle w:val="StyleUnderline"/>
          <w:highlight w:val="yellow"/>
        </w:rPr>
        <w:t>mineral-hungry India looking to boost trade,</w:t>
      </w:r>
      <w:r w:rsidRPr="00060172">
        <w:rPr>
          <w:rStyle w:val="StyleUnderline"/>
        </w:rPr>
        <w:t xml:space="preserve"> while North Korea</w:t>
      </w:r>
      <w:r w:rsidRPr="00AE2527">
        <w:rPr>
          <w:sz w:val="16"/>
        </w:rPr>
        <w:t xml:space="preserve">, facing sometimes-rocky relations with China, </w:t>
      </w:r>
      <w:r w:rsidRPr="00060172">
        <w:rPr>
          <w:rStyle w:val="StyleUnderline"/>
        </w:rPr>
        <w:t>searches for new friends.</w:t>
      </w:r>
      <w:r>
        <w:rPr>
          <w:rStyle w:val="StyleUnderline"/>
        </w:rPr>
        <w:t xml:space="preserve"> </w:t>
      </w:r>
      <w:r w:rsidRPr="00060172">
        <w:rPr>
          <w:rStyle w:val="StyleUnderline"/>
        </w:rPr>
        <w:t>“We feel that there should not be the usual old hurdles and suspicion,”</w:t>
      </w:r>
      <w:r w:rsidRPr="00AE2527">
        <w:rPr>
          <w:sz w:val="16"/>
        </w:rPr>
        <w:t xml:space="preserve"> Kiren Rijiju, </w:t>
      </w:r>
      <w:r w:rsidRPr="00363F25">
        <w:rPr>
          <w:rStyle w:val="StyleUnderline"/>
          <w:highlight w:val="yellow"/>
        </w:rPr>
        <w:t>a top official in India</w:t>
      </w:r>
      <w:r w:rsidRPr="00060172">
        <w:rPr>
          <w:rStyle w:val="StyleUnderline"/>
        </w:rPr>
        <w:t xml:space="preserve">’s home ministry </w:t>
      </w:r>
      <w:r w:rsidRPr="00363F25">
        <w:rPr>
          <w:rStyle w:val="StyleUnderline"/>
          <w:highlight w:val="yellow"/>
        </w:rPr>
        <w:t>told</w:t>
      </w:r>
      <w:r w:rsidRPr="00060172">
        <w:rPr>
          <w:rStyle w:val="StyleUnderline"/>
        </w:rPr>
        <w:t xml:space="preserve"> The Hindu</w:t>
      </w:r>
      <w:r w:rsidRPr="00AE2527">
        <w:rPr>
          <w:sz w:val="16"/>
        </w:rPr>
        <w:t xml:space="preserve"> newspaper after a recent meeting with North Korea’s ambassador. “</w:t>
      </w:r>
      <w:r w:rsidRPr="00363F25">
        <w:rPr>
          <w:rStyle w:val="StyleUnderline"/>
          <w:highlight w:val="yellow"/>
        </w:rPr>
        <w:t>We have been</w:t>
      </w:r>
      <w:r w:rsidRPr="00AE2527">
        <w:rPr>
          <w:rStyle w:val="StyleUnderline"/>
        </w:rPr>
        <w:t xml:space="preserve"> discussing inside the government ways and means of upgra</w:t>
      </w:r>
      <w:r w:rsidRPr="00363F25">
        <w:rPr>
          <w:rStyle w:val="StyleUnderline"/>
          <w:highlight w:val="yellow"/>
        </w:rPr>
        <w:t>ding bilateral ties.”</w:t>
      </w:r>
      <w:r>
        <w:rPr>
          <w:rStyle w:val="StyleUnderline"/>
        </w:rPr>
        <w:t xml:space="preserve"> </w:t>
      </w:r>
      <w:r w:rsidRPr="00AE2527">
        <w:rPr>
          <w:rStyle w:val="StyleUnderline"/>
        </w:rPr>
        <w:t xml:space="preserve">The goodwill began earlier this year, when </w:t>
      </w:r>
      <w:r w:rsidRPr="00363F25">
        <w:rPr>
          <w:rStyle w:val="StyleUnderline"/>
          <w:highlight w:val="yellow"/>
        </w:rPr>
        <w:t>North Korea dispatched Foreign Minster Ri</w:t>
      </w:r>
      <w:r w:rsidRPr="00AE2527">
        <w:rPr>
          <w:sz w:val="16"/>
        </w:rPr>
        <w:t xml:space="preserve"> Su Yong on a three-day trip </w:t>
      </w:r>
      <w:r w:rsidRPr="00363F25">
        <w:rPr>
          <w:rStyle w:val="StyleUnderline"/>
          <w:highlight w:val="yellow"/>
        </w:rPr>
        <w:t>to</w:t>
      </w:r>
      <w:r w:rsidRPr="00AE2527">
        <w:rPr>
          <w:rStyle w:val="StyleUnderline"/>
        </w:rPr>
        <w:t xml:space="preserve"> </w:t>
      </w:r>
      <w:r w:rsidRPr="00363F25">
        <w:rPr>
          <w:rStyle w:val="StyleUnderline"/>
          <w:highlight w:val="yellow"/>
        </w:rPr>
        <w:t>India</w:t>
      </w:r>
      <w:r w:rsidRPr="00AE2527">
        <w:rPr>
          <w:sz w:val="16"/>
        </w:rPr>
        <w:t>, just a few weeks before Prime Minister Narendra Modi flew to Seoul for meetings with South Korean President Park Geun-hye.</w:t>
      </w:r>
    </w:p>
    <w:p w:rsidR="001E40B2" w:rsidRPr="001E40B2" w:rsidRDefault="001E40B2" w:rsidP="001E40B2">
      <w:pPr>
        <w:pStyle w:val="Heading4"/>
        <w:rPr>
          <w:rStyle w:val="Style13ptBold"/>
          <w:b/>
        </w:rPr>
      </w:pPr>
      <w:r w:rsidRPr="001E40B2">
        <w:rPr>
          <w:rStyle w:val="Style13ptBold"/>
          <w:b/>
        </w:rPr>
        <w:t>B) China</w:t>
      </w:r>
    </w:p>
    <w:p w:rsidR="001E40B2" w:rsidRPr="00DB3C34" w:rsidRDefault="001E40B2" w:rsidP="001E40B2">
      <w:r w:rsidRPr="00DB3C34">
        <w:rPr>
          <w:rStyle w:val="Style13ptBold"/>
        </w:rPr>
        <w:t xml:space="preserve">Reuters </w:t>
      </w:r>
      <w:r>
        <w:rPr>
          <w:rStyle w:val="Style13ptBold"/>
        </w:rPr>
        <w:t>2015</w:t>
      </w:r>
      <w:r>
        <w:t xml:space="preserve"> </w:t>
      </w:r>
      <w:r>
        <w:br/>
        <w:t>"China Launches North Korea Shipping Route,"</w:t>
      </w:r>
      <w:r>
        <w:t xml:space="preserve"> Sep 25,</w:t>
      </w:r>
      <w:r>
        <w:t xml:space="preserve"> www.maritime-executive.com/article/china-launches-north-korean-shipping-route</w:t>
      </w:r>
    </w:p>
    <w:p w:rsidR="001E40B2" w:rsidRPr="00DB3C34" w:rsidRDefault="001E40B2" w:rsidP="001E40B2">
      <w:pPr>
        <w:rPr>
          <w:sz w:val="16"/>
        </w:rPr>
      </w:pPr>
      <w:r w:rsidRPr="00363F25">
        <w:rPr>
          <w:rStyle w:val="StyleUnderline"/>
          <w:highlight w:val="yellow"/>
        </w:rPr>
        <w:t>China has launched a bulk cargo and container shipping route connecting it to North Korea</w:t>
      </w:r>
      <w:r w:rsidRPr="00DB3C34">
        <w:rPr>
          <w:rStyle w:val="StyleUnderline"/>
        </w:rPr>
        <w:t xml:space="preserve"> that will focus on </w:t>
      </w:r>
      <w:r w:rsidRPr="00363F25">
        <w:rPr>
          <w:rStyle w:val="StyleUnderline"/>
          <w:highlight w:val="yellow"/>
        </w:rPr>
        <w:t>importing coal and exporting groceries</w:t>
      </w:r>
      <w:r w:rsidRPr="00DB3C34">
        <w:rPr>
          <w:sz w:val="16"/>
        </w:rPr>
        <w:t xml:space="preserve">, state news agency Xinhua said on Friday, citing a Chinese port authority. The route will connect China's Longkou port in eastern China's Shandong province with the North Korean port of Nampo, and will be serviced by seven ships, it said. Though China's coal imports have slumped 32 percent in the first eight months of the year, </w:t>
      </w:r>
      <w:r w:rsidRPr="00363F25">
        <w:rPr>
          <w:rStyle w:val="StyleUnderline"/>
          <w:highlight w:val="yellow"/>
        </w:rPr>
        <w:t xml:space="preserve">deliveries from North Korea have surged 33 percent </w:t>
      </w:r>
      <w:r w:rsidRPr="008D0FAF">
        <w:rPr>
          <w:rStyle w:val="StyleUnderline"/>
        </w:rPr>
        <w:t>to</w:t>
      </w:r>
      <w:r w:rsidRPr="00DB3C34">
        <w:rPr>
          <w:rStyle w:val="StyleUnderline"/>
        </w:rPr>
        <w:t xml:space="preserve"> 13.4 million tonnes, </w:t>
      </w:r>
      <w:r w:rsidRPr="00363F25">
        <w:rPr>
          <w:rStyle w:val="StyleUnderline"/>
          <w:highlight w:val="yellow"/>
        </w:rPr>
        <w:t>making it China's third biggest foreign supplier</w:t>
      </w:r>
      <w:r w:rsidRPr="00DB3C34">
        <w:rPr>
          <w:sz w:val="16"/>
        </w:rPr>
        <w:t>. "This big rise is probably down to North Korea's industrialisation, which should have spurred an increase in production," said Yao Yao, a coal analyst with China's Guangfa Securities. The new route was established by the Longkou Port Group, Liaoning Hongxiang Industrial Group and a North Korean shipping company, Xinhua reported. It said the Longkou Port handled 75.07 million tonnes of cargo and 550,000 TEU of containers in 2014.</w:t>
      </w:r>
    </w:p>
    <w:p w:rsidR="001E40B2" w:rsidRPr="00B1788B" w:rsidRDefault="001E40B2" w:rsidP="001E40B2"/>
    <w:p w:rsidR="001E40B2" w:rsidRPr="001E40B2" w:rsidRDefault="001E40B2" w:rsidP="001E40B2"/>
    <w:p w:rsidR="00880831" w:rsidRDefault="00880831" w:rsidP="00880831">
      <w:pPr>
        <w:pStyle w:val="Heading2"/>
      </w:pPr>
      <w:r>
        <w:lastRenderedPageBreak/>
        <w:t>AT: We Solve NoKo Nukes</w:t>
      </w:r>
    </w:p>
    <w:p w:rsidR="00880831" w:rsidRDefault="00880831" w:rsidP="00880831">
      <w:pPr>
        <w:pStyle w:val="Heading3"/>
      </w:pPr>
      <w:r>
        <w:lastRenderedPageBreak/>
        <w:t>AT: NoKo denuclearizes</w:t>
      </w:r>
    </w:p>
    <w:p w:rsidR="00880831" w:rsidRDefault="00880831" w:rsidP="00880831">
      <w:pPr>
        <w:pStyle w:val="Heading4"/>
      </w:pPr>
      <w:r>
        <w:t>There is no reason the plan would result in talks without the US—zero chance of solvency</w:t>
      </w:r>
    </w:p>
    <w:p w:rsidR="00880831" w:rsidRPr="00020CA3" w:rsidRDefault="00880831" w:rsidP="00880831">
      <w:r w:rsidRPr="00020CA3">
        <w:rPr>
          <w:rStyle w:val="Style13ptBold"/>
        </w:rPr>
        <w:t>Kim</w:t>
      </w:r>
      <w:r>
        <w:t xml:space="preserve"> Aug 31, </w:t>
      </w:r>
      <w:r w:rsidRPr="00020CA3">
        <w:rPr>
          <w:rStyle w:val="Style13ptBold"/>
        </w:rPr>
        <w:t xml:space="preserve">2015 </w:t>
      </w:r>
      <w:r>
        <w:t>– ASSOCIATE NUCLEAR POLICY PROGRAM ASIA PROGRAM @ Carnegie</w:t>
      </w:r>
      <w:r>
        <w:br/>
        <w:t>Duyeon, The Inter-Korean Deal: Defusing Recent Tensions, carnegieendowment.org/2015/08/31/inter-korean-deal-defusing-recent-tensions/ifea</w:t>
      </w:r>
    </w:p>
    <w:p w:rsidR="00880831" w:rsidRPr="00020CA3" w:rsidRDefault="00880831" w:rsidP="00880831">
      <w:pPr>
        <w:rPr>
          <w:rStyle w:val="StyleUnderline"/>
        </w:rPr>
      </w:pPr>
      <w:r w:rsidRPr="00020CA3">
        <w:rPr>
          <w:rStyle w:val="StyleUnderline"/>
        </w:rPr>
        <w:t>Does this inter-Korean deal have implications for jump-starting nuclear negotiations with North Korea</w:t>
      </w:r>
      <w:r w:rsidRPr="00020CA3">
        <w:rPr>
          <w:sz w:val="16"/>
        </w:rPr>
        <w:t xml:space="preserve">? This remains to be seen. And while there is no direct linkage between the two sets of talks, there is a historical precedent of one dialogue track providing a positive atmosphere in which to engage in the other. However, </w:t>
      </w:r>
      <w:r w:rsidRPr="00020CA3">
        <w:rPr>
          <w:rStyle w:val="StyleUnderline"/>
        </w:rPr>
        <w:t>the fundamental objectives for each track are different</w:t>
      </w:r>
      <w:r w:rsidRPr="00020CA3">
        <w:rPr>
          <w:sz w:val="16"/>
        </w:rPr>
        <w:t xml:space="preserve">, so the latest inter-Korean deal will not directly jump-start the six-party talks on North Korea’s nuclear program. </w:t>
      </w:r>
      <w:r w:rsidRPr="00020CA3">
        <w:rPr>
          <w:rStyle w:val="StyleUnderline"/>
        </w:rPr>
        <w:t>The administration of</w:t>
      </w:r>
      <w:r w:rsidRPr="00020CA3">
        <w:rPr>
          <w:sz w:val="16"/>
        </w:rPr>
        <w:t xml:space="preserve"> U.S. President Barack </w:t>
      </w:r>
      <w:r w:rsidRPr="00020CA3">
        <w:rPr>
          <w:rStyle w:val="StyleUnderline"/>
        </w:rPr>
        <w:t>Obama has made clear that while it is open to unconditional bilateral talks, Pyongyang must take certain steps to show it is serious about denuclearization before six-nation talks.</w:t>
      </w:r>
      <w:r w:rsidRPr="00020CA3">
        <w:rPr>
          <w:sz w:val="16"/>
        </w:rPr>
        <w:t xml:space="preserve"> Meanwhile, </w:t>
      </w:r>
      <w:r w:rsidRPr="00020CA3">
        <w:rPr>
          <w:rStyle w:val="StyleUnderline"/>
        </w:rPr>
        <w:t>the North currently is not interested in nuclear talks with Washington.</w:t>
      </w:r>
    </w:p>
    <w:p w:rsidR="00880831" w:rsidRDefault="00880831" w:rsidP="00880831">
      <w:pPr>
        <w:pStyle w:val="Heading3"/>
      </w:pPr>
      <w:r>
        <w:lastRenderedPageBreak/>
        <w:t>No Nuclear Talks</w:t>
      </w:r>
    </w:p>
    <w:p w:rsidR="00880831" w:rsidRDefault="00880831" w:rsidP="00880831">
      <w:pPr>
        <w:pStyle w:val="Heading4"/>
      </w:pPr>
      <w:r>
        <w:t>There is no reason the plan would result in talks without the US—zero chance of solvency</w:t>
      </w:r>
    </w:p>
    <w:p w:rsidR="00880831" w:rsidRPr="00020CA3" w:rsidRDefault="00880831" w:rsidP="00880831">
      <w:r w:rsidRPr="00020CA3">
        <w:rPr>
          <w:rStyle w:val="Style13ptBold"/>
        </w:rPr>
        <w:t>Kim</w:t>
      </w:r>
      <w:r>
        <w:t xml:space="preserve"> Aug 31, </w:t>
      </w:r>
      <w:r w:rsidRPr="00020CA3">
        <w:rPr>
          <w:rStyle w:val="Style13ptBold"/>
        </w:rPr>
        <w:t xml:space="preserve">2015 </w:t>
      </w:r>
      <w:r>
        <w:t>– ASSOCIATE NUCLEAR POLICY PROGRAM ASIA PROGRAM @ Carnegie</w:t>
      </w:r>
      <w:r>
        <w:br/>
        <w:t>Duyeon, The Inter-Korean Deal: Defusing Recent Tensions, carnegieendowment.org/2015/08/31/inter-korean-deal-defusing-recent-tensions/ifea</w:t>
      </w:r>
    </w:p>
    <w:p w:rsidR="00880831" w:rsidRPr="00020CA3" w:rsidRDefault="00880831" w:rsidP="00880831">
      <w:pPr>
        <w:rPr>
          <w:rStyle w:val="StyleUnderline"/>
        </w:rPr>
      </w:pPr>
      <w:r w:rsidRPr="00020CA3">
        <w:rPr>
          <w:rStyle w:val="StyleUnderline"/>
        </w:rPr>
        <w:t>Does this inter-Korean deal have implications for jump-starting nuclear negotiations with North Korea</w:t>
      </w:r>
      <w:r w:rsidRPr="00020CA3">
        <w:rPr>
          <w:sz w:val="16"/>
        </w:rPr>
        <w:t xml:space="preserve">? This remains to be seen. And while there is no direct linkage between the two sets of talks, there is a historical precedent of one dialogue track providing a positive atmosphere in which to engage in the other. However, </w:t>
      </w:r>
      <w:r w:rsidRPr="00020CA3">
        <w:rPr>
          <w:rStyle w:val="StyleUnderline"/>
        </w:rPr>
        <w:t>the fundamental objectives for each track are different</w:t>
      </w:r>
      <w:r w:rsidRPr="00020CA3">
        <w:rPr>
          <w:sz w:val="16"/>
        </w:rPr>
        <w:t xml:space="preserve">, so the latest inter-Korean deal will not directly jump-start the six-party talks on North Korea’s nuclear program. </w:t>
      </w:r>
      <w:r w:rsidRPr="00020CA3">
        <w:rPr>
          <w:rStyle w:val="StyleUnderline"/>
        </w:rPr>
        <w:t>The administration of</w:t>
      </w:r>
      <w:r w:rsidRPr="00020CA3">
        <w:rPr>
          <w:sz w:val="16"/>
        </w:rPr>
        <w:t xml:space="preserve"> U.S. President Barack </w:t>
      </w:r>
      <w:r w:rsidRPr="00020CA3">
        <w:rPr>
          <w:rStyle w:val="StyleUnderline"/>
        </w:rPr>
        <w:t>Obama has made clear that while it is open to unconditional bilateral talks, Pyongyang must take certain steps to show it is serious about denuclearization before six-nation talks.</w:t>
      </w:r>
      <w:r w:rsidRPr="00020CA3">
        <w:rPr>
          <w:sz w:val="16"/>
        </w:rPr>
        <w:t xml:space="preserve"> Meanwhile, </w:t>
      </w:r>
      <w:r w:rsidRPr="00020CA3">
        <w:rPr>
          <w:rStyle w:val="StyleUnderline"/>
        </w:rPr>
        <w:t>the North currently is not interested in nuclear talks with Washington.</w:t>
      </w:r>
    </w:p>
    <w:p w:rsidR="00880831" w:rsidRPr="00494AF1" w:rsidRDefault="00880831" w:rsidP="00880831"/>
    <w:p w:rsidR="00880831" w:rsidRDefault="00880831" w:rsidP="00880831">
      <w:pPr>
        <w:pStyle w:val="Heading3"/>
      </w:pPr>
      <w:r>
        <w:lastRenderedPageBreak/>
        <w:t>Nuclear Talks Bad</w:t>
      </w:r>
    </w:p>
    <w:p w:rsidR="00880831" w:rsidRPr="0032542E" w:rsidRDefault="00880831" w:rsidP="00880831">
      <w:pPr>
        <w:pStyle w:val="Heading4"/>
      </w:pPr>
      <w:r>
        <w:t>Korean nuclearization is escalating, diplomacy is no longer an option</w:t>
      </w:r>
    </w:p>
    <w:p w:rsidR="00880831" w:rsidRPr="0032542E" w:rsidRDefault="00880831" w:rsidP="00880831">
      <w:r w:rsidRPr="0032542E">
        <w:rPr>
          <w:rStyle w:val="Style13ptBold"/>
        </w:rPr>
        <w:t>Bolton</w:t>
      </w:r>
      <w:r>
        <w:t xml:space="preserve"> Aug 26, </w:t>
      </w:r>
      <w:r w:rsidRPr="0032542E">
        <w:rPr>
          <w:rStyle w:val="Style13ptBold"/>
        </w:rPr>
        <w:t xml:space="preserve">2015 </w:t>
      </w:r>
      <w:r>
        <w:t xml:space="preserve">- senior fellow at the American Enterprise Institute, is a former U.S. ambassador to the UN </w:t>
      </w:r>
      <w:r>
        <w:br/>
        <w:t>John R, North Korea may seek new nuke deal with weak Obama, www.aei.org/publication/north-korea-may-seek-new-nuke-deal-with-weak-obama/</w:t>
      </w:r>
    </w:p>
    <w:p w:rsidR="00880831" w:rsidRPr="0032542E" w:rsidRDefault="00880831" w:rsidP="00880831">
      <w:pPr>
        <w:rPr>
          <w:rStyle w:val="StyleUnderline"/>
        </w:rPr>
      </w:pPr>
      <w:r w:rsidRPr="0032542E">
        <w:rPr>
          <w:rStyle w:val="StyleUnderline"/>
        </w:rPr>
        <w:t>High-level talks between the two Koreas restored calm</w:t>
      </w:r>
      <w:r w:rsidRPr="0032542E">
        <w:rPr>
          <w:sz w:val="16"/>
        </w:rPr>
        <w:t xml:space="preserve">, at least superficially and temporarily. Nonetheless, the United States should recognize that strategic interests far more important than just another military confrontation across the DMZ may be at stake here. </w:t>
      </w:r>
      <w:r w:rsidRPr="0032542E">
        <w:rPr>
          <w:rStyle w:val="StyleUnderline"/>
        </w:rPr>
        <w:t>This affair might well be a ploy by the North to con Washington into negotiations like those that recently led to the disastrous nuclear deal with Iran</w:t>
      </w:r>
      <w:r w:rsidRPr="0032542E">
        <w:rPr>
          <w:sz w:val="16"/>
        </w:rPr>
        <w:t>. What better way than to create an artificial crisis, and then lure America to the bargaining table? Whatever the outcome of Pyongyang’s latest gambit</w:t>
      </w:r>
      <w:r w:rsidRPr="0032542E">
        <w:rPr>
          <w:rStyle w:val="StyleUnderline"/>
        </w:rPr>
        <w:t>, America cannot underestimate the seriousness of the risks involved if these repeated provocations ever escalated into a serious military confrontation</w:t>
      </w:r>
      <w:r w:rsidRPr="0032542E">
        <w:rPr>
          <w:sz w:val="16"/>
        </w:rPr>
        <w:t xml:space="preserve">. These are not merely echoes from the 1953 truce; their regularity underlines the North’s continuing menace. In 2010, North Korea, in a completely unprovoked attack, sank a South Korean corvette, the Cheonan, with a loss of 46 crew members. Random cross-border attacks over the years have resulted in killing many innocent civilians. </w:t>
      </w:r>
      <w:r w:rsidRPr="0032542E">
        <w:rPr>
          <w:rStyle w:val="StyleUnderline"/>
        </w:rPr>
        <w:t>As deadly as renewed military hostilities on the Korean Peninsula would be, the real focus of U.S. attention should be on the North’s growing nuclear-weapons and ballistic-missile capabilities.</w:t>
      </w:r>
      <w:r w:rsidRPr="0032542E">
        <w:rPr>
          <w:sz w:val="16"/>
        </w:rPr>
        <w:t xml:space="preserve"> In April, </w:t>
      </w:r>
      <w:r w:rsidRPr="0032542E">
        <w:rPr>
          <w:rStyle w:val="StyleUnderline"/>
        </w:rPr>
        <w:t>China estimated that the North had 20 nuclear warheads, and could double that number by next year.</w:t>
      </w:r>
      <w:r w:rsidRPr="0032542E">
        <w:rPr>
          <w:sz w:val="16"/>
        </w:rPr>
        <w:t xml:space="preserve"> This estimate can hardly be called alarmist, because Beijing is Pyongyang’s only real ally in the world, and is hardly a potential target. And the North’s three nuclear tests and its expanding nuclear infrastructure have all been successfully undertaken despite decades of U.S. and international sanctions. </w:t>
      </w:r>
      <w:r w:rsidRPr="0032542E">
        <w:rPr>
          <w:rStyle w:val="StyleUnderline"/>
        </w:rPr>
        <w:t>What</w:t>
      </w:r>
      <w:r w:rsidRPr="0032542E">
        <w:rPr>
          <w:sz w:val="16"/>
        </w:rPr>
        <w:t xml:space="preserve"> does worry Beijing, and </w:t>
      </w:r>
      <w:r w:rsidRPr="0032542E">
        <w:rPr>
          <w:rStyle w:val="StyleUnderline"/>
        </w:rPr>
        <w:t>should worry Washington more, is the potential for Pyongyang’s growing nuclear arsenal to destabilize East Asia, including provoking a regional nuclear arms race.</w:t>
      </w:r>
      <w:r w:rsidRPr="0032542E">
        <w:rPr>
          <w:sz w:val="16"/>
        </w:rPr>
        <w:t xml:space="preserve"> South Korea’s defense ministry and the U.S. force commander there already estimate that </w:t>
      </w:r>
      <w:r w:rsidRPr="0032542E">
        <w:rPr>
          <w:rStyle w:val="StyleUnderline"/>
        </w:rPr>
        <w:t>the North is rapidly moving toward a warhead-sized nuclear device that</w:t>
      </w:r>
      <w:r w:rsidRPr="0032542E">
        <w:rPr>
          <w:sz w:val="16"/>
        </w:rPr>
        <w:t xml:space="preserve">, mounted on one of its ballistic missiles, </w:t>
      </w:r>
      <w:r w:rsidRPr="0032542E">
        <w:rPr>
          <w:rStyle w:val="StyleUnderline"/>
        </w:rPr>
        <w:t>could reach America’s West Coast in the near future.</w:t>
      </w:r>
    </w:p>
    <w:p w:rsidR="00880831" w:rsidRDefault="00880831" w:rsidP="00880831">
      <w:pPr>
        <w:pStyle w:val="Heading4"/>
      </w:pPr>
      <w:r>
        <w:t>North Korea is guaranteed to cheat</w:t>
      </w:r>
    </w:p>
    <w:p w:rsidR="00880831" w:rsidRPr="0032542E" w:rsidRDefault="00880831" w:rsidP="00880831">
      <w:r w:rsidRPr="0032542E">
        <w:rPr>
          <w:rStyle w:val="Style13ptBold"/>
        </w:rPr>
        <w:t>Bolton</w:t>
      </w:r>
      <w:r>
        <w:t xml:space="preserve"> Aug 26, </w:t>
      </w:r>
      <w:r w:rsidRPr="0032542E">
        <w:rPr>
          <w:rStyle w:val="Style13ptBold"/>
        </w:rPr>
        <w:t xml:space="preserve">2015 </w:t>
      </w:r>
      <w:r>
        <w:t xml:space="preserve">- senior fellow at the American Enterprise Institute, is a former U.S. ambassador to the UN </w:t>
      </w:r>
      <w:r>
        <w:br/>
        <w:t>John R, North Korea may seek new nuke deal with weak Obama, www.aei.org/publication/north-korea-may-seek-new-nuke-deal-with-weak-obama/</w:t>
      </w:r>
    </w:p>
    <w:p w:rsidR="00880831" w:rsidRPr="0032542E" w:rsidRDefault="00880831" w:rsidP="00880831">
      <w:pPr>
        <w:rPr>
          <w:rStyle w:val="StyleUnderline"/>
        </w:rPr>
      </w:pPr>
      <w:r w:rsidRPr="0032542E">
        <w:rPr>
          <w:sz w:val="16"/>
        </w:rPr>
        <w:t xml:space="preserve">And yet, official Washington is all but asleep on the North Korean threat. President Obama, despite his much-touted “pivot” from the Middle East, rarely pays it much attention. Indeed, the “pivot” itself has faded from view. The 2016 presidential candidates have yet to address the issue seriously. Even West Coast politicians, whose constituents should worry about Obama’s gutting of America’s missile-defense program, seem uninterested. Worse than U.S. inattention, however, is the risk that in the Obama administration’s waning days the president and Secretary of State John </w:t>
      </w:r>
      <w:r w:rsidRPr="0032542E">
        <w:rPr>
          <w:rStyle w:val="StyleUnderline"/>
        </w:rPr>
        <w:t>Kerry may conclude they have one more glorious negotiation left in them. Fresh from signing the Vienna agreement regarding Iran’s nuclear-weapons program, they may try again with North Kore</w:t>
      </w:r>
      <w:r w:rsidRPr="0032542E">
        <w:rPr>
          <w:sz w:val="16"/>
        </w:rPr>
        <w:t>a. Although the American public, by increasingly large margins, rejects the Vienna deal, the administration seems poised to secure the votes it needs to preserve it from congressional opposition. Pyongyang may have the same negotiation scenario in mind, although for exactly opposite reasons</w:t>
      </w:r>
      <w:r w:rsidRPr="0032542E">
        <w:rPr>
          <w:rStyle w:val="StyleUnderline"/>
        </w:rPr>
        <w:t>. Kim Jong Un likely sees Iran’s diplomatic triumph in Vienna for what it was: a determined, persistent nuclear weapons aspirant, aided politically by Russia and China, was able to grind down a weak and credulous American president</w:t>
      </w:r>
      <w:r w:rsidRPr="0032542E">
        <w:rPr>
          <w:sz w:val="16"/>
        </w:rPr>
        <w:t xml:space="preserve">. Using a sustained campaign of threats, falsehoods and stubbornness, Tehran achieved all its strategic objectives in the negotiations with the Security Council’s five permanent members and Germany. </w:t>
      </w:r>
      <w:r w:rsidRPr="0032542E">
        <w:rPr>
          <w:rStyle w:val="StyleUnderline"/>
        </w:rPr>
        <w:t>North Korea could well conclude it can accomplish precisely the same objective</w:t>
      </w:r>
      <w:r w:rsidRPr="0032542E">
        <w:rPr>
          <w:sz w:val="16"/>
        </w:rPr>
        <w:t xml:space="preserve">. After all, that kind of diplomacy has been its trademark since the Korean War. Kim’s biggest problem is that Obama’s term would end before Pyongyang could extract all the concessions it desired. So, if Pyongyang wanted to find a way to initiate negotiations quickly, what better way than to start off with a military provocation along the DMZ? </w:t>
      </w:r>
      <w:r w:rsidRPr="0032542E">
        <w:rPr>
          <w:rStyle w:val="StyleUnderline"/>
        </w:rPr>
        <w:lastRenderedPageBreak/>
        <w:t>Neither presidential candidates nor congressional leaders can stop Obama from pursuing yet another illusory diplomatic “triumph” as a second-term legacy</w:t>
      </w:r>
      <w:r w:rsidRPr="0032542E">
        <w:rPr>
          <w:sz w:val="16"/>
        </w:rPr>
        <w:t xml:space="preserve">. </w:t>
      </w:r>
      <w:r w:rsidRPr="0032542E">
        <w:rPr>
          <w:rStyle w:val="StyleUnderline"/>
        </w:rPr>
        <w:t>But sober analysts should do whatever they can to prevent the Obama White House from making still more concessions to a dictatorial regime that, based on its entire history, has no intention of keeping its side of any bargain. This is very dangerous terrain, far more serious than merely exchanging artillery fire.</w:t>
      </w:r>
    </w:p>
    <w:p w:rsidR="00880831" w:rsidRDefault="00880831" w:rsidP="00880831">
      <w:pPr>
        <w:pStyle w:val="Heading3"/>
      </w:pPr>
      <w:r>
        <w:lastRenderedPageBreak/>
        <w:t>– AT: NoKo disarms</w:t>
      </w:r>
    </w:p>
    <w:p w:rsidR="00880831" w:rsidRPr="00BD65D1" w:rsidRDefault="00880831" w:rsidP="00880831">
      <w:pPr>
        <w:pStyle w:val="Heading4"/>
      </w:pPr>
      <w:r>
        <w:t>They wont give up their nukes – recent Kim statements prove</w:t>
      </w:r>
    </w:p>
    <w:p w:rsidR="00880831" w:rsidRPr="00BD65D1" w:rsidRDefault="00880831" w:rsidP="00880831">
      <w:r w:rsidRPr="00BD65D1">
        <w:rPr>
          <w:rStyle w:val="Style13ptBold"/>
        </w:rPr>
        <w:t>Choe</w:t>
      </w:r>
      <w:r>
        <w:t xml:space="preserve"> Aug 28, </w:t>
      </w:r>
      <w:r w:rsidRPr="00BD65D1">
        <w:rPr>
          <w:rStyle w:val="Style13ptBold"/>
        </w:rPr>
        <w:t>2015</w:t>
      </w:r>
      <w:r>
        <w:t xml:space="preserve"> </w:t>
      </w:r>
      <w:r>
        <w:br/>
        <w:t>Sang-Hun, Kim Jong-un Says North’s ‘Military Muscle’ Made Korean Deal Possible, www.nytimes.com/2015/08/29/world/asia/kim-jong-un-says-norths-military-muscle-made-korean-deal-possible.html?mabReward=CTM&amp;_r=0</w:t>
      </w:r>
    </w:p>
    <w:p w:rsidR="00880831" w:rsidRDefault="00880831" w:rsidP="00880831">
      <w:pPr>
        <w:rPr>
          <w:sz w:val="16"/>
        </w:rPr>
      </w:pPr>
      <w:r w:rsidRPr="00BD65D1">
        <w:rPr>
          <w:sz w:val="16"/>
        </w:rPr>
        <w:t xml:space="preserve">SEOUL, South Korea — The North Korean leader, </w:t>
      </w:r>
      <w:r w:rsidRPr="00BD65D1">
        <w:rPr>
          <w:rStyle w:val="StyleUnderline"/>
        </w:rPr>
        <w:t>Kim Jong-un</w:t>
      </w:r>
      <w:r w:rsidRPr="00BD65D1">
        <w:rPr>
          <w:sz w:val="16"/>
        </w:rPr>
        <w:t xml:space="preserve">, in his first public comments on the recent deal struck with South Korea to defuse border tensions, </w:t>
      </w:r>
      <w:r w:rsidRPr="00BD65D1">
        <w:rPr>
          <w:rStyle w:val="StyleUnderline"/>
        </w:rPr>
        <w:t>said leverage provided by the North’s nuclear arms program had made the “landmark” agreement possible,</w:t>
      </w:r>
      <w:r w:rsidRPr="00BD65D1">
        <w:rPr>
          <w:sz w:val="16"/>
        </w:rPr>
        <w:t xml:space="preserve"> Pyongyang’s official news media reported on Friday. </w:t>
      </w:r>
      <w:r w:rsidRPr="00BD65D1">
        <w:rPr>
          <w:rStyle w:val="StyleUnderline"/>
        </w:rPr>
        <w:t>The deal reached on Tuesday “was by no means something achieved on the negotiating table” but happened because of the North’s “tremendous military muscle,” including its “</w:t>
      </w:r>
      <w:r w:rsidRPr="00BD65D1">
        <w:rPr>
          <w:rStyle w:val="Emphasis"/>
        </w:rPr>
        <w:t xml:space="preserve">nuclear deterrent for self-defense,” </w:t>
      </w:r>
      <w:r w:rsidRPr="00BD65D1">
        <w:rPr>
          <w:sz w:val="16"/>
        </w:rPr>
        <w:t>the state-run Korean Central News Agency quoted Mr. Kim as saying. The agreement ended days of escalating tension on the border, where the two sides briefly exchanged fire last week. Senior officials from both countries had negotiated for three days at the border village of Panmunjom, during which time their militaries prepared for conflict. South Korea agreed to turn off loudspeakers it had been using to broadcast propaganda into the North. In return, the North expressed “regret” over the maiming of two South Korean soldiers by land mines near the border, which the South had accused the North of planting. Mr. Kim took credit for the deal in his remarks, which he made at a meeting of North Korea’s Central Military Commission, the state news agency reported. The North had proposed the border talks “on its own initiative and put under control the situation, which inched close to an armed conflict, thereby clearing the dark clouds of war,” Mr. Kim was quoted as saying.</w:t>
      </w:r>
    </w:p>
    <w:p w:rsidR="00880831" w:rsidRDefault="00880831" w:rsidP="00880831">
      <w:pPr>
        <w:pStyle w:val="Heading3"/>
      </w:pPr>
      <w:r>
        <w:lastRenderedPageBreak/>
        <w:t xml:space="preserve">– AT: Presence Caused August Incident </w:t>
      </w:r>
    </w:p>
    <w:p w:rsidR="00880831" w:rsidRPr="006B6B71" w:rsidRDefault="00880831" w:rsidP="00880831">
      <w:pPr>
        <w:pStyle w:val="Heading4"/>
      </w:pPr>
      <w:r>
        <w:t>Presence doesn’t provoke North Korea, diplomacy does</w:t>
      </w:r>
    </w:p>
    <w:p w:rsidR="00880831" w:rsidRPr="006B6B71" w:rsidRDefault="00880831" w:rsidP="00880831">
      <w:r w:rsidRPr="006B6B71">
        <w:rPr>
          <w:rStyle w:val="Style13ptBold"/>
        </w:rPr>
        <w:t xml:space="preserve">Potter </w:t>
      </w:r>
      <w:r>
        <w:t xml:space="preserve">Aug 30, </w:t>
      </w:r>
      <w:r w:rsidRPr="006B6B71">
        <w:rPr>
          <w:rStyle w:val="Style13ptBold"/>
        </w:rPr>
        <w:t>2015</w:t>
      </w:r>
      <w:r>
        <w:t xml:space="preserve"> - PhD Candidate at the University of Queensland/previously a Visiting Scholar at Columbia University </w:t>
      </w:r>
      <w:r>
        <w:br/>
        <w:t xml:space="preserve">Robert, </w:t>
      </w:r>
      <w:proofErr w:type="gramStart"/>
      <w:r>
        <w:t>We</w:t>
      </w:r>
      <w:proofErr w:type="gramEnd"/>
      <w:r>
        <w:t xml:space="preserve"> didn't provoke North Korea, thediplomat.com/2015/08/we-didnt-provoke-north-korea/</w:t>
      </w:r>
    </w:p>
    <w:p w:rsidR="00880831" w:rsidRPr="006B6B71" w:rsidRDefault="00880831" w:rsidP="00880831">
      <w:pPr>
        <w:rPr>
          <w:sz w:val="16"/>
        </w:rPr>
      </w:pPr>
      <w:r w:rsidRPr="006B6B71">
        <w:rPr>
          <w:rStyle w:val="StyleUnderline"/>
        </w:rPr>
        <w:t>During each period of tension along the d</w:t>
      </w:r>
      <w:r w:rsidRPr="006B6B71">
        <w:rPr>
          <w:sz w:val="16"/>
        </w:rPr>
        <w:t>e</w:t>
      </w:r>
      <w:r w:rsidRPr="006B6B71">
        <w:rPr>
          <w:rStyle w:val="StyleUnderline"/>
        </w:rPr>
        <w:t>m</w:t>
      </w:r>
      <w:r w:rsidRPr="006B6B71">
        <w:rPr>
          <w:sz w:val="16"/>
        </w:rPr>
        <w:t xml:space="preserve">ilitarized </w:t>
      </w:r>
      <w:r w:rsidRPr="006B6B71">
        <w:rPr>
          <w:rStyle w:val="StyleUnderline"/>
        </w:rPr>
        <w:t>z</w:t>
      </w:r>
      <w:r w:rsidRPr="006B6B71">
        <w:rPr>
          <w:sz w:val="16"/>
        </w:rPr>
        <w:t xml:space="preserve">one </w:t>
      </w:r>
      <w:r w:rsidRPr="006B6B71">
        <w:rPr>
          <w:rStyle w:val="StyleUnderline"/>
        </w:rPr>
        <w:t>people inevitably look to the South and the U</w:t>
      </w:r>
      <w:r w:rsidRPr="006B6B71">
        <w:rPr>
          <w:sz w:val="16"/>
        </w:rPr>
        <w:t xml:space="preserve">nited </w:t>
      </w:r>
      <w:r w:rsidRPr="006B6B71">
        <w:rPr>
          <w:rStyle w:val="StyleUnderline"/>
        </w:rPr>
        <w:t>S</w:t>
      </w:r>
      <w:r w:rsidRPr="006B6B71">
        <w:rPr>
          <w:sz w:val="16"/>
        </w:rPr>
        <w:t xml:space="preserve">tates </w:t>
      </w:r>
      <w:r w:rsidRPr="006B6B71">
        <w:rPr>
          <w:rStyle w:val="StyleUnderline"/>
        </w:rPr>
        <w:t>to see what might have been done to contribute to the rise of tensions.</w:t>
      </w:r>
      <w:r w:rsidRPr="006B6B71">
        <w:rPr>
          <w:sz w:val="16"/>
        </w:rPr>
        <w:t xml:space="preserve"> In the case of the most recent tensions, the focus has turned to loudspeakers and balloons. South Korean activists, often Christian and often defectors, fill balloons with propaganda materials, movies and clothes. Those balloons are then launched across the border. Relations between the organizations involved are often frosty as those involved have a range of political views. Residents near the border, where the balloons are often launched from, occasionally scuffle with the activists. The people who live in the border town fear North Korean reprisals and Pyongyang has repeatedly threatened “merciless retaliatory strikes” against the launches. As a result, these activities exist within the context of violence and deterrence that exists along the border. After two South Korean soldiers were wounded by landmines that had been recently placed on their patrol route, Seoul decided to return to using loudspeakers to blast anti-regime messages into the North. The North then fired a rocket at the speakers and the South responded with artillery. </w:t>
      </w:r>
      <w:r w:rsidRPr="006B6B71">
        <w:rPr>
          <w:rStyle w:val="StyleUnderline"/>
        </w:rPr>
        <w:t>Commentators</w:t>
      </w:r>
      <w:r w:rsidRPr="006B6B71">
        <w:rPr>
          <w:sz w:val="16"/>
        </w:rPr>
        <w:t xml:space="preserve"> then </w:t>
      </w:r>
      <w:r w:rsidRPr="006B6B71">
        <w:rPr>
          <w:rStyle w:val="StyleUnderline"/>
        </w:rPr>
        <w:t>draw a line of escalation between these decisions and the resulting moves on the part of the North.</w:t>
      </w:r>
      <w:r w:rsidRPr="006B6B71">
        <w:rPr>
          <w:sz w:val="16"/>
        </w:rPr>
        <w:t xml:space="preserve"> The conclusion of some analysts and residents in the area, is that the answer is to stop. Such a view is highly intuitive but also fundamentally misguided. The loudspeakers and balloons represent a fraction of the outside media that enters North Korea. Most media </w:t>
      </w:r>
      <w:proofErr w:type="gramStart"/>
      <w:r w:rsidRPr="006B6B71">
        <w:rPr>
          <w:sz w:val="16"/>
        </w:rPr>
        <w:t>enters</w:t>
      </w:r>
      <w:proofErr w:type="gramEnd"/>
      <w:r w:rsidRPr="006B6B71">
        <w:rPr>
          <w:sz w:val="16"/>
        </w:rPr>
        <w:t xml:space="preserve"> the country via the border with China. The underground economy is the main economy and the same channels that deliver food and clothing also deliver outside media. When I visited a market in the Rason Special Economic Zone my minder proudly proclaimed “you can buy anything here, except nuclear weapons.” Even if they wanted to, North simply could not close those markets down, as the economy not only depends on the activity there but significant elements of the local administration are involved. There are even reports of the soldiers themselves leaving their positions to become traders in the markets. When women can yell at them in public, what kind of totalitarian authority do they have? </w:t>
      </w:r>
      <w:r w:rsidRPr="006B6B71">
        <w:rPr>
          <w:rStyle w:val="StyleUnderline"/>
        </w:rPr>
        <w:t xml:space="preserve">This points to the reality that the DMZ is a sideshow when it comes to real change within the country. </w:t>
      </w:r>
      <w:r w:rsidRPr="006B6B71">
        <w:rPr>
          <w:sz w:val="16"/>
        </w:rPr>
        <w:t xml:space="preserve">The North tolerates significant amounts of underground trade across the China border but threatens to unleash “merciless retaliation” on activists sending balloons. There is an inconsistency here. Far from actions that provoke the North, balloons and loudspeakers are elements that Pyongyang seizes when it wants to escalate tensions. The same is true of military drills, human rights investigations, sanctions on its nuclear program and a plethora of other topics. Suggestions that activists stop launching balloons or that the United States stop military exercises may sound reasonable in isolation, but they represent a strategy that is unworkable as a holistic approach. The North finds reasons to issue threats mostly because it’s looking for them. As such, discussing each thing they are having conniptions over as part of a natural escalation is not reconcilable with the reality that the North makes issues of events more so than it takes issue with events. </w:t>
      </w:r>
      <w:r w:rsidRPr="006B6B71">
        <w:rPr>
          <w:rStyle w:val="StyleUnderline"/>
        </w:rPr>
        <w:t>Pyongyang raises tensions on the border generally because it wants to do so</w:t>
      </w:r>
      <w:r w:rsidRPr="006B6B71">
        <w:rPr>
          <w:sz w:val="16"/>
        </w:rPr>
        <w:t xml:space="preserve">. One of the more interesting things about standing on the Northern side of the DMZ is how relaxed the location is. The soldiers of the Korean People’s Army generally know when to be alert. They have this ease, not just as a way of thumbing their nose at the power positioned against them but also because they know that if something is to happen on the border, it will be because they caused it to happen. </w:t>
      </w:r>
      <w:r w:rsidRPr="006B6B71">
        <w:rPr>
          <w:rStyle w:val="StyleUnderline"/>
        </w:rPr>
        <w:t>If the South wants to negotiate this reality</w:t>
      </w:r>
      <w:r w:rsidRPr="006B6B71">
        <w:rPr>
          <w:sz w:val="16"/>
        </w:rPr>
        <w:t xml:space="preserve">, </w:t>
      </w:r>
      <w:r w:rsidRPr="006B6B71">
        <w:rPr>
          <w:rStyle w:val="StyleUnderline"/>
        </w:rPr>
        <w:t>it has a number of strategies available. The first is simply to fall back on deterrence</w:t>
      </w:r>
      <w:r w:rsidRPr="006B6B71">
        <w:rPr>
          <w:sz w:val="16"/>
        </w:rPr>
        <w:t xml:space="preserve">, give no ground, and negotiate over nothing. </w:t>
      </w:r>
      <w:r w:rsidRPr="006B6B71">
        <w:rPr>
          <w:rStyle w:val="StyleUnderline"/>
        </w:rPr>
        <w:t xml:space="preserve">The North’s actions are primarily aimed at keeping the regime in power, so they can be counted on to avoid national suicide during periods of heightened tension. </w:t>
      </w:r>
      <w:r w:rsidRPr="006B6B71">
        <w:rPr>
          <w:sz w:val="16"/>
        </w:rPr>
        <w:t>Second, the South could trade these activities as an element in defusing conflict. Pyongyang has to be one of the most bribable countries on Earth. The strategy of defusing the activities targeted by the North for its threats is the least viable option. It assumes that the North is not looking to find an issue, which is simply not the case. It also renders the largest payoff to the aggression of the three strategies and as such should be seen as the least preferable.</w:t>
      </w:r>
    </w:p>
    <w:p w:rsidR="00485D2B" w:rsidRDefault="00485D2B" w:rsidP="001A0ADF">
      <w:pPr>
        <w:pStyle w:val="Heading2"/>
        <w:ind w:firstLine="720"/>
      </w:pPr>
      <w:r>
        <w:lastRenderedPageBreak/>
        <w:t>No Solve</w:t>
      </w:r>
    </w:p>
    <w:p w:rsidR="00880831" w:rsidRDefault="00880831" w:rsidP="00880831">
      <w:pPr>
        <w:pStyle w:val="Heading3"/>
      </w:pPr>
      <w:r>
        <w:lastRenderedPageBreak/>
        <w:t>No solve - Disputes</w:t>
      </w:r>
    </w:p>
    <w:p w:rsidR="00880831" w:rsidRDefault="00880831" w:rsidP="00880831">
      <w:pPr>
        <w:pStyle w:val="Heading4"/>
      </w:pPr>
      <w:r>
        <w:t>China and Korea will be locked in territorial and trade disputes, guarantees the plan</w:t>
      </w:r>
    </w:p>
    <w:p w:rsidR="00880831" w:rsidRPr="009E49C6" w:rsidRDefault="00880831" w:rsidP="00880831">
      <w:r w:rsidRPr="009E49C6">
        <w:rPr>
          <w:rStyle w:val="Style13ptBold"/>
        </w:rPr>
        <w:t>Terry 2015</w:t>
      </w:r>
      <w:r>
        <w:t xml:space="preserve">- Managing Director for Korea, Bower Group Asia </w:t>
      </w:r>
      <w:r>
        <w:br/>
        <w:t>Sue Mi, "Unified Korea and the Future of the US-South Korea Alliance," December, CFR Discussion Paper</w:t>
      </w:r>
    </w:p>
    <w:p w:rsidR="00880831" w:rsidRDefault="00880831" w:rsidP="00880831">
      <w:pPr>
        <w:rPr>
          <w:sz w:val="16"/>
        </w:rPr>
      </w:pPr>
      <w:r w:rsidRPr="00261A54">
        <w:rPr>
          <w:sz w:val="16"/>
        </w:rPr>
        <w:t xml:space="preserve">Although China would try to build a close relationship with a unified </w:t>
      </w:r>
      <w:r w:rsidRPr="00261A54">
        <w:rPr>
          <w:rStyle w:val="Style13ptBold"/>
          <w:sz w:val="16"/>
        </w:rPr>
        <w:t>Korea</w:t>
      </w:r>
      <w:r w:rsidRPr="00261A54">
        <w:rPr>
          <w:sz w:val="16"/>
        </w:rPr>
        <w:t xml:space="preserve">, it would encounter substantial resistance from Koreans wary of domination by the historical imperial power on their border and fearful of discontinuing a close alliance with the United States, which has served South Korean interests well for more than sixty years. More Koreans have ambivalent attitudes toward China. South Korea views China as both an important source of economic growth and an economic competitor. China’s continued support for North Korea, particularly backing of the North Korean government after it sank a South Korean corvette and shelled a South Korean island in </w:t>
      </w:r>
      <w:r w:rsidRPr="00261A54">
        <w:rPr>
          <w:rStyle w:val="Style13ptBold"/>
          <w:sz w:val="16"/>
        </w:rPr>
        <w:t>2010</w:t>
      </w:r>
      <w:r w:rsidRPr="00261A54">
        <w:rPr>
          <w:sz w:val="16"/>
        </w:rPr>
        <w:t xml:space="preserve">, angered many South Koreans. South Korea has also been wary of China’s increasingly capacious territorial claims in the East and South China seas, as well as China’s expansion of its air defense identification zone (ADIZ) in 2013. South Korea rejected the enhanced ADIZ and even expanded its own ADIZ in response. </w:t>
      </w:r>
      <w:r w:rsidRPr="006943D3">
        <w:rPr>
          <w:rStyle w:val="StyleUnderline"/>
        </w:rPr>
        <w:t>The circumstances of unification could also exacerbate China-Korea tensions</w:t>
      </w:r>
      <w:r w:rsidRPr="00261A54">
        <w:rPr>
          <w:sz w:val="16"/>
        </w:rPr>
        <w:t xml:space="preserve">. </w:t>
      </w:r>
      <w:r w:rsidRPr="006943D3">
        <w:rPr>
          <w:rStyle w:val="StyleUnderline"/>
        </w:rPr>
        <w:t>Chinese firms in</w:t>
      </w:r>
      <w:r>
        <w:rPr>
          <w:rStyle w:val="StyleUnderline"/>
        </w:rPr>
        <w:t xml:space="preserve"> </w:t>
      </w:r>
      <w:r w:rsidRPr="006943D3">
        <w:rPr>
          <w:rStyle w:val="StyleUnderline"/>
        </w:rPr>
        <w:t xml:space="preserve">North Korea could be caught up in disputes over mineral resources. </w:t>
      </w:r>
      <w:r w:rsidRPr="00261A54">
        <w:rPr>
          <w:sz w:val="16"/>
        </w:rPr>
        <w:t xml:space="preserve">China is currently the primary outside investor in at least twenty North Korean mining ventures. 14 In addition, </w:t>
      </w:r>
      <w:r w:rsidRPr="006943D3">
        <w:rPr>
          <w:rStyle w:val="StyleUnderline"/>
        </w:rPr>
        <w:t>China currently has far more access to North Korea’s natural resources than South Korea does</w:t>
      </w:r>
      <w:r w:rsidRPr="00261A54">
        <w:rPr>
          <w:sz w:val="16"/>
        </w:rPr>
        <w:t xml:space="preserve">; North Korea exports about $3 billion worth of mineral resources and goods annually to China but none to South Korea. These contracts are of great strategic and economic importance to China because North Korea reportedly holds six times as much rare earth deposits as China does. </w:t>
      </w:r>
      <w:r w:rsidRPr="00261A54">
        <w:rPr>
          <w:rStyle w:val="StyleUnderline"/>
        </w:rPr>
        <w:t>If a unified Korean state were to</w:t>
      </w:r>
      <w:r>
        <w:rPr>
          <w:rStyle w:val="StyleUnderline"/>
        </w:rPr>
        <w:t xml:space="preserve"> </w:t>
      </w:r>
      <w:r w:rsidRPr="00261A54">
        <w:rPr>
          <w:rStyle w:val="StyleUnderline"/>
        </w:rPr>
        <w:t>declare such contracts null and void, Beijing would be displeased and might seek to retaliate against</w:t>
      </w:r>
      <w:r>
        <w:rPr>
          <w:rStyle w:val="StyleUnderline"/>
        </w:rPr>
        <w:t xml:space="preserve"> </w:t>
      </w:r>
      <w:r w:rsidRPr="00261A54">
        <w:rPr>
          <w:rStyle w:val="StyleUnderline"/>
        </w:rPr>
        <w:t>Korean trade or investment.</w:t>
      </w:r>
      <w:r w:rsidRPr="00261A54">
        <w:rPr>
          <w:sz w:val="16"/>
        </w:rPr>
        <w:t xml:space="preserve"> </w:t>
      </w:r>
      <w:r w:rsidRPr="00261A54">
        <w:rPr>
          <w:rStyle w:val="StyleUnderline"/>
        </w:rPr>
        <w:t>If Korea were to allow the contracts to remain in place</w:t>
      </w:r>
      <w:r w:rsidRPr="00261A54">
        <w:rPr>
          <w:sz w:val="16"/>
        </w:rPr>
        <w:t>, however</w:t>
      </w:r>
      <w:r w:rsidRPr="00261A54">
        <w:rPr>
          <w:rStyle w:val="StyleUnderline"/>
        </w:rPr>
        <w:t>, it</w:t>
      </w:r>
      <w:r>
        <w:rPr>
          <w:rStyle w:val="StyleUnderline"/>
        </w:rPr>
        <w:t xml:space="preserve"> </w:t>
      </w:r>
      <w:r w:rsidRPr="00261A54">
        <w:rPr>
          <w:rStyle w:val="StyleUnderline"/>
        </w:rPr>
        <w:t>would not have full access to the North’s resources.</w:t>
      </w:r>
      <w:r>
        <w:rPr>
          <w:rStyle w:val="StyleUnderline"/>
        </w:rPr>
        <w:t xml:space="preserve"> </w:t>
      </w:r>
      <w:r w:rsidRPr="00261A54">
        <w:rPr>
          <w:rStyle w:val="StyleUnderline"/>
        </w:rPr>
        <w:t>Border disputes could also jeopardize China-Korea relations</w:t>
      </w:r>
      <w:r w:rsidRPr="00261A54">
        <w:rPr>
          <w:sz w:val="16"/>
        </w:rPr>
        <w:t xml:space="preserve">. </w:t>
      </w:r>
      <w:r w:rsidRPr="00261A54">
        <w:rPr>
          <w:rStyle w:val="StyleUnderline"/>
        </w:rPr>
        <w:t>China has recently reasserted its</w:t>
      </w:r>
      <w:r>
        <w:rPr>
          <w:rStyle w:val="StyleUnderline"/>
        </w:rPr>
        <w:t xml:space="preserve"> </w:t>
      </w:r>
      <w:r w:rsidRPr="00261A54">
        <w:rPr>
          <w:rStyle w:val="StyleUnderline"/>
        </w:rPr>
        <w:t xml:space="preserve">claim to the region surrounding Mount Paektu </w:t>
      </w:r>
      <w:r w:rsidRPr="00261A54">
        <w:rPr>
          <w:sz w:val="16"/>
        </w:rPr>
        <w:t xml:space="preserve">in North Korea (referred to as Changbai Mountain in China), </w:t>
      </w:r>
      <w:r w:rsidRPr="00261A54">
        <w:rPr>
          <w:rStyle w:val="StyleUnderline"/>
        </w:rPr>
        <w:t>which is revered by all Koreans as a historical site connected to the founding myth of Korea</w:t>
      </w:r>
      <w:r w:rsidRPr="00261A54">
        <w:rPr>
          <w:sz w:val="16"/>
        </w:rPr>
        <w:t xml:space="preserve">. China even applied to the UN Educational, Scientific, and Cultural Organization (UNESCO) to have this region recognized as a world heritage site, creating an uproar in both Koreas. Another possible territorial dispute would occur if Korea were to assert a claim on the Yanbian autonomous prefecture of Jilin province in northeast China; ethnic Koreans known as Chaoxianzu are concentrated in the area. Even without such disputes, </w:t>
      </w:r>
      <w:r w:rsidRPr="00261A54">
        <w:rPr>
          <w:rStyle w:val="StyleUnderline"/>
        </w:rPr>
        <w:t>a unified Korea would most likely not pursue an alliance with China</w:t>
      </w:r>
      <w:r>
        <w:rPr>
          <w:rStyle w:val="StyleUnderline"/>
        </w:rPr>
        <w:t xml:space="preserve"> </w:t>
      </w:r>
      <w:r w:rsidRPr="00261A54">
        <w:rPr>
          <w:rStyle w:val="StyleUnderline"/>
        </w:rPr>
        <w:t>for many reasons.</w:t>
      </w:r>
      <w:r w:rsidRPr="00261A54">
        <w:rPr>
          <w:sz w:val="16"/>
        </w:rPr>
        <w:t xml:space="preserve"> </w:t>
      </w:r>
      <w:r w:rsidRPr="00261A54">
        <w:rPr>
          <w:rStyle w:val="StyleUnderline"/>
        </w:rPr>
        <w:t>Unified Germany chose to remain allied with the United States even after the</w:t>
      </w:r>
      <w:r>
        <w:rPr>
          <w:rStyle w:val="StyleUnderline"/>
        </w:rPr>
        <w:t xml:space="preserve"> </w:t>
      </w:r>
      <w:r w:rsidRPr="00261A54">
        <w:rPr>
          <w:rStyle w:val="StyleUnderline"/>
        </w:rPr>
        <w:t>collapse of the Soviet Union; a unified Korea would likely make a similar choice despite all the pressure</w:t>
      </w:r>
      <w:r>
        <w:rPr>
          <w:rStyle w:val="StyleUnderline"/>
        </w:rPr>
        <w:t xml:space="preserve"> </w:t>
      </w:r>
      <w:r w:rsidRPr="00261A54">
        <w:rPr>
          <w:rStyle w:val="StyleUnderline"/>
        </w:rPr>
        <w:t>and incentives that China could bring to bear</w:t>
      </w:r>
      <w:r w:rsidRPr="00261A54">
        <w:rPr>
          <w:sz w:val="16"/>
        </w:rPr>
        <w:t xml:space="preserve">. For a new state, </w:t>
      </w:r>
      <w:r w:rsidRPr="00261A54">
        <w:rPr>
          <w:rStyle w:val="StyleUnderline"/>
        </w:rPr>
        <w:t>there would be considerable</w:t>
      </w:r>
      <w:r>
        <w:rPr>
          <w:rStyle w:val="StyleUnderline"/>
        </w:rPr>
        <w:t xml:space="preserve"> </w:t>
      </w:r>
      <w:r w:rsidRPr="00261A54">
        <w:rPr>
          <w:rStyle w:val="StyleUnderline"/>
        </w:rPr>
        <w:t>comfort in continuing an old alliance</w:t>
      </w:r>
      <w:r w:rsidRPr="00261A54">
        <w:rPr>
          <w:sz w:val="16"/>
        </w:rPr>
        <w:t>. In the end</w:t>
      </w:r>
      <w:r w:rsidRPr="00261A54">
        <w:rPr>
          <w:rStyle w:val="StyleUnderline"/>
        </w:rPr>
        <w:t>, unified Korea would likely continue the alliance</w:t>
      </w:r>
      <w:r>
        <w:rPr>
          <w:rStyle w:val="StyleUnderline"/>
        </w:rPr>
        <w:t xml:space="preserve"> </w:t>
      </w:r>
      <w:r w:rsidRPr="00261A54">
        <w:rPr>
          <w:rStyle w:val="StyleUnderline"/>
        </w:rPr>
        <w:t>with the U</w:t>
      </w:r>
      <w:r w:rsidRPr="00261A54">
        <w:rPr>
          <w:sz w:val="16"/>
        </w:rPr>
        <w:t xml:space="preserve">nited </w:t>
      </w:r>
      <w:r w:rsidRPr="00261A54">
        <w:rPr>
          <w:rStyle w:val="StyleUnderline"/>
        </w:rPr>
        <w:t>S</w:t>
      </w:r>
      <w:r w:rsidRPr="00261A54">
        <w:rPr>
          <w:sz w:val="16"/>
        </w:rPr>
        <w:t>tates.</w:t>
      </w:r>
    </w:p>
    <w:p w:rsidR="00357D25" w:rsidRDefault="00357D25" w:rsidP="00357D25">
      <w:pPr>
        <w:pStyle w:val="Heading2"/>
      </w:pPr>
      <w:r>
        <w:lastRenderedPageBreak/>
        <w:t>No Regime Change</w:t>
      </w:r>
    </w:p>
    <w:p w:rsidR="00357D25" w:rsidRDefault="00357D25" w:rsidP="00357D25">
      <w:pPr>
        <w:pStyle w:val="Heading3"/>
      </w:pPr>
      <w:r>
        <w:lastRenderedPageBreak/>
        <w:t>No Regime Change/Disarm – China</w:t>
      </w:r>
    </w:p>
    <w:p w:rsidR="00357D25" w:rsidRDefault="00357D25" w:rsidP="00357D25">
      <w:pPr>
        <w:pStyle w:val="Heading4"/>
      </w:pPr>
      <w:r>
        <w:t>China will ensure the regime stays stable</w:t>
      </w:r>
    </w:p>
    <w:p w:rsidR="00357D25" w:rsidRPr="007725DD" w:rsidRDefault="00357D25" w:rsidP="00357D25">
      <w:r w:rsidRPr="007725DD">
        <w:rPr>
          <w:rStyle w:val="Style13ptBold"/>
        </w:rPr>
        <w:t>Horowitz 2015</w:t>
      </w:r>
      <w:r>
        <w:t xml:space="preserve"> - Professor of Political Science @ University of Wisconsin Milwaukee</w:t>
      </w:r>
      <w:r>
        <w:br/>
        <w:t>Shale, Why China's Leaders Benefit from a Nuclear, Threatening North Korea: Preempting and Diverting Opposition at Home and Abroad, Pacific Focus Volume 30, Issue 1, pages 10–32, April 2015</w:t>
      </w:r>
    </w:p>
    <w:p w:rsidR="00357D25" w:rsidRDefault="00357D25" w:rsidP="00357D25">
      <w:pPr>
        <w:rPr>
          <w:sz w:val="16"/>
        </w:rPr>
      </w:pPr>
      <w:r w:rsidRPr="00BA3E1A">
        <w:rPr>
          <w:sz w:val="16"/>
        </w:rPr>
        <w:t xml:space="preserve">In 2013–2014, relations between China and North Korea appeared to deteriorate, with vital oil shipments from China seeming to fall – although overall bilateral trade remains largely unchanged and oil shipments are large enough to prevent significant negative effects on the North's economy. There are two main interpretations of these events. Some argue that China has finally lost patience with the North's continued nuclear and missile programs and brinksmanship, and is pressuring the North to denuclearize. Others argue that China is warning the North to avoid excessive provocations and also reacting to Kim Jong-un's purge of Jang Song-thaek – a top Northern leader with close ties to China. China viewed Jang as a guarantor that China's interests would be protected in Pyongyang, and possibly also as likely to use his influence to move the Korean state and economy toward the China model. In this interpretation, </w:t>
      </w:r>
      <w:r w:rsidRPr="00BA3E1A">
        <w:rPr>
          <w:rStyle w:val="StyleUnderline"/>
        </w:rPr>
        <w:t>China continues to want to protect the Northern regime, and is not trying to force the North to denuclearize</w:t>
      </w:r>
      <w:r w:rsidRPr="00BA3E1A">
        <w:rPr>
          <w:sz w:val="16"/>
        </w:rPr>
        <w:t xml:space="preserve">. This paper's argument supports the latter interpretation. </w:t>
      </w:r>
      <w:r w:rsidRPr="00BA3E1A">
        <w:rPr>
          <w:rStyle w:val="StyleUnderline"/>
        </w:rPr>
        <w:t>It is not necessarily good news for the South that Xi Jinping seems to be more assertive vis-à-vis the North.</w:t>
      </w:r>
      <w:r w:rsidRPr="00BA3E1A">
        <w:rPr>
          <w:sz w:val="16"/>
        </w:rPr>
        <w:t xml:space="preserve"> If anything, </w:t>
      </w:r>
      <w:r w:rsidRPr="00BA3E1A">
        <w:rPr>
          <w:rStyle w:val="StyleUnderline"/>
        </w:rPr>
        <w:t>this makes it more likely that China will act decisively to prevent any collapse of communism in the North, and that China may be pressuring the North to make economic and political reforms that bolster the regime's long-term survival prospects.</w:t>
      </w:r>
      <w:r>
        <w:rPr>
          <w:rStyle w:val="StyleUnderline"/>
        </w:rPr>
        <w:t xml:space="preserve"> </w:t>
      </w:r>
      <w:r w:rsidRPr="00BA3E1A">
        <w:rPr>
          <w:rStyle w:val="StyleUnderline"/>
        </w:rPr>
        <w:t>China's support for the Northern regime</w:t>
      </w:r>
      <w:r w:rsidRPr="00BA3E1A">
        <w:rPr>
          <w:sz w:val="16"/>
        </w:rPr>
        <w:t xml:space="preserve"> – including the North's nuclear and missile programs and proliferation activities – </w:t>
      </w:r>
      <w:r w:rsidRPr="00BA3E1A">
        <w:rPr>
          <w:rStyle w:val="StyleUnderline"/>
        </w:rPr>
        <w:t>seems likely to persist unless there is a transition to democracy in China.</w:t>
      </w:r>
      <w:r w:rsidRPr="00BA3E1A">
        <w:rPr>
          <w:sz w:val="16"/>
        </w:rPr>
        <w:t xml:space="preserve"> In the meantime, what is the best response for South Korea, Japan and the United States? </w:t>
      </w:r>
      <w:r w:rsidRPr="00BA3E1A">
        <w:rPr>
          <w:rStyle w:val="StyleUnderline"/>
        </w:rPr>
        <w:t>There is little to be done except to “fasten seatbelts” – that is, fall back patiently and persistently on standard deterrence strategies</w:t>
      </w:r>
      <w:r w:rsidRPr="00BA3E1A">
        <w:rPr>
          <w:sz w:val="16"/>
        </w:rPr>
        <w:t>. With an increasingly powerful China, and a leadership increasingly unafraid of international frictions, brinksmanship, and even low-intensity violence</w:t>
      </w:r>
      <w:r w:rsidRPr="00BA3E1A">
        <w:rPr>
          <w:rStyle w:val="Emphasis"/>
        </w:rPr>
        <w:t>, it will be dangerous to become too weak militarily, to be vague about red lines, or to show weak political resolve</w:t>
      </w:r>
      <w:r w:rsidRPr="00BA3E1A">
        <w:rPr>
          <w:sz w:val="16"/>
        </w:rPr>
        <w:t xml:space="preserve">. </w:t>
      </w:r>
      <w:r w:rsidRPr="00BA3E1A">
        <w:rPr>
          <w:rStyle w:val="StyleUnderline"/>
        </w:rPr>
        <w:t>All the parties will benefit from maintaining and strengthening alliance relationships, building up their military capabilities, and closely planning joint diplomatic and military responses to the gamut of likely contingencies.</w:t>
      </w:r>
      <w:r w:rsidRPr="00BA3E1A">
        <w:rPr>
          <w:sz w:val="16"/>
        </w:rPr>
        <w:t xml:space="preserve"> In the Korean theater</w:t>
      </w:r>
      <w:r w:rsidRPr="00BA3E1A">
        <w:rPr>
          <w:rStyle w:val="StyleUnderline"/>
        </w:rPr>
        <w:t>, it is particularly important to strengthen political relations between South Korea and the United States, and between South Korea and Japan</w:t>
      </w:r>
      <w:r w:rsidRPr="00BA3E1A">
        <w:rPr>
          <w:sz w:val="16"/>
        </w:rPr>
        <w:t>. It will be desirable to come to public agreements about the factors and situations that put significant strains on these bilateral relationships – such as US responses to North Korean proliferation activities, and Japan's attitude toward its imperial past. Unfortunately, there are greater domestic political barriers to making such adjustments in Japan.</w:t>
      </w:r>
    </w:p>
    <w:p w:rsidR="00357D25" w:rsidRDefault="00357D25" w:rsidP="00357D25">
      <w:pPr>
        <w:pStyle w:val="Heading3"/>
      </w:pPr>
      <w:r>
        <w:lastRenderedPageBreak/>
        <w:t>--xt CCP Blocks</w:t>
      </w:r>
    </w:p>
    <w:p w:rsidR="00357D25" w:rsidRDefault="00357D25" w:rsidP="00357D25">
      <w:pPr>
        <w:pStyle w:val="Heading4"/>
      </w:pPr>
      <w:r>
        <w:t xml:space="preserve">North Korean collapse would look bad for the CCP, they’ll block </w:t>
      </w:r>
    </w:p>
    <w:p w:rsidR="00357D25" w:rsidRPr="007725DD" w:rsidRDefault="00357D25" w:rsidP="00357D25">
      <w:r w:rsidRPr="007725DD">
        <w:rPr>
          <w:rStyle w:val="Style13ptBold"/>
        </w:rPr>
        <w:t>Horowitz 2015</w:t>
      </w:r>
      <w:r>
        <w:t xml:space="preserve"> - Professor of Political Science @ University of Wisconsin Milwaukee</w:t>
      </w:r>
      <w:r>
        <w:br/>
        <w:t>Shale, Why China's Leaders Benefit from a Nuclear, Threatening North Korea: Preempting and Diverting Opposition at Home and Abroad, Pacific Focus Volume 30, Issue 1, pages 10–32, April 2015</w:t>
      </w:r>
    </w:p>
    <w:p w:rsidR="00357D25" w:rsidRPr="005C22FE" w:rsidRDefault="00357D25" w:rsidP="00357D25">
      <w:pPr>
        <w:rPr>
          <w:rStyle w:val="StyleUnderline"/>
        </w:rPr>
      </w:pPr>
      <w:r w:rsidRPr="005C22FE">
        <w:rPr>
          <w:rStyle w:val="StyleUnderline"/>
        </w:rPr>
        <w:t>CCP leaders want to prop up the Northern regime</w:t>
      </w:r>
      <w:r w:rsidRPr="005C22FE">
        <w:rPr>
          <w:sz w:val="16"/>
        </w:rPr>
        <w:t xml:space="preserve">, both </w:t>
      </w:r>
      <w:r w:rsidRPr="005C22FE">
        <w:rPr>
          <w:rStyle w:val="StyleUnderline"/>
        </w:rPr>
        <w:t>for</w:t>
      </w:r>
      <w:r w:rsidRPr="005C22FE">
        <w:rPr>
          <w:sz w:val="16"/>
        </w:rPr>
        <w:t xml:space="preserve"> domestic </w:t>
      </w:r>
      <w:r w:rsidRPr="005C22FE">
        <w:rPr>
          <w:rStyle w:val="StyleUnderline"/>
        </w:rPr>
        <w:t>political</w:t>
      </w:r>
      <w:r w:rsidRPr="005C22FE">
        <w:rPr>
          <w:sz w:val="16"/>
        </w:rPr>
        <w:t xml:space="preserve"> reasons </w:t>
      </w:r>
      <w:r w:rsidRPr="005C22FE">
        <w:rPr>
          <w:rStyle w:val="StyleUnderline"/>
        </w:rPr>
        <w:t>and geopolitical reasons</w:t>
      </w:r>
      <w:r w:rsidRPr="005C22FE">
        <w:rPr>
          <w:sz w:val="16"/>
        </w:rPr>
        <w:t xml:space="preserve">.22 Domestically, </w:t>
      </w:r>
      <w:r w:rsidRPr="005C22FE">
        <w:rPr>
          <w:rStyle w:val="StyleUnderline"/>
        </w:rPr>
        <w:t>the spectacle of a free, wealthier South absorbing a repressive, poorer North would be an unwelcome precedent</w:t>
      </w:r>
      <w:r w:rsidRPr="005C22FE">
        <w:rPr>
          <w:sz w:val="16"/>
        </w:rPr>
        <w:t xml:space="preserve">. Secondarily, there is the reputational investment and human sacrifice that China made during the Korean War to salvage the North Korean (DPRK) regime. The geopolitical downsides of a North Korean collapse are better understood. The Southern regime would rule over a unified, much more powerful Korean state. </w:t>
      </w:r>
      <w:r w:rsidRPr="005C22FE">
        <w:rPr>
          <w:rStyle w:val="StyleUnderline"/>
        </w:rPr>
        <w:t>Seeking to preserve autonomy vis-à-vis its historical and more recent rival, China, and its old imperial master, Japan, a unified, democratic Korea would tend to retain close relations with the United States.</w:t>
      </w:r>
    </w:p>
    <w:p w:rsidR="00357D25" w:rsidRDefault="00357D25" w:rsidP="00357D25">
      <w:pPr>
        <w:pStyle w:val="Heading4"/>
      </w:pPr>
      <w:r>
        <w:t>The CCP wont allow a communist regime to fall</w:t>
      </w:r>
    </w:p>
    <w:p w:rsidR="00357D25" w:rsidRPr="007725DD" w:rsidRDefault="00357D25" w:rsidP="00357D25">
      <w:r w:rsidRPr="007725DD">
        <w:rPr>
          <w:rStyle w:val="Style13ptBold"/>
        </w:rPr>
        <w:t>Horowitz 2015</w:t>
      </w:r>
      <w:r>
        <w:t xml:space="preserve"> - Professor of Political Science @ University of Wisconsin Milwaukee</w:t>
      </w:r>
      <w:r>
        <w:br/>
        <w:t>Shale, Why China's Leaders Benefit from a Nuclear, Threatening North Korea: Preempting and Diverting Opposition at Home and Abroad, Pacific Focus Volume 30, Issue 1, pages 10–32, April 2015</w:t>
      </w:r>
    </w:p>
    <w:p w:rsidR="00357D25" w:rsidRPr="004873AF" w:rsidRDefault="00357D25" w:rsidP="00357D25">
      <w:pPr>
        <w:rPr>
          <w:rStyle w:val="StyleUnderline"/>
        </w:rPr>
      </w:pPr>
      <w:r w:rsidRPr="004873AF">
        <w:rPr>
          <w:sz w:val="16"/>
        </w:rPr>
        <w:t xml:space="preserve">As China's leaders have become more focused on diversionary nationalist goals and at the same time more economically and militarily powerful, the relative value of the benefits of the North's nuclear and missile programs has only grown. Similarly, to the extent its rivals respond with alliances and a beefed-up military counter-effort, the potential balance-of-power national-interest costs of the North's behavior fall, and the domestic diversionary nationalism benefits rise. Again, it is difficult to imagine a stronger piece of behavioral evidence of these changing leadership calculations than Beijing's persistent pressure on Japan in the Diaoyus/Senkakus since 2010. What are the implications of this assessment for the future? We are likely to see more of the same in Korea – a divided Peninsula in which the Northern regime survives and continues with its nuclear and missile development and proliferation, its occasional low-intensity warfare, and its incendiary </w:t>
      </w:r>
      <w:r w:rsidRPr="004873AF">
        <w:rPr>
          <w:rStyle w:val="StyleUnderline"/>
        </w:rPr>
        <w:t>rhetoric. As China's economic growth rate declines, a more decentralized, internally vulnerable CCP leadership will probably rely even more on diversionary nationalism. This will increase tensions with its regional rivals, and at the same time increase the value of any diversion of rivals' resources and efforts in Korea and elsewhere.</w:t>
      </w:r>
    </w:p>
    <w:p w:rsidR="00357D25" w:rsidRDefault="00357D25" w:rsidP="00357D25">
      <w:pPr>
        <w:pStyle w:val="Heading2"/>
      </w:pPr>
      <w:r>
        <w:lastRenderedPageBreak/>
        <w:t>No nuclear disarm</w:t>
      </w:r>
    </w:p>
    <w:p w:rsidR="00357D25" w:rsidRPr="007725DD" w:rsidRDefault="00357D25" w:rsidP="00357D25">
      <w:pPr>
        <w:pStyle w:val="Heading3"/>
      </w:pPr>
      <w:r>
        <w:lastRenderedPageBreak/>
        <w:t>No Disarm – North Korea Cheats</w:t>
      </w:r>
    </w:p>
    <w:p w:rsidR="00357D25" w:rsidRDefault="00357D25" w:rsidP="00357D25">
      <w:pPr>
        <w:pStyle w:val="Heading4"/>
      </w:pPr>
      <w:r>
        <w:t>North Korea is guaranteed to cheat</w:t>
      </w:r>
    </w:p>
    <w:p w:rsidR="00357D25" w:rsidRPr="0032542E" w:rsidRDefault="00357D25" w:rsidP="00357D25">
      <w:r w:rsidRPr="0032542E">
        <w:rPr>
          <w:rStyle w:val="Style13ptBold"/>
        </w:rPr>
        <w:t>Bolton</w:t>
      </w:r>
      <w:r>
        <w:t xml:space="preserve"> Aug 26, </w:t>
      </w:r>
      <w:r w:rsidRPr="0032542E">
        <w:rPr>
          <w:rStyle w:val="Style13ptBold"/>
        </w:rPr>
        <w:t xml:space="preserve">2015 </w:t>
      </w:r>
      <w:r>
        <w:t xml:space="preserve">- senior fellow at the American Enterprise Institute, is a former U.S. ambassador to the UN </w:t>
      </w:r>
      <w:r>
        <w:br/>
        <w:t>John R, North Korea may seek new nuke deal with weak Obama, www.aei.org/publication/north-korea-may-seek-new-nuke-deal-with-weak-obama/</w:t>
      </w:r>
    </w:p>
    <w:p w:rsidR="00357D25" w:rsidRPr="0032542E" w:rsidRDefault="00357D25" w:rsidP="00357D25">
      <w:pPr>
        <w:rPr>
          <w:rStyle w:val="StyleUnderline"/>
        </w:rPr>
      </w:pPr>
      <w:r w:rsidRPr="0032542E">
        <w:rPr>
          <w:sz w:val="16"/>
        </w:rPr>
        <w:t xml:space="preserve">And yet, official Washington is all but asleep on the North Korean threat. President Obama, despite his much-touted “pivot” from the Middle East, rarely pays it much attention. Indeed, the “pivot” itself has faded from view. The 2016 presidential candidates have yet to address the issue seriously. Even West Coast politicians, whose constituents should worry about Obama’s gutting of America’s missile-defense program, seem uninterested. Worse than U.S. inattention, however, is the risk that in the Obama administration’s waning days the president and Secretary of State John </w:t>
      </w:r>
      <w:r w:rsidRPr="0032542E">
        <w:rPr>
          <w:rStyle w:val="StyleUnderline"/>
        </w:rPr>
        <w:t>Kerry may conclude they have one more glorious negotiation left in them. Fresh from signing the Vienna agreement regarding Iran’s nuclear-weapons program, they may try again with North Kore</w:t>
      </w:r>
      <w:r w:rsidRPr="0032542E">
        <w:rPr>
          <w:sz w:val="16"/>
        </w:rPr>
        <w:t>a. Although the American public, by increasingly large margins, rejects the Vienna deal, the administration seems poised to secure the votes it needs to preserve it from congressional opposition. Pyongyang may have the same negotiation scenario in mind, although for exactly opposite reasons</w:t>
      </w:r>
      <w:r w:rsidRPr="0032542E">
        <w:rPr>
          <w:rStyle w:val="StyleUnderline"/>
        </w:rPr>
        <w:t>. Kim Jong Un likely sees Iran’s diplomatic triumph in Vienna for what it was: a determined, persistent nuclear weapons aspirant, aided politically by Russia and China, was able to grind down a weak and credulous American president</w:t>
      </w:r>
      <w:r w:rsidRPr="0032542E">
        <w:rPr>
          <w:sz w:val="16"/>
        </w:rPr>
        <w:t xml:space="preserve">. Using a sustained campaign of threats, falsehoods and stubbornness, Tehran achieved all its strategic objectives in the negotiations with the Security Council’s five permanent members and Germany. </w:t>
      </w:r>
      <w:r w:rsidRPr="0032542E">
        <w:rPr>
          <w:rStyle w:val="StyleUnderline"/>
        </w:rPr>
        <w:t>North Korea could well conclude it can accomplish precisely the same objective</w:t>
      </w:r>
      <w:r w:rsidRPr="0032542E">
        <w:rPr>
          <w:sz w:val="16"/>
        </w:rPr>
        <w:t xml:space="preserve">. After all, that kind of diplomacy has been its trademark since the Korean War. Kim’s biggest problem is that Obama’s term would end before Pyongyang could extract all the concessions it desired. So, if Pyongyang wanted to find a way to initiate negotiations quickly, what better way than to start off with a military provocation along the DMZ? </w:t>
      </w:r>
      <w:r w:rsidRPr="0032542E">
        <w:rPr>
          <w:rStyle w:val="StyleUnderline"/>
        </w:rPr>
        <w:t>Neither presidential candidates nor congressional leaders can stop Obama from pursuing yet another illusory diplomatic “triumph” as a second-term legacy</w:t>
      </w:r>
      <w:r w:rsidRPr="0032542E">
        <w:rPr>
          <w:sz w:val="16"/>
        </w:rPr>
        <w:t xml:space="preserve">. </w:t>
      </w:r>
      <w:r w:rsidRPr="0032542E">
        <w:rPr>
          <w:rStyle w:val="StyleUnderline"/>
        </w:rPr>
        <w:t>But sober analysts should do whatever they can to prevent the Obama White House from making still more concessions to a dictatorial regime that, based on its entire history, has no intention of keeping its side of any bargain. This is very dangerous terrain, far more serious than merely exchanging artillery fire.</w:t>
      </w:r>
    </w:p>
    <w:p w:rsidR="00880831" w:rsidRDefault="00880831" w:rsidP="00880831">
      <w:pPr>
        <w:pStyle w:val="Heading1"/>
      </w:pPr>
      <w:r>
        <w:lastRenderedPageBreak/>
        <w:t>AT: Unification Advantage</w:t>
      </w:r>
    </w:p>
    <w:p w:rsidR="00880831" w:rsidRDefault="00880831" w:rsidP="00880831">
      <w:pPr>
        <w:pStyle w:val="Heading2"/>
      </w:pPr>
      <w:r>
        <w:lastRenderedPageBreak/>
        <w:t>China Pressure Bad</w:t>
      </w:r>
    </w:p>
    <w:p w:rsidR="00880831" w:rsidRDefault="00880831" w:rsidP="00880831">
      <w:pPr>
        <w:pStyle w:val="Heading3"/>
      </w:pPr>
      <w:r>
        <w:lastRenderedPageBreak/>
        <w:t>1NC</w:t>
      </w:r>
    </w:p>
    <w:p w:rsidR="00880831" w:rsidRDefault="00880831" w:rsidP="00880831">
      <w:pPr>
        <w:pStyle w:val="Heading4"/>
      </w:pPr>
      <w:r>
        <w:t xml:space="preserve">Chinese pressure causes China to develop an asymmetric system, causes escalation and war </w:t>
      </w:r>
    </w:p>
    <w:p w:rsidR="00880831" w:rsidRPr="00A658E8" w:rsidRDefault="00880831" w:rsidP="00880831">
      <w:r w:rsidRPr="00A658E8">
        <w:rPr>
          <w:rStyle w:val="Style13ptBold"/>
        </w:rPr>
        <w:t>Narang 2015</w:t>
      </w:r>
      <w:r>
        <w:t xml:space="preserve"> - Associate Professor of Political Science at MIT and member of MIT's Security Studies Program</w:t>
      </w:r>
      <w:r>
        <w:br/>
        <w:t>Vipin, Nuclear Strategies of Emerging Nuclear Powers: North Korea and Iran, The Washington Quarterly Volume 38, Issue 1, 2015, p 73-91</w:t>
      </w:r>
    </w:p>
    <w:p w:rsidR="00880831" w:rsidRPr="00701BB6" w:rsidRDefault="00880831" w:rsidP="00880831">
      <w:pPr>
        <w:rPr>
          <w:sz w:val="16"/>
        </w:rPr>
      </w:pPr>
      <w:r w:rsidRPr="00701BB6">
        <w:rPr>
          <w:sz w:val="16"/>
        </w:rPr>
        <w:t xml:space="preserve">The second implication is that this strategy turns entirely on North Korea believing that China would not abandon it as a patron state, and that it does not view the catalytic posture as a transitory phase until it chooses to break from China. </w:t>
      </w:r>
      <w:r w:rsidRPr="00701BB6">
        <w:rPr>
          <w:rStyle w:val="StyleUnderline"/>
        </w:rPr>
        <w:t>Should it fear abandonment or if relations between China and North Korea deteriorate irrevocably, North Korea would likely believe that it has no option but to develop an asymmetric escalation posture, since it would be facing an extremely severe security environment alone</w:t>
      </w:r>
      <w:r w:rsidRPr="00701BB6">
        <w:rPr>
          <w:sz w:val="16"/>
        </w:rPr>
        <w:t>: a</w:t>
      </w:r>
      <w:r w:rsidRPr="00701BB6">
        <w:rPr>
          <w:rStyle w:val="StyleUnderline"/>
        </w:rPr>
        <w:t xml:space="preserve"> conventionally and nuclear superior alliance between the U</w:t>
      </w:r>
      <w:r w:rsidRPr="00701BB6">
        <w:rPr>
          <w:sz w:val="16"/>
        </w:rPr>
        <w:t xml:space="preserve">nited </w:t>
      </w:r>
      <w:r w:rsidRPr="00701BB6">
        <w:rPr>
          <w:rStyle w:val="StyleUnderline"/>
        </w:rPr>
        <w:t>States and South Korea that could easily pose an existential threat to the state</w:t>
      </w:r>
      <w:r w:rsidRPr="00701BB6">
        <w:rPr>
          <w:sz w:val="16"/>
        </w:rPr>
        <w:t xml:space="preserve">. This is the second node in the theory above. </w:t>
      </w:r>
      <w:r w:rsidRPr="00701BB6">
        <w:rPr>
          <w:rStyle w:val="StyleUnderline"/>
        </w:rPr>
        <w:t>The only nuclear strategy that makes sense in this scenario is an asymmetric escalation posture that threatens to use nuclear weapons first against conventional forces and/or population centers to deter extinction. The composition of forces required for that nuclear strategy</w:t>
      </w:r>
      <w:r w:rsidRPr="00701BB6">
        <w:rPr>
          <w:sz w:val="16"/>
        </w:rPr>
        <w:t>—tactical and strategic nuclear weapons, an array of survivable delivery systems—</w:t>
      </w:r>
      <w:r w:rsidRPr="00701BB6">
        <w:rPr>
          <w:rStyle w:val="StyleUnderline"/>
        </w:rPr>
        <w:t xml:space="preserve">and command-and-control pressures for delegation raise the risks of </w:t>
      </w:r>
      <w:r w:rsidRPr="00701BB6">
        <w:rPr>
          <w:rStyle w:val="Emphasis"/>
        </w:rPr>
        <w:t>inadvertent nuclear use and escalation</w:t>
      </w:r>
      <w:r w:rsidRPr="00701BB6">
        <w:rPr>
          <w:rStyle w:val="StyleUnderline"/>
        </w:rPr>
        <w:t xml:space="preserve">, </w:t>
      </w:r>
      <w:r w:rsidRPr="00701BB6">
        <w:rPr>
          <w:sz w:val="16"/>
        </w:rPr>
        <w:t xml:space="preserve">and would be potentially catastrophic for regional and international security. Therefore, </w:t>
      </w:r>
      <w:r w:rsidRPr="00701BB6">
        <w:rPr>
          <w:rStyle w:val="StyleUnderline"/>
        </w:rPr>
        <w:t>the aggressiveness and precise risks of North Korea's nuclear strategy depend entirely on how much it believes it can rely on Beijing to protect it materially and diplomatically</w:t>
      </w:r>
      <w:r w:rsidRPr="00701BB6">
        <w:rPr>
          <w:sz w:val="16"/>
        </w:rPr>
        <w:t xml:space="preserve">. If China continues to play the role of a reliable third-party patron (as far as Pyongyang is concerned), then North Korea may be satisfied with a catalytic nuclear strategy. </w:t>
      </w:r>
      <w:r w:rsidRPr="00701BB6">
        <w:rPr>
          <w:rStyle w:val="StyleUnderline"/>
        </w:rPr>
        <w:t>This is likely to result in periodic crises involving threats of nuclear advancement so North Korea can secure aid when it deems it necessary</w:t>
      </w:r>
      <w:r w:rsidRPr="00701BB6">
        <w:rPr>
          <w:sz w:val="16"/>
        </w:rPr>
        <w:t xml:space="preserve">. But the composition of the nuclear arsenal can remain recessed, ambiguous, and small, with lower risks of accidents and nuclear use. Should Pyongyang fear abandonment, the pressure for asymmetric escalation would be strong. </w:t>
      </w:r>
      <w:r w:rsidRPr="00701BB6">
        <w:rPr>
          <w:rStyle w:val="StyleUnderline"/>
        </w:rPr>
        <w:t>Should Pyongyang fear abandonment</w:t>
      </w:r>
      <w:r w:rsidRPr="00701BB6">
        <w:rPr>
          <w:sz w:val="16"/>
        </w:rPr>
        <w:t>—or choose independence—</w:t>
      </w:r>
      <w:r w:rsidRPr="00701BB6">
        <w:rPr>
          <w:rStyle w:val="StyleUnderline"/>
        </w:rPr>
        <w:t>from Beijing,</w:t>
      </w:r>
      <w:r w:rsidRPr="00701BB6">
        <w:rPr>
          <w:sz w:val="16"/>
        </w:rPr>
        <w:t xml:space="preserve"> however, </w:t>
      </w:r>
      <w:r w:rsidRPr="00701BB6">
        <w:rPr>
          <w:rStyle w:val="StyleUnderline"/>
        </w:rPr>
        <w:t>the pressure to develop an outright and explicit asymmetric escalation posture would be strong</w:t>
      </w:r>
      <w:r w:rsidRPr="00701BB6">
        <w:rPr>
          <w:sz w:val="16"/>
        </w:rPr>
        <w:t xml:space="preserve">. This would carry extreme risks as it would force North Korea to develop a range of nuclear weapons and delivery systems and, in some cases, predelegate assets to the field to make the threat of first use against a conventional invasion credible. (While the idea of predelegation, given the state of North Korea's party-military relations, might seem far-fetched, if it were to find itself alone facing the ROK/U.S. alliance, which has conventional and nuclear superiority, the powerful logic of its acute security environment may leave it with no choice.) </w:t>
      </w:r>
      <w:r w:rsidRPr="00701BB6">
        <w:rPr>
          <w:rStyle w:val="StyleUnderline"/>
        </w:rPr>
        <w:t>North Korea could become East Asia's Pakistan in this scenario. Given the costs of potential nuclear rollback, it may indeed be in the U.S. interest</w:t>
      </w:r>
      <w:r w:rsidRPr="00701BB6">
        <w:rPr>
          <w:sz w:val="16"/>
        </w:rPr>
        <w:t xml:space="preserve">, all things considered, </w:t>
      </w:r>
      <w:r w:rsidRPr="00701BB6">
        <w:rPr>
          <w:rStyle w:val="StyleUnderline"/>
        </w:rPr>
        <w:t>to encourage China to continue to play the role of reliable third-party patron for North Korea since it is a mechanism to limit the nuclear risks on the Korean Peninsula</w:t>
      </w:r>
      <w:r w:rsidRPr="00701BB6">
        <w:rPr>
          <w:sz w:val="16"/>
        </w:rPr>
        <w:t xml:space="preserve">, keeping North Korean nuclear strategy recessed as a catalytic posture. </w:t>
      </w:r>
      <w:r w:rsidRPr="00701BB6">
        <w:rPr>
          <w:rStyle w:val="StyleUnderline"/>
        </w:rPr>
        <w:t>The alternative, an asymmetric escalation posture, is…scary</w:t>
      </w:r>
      <w:r w:rsidRPr="00701BB6">
        <w:rPr>
          <w:sz w:val="16"/>
        </w:rPr>
        <w:t>.</w:t>
      </w:r>
    </w:p>
    <w:p w:rsidR="00880831" w:rsidRDefault="00880831" w:rsidP="00880831">
      <w:pPr>
        <w:pStyle w:val="Heading3"/>
      </w:pPr>
      <w:r>
        <w:lastRenderedPageBreak/>
        <w:t>--xt First Use Posture</w:t>
      </w:r>
    </w:p>
    <w:p w:rsidR="00880831" w:rsidRDefault="00880831" w:rsidP="00880831">
      <w:pPr>
        <w:pStyle w:val="Heading4"/>
      </w:pPr>
      <w:r>
        <w:t>North Korea will backlash against Chinese pressure for unification – leads to a first-use posture</w:t>
      </w:r>
    </w:p>
    <w:p w:rsidR="00880831" w:rsidRPr="00A658E8" w:rsidRDefault="00880831" w:rsidP="00880831">
      <w:r w:rsidRPr="00A658E8">
        <w:rPr>
          <w:rStyle w:val="Style13ptBold"/>
        </w:rPr>
        <w:t>Narang 2015</w:t>
      </w:r>
      <w:r>
        <w:t xml:space="preserve"> - Associate Professor of Political Science at MIT and member of MIT's Security Studies Program</w:t>
      </w:r>
      <w:r>
        <w:br/>
        <w:t>Vipin, Nuclear Strategies of Emerging Nuclear Powers: North Korea and Iran, The Washington Quarterly Volume 38, Issue 1, 2015, p 73-91</w:t>
      </w:r>
    </w:p>
    <w:p w:rsidR="00880831" w:rsidRPr="00A658E8" w:rsidRDefault="00880831" w:rsidP="00880831">
      <w:pPr>
        <w:rPr>
          <w:rStyle w:val="StyleUnderline"/>
        </w:rPr>
      </w:pPr>
      <w:r>
        <w:t xml:space="preserve">I argue that </w:t>
      </w:r>
      <w:r w:rsidRPr="00A658E8">
        <w:rPr>
          <w:rStyle w:val="StyleUnderline"/>
        </w:rPr>
        <w:t>the choice of North Korean nuclear strategy turns on the role of China as a patron and protector for Pyongyang. If North Korea views China as a reliable patron</w:t>
      </w:r>
      <w:r>
        <w:t xml:space="preserve">, albeit one </w:t>
      </w:r>
      <w:r w:rsidRPr="00A658E8">
        <w:rPr>
          <w:rStyle w:val="StyleUnderline"/>
        </w:rPr>
        <w:t>that requires the periodic threat of nuclear breakout to mobilize, then its nuclear arsenal can remain limited and recessed.</w:t>
      </w:r>
      <w:r>
        <w:t xml:space="preserve"> If not, </w:t>
      </w:r>
      <w:r w:rsidRPr="00A658E8">
        <w:rPr>
          <w:rStyle w:val="StyleUnderline"/>
        </w:rPr>
        <w:t>then North Korea might move toward an alternative nuclear strategy: an aggressive first-use posture</w:t>
      </w:r>
      <w:r>
        <w:t>—</w:t>
      </w:r>
      <w:r w:rsidRPr="00A658E8">
        <w:rPr>
          <w:rStyle w:val="StyleUnderline"/>
        </w:rPr>
        <w:t>including developing short-range and tactical nuclear weapons—to deter the conventional and nuclear superiority of the U</w:t>
      </w:r>
      <w:r>
        <w:t xml:space="preserve">nited </w:t>
      </w:r>
      <w:r w:rsidRPr="00A658E8">
        <w:rPr>
          <w:rStyle w:val="StyleUnderline"/>
        </w:rPr>
        <w:t>S</w:t>
      </w:r>
      <w:r>
        <w:t xml:space="preserve">tates </w:t>
      </w:r>
      <w:r w:rsidRPr="00A658E8">
        <w:rPr>
          <w:rStyle w:val="StyleUnderline"/>
        </w:rPr>
        <w:t>and South Korea, which North Korea would be facing alone</w:t>
      </w:r>
      <w:r>
        <w:t>. This is a scary alternative, and suggests that</w:t>
      </w:r>
      <w:r w:rsidRPr="00A658E8">
        <w:rPr>
          <w:rStyle w:val="StyleUnderline"/>
        </w:rPr>
        <w:t xml:space="preserve"> the United States has an interest in encouraging China to continue playing the role of North Korea's patron, in order to keep Pyongyang's nuclear posture and strategy limited.</w:t>
      </w:r>
    </w:p>
    <w:p w:rsidR="00880831" w:rsidRPr="00DC3120" w:rsidRDefault="00880831" w:rsidP="00880831"/>
    <w:p w:rsidR="00880831" w:rsidRDefault="00880831" w:rsidP="00880831">
      <w:pPr>
        <w:pStyle w:val="Heading3"/>
      </w:pPr>
      <w:r>
        <w:lastRenderedPageBreak/>
        <w:t>--AT: Narang doesn’t assume regime change</w:t>
      </w:r>
    </w:p>
    <w:p w:rsidR="00880831" w:rsidRPr="00DC3120" w:rsidRDefault="00880831" w:rsidP="00880831">
      <w:pPr>
        <w:pStyle w:val="Heading4"/>
      </w:pPr>
      <w:r>
        <w:t>Narang assumes regime Change</w:t>
      </w:r>
    </w:p>
    <w:p w:rsidR="00880831" w:rsidRPr="00A658E8" w:rsidRDefault="00880831" w:rsidP="00880831">
      <w:r w:rsidRPr="00A658E8">
        <w:rPr>
          <w:rStyle w:val="Style13ptBold"/>
        </w:rPr>
        <w:t>Narang 2015</w:t>
      </w:r>
      <w:r>
        <w:t xml:space="preserve"> - Associate Professor of Political Science at MIT and member of MIT's Security Studies Program</w:t>
      </w:r>
      <w:r>
        <w:br/>
        <w:t>Vipin, Nuclear Strategies of Emerging Nuclear Powers: North Korea and Iran, The Washington Quarterly Volume 38, Issue 1, 2015, p 73-91</w:t>
      </w:r>
    </w:p>
    <w:p w:rsidR="00880831" w:rsidRPr="00701BB6" w:rsidRDefault="00880831" w:rsidP="00880831"/>
    <w:p w:rsidR="00880831" w:rsidRPr="00701BB6" w:rsidRDefault="00880831" w:rsidP="00880831">
      <w:pPr>
        <w:rPr>
          <w:rStyle w:val="StyleUnderline"/>
        </w:rPr>
      </w:pPr>
      <w:r w:rsidRPr="00701BB6">
        <w:rPr>
          <w:sz w:val="16"/>
        </w:rPr>
        <w:t xml:space="preserve">Based on how other regional nuclear powers have selected their nuclear strategies, </w:t>
      </w:r>
      <w:r w:rsidRPr="00701BB6">
        <w:rPr>
          <w:rStyle w:val="StyleUnderline"/>
        </w:rPr>
        <w:t>my theory predicts a catalytic nuclear strategy for</w:t>
      </w:r>
      <w:r w:rsidRPr="00701BB6">
        <w:rPr>
          <w:sz w:val="16"/>
        </w:rPr>
        <w:t xml:space="preserve"> </w:t>
      </w:r>
      <w:r w:rsidRPr="00701BB6">
        <w:rPr>
          <w:rStyle w:val="StyleUnderline"/>
        </w:rPr>
        <w:t>North Korea, so long as it continues to believe in the reliability of China as its third-party intervener,</w:t>
      </w:r>
      <w:r w:rsidRPr="00701BB6">
        <w:rPr>
          <w:sz w:val="16"/>
        </w:rPr>
        <w:t xml:space="preserve"> and an assured retaliation strategy for Iran, given its more permissive security environment and likely preference for highly assertive civilian control over nuclear assets. Critics might argue that my theory assumes a level of rationality that is inapplicable to North Korea and Iran. However, it is useful to note that analysts and policymakers made the same charges about China in the 1960s and Pakistan today.21 Yet, their choices of nuclear strategy followed largely rational means-ends logic—and </w:t>
      </w:r>
      <w:r w:rsidRPr="00701BB6">
        <w:rPr>
          <w:rStyle w:val="StyleUnderline"/>
        </w:rPr>
        <w:t>even if North Korea</w:t>
      </w:r>
      <w:r w:rsidRPr="00701BB6">
        <w:rPr>
          <w:sz w:val="16"/>
        </w:rPr>
        <w:t xml:space="preserve"> and Iran </w:t>
      </w:r>
      <w:r w:rsidRPr="00701BB6">
        <w:rPr>
          <w:rStyle w:val="StyleUnderline"/>
        </w:rPr>
        <w:t>seek ends that may seem irrational, the means-end logic of choosing a particular nuclear strategy is especially powerful.</w:t>
      </w:r>
      <w:r w:rsidRPr="00701BB6">
        <w:rPr>
          <w:sz w:val="16"/>
        </w:rPr>
        <w:t xml:space="preserve"> These predictions may certainly turn out to be incorrect, but </w:t>
      </w:r>
      <w:r w:rsidRPr="00701BB6">
        <w:rPr>
          <w:rStyle w:val="StyleUnderline"/>
        </w:rPr>
        <w:t>this framework nevertheless provides a rigorous and empirically-validated way to think about the key pressures and nodal points driving North Korea</w:t>
      </w:r>
      <w:r w:rsidRPr="00701BB6">
        <w:rPr>
          <w:sz w:val="16"/>
        </w:rPr>
        <w:t xml:space="preserve"> and Iran </w:t>
      </w:r>
      <w:r w:rsidRPr="00701BB6">
        <w:rPr>
          <w:rStyle w:val="StyleUnderline"/>
        </w:rPr>
        <w:t>toward specific nuclear strategies.</w:t>
      </w:r>
      <w:r>
        <w:rPr>
          <w:rStyle w:val="StyleUnderline"/>
        </w:rPr>
        <w:t xml:space="preserve"> </w:t>
      </w:r>
      <w:r w:rsidRPr="00701BB6">
        <w:rPr>
          <w:sz w:val="16"/>
        </w:rPr>
        <w:t xml:space="preserve">The implications are important. </w:t>
      </w:r>
      <w:r w:rsidRPr="00701BB6">
        <w:rPr>
          <w:rStyle w:val="StyleUnderline"/>
        </w:rPr>
        <w:t>A North Korea with a catalytic nuclear strategy is preferable to the alternative asymmetric escalation posture</w:t>
      </w:r>
      <w:r w:rsidRPr="00701BB6">
        <w:rPr>
          <w:sz w:val="16"/>
        </w:rPr>
        <w:t xml:space="preserve">. </w:t>
      </w:r>
      <w:r w:rsidRPr="00701BB6">
        <w:rPr>
          <w:rStyle w:val="StyleUnderline"/>
        </w:rPr>
        <w:t xml:space="preserve">It therefore may be in the U.S. interest to continue to encourage China to play a constructive and protective role with North Korea so that it does not fear abandonment </w:t>
      </w:r>
      <w:r w:rsidRPr="00701BB6">
        <w:rPr>
          <w:sz w:val="16"/>
        </w:rPr>
        <w:t xml:space="preserve">and select a terrifying asymmetric escalation posture. </w:t>
      </w:r>
      <w:r w:rsidRPr="00701BB6">
        <w:rPr>
          <w:rStyle w:val="StyleUnderline"/>
        </w:rPr>
        <w:t>Minimizing regime change threats</w:t>
      </w:r>
      <w:r w:rsidRPr="00701BB6">
        <w:rPr>
          <w:sz w:val="16"/>
        </w:rPr>
        <w:t xml:space="preserve"> through the use of force </w:t>
      </w:r>
      <w:r w:rsidRPr="00701BB6">
        <w:rPr>
          <w:rStyle w:val="StyleUnderline"/>
        </w:rPr>
        <w:t>would also reduce the pressure for North Korea to consider shifting to an asymmetric escalation strategy.</w:t>
      </w:r>
    </w:p>
    <w:p w:rsidR="00880831" w:rsidRDefault="00880831" w:rsidP="00880831">
      <w:pPr>
        <w:pStyle w:val="Heading3"/>
      </w:pPr>
      <w:r>
        <w:lastRenderedPageBreak/>
        <w:t>AT: Sanctions/Kydd</w:t>
      </w:r>
    </w:p>
    <w:p w:rsidR="00880831" w:rsidRPr="00273C07" w:rsidRDefault="00880831" w:rsidP="00880831">
      <w:pPr>
        <w:pStyle w:val="Heading4"/>
      </w:pPr>
      <w:r>
        <w:t>CP fails because China wont let Kim collapse</w:t>
      </w:r>
    </w:p>
    <w:p w:rsidR="00880831" w:rsidRDefault="00880831" w:rsidP="00880831">
      <w:r w:rsidRPr="00273C07">
        <w:rPr>
          <w:rStyle w:val="Style13ptBold"/>
        </w:rPr>
        <w:t>Tiezzi 1/7</w:t>
      </w:r>
      <w:r>
        <w:t>- Managing Editor at The Diplomat</w:t>
      </w:r>
      <w:r>
        <w:br/>
        <w:t>Shannon, "How Will China Respond to North Korea's Nuclear Test?" thediplomat.com/2016/01/how-will-china-respond-to-north-koreas-nuclear-test/</w:t>
      </w:r>
    </w:p>
    <w:p w:rsidR="00880831" w:rsidRPr="00273C07" w:rsidRDefault="00880831" w:rsidP="00880831">
      <w:pPr>
        <w:rPr>
          <w:rStyle w:val="StyleUnderline"/>
        </w:rPr>
      </w:pPr>
      <w:r w:rsidRPr="00273C07">
        <w:rPr>
          <w:sz w:val="16"/>
        </w:rPr>
        <w:t xml:space="preserve">Despite tensions, however, </w:t>
      </w:r>
      <w:r w:rsidRPr="00273C07">
        <w:rPr>
          <w:rStyle w:val="StyleUnderline"/>
        </w:rPr>
        <w:t>Beijing is far from ready to ‘abandon’ North Korea.</w:t>
      </w:r>
      <w:r w:rsidRPr="00273C07">
        <w:rPr>
          <w:sz w:val="16"/>
        </w:rPr>
        <w:t xml:space="preserve"> Ultimately, </w:t>
      </w:r>
      <w:r w:rsidRPr="00273C07">
        <w:rPr>
          <w:rStyle w:val="StyleUnderline"/>
        </w:rPr>
        <w:t>China still remains committed to seeking a solution to the North Korean nuclear problem through dialogue</w:t>
      </w:r>
      <w:r w:rsidRPr="00273C07">
        <w:rPr>
          <w:sz w:val="16"/>
        </w:rPr>
        <w:t xml:space="preserve"> (either a return to the Six Party Talk or an as-yet unclear alternative grouping), </w:t>
      </w:r>
      <w:r w:rsidRPr="00273C07">
        <w:rPr>
          <w:rStyle w:val="StyleUnderline"/>
        </w:rPr>
        <w:t>rather than punitive measures</w:t>
      </w:r>
      <w:r w:rsidRPr="00273C07">
        <w:rPr>
          <w:sz w:val="16"/>
        </w:rPr>
        <w:t xml:space="preserve">. Beijing has gone on the record numerous times against the concept of sanctions in general; though </w:t>
      </w:r>
      <w:r w:rsidRPr="00273C07">
        <w:rPr>
          <w:rStyle w:val="StyleUnderline"/>
        </w:rPr>
        <w:t>China has proven willing to hold its nose and go along with</w:t>
      </w:r>
      <w:r w:rsidRPr="00273C07">
        <w:rPr>
          <w:sz w:val="16"/>
        </w:rPr>
        <w:t xml:space="preserve"> UN Security Council s</w:t>
      </w:r>
      <w:r w:rsidRPr="00273C07">
        <w:rPr>
          <w:rStyle w:val="StyleUnderline"/>
        </w:rPr>
        <w:t xml:space="preserve">anctions </w:t>
      </w:r>
      <w:r w:rsidRPr="00273C07">
        <w:rPr>
          <w:sz w:val="16"/>
        </w:rPr>
        <w:t xml:space="preserve">in the wake of North Korean nuclear tests, </w:t>
      </w:r>
      <w:r w:rsidRPr="00273C07">
        <w:rPr>
          <w:rStyle w:val="StyleUnderline"/>
        </w:rPr>
        <w:t>that’s likely to be the limit to China’s cooperation.</w:t>
      </w:r>
      <w:r>
        <w:rPr>
          <w:rStyle w:val="StyleUnderline"/>
        </w:rPr>
        <w:t xml:space="preserve"> </w:t>
      </w:r>
      <w:r w:rsidRPr="00273C07">
        <w:rPr>
          <w:rStyle w:val="StyleUnderline"/>
        </w:rPr>
        <w:t>And history indicates that if the response to North Korea’s nuclear test is simply more sanctions, it’s unlikely to have any real impact on the regime.</w:t>
      </w:r>
      <w:r w:rsidRPr="00273C07">
        <w:rPr>
          <w:sz w:val="16"/>
        </w:rPr>
        <w:t xml:space="preserve"> In 2013, the United States was pleased with China’s cooperation at the UN; then-U.S. Ambassador to the UN Susan Rice told reporters, “These sanctions will bite and bite hard.” But, as demonstrated by Wednesday’s test, the </w:t>
      </w:r>
      <w:r w:rsidRPr="00273C07">
        <w:rPr>
          <w:rStyle w:val="StyleUnderline"/>
        </w:rPr>
        <w:t>sanctions haven’t been able to stem the slow but steady development of North Korea’s nuclear program</w:t>
      </w:r>
      <w:r w:rsidRPr="00273C07">
        <w:rPr>
          <w:sz w:val="16"/>
        </w:rPr>
        <w:t xml:space="preserve"> – in part because they aren’t being enforced fully, particularly by China. </w:t>
      </w:r>
      <w:r w:rsidRPr="00273C07">
        <w:rPr>
          <w:rStyle w:val="StyleUnderline"/>
        </w:rPr>
        <w:t>Whether this represents a deliberate government effort to secretly back North Korea, or whether Chinese bureaucrats simply aren’t equipped to catch profit-minded companies willing to flaunt the sanctions is unclear.</w:t>
      </w:r>
      <w:r w:rsidRPr="00273C07">
        <w:rPr>
          <w:sz w:val="16"/>
        </w:rPr>
        <w:t xml:space="preserve"> Regardless, </w:t>
      </w:r>
      <w:r w:rsidRPr="00273C07">
        <w:rPr>
          <w:rStyle w:val="StyleUnderline"/>
        </w:rPr>
        <w:t>experts agree North Korea has had little issue getting access to supposedly banned Western technologies via Chinese companies.</w:t>
      </w:r>
      <w:r w:rsidRPr="00273C07">
        <w:rPr>
          <w:sz w:val="16"/>
        </w:rPr>
        <w:t xml:space="preserve"> As Joel Wit of the U.S.-Korea Institute put it in a presentation on North Korea’s nuclear futures last year, </w:t>
      </w:r>
      <w:r w:rsidRPr="00273C07">
        <w:rPr>
          <w:rStyle w:val="StyleUnderline"/>
        </w:rPr>
        <w:t>there’s little evidence that sanctions have actually affected Pyongyang’s ability to access nuclear technologies.</w:t>
      </w:r>
    </w:p>
    <w:p w:rsidR="00880831" w:rsidRPr="008C4DFE" w:rsidRDefault="00880831" w:rsidP="00880831">
      <w:pPr>
        <w:rPr>
          <w:sz w:val="16"/>
        </w:rPr>
      </w:pPr>
    </w:p>
    <w:p w:rsidR="00357D25" w:rsidRDefault="00357D25" w:rsidP="00357D25">
      <w:pPr>
        <w:pStyle w:val="Heading2"/>
      </w:pPr>
      <w:r>
        <w:lastRenderedPageBreak/>
        <w:t xml:space="preserve">No Unification </w:t>
      </w:r>
    </w:p>
    <w:p w:rsidR="00357D25" w:rsidRDefault="00357D25" w:rsidP="00357D25">
      <w:pPr>
        <w:pStyle w:val="Heading3"/>
      </w:pPr>
      <w:r>
        <w:lastRenderedPageBreak/>
        <w:t xml:space="preserve">No Unification – China </w:t>
      </w:r>
    </w:p>
    <w:p w:rsidR="00357D25" w:rsidRPr="00842A03" w:rsidRDefault="00357D25" w:rsidP="00357D25">
      <w:pPr>
        <w:pStyle w:val="Heading4"/>
      </w:pPr>
      <w:r>
        <w:t xml:space="preserve">No chance of unification, China will intervene to ensure North Korea exists </w:t>
      </w:r>
    </w:p>
    <w:p w:rsidR="00357D25" w:rsidRPr="000F625B" w:rsidRDefault="00357D25" w:rsidP="00357D25">
      <w:r w:rsidRPr="00842A03">
        <w:rPr>
          <w:rStyle w:val="Style13ptBold"/>
        </w:rPr>
        <w:t>Kim 2015</w:t>
      </w:r>
      <w:r>
        <w:t xml:space="preserve"> - professor of international finance and the coordinator of finance at the University of Detroit Mercy</w:t>
      </w:r>
      <w:r>
        <w:br/>
        <w:t>Suk Hi, The Survival of North Korea: A Case for Rethinking the U.S.-North Korea Nuclear Standoff, North Korean Review11.1 (Spring 2015): 101-113</w:t>
      </w:r>
    </w:p>
    <w:p w:rsidR="00357D25" w:rsidRDefault="00357D25" w:rsidP="00357D25">
      <w:pPr>
        <w:rPr>
          <w:sz w:val="16"/>
        </w:rPr>
      </w:pPr>
      <w:r w:rsidRPr="00842A03">
        <w:rPr>
          <w:sz w:val="16"/>
        </w:rPr>
        <w:t xml:space="preserve">Since the war prediction and the collapse prediction are not realistic, the most concrete prediction is the continuation of a t wo-state peninsula with limited reforms.20 After </w:t>
      </w:r>
      <w:r w:rsidRPr="00842A03">
        <w:rPr>
          <w:rStyle w:val="StyleUnderline"/>
        </w:rPr>
        <w:t>all, China and South Korea need to maintain North Korea as a buffer in order to protect their national interests</w:t>
      </w:r>
      <w:r w:rsidRPr="00842A03">
        <w:rPr>
          <w:sz w:val="16"/>
        </w:rPr>
        <w:t xml:space="preserve">. As a result, </w:t>
      </w:r>
      <w:r w:rsidRPr="00842A03">
        <w:rPr>
          <w:rStyle w:val="StyleUnderline"/>
        </w:rPr>
        <w:t xml:space="preserve">North Korea is dependent on China </w:t>
      </w:r>
      <w:r w:rsidRPr="00842A03">
        <w:rPr>
          <w:sz w:val="16"/>
        </w:rPr>
        <w:t xml:space="preserve">as its greatest economic benefactor-negotiating economic aid, inward investment, foreign trade, and political support-especially with the Six-Party Talks at a standstill since 2009 and with U.S. and UN economic sanctions in effect. Basically, </w:t>
      </w:r>
      <w:r w:rsidRPr="00842A03">
        <w:rPr>
          <w:rStyle w:val="StyleUnderline"/>
        </w:rPr>
        <w:t>Chinese aid and support are the economic component</w:t>
      </w:r>
      <w:r w:rsidRPr="00842A03">
        <w:rPr>
          <w:sz w:val="16"/>
        </w:rPr>
        <w:t xml:space="preserve">, among the cultural-historical and political-ideological factors, </w:t>
      </w:r>
      <w:r w:rsidRPr="00842A03">
        <w:rPr>
          <w:rStyle w:val="StyleUnderline"/>
        </w:rPr>
        <w:t>preventing a sudden collapse of North Korea, and China will never allow the U.S. to unite the Korean peninsula on American terms</w:t>
      </w:r>
      <w:r w:rsidRPr="00842A03">
        <w:rPr>
          <w:sz w:val="16"/>
        </w:rPr>
        <w:t>. As Chinese objectives toward North Korea protect Chinese interests</w:t>
      </w:r>
      <w:r w:rsidRPr="00842A03">
        <w:rPr>
          <w:rStyle w:val="StyleUnderline"/>
        </w:rPr>
        <w:t>, international efforts to foment a North Korean crisis or foreign regime change will always face Chinese resistance</w:t>
      </w:r>
      <w:r w:rsidRPr="00842A03">
        <w:rPr>
          <w:sz w:val="16"/>
        </w:rPr>
        <w:t xml:space="preserve">. And should circumstances run out of control, </w:t>
      </w:r>
      <w:r w:rsidRPr="00842A03">
        <w:rPr>
          <w:rStyle w:val="StyleUnderline"/>
        </w:rPr>
        <w:t>China will intervene to restore stability and political order</w:t>
      </w:r>
      <w:r w:rsidRPr="00842A03">
        <w:rPr>
          <w:sz w:val="16"/>
        </w:rPr>
        <w:t>.21</w:t>
      </w:r>
    </w:p>
    <w:p w:rsidR="00357D25" w:rsidRDefault="00357D25" w:rsidP="00357D25">
      <w:pPr>
        <w:pStyle w:val="Heading4"/>
      </w:pPr>
      <w:r>
        <w:t xml:space="preserve">China is key to unification </w:t>
      </w:r>
    </w:p>
    <w:p w:rsidR="00357D25" w:rsidRPr="001878D5" w:rsidRDefault="00357D25" w:rsidP="00357D25">
      <w:r w:rsidRPr="001878D5">
        <w:rPr>
          <w:rStyle w:val="Style13ptBold"/>
        </w:rPr>
        <w:t>Kydd 2015</w:t>
      </w:r>
      <w:r>
        <w:t xml:space="preserve"> – Prof of Political Science at UW Madison</w:t>
      </w:r>
      <w:r>
        <w:br/>
        <w:t xml:space="preserve">Andrew H, Pulling the Plug: Can There Be a Deal with China on Korean </w:t>
      </w:r>
      <w:proofErr w:type="gramStart"/>
      <w:r>
        <w:t>Unification?,</w:t>
      </w:r>
      <w:proofErr w:type="gramEnd"/>
      <w:r>
        <w:t xml:space="preserve"> The Washington Quarterly Volume 38, Issue 2, 2015, p 63-77</w:t>
      </w:r>
    </w:p>
    <w:p w:rsidR="00357D25" w:rsidRDefault="00357D25" w:rsidP="00357D25">
      <w:r w:rsidRPr="00812E4E">
        <w:rPr>
          <w:rStyle w:val="StyleUnderline"/>
        </w:rPr>
        <w:t>Unification,</w:t>
      </w:r>
      <w:r>
        <w:t xml:space="preserve"> however, </w:t>
      </w:r>
      <w:r w:rsidRPr="00812E4E">
        <w:rPr>
          <w:rStyle w:val="StyleUnderline"/>
        </w:rPr>
        <w:t>is not going to happen unless China wants it to, and right now, Beijing does not</w:t>
      </w:r>
      <w:r>
        <w:t xml:space="preserve">. </w:t>
      </w:r>
      <w:r w:rsidRPr="00812E4E">
        <w:rPr>
          <w:rStyle w:val="StyleUnderline"/>
        </w:rPr>
        <w:t xml:space="preserve">For China, unification is a mixed bag. </w:t>
      </w:r>
      <w:r>
        <w:t xml:space="preserve">It would solve the nuclear issue as well as the refugee problem posed by desperate North Koreans seeking to escape to or through China, and bring long-term economic benefits from having a more prosperous neighbor than the bankrupt DPRK. However, it comes with two major drawbacks. The first is that </w:t>
      </w:r>
      <w:r w:rsidRPr="00812E4E">
        <w:rPr>
          <w:rStyle w:val="StyleUnderline"/>
        </w:rPr>
        <w:t>if unification is preceded by the outright collapse of North Korea, there could be a contagion effect within China, generating political mobilization against the regime</w:t>
      </w:r>
      <w:r>
        <w:t>.2</w:t>
      </w:r>
    </w:p>
    <w:p w:rsidR="00357D25" w:rsidRDefault="00357D25" w:rsidP="00357D25"/>
    <w:p w:rsidR="00357D25" w:rsidRDefault="00357D25" w:rsidP="00357D25">
      <w:pPr>
        <w:pStyle w:val="Heading3"/>
      </w:pPr>
      <w:r>
        <w:lastRenderedPageBreak/>
        <w:t>No Unification – China &amp; Russia</w:t>
      </w:r>
    </w:p>
    <w:p w:rsidR="00357D25" w:rsidRDefault="00357D25" w:rsidP="00357D25">
      <w:pPr>
        <w:pStyle w:val="Heading4"/>
      </w:pPr>
      <w:r>
        <w:t>No reunification – relations with Moscow and Beijing are too low</w:t>
      </w:r>
    </w:p>
    <w:p w:rsidR="00357D25" w:rsidRPr="007C3F76" w:rsidRDefault="00357D25" w:rsidP="00357D25">
      <w:r w:rsidRPr="007C3F76">
        <w:rPr>
          <w:rStyle w:val="Style13ptBold"/>
        </w:rPr>
        <w:t>Harrington and Ramberg 2014</w:t>
      </w:r>
      <w:r>
        <w:t xml:space="preserve"> </w:t>
      </w:r>
      <w:r>
        <w:br/>
        <w:t xml:space="preserve">Kent [Former CIA analyst &amp; National Intelligence Officer for East Asia] &amp; Bennet [Policy analyst in the Bureau of Politico-Military Affairs], The United States and South Korea: Who Does What if the North </w:t>
      </w:r>
      <w:proofErr w:type="gramStart"/>
      <w:r>
        <w:t>Fails?,</w:t>
      </w:r>
      <w:proofErr w:type="gramEnd"/>
      <w:r>
        <w:t xml:space="preserve"> The Washington Quarterly Volume 37, Issue 3, 2014</w:t>
      </w:r>
    </w:p>
    <w:p w:rsidR="00357D25" w:rsidRDefault="00357D25" w:rsidP="00357D25">
      <w:pPr>
        <w:rPr>
          <w:sz w:val="16"/>
        </w:rPr>
      </w:pPr>
      <w:r w:rsidRPr="00430D3B">
        <w:rPr>
          <w:sz w:val="16"/>
        </w:rPr>
        <w:t xml:space="preserve">We must also prepare for muddy outcomes. When Syria faced U.S. airstrikes in 2013, Moscow and Washington negotiated with Damascus to win the surrender of its chemical weapons at a moment when the Assad regime was vulnerable. The episode, including the Syrians' subsequent uncertain compliance, raises several questions: </w:t>
      </w:r>
      <w:r w:rsidRPr="00DC3120">
        <w:rPr>
          <w:rStyle w:val="StyleUnderline"/>
        </w:rPr>
        <w:t>Wo</w:t>
      </w:r>
      <w:r w:rsidRPr="00430D3B">
        <w:rPr>
          <w:rStyle w:val="StyleUnderline"/>
        </w:rPr>
        <w:t>uld North Korea's nuclear custodians or others in the regime bargain over their arsenal, perhaps even before the regime fell?</w:t>
      </w:r>
      <w:r w:rsidRPr="00430D3B">
        <w:rPr>
          <w:sz w:val="16"/>
        </w:rPr>
        <w:t xml:space="preserve"> Could the people that mattered be reached at the eleventh hour, or influenced if they made a deal but then backslid or failed to comply? The worst-case scenario—</w:t>
      </w:r>
      <w:r w:rsidRPr="007C3F76">
        <w:rPr>
          <w:rStyle w:val="StyleUnderline"/>
        </w:rPr>
        <w:t>the possibility that a dying regime would use its weapons against its adversaries or threaten to do so</w:t>
      </w:r>
      <w:r w:rsidRPr="00430D3B">
        <w:rPr>
          <w:sz w:val="16"/>
        </w:rPr>
        <w:t>—</w:t>
      </w:r>
      <w:r w:rsidRPr="007C3F76">
        <w:rPr>
          <w:rStyle w:val="StyleUnderline"/>
        </w:rPr>
        <w:t>would require both a finely-tuned warning and a rapid military response</w:t>
      </w:r>
      <w:r w:rsidRPr="00430D3B">
        <w:rPr>
          <w:sz w:val="16"/>
        </w:rPr>
        <w:t xml:space="preserve">. It also would call for an understanding between Washington and Seoul whether U.S. nuclear weapons would come into play. If North Korea's nuclear storage were heavily bunkered, would nuclear use by the United States be in or out of the question? </w:t>
      </w:r>
      <w:r w:rsidRPr="007C3F76">
        <w:rPr>
          <w:rStyle w:val="StyleUnderline"/>
        </w:rPr>
        <w:t>This necessitates preparing a nuclear quarantine contingency</w:t>
      </w:r>
      <w:r w:rsidRPr="00430D3B">
        <w:rPr>
          <w:sz w:val="16"/>
        </w:rPr>
        <w:t xml:space="preserve">. </w:t>
      </w:r>
      <w:r w:rsidRPr="007C3F76">
        <w:rPr>
          <w:rStyle w:val="StyleUnderline"/>
        </w:rPr>
        <w:t>Keeping North Korea's nuclear weapons on the peninsula would require cooperation from Beijing and Moscow</w:t>
      </w:r>
      <w:r w:rsidRPr="00430D3B">
        <w:rPr>
          <w:sz w:val="16"/>
        </w:rPr>
        <w:t xml:space="preserve">. </w:t>
      </w:r>
      <w:r w:rsidRPr="007C3F76">
        <w:rPr>
          <w:rStyle w:val="StyleUnderline"/>
        </w:rPr>
        <w:t>Their help will be critical with border security, maritime monitoring, and interdiction</w:t>
      </w:r>
      <w:r w:rsidRPr="00430D3B">
        <w:rPr>
          <w:sz w:val="16"/>
        </w:rPr>
        <w:t xml:space="preserve">. The question is: will they play ball? </w:t>
      </w:r>
      <w:r w:rsidRPr="007C3F76">
        <w:rPr>
          <w:rStyle w:val="StyleUnderline"/>
        </w:rPr>
        <w:t xml:space="preserve">Given current bilateral relationships with Washington, the prospects don't look good. </w:t>
      </w:r>
      <w:r w:rsidRPr="00430D3B">
        <w:rPr>
          <w:sz w:val="16"/>
        </w:rPr>
        <w:t>Neither has signed onto the Proliferation Security Initiative (PSI) to identify and interdict nuclear materials transfers, or made notable efforts otherwise to constrain the North's program. While Washington and Seoul would still need to seek their cooperation, they should also prepare to deal with the consequences if Russia and China refuse to give it.</w:t>
      </w:r>
    </w:p>
    <w:p w:rsidR="00357D25" w:rsidRDefault="00357D25" w:rsidP="00357D25">
      <w:pPr>
        <w:pStyle w:val="Heading3"/>
      </w:pPr>
      <w:r>
        <w:lastRenderedPageBreak/>
        <w:t>No Unification – NoKo Demands</w:t>
      </w:r>
    </w:p>
    <w:p w:rsidR="00357D25" w:rsidRDefault="00357D25" w:rsidP="00357D25">
      <w:pPr>
        <w:pStyle w:val="Heading4"/>
      </w:pPr>
      <w:r>
        <w:t>Aff is just a drop in the bucket in regards to North Korean demands, means no normalization</w:t>
      </w:r>
    </w:p>
    <w:p w:rsidR="00357D25" w:rsidRPr="00CB5CD2" w:rsidRDefault="00357D25" w:rsidP="00357D25">
      <w:r w:rsidRPr="00CB5CD2">
        <w:rPr>
          <w:rStyle w:val="Style13ptBold"/>
        </w:rPr>
        <w:t>Klinger 2015</w:t>
      </w:r>
      <w:r>
        <w:t xml:space="preserve"> - Senior Research Fellow of Northeast Asia @ Heritage </w:t>
      </w:r>
      <w:r>
        <w:br/>
        <w:t>Bruce, Respond Cautiously to North Korean Engagement Offers, Apr 20, www.heritage.org/research/reports/2015/04/respond-cautiously-to-north-korean-engagement-offers</w:t>
      </w:r>
    </w:p>
    <w:p w:rsidR="00357D25" w:rsidRPr="00CB5CD2" w:rsidRDefault="00357D25" w:rsidP="00357D25">
      <w:pPr>
        <w:rPr>
          <w:sz w:val="16"/>
        </w:rPr>
      </w:pPr>
      <w:r w:rsidRPr="00CB5CD2">
        <w:rPr>
          <w:sz w:val="16"/>
        </w:rPr>
        <w:t xml:space="preserve">An Unbridgeable Gap? Pyongyang asserts its nuclear weapons are a response to the U.S. “hostile policy” and nuclear threat. </w:t>
      </w:r>
      <w:r w:rsidRPr="00CB5CD2">
        <w:rPr>
          <w:rStyle w:val="StyleUnderline"/>
        </w:rPr>
        <w:t xml:space="preserve">The regime has an insatiable list of demands to ameliorate their perception of hostility and to improve the atmosphere of negotiations. </w:t>
      </w:r>
      <w:r w:rsidRPr="00CB5CD2">
        <w:rPr>
          <w:sz w:val="16"/>
        </w:rPr>
        <w:t xml:space="preserve">These demands have included: </w:t>
      </w:r>
      <w:r w:rsidRPr="00CB5CD2">
        <w:rPr>
          <w:rStyle w:val="StyleUnderline"/>
        </w:rPr>
        <w:t>Military demands</w:t>
      </w:r>
      <w:r w:rsidRPr="00CB5CD2">
        <w:rPr>
          <w:sz w:val="16"/>
        </w:rPr>
        <w:t xml:space="preserve"> (</w:t>
      </w:r>
      <w:r w:rsidRPr="00CB5CD2">
        <w:rPr>
          <w:rStyle w:val="StyleUnderline"/>
        </w:rPr>
        <w:t>end of U.S.–South Korean military exercises</w:t>
      </w:r>
      <w:r w:rsidRPr="00CB5CD2">
        <w:rPr>
          <w:sz w:val="16"/>
        </w:rPr>
        <w:t xml:space="preserve">, </w:t>
      </w:r>
      <w:r w:rsidRPr="00CB5CD2">
        <w:rPr>
          <w:rStyle w:val="StyleUnderline"/>
        </w:rPr>
        <w:t>removal of U.S. troops</w:t>
      </w:r>
      <w:r w:rsidRPr="00CB5CD2">
        <w:rPr>
          <w:sz w:val="16"/>
        </w:rPr>
        <w:t xml:space="preserve"> from South Korea, abrogation of the bilateral defense alliance, </w:t>
      </w:r>
      <w:r w:rsidRPr="00CB5CD2">
        <w:rPr>
          <w:rStyle w:val="StyleUnderline"/>
        </w:rPr>
        <w:t>cancelling of the U.S. extended deterrence guarantee</w:t>
      </w:r>
      <w:r w:rsidRPr="00CB5CD2">
        <w:rPr>
          <w:sz w:val="16"/>
        </w:rPr>
        <w:t xml:space="preserve"> (nuclear umbrella), </w:t>
      </w:r>
      <w:r w:rsidRPr="00CB5CD2">
        <w:rPr>
          <w:rStyle w:val="StyleUnderline"/>
        </w:rPr>
        <w:t>and worldwide dismantlement of all U.S. nuclear weapons</w:t>
      </w:r>
      <w:r w:rsidRPr="00CB5CD2">
        <w:rPr>
          <w:sz w:val="16"/>
        </w:rPr>
        <w:t xml:space="preserve">); </w:t>
      </w:r>
      <w:r w:rsidRPr="00CB5CD2">
        <w:rPr>
          <w:rStyle w:val="StyleUnderline"/>
        </w:rPr>
        <w:t>Political demands</w:t>
      </w:r>
      <w:r w:rsidRPr="00CB5CD2">
        <w:rPr>
          <w:sz w:val="16"/>
        </w:rPr>
        <w:t xml:space="preserve"> (establishment of formal diplomatic relations with the U.S and </w:t>
      </w:r>
      <w:r w:rsidRPr="00CB5CD2">
        <w:rPr>
          <w:rStyle w:val="StyleUnderline"/>
        </w:rPr>
        <w:t>no action on the U.N. Commission of Inquiry report on North Korean human rights abuses);</w:t>
      </w:r>
      <w:r>
        <w:rPr>
          <w:rStyle w:val="StyleUnderline"/>
        </w:rPr>
        <w:t xml:space="preserve"> </w:t>
      </w:r>
      <w:r w:rsidRPr="00CB5CD2">
        <w:rPr>
          <w:rStyle w:val="StyleUnderline"/>
        </w:rPr>
        <w:t>Law enforcement demands (removal of all U.N. sanctions, U.S. sanctions, and targeted financial measures); and</w:t>
      </w:r>
      <w:r>
        <w:rPr>
          <w:rStyle w:val="StyleUnderline"/>
        </w:rPr>
        <w:t xml:space="preserve"> </w:t>
      </w:r>
      <w:r w:rsidRPr="00CB5CD2">
        <w:rPr>
          <w:rStyle w:val="StyleUnderline"/>
        </w:rPr>
        <w:t>Societal demands against South Korean constitutionally protected freedom of speech</w:t>
      </w:r>
      <w:r w:rsidRPr="00CB5CD2">
        <w:rPr>
          <w:sz w:val="16"/>
        </w:rPr>
        <w:t xml:space="preserve"> (pamphlets, “insulting” articles by South Korean media, and anti–North Korean public demonstrations in the streets of Seoul). North Korea’s extensive requirements for security assurances and proof of U.S. non-hostile intent transcend, and are incompatible with, previously agreed-upon parameters of Six-Party Talks agreements. Beyond that, </w:t>
      </w:r>
      <w:r w:rsidRPr="00CB5CD2">
        <w:rPr>
          <w:rStyle w:val="StyleUnderline"/>
        </w:rPr>
        <w:t>Pyongyang has demonstrated that nothing will satisfy its demands because it perceives nuclear weapons as the only way to prevent North Korea from becoming another Iraq</w:t>
      </w:r>
      <w:r w:rsidRPr="00CB5CD2">
        <w:rPr>
          <w:sz w:val="16"/>
        </w:rPr>
        <w:t>, Yugoslavia, or Libya. As Pyongyang has made clear, the “treasured sword” of nuclear weapons is what defends North Korea, and indeed enables economic development. For example: Kim Jong-un declared, “We should never forget the lesson taught by the Balkan Peninsula and the Middle East region, which did not acquire powerful national defense capabilities for self-defense while looking to big powers and even abandoned their existing war deterrent under pressure and appeasement of imperialists, and ended up as a victim of aggression in the end.”[26] The Korea People’s Army Supreme Command asserted that North Korea “is neither the Balkans nor Iraq and Libya.”[27] The Ministry of Foreign Affairs: The “Libyan crisis teaches the international world a serious lesson. It was fully exposed before the world that Libya’s nuclear dismantlement much touted by the United States in the past turned out to be a mode of aggression whereby the latter coaxed the former with such sweet words as ‘guarantee of security’ and ‘improvement of relations’ to disarm itself and then swallowed it by force. It proved [that] peace can be preserved only when one builds up one’s own strength</w:t>
      </w:r>
      <w:proofErr w:type="gramStart"/>
      <w:r w:rsidRPr="00CB5CD2">
        <w:rPr>
          <w:sz w:val="16"/>
        </w:rPr>
        <w:t>.”[</w:t>
      </w:r>
      <w:proofErr w:type="gramEnd"/>
      <w:r w:rsidRPr="00CB5CD2">
        <w:rPr>
          <w:sz w:val="16"/>
        </w:rPr>
        <w:t>28]</w:t>
      </w:r>
    </w:p>
    <w:p w:rsidR="00357D25" w:rsidRPr="00430D3B" w:rsidRDefault="00357D25" w:rsidP="00357D25">
      <w:pPr>
        <w:rPr>
          <w:sz w:val="16"/>
        </w:rPr>
      </w:pPr>
    </w:p>
    <w:p w:rsidR="00357D25" w:rsidRPr="00DE3AB8" w:rsidRDefault="00357D25" w:rsidP="00357D25">
      <w:pPr>
        <w:ind w:left="720"/>
        <w:rPr>
          <w:sz w:val="16"/>
        </w:rPr>
      </w:pPr>
      <w:r>
        <w:rPr>
          <w:sz w:val="16"/>
        </w:rPr>
        <w:tab/>
      </w:r>
    </w:p>
    <w:p w:rsidR="00357D25" w:rsidRDefault="00357D25" w:rsidP="00357D25">
      <w:pPr>
        <w:pStyle w:val="Heading2"/>
      </w:pPr>
      <w:r>
        <w:lastRenderedPageBreak/>
        <w:t>Unification Bad</w:t>
      </w:r>
      <w:r w:rsidR="00880831">
        <w:t xml:space="preserve"> Turn</w:t>
      </w:r>
    </w:p>
    <w:p w:rsidR="00357D25" w:rsidRDefault="00357D25" w:rsidP="00357D25">
      <w:pPr>
        <w:pStyle w:val="Heading3"/>
      </w:pPr>
      <w:r>
        <w:lastRenderedPageBreak/>
        <w:t xml:space="preserve">Unification Bad – China </w:t>
      </w:r>
    </w:p>
    <w:p w:rsidR="00357D25" w:rsidRPr="00670354" w:rsidRDefault="00357D25" w:rsidP="00357D25">
      <w:pPr>
        <w:pStyle w:val="Heading4"/>
      </w:pPr>
      <w:r>
        <w:t>Unification causes a rally around the flag opportunity for China</w:t>
      </w:r>
    </w:p>
    <w:p w:rsidR="00357D25" w:rsidRPr="00670354" w:rsidRDefault="00357D25" w:rsidP="00357D25">
      <w:r w:rsidRPr="00670354">
        <w:rPr>
          <w:rStyle w:val="Style13ptBold"/>
        </w:rPr>
        <w:t>Drezner 2015</w:t>
      </w:r>
      <w:r>
        <w:t xml:space="preserve"> - professor of international politics at the Fletcher School of Law and Diplomacy at Tufts University Daniel W, Why North Korea suddenly scares the heck out of me, https://www.washingtonpost.com/posteverything/wp/2015/08/24/why-north-korea-suddenly-scares-the-heck-out-of-me/</w:t>
      </w:r>
    </w:p>
    <w:p w:rsidR="00357D25" w:rsidRDefault="00357D25" w:rsidP="00357D25">
      <w:pPr>
        <w:rPr>
          <w:sz w:val="16"/>
        </w:rPr>
      </w:pPr>
      <w:r w:rsidRPr="00670354">
        <w:rPr>
          <w:rStyle w:val="StyleUnderline"/>
        </w:rPr>
        <w:t>So on the one hand, you have a scenario where DPRK generals are so scared of Kim that they’ll act rashly to avoid execution. On the other hand, you have another scenario where if Kim backs down, the generals will execute him.</w:t>
      </w:r>
      <w:r>
        <w:rPr>
          <w:rStyle w:val="StyleUnderline"/>
        </w:rPr>
        <w:t xml:space="preserve"> </w:t>
      </w:r>
      <w:r w:rsidRPr="00670354">
        <w:rPr>
          <w:sz w:val="16"/>
        </w:rPr>
        <w:t xml:space="preserve">Given that South Korea is increasingly disinclined to back down, it seems like </w:t>
      </w:r>
      <w:r w:rsidRPr="00670354">
        <w:rPr>
          <w:rStyle w:val="StyleUnderline"/>
        </w:rPr>
        <w:t>this is one of those moments when North Korea’s leadership really could splinter and fall apar</w:t>
      </w:r>
      <w:r w:rsidRPr="00670354">
        <w:rPr>
          <w:sz w:val="16"/>
        </w:rPr>
        <w:t>t. And while that would be great for North Koreans</w:t>
      </w:r>
      <w:r w:rsidRPr="00670354">
        <w:rPr>
          <w:rStyle w:val="StyleUnderline"/>
        </w:rPr>
        <w:t>, it scares the crap out of me.</w:t>
      </w:r>
      <w:r>
        <w:rPr>
          <w:rStyle w:val="StyleUnderline"/>
        </w:rPr>
        <w:t xml:space="preserve"> </w:t>
      </w:r>
      <w:r w:rsidRPr="00670354">
        <w:rPr>
          <w:sz w:val="16"/>
        </w:rPr>
        <w:t xml:space="preserve">What scares me isn’t the costs of reunification — those are daunting but doable and, more importantly, an issue for the Koreans to hash out. No, </w:t>
      </w:r>
      <w:r w:rsidRPr="00670354">
        <w:rPr>
          <w:rStyle w:val="StyleUnderline"/>
        </w:rPr>
        <w:t>the concern I have right now is how China would react</w:t>
      </w:r>
      <w:r w:rsidRPr="00670354">
        <w:rPr>
          <w:sz w:val="16"/>
        </w:rPr>
        <w:t xml:space="preserve">. In case you haven’t noticed, it hasn’t been a great month for Xi Jinping. </w:t>
      </w:r>
      <w:r w:rsidRPr="00670354">
        <w:rPr>
          <w:rStyle w:val="StyleUnderline"/>
        </w:rPr>
        <w:t xml:space="preserve">The last thing Xi needs right now is for a fellow communist regime </w:t>
      </w:r>
      <w:r w:rsidRPr="00670354">
        <w:rPr>
          <w:sz w:val="16"/>
        </w:rPr>
        <w:t xml:space="preserve">— yes, even one as crazy as North Korea — </w:t>
      </w:r>
      <w:r w:rsidRPr="00670354">
        <w:rPr>
          <w:rStyle w:val="StyleUnderline"/>
        </w:rPr>
        <w:t>cracking up.</w:t>
      </w:r>
      <w:r w:rsidRPr="00670354">
        <w:rPr>
          <w:sz w:val="16"/>
        </w:rPr>
        <w:t xml:space="preserve"> Authoritarian regimes tend to get very tetchy when neighboring authoritarian regimes start to buckle. North Korea is particularly vexing for China. Despite the nominal alliance, Beijing’s influence over Pyongyang has waned in recent years. </w:t>
      </w:r>
      <w:r w:rsidRPr="00670354">
        <w:rPr>
          <w:rStyle w:val="StyleUnderline"/>
        </w:rPr>
        <w:t>China has already moved PLA forces to the North Korea border</w:t>
      </w:r>
      <w:r w:rsidRPr="00670354">
        <w:rPr>
          <w:sz w:val="16"/>
        </w:rPr>
        <w:t xml:space="preserve">. </w:t>
      </w:r>
      <w:r w:rsidRPr="00670354">
        <w:rPr>
          <w:rStyle w:val="StyleUnderline"/>
        </w:rPr>
        <w:t>If the DPRK should implode, my concern is just how the Chinese would react to i</w:t>
      </w:r>
      <w:r w:rsidRPr="00670354">
        <w:rPr>
          <w:sz w:val="16"/>
        </w:rPr>
        <w:t xml:space="preserve">t. It is to Beijing’s credit that it has modulated its behavior very carefully over the past year or so. But </w:t>
      </w:r>
      <w:r w:rsidRPr="00670354">
        <w:rPr>
          <w:rStyle w:val="StyleUnderline"/>
        </w:rPr>
        <w:t>if its economy is about to hit a wall, a Korean crisis would be easy to manipulate into a nationalist rally-round-the-flag opportunity</w:t>
      </w:r>
      <w:r w:rsidRPr="00670354">
        <w:rPr>
          <w:sz w:val="16"/>
        </w:rPr>
        <w:t>. So to be clear, what scares me about North Korea isn’t its reckless actions. It’s the growing possibility of its crackup — and the subsequent Chinese response.</w:t>
      </w:r>
    </w:p>
    <w:p w:rsidR="00357D25" w:rsidRDefault="00357D25" w:rsidP="00357D25">
      <w:pPr>
        <w:pStyle w:val="Heading4"/>
      </w:pPr>
      <w:r>
        <w:t>China gets to play the good cop, while the US is viewed as abandoning Korea</w:t>
      </w:r>
    </w:p>
    <w:p w:rsidR="00357D25" w:rsidRPr="007725DD" w:rsidRDefault="00357D25" w:rsidP="00357D25">
      <w:r w:rsidRPr="007725DD">
        <w:rPr>
          <w:rStyle w:val="Style13ptBold"/>
        </w:rPr>
        <w:t>Horowitz 2015</w:t>
      </w:r>
      <w:r>
        <w:t xml:space="preserve"> - Professor of Political Science @ University of Wisconsin Milwaukee</w:t>
      </w:r>
      <w:r>
        <w:br/>
        <w:t>Shale, Why China's Leaders Benefit from a Nuclear, Threatening North Korea: Preempting and Diverting Opposition at Home and Abroad, Pacific Focus Volume 30, Issue 1, pages 10–32, April 2015</w:t>
      </w:r>
    </w:p>
    <w:p w:rsidR="00357D25" w:rsidRPr="00BA3E1A" w:rsidRDefault="00357D25" w:rsidP="00357D25">
      <w:pPr>
        <w:rPr>
          <w:rStyle w:val="StyleUnderline"/>
        </w:rPr>
      </w:pPr>
      <w:r>
        <w:t xml:space="preserve">At the same time, the North's nuclear and missile programs and their proliferation to rogue states tend to drive a wedge between the South on the one hand and the United States and Japan on the other. The United States and Japan are more fearful of being targeted with nuclear weapons – whether directly or, in the case of the United States, also indirectly via proliferation. The South is more fearful of a flare-up of tensions ending in massive shelling of the Seoul metropolitan area and a follow-on conventional conflict. Thus, </w:t>
      </w:r>
      <w:r w:rsidRPr="00BA3E1A">
        <w:rPr>
          <w:rStyle w:val="StyleUnderline"/>
        </w:rPr>
        <w:t>the Northern bad cop threatens to go to war, while good-cop China offers mediation to help cool tensions and avoid war. Significant segments of South Korean public opinion react by blaming the United States for increasing tensions or risking war unnecessarily, and by calling for “even-handedness” or neutrality in the dust-ups between the North and the United States.</w:t>
      </w:r>
    </w:p>
    <w:p w:rsidR="00816AAE" w:rsidRDefault="00816AAE" w:rsidP="00816AAE">
      <w:pPr>
        <w:pStyle w:val="Heading2"/>
      </w:pPr>
      <w:bookmarkStart w:id="0" w:name="_GoBack"/>
      <w:r>
        <w:t>AT: Korean Econ</w:t>
      </w:r>
    </w:p>
    <w:p w:rsidR="00816AAE" w:rsidRDefault="00816AAE" w:rsidP="00816AAE">
      <w:pPr>
        <w:pStyle w:val="Heading3"/>
      </w:pPr>
      <w:r>
        <w:t>Korean Leadership fails</w:t>
      </w:r>
    </w:p>
    <w:p w:rsidR="00816AAE" w:rsidRDefault="00816AAE" w:rsidP="00816AAE">
      <w:pPr>
        <w:pStyle w:val="Heading4"/>
      </w:pPr>
      <w:r>
        <w:t>Korean leadership fails – US and China will never recognize their leadership</w:t>
      </w:r>
    </w:p>
    <w:p w:rsidR="00816AAE" w:rsidRDefault="00816AAE" w:rsidP="00816AAE">
      <w:r w:rsidRPr="007C49E1">
        <w:rPr>
          <w:rStyle w:val="Style13ptBold"/>
        </w:rPr>
        <w:t xml:space="preserve">Engel </w:t>
      </w:r>
      <w:r>
        <w:t xml:space="preserve">Aug 15, </w:t>
      </w:r>
      <w:r w:rsidRPr="007C49E1">
        <w:rPr>
          <w:rStyle w:val="Style13ptBold"/>
        </w:rPr>
        <w:t>2015</w:t>
      </w:r>
      <w:r>
        <w:t xml:space="preserve"> - Research Fellow/Program Officer in the Peace and Security Research Unit at the East Asia Institute </w:t>
      </w:r>
      <w:r>
        <w:br/>
        <w:t>Benjamin, MIKTA and Middle Power Diplomacy in the South China Sea, thediplomat.com/2015/08/mikta-and-middle-power-diplomacy-in-the-south-china-sea/</w:t>
      </w:r>
    </w:p>
    <w:p w:rsidR="00816AAE" w:rsidRDefault="00816AAE" w:rsidP="00816AAE">
      <w:r>
        <w:t xml:space="preserve">*MITKA – Association of Mexico, Indonesia, Turkey, Korea, &amp; Australia </w:t>
      </w:r>
    </w:p>
    <w:p w:rsidR="00816AAE" w:rsidRPr="007C49E1" w:rsidRDefault="00816AAE" w:rsidP="00816AAE">
      <w:pPr>
        <w:rPr>
          <w:rStyle w:val="StyleUnderline"/>
        </w:rPr>
      </w:pPr>
      <w:r w:rsidRPr="007C49E1">
        <w:rPr>
          <w:sz w:val="16"/>
        </w:rPr>
        <w:t>While the main goal of MIKTA may be to serve as a global forum for solving emerging global issues, promoting global norms, and facilitating communication between various regions, it has already shown a willingness to inject itself into pressing global issues, in particular North Korea’s nuclear and missile tests. In April 2014</w:t>
      </w:r>
      <w:r w:rsidRPr="007C49E1">
        <w:rPr>
          <w:rStyle w:val="StyleUnderline"/>
        </w:rPr>
        <w:t xml:space="preserve">, </w:t>
      </w:r>
      <w:r w:rsidRPr="00363F25">
        <w:rPr>
          <w:rStyle w:val="StyleUnderline"/>
          <w:highlight w:val="yellow"/>
        </w:rPr>
        <w:t>MIKTA</w:t>
      </w:r>
      <w:r w:rsidRPr="007C49E1">
        <w:rPr>
          <w:rStyle w:val="StyleUnderline"/>
        </w:rPr>
        <w:t xml:space="preserve"> issued a communiqué </w:t>
      </w:r>
      <w:r w:rsidRPr="00363F25">
        <w:rPr>
          <w:rStyle w:val="StyleUnderline"/>
          <w:highlight w:val="yellow"/>
        </w:rPr>
        <w:t>expressing, “grave concern over</w:t>
      </w:r>
      <w:r w:rsidRPr="007C49E1">
        <w:rPr>
          <w:rStyle w:val="StyleUnderline"/>
        </w:rPr>
        <w:t xml:space="preserve"> the recent ballistic missile launches by </w:t>
      </w:r>
      <w:r w:rsidRPr="00363F25">
        <w:rPr>
          <w:rStyle w:val="StyleUnderline"/>
          <w:highlight w:val="yellow"/>
        </w:rPr>
        <w:t>North Korea</w:t>
      </w:r>
      <w:r w:rsidRPr="007C49E1">
        <w:rPr>
          <w:rStyle w:val="StyleUnderline"/>
        </w:rPr>
        <w:t>,”</w:t>
      </w:r>
      <w:r w:rsidRPr="007C49E1">
        <w:rPr>
          <w:sz w:val="16"/>
        </w:rPr>
        <w:t xml:space="preserve"> and stated its agreement with UN Security Council resolutions calling for North Korea to “dismantle all its nuclear and ballistic missile programs, including its uranium enrichment program, in a complete, verifiable and irreversible manner.” </w:t>
      </w:r>
      <w:r w:rsidRPr="007C49E1">
        <w:rPr>
          <w:rStyle w:val="StyleUnderline"/>
        </w:rPr>
        <w:t xml:space="preserve">Not surprisingly, the statement </w:t>
      </w:r>
      <w:r w:rsidRPr="00363F25">
        <w:rPr>
          <w:rStyle w:val="StyleUnderline"/>
          <w:highlight w:val="yellow"/>
        </w:rPr>
        <w:t>did little to move the needle on the North Korea issue</w:t>
      </w:r>
      <w:r w:rsidRPr="007C49E1">
        <w:rPr>
          <w:sz w:val="16"/>
        </w:rPr>
        <w:t xml:space="preserve">. That highlights the weakness of MIKTA, namely that until now, </w:t>
      </w:r>
      <w:r w:rsidRPr="00363F25">
        <w:rPr>
          <w:rStyle w:val="StyleUnderline"/>
          <w:highlight w:val="yellow"/>
        </w:rPr>
        <w:t xml:space="preserve">the group itself and </w:t>
      </w:r>
      <w:r w:rsidRPr="00AD4DE3">
        <w:rPr>
          <w:rStyle w:val="StyleUnderline"/>
        </w:rPr>
        <w:t xml:space="preserve">the status of </w:t>
      </w:r>
      <w:r w:rsidRPr="00363F25">
        <w:rPr>
          <w:rStyle w:val="StyleUnderline"/>
          <w:highlight w:val="yellow"/>
        </w:rPr>
        <w:t>its member states as so-called middle powers has been largely ignored by greater powers</w:t>
      </w:r>
      <w:r w:rsidRPr="007C49E1">
        <w:rPr>
          <w:rStyle w:val="StyleUnderline"/>
        </w:rPr>
        <w:t xml:space="preserve">, particularly </w:t>
      </w:r>
      <w:r w:rsidRPr="00363F25">
        <w:rPr>
          <w:rStyle w:val="StyleUnderline"/>
          <w:highlight w:val="yellow"/>
        </w:rPr>
        <w:t>the U.S. and China</w:t>
      </w:r>
      <w:r w:rsidRPr="007C49E1">
        <w:rPr>
          <w:sz w:val="16"/>
        </w:rPr>
        <w:t xml:space="preserve">. For example, Scott Synder argues that while </w:t>
      </w:r>
      <w:r w:rsidRPr="00363F25">
        <w:rPr>
          <w:rStyle w:val="StyleUnderline"/>
          <w:highlight w:val="yellow"/>
        </w:rPr>
        <w:t xml:space="preserve">the U.S. will continue to demand more of South Korea as an alliance partner, “there has not been a formal U.S. recognition or policy toward middle powers </w:t>
      </w:r>
      <w:r w:rsidRPr="00AD4DE3">
        <w:rPr>
          <w:rStyle w:val="StyleUnderline"/>
        </w:rPr>
        <w:t xml:space="preserve">as a group, </w:t>
      </w:r>
      <w:r w:rsidRPr="00363F25">
        <w:rPr>
          <w:rStyle w:val="StyleUnderline"/>
          <w:highlight w:val="yellow"/>
        </w:rPr>
        <w:t>nor is there evidence that middle powerness as an attribute has been consequential to U.S. foreign policy toward countries that classify themselves in this way</w:t>
      </w:r>
      <w:r w:rsidRPr="007C49E1">
        <w:rPr>
          <w:sz w:val="16"/>
        </w:rPr>
        <w:t xml:space="preserve">.” This is seen in the North Korea issue: Despite calls by MIKTA as an organization, or </w:t>
      </w:r>
      <w:r w:rsidRPr="00363F25">
        <w:rPr>
          <w:rStyle w:val="StyleUnderline"/>
          <w:highlight w:val="yellow"/>
        </w:rPr>
        <w:t>efforts by South Korea as a middle power, nothing seems to be able to budge the U.S</w:t>
      </w:r>
      <w:r w:rsidRPr="007C49E1">
        <w:rPr>
          <w:rStyle w:val="StyleUnderline"/>
        </w:rPr>
        <w:t>. from its North Korea policy of “strategic patience.”</w:t>
      </w:r>
    </w:p>
    <w:p w:rsidR="00816AAE" w:rsidRDefault="00816AAE" w:rsidP="00816AAE">
      <w:pPr>
        <w:pStyle w:val="Heading3"/>
      </w:pPr>
      <w:r>
        <w:t xml:space="preserve">AT: Korea Leadership – Alt Causes (Bureaucracy) </w:t>
      </w:r>
    </w:p>
    <w:p w:rsidR="00816AAE" w:rsidRDefault="00816AAE" w:rsidP="00816AAE">
      <w:pPr>
        <w:pStyle w:val="Heading4"/>
      </w:pPr>
      <w:r>
        <w:t>Internal bureaucratic dysfunction means South Korea is incapable of being a middle power</w:t>
      </w:r>
    </w:p>
    <w:p w:rsidR="00816AAE" w:rsidRPr="00953166" w:rsidRDefault="00816AAE" w:rsidP="00816AAE">
      <w:r w:rsidRPr="00953166">
        <w:rPr>
          <w:rStyle w:val="Style13ptBold"/>
        </w:rPr>
        <w:t>Snyder 2015</w:t>
      </w:r>
      <w:r>
        <w:t xml:space="preserve"> - senior fellow for Korea studies and director of the program on U.S.-Korea policy at the Council on Foreign Relations </w:t>
      </w:r>
      <w:r>
        <w:br/>
        <w:t>Scott A, Middle-Power Korea, Council on Foreign Relations Press, p. 3-4</w:t>
      </w:r>
    </w:p>
    <w:p w:rsidR="00816AAE" w:rsidRDefault="00816AAE" w:rsidP="00816AAE">
      <w:pPr>
        <w:rPr>
          <w:rStyle w:val="StyleUnderline"/>
        </w:rPr>
      </w:pPr>
      <w:r w:rsidRPr="00953166">
        <w:rPr>
          <w:sz w:val="16"/>
        </w:rPr>
        <w:t xml:space="preserve">The sustainability of South Korea’s efforts to influence the diplomatic agenda is particularly pertinent given the limited role it is able to play as a non–great power seeking to influence the direction of international affairs. </w:t>
      </w:r>
      <w:r w:rsidRPr="00363F25">
        <w:rPr>
          <w:rStyle w:val="StyleUnderline"/>
          <w:highlight w:val="yellow"/>
        </w:rPr>
        <w:t>Given its limited technical, diplomatic, and human resources</w:t>
      </w:r>
      <w:r w:rsidRPr="00EB741F">
        <w:rPr>
          <w:rStyle w:val="StyleUnderline"/>
        </w:rPr>
        <w:t>, South Korea’s ability to prioritize international contributions will be essential for avoiding being spread too thin</w:t>
      </w:r>
      <w:r w:rsidRPr="00953166">
        <w:rPr>
          <w:rStyle w:val="StyleUnderline"/>
        </w:rPr>
        <w:t xml:space="preserve">. </w:t>
      </w:r>
      <w:r w:rsidRPr="00953166">
        <w:rPr>
          <w:sz w:val="16"/>
        </w:rPr>
        <w:t>Initially, the ROK attempted to link the themes of development, energy, and green growth with distinct approaches that appeared to provide it with an “ideas advantage.” By bringing a new idea to the table or providing thought leadership to add something valuable to the discussion, rather than simply relying on the size of its stake in a particular issue, South Korea was able to justify a voice disproportionate to its relative contribution of physical resources. However</w:t>
      </w:r>
      <w:r w:rsidRPr="00953166">
        <w:rPr>
          <w:rStyle w:val="StyleUnderline"/>
        </w:rPr>
        <w:t xml:space="preserve">, </w:t>
      </w:r>
      <w:r w:rsidRPr="00363F25">
        <w:rPr>
          <w:rStyle w:val="StyleUnderline"/>
          <w:highlight w:val="yellow"/>
        </w:rPr>
        <w:t xml:space="preserve">there is a risk that hosting </w:t>
      </w:r>
      <w:r w:rsidRPr="00EB741F">
        <w:rPr>
          <w:rStyle w:val="StyleUnderline"/>
        </w:rPr>
        <w:t>for</w:t>
      </w:r>
      <w:r w:rsidRPr="00953166">
        <w:rPr>
          <w:rStyle w:val="StyleUnderline"/>
        </w:rPr>
        <w:t xml:space="preserve"> the sake of hosting on a wide</w:t>
      </w:r>
      <w:r>
        <w:rPr>
          <w:rStyle w:val="StyleUnderline"/>
        </w:rPr>
        <w:t xml:space="preserve"> </w:t>
      </w:r>
      <w:r w:rsidRPr="00953166">
        <w:rPr>
          <w:rStyle w:val="StyleUnderline"/>
        </w:rPr>
        <w:t xml:space="preserve">range of functional </w:t>
      </w:r>
      <w:r w:rsidRPr="00363F25">
        <w:rPr>
          <w:rStyle w:val="StyleUnderline"/>
          <w:highlight w:val="yellow"/>
        </w:rPr>
        <w:t xml:space="preserve">issues could dilute the ROK’s capacity </w:t>
      </w:r>
      <w:r w:rsidRPr="00EB741F">
        <w:rPr>
          <w:rStyle w:val="StyleUnderline"/>
        </w:rPr>
        <w:t>to make</w:t>
      </w:r>
      <w:r>
        <w:rPr>
          <w:rStyle w:val="StyleUnderline"/>
        </w:rPr>
        <w:t xml:space="preserve"> </w:t>
      </w:r>
      <w:r w:rsidRPr="00953166">
        <w:rPr>
          <w:rStyle w:val="StyleUnderline"/>
        </w:rPr>
        <w:t>effective niche additions</w:t>
      </w:r>
      <w:r w:rsidRPr="00953166">
        <w:rPr>
          <w:sz w:val="16"/>
        </w:rPr>
        <w:t xml:space="preserve"> </w:t>
      </w:r>
      <w:r w:rsidRPr="00953166">
        <w:rPr>
          <w:rStyle w:val="StyleUnderline"/>
        </w:rPr>
        <w:t>to a clearly defined area that requires thought</w:t>
      </w:r>
      <w:r>
        <w:rPr>
          <w:rStyle w:val="StyleUnderline"/>
        </w:rPr>
        <w:t xml:space="preserve"> </w:t>
      </w:r>
      <w:r w:rsidRPr="00953166">
        <w:rPr>
          <w:rStyle w:val="StyleUnderline"/>
        </w:rPr>
        <w:t>leadership.</w:t>
      </w:r>
      <w:r w:rsidRPr="00953166">
        <w:rPr>
          <w:sz w:val="16"/>
        </w:rPr>
        <w:t xml:space="preserve"> In his chapter in this volume, Andrew O’Neil points to the risk of “middle-power overstretch,” a phenomenon in which countries such as South Korea could try to make contributions to international problems without “the capacity to make a difference toward resolving” the issue at hand. </w:t>
      </w:r>
      <w:r w:rsidRPr="00953166">
        <w:rPr>
          <w:rStyle w:val="StyleUnderline"/>
        </w:rPr>
        <w:t>Another aspect of sustainability under consideration here is the need</w:t>
      </w:r>
      <w:r>
        <w:rPr>
          <w:rStyle w:val="StyleUnderline"/>
        </w:rPr>
        <w:t xml:space="preserve"> </w:t>
      </w:r>
      <w:r w:rsidRPr="00953166">
        <w:rPr>
          <w:rStyle w:val="StyleUnderline"/>
        </w:rPr>
        <w:t>for lasting institutional commitment to dedicate resources and human</w:t>
      </w:r>
      <w:r>
        <w:rPr>
          <w:rStyle w:val="StyleUnderline"/>
        </w:rPr>
        <w:t xml:space="preserve"> </w:t>
      </w:r>
      <w:r w:rsidRPr="00953166">
        <w:rPr>
          <w:rStyle w:val="StyleUnderline"/>
        </w:rPr>
        <w:t>capital so that</w:t>
      </w:r>
      <w:r w:rsidRPr="00953166">
        <w:rPr>
          <w:sz w:val="16"/>
        </w:rPr>
        <w:t xml:space="preserve"> the contribution of </w:t>
      </w:r>
      <w:r w:rsidRPr="00EB741F">
        <w:rPr>
          <w:rStyle w:val="StyleUnderline"/>
        </w:rPr>
        <w:t>South Korean ideas may be sustained</w:t>
      </w:r>
      <w:r w:rsidRPr="00EB741F">
        <w:rPr>
          <w:sz w:val="16"/>
        </w:rPr>
        <w:t xml:space="preserve"> well past the diplomatic event for which they were originally mobilized. As Colin Bradford, Brendan Howe, and Toby Dalton point out in their respective chapters</w:t>
      </w:r>
      <w:r w:rsidRPr="00EB741F">
        <w:rPr>
          <w:rStyle w:val="StyleUnderline"/>
        </w:rPr>
        <w:t xml:space="preserve">, </w:t>
      </w:r>
      <w:r w:rsidRPr="00363F25">
        <w:rPr>
          <w:rStyle w:val="StyleUnderline"/>
          <w:highlight w:val="yellow"/>
        </w:rPr>
        <w:t xml:space="preserve">the ROK has mobilized its bureaucracy effectively in support of hosting multilateral meetings, but following the meetings </w:t>
      </w:r>
      <w:r w:rsidRPr="00EB741F">
        <w:rPr>
          <w:rStyle w:val="StyleUnderline"/>
        </w:rPr>
        <w:t>themselves</w:t>
      </w:r>
      <w:r w:rsidRPr="00953166">
        <w:rPr>
          <w:rStyle w:val="StyleUnderline"/>
        </w:rPr>
        <w:t xml:space="preserve">, </w:t>
      </w:r>
      <w:r w:rsidRPr="00363F25">
        <w:rPr>
          <w:rStyle w:val="StyleUnderline"/>
          <w:highlight w:val="yellow"/>
        </w:rPr>
        <w:t>the human resource base dedicated to preparing for the leader-level event has dispersed</w:t>
      </w:r>
      <w:r w:rsidRPr="00953166">
        <w:rPr>
          <w:rStyle w:val="StyleUnderline"/>
        </w:rPr>
        <w:t>.</w:t>
      </w:r>
      <w:r w:rsidRPr="00953166">
        <w:rPr>
          <w:sz w:val="16"/>
        </w:rPr>
        <w:t xml:space="preserve"> There has not been a mechanism through which to leverage the aggregate experience gained through hosting several of these events. </w:t>
      </w:r>
      <w:r w:rsidRPr="00363F25">
        <w:rPr>
          <w:rStyle w:val="StyleUnderline"/>
          <w:highlight w:val="yellow"/>
        </w:rPr>
        <w:t>Without such a mechanism to sustain deepening expertise on specific issues such as</w:t>
      </w:r>
      <w:r w:rsidRPr="00953166">
        <w:rPr>
          <w:rStyle w:val="StyleUnderline"/>
        </w:rPr>
        <w:t xml:space="preserve"> global financial policy</w:t>
      </w:r>
      <w:r>
        <w:rPr>
          <w:rStyle w:val="StyleUnderline"/>
        </w:rPr>
        <w:t xml:space="preserve"> </w:t>
      </w:r>
      <w:r w:rsidRPr="00953166">
        <w:rPr>
          <w:rStyle w:val="StyleUnderline"/>
        </w:rPr>
        <w:t xml:space="preserve">and </w:t>
      </w:r>
      <w:r w:rsidRPr="00363F25">
        <w:rPr>
          <w:rStyle w:val="StyleUnderline"/>
          <w:highlight w:val="yellow"/>
        </w:rPr>
        <w:t xml:space="preserve">nuclear security, South Korea </w:t>
      </w:r>
      <w:r w:rsidRPr="00EB741F">
        <w:rPr>
          <w:rStyle w:val="StyleUnderline"/>
        </w:rPr>
        <w:t xml:space="preserve">also </w:t>
      </w:r>
      <w:r w:rsidRPr="00363F25">
        <w:rPr>
          <w:rStyle w:val="StyleUnderline"/>
          <w:highlight w:val="yellow"/>
        </w:rPr>
        <w:t>loses an opportunity</w:t>
      </w:r>
      <w:r w:rsidRPr="00953166">
        <w:rPr>
          <w:rStyle w:val="StyleUnderline"/>
        </w:rPr>
        <w:t xml:space="preserve"> to sustain</w:t>
      </w:r>
      <w:r>
        <w:rPr>
          <w:rStyle w:val="StyleUnderline"/>
        </w:rPr>
        <w:t xml:space="preserve"> </w:t>
      </w:r>
      <w:r w:rsidRPr="00953166">
        <w:rPr>
          <w:rStyle w:val="StyleUnderline"/>
        </w:rPr>
        <w:t>its intellectual offerings in these areas.</w:t>
      </w:r>
    </w:p>
    <w:p w:rsidR="00816AAE" w:rsidRDefault="00816AAE" w:rsidP="00816AAE">
      <w:pPr>
        <w:pStyle w:val="Heading3"/>
      </w:pPr>
      <w:r>
        <w:t>--xt Bureaucratic integrity key</w:t>
      </w:r>
    </w:p>
    <w:p w:rsidR="00816AAE" w:rsidRDefault="00816AAE" w:rsidP="00816AAE">
      <w:pPr>
        <w:pStyle w:val="Heading4"/>
      </w:pPr>
      <w:r>
        <w:t>Bureaucratic strength is key to avoid middle-power overstretch, no reason the aff resolves this</w:t>
      </w:r>
    </w:p>
    <w:p w:rsidR="00816AAE" w:rsidRPr="00953166" w:rsidRDefault="00816AAE" w:rsidP="00816AAE">
      <w:r w:rsidRPr="00953166">
        <w:rPr>
          <w:rStyle w:val="Style13ptBold"/>
        </w:rPr>
        <w:t>Snyder 2015</w:t>
      </w:r>
      <w:r>
        <w:t xml:space="preserve"> - senior fellow for Korea studies and director of the program on U.S.-Korea policy at the Council on Foreign Relations </w:t>
      </w:r>
      <w:r>
        <w:br/>
        <w:t>Scott A, Middle-Power Korea, Council on Foreign Relations Press, p. 7</w:t>
      </w:r>
    </w:p>
    <w:p w:rsidR="00816AAE" w:rsidRPr="00CA0771" w:rsidRDefault="00816AAE" w:rsidP="00816AAE">
      <w:pPr>
        <w:rPr>
          <w:rStyle w:val="StyleUnderline"/>
        </w:rPr>
      </w:pPr>
      <w:r w:rsidRPr="00CA0771">
        <w:rPr>
          <w:sz w:val="16"/>
        </w:rPr>
        <w:t xml:space="preserve">By exploiting its international standing, capabilities, and aspirations as a middle power, South Korea has drawn a record number of leaders to Seoul for discussions on some of the toughest problems facing the world and has earned a seat at the table based on its thought leadership rather than its size. But </w:t>
      </w:r>
      <w:r w:rsidRPr="00363F25">
        <w:rPr>
          <w:rStyle w:val="StyleUnderline"/>
          <w:highlight w:val="yellow"/>
        </w:rPr>
        <w:t>for a country</w:t>
      </w:r>
      <w:r w:rsidRPr="00CA0771">
        <w:rPr>
          <w:rStyle w:val="StyleUnderline"/>
        </w:rPr>
        <w:t xml:space="preserve"> </w:t>
      </w:r>
      <w:r w:rsidRPr="00363F25">
        <w:rPr>
          <w:rStyle w:val="StyleUnderline"/>
          <w:highlight w:val="yellow"/>
        </w:rPr>
        <w:t xml:space="preserve">with limited resources and power </w:t>
      </w:r>
      <w:r w:rsidRPr="00AD4DE3">
        <w:rPr>
          <w:rStyle w:val="StyleUnderline"/>
        </w:rPr>
        <w:t>such</w:t>
      </w:r>
      <w:r w:rsidRPr="00CA0771">
        <w:rPr>
          <w:rStyle w:val="StyleUnderline"/>
        </w:rPr>
        <w:t xml:space="preserve"> </w:t>
      </w:r>
      <w:r w:rsidRPr="00363F25">
        <w:rPr>
          <w:rStyle w:val="StyleUnderline"/>
          <w:highlight w:val="yellow"/>
        </w:rPr>
        <w:t>as the ROK to</w:t>
      </w:r>
      <w:r w:rsidRPr="00CA0771">
        <w:rPr>
          <w:rStyle w:val="StyleUnderline"/>
        </w:rPr>
        <w:t xml:space="preserve"> continue to </w:t>
      </w:r>
      <w:r w:rsidRPr="00363F25">
        <w:rPr>
          <w:rStyle w:val="StyleUnderline"/>
          <w:highlight w:val="yellow"/>
        </w:rPr>
        <w:t>make a difference on the international stage, it needs to effectively deploy its vision</w:t>
      </w:r>
      <w:r w:rsidRPr="00CA0771">
        <w:rPr>
          <w:rStyle w:val="StyleUnderline"/>
        </w:rPr>
        <w:t xml:space="preserve"> and experience, </w:t>
      </w:r>
      <w:r w:rsidRPr="00AD4DE3">
        <w:rPr>
          <w:rStyle w:val="StyleUnderline"/>
        </w:rPr>
        <w:t xml:space="preserve">its institutional capacity to bridge gaps among nations, and its top-rank human resources. </w:t>
      </w:r>
      <w:r w:rsidRPr="00363F25">
        <w:rPr>
          <w:rStyle w:val="StyleUnderline"/>
          <w:highlight w:val="yellow"/>
        </w:rPr>
        <w:t>To</w:t>
      </w:r>
      <w:r w:rsidRPr="00CA0771">
        <w:rPr>
          <w:rStyle w:val="StyleUnderline"/>
        </w:rPr>
        <w:t xml:space="preserve"> </w:t>
      </w:r>
      <w:r w:rsidRPr="00CA0771">
        <w:rPr>
          <w:sz w:val="16"/>
        </w:rPr>
        <w:t xml:space="preserve">achieve this goal and </w:t>
      </w:r>
      <w:r w:rsidRPr="00363F25">
        <w:rPr>
          <w:rStyle w:val="StyleUnderline"/>
          <w:highlight w:val="yellow"/>
        </w:rPr>
        <w:t>avoid “middle-power overstretch,” South Korea should take the necessary steps to ensure that it prioritizes its efforts</w:t>
      </w:r>
      <w:r w:rsidRPr="00363F25">
        <w:rPr>
          <w:sz w:val="16"/>
          <w:highlight w:val="yellow"/>
        </w:rPr>
        <w:t xml:space="preserve"> </w:t>
      </w:r>
      <w:r w:rsidRPr="00363F25">
        <w:rPr>
          <w:rStyle w:val="StyleUnderline"/>
          <w:highlight w:val="yellow"/>
        </w:rPr>
        <w:t>and ensures that those efforts are sustainable, transferable, and effective.</w:t>
      </w:r>
    </w:p>
    <w:p w:rsidR="00816AAE" w:rsidRDefault="00816AAE" w:rsidP="00816AAE">
      <w:pPr>
        <w:pStyle w:val="Heading3"/>
      </w:pPr>
      <w:r>
        <w:t>AT: Korea Leadership – Alt Causes (Presidential Succession)</w:t>
      </w:r>
    </w:p>
    <w:p w:rsidR="00816AAE" w:rsidRDefault="00816AAE" w:rsidP="00816AAE">
      <w:pPr>
        <w:pStyle w:val="Heading4"/>
      </w:pPr>
      <w:r>
        <w:t>Consistency among Korean presidents is key to middle-power status</w:t>
      </w:r>
    </w:p>
    <w:p w:rsidR="00816AAE" w:rsidRPr="00CA0771" w:rsidRDefault="00816AAE" w:rsidP="00816AAE">
      <w:r w:rsidRPr="00137FA3">
        <w:rPr>
          <w:rStyle w:val="Style13ptBold"/>
        </w:rPr>
        <w:t>Bradford 2015</w:t>
      </w:r>
      <w:r>
        <w:t xml:space="preserve"> – nonresident senior fellow in the global economy and development program at the Brookings Institution</w:t>
      </w:r>
      <w:r>
        <w:br/>
        <w:t>Colin, Middle-Power Korea, Council on Foreign Relations Press, p. 18</w:t>
      </w:r>
    </w:p>
    <w:p w:rsidR="00816AAE" w:rsidRDefault="00816AAE" w:rsidP="00816AAE">
      <w:pPr>
        <w:rPr>
          <w:sz w:val="16"/>
        </w:rPr>
      </w:pPr>
      <w:r w:rsidRPr="00137FA3">
        <w:rPr>
          <w:sz w:val="16"/>
        </w:rPr>
        <w:t xml:space="preserve">Perhaps </w:t>
      </w:r>
      <w:r w:rsidRPr="00363F25">
        <w:rPr>
          <w:rStyle w:val="Emphasis"/>
          <w:highlight w:val="yellow"/>
        </w:rPr>
        <w:t>the most important</w:t>
      </w:r>
      <w:r w:rsidRPr="00363F25">
        <w:rPr>
          <w:rStyle w:val="StyleUnderline"/>
          <w:highlight w:val="yellow"/>
        </w:rPr>
        <w:t xml:space="preserve"> issue for South Korea to figure out in its</w:t>
      </w:r>
      <w:r w:rsidRPr="00137FA3">
        <w:rPr>
          <w:sz w:val="16"/>
        </w:rPr>
        <w:t xml:space="preserve"> current </w:t>
      </w:r>
      <w:r w:rsidRPr="00363F25">
        <w:rPr>
          <w:rStyle w:val="StyleUnderline"/>
          <w:highlight w:val="yellow"/>
        </w:rPr>
        <w:t>pursuit of middle-power diplomacy</w:t>
      </w:r>
      <w:r w:rsidRPr="00137FA3">
        <w:rPr>
          <w:sz w:val="16"/>
        </w:rPr>
        <w:t xml:space="preserve"> is </w:t>
      </w:r>
      <w:r w:rsidRPr="00363F25">
        <w:rPr>
          <w:rStyle w:val="StyleUnderline"/>
          <w:highlight w:val="yellow"/>
        </w:rPr>
        <w:t>whether there are ways to ensure continuity across administrations</w:t>
      </w:r>
      <w:r w:rsidRPr="00137FA3">
        <w:rPr>
          <w:rStyle w:val="StyleUnderline"/>
        </w:rPr>
        <w:t xml:space="preserve"> of successive elected governments.</w:t>
      </w:r>
      <w:r>
        <w:rPr>
          <w:rStyle w:val="StyleUnderline"/>
        </w:rPr>
        <w:t xml:space="preserve"> </w:t>
      </w:r>
      <w:r w:rsidRPr="00137FA3">
        <w:rPr>
          <w:sz w:val="16"/>
        </w:rPr>
        <w:t xml:space="preserve">Australia under Tony Abbott backed away from and reversed the climate change measures and leadership nurtured by Abbot’s predecessor, Kevin Rudd. Canada under Stephen Harper did not own the G20 as a Canadian idea, instead downgrading it to a “Paul Martin idea,” which weakened Canada’s multilateral diplomacy, long a tradition for the North American middle power. </w:t>
      </w:r>
      <w:r w:rsidRPr="00137FA3">
        <w:rPr>
          <w:rStyle w:val="StyleUnderline"/>
        </w:rPr>
        <w:t xml:space="preserve">South Korea’s </w:t>
      </w:r>
      <w:r w:rsidRPr="00363F25">
        <w:rPr>
          <w:rStyle w:val="StyleUnderline"/>
          <w:highlight w:val="yellow"/>
        </w:rPr>
        <w:t>middlepower prominence has been accorded less foreign policy priority under</w:t>
      </w:r>
      <w:r>
        <w:rPr>
          <w:rStyle w:val="StyleUnderline"/>
        </w:rPr>
        <w:t xml:space="preserve"> </w:t>
      </w:r>
      <w:r w:rsidRPr="00137FA3">
        <w:rPr>
          <w:sz w:val="16"/>
        </w:rPr>
        <w:t xml:space="preserve">President </w:t>
      </w:r>
      <w:r w:rsidRPr="00363F25">
        <w:rPr>
          <w:rStyle w:val="StyleUnderline"/>
          <w:highlight w:val="yellow"/>
        </w:rPr>
        <w:t>Park</w:t>
      </w:r>
      <w:r w:rsidRPr="00137FA3">
        <w:rPr>
          <w:rStyle w:val="StyleUnderline"/>
        </w:rPr>
        <w:t xml:space="preserve"> than it was under </w:t>
      </w:r>
      <w:r w:rsidRPr="00137FA3">
        <w:rPr>
          <w:sz w:val="16"/>
        </w:rPr>
        <w:t xml:space="preserve">her predecessor, </w:t>
      </w:r>
      <w:r w:rsidRPr="00137FA3">
        <w:rPr>
          <w:rStyle w:val="StyleUnderline"/>
        </w:rPr>
        <w:t>Lee.</w:t>
      </w:r>
      <w:r w:rsidRPr="00137FA3">
        <w:rPr>
          <w:sz w:val="16"/>
        </w:rPr>
        <w:t xml:space="preserve"> In particular, South Korean leadership on green growth and the G20 has noticeably waned—along with the ROK’s standing as a middle power. </w:t>
      </w:r>
      <w:r w:rsidRPr="00137FA3">
        <w:rPr>
          <w:rStyle w:val="StyleUnderline"/>
        </w:rPr>
        <w:t>Tearing down the house that the previous administration built is not</w:t>
      </w:r>
      <w:r>
        <w:rPr>
          <w:rStyle w:val="StyleUnderline"/>
        </w:rPr>
        <w:t xml:space="preserve"> </w:t>
      </w:r>
      <w:r w:rsidRPr="00137FA3">
        <w:rPr>
          <w:rStyle w:val="StyleUnderline"/>
        </w:rPr>
        <w:t>always necessary or desirable</w:t>
      </w:r>
      <w:r w:rsidRPr="00137FA3">
        <w:rPr>
          <w:sz w:val="16"/>
        </w:rPr>
        <w:t>, despite best intentions by the government- elect to introduce new initiatives. Continuity of proactive middlepower diplomatic strategies and policies is important for maintaining middle-power status; influence derives in part from the coalitions, which should be formed through mutual trust of other middle powers’ commitment to multilateralism and diplomacy</w:t>
      </w:r>
      <w:r w:rsidRPr="00137FA3">
        <w:rPr>
          <w:rStyle w:val="StyleUnderline"/>
        </w:rPr>
        <w:t xml:space="preserve">. </w:t>
      </w:r>
      <w:r w:rsidRPr="00363F25">
        <w:rPr>
          <w:rStyle w:val="StyleUnderline"/>
          <w:highlight w:val="yellow"/>
        </w:rPr>
        <w:t>If countries run alternately hot and cold on middle-power assertiveness, the collective consensus among a</w:t>
      </w:r>
      <w:r w:rsidRPr="00137FA3">
        <w:rPr>
          <w:rStyle w:val="StyleUnderline"/>
        </w:rPr>
        <w:t xml:space="preserve"> faction of </w:t>
      </w:r>
      <w:r w:rsidRPr="00363F25">
        <w:rPr>
          <w:rStyle w:val="StyleUnderline"/>
          <w:highlight w:val="yellow"/>
        </w:rPr>
        <w:t>middle powers dwindles</w:t>
      </w:r>
      <w:r w:rsidRPr="00363F25">
        <w:rPr>
          <w:sz w:val="16"/>
          <w:highlight w:val="yellow"/>
        </w:rPr>
        <w:t>,</w:t>
      </w:r>
      <w:r w:rsidRPr="00137FA3">
        <w:rPr>
          <w:sz w:val="16"/>
        </w:rPr>
        <w:t xml:space="preserve"> which makes any sustainable coordinated action difficult, if not impossible.</w:t>
      </w:r>
    </w:p>
    <w:p w:rsidR="00816AAE" w:rsidRDefault="00816AAE" w:rsidP="00816AAE">
      <w:pPr>
        <w:pStyle w:val="Heading4"/>
      </w:pPr>
      <w:r>
        <w:t>That is currently lacking</w:t>
      </w:r>
    </w:p>
    <w:p w:rsidR="00816AAE" w:rsidRPr="00953166" w:rsidRDefault="00816AAE" w:rsidP="00816AAE">
      <w:r w:rsidRPr="00953166">
        <w:rPr>
          <w:rStyle w:val="Style13ptBold"/>
        </w:rPr>
        <w:t>Snyder 2015</w:t>
      </w:r>
      <w:r>
        <w:t xml:space="preserve"> - senior fellow for Korea studies and director of the program on U.S.-Korea policy at the Council on Foreign Relations </w:t>
      </w:r>
      <w:r>
        <w:br/>
        <w:t>Scott A, Middle-Power Korea, Council on Foreign Relations Press, p. 4</w:t>
      </w:r>
    </w:p>
    <w:p w:rsidR="00816AAE" w:rsidRPr="00C74479" w:rsidRDefault="00816AAE" w:rsidP="00816AAE">
      <w:pPr>
        <w:rPr>
          <w:sz w:val="16"/>
        </w:rPr>
      </w:pPr>
      <w:r w:rsidRPr="00C74479">
        <w:rPr>
          <w:sz w:val="16"/>
        </w:rPr>
        <w:t>In addition</w:t>
      </w:r>
      <w:r w:rsidRPr="00C74479">
        <w:rPr>
          <w:rStyle w:val="StyleUnderline"/>
        </w:rPr>
        <w:t xml:space="preserve">, </w:t>
      </w:r>
      <w:r w:rsidRPr="00363F25">
        <w:rPr>
          <w:rStyle w:val="StyleUnderline"/>
          <w:highlight w:val="yellow"/>
        </w:rPr>
        <w:t>the sustainability of South Korean contributions in the issue areas</w:t>
      </w:r>
      <w:r w:rsidRPr="00C74479">
        <w:rPr>
          <w:rStyle w:val="StyleUnderline"/>
        </w:rPr>
        <w:t xml:space="preserve"> under study </w:t>
      </w:r>
      <w:r w:rsidRPr="00363F25">
        <w:rPr>
          <w:rStyle w:val="StyleUnderline"/>
          <w:highlight w:val="yellow"/>
        </w:rPr>
        <w:t>has been damaged by the familiar difficulty of maintaining the attention paid to particular issues from administration to administration</w:t>
      </w:r>
      <w:r w:rsidRPr="00C74479">
        <w:rPr>
          <w:rStyle w:val="StyleUnderline"/>
        </w:rPr>
        <w:t>.</w:t>
      </w:r>
      <w:r w:rsidRPr="00C74479">
        <w:rPr>
          <w:sz w:val="16"/>
        </w:rPr>
        <w:t xml:space="preserve"> </w:t>
      </w:r>
      <w:r w:rsidRPr="00C74479">
        <w:rPr>
          <w:rStyle w:val="StyleUnderline"/>
        </w:rPr>
        <w:t>The</w:t>
      </w:r>
      <w:r w:rsidRPr="00C74479">
        <w:rPr>
          <w:sz w:val="16"/>
        </w:rPr>
        <w:t xml:space="preserve"> current </w:t>
      </w:r>
      <w:r w:rsidRPr="00363F25">
        <w:rPr>
          <w:rStyle w:val="StyleUnderline"/>
          <w:highlight w:val="yellow"/>
        </w:rPr>
        <w:t>Park</w:t>
      </w:r>
      <w:r w:rsidRPr="00C74479">
        <w:rPr>
          <w:sz w:val="16"/>
        </w:rPr>
        <w:t xml:space="preserve"> Geun-hye </w:t>
      </w:r>
      <w:r w:rsidRPr="00C74479">
        <w:rPr>
          <w:rStyle w:val="StyleUnderline"/>
        </w:rPr>
        <w:t>administration</w:t>
      </w:r>
      <w:r>
        <w:rPr>
          <w:rStyle w:val="StyleUnderline"/>
        </w:rPr>
        <w:t xml:space="preserve"> </w:t>
      </w:r>
      <w:r w:rsidRPr="00C74479">
        <w:rPr>
          <w:rStyle w:val="StyleUnderline"/>
        </w:rPr>
        <w:t xml:space="preserve">has tended to </w:t>
      </w:r>
      <w:r w:rsidRPr="00363F25">
        <w:rPr>
          <w:rStyle w:val="StyleUnderline"/>
          <w:highlight w:val="yellow"/>
        </w:rPr>
        <w:t>downplay</w:t>
      </w:r>
      <w:r w:rsidRPr="00C74479">
        <w:rPr>
          <w:rStyle w:val="StyleUnderline"/>
        </w:rPr>
        <w:t xml:space="preserve"> any issues </w:t>
      </w:r>
      <w:r w:rsidRPr="00363F25">
        <w:rPr>
          <w:rStyle w:val="StyleUnderline"/>
          <w:highlight w:val="yellow"/>
        </w:rPr>
        <w:t>where “successes” might be associated with</w:t>
      </w:r>
      <w:r w:rsidRPr="00C74479">
        <w:rPr>
          <w:rStyle w:val="StyleUnderline"/>
        </w:rPr>
        <w:t xml:space="preserve"> the legacy</w:t>
      </w:r>
      <w:r w:rsidRPr="00C74479">
        <w:rPr>
          <w:sz w:val="16"/>
        </w:rPr>
        <w:t xml:space="preserve"> and efforts </w:t>
      </w:r>
      <w:r w:rsidRPr="00C74479">
        <w:rPr>
          <w:rStyle w:val="StyleUnderline"/>
        </w:rPr>
        <w:t xml:space="preserve">of </w:t>
      </w:r>
      <w:r w:rsidRPr="00C74479">
        <w:rPr>
          <w:sz w:val="16"/>
        </w:rPr>
        <w:t xml:space="preserve">the preceding administration of </w:t>
      </w:r>
      <w:r w:rsidRPr="00363F25">
        <w:rPr>
          <w:rStyle w:val="StyleUnderline"/>
          <w:highlight w:val="yellow"/>
        </w:rPr>
        <w:t>Lee</w:t>
      </w:r>
      <w:r>
        <w:rPr>
          <w:rStyle w:val="StyleUnderline"/>
        </w:rPr>
        <w:t xml:space="preserve"> </w:t>
      </w:r>
      <w:r w:rsidRPr="00C74479">
        <w:rPr>
          <w:sz w:val="16"/>
        </w:rPr>
        <w:t>Myung-bak. As a result, the main emphases of prior administrations are destined to gather cobwebs when new political leadership comes into power. Yet some of these areas, such as international development and clean energy, also represent areas where the ROK is institutionally poised to continue to make a difference—for example, President Park co-chaired the thematic session on climate finance at the September 2014 United Nations (UN) Climate Summit. Instances such as these can enable presidents to supersede the efforts of their predecessors if they have the acumen and political will to do so.</w:t>
      </w:r>
    </w:p>
    <w:p w:rsidR="00816AAE" w:rsidRDefault="00816AAE" w:rsidP="00816AAE">
      <w:pPr>
        <w:pStyle w:val="Heading3"/>
      </w:pPr>
      <w:r>
        <w:t>AT: Korean Leadership – Alt Cause</w:t>
      </w:r>
    </w:p>
    <w:p w:rsidR="00816AAE" w:rsidRDefault="00816AAE" w:rsidP="00816AAE">
      <w:pPr>
        <w:pStyle w:val="Heading4"/>
      </w:pPr>
      <w:r>
        <w:t>North Korea limits the South’s access to leadership</w:t>
      </w:r>
    </w:p>
    <w:p w:rsidR="00816AAE" w:rsidRDefault="00816AAE" w:rsidP="00816AAE">
      <w:r w:rsidRPr="00FB38E5">
        <w:rPr>
          <w:rStyle w:val="Style13ptBold"/>
        </w:rPr>
        <w:t>O'Neil 2015</w:t>
      </w:r>
      <w:r>
        <w:t xml:space="preserve"> - professor of political science and head of the School of Government and International Relations at Griffith University</w:t>
      </w:r>
      <w:r>
        <w:br/>
      </w:r>
      <w:proofErr w:type="gramStart"/>
      <w:r>
        <w:t>Andrew,  Middle</w:t>
      </w:r>
      <w:proofErr w:type="gramEnd"/>
      <w:r>
        <w:t>-Power Korea, Council on Foreign Relations Press, p. 87</w:t>
      </w:r>
    </w:p>
    <w:p w:rsidR="00816AAE" w:rsidRPr="00FB38E5" w:rsidRDefault="00816AAE" w:rsidP="00816AAE">
      <w:pPr>
        <w:rPr>
          <w:rStyle w:val="StyleUnderline"/>
        </w:rPr>
      </w:pPr>
      <w:r w:rsidRPr="00FB38E5">
        <w:rPr>
          <w:sz w:val="16"/>
        </w:rPr>
        <w:t xml:space="preserve">For Seoul, </w:t>
      </w:r>
      <w:r w:rsidRPr="00363F25">
        <w:rPr>
          <w:rStyle w:val="StyleUnderline"/>
          <w:highlight w:val="yellow"/>
        </w:rPr>
        <w:t xml:space="preserve">a </w:t>
      </w:r>
      <w:r w:rsidRPr="008E4041">
        <w:rPr>
          <w:rStyle w:val="StyleUnderline"/>
        </w:rPr>
        <w:t>refractory</w:t>
      </w:r>
      <w:r w:rsidRPr="00FB38E5">
        <w:rPr>
          <w:rStyle w:val="StyleUnderline"/>
        </w:rPr>
        <w:t xml:space="preserve"> </w:t>
      </w:r>
      <w:r w:rsidRPr="00363F25">
        <w:rPr>
          <w:rStyle w:val="StyleUnderline"/>
          <w:highlight w:val="yellow"/>
        </w:rPr>
        <w:t>northern neighbor undermines its capacity to pursue a global middle-power role</w:t>
      </w:r>
      <w:r w:rsidRPr="00FB38E5">
        <w:rPr>
          <w:sz w:val="16"/>
        </w:rPr>
        <w:t xml:space="preserve"> in two important respects. The first is that </w:t>
      </w:r>
      <w:r w:rsidRPr="00363F25">
        <w:rPr>
          <w:rStyle w:val="StyleUnderline"/>
          <w:highlight w:val="yellow"/>
        </w:rPr>
        <w:t>ROK public opinion will be less likely to</w:t>
      </w:r>
      <w:r w:rsidRPr="00FB38E5">
        <w:rPr>
          <w:rStyle w:val="StyleUnderline"/>
        </w:rPr>
        <w:t xml:space="preserve"> directly </w:t>
      </w:r>
      <w:r w:rsidRPr="00363F25">
        <w:rPr>
          <w:rStyle w:val="StyleUnderline"/>
          <w:highlight w:val="yellow"/>
        </w:rPr>
        <w:t>support international initiatives that yield few direct payoffs for South Korea</w:t>
      </w:r>
      <w:r w:rsidRPr="00FB38E5">
        <w:rPr>
          <w:rStyle w:val="StyleUnderline"/>
        </w:rPr>
        <w:t xml:space="preserve"> in</w:t>
      </w:r>
      <w:r>
        <w:rPr>
          <w:rStyle w:val="StyleUnderline"/>
        </w:rPr>
        <w:t xml:space="preserve"> </w:t>
      </w:r>
      <w:r w:rsidRPr="00FB38E5">
        <w:rPr>
          <w:rStyle w:val="StyleUnderline"/>
        </w:rPr>
        <w:t xml:space="preserve">a context whereby its security and prosperity </w:t>
      </w:r>
      <w:r w:rsidRPr="00FB38E5">
        <w:rPr>
          <w:sz w:val="16"/>
        </w:rPr>
        <w:t xml:space="preserve">are being directly compromised. As Sook-Jong Lee points out, “public support for peacekeeping activities tends to decrease quickly when tension between the two Koreas rises.”47 Among the general public, </w:t>
      </w:r>
      <w:r w:rsidRPr="00363F25">
        <w:rPr>
          <w:rStyle w:val="StyleUnderline"/>
          <w:highlight w:val="yellow"/>
        </w:rPr>
        <w:t>countering immediate threats from North Korea will invariably trump more abstract notions</w:t>
      </w:r>
      <w:r>
        <w:rPr>
          <w:rStyle w:val="StyleUnderline"/>
        </w:rPr>
        <w:t xml:space="preserve"> </w:t>
      </w:r>
      <w:r w:rsidRPr="00FB38E5">
        <w:rPr>
          <w:rStyle w:val="StyleUnderline"/>
        </w:rPr>
        <w:t>of pursuing good international citizenship</w:t>
      </w:r>
      <w:r w:rsidRPr="00FB38E5">
        <w:rPr>
          <w:sz w:val="16"/>
        </w:rPr>
        <w:t xml:space="preserve">. The second factor (as noted earlier) is that </w:t>
      </w:r>
      <w:r w:rsidRPr="00363F25">
        <w:rPr>
          <w:rStyle w:val="StyleUnderline"/>
          <w:highlight w:val="yellow"/>
        </w:rPr>
        <w:t>Seoul will struggle to achieve its global agenda if policymakers are preoccupied with</w:t>
      </w:r>
      <w:r w:rsidRPr="00FB38E5">
        <w:rPr>
          <w:rStyle w:val="StyleUnderline"/>
        </w:rPr>
        <w:t xml:space="preserve"> addressing the </w:t>
      </w:r>
      <w:r w:rsidRPr="00363F25">
        <w:rPr>
          <w:rStyle w:val="StyleUnderline"/>
          <w:highlight w:val="yellow"/>
        </w:rPr>
        <w:t>North Korea</w:t>
      </w:r>
      <w:r w:rsidRPr="00FB38E5">
        <w:rPr>
          <w:rStyle w:val="StyleUnderline"/>
        </w:rPr>
        <w:t>n threa</w:t>
      </w:r>
      <w:r w:rsidRPr="00FB38E5">
        <w:rPr>
          <w:sz w:val="16"/>
        </w:rPr>
        <w:t xml:space="preserve">t for extended periods of time. So far, South Korea has managed this parallel challenge adeptly (the 2010 G20 summit occurred the same month as the Yeonpyeong attacks), but a serious protracted crisis on the peninsula would make life extremely difficult for those charged with pursuing the Global Korea strategy. </w:t>
      </w:r>
      <w:r w:rsidRPr="00363F25">
        <w:rPr>
          <w:rStyle w:val="StyleUnderline"/>
          <w:highlight w:val="yellow"/>
        </w:rPr>
        <w:t>Tensions and crises with Pyongyang</w:t>
      </w:r>
      <w:r w:rsidRPr="00FB38E5">
        <w:rPr>
          <w:rStyle w:val="StyleUnderline"/>
        </w:rPr>
        <w:t xml:space="preserve"> also</w:t>
      </w:r>
      <w:r>
        <w:rPr>
          <w:rStyle w:val="StyleUnderline"/>
        </w:rPr>
        <w:t xml:space="preserve"> </w:t>
      </w:r>
      <w:r w:rsidRPr="00363F25">
        <w:rPr>
          <w:rStyle w:val="StyleUnderline"/>
          <w:highlight w:val="yellow"/>
        </w:rPr>
        <w:t>raise</w:t>
      </w:r>
      <w:r w:rsidRPr="00FB38E5">
        <w:rPr>
          <w:rStyle w:val="StyleUnderline"/>
        </w:rPr>
        <w:t xml:space="preserve"> inevitable </w:t>
      </w:r>
      <w:r w:rsidRPr="00363F25">
        <w:rPr>
          <w:rStyle w:val="StyleUnderline"/>
          <w:highlight w:val="yellow"/>
        </w:rPr>
        <w:t>questions about the credibility of statements by ROK officials linking reunification</w:t>
      </w:r>
      <w:r w:rsidRPr="00FB38E5">
        <w:rPr>
          <w:rStyle w:val="StyleUnderline"/>
        </w:rPr>
        <w:t xml:space="preserve"> with a more global Korea.</w:t>
      </w:r>
      <w:r w:rsidRPr="00FB38E5">
        <w:rPr>
          <w:sz w:val="16"/>
        </w:rPr>
        <w:t xml:space="preserve"> The bottom line is that Pyongyang has no stake in supporting South Korea’s global ambitions—in fact, to the contrary—and Nor</w:t>
      </w:r>
      <w:r w:rsidRPr="00FB38E5">
        <w:rPr>
          <w:rStyle w:val="StyleUnderline"/>
        </w:rPr>
        <w:t xml:space="preserve">th Korean behavior </w:t>
      </w:r>
      <w:r w:rsidRPr="00363F25">
        <w:rPr>
          <w:rStyle w:val="StyleUnderline"/>
          <w:highlight w:val="yellow"/>
        </w:rPr>
        <w:t>will</w:t>
      </w:r>
      <w:r>
        <w:rPr>
          <w:rStyle w:val="StyleUnderline"/>
        </w:rPr>
        <w:t xml:space="preserve"> </w:t>
      </w:r>
      <w:r w:rsidRPr="00FB38E5">
        <w:rPr>
          <w:rStyle w:val="StyleUnderline"/>
        </w:rPr>
        <w:t xml:space="preserve">continue to </w:t>
      </w:r>
      <w:r w:rsidRPr="00363F25">
        <w:rPr>
          <w:rStyle w:val="StyleUnderline"/>
          <w:highlight w:val="yellow"/>
        </w:rPr>
        <w:t>constrain the extent to which Seoul is able to drive progress towards</w:t>
      </w:r>
      <w:r w:rsidRPr="00FB38E5">
        <w:rPr>
          <w:rStyle w:val="StyleUnderline"/>
        </w:rPr>
        <w:t xml:space="preserve"> Korean </w:t>
      </w:r>
      <w:r w:rsidRPr="00363F25">
        <w:rPr>
          <w:rStyle w:val="StyleUnderline"/>
          <w:highlight w:val="yellow"/>
        </w:rPr>
        <w:t>reunification</w:t>
      </w:r>
      <w:r w:rsidRPr="00363F25">
        <w:rPr>
          <w:sz w:val="16"/>
          <w:highlight w:val="yellow"/>
        </w:rPr>
        <w:t xml:space="preserve">, </w:t>
      </w:r>
      <w:r w:rsidRPr="00363F25">
        <w:rPr>
          <w:rStyle w:val="StyleUnderline"/>
          <w:highlight w:val="yellow"/>
        </w:rPr>
        <w:t>irrespective of how much support it enjoys</w:t>
      </w:r>
      <w:r w:rsidRPr="00FB38E5">
        <w:rPr>
          <w:rStyle w:val="StyleUnderline"/>
        </w:rPr>
        <w:t xml:space="preserve"> internationally.</w:t>
      </w:r>
    </w:p>
    <w:p w:rsidR="00816AAE" w:rsidRDefault="00816AAE" w:rsidP="00816AAE">
      <w:pPr>
        <w:pStyle w:val="Heading3"/>
      </w:pPr>
      <w:r>
        <w:t xml:space="preserve">--xt North Korea </w:t>
      </w:r>
    </w:p>
    <w:p w:rsidR="00816AAE" w:rsidRPr="00294D7F" w:rsidRDefault="00816AAE" w:rsidP="00816AAE">
      <w:pPr>
        <w:pStyle w:val="Heading4"/>
      </w:pPr>
      <w:r>
        <w:t>Regional instability blocks South Korea from gaining a leadership role</w:t>
      </w:r>
    </w:p>
    <w:p w:rsidR="00816AAE" w:rsidRDefault="00816AAE" w:rsidP="00816AAE">
      <w:r w:rsidRPr="00FB38E5">
        <w:rPr>
          <w:rStyle w:val="Style13ptBold"/>
        </w:rPr>
        <w:t>O'Neil 2015</w:t>
      </w:r>
      <w:r>
        <w:t xml:space="preserve"> - professor of political science and head of the School of Government and International Relations at Griffith University</w:t>
      </w:r>
      <w:r>
        <w:br/>
      </w:r>
      <w:proofErr w:type="gramStart"/>
      <w:r>
        <w:t>Andrew,  Middle</w:t>
      </w:r>
      <w:proofErr w:type="gramEnd"/>
      <w:r>
        <w:t>-Power Korea, Council on Foreign Relations Press, p. 89</w:t>
      </w:r>
    </w:p>
    <w:p w:rsidR="00816AAE" w:rsidRPr="00294D7F" w:rsidRDefault="00816AAE" w:rsidP="00816AAE">
      <w:pPr>
        <w:rPr>
          <w:sz w:val="16"/>
        </w:rPr>
      </w:pPr>
      <w:r w:rsidRPr="00294D7F">
        <w:rPr>
          <w:sz w:val="16"/>
        </w:rPr>
        <w:t xml:space="preserve">Most notably, however, </w:t>
      </w:r>
      <w:r w:rsidRPr="00363F25">
        <w:rPr>
          <w:rStyle w:val="StyleUnderline"/>
          <w:highlight w:val="yellow"/>
        </w:rPr>
        <w:t xml:space="preserve">the unpredictable threat from </w:t>
      </w:r>
      <w:r w:rsidRPr="00B8201A">
        <w:rPr>
          <w:rStyle w:val="StyleUnderline"/>
        </w:rPr>
        <w:t xml:space="preserve">a nucleararmed </w:t>
      </w:r>
      <w:r w:rsidRPr="00363F25">
        <w:rPr>
          <w:rStyle w:val="StyleUnderline"/>
          <w:highlight w:val="yellow"/>
        </w:rPr>
        <w:t>North Korea provides a constant</w:t>
      </w:r>
      <w:r w:rsidRPr="00294D7F">
        <w:rPr>
          <w:rStyle w:val="StyleUnderline"/>
        </w:rPr>
        <w:t xml:space="preserve"> reality </w:t>
      </w:r>
      <w:r w:rsidRPr="00363F25">
        <w:rPr>
          <w:rStyle w:val="StyleUnderline"/>
          <w:highlight w:val="yellow"/>
        </w:rPr>
        <w:t>check for ROK policy elites</w:t>
      </w:r>
      <w:r w:rsidRPr="00294D7F">
        <w:rPr>
          <w:sz w:val="16"/>
        </w:rPr>
        <w:t xml:space="preserve"> that, in a policy sense</w:t>
      </w:r>
      <w:r w:rsidRPr="00294D7F">
        <w:rPr>
          <w:rStyle w:val="StyleUnderline"/>
        </w:rPr>
        <w:t xml:space="preserve">, </w:t>
      </w:r>
      <w:r w:rsidRPr="00363F25">
        <w:rPr>
          <w:rStyle w:val="StyleUnderline"/>
          <w:highlight w:val="yellow"/>
        </w:rPr>
        <w:t>regional challenges will always be more pressing and immediate than those at the global level</w:t>
      </w:r>
      <w:r w:rsidRPr="00363F25">
        <w:rPr>
          <w:sz w:val="16"/>
          <w:highlight w:val="yellow"/>
        </w:rPr>
        <w:t>.</w:t>
      </w:r>
      <w:r w:rsidRPr="00294D7F">
        <w:rPr>
          <w:sz w:val="16"/>
        </w:rPr>
        <w:t xml:space="preserve"> This is not to say that successive South Korean governments have overlooked this privately, but it is fair to say that South Korea’s diplomatic successes have been more high profile in global multilateral forums than in Northeast Asia. Of course, </w:t>
      </w:r>
      <w:r w:rsidRPr="00363F25">
        <w:rPr>
          <w:rStyle w:val="StyleUnderline"/>
          <w:highlight w:val="yellow"/>
        </w:rPr>
        <w:t>managing</w:t>
      </w:r>
      <w:r w:rsidRPr="00294D7F">
        <w:rPr>
          <w:rStyle w:val="StyleUnderline"/>
        </w:rPr>
        <w:t xml:space="preserve"> the </w:t>
      </w:r>
      <w:r w:rsidRPr="00363F25">
        <w:rPr>
          <w:rStyle w:val="StyleUnderline"/>
          <w:highlight w:val="yellow"/>
        </w:rPr>
        <w:t>North Korea</w:t>
      </w:r>
      <w:r w:rsidRPr="00294D7F">
        <w:rPr>
          <w:rStyle w:val="StyleUnderline"/>
        </w:rPr>
        <w:t xml:space="preserve">n issue </w:t>
      </w:r>
      <w:r w:rsidRPr="00363F25">
        <w:rPr>
          <w:rStyle w:val="StyleUnderline"/>
          <w:highlight w:val="yellow"/>
        </w:rPr>
        <w:t>and pursuing a global agenda are not mutually exclusive given the international implications of Pyongyang’s nuclear program</w:t>
      </w:r>
      <w:r w:rsidRPr="00294D7F">
        <w:rPr>
          <w:sz w:val="16"/>
        </w:rPr>
        <w:t xml:space="preserve">. The point to emphasize is that unlike other peer states in the international system, </w:t>
      </w:r>
      <w:r w:rsidRPr="00363F25">
        <w:rPr>
          <w:rStyle w:val="StyleUnderline"/>
          <w:highlight w:val="yellow"/>
        </w:rPr>
        <w:t xml:space="preserve">South Korea is unlikely to ever enjoy </w:t>
      </w:r>
      <w:r w:rsidRPr="00B8201A">
        <w:rPr>
          <w:rStyle w:val="StyleUnderline"/>
        </w:rPr>
        <w:t xml:space="preserve">the luxury of </w:t>
      </w:r>
      <w:r w:rsidRPr="00363F25">
        <w:rPr>
          <w:rStyle w:val="StyleUnderline"/>
          <w:highlight w:val="yellow"/>
        </w:rPr>
        <w:t xml:space="preserve">a tranquil regional environment as it seeks to </w:t>
      </w:r>
      <w:r w:rsidRPr="00B8201A">
        <w:rPr>
          <w:rStyle w:val="StyleUnderline"/>
        </w:rPr>
        <w:t>further</w:t>
      </w:r>
      <w:r w:rsidRPr="00294D7F">
        <w:rPr>
          <w:rStyle w:val="StyleUnderline"/>
        </w:rPr>
        <w:t xml:space="preserve"> </w:t>
      </w:r>
      <w:r w:rsidRPr="00363F25">
        <w:rPr>
          <w:rStyle w:val="StyleUnderline"/>
          <w:highlight w:val="yellow"/>
        </w:rPr>
        <w:t xml:space="preserve">cement its place as a </w:t>
      </w:r>
      <w:r w:rsidRPr="00B8201A">
        <w:rPr>
          <w:rStyle w:val="StyleUnderline"/>
        </w:rPr>
        <w:t xml:space="preserve">global </w:t>
      </w:r>
      <w:r w:rsidRPr="00363F25">
        <w:rPr>
          <w:rStyle w:val="StyleUnderline"/>
          <w:highlight w:val="yellow"/>
        </w:rPr>
        <w:t>middle power</w:t>
      </w:r>
      <w:r w:rsidRPr="00294D7F">
        <w:rPr>
          <w:sz w:val="16"/>
        </w:rPr>
        <w:t xml:space="preserve"> in the twenty-first century.</w:t>
      </w:r>
    </w:p>
    <w:p w:rsidR="00816AAE" w:rsidRDefault="00816AAE" w:rsidP="00816AAE">
      <w:pPr>
        <w:pStyle w:val="Heading3"/>
      </w:pPr>
      <w:r>
        <w:t>AT: South Korea Leadership -&gt; Nuclear Power/S Warming</w:t>
      </w:r>
    </w:p>
    <w:p w:rsidR="00816AAE" w:rsidRDefault="00816AAE" w:rsidP="00816AAE">
      <w:pPr>
        <w:pStyle w:val="Heading4"/>
      </w:pPr>
      <w:r>
        <w:t xml:space="preserve">South Korea cannot lead until it has adequate nuclear leadership internally </w:t>
      </w:r>
    </w:p>
    <w:p w:rsidR="00816AAE" w:rsidRDefault="00816AAE" w:rsidP="00816AAE">
      <w:r w:rsidRPr="0051672E">
        <w:rPr>
          <w:rStyle w:val="Style13ptBold"/>
        </w:rPr>
        <w:t>Dalton 2015</w:t>
      </w:r>
      <w:r>
        <w:t xml:space="preserve"> - codirector of the nuclear policy program at the Carnegie Endowment for International Peace</w:t>
      </w:r>
      <w:r>
        <w:br/>
        <w:t>Toby, Middle-Power Korea, Council on Foreign Relations Press, p. 57-58</w:t>
      </w:r>
    </w:p>
    <w:p w:rsidR="00816AAE" w:rsidRPr="0051672E" w:rsidRDefault="00816AAE" w:rsidP="00816AAE">
      <w:pPr>
        <w:rPr>
          <w:sz w:val="16"/>
        </w:rPr>
      </w:pPr>
      <w:r w:rsidRPr="0051672E">
        <w:rPr>
          <w:sz w:val="16"/>
        </w:rPr>
        <w:t xml:space="preserve">But with the shifting nature of the nuclear security agenda and the decision by the participating governments to conclude the summit process in 2016, </w:t>
      </w:r>
      <w:r w:rsidRPr="00363F25">
        <w:rPr>
          <w:rStyle w:val="StyleUnderline"/>
          <w:highlight w:val="yellow"/>
        </w:rPr>
        <w:t>it remains to be seen</w:t>
      </w:r>
      <w:r w:rsidRPr="0051672E">
        <w:rPr>
          <w:rStyle w:val="StyleUnderline"/>
        </w:rPr>
        <w:t xml:space="preserve"> whether and </w:t>
      </w:r>
      <w:r w:rsidRPr="00363F25">
        <w:rPr>
          <w:rStyle w:val="StyleUnderline"/>
          <w:highlight w:val="yellow"/>
        </w:rPr>
        <w:t xml:space="preserve">how South Korea can </w:t>
      </w:r>
      <w:r w:rsidRPr="00B8201A">
        <w:rPr>
          <w:rStyle w:val="StyleUnderline"/>
        </w:rPr>
        <w:t>continue to</w:t>
      </w:r>
      <w:r w:rsidRPr="0051672E">
        <w:rPr>
          <w:rStyle w:val="StyleUnderline"/>
        </w:rPr>
        <w:t xml:space="preserve"> </w:t>
      </w:r>
      <w:r w:rsidRPr="00363F25">
        <w:rPr>
          <w:rStyle w:val="StyleUnderline"/>
          <w:highlight w:val="yellow"/>
        </w:rPr>
        <w:t xml:space="preserve">exercise middle-power leadership on nuclear safety and security </w:t>
      </w:r>
      <w:r w:rsidRPr="00B8201A">
        <w:rPr>
          <w:rStyle w:val="StyleUnderline"/>
        </w:rPr>
        <w:t>in the future</w:t>
      </w:r>
      <w:r w:rsidRPr="0051672E">
        <w:rPr>
          <w:sz w:val="16"/>
        </w:rPr>
        <w:t>. This same question hangs over the United States, for the NSS process was an Obama administration legacy, and it is uncertain whether his successor will maintain a strong commitment to the issue</w:t>
      </w:r>
      <w:r w:rsidRPr="0051672E">
        <w:rPr>
          <w:rStyle w:val="StyleUnderline"/>
        </w:rPr>
        <w:t xml:space="preserve">. </w:t>
      </w:r>
      <w:r w:rsidRPr="00363F25">
        <w:rPr>
          <w:rStyle w:val="StyleUnderline"/>
          <w:highlight w:val="yellow"/>
        </w:rPr>
        <w:t>Given that South Korea’s leadership in this endeavor was facilitated by the U</w:t>
      </w:r>
      <w:r w:rsidRPr="0051672E">
        <w:rPr>
          <w:sz w:val="16"/>
        </w:rPr>
        <w:t xml:space="preserve">nited </w:t>
      </w:r>
      <w:r w:rsidRPr="00363F25">
        <w:rPr>
          <w:rStyle w:val="StyleUnderline"/>
          <w:highlight w:val="yellow"/>
        </w:rPr>
        <w:t>S</w:t>
      </w:r>
      <w:r w:rsidRPr="0051672E">
        <w:rPr>
          <w:sz w:val="16"/>
        </w:rPr>
        <w:t xml:space="preserve">tates </w:t>
      </w:r>
      <w:r w:rsidRPr="0051672E">
        <w:rPr>
          <w:rStyle w:val="StyleUnderline"/>
        </w:rPr>
        <w:t>having established the</w:t>
      </w:r>
      <w:r>
        <w:rPr>
          <w:rStyle w:val="StyleUnderline"/>
        </w:rPr>
        <w:t xml:space="preserve"> </w:t>
      </w:r>
      <w:r w:rsidRPr="0051672E">
        <w:rPr>
          <w:rStyle w:val="StyleUnderline"/>
        </w:rPr>
        <w:t>process—placing South Korea in more of a bandwagoning role</w:t>
      </w:r>
      <w:r w:rsidRPr="0051672E">
        <w:rPr>
          <w:sz w:val="16"/>
        </w:rPr>
        <w:t xml:space="preserve">—it seems that fading U.S. interest might also diminish continued opportunities for South Korea’s nuclear diplomacy. Then again, fading U.S. commitment to the issue might open new opportunities for the ROK to fill a leadership vacuum. South Korea now has some pedigree, domestic resources, and the international standing to build on its efforts to strengthen nuclear safety and security both regionally and globally. Yet </w:t>
      </w:r>
      <w:r w:rsidRPr="00363F25">
        <w:rPr>
          <w:rStyle w:val="StyleUnderline"/>
          <w:highlight w:val="yellow"/>
        </w:rPr>
        <w:t>the promise of such a role will remain unfulfilled until South Korea develops a cadre of experts and there is a sustained political commitment to exercising leadership</w:t>
      </w:r>
      <w:r w:rsidRPr="0051672E">
        <w:rPr>
          <w:rStyle w:val="StyleUnderline"/>
        </w:rPr>
        <w:t xml:space="preserve"> on these issues </w:t>
      </w:r>
      <w:r w:rsidRPr="00363F25">
        <w:rPr>
          <w:rStyle w:val="StyleUnderline"/>
          <w:highlight w:val="yellow"/>
        </w:rPr>
        <w:t>beyond host diplomacy</w:t>
      </w:r>
      <w:r w:rsidRPr="0051672E">
        <w:rPr>
          <w:sz w:val="16"/>
        </w:rPr>
        <w:t xml:space="preserve">. </w:t>
      </w:r>
      <w:r w:rsidRPr="0051672E">
        <w:rPr>
          <w:rStyle w:val="StyleUnderline"/>
        </w:rPr>
        <w:t>This is</w:t>
      </w:r>
      <w:r w:rsidRPr="0051672E">
        <w:rPr>
          <w:sz w:val="16"/>
        </w:rPr>
        <w:t xml:space="preserve"> not merely criticism from an outside observer, but </w:t>
      </w:r>
      <w:r w:rsidRPr="0051672E">
        <w:rPr>
          <w:rStyle w:val="StyleUnderline"/>
        </w:rPr>
        <w:t xml:space="preserve">a point made also by South Korean experts </w:t>
      </w:r>
      <w:r w:rsidRPr="00363F25">
        <w:rPr>
          <w:rStyle w:val="StyleUnderline"/>
          <w:highlight w:val="yellow"/>
        </w:rPr>
        <w:t>critical of the government’s lack of follow-through.</w:t>
      </w:r>
      <w:r w:rsidRPr="0051672E">
        <w:rPr>
          <w:sz w:val="16"/>
        </w:rPr>
        <w:t xml:space="preserve"> Writing after the Seoul summit, Shin Chang-Hoon argued that South Koreans “need to reflect on whether we were simply interested in hosting the event or we were seriously interested in achieving nuclear security and taking leadership.”22</w:t>
      </w:r>
    </w:p>
    <w:p w:rsidR="00816AAE" w:rsidRDefault="00816AAE" w:rsidP="00816AAE">
      <w:pPr>
        <w:pStyle w:val="Heading4"/>
      </w:pPr>
      <w:r>
        <w:t>Internal issues keep South Korea from leading on nuclear power development</w:t>
      </w:r>
    </w:p>
    <w:p w:rsidR="00816AAE" w:rsidRDefault="00816AAE" w:rsidP="00816AAE">
      <w:r w:rsidRPr="0051672E">
        <w:rPr>
          <w:rStyle w:val="Style13ptBold"/>
        </w:rPr>
        <w:t>Dalton 2015</w:t>
      </w:r>
      <w:r>
        <w:t xml:space="preserve"> - codirector of the nuclear policy program at the Carnegie Endowment for International Peace</w:t>
      </w:r>
      <w:r>
        <w:br/>
        <w:t>Toby, Middle-Power Korea, Council on Foreign Relations Press, p. 58-59</w:t>
      </w:r>
    </w:p>
    <w:p w:rsidR="00816AAE" w:rsidRPr="008A6E53" w:rsidRDefault="00816AAE" w:rsidP="00816AAE">
      <w:pPr>
        <w:rPr>
          <w:sz w:val="16"/>
        </w:rPr>
      </w:pPr>
      <w:r w:rsidRPr="008A6E53">
        <w:rPr>
          <w:sz w:val="16"/>
        </w:rPr>
        <w:t xml:space="preserve">For South Korea, </w:t>
      </w:r>
      <w:r w:rsidRPr="00363F25">
        <w:rPr>
          <w:rStyle w:val="StyleUnderline"/>
          <w:highlight w:val="yellow"/>
        </w:rPr>
        <w:t>hosting the 2012 Nuclear Security Summit did not result in any breakthroughs</w:t>
      </w:r>
      <w:r w:rsidRPr="00B8201A">
        <w:rPr>
          <w:rStyle w:val="StyleUnderline"/>
        </w:rPr>
        <w:t xml:space="preserve"> in nuclear diplomacy with North Korea. It did not contribute</w:t>
      </w:r>
      <w:r w:rsidRPr="00B8201A">
        <w:rPr>
          <w:sz w:val="16"/>
        </w:rPr>
        <w:t xml:space="preserve"> to South Korea’s aspirations </w:t>
      </w:r>
      <w:r w:rsidRPr="00B8201A">
        <w:rPr>
          <w:rStyle w:val="StyleUnderline"/>
        </w:rPr>
        <w:t xml:space="preserve">to </w:t>
      </w:r>
      <w:r w:rsidRPr="00B8201A">
        <w:rPr>
          <w:sz w:val="16"/>
        </w:rPr>
        <w:t xml:space="preserve">sell </w:t>
      </w:r>
      <w:r w:rsidRPr="00B8201A">
        <w:rPr>
          <w:rStyle w:val="StyleUnderline"/>
        </w:rPr>
        <w:t>more</w:t>
      </w:r>
      <w:r w:rsidRPr="008A6E53">
        <w:rPr>
          <w:rStyle w:val="StyleUnderline"/>
        </w:rPr>
        <w:t xml:space="preserve"> nuclear</w:t>
      </w:r>
      <w:r>
        <w:rPr>
          <w:rStyle w:val="StyleUnderline"/>
        </w:rPr>
        <w:t xml:space="preserve"> </w:t>
      </w:r>
      <w:r w:rsidRPr="008A6E53">
        <w:rPr>
          <w:rStyle w:val="StyleUnderline"/>
        </w:rPr>
        <w:t xml:space="preserve">power </w:t>
      </w:r>
      <w:r w:rsidRPr="008A6E53">
        <w:rPr>
          <w:sz w:val="16"/>
        </w:rPr>
        <w:t xml:space="preserve">reactors overseas nor materially change the terms of the U.S.- ROK nuclear cooperation agreement negotiations in ways favorable to South Korea. All of these issues had their own dynamics outside of the NSS process, and despite misplaced hopes by some South Korean foreign policy experts and the broader public, there were at best marginal opportunities for South Korea to advance these interests using the NSS platform. Yet South Korea certainly burnished its reputation as a leading nuclear power with its aspirations to set the norm on nuclear safety and security. It marshaled significant resources and made substantive and procedural contributions to the summit in ways that broadened the global basis of the effort, though they were in concert with U.S. ideals. In seizing the opportunity to host the summit, South Korea built a platform from which to exert influence in the future. And yet, as described here, </w:t>
      </w:r>
      <w:r w:rsidRPr="00363F25">
        <w:rPr>
          <w:rStyle w:val="StyleUnderline"/>
          <w:highlight w:val="yellow"/>
        </w:rPr>
        <w:t>South Korea’s efforts during and actions subsequent to the 2012 summit</w:t>
      </w:r>
      <w:r w:rsidRPr="00363F25">
        <w:rPr>
          <w:sz w:val="16"/>
          <w:highlight w:val="yellow"/>
        </w:rPr>
        <w:t>—</w:t>
      </w:r>
      <w:r w:rsidRPr="00363F25">
        <w:rPr>
          <w:rStyle w:val="StyleUnderline"/>
          <w:highlight w:val="yellow"/>
        </w:rPr>
        <w:t>in particular the perception of diminished</w:t>
      </w:r>
      <w:r w:rsidRPr="008A6E53">
        <w:rPr>
          <w:sz w:val="16"/>
        </w:rPr>
        <w:t xml:space="preserve"> capacity and </w:t>
      </w:r>
      <w:r w:rsidRPr="00363F25">
        <w:rPr>
          <w:rStyle w:val="StyleUnderline"/>
          <w:highlight w:val="yellow"/>
        </w:rPr>
        <w:t>interest</w:t>
      </w:r>
      <w:r w:rsidRPr="008A6E53">
        <w:rPr>
          <w:sz w:val="16"/>
        </w:rPr>
        <w:t xml:space="preserve"> in these issues </w:t>
      </w:r>
      <w:r w:rsidRPr="00363F25">
        <w:rPr>
          <w:rStyle w:val="StyleUnderline"/>
          <w:highlight w:val="yellow"/>
        </w:rPr>
        <w:t>under</w:t>
      </w:r>
      <w:r w:rsidRPr="008A6E53">
        <w:rPr>
          <w:rStyle w:val="StyleUnderline"/>
        </w:rPr>
        <w:t xml:space="preserve"> the </w:t>
      </w:r>
      <w:r w:rsidRPr="00363F25">
        <w:rPr>
          <w:rStyle w:val="StyleUnderline"/>
          <w:highlight w:val="yellow"/>
        </w:rPr>
        <w:t>Park</w:t>
      </w:r>
      <w:r w:rsidRPr="008A6E53">
        <w:rPr>
          <w:rStyle w:val="StyleUnderline"/>
        </w:rPr>
        <w:t xml:space="preserve"> administration</w:t>
      </w:r>
      <w:r w:rsidRPr="008A6E53">
        <w:rPr>
          <w:sz w:val="16"/>
        </w:rPr>
        <w:t xml:space="preserve">— </w:t>
      </w:r>
      <w:r w:rsidRPr="00363F25">
        <w:rPr>
          <w:rStyle w:val="StyleUnderline"/>
          <w:highlight w:val="yellow"/>
        </w:rPr>
        <w:t>calls into question its desire and ability to exercise effective leadership</w:t>
      </w:r>
      <w:r w:rsidRPr="008A6E53">
        <w:rPr>
          <w:rStyle w:val="StyleUnderline"/>
        </w:rPr>
        <w:t xml:space="preserve"> in the future</w:t>
      </w:r>
      <w:r w:rsidRPr="008A6E53">
        <w:rPr>
          <w:sz w:val="16"/>
        </w:rPr>
        <w:t xml:space="preserve">. The gains from 2012 will be ephemeral unless the ROK seizes the opportunity of the final summit in 2016 to cement its role as a leading implementer of nuclear security in Asia and global agenda-setter working hand in hand with the United States, the Netherlands, and others to transition the NSS process to a durable global nuclear security architecture. South Korea may play a unique role if it chooses, for it possesses comparative advantages in technological resources and regional positioning. It can utilize its center of excellence to train a world-class cadre of nuclear technology and policy specialists to help staff the IAEA and other institutions that will be pillars of the global nuclear security architecture. Seoul can invest more in training and related efforts to strengthen nuclear security practices among developing states in Asia, even as it builds its domestic pool of experts. And it can seek a more active bridging role by working with states that for political reasons are unlikely to seek help from the United States, Russia, China, or others for nuclear safety and security assistance. But </w:t>
      </w:r>
      <w:r w:rsidRPr="00363F25">
        <w:rPr>
          <w:rStyle w:val="StyleUnderline"/>
          <w:highlight w:val="yellow"/>
        </w:rPr>
        <w:t>to fulfill this leadership potential, South Korea should work harder to maintain</w:t>
      </w:r>
      <w:r w:rsidRPr="008A6E53">
        <w:rPr>
          <w:rStyle w:val="StyleUnderline"/>
        </w:rPr>
        <w:t xml:space="preserve"> both the </w:t>
      </w:r>
      <w:r w:rsidRPr="00363F25">
        <w:rPr>
          <w:rStyle w:val="StyleUnderline"/>
          <w:highlight w:val="yellow"/>
        </w:rPr>
        <w:t>technical and policy expertise</w:t>
      </w:r>
      <w:r w:rsidRPr="008A6E53">
        <w:rPr>
          <w:rStyle w:val="StyleUnderline"/>
        </w:rPr>
        <w:t xml:space="preserve"> developed around the</w:t>
      </w:r>
      <w:r>
        <w:rPr>
          <w:rStyle w:val="StyleUnderline"/>
        </w:rPr>
        <w:t xml:space="preserve"> </w:t>
      </w:r>
      <w:r w:rsidRPr="008A6E53">
        <w:rPr>
          <w:rStyle w:val="StyleUnderline"/>
        </w:rPr>
        <w:t xml:space="preserve">2012 summit, </w:t>
      </w:r>
      <w:r w:rsidRPr="00363F25">
        <w:rPr>
          <w:rStyle w:val="StyleUnderline"/>
          <w:highlight w:val="yellow"/>
        </w:rPr>
        <w:t>and to build institutions within the government to sustain the political commitment made by</w:t>
      </w:r>
      <w:r w:rsidRPr="008A6E53">
        <w:rPr>
          <w:rStyle w:val="StyleUnderline"/>
        </w:rPr>
        <w:t xml:space="preserve"> President </w:t>
      </w:r>
      <w:r w:rsidRPr="00363F25">
        <w:rPr>
          <w:rStyle w:val="StyleUnderline"/>
          <w:highlight w:val="yellow"/>
        </w:rPr>
        <w:t>Lee</w:t>
      </w:r>
      <w:r w:rsidRPr="008A6E53">
        <w:rPr>
          <w:sz w:val="16"/>
        </w:rPr>
        <w:t>.</w:t>
      </w:r>
    </w:p>
    <w:p w:rsidR="00816AAE" w:rsidRDefault="00816AAE" w:rsidP="00816AAE"/>
    <w:p w:rsidR="00816AAE" w:rsidRDefault="00816AAE" w:rsidP="00816AAE">
      <w:pPr>
        <w:pStyle w:val="Heading3"/>
      </w:pPr>
      <w:r>
        <w:t>Alt causes</w:t>
      </w:r>
    </w:p>
    <w:p w:rsidR="00816AAE" w:rsidRDefault="00816AAE" w:rsidP="00816AAE">
      <w:pPr>
        <w:pStyle w:val="Heading4"/>
      </w:pPr>
      <w:r>
        <w:t>Multiple alt causes slow the economy</w:t>
      </w:r>
    </w:p>
    <w:p w:rsidR="00816AAE" w:rsidRPr="00D77BAA" w:rsidRDefault="00816AAE" w:rsidP="00816AAE">
      <w:r w:rsidRPr="00D77BAA">
        <w:rPr>
          <w:rStyle w:val="Style13ptBold"/>
        </w:rPr>
        <w:t>Korea Herald 2016</w:t>
      </w:r>
      <w:r>
        <w:t xml:space="preserve"> </w:t>
      </w:r>
      <w:r>
        <w:br/>
        <w:t>"Korean economy faces slowdown in growth potential: IMF," Jun 8, www.koreaherald.com/view.php?ud=20160608000912</w:t>
      </w:r>
    </w:p>
    <w:p w:rsidR="00816AAE" w:rsidRPr="00D77BAA" w:rsidRDefault="00816AAE" w:rsidP="00816AAE">
      <w:pPr>
        <w:rPr>
          <w:sz w:val="16"/>
        </w:rPr>
      </w:pPr>
      <w:r w:rsidRPr="00D77BAA">
        <w:rPr>
          <w:rStyle w:val="StyleUnderline"/>
        </w:rPr>
        <w:t>The South Korean economy faces headwinds</w:t>
      </w:r>
      <w:r w:rsidRPr="00D77BAA">
        <w:rPr>
          <w:sz w:val="16"/>
        </w:rPr>
        <w:t xml:space="preserve"> both </w:t>
      </w:r>
      <w:r w:rsidRPr="00D77BAA">
        <w:rPr>
          <w:rStyle w:val="StyleUnderline"/>
        </w:rPr>
        <w:t>at home and abroad due mainly to rapid aging and faltering exports,</w:t>
      </w:r>
      <w:r w:rsidRPr="00D77BAA">
        <w:rPr>
          <w:sz w:val="16"/>
        </w:rPr>
        <w:t xml:space="preserve"> with its growth potential slowing down at the same time, the International Monetary Fund said Wednesday. "With income levels still short of the OECD frontier, (South Korea's) potential growth has slowed," the IMF mission, which had an annual consultation with the South Korean government, said a press release. "At the same time, </w:t>
      </w:r>
      <w:r w:rsidRPr="00D77BAA">
        <w:rPr>
          <w:rStyle w:val="StyleUnderline"/>
        </w:rPr>
        <w:t xml:space="preserve">Korea is facing major structural headwinds including: rapid population aging; the economy's heavy reliance on exports even as global trade slows; corporate vulnerabilities; labor market distortions; and lagging productivity, </w:t>
      </w:r>
      <w:r w:rsidRPr="00D77BAA">
        <w:rPr>
          <w:sz w:val="16"/>
        </w:rPr>
        <w:t xml:space="preserve">particularly in the service sector and among small and medium enterprises." The organization holds bilateral discussions with member countries every year to review their overall economic developments and fiscal policies. The IMF delegation led by Kalpana Kochhar, a deputy director in the Asia and Pacific Department of the IMF, has been in South Korea since May 26 for meetings with government officials from the finance ministry, the Bank of Korea and the Financial Services Commission. Rapid aging and a decreasing working-age population are regarded as the biggest factors that will drag down the country's growth potential. According to separate data, South Korea is on the threshold of becoming an aged society, with those aged over 65 accounting for 13.1 percent of the 50 million population. The fertility rate stood at 1.24 in 2014, well below the level of 1.8 percent needed to sustain the current population South Korea's exports, the key economic driver that accounts for nearly 40 percent of the gross domestic product, fell every single month since January last year. </w:t>
      </w:r>
      <w:r w:rsidRPr="00D77BAA">
        <w:rPr>
          <w:rStyle w:val="StyleUnderline"/>
        </w:rPr>
        <w:t>The IMF mission said it is necessary for Asia's fourth-largest economy to complete sweeping reform in the business and labor sectors to raise lagging productivity and growth potential in the end.</w:t>
      </w:r>
      <w:r>
        <w:rPr>
          <w:rStyle w:val="StyleUnderline"/>
        </w:rPr>
        <w:t xml:space="preserve"> </w:t>
      </w:r>
      <w:r w:rsidRPr="00D77BAA">
        <w:rPr>
          <w:sz w:val="16"/>
        </w:rPr>
        <w:t>"Given Korea's low public debt, there is space to use fiscal policy in a complementary fashion, both to cushion the impact of structural reforms and to incentivize such reforms," it said.</w:t>
      </w:r>
    </w:p>
    <w:p w:rsidR="00816AAE" w:rsidRDefault="00816AAE" w:rsidP="00816AAE"/>
    <w:p w:rsidR="00816AAE" w:rsidRDefault="00816AAE" w:rsidP="00816AAE">
      <w:pPr>
        <w:pStyle w:val="Heading3"/>
      </w:pPr>
      <w:r>
        <w:t>AT: Democracy AO</w:t>
      </w:r>
    </w:p>
    <w:p w:rsidR="00816AAE" w:rsidRDefault="00816AAE" w:rsidP="00816AAE">
      <w:pPr>
        <w:pStyle w:val="Heading4"/>
      </w:pPr>
      <w:r>
        <w:t xml:space="preserve">Asian democracy is resilient </w:t>
      </w:r>
    </w:p>
    <w:p w:rsidR="00816AAE" w:rsidRPr="006C403F" w:rsidRDefault="00816AAE" w:rsidP="00816AAE">
      <w:r w:rsidRPr="006C403F">
        <w:rPr>
          <w:rStyle w:val="Style13ptBold"/>
        </w:rPr>
        <w:t>Palatino 2016</w:t>
      </w:r>
      <w:r>
        <w:t xml:space="preserve"> </w:t>
      </w:r>
      <w:r>
        <w:br/>
        <w:t>Mong, "What the 'Death of Democracy' Means in Southeast Asia,” Mar 12, thediplomat.com/2016/03/what-the-death-of-democracy-means-in-southeast-asia/</w:t>
      </w:r>
    </w:p>
    <w:p w:rsidR="00816AAE" w:rsidRPr="006C403F" w:rsidRDefault="00816AAE" w:rsidP="00816AAE">
      <w:pPr>
        <w:rPr>
          <w:rStyle w:val="StyleUnderline"/>
        </w:rPr>
      </w:pPr>
      <w:r w:rsidRPr="006C403F">
        <w:rPr>
          <w:rStyle w:val="StyleUnderline"/>
        </w:rPr>
        <w:t>Remembering the day when democracy died proved useful in mobilizing the people to take action in order to expel or challenge the anti-democratic elements in society.</w:t>
      </w:r>
      <w:r w:rsidRPr="006C403F">
        <w:rPr>
          <w:sz w:val="16"/>
        </w:rPr>
        <w:t xml:space="preserve"> It is also an effective information campaign </w:t>
      </w:r>
      <w:r w:rsidRPr="006C403F">
        <w:rPr>
          <w:rStyle w:val="StyleUnderline"/>
        </w:rPr>
        <w:t xml:space="preserve">to keep the </w:t>
      </w:r>
      <w:r w:rsidRPr="006C403F">
        <w:rPr>
          <w:rStyle w:val="Emphasis"/>
        </w:rPr>
        <w:t>democratic struggle relevant.</w:t>
      </w:r>
      <w:r>
        <w:rPr>
          <w:rStyle w:val="Emphasis"/>
        </w:rPr>
        <w:t xml:space="preserve"> </w:t>
      </w:r>
      <w:r w:rsidRPr="006C403F">
        <w:rPr>
          <w:sz w:val="16"/>
        </w:rPr>
        <w:t xml:space="preserve">In the case of Myanmar, it sustains the narrative to push the country’s transition to modern democracy. In the Philippines, it is once more a potent political issue because the son of Marcos is running for vice president in the May 2016 elections. In Indonesia, survivors and relatives of the 1965 anti-communist hysteria continue to seek justice and apology from the state. Elsewhere in the region, </w:t>
      </w:r>
      <w:r w:rsidRPr="006C403F">
        <w:rPr>
          <w:rStyle w:val="StyleUnderline"/>
        </w:rPr>
        <w:t xml:space="preserve">civil society groups are accusing the incumbent ruling parties of killing democracy as part of a campaign to build a strong political movement. </w:t>
      </w:r>
      <w:r w:rsidRPr="006C403F">
        <w:rPr>
          <w:sz w:val="16"/>
        </w:rPr>
        <w:t xml:space="preserve">Thai activists are calling for the restoration of civilian rule after the army grabbed power in May 2014. In Malaysia, various groups formed a coalition to demand the resignation of Prime Minister Najib Razak who is battling corruption charges. Najib is also accused of stifling the people’s right to free speech. </w:t>
      </w:r>
      <w:r w:rsidRPr="006C403F">
        <w:rPr>
          <w:rStyle w:val="StyleUnderline"/>
        </w:rPr>
        <w:t>Democracy has died several times in Southeast Asia and its death has often inspired many people to join forces in order to bring it back to life.</w:t>
      </w:r>
      <w:r w:rsidRPr="006C403F">
        <w:rPr>
          <w:sz w:val="16"/>
        </w:rPr>
        <w:t xml:space="preserve"> At times, it has taken many years and decades before democracy has been restored. But what is important is that </w:t>
      </w:r>
      <w:r w:rsidRPr="006C403F">
        <w:rPr>
          <w:rStyle w:val="StyleUnderline"/>
        </w:rPr>
        <w:t>the democratic ideal has become the true, unifying goal in the region.</w:t>
      </w:r>
    </w:p>
    <w:p w:rsidR="00816AAE" w:rsidRDefault="00816AAE" w:rsidP="00816AAE">
      <w:pPr>
        <w:pStyle w:val="Heading4"/>
      </w:pPr>
      <w:r>
        <w:t>And – the plan solves</w:t>
      </w:r>
    </w:p>
    <w:p w:rsidR="00816AAE" w:rsidRPr="009F1A1B" w:rsidRDefault="00816AAE" w:rsidP="00816AAE">
      <w:pPr>
        <w:rPr>
          <w:rFonts w:asciiTheme="minorHAnsi" w:hAnsiTheme="minorHAnsi"/>
          <w:b/>
          <w:sz w:val="24"/>
        </w:rPr>
      </w:pPr>
      <w:r w:rsidRPr="009F1A1B">
        <w:rPr>
          <w:rFonts w:asciiTheme="minorHAnsi" w:hAnsiTheme="minorHAnsi"/>
          <w:b/>
          <w:sz w:val="24"/>
        </w:rPr>
        <w:t>Motoyama et al., Kyoto professor emeritus, 2015</w:t>
      </w:r>
    </w:p>
    <w:p w:rsidR="00816AAE" w:rsidRPr="009F1A1B" w:rsidRDefault="00816AAE" w:rsidP="00816AAE">
      <w:pPr>
        <w:rPr>
          <w:rFonts w:asciiTheme="minorHAnsi" w:hAnsiTheme="minorHAnsi"/>
        </w:rPr>
      </w:pPr>
      <w:r w:rsidRPr="009F1A1B">
        <w:rPr>
          <w:rFonts w:asciiTheme="minorHAnsi" w:hAnsiTheme="minorHAnsi"/>
        </w:rPr>
        <w:t xml:space="preserve">(Yoshihiko, “Does Okinawa Need Another US Military Base?”, April, </w:t>
      </w:r>
      <w:hyperlink r:id="rId6" w:history="1">
        <w:r w:rsidRPr="009F1A1B">
          <w:rPr>
            <w:rStyle w:val="Hyperlink"/>
            <w:rFonts w:asciiTheme="minorHAnsi" w:hAnsiTheme="minorHAnsi"/>
          </w:rPr>
          <w:t>http://www.okinawaiken.org/washingtonpost2015/</w:t>
        </w:r>
      </w:hyperlink>
      <w:r w:rsidRPr="009F1A1B">
        <w:rPr>
          <w:rFonts w:asciiTheme="minorHAnsi" w:hAnsiTheme="minorHAnsi"/>
        </w:rPr>
        <w:t>)</w:t>
      </w:r>
    </w:p>
    <w:p w:rsidR="00816AAE" w:rsidRDefault="00816AAE" w:rsidP="00816AAE">
      <w:pPr>
        <w:rPr>
          <w:rStyle w:val="Emphasis"/>
          <w:rFonts w:asciiTheme="minorHAnsi" w:hAnsiTheme="minorHAnsi"/>
        </w:rPr>
      </w:pPr>
      <w:r w:rsidRPr="009F1A1B">
        <w:rPr>
          <w:rFonts w:asciiTheme="minorHAnsi" w:hAnsiTheme="minorHAnsi"/>
          <w:sz w:val="16"/>
        </w:rPr>
        <w:t xml:space="preserve">After two decades of resisting the Henoko plan, and what </w:t>
      </w:r>
      <w:r w:rsidRPr="009F1A1B">
        <w:rPr>
          <w:rStyle w:val="StyleUnderline"/>
          <w:rFonts w:asciiTheme="minorHAnsi" w:hAnsiTheme="minorHAnsi"/>
        </w:rPr>
        <w:t>in</w:t>
      </w:r>
      <w:r w:rsidRPr="009F1A1B">
        <w:rPr>
          <w:rFonts w:asciiTheme="minorHAnsi" w:hAnsiTheme="minorHAnsi"/>
          <w:sz w:val="16"/>
        </w:rPr>
        <w:t xml:space="preserve"> any genuine democracy would be regarded as </w:t>
      </w:r>
      <w:r w:rsidRPr="009F1A1B">
        <w:rPr>
          <w:rStyle w:val="StyleUnderline"/>
          <w:rFonts w:asciiTheme="minorHAnsi" w:hAnsiTheme="minorHAnsi"/>
        </w:rPr>
        <w:t>decisive elections held in 2014,</w:t>
      </w:r>
      <w:r w:rsidRPr="009F1A1B">
        <w:rPr>
          <w:rFonts w:asciiTheme="minorHAnsi" w:hAnsiTheme="minorHAnsi"/>
          <w:sz w:val="16"/>
        </w:rPr>
        <w:t xml:space="preserve"> </w:t>
      </w:r>
      <w:r w:rsidRPr="007C5E3A">
        <w:rPr>
          <w:rStyle w:val="StyleUnderline"/>
          <w:rFonts w:asciiTheme="minorHAnsi" w:hAnsiTheme="minorHAnsi"/>
          <w:highlight w:val="yellow"/>
        </w:rPr>
        <w:t>the people</w:t>
      </w:r>
      <w:r w:rsidRPr="009F1A1B">
        <w:rPr>
          <w:rStyle w:val="StyleUnderline"/>
          <w:rFonts w:asciiTheme="minorHAnsi" w:hAnsiTheme="minorHAnsi"/>
        </w:rPr>
        <w:t xml:space="preserve"> of Okinawa </w:t>
      </w:r>
      <w:r w:rsidRPr="007C5E3A">
        <w:rPr>
          <w:rStyle w:val="StyleUnderline"/>
          <w:rFonts w:asciiTheme="minorHAnsi" w:hAnsiTheme="minorHAnsi"/>
          <w:highlight w:val="yellow"/>
        </w:rPr>
        <w:t>made their views</w:t>
      </w:r>
      <w:r w:rsidRPr="009F1A1B">
        <w:rPr>
          <w:rStyle w:val="StyleUnderline"/>
          <w:rFonts w:asciiTheme="minorHAnsi" w:hAnsiTheme="minorHAnsi"/>
        </w:rPr>
        <w:t xml:space="preserve"> </w:t>
      </w:r>
      <w:r w:rsidRPr="007C5E3A">
        <w:rPr>
          <w:rStyle w:val="StyleUnderline"/>
          <w:rFonts w:asciiTheme="minorHAnsi" w:hAnsiTheme="minorHAnsi"/>
          <w:highlight w:val="yellow"/>
        </w:rPr>
        <w:t>clear to Washington</w:t>
      </w:r>
      <w:r w:rsidRPr="009F1A1B">
        <w:rPr>
          <w:rStyle w:val="StyleUnderline"/>
          <w:rFonts w:asciiTheme="minorHAnsi" w:hAnsiTheme="minorHAnsi"/>
        </w:rPr>
        <w:t xml:space="preserve"> and Tokyo</w:t>
      </w:r>
      <w:r w:rsidRPr="009F1A1B">
        <w:rPr>
          <w:rFonts w:asciiTheme="minorHAnsi" w:hAnsiTheme="minorHAnsi"/>
          <w:sz w:val="16"/>
        </w:rPr>
        <w:t xml:space="preserve">. In January, </w:t>
      </w:r>
      <w:r w:rsidRPr="009F1A1B">
        <w:rPr>
          <w:rStyle w:val="StyleUnderline"/>
          <w:rFonts w:asciiTheme="minorHAnsi" w:hAnsiTheme="minorHAnsi"/>
        </w:rPr>
        <w:t>Mayor</w:t>
      </w:r>
      <w:r w:rsidRPr="009F1A1B">
        <w:rPr>
          <w:rFonts w:asciiTheme="minorHAnsi" w:hAnsiTheme="minorHAnsi"/>
          <w:sz w:val="16"/>
        </w:rPr>
        <w:t xml:space="preserve"> Susumu </w:t>
      </w:r>
      <w:r w:rsidRPr="009F1A1B">
        <w:rPr>
          <w:rStyle w:val="StyleUnderline"/>
          <w:rFonts w:asciiTheme="minorHAnsi" w:hAnsiTheme="minorHAnsi"/>
        </w:rPr>
        <w:t>Inamine, a forthright opponent of the Henoko plan, won re-election by a wide margin in Nago. In the gubernatorial race</w:t>
      </w:r>
      <w:r w:rsidRPr="009F1A1B">
        <w:rPr>
          <w:rFonts w:asciiTheme="minorHAnsi" w:hAnsiTheme="minorHAnsi"/>
          <w:sz w:val="16"/>
        </w:rPr>
        <w:t xml:space="preserve"> in November, </w:t>
      </w:r>
      <w:r w:rsidRPr="009F1A1B">
        <w:rPr>
          <w:rStyle w:val="StyleUnderline"/>
          <w:rFonts w:asciiTheme="minorHAnsi" w:hAnsiTheme="minorHAnsi"/>
        </w:rPr>
        <w:t>Okinawans overwhelmingly elected former Naha City Mayor and base opponent Takeshi Onaga</w:t>
      </w:r>
      <w:r w:rsidRPr="009F1A1B">
        <w:rPr>
          <w:rFonts w:asciiTheme="minorHAnsi" w:hAnsiTheme="minorHAnsi"/>
          <w:sz w:val="16"/>
        </w:rPr>
        <w:t xml:space="preserve"> over incumbent Hirokazu Nakaima, who had succumbed to pressure from the Tokyo government to accept the project. </w:t>
      </w:r>
      <w:r w:rsidRPr="007C5E3A">
        <w:rPr>
          <w:rStyle w:val="Emphasis"/>
          <w:rFonts w:asciiTheme="minorHAnsi" w:hAnsiTheme="minorHAnsi"/>
          <w:highlight w:val="yellow"/>
        </w:rPr>
        <w:t>The election amounted to an Okinawa-wide referendum</w:t>
      </w:r>
      <w:r w:rsidRPr="009F1A1B">
        <w:rPr>
          <w:rStyle w:val="Emphasis"/>
          <w:rFonts w:asciiTheme="minorHAnsi" w:hAnsiTheme="minorHAnsi"/>
        </w:rPr>
        <w:t xml:space="preserve"> over the Henoko-Futenma issue</w:t>
      </w:r>
      <w:r w:rsidRPr="009F1A1B">
        <w:rPr>
          <w:rFonts w:asciiTheme="minorHAnsi" w:hAnsiTheme="minorHAnsi"/>
          <w:sz w:val="16"/>
        </w:rPr>
        <w:t xml:space="preserve">, in which even the long-suffering residents of Ginowan voted in largest numbers for Onaga. Finally, in December, </w:t>
      </w:r>
      <w:r w:rsidRPr="009F1A1B">
        <w:rPr>
          <w:rStyle w:val="StyleUnderline"/>
          <w:rFonts w:asciiTheme="minorHAnsi" w:hAnsiTheme="minorHAnsi"/>
        </w:rPr>
        <w:t>all four Okinawan constituencies elected anti-base construction candidates</w:t>
      </w:r>
      <w:r w:rsidRPr="009F1A1B">
        <w:rPr>
          <w:rFonts w:asciiTheme="minorHAnsi" w:hAnsiTheme="minorHAnsi"/>
          <w:sz w:val="16"/>
        </w:rPr>
        <w:t xml:space="preserve"> to the Lower House of the Japanese Diet, while </w:t>
      </w:r>
      <w:r w:rsidRPr="009F1A1B">
        <w:rPr>
          <w:rStyle w:val="StyleUnderline"/>
          <w:rFonts w:asciiTheme="minorHAnsi" w:hAnsiTheme="minorHAnsi"/>
        </w:rPr>
        <w:t>various polls show that between 65-80% of Okinawans are opposed to any new base</w:t>
      </w:r>
      <w:r w:rsidRPr="009F1A1B">
        <w:rPr>
          <w:rFonts w:asciiTheme="minorHAnsi" w:hAnsiTheme="minorHAnsi"/>
          <w:sz w:val="16"/>
        </w:rPr>
        <w:t xml:space="preserve">. </w:t>
      </w:r>
      <w:r w:rsidRPr="007C5E3A">
        <w:rPr>
          <w:rStyle w:val="Emphasis"/>
          <w:rFonts w:asciiTheme="minorHAnsi" w:hAnsiTheme="minorHAnsi"/>
          <w:highlight w:val="yellow"/>
        </w:rPr>
        <w:t>Despite</w:t>
      </w:r>
      <w:r w:rsidRPr="009F1A1B">
        <w:rPr>
          <w:rStyle w:val="Emphasis"/>
          <w:rFonts w:asciiTheme="minorHAnsi" w:hAnsiTheme="minorHAnsi"/>
        </w:rPr>
        <w:t xml:space="preserve"> these election </w:t>
      </w:r>
      <w:r w:rsidRPr="007C5E3A">
        <w:rPr>
          <w:rStyle w:val="Emphasis"/>
          <w:rFonts w:asciiTheme="minorHAnsi" w:hAnsiTheme="minorHAnsi"/>
          <w:highlight w:val="yellow"/>
        </w:rPr>
        <w:t>results</w:t>
      </w:r>
      <w:r w:rsidRPr="009F1A1B">
        <w:rPr>
          <w:rStyle w:val="Emphasis"/>
          <w:rFonts w:asciiTheme="minorHAnsi" w:hAnsiTheme="minorHAnsi"/>
        </w:rPr>
        <w:t xml:space="preserve">, the Government of </w:t>
      </w:r>
      <w:r w:rsidRPr="007C5E3A">
        <w:rPr>
          <w:rStyle w:val="Emphasis"/>
          <w:rFonts w:asciiTheme="minorHAnsi" w:hAnsiTheme="minorHAnsi"/>
          <w:highlight w:val="yellow"/>
        </w:rPr>
        <w:t>Japan continues to steamroll</w:t>
      </w:r>
      <w:r w:rsidRPr="009F1A1B">
        <w:rPr>
          <w:rStyle w:val="Emphasis"/>
          <w:rFonts w:asciiTheme="minorHAnsi" w:hAnsiTheme="minorHAnsi"/>
        </w:rPr>
        <w:t xml:space="preserve"> the relocation project over the will of </w:t>
      </w:r>
      <w:r w:rsidRPr="007C5E3A">
        <w:rPr>
          <w:rStyle w:val="Emphasis"/>
          <w:rFonts w:asciiTheme="minorHAnsi" w:hAnsiTheme="minorHAnsi"/>
          <w:highlight w:val="yellow"/>
        </w:rPr>
        <w:t>the</w:t>
      </w:r>
      <w:r w:rsidRPr="009F1A1B">
        <w:rPr>
          <w:rStyle w:val="Emphasis"/>
          <w:rFonts w:asciiTheme="minorHAnsi" w:hAnsiTheme="minorHAnsi"/>
        </w:rPr>
        <w:t xml:space="preserve"> Okinawan </w:t>
      </w:r>
      <w:r w:rsidRPr="007C5E3A">
        <w:rPr>
          <w:rStyle w:val="Emphasis"/>
          <w:rFonts w:asciiTheme="minorHAnsi" w:hAnsiTheme="minorHAnsi"/>
          <w:highlight w:val="yellow"/>
        </w:rPr>
        <w:t>people</w:t>
      </w:r>
      <w:r w:rsidRPr="009F1A1B">
        <w:rPr>
          <w:rStyle w:val="Emphasis"/>
          <w:rFonts w:asciiTheme="minorHAnsi" w:hAnsiTheme="minorHAnsi"/>
        </w:rPr>
        <w:t>.</w:t>
      </w:r>
      <w:r w:rsidRPr="009F1A1B">
        <w:rPr>
          <w:rStyle w:val="StyleUnderline"/>
          <w:rFonts w:asciiTheme="minorHAnsi" w:hAnsiTheme="minorHAnsi"/>
        </w:rPr>
        <w:t xml:space="preserve"> </w:t>
      </w:r>
      <w:r w:rsidRPr="009F1A1B">
        <w:rPr>
          <w:rFonts w:asciiTheme="minorHAnsi" w:hAnsiTheme="minorHAnsi"/>
          <w:sz w:val="16"/>
        </w:rPr>
        <w:t xml:space="preserve">Engineers started drilling surveys on the sea floor off Henoko in the summer of 2014. In response, </w:t>
      </w:r>
      <w:r w:rsidRPr="009F1A1B">
        <w:rPr>
          <w:rStyle w:val="StyleUnderline"/>
          <w:rFonts w:asciiTheme="minorHAnsi" w:hAnsiTheme="minorHAnsi"/>
        </w:rPr>
        <w:t xml:space="preserve">citizens opposed to the reclamation began sit-ins in front of the gate of the adjoining military base at Camp Schwab and launched protest activities at sea. Nevertheless, in spite of this overwhelming opposition, the </w:t>
      </w:r>
      <w:r w:rsidRPr="007C5E3A">
        <w:rPr>
          <w:rStyle w:val="StyleUnderline"/>
          <w:rFonts w:asciiTheme="minorHAnsi" w:hAnsiTheme="minorHAnsi"/>
          <w:highlight w:val="yellow"/>
        </w:rPr>
        <w:t>Abe</w:t>
      </w:r>
      <w:r w:rsidRPr="009F1A1B">
        <w:rPr>
          <w:rStyle w:val="StyleUnderline"/>
          <w:rFonts w:asciiTheme="minorHAnsi" w:hAnsiTheme="minorHAnsi"/>
        </w:rPr>
        <w:t xml:space="preserve"> administration </w:t>
      </w:r>
      <w:r w:rsidRPr="007C5E3A">
        <w:rPr>
          <w:rStyle w:val="StyleUnderline"/>
          <w:rFonts w:asciiTheme="minorHAnsi" w:hAnsiTheme="minorHAnsi"/>
          <w:highlight w:val="yellow"/>
        </w:rPr>
        <w:t>insists it can go ahead</w:t>
      </w:r>
      <w:r w:rsidRPr="009F1A1B">
        <w:rPr>
          <w:rStyle w:val="StyleUnderline"/>
          <w:rFonts w:asciiTheme="minorHAnsi" w:hAnsiTheme="minorHAnsi"/>
        </w:rPr>
        <w:t xml:space="preserve"> with the full-scale destruction of Oura Bay it plans for this summer. </w:t>
      </w:r>
      <w:r w:rsidRPr="009F1A1B">
        <w:rPr>
          <w:rFonts w:asciiTheme="minorHAnsi" w:hAnsiTheme="minorHAnsi"/>
          <w:sz w:val="16"/>
        </w:rPr>
        <w:t>On April 29, Prime Minister Abe, in an address to a joint meeting of the U.S. Senate and House of Representatives, is expected to tell President Obama and the American people that base construction in Okinawa is going according to plan, and even that the project will strengthen U.</w:t>
      </w:r>
      <w:proofErr w:type="gramStart"/>
      <w:r w:rsidRPr="009F1A1B">
        <w:rPr>
          <w:rFonts w:asciiTheme="minorHAnsi" w:hAnsiTheme="minorHAnsi"/>
          <w:sz w:val="16"/>
        </w:rPr>
        <w:t>S.Japanese</w:t>
      </w:r>
      <w:proofErr w:type="gramEnd"/>
      <w:r w:rsidRPr="009F1A1B">
        <w:rPr>
          <w:rFonts w:asciiTheme="minorHAnsi" w:hAnsiTheme="minorHAnsi"/>
          <w:sz w:val="16"/>
        </w:rPr>
        <w:t xml:space="preserve"> bilateral relations. Pragmatists as well as idealists within the U.S. administration would do well to question this version of events. Some </w:t>
      </w:r>
      <w:r w:rsidRPr="009F1A1B">
        <w:rPr>
          <w:rStyle w:val="StyleUnderline"/>
          <w:rFonts w:asciiTheme="minorHAnsi" w:hAnsiTheme="minorHAnsi"/>
        </w:rPr>
        <w:t>60 years ago, during another period of unrest in Okinawa known as the Island Wide Struggle, U.S. troops forcibly removed Okinawans from their land using bulldozers and bayonets.</w:t>
      </w:r>
      <w:r w:rsidRPr="009F1A1B">
        <w:rPr>
          <w:rFonts w:asciiTheme="minorHAnsi" w:hAnsiTheme="minorHAnsi"/>
          <w:sz w:val="16"/>
        </w:rPr>
        <w:t xml:space="preserve"> At the time, senior U.S. diplomats warned of Okinawa becoming ungovernable, and the most heavy-handed tactics of the period were abandoned in favor of negotiation. </w:t>
      </w:r>
      <w:r w:rsidRPr="007C5E3A">
        <w:rPr>
          <w:rStyle w:val="StyleUnderline"/>
          <w:rFonts w:asciiTheme="minorHAnsi" w:hAnsiTheme="minorHAnsi"/>
          <w:highlight w:val="yellow"/>
        </w:rPr>
        <w:t>Attempting to impose a new base</w:t>
      </w:r>
      <w:r w:rsidRPr="009F1A1B">
        <w:rPr>
          <w:rStyle w:val="StyleUnderline"/>
          <w:rFonts w:asciiTheme="minorHAnsi" w:hAnsiTheme="minorHAnsi"/>
        </w:rPr>
        <w:t xml:space="preserve"> on Okinawa by force</w:t>
      </w:r>
      <w:r w:rsidRPr="009F1A1B">
        <w:rPr>
          <w:rFonts w:asciiTheme="minorHAnsi" w:hAnsiTheme="minorHAnsi"/>
          <w:sz w:val="16"/>
        </w:rPr>
        <w:t xml:space="preserve">, which appears to be the only option currently being considered by U.S. and Japanese officials, </w:t>
      </w:r>
      <w:r w:rsidRPr="007C5E3A">
        <w:rPr>
          <w:rStyle w:val="StyleUnderline"/>
          <w:rFonts w:asciiTheme="minorHAnsi" w:hAnsiTheme="minorHAnsi"/>
          <w:highlight w:val="yellow"/>
        </w:rPr>
        <w:t>threatens to repeat</w:t>
      </w:r>
      <w:r w:rsidRPr="009F1A1B">
        <w:rPr>
          <w:rStyle w:val="StyleUnderline"/>
          <w:rFonts w:asciiTheme="minorHAnsi" w:hAnsiTheme="minorHAnsi"/>
        </w:rPr>
        <w:t xml:space="preserve"> the </w:t>
      </w:r>
      <w:r w:rsidRPr="007C5E3A">
        <w:rPr>
          <w:rStyle w:val="StyleUnderline"/>
          <w:rFonts w:asciiTheme="minorHAnsi" w:hAnsiTheme="minorHAnsi"/>
          <w:highlight w:val="yellow"/>
        </w:rPr>
        <w:t>mistakes</w:t>
      </w:r>
      <w:r w:rsidRPr="009F1A1B">
        <w:rPr>
          <w:rStyle w:val="StyleUnderline"/>
          <w:rFonts w:asciiTheme="minorHAnsi" w:hAnsiTheme="minorHAnsi"/>
        </w:rPr>
        <w:t xml:space="preserve"> of that period, at the same time </w:t>
      </w:r>
      <w:r w:rsidRPr="007C5E3A">
        <w:rPr>
          <w:rStyle w:val="Emphasis"/>
          <w:rFonts w:asciiTheme="minorHAnsi" w:hAnsiTheme="minorHAnsi"/>
          <w:highlight w:val="yellow"/>
        </w:rPr>
        <w:t>undermining</w:t>
      </w:r>
      <w:r w:rsidRPr="009F1A1B">
        <w:rPr>
          <w:rStyle w:val="Emphasis"/>
          <w:rFonts w:asciiTheme="minorHAnsi" w:hAnsiTheme="minorHAnsi"/>
        </w:rPr>
        <w:t xml:space="preserve"> </w:t>
      </w:r>
      <w:r w:rsidRPr="007C5E3A">
        <w:rPr>
          <w:rStyle w:val="Emphasis"/>
          <w:rFonts w:asciiTheme="minorHAnsi" w:hAnsiTheme="minorHAnsi"/>
          <w:highlight w:val="yellow"/>
        </w:rPr>
        <w:t>Washington</w:t>
      </w:r>
      <w:r w:rsidRPr="009F1A1B">
        <w:rPr>
          <w:rStyle w:val="Emphasis"/>
          <w:rFonts w:asciiTheme="minorHAnsi" w:hAnsiTheme="minorHAnsi"/>
        </w:rPr>
        <w:t xml:space="preserve"> and Tokyo</w:t>
      </w:r>
      <w:r w:rsidRPr="007C5E3A">
        <w:rPr>
          <w:rStyle w:val="Emphasis"/>
          <w:rFonts w:asciiTheme="minorHAnsi" w:hAnsiTheme="minorHAnsi"/>
          <w:highlight w:val="yellow"/>
        </w:rPr>
        <w:t>’s</w:t>
      </w:r>
      <w:r w:rsidRPr="009F1A1B">
        <w:rPr>
          <w:rStyle w:val="Emphasis"/>
          <w:rFonts w:asciiTheme="minorHAnsi" w:hAnsiTheme="minorHAnsi"/>
        </w:rPr>
        <w:t xml:space="preserve"> </w:t>
      </w:r>
      <w:r w:rsidRPr="007C5E3A">
        <w:rPr>
          <w:rStyle w:val="Emphasis"/>
          <w:rFonts w:asciiTheme="minorHAnsi" w:hAnsiTheme="minorHAnsi"/>
          <w:highlight w:val="yellow"/>
        </w:rPr>
        <w:t>credibility as agents of democracy</w:t>
      </w:r>
      <w:r w:rsidRPr="009F1A1B">
        <w:rPr>
          <w:rStyle w:val="Emphasis"/>
          <w:rFonts w:asciiTheme="minorHAnsi" w:hAnsiTheme="minorHAnsi"/>
        </w:rPr>
        <w:t>, freedom and human rights.</w:t>
      </w:r>
    </w:p>
    <w:bookmarkEnd w:id="0"/>
    <w:p w:rsidR="00816AAE" w:rsidRDefault="00816AAE">
      <w:pPr>
        <w:rPr>
          <w:rFonts w:asciiTheme="minorHAnsi" w:hAnsiTheme="minorHAnsi"/>
        </w:rPr>
      </w:pPr>
    </w:p>
    <w:sectPr w:rsidR="00816A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357D25"/>
    <w:rsid w:val="000139A3"/>
    <w:rsid w:val="00051127"/>
    <w:rsid w:val="000B7784"/>
    <w:rsid w:val="00100833"/>
    <w:rsid w:val="00104529"/>
    <w:rsid w:val="00105942"/>
    <w:rsid w:val="00107396"/>
    <w:rsid w:val="00144A4C"/>
    <w:rsid w:val="00176AB0"/>
    <w:rsid w:val="00177B7D"/>
    <w:rsid w:val="0018322D"/>
    <w:rsid w:val="001A0ADF"/>
    <w:rsid w:val="001B5776"/>
    <w:rsid w:val="001E40B2"/>
    <w:rsid w:val="001E527A"/>
    <w:rsid w:val="001F78CE"/>
    <w:rsid w:val="00203666"/>
    <w:rsid w:val="00251FC7"/>
    <w:rsid w:val="002855A7"/>
    <w:rsid w:val="002B146A"/>
    <w:rsid w:val="002B5E17"/>
    <w:rsid w:val="00315690"/>
    <w:rsid w:val="00316B75"/>
    <w:rsid w:val="00325646"/>
    <w:rsid w:val="003460F2"/>
    <w:rsid w:val="00357D25"/>
    <w:rsid w:val="0038158C"/>
    <w:rsid w:val="003902BA"/>
    <w:rsid w:val="003A09E2"/>
    <w:rsid w:val="00407037"/>
    <w:rsid w:val="00427EF8"/>
    <w:rsid w:val="004605D6"/>
    <w:rsid w:val="00485D2B"/>
    <w:rsid w:val="004C60E8"/>
    <w:rsid w:val="004E3579"/>
    <w:rsid w:val="004E728B"/>
    <w:rsid w:val="004F39E0"/>
    <w:rsid w:val="00503089"/>
    <w:rsid w:val="00537BD5"/>
    <w:rsid w:val="0057268A"/>
    <w:rsid w:val="005D2912"/>
    <w:rsid w:val="006065BD"/>
    <w:rsid w:val="00645FA9"/>
    <w:rsid w:val="00647866"/>
    <w:rsid w:val="00665003"/>
    <w:rsid w:val="0068071F"/>
    <w:rsid w:val="006A2AD0"/>
    <w:rsid w:val="006C2375"/>
    <w:rsid w:val="006D4ECC"/>
    <w:rsid w:val="006F141A"/>
    <w:rsid w:val="00722258"/>
    <w:rsid w:val="007243E5"/>
    <w:rsid w:val="00766EA0"/>
    <w:rsid w:val="007A2226"/>
    <w:rsid w:val="007F5B66"/>
    <w:rsid w:val="00816AAE"/>
    <w:rsid w:val="00823A1C"/>
    <w:rsid w:val="00845B9D"/>
    <w:rsid w:val="00860984"/>
    <w:rsid w:val="00880831"/>
    <w:rsid w:val="008B3ECB"/>
    <w:rsid w:val="008B4E85"/>
    <w:rsid w:val="008C1B2E"/>
    <w:rsid w:val="0091627E"/>
    <w:rsid w:val="0097032B"/>
    <w:rsid w:val="009D2EAD"/>
    <w:rsid w:val="009D54B2"/>
    <w:rsid w:val="009E1922"/>
    <w:rsid w:val="009F4B61"/>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635E8"/>
    <w:rsid w:val="00C83417"/>
    <w:rsid w:val="00C9604F"/>
    <w:rsid w:val="00CA19AA"/>
    <w:rsid w:val="00CC5298"/>
    <w:rsid w:val="00CD736E"/>
    <w:rsid w:val="00CD798D"/>
    <w:rsid w:val="00CE161E"/>
    <w:rsid w:val="00CF59A8"/>
    <w:rsid w:val="00D325A9"/>
    <w:rsid w:val="00D36A8A"/>
    <w:rsid w:val="00D61409"/>
    <w:rsid w:val="00D6691E"/>
    <w:rsid w:val="00D71170"/>
    <w:rsid w:val="00D77BAA"/>
    <w:rsid w:val="00DA1C92"/>
    <w:rsid w:val="00DA25D4"/>
    <w:rsid w:val="00DA6538"/>
    <w:rsid w:val="00DF1F8A"/>
    <w:rsid w:val="00E1372C"/>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017F7"/>
  <w15:chartTrackingRefBased/>
  <w15:docId w15:val="{1E9F66E5-48FE-43C5-A9B4-5CE743037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357D25"/>
    <w:rPr>
      <w:rFonts w:ascii="Calibri" w:hAnsi="Calibri"/>
    </w:rPr>
  </w:style>
  <w:style w:type="paragraph" w:styleId="Heading1">
    <w:name w:val="heading 1"/>
    <w:aliases w:val="Pocket"/>
    <w:basedOn w:val="Normal"/>
    <w:next w:val="Normal"/>
    <w:link w:val="Heading1Char"/>
    <w:qFormat/>
    <w:rsid w:val="00357D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57D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
    <w:basedOn w:val="Normal"/>
    <w:next w:val="Normal"/>
    <w:link w:val="Heading3Char"/>
    <w:uiPriority w:val="2"/>
    <w:unhideWhenUsed/>
    <w:qFormat/>
    <w:rsid w:val="00357D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t"/>
    <w:basedOn w:val="Normal"/>
    <w:next w:val="Normal"/>
    <w:link w:val="Heading4Char"/>
    <w:uiPriority w:val="3"/>
    <w:unhideWhenUsed/>
    <w:qFormat/>
    <w:rsid w:val="00357D2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57D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7D25"/>
  </w:style>
  <w:style w:type="character" w:customStyle="1" w:styleId="Heading1Char">
    <w:name w:val="Heading 1 Char"/>
    <w:aliases w:val="Pocket Char"/>
    <w:basedOn w:val="DefaultParagraphFont"/>
    <w:link w:val="Heading1"/>
    <w:rsid w:val="00357D2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57D25"/>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357D2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357D2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
    <w:basedOn w:val="DefaultParagraphFont"/>
    <w:link w:val="textbold"/>
    <w:uiPriority w:val="7"/>
    <w:qFormat/>
    <w:rsid w:val="00357D2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357D2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357D25"/>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357D25"/>
    <w:rPr>
      <w:color w:val="auto"/>
      <w:u w:val="none"/>
    </w:rPr>
  </w:style>
  <w:style w:type="character" w:styleId="FollowedHyperlink">
    <w:name w:val="FollowedHyperlink"/>
    <w:basedOn w:val="DefaultParagraphFont"/>
    <w:uiPriority w:val="99"/>
    <w:semiHidden/>
    <w:unhideWhenUsed/>
    <w:rsid w:val="00357D25"/>
    <w:rPr>
      <w:color w:val="auto"/>
      <w:u w:val="none"/>
    </w:rPr>
  </w:style>
  <w:style w:type="paragraph" w:customStyle="1" w:styleId="textbold">
    <w:name w:val="text bold"/>
    <w:basedOn w:val="Normal"/>
    <w:link w:val="Emphasis"/>
    <w:uiPriority w:val="7"/>
    <w:qFormat/>
    <w:rsid w:val="00357D25"/>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okinawaiken.org/washingtonpost2015/"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5E708-8789-4B6E-A63E-D0707813C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59</TotalTime>
  <Pages>88</Pages>
  <Words>32154</Words>
  <Characters>183284</Characters>
  <Application>Microsoft Office Word</Application>
  <DocSecurity>0</DocSecurity>
  <Lines>1527</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18</cp:revision>
  <dcterms:created xsi:type="dcterms:W3CDTF">2016-06-11T16:34:00Z</dcterms:created>
  <dcterms:modified xsi:type="dcterms:W3CDTF">2016-06-11T17:52:00Z</dcterms:modified>
</cp:coreProperties>
</file>