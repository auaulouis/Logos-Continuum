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0461" w:rsidRDefault="007D0461" w:rsidP="007D0461">
      <w:pPr>
        <w:pStyle w:val="Heading1"/>
      </w:pPr>
      <w:r>
        <w:t xml:space="preserve">NDCA China TPP </w:t>
      </w:r>
      <w:proofErr w:type="spellStart"/>
      <w:r>
        <w:t>Aff</w:t>
      </w:r>
      <w:proofErr w:type="spellEnd"/>
    </w:p>
    <w:p w:rsidR="007D0461" w:rsidRDefault="007D0461" w:rsidP="007D0461">
      <w:pPr>
        <w:pStyle w:val="Heading1"/>
      </w:pPr>
      <w:r>
        <w:lastRenderedPageBreak/>
        <w:t>1AC – China TPP</w:t>
      </w:r>
    </w:p>
    <w:p w:rsidR="007D0461" w:rsidRDefault="007D0461" w:rsidP="007D0461">
      <w:pPr>
        <w:pStyle w:val="Heading2"/>
      </w:pPr>
      <w:r>
        <w:lastRenderedPageBreak/>
        <w:t>Plan</w:t>
      </w:r>
    </w:p>
    <w:p w:rsidR="007D0461" w:rsidRPr="002047C4" w:rsidRDefault="007D0461" w:rsidP="007D0461">
      <w:pPr>
        <w:pStyle w:val="Heading4"/>
      </w:pPr>
      <w:r>
        <w:t xml:space="preserve">The United States federal government should increase diplomatic and economic engagement with The People’s Republic of China that invites them to join the Trans-Pacific Partnership making clear to the Chinese government that they </w:t>
      </w:r>
      <w:r w:rsidR="003227D1">
        <w:t xml:space="preserve">are not excluded, </w:t>
      </w:r>
      <w:r>
        <w:t>can meet standards</w:t>
      </w:r>
      <w:r w:rsidR="003227D1">
        <w:t>,</w:t>
      </w:r>
      <w:r>
        <w:t xml:space="preserve"> and a</w:t>
      </w:r>
      <w:r w:rsidR="003227D1">
        <w:t xml:space="preserve">re encouraged to apply for </w:t>
      </w:r>
      <w:r>
        <w:t xml:space="preserve">membership. </w:t>
      </w:r>
    </w:p>
    <w:p w:rsidR="007D0461" w:rsidRDefault="007D0461" w:rsidP="007D0461">
      <w:pPr>
        <w:pStyle w:val="Heading2"/>
      </w:pPr>
      <w:r>
        <w:lastRenderedPageBreak/>
        <w:t>Contention 1 – Inherency</w:t>
      </w:r>
    </w:p>
    <w:p w:rsidR="007D0461" w:rsidRDefault="007D0461" w:rsidP="007D0461">
      <w:pPr>
        <w:pStyle w:val="Heading4"/>
      </w:pPr>
      <w:r>
        <w:t>China is not in the Trans-Pacific Partnership now</w:t>
      </w:r>
    </w:p>
    <w:p w:rsidR="007D0461" w:rsidRPr="00334E14" w:rsidRDefault="007D0461" w:rsidP="007D0461">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rsidR="007D0461" w:rsidRPr="004066FB" w:rsidRDefault="007D0461" w:rsidP="007D0461">
      <w:pPr>
        <w:rPr>
          <w:rStyle w:val="StyleUnderline"/>
        </w:rPr>
      </w:pPr>
      <w:r w:rsidRPr="004066FB">
        <w:rPr>
          <w:sz w:val="14"/>
        </w:rPr>
        <w:t xml:space="preserve">Several countries around the Pacific like Russia and North Korea are not in the TPP. South Korea insisted that it was already in via its free trade treaty with the U.S. and later asked to join the TPP formally. (4) A few others in or near the region such as Bangladesh, Colombia, India, Laos, the Philippines, Taiwan, and Thailand have also expressed interest in joining the TPP. Most conspicuous and intriguing, however, is that the </w:t>
      </w:r>
      <w:r w:rsidRPr="004066FB">
        <w:rPr>
          <w:rStyle w:val="StyleUnderline"/>
          <w:highlight w:val="yellow"/>
        </w:rPr>
        <w:t>TPP does not include China</w:t>
      </w:r>
      <w:r w:rsidRPr="00464FDA">
        <w:rPr>
          <w:sz w:val="16"/>
        </w:rPr>
        <w:t>, the People’s Republic of China (PRC)</w:t>
      </w:r>
      <w:r>
        <w:t xml:space="preserve">, </w:t>
      </w:r>
      <w:r w:rsidRPr="004066FB">
        <w:rPr>
          <w:rStyle w:val="StyleUnderline"/>
          <w:highlight w:val="yellow"/>
        </w:rPr>
        <w:t>which is</w:t>
      </w:r>
      <w:r>
        <w:t xml:space="preserve"> </w:t>
      </w:r>
      <w:r w:rsidRPr="00464FDA">
        <w:rPr>
          <w:sz w:val="16"/>
        </w:rPr>
        <w:t xml:space="preserve">a genuine Pacific nation and also </w:t>
      </w:r>
      <w:r w:rsidRPr="004066FB">
        <w:rPr>
          <w:rStyle w:val="StyleUnderline"/>
          <w:highlight w:val="yellow"/>
        </w:rPr>
        <w:t>world’s largest exporter</w:t>
      </w:r>
      <w:r>
        <w:t xml:space="preserve">. </w:t>
      </w:r>
      <w:r w:rsidRPr="00464FDA">
        <w:rPr>
          <w:sz w:val="16"/>
        </w:rPr>
        <w:t xml:space="preserve">Other than some wishful murmurs, </w:t>
      </w:r>
      <w:r w:rsidRPr="004066FB">
        <w:rPr>
          <w:rStyle w:val="StyleUnderline"/>
          <w:highlight w:val="yellow"/>
        </w:rPr>
        <w:t xml:space="preserve">there is no sign that the PRC will be a part of </w:t>
      </w:r>
      <w:r w:rsidRPr="004066FB">
        <w:t xml:space="preserve">the </w:t>
      </w:r>
      <w:r w:rsidRPr="004066FB">
        <w:rPr>
          <w:rStyle w:val="StyleUnderline"/>
          <w:highlight w:val="yellow"/>
        </w:rPr>
        <w:t>TPP anytime soon.</w:t>
      </w:r>
    </w:p>
    <w:p w:rsidR="007D0461" w:rsidRDefault="007D0461" w:rsidP="007D0461">
      <w:pPr>
        <w:pStyle w:val="Heading4"/>
      </w:pPr>
      <w:r>
        <w:t xml:space="preserve">Public proclamations aside, China has never been </w:t>
      </w:r>
      <w:r>
        <w:rPr>
          <w:u w:val="single"/>
        </w:rPr>
        <w:t>formally invited</w:t>
      </w:r>
      <w:r>
        <w:t xml:space="preserve"> to join TPP; despite high standards, China would join &amp; that reverses the perception that TPP is anti-China</w:t>
      </w:r>
    </w:p>
    <w:p w:rsidR="007D0461" w:rsidRPr="00297A01" w:rsidRDefault="007D0461" w:rsidP="007D0461">
      <w:pPr>
        <w:rPr>
          <w:rStyle w:val="Style13ptBold"/>
          <w:b w:val="0"/>
        </w:rPr>
      </w:pPr>
      <w:r>
        <w:rPr>
          <w:rStyle w:val="Style13ptBold"/>
        </w:rPr>
        <w:t>Pilling 15</w:t>
      </w:r>
      <w:r>
        <w:rPr>
          <w:rStyle w:val="Style13ptBold"/>
          <w:b w:val="0"/>
        </w:rPr>
        <w:t xml:space="preserve"> </w:t>
      </w:r>
      <w:r w:rsidRPr="00297A01">
        <w:rPr>
          <w:rStyle w:val="Style13ptBold"/>
          <w:b w:val="0"/>
          <w:sz w:val="20"/>
        </w:rPr>
        <w:t>(David, 10/7, staff @ Financial Times, “The ‘anyone but China’ club needs a gatecrasher”, http://www.ft.com/intl/cms/s/0/62613e6a-6b5a-11e5-aca9-d87542bf8673.html#axzz47uiteo1h)</w:t>
      </w:r>
    </w:p>
    <w:p w:rsidR="007D0461" w:rsidRPr="00E43F67" w:rsidRDefault="007D0461" w:rsidP="007D0461">
      <w:pPr>
        <w:rPr>
          <w:sz w:val="16"/>
        </w:rPr>
      </w:pPr>
      <w:r w:rsidRPr="00154F4F">
        <w:rPr>
          <w:sz w:val="16"/>
        </w:rPr>
        <w:t>Throughout the years of arcane and secretive talks that culminated in this week’s Trans-Pacific Partnership agreement,</w:t>
      </w:r>
      <w:r>
        <w:t xml:space="preserve"> </w:t>
      </w:r>
      <w:r w:rsidRPr="0021065A">
        <w:rPr>
          <w:rStyle w:val="StyleUnderline"/>
          <w:highlight w:val="yellow"/>
        </w:rPr>
        <w:t>participants have brushed aside</w:t>
      </w:r>
      <w:r>
        <w:t xml:space="preserve"> </w:t>
      </w:r>
      <w:r w:rsidRPr="00154F4F">
        <w:rPr>
          <w:sz w:val="16"/>
        </w:rPr>
        <w:t xml:space="preserve">the notion </w:t>
      </w:r>
      <w:r w:rsidRPr="0021065A">
        <w:rPr>
          <w:rStyle w:val="StyleUnderline"/>
          <w:highlight w:val="yellow"/>
        </w:rPr>
        <w:t>that the TPP was designed to exclude China.</w:t>
      </w:r>
      <w:r>
        <w:t xml:space="preserve"> </w:t>
      </w:r>
      <w:r w:rsidRPr="00154F4F">
        <w:rPr>
          <w:sz w:val="16"/>
        </w:rPr>
        <w:t>This was not, its advocates protested loudly, an “anyone but China club”.</w:t>
      </w:r>
      <w:r>
        <w:t xml:space="preserve"> </w:t>
      </w:r>
      <w:proofErr w:type="gramStart"/>
      <w:r w:rsidRPr="0021065A">
        <w:rPr>
          <w:rStyle w:val="StyleUnderline"/>
          <w:highlight w:val="yellow"/>
        </w:rPr>
        <w:t>Perhaps too loudly.</w:t>
      </w:r>
      <w:proofErr w:type="gramEnd"/>
      <w:r w:rsidRPr="0021065A">
        <w:rPr>
          <w:rStyle w:val="StyleUnderline"/>
          <w:highlight w:val="yellow"/>
        </w:rPr>
        <w:t xml:space="preserve"> Those assertions strained credulity</w:t>
      </w:r>
      <w:r>
        <w:t xml:space="preserve">. </w:t>
      </w:r>
      <w:r w:rsidRPr="00154F4F">
        <w:rPr>
          <w:sz w:val="16"/>
        </w:rPr>
        <w:t>When their guard slipped, the</w:t>
      </w:r>
      <w:r>
        <w:t xml:space="preserve"> </w:t>
      </w:r>
      <w:r w:rsidRPr="0021065A">
        <w:rPr>
          <w:rStyle w:val="StyleUnderline"/>
          <w:highlight w:val="yellow"/>
        </w:rPr>
        <w:t>TPP’s cheerleaders often spoke of the</w:t>
      </w:r>
      <w:r>
        <w:t xml:space="preserve"> new </w:t>
      </w:r>
      <w:r w:rsidRPr="0021065A">
        <w:rPr>
          <w:rStyle w:val="StyleUnderline"/>
          <w:highlight w:val="yellow"/>
        </w:rPr>
        <w:t>pact</w:t>
      </w:r>
      <w:r>
        <w:t xml:space="preserve"> not </w:t>
      </w:r>
      <w:r w:rsidRPr="0021065A">
        <w:rPr>
          <w:rStyle w:val="StyleUnderline"/>
          <w:highlight w:val="yellow"/>
        </w:rPr>
        <w:t>in terms of</w:t>
      </w:r>
      <w:r>
        <w:t xml:space="preserve"> </w:t>
      </w:r>
      <w:r w:rsidRPr="00154F4F">
        <w:rPr>
          <w:sz w:val="16"/>
        </w:rPr>
        <w:t>economics but of geopolitics. The TPP in its</w:t>
      </w:r>
      <w:r>
        <w:t xml:space="preserve"> </w:t>
      </w:r>
      <w:r w:rsidRPr="0021065A">
        <w:rPr>
          <w:rStyle w:val="StyleUnderline"/>
          <w:highlight w:val="yellow"/>
        </w:rPr>
        <w:t>realpolitik</w:t>
      </w:r>
      <w:r>
        <w:t xml:space="preserve"> </w:t>
      </w:r>
      <w:r w:rsidRPr="00154F4F">
        <w:rPr>
          <w:sz w:val="16"/>
        </w:rPr>
        <w:t xml:space="preserve">guise was the economic complement to Washington’s military pivot to Asia, a means of binding the US more closely to its Asian allies </w:t>
      </w:r>
      <w:r w:rsidRPr="0021065A">
        <w:rPr>
          <w:rStyle w:val="StyleUnderline"/>
          <w:highlight w:val="yellow"/>
        </w:rPr>
        <w:t>in the face of a resurgent China</w:t>
      </w:r>
      <w:r>
        <w:t xml:space="preserve">. </w:t>
      </w:r>
      <w:r w:rsidRPr="00154F4F">
        <w:rPr>
          <w:sz w:val="16"/>
        </w:rPr>
        <w:t xml:space="preserve">In a much-discussed recent paper for the Council on Foreign Relations, Robert </w:t>
      </w:r>
      <w:proofErr w:type="spellStart"/>
      <w:r w:rsidRPr="00154F4F">
        <w:rPr>
          <w:sz w:val="16"/>
        </w:rPr>
        <w:t>Blackwill</w:t>
      </w:r>
      <w:proofErr w:type="spellEnd"/>
      <w:r w:rsidRPr="00154F4F">
        <w:rPr>
          <w:sz w:val="16"/>
        </w:rPr>
        <w:t xml:space="preserve"> and Ashley </w:t>
      </w:r>
      <w:proofErr w:type="spellStart"/>
      <w:r w:rsidRPr="00154F4F">
        <w:rPr>
          <w:sz w:val="16"/>
        </w:rPr>
        <w:t>Tellis</w:t>
      </w:r>
      <w:proofErr w:type="spellEnd"/>
      <w:r w:rsidRPr="00154F4F">
        <w:rPr>
          <w:sz w:val="16"/>
        </w:rPr>
        <w:t xml:space="preserve"> wrote that the TPP should be seen as part of “grand strategy” to push back against China’s rise. By signing preferential trade deals with allies, Washington could help stop China from freeriding on the international trading system and counter what they called Beijing’s “</w:t>
      </w:r>
      <w:proofErr w:type="spellStart"/>
      <w:r w:rsidRPr="00154F4F">
        <w:rPr>
          <w:sz w:val="16"/>
        </w:rPr>
        <w:t>geoeconomic</w:t>
      </w:r>
      <w:proofErr w:type="spellEnd"/>
      <w:r w:rsidRPr="00154F4F">
        <w:rPr>
          <w:sz w:val="16"/>
        </w:rPr>
        <w:t xml:space="preserve"> power”. Even this week, Barack </w:t>
      </w:r>
      <w:r w:rsidRPr="0021065A">
        <w:rPr>
          <w:rStyle w:val="StyleUnderline"/>
          <w:highlight w:val="yellow"/>
        </w:rPr>
        <w:t>Obama</w:t>
      </w:r>
      <w:r>
        <w:t xml:space="preserve">, </w:t>
      </w:r>
      <w:r w:rsidRPr="00154F4F">
        <w:rPr>
          <w:sz w:val="16"/>
        </w:rPr>
        <w:t>the US president who has pinned much hope on the TPP’s legacy-burnishing effects,</w:t>
      </w:r>
      <w:r>
        <w:t xml:space="preserve"> </w:t>
      </w:r>
      <w:r w:rsidRPr="0021065A">
        <w:rPr>
          <w:rStyle w:val="StyleUnderline"/>
          <w:highlight w:val="yellow"/>
        </w:rPr>
        <w:t>could not resist a dig at Beijing. “We can’t let</w:t>
      </w:r>
      <w:r>
        <w:t xml:space="preserve"> </w:t>
      </w:r>
      <w:r w:rsidRPr="00154F4F">
        <w:rPr>
          <w:sz w:val="16"/>
        </w:rPr>
        <w:t xml:space="preserve">countries like </w:t>
      </w:r>
      <w:r w:rsidRPr="0021065A">
        <w:rPr>
          <w:rStyle w:val="StyleUnderline"/>
          <w:highlight w:val="yellow"/>
        </w:rPr>
        <w:t>China write the rules</w:t>
      </w:r>
      <w:r>
        <w:t xml:space="preserve"> </w:t>
      </w:r>
      <w:r w:rsidRPr="00154F4F">
        <w:rPr>
          <w:sz w:val="16"/>
        </w:rPr>
        <w:t xml:space="preserve">of the global economy,” he said. Now that the TPP framework has been agreed, if not yet ratified, member </w:t>
      </w:r>
      <w:r w:rsidRPr="0021065A">
        <w:rPr>
          <w:rStyle w:val="StyleUnderline"/>
          <w:highlight w:val="yellow"/>
        </w:rPr>
        <w:t>states should make good on their word that their club is not barred to Chinese entry</w:t>
      </w:r>
      <w:r>
        <w:t xml:space="preserve">. </w:t>
      </w:r>
      <w:r w:rsidRPr="0021065A">
        <w:rPr>
          <w:rStyle w:val="StyleUnderline"/>
          <w:b/>
          <w:sz w:val="30"/>
          <w:highlight w:val="yellow"/>
        </w:rPr>
        <w:t>They should invite Beijing to join</w:t>
      </w:r>
      <w:r w:rsidRPr="00154F4F">
        <w:rPr>
          <w:sz w:val="16"/>
        </w:rPr>
        <w:t>. China should go one better still. It should call everyone’s bluff by starting negotiations to do just that. The idea is not as outlandish as it sounds</w:t>
      </w:r>
      <w:r>
        <w:t xml:space="preserve">. </w:t>
      </w:r>
      <w:r w:rsidRPr="0021065A">
        <w:rPr>
          <w:rStyle w:val="StyleUnderline"/>
          <w:highlight w:val="yellow"/>
        </w:rPr>
        <w:t>From Beijing’s perspective, there are good reasons to be in</w:t>
      </w:r>
      <w:r>
        <w:t xml:space="preserve">side the </w:t>
      </w:r>
      <w:r w:rsidRPr="0021065A">
        <w:rPr>
          <w:rStyle w:val="StyleUnderline"/>
          <w:highlight w:val="yellow"/>
        </w:rPr>
        <w:t>TPP</w:t>
      </w:r>
      <w:r>
        <w:t xml:space="preserve"> </w:t>
      </w:r>
      <w:r w:rsidRPr="00154F4F">
        <w:rPr>
          <w:sz w:val="16"/>
        </w:rPr>
        <w:t xml:space="preserve">tent. True, the TPP — less of a trade pact and more of a behind-the-borders exercise in protecting investments and </w:t>
      </w:r>
      <w:proofErr w:type="spellStart"/>
      <w:r w:rsidRPr="00154F4F">
        <w:rPr>
          <w:sz w:val="16"/>
        </w:rPr>
        <w:t>standardising</w:t>
      </w:r>
      <w:proofErr w:type="spellEnd"/>
      <w:r w:rsidRPr="00154F4F">
        <w:rPr>
          <w:sz w:val="16"/>
        </w:rPr>
        <w:t xml:space="preserve"> regulations — has faults aplenty. It goes too far in strengthening corporate clout by allowing companies to sue sovereign powers accused of eroding their profits. True, too, the TPP contains provisions against state exercise of economic power that seem almost designed with China in mind. Even so, </w:t>
      </w:r>
      <w:r w:rsidRPr="0021065A">
        <w:rPr>
          <w:rStyle w:val="StyleUnderline"/>
          <w:highlight w:val="yellow"/>
        </w:rPr>
        <w:t>the aims of</w:t>
      </w:r>
      <w:r>
        <w:t xml:space="preserve"> the </w:t>
      </w:r>
      <w:r w:rsidRPr="0021065A">
        <w:rPr>
          <w:rStyle w:val="StyleUnderline"/>
          <w:highlight w:val="yellow"/>
        </w:rPr>
        <w:t>TPP and</w:t>
      </w:r>
      <w:r>
        <w:t xml:space="preserve"> </w:t>
      </w:r>
      <w:r w:rsidRPr="00154F4F">
        <w:rPr>
          <w:sz w:val="16"/>
        </w:rPr>
        <w:t xml:space="preserve">those of </w:t>
      </w:r>
      <w:r w:rsidRPr="0021065A">
        <w:rPr>
          <w:rStyle w:val="StyleUnderline"/>
          <w:highlight w:val="yellow"/>
        </w:rPr>
        <w:t>China’s</w:t>
      </w:r>
      <w:r>
        <w:t xml:space="preserve"> </w:t>
      </w:r>
      <w:r w:rsidRPr="00154F4F">
        <w:rPr>
          <w:sz w:val="18"/>
        </w:rPr>
        <w:t xml:space="preserve">hoped-for </w:t>
      </w:r>
      <w:r w:rsidRPr="0021065A">
        <w:rPr>
          <w:rStyle w:val="StyleUnderline"/>
          <w:highlight w:val="yellow"/>
        </w:rPr>
        <w:t>economic transformation are</w:t>
      </w:r>
      <w:r>
        <w:t xml:space="preserve"> </w:t>
      </w:r>
      <w:r w:rsidRPr="00E43F67">
        <w:rPr>
          <w:sz w:val="16"/>
        </w:rPr>
        <w:t>roughly</w:t>
      </w:r>
      <w:r>
        <w:t xml:space="preserve"> </w:t>
      </w:r>
      <w:r w:rsidRPr="0021065A">
        <w:rPr>
          <w:rStyle w:val="StyleUnderline"/>
          <w:highlight w:val="yellow"/>
        </w:rPr>
        <w:t>aligned</w:t>
      </w:r>
      <w:r>
        <w:t xml:space="preserve">. </w:t>
      </w:r>
      <w:r w:rsidRPr="00E43F67">
        <w:rPr>
          <w:sz w:val="16"/>
        </w:rPr>
        <w:t xml:space="preserve">In the late 1990s, Zhu </w:t>
      </w:r>
      <w:proofErr w:type="spellStart"/>
      <w:r w:rsidRPr="00E43F67">
        <w:rPr>
          <w:sz w:val="16"/>
        </w:rPr>
        <w:t>Rongji</w:t>
      </w:r>
      <w:proofErr w:type="spellEnd"/>
      <w:r w:rsidRPr="00E43F67">
        <w:rPr>
          <w:sz w:val="16"/>
        </w:rPr>
        <w:t xml:space="preserve">, then premier, led China’s last great economic overhaul by using its 2001 accession to the World Trade </w:t>
      </w:r>
      <w:proofErr w:type="spellStart"/>
      <w:r w:rsidRPr="00E43F67">
        <w:rPr>
          <w:sz w:val="16"/>
        </w:rPr>
        <w:t>Organisation</w:t>
      </w:r>
      <w:proofErr w:type="spellEnd"/>
      <w:r w:rsidRPr="00E43F67">
        <w:rPr>
          <w:sz w:val="16"/>
        </w:rPr>
        <w:t xml:space="preserve"> to push domestic change. Today the TPP could play a similar role.</w:t>
      </w:r>
      <w:r>
        <w:t xml:space="preserve"> </w:t>
      </w:r>
      <w:r w:rsidRPr="0021065A">
        <w:rPr>
          <w:rStyle w:val="StyleUnderline"/>
          <w:highlight w:val="yellow"/>
        </w:rPr>
        <w:t>Take</w:t>
      </w:r>
      <w:r>
        <w:t xml:space="preserve"> </w:t>
      </w:r>
      <w:r w:rsidRPr="00E43F67">
        <w:rPr>
          <w:sz w:val="16"/>
        </w:rPr>
        <w:t xml:space="preserve">the TPP’s prohibition of preferential treatment of </w:t>
      </w:r>
      <w:r w:rsidRPr="0021065A">
        <w:rPr>
          <w:rStyle w:val="StyleUnderline"/>
          <w:highlight w:val="yellow"/>
        </w:rPr>
        <w:t>state-owned enterprises</w:t>
      </w:r>
      <w:r>
        <w:t xml:space="preserve">. </w:t>
      </w:r>
      <w:r w:rsidRPr="00E43F67">
        <w:rPr>
          <w:sz w:val="16"/>
        </w:rPr>
        <w:t xml:space="preserve">China falls short of that standard, supplying its behemoth SOEs with everything from cheap credit to cheap electricity. Yet </w:t>
      </w:r>
      <w:r w:rsidRPr="0021065A">
        <w:rPr>
          <w:rStyle w:val="StyleUnderline"/>
          <w:highlight w:val="yellow"/>
        </w:rPr>
        <w:t>Beijing has explicitly said it wants to stop such practices</w:t>
      </w:r>
      <w:r>
        <w:t xml:space="preserve"> </w:t>
      </w:r>
      <w:r w:rsidRPr="00E43F67">
        <w:rPr>
          <w:sz w:val="16"/>
        </w:rPr>
        <w:t>by forcing its mostly inefficient SOEs to operate on a more commercial basis. Similarly, the</w:t>
      </w:r>
      <w:r>
        <w:t xml:space="preserve"> </w:t>
      </w:r>
      <w:r w:rsidRPr="0021065A">
        <w:rPr>
          <w:rStyle w:val="StyleUnderline"/>
          <w:highlight w:val="yellow"/>
        </w:rPr>
        <w:t>TPP has strict provisions on intellectual property</w:t>
      </w:r>
      <w:r>
        <w:t xml:space="preserve"> </w:t>
      </w:r>
      <w:r w:rsidRPr="00E43F67">
        <w:rPr>
          <w:sz w:val="16"/>
        </w:rPr>
        <w:t xml:space="preserve">covering trademarks, copyrights and patents, all areas flouted by Chinese companies. Yet </w:t>
      </w:r>
      <w:r w:rsidRPr="0021065A">
        <w:rPr>
          <w:rStyle w:val="StyleUnderline"/>
          <w:highlight w:val="yellow"/>
        </w:rPr>
        <w:t>China’s leaders know this has to change</w:t>
      </w:r>
      <w:r>
        <w:t xml:space="preserve"> </w:t>
      </w:r>
      <w:r w:rsidRPr="00E43F67">
        <w:rPr>
          <w:sz w:val="16"/>
        </w:rPr>
        <w:t xml:space="preserve">too. As their own companies, some of them heavy spenders on research and </w:t>
      </w:r>
      <w:proofErr w:type="gramStart"/>
      <w:r w:rsidRPr="00E43F67">
        <w:rPr>
          <w:sz w:val="16"/>
        </w:rPr>
        <w:t>development,</w:t>
      </w:r>
      <w:proofErr w:type="gramEnd"/>
      <w:r w:rsidRPr="00E43F67">
        <w:rPr>
          <w:sz w:val="16"/>
        </w:rPr>
        <w:t xml:space="preserve"> move up the value chain, </w:t>
      </w:r>
      <w:r w:rsidRPr="0021065A">
        <w:rPr>
          <w:rStyle w:val="StyleUnderline"/>
          <w:highlight w:val="yellow"/>
        </w:rPr>
        <w:t>Beijing will want to protect their innovations</w:t>
      </w:r>
      <w:r>
        <w:t xml:space="preserve"> </w:t>
      </w:r>
      <w:r w:rsidRPr="00E43F67">
        <w:rPr>
          <w:sz w:val="16"/>
        </w:rPr>
        <w:t>rather than encourage a promiscuous attitude towards intellectual property</w:t>
      </w:r>
      <w:r w:rsidRPr="00E43F67">
        <w:rPr>
          <w:rStyle w:val="StyleUnderline"/>
          <w:sz w:val="16"/>
          <w:highlight w:val="yellow"/>
        </w:rPr>
        <w:t>.</w:t>
      </w:r>
      <w:r w:rsidRPr="0021065A">
        <w:rPr>
          <w:rStyle w:val="StyleUnderline"/>
          <w:highlight w:val="yellow"/>
        </w:rPr>
        <w:t xml:space="preserve"> The TPP has environmental provisions</w:t>
      </w:r>
      <w:r>
        <w:t xml:space="preserve"> </w:t>
      </w:r>
      <w:r w:rsidRPr="00E43F67">
        <w:rPr>
          <w:sz w:val="16"/>
        </w:rPr>
        <w:t xml:space="preserve">to prevent countries from attracting investments through trashing their own ecosystem. Again, </w:t>
      </w:r>
      <w:r w:rsidRPr="0021065A">
        <w:rPr>
          <w:rStyle w:val="StyleUnderline"/>
          <w:highlight w:val="yellow"/>
        </w:rPr>
        <w:t>China is moving</w:t>
      </w:r>
      <w:r>
        <w:t xml:space="preserve"> gingerly </w:t>
      </w:r>
      <w:r w:rsidRPr="0021065A">
        <w:rPr>
          <w:rStyle w:val="StyleUnderline"/>
          <w:highlight w:val="yellow"/>
        </w:rPr>
        <w:t>in this direction</w:t>
      </w:r>
      <w:r>
        <w:t xml:space="preserve"> </w:t>
      </w:r>
      <w:r w:rsidRPr="00E43F67">
        <w:rPr>
          <w:sz w:val="16"/>
        </w:rPr>
        <w:t xml:space="preserve">as it seeks to clean up the environmental wreckage its early-stage </w:t>
      </w:r>
      <w:proofErr w:type="spellStart"/>
      <w:r w:rsidRPr="00E43F67">
        <w:rPr>
          <w:sz w:val="16"/>
        </w:rPr>
        <w:t>industrialisation</w:t>
      </w:r>
      <w:proofErr w:type="spellEnd"/>
      <w:r w:rsidRPr="00E43F67">
        <w:rPr>
          <w:sz w:val="16"/>
        </w:rPr>
        <w:t xml:space="preserve"> has caused.</w:t>
      </w:r>
      <w:r>
        <w:t xml:space="preserve"> </w:t>
      </w:r>
      <w:r w:rsidRPr="0021065A">
        <w:rPr>
          <w:rStyle w:val="StyleUnderline"/>
          <w:highlight w:val="yellow"/>
        </w:rPr>
        <w:t xml:space="preserve">On </w:t>
      </w:r>
      <w:proofErr w:type="spellStart"/>
      <w:r w:rsidRPr="0021065A">
        <w:rPr>
          <w:rStyle w:val="StyleUnderline"/>
          <w:highlight w:val="yellow"/>
        </w:rPr>
        <w:t>labour</w:t>
      </w:r>
      <w:proofErr w:type="spellEnd"/>
      <w:r>
        <w:t xml:space="preserve"> </w:t>
      </w:r>
      <w:r w:rsidRPr="00E43F67">
        <w:rPr>
          <w:sz w:val="16"/>
        </w:rPr>
        <w:t>issues too</w:t>
      </w:r>
      <w:r w:rsidRPr="00E43F67">
        <w:rPr>
          <w:rStyle w:val="StyleUnderline"/>
          <w:sz w:val="16"/>
          <w:highlight w:val="yellow"/>
        </w:rPr>
        <w:t xml:space="preserve">, </w:t>
      </w:r>
      <w:r w:rsidRPr="0021065A">
        <w:rPr>
          <w:rStyle w:val="StyleUnderline"/>
          <w:highlight w:val="yellow"/>
        </w:rPr>
        <w:t>China’s domestic reform agenda and TPP provisions are in sync</w:t>
      </w:r>
      <w:r>
        <w:t xml:space="preserve">. </w:t>
      </w:r>
      <w:r w:rsidRPr="00E43F67">
        <w:rPr>
          <w:sz w:val="16"/>
        </w:rPr>
        <w:t xml:space="preserve">China wants to see a higher proportion of output in the pockets of its workers, who would then have more money to spend. Certainly, Beijing would be wary of unleashing genuinely independent trade unions. But it may at least be able to pay lip service to the idea of collective bargaining in the country’s own </w:t>
      </w:r>
      <w:r w:rsidRPr="00E43F67">
        <w:rPr>
          <w:sz w:val="16"/>
        </w:rPr>
        <w:lastRenderedPageBreak/>
        <w:t xml:space="preserve">economic interests. The US reached agreement this week with Japan and 10 other Pacific Rim economies on a Trans-Pacific Partnership. Gideon </w:t>
      </w:r>
      <w:proofErr w:type="spellStart"/>
      <w:r w:rsidRPr="00E43F67">
        <w:rPr>
          <w:sz w:val="16"/>
        </w:rPr>
        <w:t>Rachman</w:t>
      </w:r>
      <w:proofErr w:type="spellEnd"/>
      <w:r w:rsidRPr="00E43F67">
        <w:rPr>
          <w:sz w:val="16"/>
        </w:rPr>
        <w:t xml:space="preserve"> discusses the scope of the pact and what it will mean for those who have signed up, and those left out, with Shawn </w:t>
      </w:r>
      <w:proofErr w:type="spellStart"/>
      <w:r w:rsidRPr="00E43F67">
        <w:rPr>
          <w:sz w:val="16"/>
        </w:rPr>
        <w:t>Donnan</w:t>
      </w:r>
      <w:proofErr w:type="spellEnd"/>
      <w:r w:rsidRPr="00E43F67">
        <w:rPr>
          <w:sz w:val="16"/>
        </w:rPr>
        <w:t xml:space="preserve"> and Geoff Dyer </w:t>
      </w:r>
      <w:r w:rsidRPr="0021065A">
        <w:rPr>
          <w:rStyle w:val="StyleUnderline"/>
          <w:highlight w:val="yellow"/>
        </w:rPr>
        <w:t>The TPP might be good for China</w:t>
      </w:r>
      <w:r>
        <w:t xml:space="preserve">, then, </w:t>
      </w:r>
      <w:r w:rsidRPr="0021065A">
        <w:rPr>
          <w:rStyle w:val="StyleUnderline"/>
          <w:highlight w:val="yellow"/>
        </w:rPr>
        <w:t>by kick-starting its stalled economic transformation from state-led</w:t>
      </w:r>
      <w:r>
        <w:t xml:space="preserve"> </w:t>
      </w:r>
      <w:r w:rsidRPr="00E43F67">
        <w:rPr>
          <w:sz w:val="16"/>
        </w:rPr>
        <w:t xml:space="preserve">manufacturing </w:t>
      </w:r>
      <w:r w:rsidRPr="0021065A">
        <w:rPr>
          <w:rStyle w:val="StyleUnderline"/>
          <w:highlight w:val="yellow"/>
        </w:rPr>
        <w:t>to private-led</w:t>
      </w:r>
      <w:r>
        <w:t xml:space="preserve"> </w:t>
      </w:r>
      <w:r w:rsidRPr="00E43F67">
        <w:rPr>
          <w:sz w:val="16"/>
        </w:rPr>
        <w:t xml:space="preserve">services. But could it possibly be allowed to join? </w:t>
      </w:r>
      <w:r w:rsidRPr="0021065A">
        <w:rPr>
          <w:rStyle w:val="StyleUnderline"/>
          <w:highlight w:val="yellow"/>
        </w:rPr>
        <w:t>The hurdles may not be</w:t>
      </w:r>
      <w:r>
        <w:t xml:space="preserve"> as </w:t>
      </w:r>
      <w:r w:rsidRPr="0021065A">
        <w:rPr>
          <w:rStyle w:val="StyleUnderline"/>
          <w:highlight w:val="yellow"/>
        </w:rPr>
        <w:t>high</w:t>
      </w:r>
      <w:r>
        <w:t xml:space="preserve"> </w:t>
      </w:r>
      <w:r w:rsidRPr="00E43F67">
        <w:rPr>
          <w:sz w:val="16"/>
        </w:rPr>
        <w:t xml:space="preserve">as they seem. </w:t>
      </w:r>
      <w:r w:rsidRPr="0021065A">
        <w:rPr>
          <w:rStyle w:val="StyleUnderline"/>
          <w:highlight w:val="yellow"/>
        </w:rPr>
        <w:t>Other countries, such as Vietnam, are TPP members. Vietnam is a one-party state with coddled SOEs and an attitude towards intellectual property every bit as cavalier as China’s</w:t>
      </w:r>
      <w:r>
        <w:t xml:space="preserve">. </w:t>
      </w:r>
      <w:r w:rsidRPr="0021065A">
        <w:rPr>
          <w:rStyle w:val="StyleUnderline"/>
          <w:highlight w:val="yellow"/>
        </w:rPr>
        <w:t>If Hanoi can join</w:t>
      </w:r>
      <w:r>
        <w:t xml:space="preserve">, surely </w:t>
      </w:r>
      <w:r w:rsidRPr="0021065A">
        <w:rPr>
          <w:rStyle w:val="StyleUnderline"/>
          <w:highlight w:val="yellow"/>
        </w:rPr>
        <w:t>Beijing can make the grade</w:t>
      </w:r>
      <w:r w:rsidRPr="0021065A">
        <w:rPr>
          <w:rStyle w:val="StyleUnderline"/>
        </w:rPr>
        <w:t xml:space="preserve"> </w:t>
      </w:r>
      <w:r w:rsidRPr="00E43F67">
        <w:rPr>
          <w:sz w:val="16"/>
        </w:rPr>
        <w:t xml:space="preserve">as well. Shinzo Abe, Japan’s prime minister, has been one of the most explicit in envisioning the TPP as a geopolitical </w:t>
      </w:r>
      <w:proofErr w:type="spellStart"/>
      <w:r w:rsidRPr="00E43F67">
        <w:rPr>
          <w:sz w:val="16"/>
        </w:rPr>
        <w:t>organisation</w:t>
      </w:r>
      <w:proofErr w:type="spellEnd"/>
      <w:r w:rsidRPr="00E43F67">
        <w:rPr>
          <w:sz w:val="16"/>
        </w:rPr>
        <w:t xml:space="preserve">. Yet this week he appeared to open the door to Chinese membership, saying the TPP would have more “significant strategic meaning if China joined”. </w:t>
      </w:r>
      <w:proofErr w:type="spellStart"/>
      <w:r w:rsidRPr="00E43F67">
        <w:rPr>
          <w:sz w:val="16"/>
        </w:rPr>
        <w:t>Mr</w:t>
      </w:r>
      <w:proofErr w:type="spellEnd"/>
      <w:r w:rsidRPr="00E43F67">
        <w:rPr>
          <w:sz w:val="16"/>
        </w:rPr>
        <w:t xml:space="preserve"> Abe is right. </w:t>
      </w:r>
      <w:r w:rsidRPr="0021065A">
        <w:rPr>
          <w:rStyle w:val="StyleUnderline"/>
          <w:highlight w:val="yellow"/>
        </w:rPr>
        <w:t>Without China, the TPP looks like</w:t>
      </w:r>
      <w:r>
        <w:t xml:space="preserve"> a </w:t>
      </w:r>
      <w:r w:rsidRPr="0021065A">
        <w:rPr>
          <w:rStyle w:val="StyleUnderline"/>
          <w:b/>
          <w:sz w:val="30"/>
          <w:highlight w:val="yellow"/>
        </w:rPr>
        <w:t>containment</w:t>
      </w:r>
      <w:r>
        <w:t xml:space="preserve"> </w:t>
      </w:r>
      <w:r w:rsidRPr="00E43F67">
        <w:rPr>
          <w:sz w:val="16"/>
        </w:rPr>
        <w:t xml:space="preserve">strategy in disguise. </w:t>
      </w:r>
      <w:r w:rsidRPr="0021065A">
        <w:rPr>
          <w:rStyle w:val="StyleUnderline"/>
          <w:highlight w:val="yellow"/>
        </w:rPr>
        <w:t>With China on board, it could help ease Beijing in</w:t>
      </w:r>
      <w:r>
        <w:t xml:space="preserve">to </w:t>
      </w:r>
      <w:r w:rsidRPr="00E43F67">
        <w:rPr>
          <w:sz w:val="16"/>
        </w:rPr>
        <w:t>a post-WTO world. The TPP might then begin to resemble the forward-looking trade pact its advocates pretend it always was.</w:t>
      </w:r>
    </w:p>
    <w:p w:rsidR="007D0461" w:rsidRPr="00C52255" w:rsidRDefault="007D0461" w:rsidP="007D0461">
      <w:pPr>
        <w:pStyle w:val="Heading2"/>
      </w:pPr>
      <w:r>
        <w:lastRenderedPageBreak/>
        <w:t>Advantage (x) – Containment</w:t>
      </w:r>
    </w:p>
    <w:p w:rsidR="007D0461" w:rsidRDefault="007D0461" w:rsidP="007D0461">
      <w:pPr>
        <w:pStyle w:val="Heading4"/>
      </w:pPr>
      <w:r>
        <w:t xml:space="preserve">First, Anti-China rhetoric promoting TPP </w:t>
      </w:r>
      <w:r w:rsidRPr="00C52255">
        <w:rPr>
          <w:u w:val="single"/>
        </w:rPr>
        <w:t>alienates</w:t>
      </w:r>
      <w:r>
        <w:t xml:space="preserve"> China</w:t>
      </w:r>
    </w:p>
    <w:p w:rsidR="007D0461" w:rsidRPr="00B50CA1" w:rsidRDefault="007D0461" w:rsidP="007D0461">
      <w:pPr>
        <w:rPr>
          <w:rStyle w:val="Style13ptBold"/>
          <w:b w:val="0"/>
        </w:rPr>
      </w:pPr>
      <w:r>
        <w:rPr>
          <w:rStyle w:val="Style13ptBold"/>
        </w:rPr>
        <w:t>Ye 15</w:t>
      </w:r>
      <w:r>
        <w:rPr>
          <w:rStyle w:val="Style13ptBold"/>
          <w:b w:val="0"/>
        </w:rPr>
        <w:t xml:space="preserve"> </w:t>
      </w:r>
      <w:r w:rsidRPr="00B50CA1">
        <w:rPr>
          <w:rStyle w:val="Style13ptBold"/>
          <w:b w:val="0"/>
          <w:sz w:val="20"/>
        </w:rPr>
        <w:t xml:space="preserve">(Min, 5/15, assistant professor of international relations at Boston University, “China Liked TPP — </w:t>
      </w:r>
      <w:proofErr w:type="gramStart"/>
      <w:r w:rsidRPr="00B50CA1">
        <w:rPr>
          <w:rStyle w:val="Style13ptBold"/>
          <w:b w:val="0"/>
          <w:sz w:val="20"/>
        </w:rPr>
        <w:t>Until</w:t>
      </w:r>
      <w:proofErr w:type="gramEnd"/>
      <w:r w:rsidRPr="00B50CA1">
        <w:rPr>
          <w:rStyle w:val="Style13ptBold"/>
          <w:b w:val="0"/>
          <w:sz w:val="20"/>
        </w:rPr>
        <w:t xml:space="preserve"> U.S. Officials Opened Their Mouths”, http://foreignpolicy.com/2015/05/15/china-liked-trans-pacific-partnership-until-u-s-officials-opened-their-mouths-trade-agreement-rhetoric-fail/)</w:t>
      </w:r>
    </w:p>
    <w:p w:rsidR="007D0461" w:rsidRPr="00B50CA1" w:rsidRDefault="007D0461" w:rsidP="007D0461">
      <w:r w:rsidRPr="00C52255">
        <w:rPr>
          <w:sz w:val="16"/>
        </w:rPr>
        <w:t xml:space="preserve">After a brief but frightening setback for proponents, U.S. congressional leaders looked set on May 13 to pass legislation for an eventual up-or-down (“fast-track”) vote on what would be one of the world’s largest trade accords, the U.S-led Trans-Pacific Partnership </w:t>
      </w:r>
      <w:r>
        <w:t>(</w:t>
      </w:r>
      <w:r w:rsidRPr="00C52255">
        <w:rPr>
          <w:rStyle w:val="StyleUnderline"/>
          <w:highlight w:val="yellow"/>
        </w:rPr>
        <w:t>TPP</w:t>
      </w:r>
      <w:r>
        <w:t xml:space="preserve">). </w:t>
      </w:r>
      <w:r w:rsidRPr="00C52255">
        <w:rPr>
          <w:sz w:val="16"/>
        </w:rPr>
        <w:t>The accord, a project behind which U.S. President Barack Obama has thrown his full support</w:t>
      </w:r>
      <w:r>
        <w:t xml:space="preserve">, </w:t>
      </w:r>
      <w:r w:rsidRPr="00C52255">
        <w:rPr>
          <w:rStyle w:val="StyleUnderline"/>
          <w:highlight w:val="yellow"/>
        </w:rPr>
        <w:t>would</w:t>
      </w:r>
      <w:r>
        <w:t xml:space="preserve"> originally </w:t>
      </w:r>
      <w:r w:rsidRPr="00C52255">
        <w:rPr>
          <w:rStyle w:val="StyleUnderline"/>
          <w:highlight w:val="yellow"/>
        </w:rPr>
        <w:t>join</w:t>
      </w:r>
      <w:r w:rsidRPr="00C52255">
        <w:rPr>
          <w:rStyle w:val="StyleUnderline"/>
        </w:rPr>
        <w:t xml:space="preserve"> </w:t>
      </w:r>
      <w:r>
        <w:t xml:space="preserve">together </w:t>
      </w:r>
      <w:r w:rsidRPr="00C52255">
        <w:rPr>
          <w:rStyle w:val="StyleUnderline"/>
          <w:highlight w:val="yellow"/>
        </w:rPr>
        <w:t>12 countries</w:t>
      </w:r>
      <w:r>
        <w:t xml:space="preserve"> </w:t>
      </w:r>
      <w:r w:rsidRPr="00C52255">
        <w:rPr>
          <w:sz w:val="16"/>
        </w:rPr>
        <w:t>bordering the Pacific Ocean. Significantly,</w:t>
      </w:r>
      <w:r>
        <w:t xml:space="preserve"> </w:t>
      </w:r>
      <w:r w:rsidRPr="00C52255">
        <w:rPr>
          <w:rStyle w:val="StyleUnderline"/>
          <w:highlight w:val="yellow"/>
        </w:rPr>
        <w:t>China isn’t on that list</w:t>
      </w:r>
      <w:r>
        <w:t xml:space="preserve">; in fact, in the months leading up to fast-track voting, </w:t>
      </w:r>
      <w:r w:rsidRPr="00C52255">
        <w:rPr>
          <w:rStyle w:val="StyleUnderline"/>
          <w:highlight w:val="yellow"/>
        </w:rPr>
        <w:t>U.S. officials have been selling the pact</w:t>
      </w:r>
      <w:r>
        <w:t xml:space="preserve"> internationally and domestically </w:t>
      </w:r>
      <w:r w:rsidRPr="00C52255">
        <w:rPr>
          <w:rStyle w:val="StyleUnderline"/>
          <w:highlight w:val="yellow"/>
        </w:rPr>
        <w:t>as a deal to counter Chinese influence</w:t>
      </w:r>
      <w:r>
        <w:t xml:space="preserve">. </w:t>
      </w:r>
      <w:proofErr w:type="gramStart"/>
      <w:r w:rsidRPr="00C52255">
        <w:rPr>
          <w:sz w:val="16"/>
        </w:rPr>
        <w:t>But whether TPP becomes reality or not, China has already moved on.</w:t>
      </w:r>
      <w:proofErr w:type="gramEnd"/>
      <w:r w:rsidRPr="00C52255">
        <w:rPr>
          <w:sz w:val="16"/>
        </w:rPr>
        <w:t xml:space="preserve"> And the</w:t>
      </w:r>
      <w:r>
        <w:t xml:space="preserve"> </w:t>
      </w:r>
      <w:r w:rsidRPr="00C52255">
        <w:rPr>
          <w:rStyle w:val="StyleUnderline"/>
          <w:highlight w:val="yellow"/>
        </w:rPr>
        <w:t>anti-China rhetoric the U</w:t>
      </w:r>
      <w:r>
        <w:t xml:space="preserve">nited </w:t>
      </w:r>
      <w:r w:rsidRPr="00C52255">
        <w:rPr>
          <w:rStyle w:val="StyleUnderline"/>
          <w:highlight w:val="yellow"/>
        </w:rPr>
        <w:t>S</w:t>
      </w:r>
      <w:r>
        <w:t xml:space="preserve">tates </w:t>
      </w:r>
      <w:r w:rsidRPr="00C52255">
        <w:rPr>
          <w:rStyle w:val="StyleUnderline"/>
          <w:highlight w:val="yellow"/>
        </w:rPr>
        <w:t>has deployed has</w:t>
      </w:r>
      <w:r>
        <w:t xml:space="preserve"> ultimately </w:t>
      </w:r>
      <w:r w:rsidRPr="00C52255">
        <w:rPr>
          <w:rStyle w:val="StyleUnderline"/>
          <w:highlight w:val="yellow"/>
        </w:rPr>
        <w:t>done more harm than good</w:t>
      </w:r>
      <w:r>
        <w:t xml:space="preserve">. </w:t>
      </w:r>
      <w:r w:rsidRPr="00C52255">
        <w:rPr>
          <w:sz w:val="16"/>
        </w:rPr>
        <w:t>TPP is more than just a trade agreement, at least to hear the Obama administration tell it. In recent months, U.S</w:t>
      </w:r>
      <w:r>
        <w:t xml:space="preserve">. </w:t>
      </w:r>
      <w:r w:rsidRPr="00C52255">
        <w:rPr>
          <w:rStyle w:val="StyleUnderline"/>
          <w:highlight w:val="yellow"/>
        </w:rPr>
        <w:t>officials seeking to win</w:t>
      </w:r>
      <w:r>
        <w:t xml:space="preserve"> domestic </w:t>
      </w:r>
      <w:r w:rsidRPr="00C52255">
        <w:rPr>
          <w:rStyle w:val="StyleUnderline"/>
          <w:highlight w:val="yellow"/>
        </w:rPr>
        <w:t>support</w:t>
      </w:r>
      <w:r>
        <w:t xml:space="preserve"> among skeptical Democrats </w:t>
      </w:r>
      <w:r w:rsidRPr="00C52255">
        <w:rPr>
          <w:rStyle w:val="StyleUnderline"/>
          <w:highlight w:val="yellow"/>
        </w:rPr>
        <w:t>have promoted it as a geostrategic cudgel to fend off</w:t>
      </w:r>
      <w:r>
        <w:t xml:space="preserve"> a rising </w:t>
      </w:r>
      <w:r w:rsidRPr="00C52255">
        <w:rPr>
          <w:rStyle w:val="StyleUnderline"/>
          <w:highlight w:val="yellow"/>
        </w:rPr>
        <w:t>China</w:t>
      </w:r>
      <w:r>
        <w:t xml:space="preserve">. </w:t>
      </w:r>
      <w:r w:rsidRPr="00C52255">
        <w:rPr>
          <w:sz w:val="16"/>
        </w:rPr>
        <w:t xml:space="preserve">In an interview with The Wall Street Journal on April 27, President Barack </w:t>
      </w:r>
      <w:r w:rsidRPr="00C52255">
        <w:rPr>
          <w:rStyle w:val="StyleUnderline"/>
          <w:highlight w:val="yellow"/>
        </w:rPr>
        <w:t>Obama asserted, “If we do not write the rules, China will</w:t>
      </w:r>
      <w:r>
        <w:t xml:space="preserve"> </w:t>
      </w:r>
      <w:r w:rsidRPr="00C52255">
        <w:rPr>
          <w:sz w:val="16"/>
        </w:rPr>
        <w:t xml:space="preserve">write the rules out in that region,” meaning the Asia-Pacific. “We will be shut out.” </w:t>
      </w:r>
      <w:r w:rsidRPr="00C52255">
        <w:rPr>
          <w:rStyle w:val="StyleUnderline"/>
          <w:highlight w:val="yellow"/>
        </w:rPr>
        <w:t>When</w:t>
      </w:r>
      <w:r>
        <w:t xml:space="preserve"> Japanese Prime Minister Shinzo </w:t>
      </w:r>
      <w:r w:rsidRPr="00C52255">
        <w:rPr>
          <w:rStyle w:val="StyleUnderline"/>
          <w:highlight w:val="yellow"/>
        </w:rPr>
        <w:t>Abe met</w:t>
      </w:r>
      <w:r>
        <w:t xml:space="preserve"> President </w:t>
      </w:r>
      <w:r w:rsidRPr="00C52255">
        <w:rPr>
          <w:rStyle w:val="StyleUnderline"/>
          <w:highlight w:val="yellow"/>
        </w:rPr>
        <w:t>Obama to discuss TPP, their explicit and implicit messages were “all about China</w:t>
      </w:r>
      <w:r>
        <w:t xml:space="preserve">,” </w:t>
      </w:r>
      <w:r w:rsidRPr="00C52255">
        <w:rPr>
          <w:sz w:val="16"/>
        </w:rPr>
        <w:t>according to Patrick L. Smith, a long-time correspondent in Tokyo</w:t>
      </w:r>
      <w:r>
        <w:t xml:space="preserve">. </w:t>
      </w:r>
      <w:r w:rsidRPr="00C52255">
        <w:rPr>
          <w:rStyle w:val="StyleUnderline"/>
          <w:highlight w:val="yellow"/>
        </w:rPr>
        <w:t>By continuing and intensifying the anti-China rhetoric in TPP discourse, administration officials have</w:t>
      </w:r>
      <w:r>
        <w:t xml:space="preserve"> only </w:t>
      </w:r>
      <w:r w:rsidRPr="00C52255">
        <w:rPr>
          <w:rStyle w:val="StyleUnderline"/>
          <w:highlight w:val="yellow"/>
        </w:rPr>
        <w:t>made it</w:t>
      </w:r>
      <w:r>
        <w:t xml:space="preserve"> more </w:t>
      </w:r>
      <w:r w:rsidRPr="00C52255">
        <w:rPr>
          <w:rStyle w:val="StyleUnderline"/>
          <w:highlight w:val="yellow"/>
        </w:rPr>
        <w:t>likely</w:t>
      </w:r>
      <w:r>
        <w:t xml:space="preserve"> that </w:t>
      </w:r>
      <w:r w:rsidRPr="00C52255">
        <w:rPr>
          <w:rStyle w:val="StyleUnderline"/>
          <w:highlight w:val="yellow"/>
        </w:rPr>
        <w:t>the trade regime</w:t>
      </w:r>
      <w:r>
        <w:t xml:space="preserve">, </w:t>
      </w:r>
      <w:r w:rsidRPr="00C52255">
        <w:rPr>
          <w:sz w:val="16"/>
        </w:rPr>
        <w:t xml:space="preserve">if it becomes reality, </w:t>
      </w:r>
      <w:r w:rsidRPr="00C52255">
        <w:rPr>
          <w:rStyle w:val="StyleUnderline"/>
          <w:highlight w:val="yellow"/>
        </w:rPr>
        <w:t>will alienate China</w:t>
      </w:r>
      <w:r>
        <w:t>.</w:t>
      </w:r>
    </w:p>
    <w:p w:rsidR="007D0461" w:rsidRDefault="007D0461" w:rsidP="007D0461">
      <w:pPr>
        <w:pStyle w:val="Heading4"/>
      </w:pPr>
      <w:r>
        <w:t>And, China explicitly sees TPP as an element of containment – Take them at their word</w:t>
      </w:r>
    </w:p>
    <w:p w:rsidR="007D0461" w:rsidRPr="00544345" w:rsidRDefault="007D0461" w:rsidP="007D0461">
      <w:pPr>
        <w:rPr>
          <w:rStyle w:val="Style13ptBold"/>
          <w:b w:val="0"/>
        </w:rPr>
      </w:pPr>
      <w:proofErr w:type="spellStart"/>
      <w:r>
        <w:rPr>
          <w:rStyle w:val="Style13ptBold"/>
        </w:rPr>
        <w:t>Aneja</w:t>
      </w:r>
      <w:proofErr w:type="spellEnd"/>
      <w:r>
        <w:rPr>
          <w:rStyle w:val="Style13ptBold"/>
        </w:rPr>
        <w:t xml:space="preserve"> 2/6</w:t>
      </w:r>
      <w:r>
        <w:rPr>
          <w:rStyle w:val="Style13ptBold"/>
          <w:b w:val="0"/>
        </w:rPr>
        <w:t xml:space="preserve"> </w:t>
      </w:r>
      <w:r w:rsidRPr="004A3029">
        <w:rPr>
          <w:rStyle w:val="Style13ptBold"/>
          <w:b w:val="0"/>
          <w:sz w:val="20"/>
        </w:rPr>
        <w:t>(</w:t>
      </w:r>
      <w:proofErr w:type="spellStart"/>
      <w:r w:rsidRPr="004A3029">
        <w:rPr>
          <w:rStyle w:val="Style13ptBold"/>
          <w:b w:val="0"/>
          <w:sz w:val="20"/>
        </w:rPr>
        <w:t>Atul</w:t>
      </w:r>
      <w:proofErr w:type="spellEnd"/>
      <w:r w:rsidRPr="004A3029">
        <w:rPr>
          <w:rStyle w:val="Style13ptBold"/>
          <w:b w:val="0"/>
          <w:sz w:val="20"/>
        </w:rPr>
        <w:t xml:space="preserve">, staff @ The Hindu, Indian newspaper, “Don’t </w:t>
      </w:r>
      <w:proofErr w:type="spellStart"/>
      <w:r w:rsidRPr="004A3029">
        <w:rPr>
          <w:rStyle w:val="Style13ptBold"/>
          <w:b w:val="0"/>
          <w:sz w:val="20"/>
        </w:rPr>
        <w:t>politicise</w:t>
      </w:r>
      <w:proofErr w:type="spellEnd"/>
      <w:r w:rsidRPr="004A3029">
        <w:rPr>
          <w:rStyle w:val="Style13ptBold"/>
          <w:b w:val="0"/>
          <w:sz w:val="20"/>
        </w:rPr>
        <w:t xml:space="preserve"> TPP: China to U.S.”, http://www.thehindu.com/news/international/dont-politicise-tpp-china-to-us/article8203670.ece)</w:t>
      </w:r>
    </w:p>
    <w:p w:rsidR="007D0461" w:rsidRDefault="007D0461" w:rsidP="007D0461">
      <w:r w:rsidRPr="00C52255">
        <w:rPr>
          <w:rStyle w:val="StyleUnderline"/>
          <w:highlight w:val="yellow"/>
        </w:rPr>
        <w:t>China has warned the U</w:t>
      </w:r>
      <w:r w:rsidRPr="00C52255">
        <w:t>nited</w:t>
      </w:r>
      <w:r w:rsidRPr="00C52255">
        <w:rPr>
          <w:rStyle w:val="StyleUnderline"/>
          <w:highlight w:val="yellow"/>
        </w:rPr>
        <w:t xml:space="preserve"> S</w:t>
      </w:r>
      <w:r w:rsidRPr="00C52255">
        <w:t>tates</w:t>
      </w:r>
      <w:r w:rsidRPr="00C52255">
        <w:rPr>
          <w:rStyle w:val="StyleUnderline"/>
          <w:highlight w:val="yellow"/>
        </w:rPr>
        <w:t xml:space="preserve"> not to </w:t>
      </w:r>
      <w:proofErr w:type="spellStart"/>
      <w:r w:rsidRPr="00C52255">
        <w:rPr>
          <w:rStyle w:val="StyleUnderline"/>
          <w:highlight w:val="yellow"/>
        </w:rPr>
        <w:t>politicise</w:t>
      </w:r>
      <w:proofErr w:type="spellEnd"/>
      <w:r>
        <w:t xml:space="preserve"> </w:t>
      </w:r>
      <w:r w:rsidRPr="00C52255">
        <w:rPr>
          <w:sz w:val="16"/>
        </w:rPr>
        <w:t xml:space="preserve">international trade following comments by President Barack Obama as the Trans-Pacific Partnership </w:t>
      </w:r>
      <w:r>
        <w:t>(</w:t>
      </w:r>
      <w:r w:rsidRPr="00C52255">
        <w:rPr>
          <w:rStyle w:val="StyleUnderline"/>
          <w:highlight w:val="yellow"/>
        </w:rPr>
        <w:t>TPP</w:t>
      </w:r>
      <w:r>
        <w:t xml:space="preserve">), </w:t>
      </w:r>
      <w:r w:rsidRPr="00C52255">
        <w:rPr>
          <w:sz w:val="16"/>
        </w:rPr>
        <w:t>a U.S.-led free trade deal in the Asia-Pacific that excludes Beijing, was signed.</w:t>
      </w:r>
      <w:r>
        <w:t xml:space="preserve"> </w:t>
      </w:r>
      <w:r w:rsidRPr="00C52255">
        <w:rPr>
          <w:rStyle w:val="StyleUnderline"/>
          <w:highlight w:val="yellow"/>
        </w:rPr>
        <w:t>China’s Foreign Ministry spokesman</w:t>
      </w:r>
      <w:r>
        <w:t xml:space="preserve"> </w:t>
      </w:r>
      <w:r w:rsidRPr="00C52255">
        <w:rPr>
          <w:sz w:val="16"/>
        </w:rPr>
        <w:t xml:space="preserve">Lu Kang on Friday </w:t>
      </w:r>
      <w:r w:rsidRPr="00C52255">
        <w:rPr>
          <w:rStyle w:val="StyleUnderline"/>
          <w:highlight w:val="yellow"/>
        </w:rPr>
        <w:t>urged</w:t>
      </w:r>
      <w:r w:rsidRPr="00C52255">
        <w:rPr>
          <w:rStyle w:val="StyleUnderline"/>
        </w:rPr>
        <w:t xml:space="preserve"> </w:t>
      </w:r>
      <w:r>
        <w:t xml:space="preserve">relevant </w:t>
      </w:r>
      <w:r w:rsidRPr="00C52255">
        <w:rPr>
          <w:rStyle w:val="StyleUnderline"/>
          <w:highlight w:val="yellow"/>
        </w:rPr>
        <w:t>countries</w:t>
      </w:r>
      <w:r>
        <w:t xml:space="preserve"> </w:t>
      </w:r>
      <w:r w:rsidRPr="00C52255">
        <w:rPr>
          <w:sz w:val="16"/>
        </w:rPr>
        <w:t xml:space="preserve">and governments “not </w:t>
      </w:r>
      <w:r w:rsidRPr="00C52255">
        <w:rPr>
          <w:rStyle w:val="StyleUnderline"/>
          <w:highlight w:val="yellow"/>
        </w:rPr>
        <w:t>to</w:t>
      </w:r>
      <w:r>
        <w:t xml:space="preserve"> </w:t>
      </w:r>
      <w:proofErr w:type="spellStart"/>
      <w:r w:rsidRPr="00C52255">
        <w:rPr>
          <w:sz w:val="16"/>
        </w:rPr>
        <w:t>politicise</w:t>
      </w:r>
      <w:proofErr w:type="spellEnd"/>
      <w:r w:rsidRPr="00C52255">
        <w:rPr>
          <w:sz w:val="16"/>
        </w:rPr>
        <w:t xml:space="preserve"> economic and trade issues”, and </w:t>
      </w:r>
      <w:r w:rsidRPr="00C52255">
        <w:rPr>
          <w:rStyle w:val="StyleUnderline"/>
          <w:highlight w:val="yellow"/>
        </w:rPr>
        <w:t>avoid leading people to the conclusion that the U.S. has been promoting the TPP “out of</w:t>
      </w:r>
      <w:r>
        <w:t xml:space="preserve"> certain </w:t>
      </w:r>
      <w:r w:rsidRPr="00C52255">
        <w:rPr>
          <w:rStyle w:val="StyleUnderline"/>
          <w:highlight w:val="yellow"/>
        </w:rPr>
        <w:t>political consideration</w:t>
      </w:r>
      <w:r>
        <w:t xml:space="preserve">”. Mr. </w:t>
      </w:r>
      <w:r w:rsidRPr="00C52255">
        <w:rPr>
          <w:rStyle w:val="StyleUnderline"/>
          <w:highlight w:val="yellow"/>
        </w:rPr>
        <w:t>Lu was responding to remarks by</w:t>
      </w:r>
      <w:r>
        <w:t xml:space="preserve"> President </w:t>
      </w:r>
      <w:r w:rsidRPr="00C52255">
        <w:rPr>
          <w:rStyle w:val="StyleUnderline"/>
          <w:highlight w:val="yellow"/>
        </w:rPr>
        <w:t>Obama</w:t>
      </w:r>
      <w:r>
        <w:t xml:space="preserve"> </w:t>
      </w:r>
      <w:r w:rsidRPr="00C52255">
        <w:rPr>
          <w:sz w:val="16"/>
        </w:rPr>
        <w:t xml:space="preserve">on Thursday as the TPP was signed by 12 countries in Auckland </w:t>
      </w:r>
      <w:r w:rsidRPr="00C52255">
        <w:rPr>
          <w:rStyle w:val="StyleUnderline"/>
          <w:highlight w:val="yellow"/>
        </w:rPr>
        <w:t>that “TPP allows America</w:t>
      </w:r>
      <w:r>
        <w:t xml:space="preserve"> — and </w:t>
      </w:r>
      <w:r w:rsidRPr="00C52255">
        <w:rPr>
          <w:rStyle w:val="StyleUnderline"/>
          <w:highlight w:val="yellow"/>
        </w:rPr>
        <w:t>not</w:t>
      </w:r>
      <w:r>
        <w:t xml:space="preserve"> </w:t>
      </w:r>
      <w:r w:rsidRPr="00C52255">
        <w:rPr>
          <w:sz w:val="16"/>
        </w:rPr>
        <w:t xml:space="preserve">countries like </w:t>
      </w:r>
      <w:r w:rsidRPr="00C52255">
        <w:rPr>
          <w:rStyle w:val="StyleUnderline"/>
          <w:highlight w:val="yellow"/>
        </w:rPr>
        <w:t>China — to write the rules</w:t>
      </w:r>
      <w:r>
        <w:t xml:space="preserve"> </w:t>
      </w:r>
      <w:r w:rsidRPr="00C52255">
        <w:rPr>
          <w:sz w:val="16"/>
        </w:rPr>
        <w:t xml:space="preserve">of the road in the 21st century”. Mr. Lu said such comments were “interesting”. After several years of negotiations, the </w:t>
      </w:r>
      <w:r w:rsidRPr="00C52255">
        <w:rPr>
          <w:rStyle w:val="StyleUnderline"/>
          <w:highlight w:val="yellow"/>
        </w:rPr>
        <w:t>TPP has emerged as a controversial document</w:t>
      </w:r>
      <w:r>
        <w:t xml:space="preserve">, </w:t>
      </w:r>
      <w:r w:rsidRPr="00C52255">
        <w:rPr>
          <w:sz w:val="16"/>
        </w:rPr>
        <w:t xml:space="preserve">both within the U.S. and beyond. “Trade is a good thing. But trade has got to be fair. And the TPP is anything but fair,” said Bernie Sanders, the Senator from Vermont, who is challenging Hillary Clinton for the Democratic Party’s presidential nomination. U.S. Trade Representative Michael </w:t>
      </w:r>
      <w:proofErr w:type="spellStart"/>
      <w:r w:rsidRPr="00C52255">
        <w:rPr>
          <w:sz w:val="16"/>
        </w:rPr>
        <w:t>Froman</w:t>
      </w:r>
      <w:proofErr w:type="spellEnd"/>
      <w:r w:rsidRPr="00C52255">
        <w:rPr>
          <w:sz w:val="16"/>
        </w:rPr>
        <w:t xml:space="preserve"> said the deal could add $100 billion a year to U.S. growth. However, critics say that the pact would export U.S. jobs to other member states. The TPP is also being strongly </w:t>
      </w:r>
      <w:proofErr w:type="spellStart"/>
      <w:r w:rsidRPr="00C52255">
        <w:rPr>
          <w:sz w:val="16"/>
        </w:rPr>
        <w:t>criticised</w:t>
      </w:r>
      <w:proofErr w:type="spellEnd"/>
      <w:r w:rsidRPr="00C52255">
        <w:rPr>
          <w:sz w:val="16"/>
        </w:rPr>
        <w:t xml:space="preserve"> for threatening to extend restrictive U.S. intellectual property (IP) laws globally. The BBC is reporting that, “</w:t>
      </w:r>
      <w:r w:rsidRPr="00C52255">
        <w:rPr>
          <w:rStyle w:val="StyleUnderline"/>
          <w:highlight w:val="yellow"/>
        </w:rPr>
        <w:t>The U.S.-led initiative is</w:t>
      </w:r>
      <w:r>
        <w:t xml:space="preserve"> </w:t>
      </w:r>
      <w:r w:rsidRPr="00C52255">
        <w:rPr>
          <w:sz w:val="16"/>
        </w:rPr>
        <w:t xml:space="preserve">a key part of Mr. Obama’s so-called pivot to Asia” — </w:t>
      </w:r>
      <w:r w:rsidRPr="00C52255">
        <w:rPr>
          <w:rStyle w:val="StyleUnderline"/>
          <w:highlight w:val="yellow"/>
        </w:rPr>
        <w:t>widely seen by Beijing as</w:t>
      </w:r>
      <w:r>
        <w:t xml:space="preserve"> </w:t>
      </w:r>
      <w:r w:rsidRPr="00C52255">
        <w:rPr>
          <w:sz w:val="16"/>
        </w:rPr>
        <w:t>President</w:t>
      </w:r>
      <w:r>
        <w:t xml:space="preserve"> </w:t>
      </w:r>
      <w:r w:rsidRPr="00C52255">
        <w:rPr>
          <w:rStyle w:val="StyleUnderline"/>
          <w:highlight w:val="yellow"/>
        </w:rPr>
        <w:t>Obama’s</w:t>
      </w:r>
      <w:r w:rsidRPr="00C52255">
        <w:rPr>
          <w:rStyle w:val="StyleUnderline"/>
        </w:rPr>
        <w:t xml:space="preserve"> </w:t>
      </w:r>
      <w:r w:rsidRPr="00C52255">
        <w:rPr>
          <w:sz w:val="16"/>
        </w:rPr>
        <w:t xml:space="preserve">double-edged </w:t>
      </w:r>
      <w:r w:rsidRPr="00C52255">
        <w:rPr>
          <w:rStyle w:val="StyleUnderline"/>
          <w:highlight w:val="yellow"/>
        </w:rPr>
        <w:t>doctrine of China’s military and economic containment</w:t>
      </w:r>
      <w:r>
        <w:t>.</w:t>
      </w:r>
    </w:p>
    <w:p w:rsidR="007D0461" w:rsidRPr="00CE46EF" w:rsidRDefault="007D0461" w:rsidP="007D0461">
      <w:pPr>
        <w:pStyle w:val="Heading4"/>
      </w:pPr>
      <w:r>
        <w:t xml:space="preserve">Conflicting signals undermine relations; explicitly inviting China in ensures small problems don’t escalate to major conflict &amp; ruin </w:t>
      </w:r>
      <w:r>
        <w:rPr>
          <w:u w:val="single"/>
        </w:rPr>
        <w:t>overall</w:t>
      </w:r>
      <w:r>
        <w:t xml:space="preserve"> cooperation</w:t>
      </w:r>
    </w:p>
    <w:p w:rsidR="007D0461" w:rsidRPr="00C21DCC" w:rsidRDefault="007D0461" w:rsidP="007D0461">
      <w:pPr>
        <w:rPr>
          <w:rStyle w:val="Style13ptBold"/>
          <w:b w:val="0"/>
        </w:rPr>
      </w:pPr>
      <w:r>
        <w:rPr>
          <w:rStyle w:val="Style13ptBold"/>
        </w:rPr>
        <w:t>Posen 14</w:t>
      </w:r>
      <w:r>
        <w:rPr>
          <w:rStyle w:val="Style13ptBold"/>
          <w:b w:val="0"/>
        </w:rPr>
        <w:t xml:space="preserve"> </w:t>
      </w:r>
      <w:r w:rsidRPr="00C21DCC">
        <w:rPr>
          <w:rStyle w:val="Style13ptBold"/>
          <w:b w:val="0"/>
          <w:sz w:val="20"/>
        </w:rPr>
        <w:t>(Adam, president of Peterson Institute for International Economics, 6/13, “A Win-Win-Win Solution for the TPP”, http://english.caixin.com/2014-06-13/100690432.html)</w:t>
      </w:r>
    </w:p>
    <w:p w:rsidR="007D0461" w:rsidRPr="000D0ADD" w:rsidRDefault="007D0461" w:rsidP="007D0461">
      <w:pPr>
        <w:rPr>
          <w:sz w:val="16"/>
        </w:rPr>
      </w:pPr>
      <w:r w:rsidRPr="000D0ADD">
        <w:rPr>
          <w:sz w:val="16"/>
        </w:rPr>
        <w:lastRenderedPageBreak/>
        <w:t xml:space="preserve">The security tensions between China and the United States are spilling over rapidly into economic ones. Some </w:t>
      </w:r>
      <w:r w:rsidRPr="004D189F">
        <w:rPr>
          <w:rStyle w:val="StyleUnderline"/>
          <w:highlight w:val="yellow"/>
        </w:rPr>
        <w:t>outreach</w:t>
      </w:r>
      <w:r>
        <w:t xml:space="preserve"> </w:t>
      </w:r>
      <w:r w:rsidRPr="001744ED">
        <w:rPr>
          <w:sz w:val="16"/>
        </w:rPr>
        <w:t xml:space="preserve">from both sides </w:t>
      </w:r>
      <w:r w:rsidRPr="004D189F">
        <w:rPr>
          <w:rStyle w:val="StyleUnderline"/>
          <w:highlight w:val="yellow"/>
        </w:rPr>
        <w:t>is required, not just to</w:t>
      </w:r>
      <w:r>
        <w:t xml:space="preserve"> </w:t>
      </w:r>
      <w:r w:rsidRPr="001744ED">
        <w:rPr>
          <w:sz w:val="16"/>
        </w:rPr>
        <w:t xml:space="preserve">try to </w:t>
      </w:r>
      <w:r w:rsidRPr="004D189F">
        <w:rPr>
          <w:rStyle w:val="StyleUnderline"/>
          <w:highlight w:val="yellow"/>
        </w:rPr>
        <w:t>keep things from</w:t>
      </w:r>
      <w:r>
        <w:t xml:space="preserve"> </w:t>
      </w:r>
      <w:r w:rsidRPr="001744ED">
        <w:rPr>
          <w:sz w:val="16"/>
        </w:rPr>
        <w:t>unnecessarily</w:t>
      </w:r>
      <w:r>
        <w:t xml:space="preserve"> </w:t>
      </w:r>
      <w:r w:rsidRPr="004D189F">
        <w:rPr>
          <w:rStyle w:val="StyleUnderline"/>
          <w:highlight w:val="yellow"/>
        </w:rPr>
        <w:t>escalating, but to maintain the</w:t>
      </w:r>
      <w:r>
        <w:t xml:space="preserve"> </w:t>
      </w:r>
      <w:r w:rsidRPr="000D0ADD">
        <w:rPr>
          <w:sz w:val="16"/>
        </w:rPr>
        <w:t xml:space="preserve">mutual benefits of the </w:t>
      </w:r>
      <w:r w:rsidRPr="004D189F">
        <w:rPr>
          <w:rStyle w:val="StyleUnderline"/>
          <w:highlight w:val="yellow"/>
        </w:rPr>
        <w:t>economic relationship</w:t>
      </w:r>
      <w:r>
        <w:t xml:space="preserve">. </w:t>
      </w:r>
      <w:r w:rsidRPr="004D189F">
        <w:rPr>
          <w:rStyle w:val="StyleUnderline"/>
          <w:highlight w:val="yellow"/>
        </w:rPr>
        <w:t>A potential key to</w:t>
      </w:r>
      <w:r>
        <w:t xml:space="preserve"> serving </w:t>
      </w:r>
      <w:r w:rsidRPr="004D189F">
        <w:rPr>
          <w:rStyle w:val="StyleUnderline"/>
          <w:highlight w:val="yellow"/>
        </w:rPr>
        <w:t>both</w:t>
      </w:r>
      <w:r w:rsidRPr="004D189F">
        <w:rPr>
          <w:rStyle w:val="StyleUnderline"/>
        </w:rPr>
        <w:t xml:space="preserve"> </w:t>
      </w:r>
      <w:r>
        <w:t xml:space="preserve">goals </w:t>
      </w:r>
      <w:r w:rsidRPr="004D189F">
        <w:rPr>
          <w:rStyle w:val="StyleUnderline"/>
          <w:highlight w:val="yellow"/>
        </w:rPr>
        <w:t>would be to integrate China into</w:t>
      </w:r>
      <w:r>
        <w:t xml:space="preserve"> </w:t>
      </w:r>
      <w:r w:rsidRPr="000D0ADD">
        <w:rPr>
          <w:sz w:val="16"/>
        </w:rPr>
        <w:t xml:space="preserve">the Trans-Pacific Partnership </w:t>
      </w:r>
      <w:r>
        <w:t>(</w:t>
      </w:r>
      <w:r w:rsidRPr="004D189F">
        <w:rPr>
          <w:rStyle w:val="StyleUnderline"/>
          <w:highlight w:val="yellow"/>
        </w:rPr>
        <w:t>TPP</w:t>
      </w:r>
      <w:r>
        <w:t xml:space="preserve">) </w:t>
      </w:r>
      <w:r w:rsidRPr="001744ED">
        <w:rPr>
          <w:sz w:val="16"/>
        </w:rPr>
        <w:t xml:space="preserve">negotiations. </w:t>
      </w:r>
      <w:r w:rsidRPr="004D189F">
        <w:rPr>
          <w:rStyle w:val="StyleUnderline"/>
          <w:highlight w:val="yellow"/>
        </w:rPr>
        <w:t>The economic benefits are clear</w:t>
      </w:r>
      <w:r>
        <w:t xml:space="preserve">. </w:t>
      </w:r>
      <w:r w:rsidRPr="000D0ADD">
        <w:rPr>
          <w:sz w:val="16"/>
        </w:rPr>
        <w:t xml:space="preserve">According to Peterson Institute calculations, a TPP that included the current members negotiating plus China would increase national income by 4.7 percent over a decade for China, 1.6 percent over 10 years for the United States and 4.4 percent over the same period for Japan. </w:t>
      </w:r>
      <w:r w:rsidRPr="004D189F">
        <w:rPr>
          <w:rStyle w:val="StyleUnderline"/>
          <w:highlight w:val="yellow"/>
        </w:rPr>
        <w:t>It would be a win, win, win</w:t>
      </w:r>
      <w:r>
        <w:t xml:space="preserve">. And </w:t>
      </w:r>
      <w:r w:rsidRPr="004D189F">
        <w:rPr>
          <w:rStyle w:val="StyleUnderline"/>
          <w:highlight w:val="yellow"/>
        </w:rPr>
        <w:t>this underestimates the</w:t>
      </w:r>
      <w:r>
        <w:t xml:space="preserve"> ongoing </w:t>
      </w:r>
      <w:r w:rsidRPr="004D189F">
        <w:rPr>
          <w:rStyle w:val="StyleUnderline"/>
          <w:highlight w:val="yellow"/>
        </w:rPr>
        <w:t>productivity benefits to China</w:t>
      </w:r>
      <w:r>
        <w:t xml:space="preserve">, </w:t>
      </w:r>
      <w:r w:rsidRPr="004D189F">
        <w:rPr>
          <w:rStyle w:val="StyleUnderline"/>
          <w:highlight w:val="yellow"/>
        </w:rPr>
        <w:t>of making</w:t>
      </w:r>
      <w:r>
        <w:t xml:space="preserve"> the requisite </w:t>
      </w:r>
      <w:r w:rsidRPr="004D189F">
        <w:rPr>
          <w:rStyle w:val="StyleUnderline"/>
          <w:highlight w:val="yellow"/>
        </w:rPr>
        <w:t>high-standard trade</w:t>
      </w:r>
      <w:r w:rsidRPr="004D189F">
        <w:rPr>
          <w:rStyle w:val="StyleUnderline"/>
        </w:rPr>
        <w:t xml:space="preserve"> </w:t>
      </w:r>
      <w:r w:rsidRPr="000D0ADD">
        <w:rPr>
          <w:sz w:val="16"/>
        </w:rPr>
        <w:t xml:space="preserve">commitments advances the proposed domestic </w:t>
      </w:r>
      <w:r w:rsidRPr="004D189F">
        <w:rPr>
          <w:rStyle w:val="StyleUnderline"/>
          <w:highlight w:val="yellow"/>
        </w:rPr>
        <w:t>reforms</w:t>
      </w:r>
      <w:r>
        <w:t xml:space="preserve">. </w:t>
      </w:r>
      <w:r w:rsidRPr="000D0ADD">
        <w:rPr>
          <w:sz w:val="16"/>
        </w:rPr>
        <w:t xml:space="preserve">Furthermore, the interests of all the major countries involved are only served by having the TPP proceed. On our estimates, were the TPP to be concluded without China joining quickly, trade diversion from China would be only one-tenth as large as the potential gain (minus 0.5 percent of income over 10 years), so </w:t>
      </w:r>
      <w:r w:rsidRPr="004D189F">
        <w:rPr>
          <w:rStyle w:val="StyleUnderline"/>
          <w:highlight w:val="yellow"/>
        </w:rPr>
        <w:t>there is no threat to China from the TPP to trumpet</w:t>
      </w:r>
      <w:r w:rsidRPr="000D0ADD">
        <w:rPr>
          <w:sz w:val="16"/>
        </w:rPr>
        <w:t xml:space="preserve">, just an opportunity to miss. The gains for Japan would be nearly halved to 2.4 percent of GDP and the gains for the United States would be cut by two-thirds to 0.5 percent of GDP, so they both gain by TPP either way, but gain far more with China. This fits with the basic logic of economic integration among large economies. </w:t>
      </w:r>
      <w:r w:rsidRPr="000D0ADD">
        <w:rPr>
          <w:rStyle w:val="StyleUnderline"/>
          <w:highlight w:val="yellow"/>
        </w:rPr>
        <w:t>There are hesitations on both sides of the Pacific about having China</w:t>
      </w:r>
      <w:r>
        <w:t xml:space="preserve"> </w:t>
      </w:r>
      <w:r w:rsidRPr="000D0ADD">
        <w:rPr>
          <w:sz w:val="16"/>
        </w:rPr>
        <w:t xml:space="preserve">part of the TPP. Some in the United States wish the prospective trade pact to be a supplement to a broader alliance and therefore include the democracies on China's coast without including China. Others who bear China no ill will fear its entry to the talks might give it the opportunity to intentionally slow them down or water down their content. On China's side, those fears are shared but an additional concern crops up. Some in the country view the process of World Trade Organization and permanent normal trade relations accession of the 1990s as embarrassing. They do not want China to go cap in hand. They feel it should be involved in setting of any new trade standards from the start. Both of </w:t>
      </w:r>
      <w:r w:rsidRPr="000D0ADD">
        <w:rPr>
          <w:rStyle w:val="StyleUnderline"/>
          <w:highlight w:val="yellow"/>
        </w:rPr>
        <w:t>those groups are missing the point</w:t>
      </w:r>
      <w:r>
        <w:t xml:space="preserve">. </w:t>
      </w:r>
      <w:r w:rsidRPr="000D0ADD">
        <w:rPr>
          <w:rStyle w:val="StyleUnderline"/>
          <w:highlight w:val="yellow"/>
        </w:rPr>
        <w:t>TPP</w:t>
      </w:r>
      <w:r>
        <w:t xml:space="preserve"> </w:t>
      </w:r>
      <w:r w:rsidRPr="000D0ADD">
        <w:rPr>
          <w:sz w:val="18"/>
        </w:rPr>
        <w:t xml:space="preserve">officially and in fact </w:t>
      </w:r>
      <w:r w:rsidRPr="000D0ADD">
        <w:rPr>
          <w:rStyle w:val="StyleUnderline"/>
          <w:highlight w:val="yellow"/>
        </w:rPr>
        <w:t>is an example of open regionalism</w:t>
      </w:r>
      <w:r>
        <w:t xml:space="preserve">. </w:t>
      </w:r>
      <w:r w:rsidRPr="000D0ADD">
        <w:rPr>
          <w:sz w:val="16"/>
        </w:rPr>
        <w:t>Anyone in the region who is ready to negotiate in good faith to a high standard agreement will be admitted. This is not a fake. As noted,</w:t>
      </w:r>
      <w:r>
        <w:t xml:space="preserve"> </w:t>
      </w:r>
      <w:r w:rsidRPr="000D0ADD">
        <w:rPr>
          <w:rStyle w:val="StyleUnderline"/>
          <w:highlight w:val="yellow"/>
        </w:rPr>
        <w:t>it is in every country in the region's interest to have China be part of this</w:t>
      </w:r>
      <w:r>
        <w:t xml:space="preserve"> potentially </w:t>
      </w:r>
      <w:r w:rsidRPr="000D0ADD">
        <w:rPr>
          <w:rStyle w:val="StyleUnderline"/>
          <w:highlight w:val="yellow"/>
        </w:rPr>
        <w:t>high-quality agreement</w:t>
      </w:r>
      <w:r>
        <w:t xml:space="preserve">. </w:t>
      </w:r>
      <w:r w:rsidRPr="000D0ADD">
        <w:rPr>
          <w:rStyle w:val="StyleUnderline"/>
          <w:highlight w:val="yellow"/>
        </w:rPr>
        <w:t>It</w:t>
      </w:r>
      <w:r>
        <w:t xml:space="preserve"> also </w:t>
      </w:r>
      <w:r w:rsidRPr="000D0ADD">
        <w:rPr>
          <w:rStyle w:val="StyleUnderline"/>
          <w:highlight w:val="yellow"/>
        </w:rPr>
        <w:t xml:space="preserve">makes the agreement </w:t>
      </w:r>
      <w:r w:rsidRPr="00CC70B7">
        <w:rPr>
          <w:sz w:val="16"/>
        </w:rPr>
        <w:t>that much</w:t>
      </w:r>
      <w:r w:rsidRPr="00CC70B7">
        <w:rPr>
          <w:rStyle w:val="StyleUnderline"/>
          <w:sz w:val="16"/>
          <w:highlight w:val="yellow"/>
        </w:rPr>
        <w:t xml:space="preserve"> </w:t>
      </w:r>
      <w:r w:rsidRPr="000D0ADD">
        <w:rPr>
          <w:rStyle w:val="StyleUnderline"/>
          <w:highlight w:val="yellow"/>
        </w:rPr>
        <w:t>more likely to be accepted and meaningful if it bridges the U</w:t>
      </w:r>
      <w:r>
        <w:t xml:space="preserve">nited </w:t>
      </w:r>
      <w:r w:rsidRPr="000D0ADD">
        <w:rPr>
          <w:rStyle w:val="StyleUnderline"/>
          <w:highlight w:val="yellow"/>
        </w:rPr>
        <w:t>S</w:t>
      </w:r>
      <w:r>
        <w:t xml:space="preserve">tates, </w:t>
      </w:r>
      <w:r w:rsidRPr="000D0ADD">
        <w:rPr>
          <w:rStyle w:val="StyleUnderline"/>
          <w:highlight w:val="yellow"/>
        </w:rPr>
        <w:t>China and Japan</w:t>
      </w:r>
      <w:r>
        <w:t xml:space="preserve">. </w:t>
      </w:r>
      <w:r w:rsidRPr="000D0ADD">
        <w:rPr>
          <w:sz w:val="16"/>
        </w:rPr>
        <w:t>More importantly, some Chinese observers' concern about repeating the accession experience, and some American observers' concern about utilizing trade as a means of exclusion, hurt their own countries' interests for mere imagery. Trade negotiations, like all international negotiations, are best conducted in a spirit of compromise and for that matter mutual discovery. Neither side should let egotism or the current suspicion interfere with the peaceful co-development that should occur.</w:t>
      </w:r>
      <w:r>
        <w:t xml:space="preserve"> </w:t>
      </w:r>
      <w:r w:rsidRPr="000D0ADD">
        <w:rPr>
          <w:rStyle w:val="StyleUnderline"/>
          <w:highlight w:val="yellow"/>
        </w:rPr>
        <w:t>A TPP that takes China into account</w:t>
      </w:r>
      <w:r>
        <w:t xml:space="preserve">, </w:t>
      </w:r>
      <w:r w:rsidRPr="000D0ADD">
        <w:rPr>
          <w:sz w:val="16"/>
        </w:rPr>
        <w:t>and gets it on a path to a deeper Asian integration</w:t>
      </w:r>
      <w:r>
        <w:t xml:space="preserve">, </w:t>
      </w:r>
      <w:r w:rsidRPr="000D0ADD">
        <w:rPr>
          <w:rStyle w:val="StyleUnderline"/>
          <w:highlight w:val="yellow"/>
        </w:rPr>
        <w:t>would serve</w:t>
      </w:r>
      <w:r>
        <w:t xml:space="preserve"> both </w:t>
      </w:r>
      <w:r w:rsidRPr="000D0ADD">
        <w:rPr>
          <w:rStyle w:val="StyleUnderline"/>
          <w:highlight w:val="yellow"/>
        </w:rPr>
        <w:t>U.S. foreign policy and economic</w:t>
      </w:r>
      <w:r>
        <w:t xml:space="preserve"> true </w:t>
      </w:r>
      <w:r w:rsidRPr="000D0ADD">
        <w:rPr>
          <w:rStyle w:val="StyleUnderline"/>
          <w:highlight w:val="yellow"/>
        </w:rPr>
        <w:t>interests</w:t>
      </w:r>
      <w:r>
        <w:t xml:space="preserve">. </w:t>
      </w:r>
      <w:r w:rsidRPr="000D0ADD">
        <w:rPr>
          <w:rStyle w:val="StyleUnderline"/>
          <w:highlight w:val="yellow"/>
        </w:rPr>
        <w:t>Even if China cannot join immediately</w:t>
      </w:r>
      <w:r>
        <w:t xml:space="preserve"> </w:t>
      </w:r>
      <w:r w:rsidRPr="000D0ADD">
        <w:rPr>
          <w:sz w:val="18"/>
        </w:rPr>
        <w:t>because of other countries' legitimate concerns about state-owned enterprises (SOEs), for example, or intellectual property rights</w:t>
      </w:r>
      <w:r>
        <w:t xml:space="preserve">, </w:t>
      </w:r>
      <w:r w:rsidRPr="000D0ADD">
        <w:rPr>
          <w:rStyle w:val="StyleUnderline"/>
          <w:highlight w:val="yellow"/>
        </w:rPr>
        <w:t xml:space="preserve">knowing it was </w:t>
      </w:r>
      <w:proofErr w:type="spellStart"/>
      <w:r w:rsidRPr="000D0ADD">
        <w:rPr>
          <w:rStyle w:val="StyleUnderline"/>
          <w:highlight w:val="yellow"/>
        </w:rPr>
        <w:t>en</w:t>
      </w:r>
      <w:proofErr w:type="spellEnd"/>
      <w:r w:rsidRPr="000D0ADD">
        <w:rPr>
          <w:rStyle w:val="StyleUnderline"/>
          <w:highlight w:val="yellow"/>
        </w:rPr>
        <w:t xml:space="preserve"> route to joining would give it significant voice</w:t>
      </w:r>
      <w:r>
        <w:t xml:space="preserve"> </w:t>
      </w:r>
      <w:r w:rsidRPr="000D0ADD">
        <w:rPr>
          <w:sz w:val="16"/>
        </w:rPr>
        <w:t>in the talks and the standards being set</w:t>
      </w:r>
      <w:r>
        <w:t xml:space="preserve">. </w:t>
      </w:r>
      <w:r w:rsidRPr="000D0ADD">
        <w:rPr>
          <w:sz w:val="16"/>
        </w:rPr>
        <w:t xml:space="preserve">And over the coming years, having protections for Chinese developed intellectual property and restrictions on subsidized competition from SOEs in Southeast Asia, will be in an increasingly wealthy China's own self-interest. Therefore, </w:t>
      </w:r>
      <w:r w:rsidRPr="000D0ADD">
        <w:rPr>
          <w:rStyle w:val="StyleUnderline"/>
          <w:highlight w:val="yellow"/>
        </w:rPr>
        <w:t>a practical step would be for the U</w:t>
      </w:r>
      <w:r>
        <w:t xml:space="preserve">nited </w:t>
      </w:r>
      <w:r w:rsidRPr="000D0ADD">
        <w:rPr>
          <w:rStyle w:val="StyleUnderline"/>
          <w:highlight w:val="yellow"/>
        </w:rPr>
        <w:t>S</w:t>
      </w:r>
      <w:r>
        <w:t xml:space="preserve">tates </w:t>
      </w:r>
      <w:r w:rsidRPr="000D0ADD">
        <w:rPr>
          <w:rStyle w:val="StyleUnderline"/>
          <w:highlight w:val="yellow"/>
        </w:rPr>
        <w:t>to explicitly and publicly invite China to join</w:t>
      </w:r>
      <w:r>
        <w:t xml:space="preserve"> the </w:t>
      </w:r>
      <w:r w:rsidRPr="000D0ADD">
        <w:rPr>
          <w:rStyle w:val="StyleUnderline"/>
          <w:highlight w:val="yellow"/>
        </w:rPr>
        <w:t>TPP</w:t>
      </w:r>
      <w:r w:rsidRPr="000D0ADD">
        <w:rPr>
          <w:rStyle w:val="StyleUnderline"/>
        </w:rPr>
        <w:t xml:space="preserve"> </w:t>
      </w:r>
      <w:r w:rsidRPr="000D0ADD">
        <w:rPr>
          <w:sz w:val="16"/>
        </w:rPr>
        <w:t xml:space="preserve">talks at the upcoming Strategic &amp; Economic Dialogue. As preparation for that participation, China and the United States should agree on the proposal for an official observer status for Chinese trade negotiators in the current negotiations. There will of course be fears on both sides, but particularly in the United States, that such an observer from China would take confidential negotiating positions and possibly use them to interfere with the progress of TPP or pursue side bargains. I believe that </w:t>
      </w:r>
      <w:r w:rsidRPr="000D0ADD">
        <w:rPr>
          <w:rStyle w:val="StyleUnderline"/>
          <w:highlight w:val="yellow"/>
        </w:rPr>
        <w:t>by</w:t>
      </w:r>
      <w:r>
        <w:t xml:space="preserve"> </w:t>
      </w:r>
      <w:r w:rsidRPr="000D0ADD">
        <w:rPr>
          <w:rStyle w:val="StyleUnderline"/>
          <w:highlight w:val="yellow"/>
        </w:rPr>
        <w:t>giving China an explicit and open observer status in TPP, the Chinese government would find its own self-interest to play fairly</w:t>
      </w:r>
      <w:r>
        <w:t xml:space="preserve"> </w:t>
      </w:r>
      <w:r w:rsidRPr="000D0ADD">
        <w:rPr>
          <w:sz w:val="16"/>
        </w:rPr>
        <w:t xml:space="preserve">and respectfully with all the negotiating partners. The underlying suspicions and actual disputes between China and the United States will not be solved by trade alone, let alone a future-oriented trade agreement. There is no automatic link between expanding trade relations and good relations and broader relations overall. If there was, the trillions of dollars of Chinese goods purchased by the United States over the last three decades would have assured mutual bliss. In the absence of outright conflict, however, </w:t>
      </w:r>
      <w:r w:rsidRPr="000D0ADD">
        <w:rPr>
          <w:rStyle w:val="StyleUnderline"/>
          <w:highlight w:val="yellow"/>
        </w:rPr>
        <w:t xml:space="preserve">deeper </w:t>
      </w:r>
      <w:r w:rsidRPr="00CC70B7">
        <w:rPr>
          <w:sz w:val="16"/>
        </w:rPr>
        <w:t>economic</w:t>
      </w:r>
      <w:r w:rsidRPr="000D0ADD">
        <w:rPr>
          <w:rStyle w:val="StyleUnderline"/>
          <w:highlight w:val="yellow"/>
        </w:rPr>
        <w:t xml:space="preserve"> integration can act as a counterweight to escalating overreaction to and spillover of </w:t>
      </w:r>
      <w:r w:rsidRPr="00CC70B7">
        <w:rPr>
          <w:sz w:val="16"/>
        </w:rPr>
        <w:t>what should be</w:t>
      </w:r>
      <w:r w:rsidRPr="00CC70B7">
        <w:rPr>
          <w:rStyle w:val="StyleUnderline"/>
          <w:sz w:val="16"/>
          <w:highlight w:val="yellow"/>
        </w:rPr>
        <w:t xml:space="preserve"> </w:t>
      </w:r>
      <w:r w:rsidRPr="000D0ADD">
        <w:rPr>
          <w:rStyle w:val="StyleUnderline"/>
          <w:highlight w:val="yellow"/>
        </w:rPr>
        <w:t>manageable tensions</w:t>
      </w:r>
      <w:r>
        <w:t xml:space="preserve">. </w:t>
      </w:r>
      <w:r w:rsidRPr="000D0ADD">
        <w:rPr>
          <w:sz w:val="16"/>
        </w:rPr>
        <w:t>More importantly</w:t>
      </w:r>
      <w:r>
        <w:t xml:space="preserve">, </w:t>
      </w:r>
      <w:r w:rsidRPr="000D0ADD">
        <w:rPr>
          <w:rStyle w:val="StyleUnderline"/>
          <w:highlight w:val="yellow"/>
        </w:rPr>
        <w:t xml:space="preserve">an </w:t>
      </w:r>
      <w:r w:rsidRPr="00CC70B7">
        <w:rPr>
          <w:sz w:val="16"/>
        </w:rPr>
        <w:t>economically reformed and</w:t>
      </w:r>
      <w:r w:rsidRPr="00CC70B7">
        <w:rPr>
          <w:rStyle w:val="StyleUnderline"/>
          <w:sz w:val="16"/>
          <w:highlight w:val="yellow"/>
        </w:rPr>
        <w:t xml:space="preserve"> </w:t>
      </w:r>
      <w:r w:rsidRPr="000D0ADD">
        <w:rPr>
          <w:rStyle w:val="StyleUnderline"/>
          <w:highlight w:val="yellow"/>
        </w:rPr>
        <w:t>open China serves both Chinese reform and American interest</w:t>
      </w:r>
      <w:r>
        <w:t xml:space="preserve">. </w:t>
      </w:r>
      <w:r w:rsidRPr="000D0ADD">
        <w:rPr>
          <w:sz w:val="16"/>
        </w:rPr>
        <w:t>Let us move this forward.</w:t>
      </w:r>
    </w:p>
    <w:p w:rsidR="007D0461" w:rsidRDefault="007D0461" w:rsidP="007D0461">
      <w:pPr>
        <w:pStyle w:val="Heading4"/>
      </w:pPr>
      <w:r>
        <w:t>Conflicting signals cause war – Their take-outs don’t apply where</w:t>
      </w:r>
      <w:r w:rsidRPr="00E30AB7">
        <w:rPr>
          <w:u w:val="single"/>
        </w:rPr>
        <w:t xml:space="preserve"> signals </w:t>
      </w:r>
      <w:r>
        <w:t xml:space="preserve">and </w:t>
      </w:r>
      <w:r w:rsidRPr="00E30AB7">
        <w:rPr>
          <w:u w:val="single"/>
        </w:rPr>
        <w:t>economic relations</w:t>
      </w:r>
      <w:r>
        <w:t xml:space="preserve"> are compromised by TPP</w:t>
      </w:r>
    </w:p>
    <w:p w:rsidR="007D0461" w:rsidRPr="00DB2CB1" w:rsidRDefault="007D0461" w:rsidP="007D0461">
      <w:pPr>
        <w:rPr>
          <w:rStyle w:val="Style13ptBold"/>
          <w:b w:val="0"/>
        </w:rPr>
      </w:pPr>
      <w:r>
        <w:rPr>
          <w:rStyle w:val="Style13ptBold"/>
        </w:rPr>
        <w:t>Kroeber 15</w:t>
      </w:r>
      <w:r w:rsidRPr="00DB2CB1">
        <w:rPr>
          <w:rStyle w:val="Style13ptBold"/>
          <w:b w:val="0"/>
          <w:sz w:val="16"/>
        </w:rPr>
        <w:t xml:space="preserve"> (Arthur, managing director of </w:t>
      </w:r>
      <w:proofErr w:type="spellStart"/>
      <w:r w:rsidRPr="00DB2CB1">
        <w:rPr>
          <w:rStyle w:val="Style13ptBold"/>
          <w:b w:val="0"/>
          <w:sz w:val="16"/>
        </w:rPr>
        <w:t>GaveKal</w:t>
      </w:r>
      <w:proofErr w:type="spellEnd"/>
      <w:r w:rsidRPr="00DB2CB1">
        <w:rPr>
          <w:rStyle w:val="Style13ptBold"/>
          <w:b w:val="0"/>
          <w:sz w:val="16"/>
        </w:rPr>
        <w:t xml:space="preserve"> </w:t>
      </w:r>
      <w:proofErr w:type="spellStart"/>
      <w:r w:rsidRPr="00DB2CB1">
        <w:rPr>
          <w:rStyle w:val="Style13ptBold"/>
          <w:b w:val="0"/>
          <w:sz w:val="16"/>
        </w:rPr>
        <w:t>Dragonomics</w:t>
      </w:r>
      <w:proofErr w:type="spellEnd"/>
      <w:r w:rsidRPr="00DB2CB1">
        <w:rPr>
          <w:rStyle w:val="Style13ptBold"/>
          <w:b w:val="0"/>
          <w:sz w:val="16"/>
        </w:rPr>
        <w:t xml:space="preserve"> and editor of China Economic Quarterly, “What Will the TPP Mean for China?”, http://foreignpolicy.com/2015/10/07/china-tpp-trans-pacific-partnership-obama-us-trade-xi/)</w:t>
      </w:r>
    </w:p>
    <w:p w:rsidR="007D0461" w:rsidRPr="00FA72C9" w:rsidRDefault="007D0461" w:rsidP="007D0461">
      <w:pPr>
        <w:rPr>
          <w:sz w:val="16"/>
        </w:rPr>
      </w:pPr>
      <w:r>
        <w:lastRenderedPageBreak/>
        <w:t xml:space="preserve">The </w:t>
      </w:r>
      <w:r w:rsidRPr="00FA72C9">
        <w:rPr>
          <w:rStyle w:val="StyleUnderline"/>
          <w:highlight w:val="yellow"/>
        </w:rPr>
        <w:t>TPP illustrates a dilemma</w:t>
      </w:r>
      <w:r>
        <w:t xml:space="preserve"> </w:t>
      </w:r>
      <w:r w:rsidRPr="00FA72C9">
        <w:rPr>
          <w:sz w:val="16"/>
        </w:rPr>
        <w:t xml:space="preserve">for U.S. policy in the Asia-Pacific. On one side, </w:t>
      </w:r>
      <w:r w:rsidRPr="00FA72C9">
        <w:rPr>
          <w:rStyle w:val="StyleUnderline"/>
          <w:highlight w:val="yellow"/>
        </w:rPr>
        <w:t>Washington seeks to counterbalance China</w:t>
      </w:r>
      <w:r>
        <w:t xml:space="preserve">’s </w:t>
      </w:r>
      <w:r w:rsidRPr="00FA72C9">
        <w:rPr>
          <w:sz w:val="16"/>
        </w:rPr>
        <w:t xml:space="preserve">rising power by strengthening its military relationships with its regional allies, tilting in favor of southeast Asian countries in their maritime disputes with China, discouraging its friends from participating in Chinese initiatives such as the AIIB, and pursuing a massive trade agreement that leaves out the region’s and the world’s biggest trading nation. </w:t>
      </w:r>
      <w:r w:rsidRPr="00FA72C9">
        <w:rPr>
          <w:rStyle w:val="StyleUnderline"/>
          <w:highlight w:val="yellow"/>
        </w:rPr>
        <w:t>On the other side, American leaders reiterate</w:t>
      </w:r>
      <w:r w:rsidRPr="00FA72C9">
        <w:rPr>
          <w:rStyle w:val="StyleUnderline"/>
        </w:rPr>
        <w:t xml:space="preserve"> </w:t>
      </w:r>
      <w:r>
        <w:t xml:space="preserve">that </w:t>
      </w:r>
      <w:r w:rsidRPr="00FA72C9">
        <w:rPr>
          <w:rStyle w:val="StyleUnderline"/>
          <w:highlight w:val="yellow"/>
        </w:rPr>
        <w:t>they have no desire to contain China</w:t>
      </w:r>
      <w:r>
        <w:t xml:space="preserve"> </w:t>
      </w:r>
      <w:r w:rsidRPr="00FA72C9">
        <w:rPr>
          <w:sz w:val="16"/>
        </w:rPr>
        <w:t xml:space="preserve">(rightly seeing such a strategy would fail), and argue that deeper engagement, rather than confrontation, is the right way forward in U.S.-China relations. </w:t>
      </w:r>
      <w:r w:rsidRPr="00FA72C9">
        <w:rPr>
          <w:rStyle w:val="StyleUnderline"/>
          <w:highlight w:val="yellow"/>
        </w:rPr>
        <w:t>This stance is</w:t>
      </w:r>
      <w:r>
        <w:t xml:space="preserve"> </w:t>
      </w:r>
      <w:r w:rsidRPr="00FA72C9">
        <w:rPr>
          <w:sz w:val="16"/>
        </w:rPr>
        <w:t xml:space="preserve">borderline </w:t>
      </w:r>
      <w:r w:rsidRPr="00FA72C9">
        <w:rPr>
          <w:rStyle w:val="StyleUnderline"/>
          <w:highlight w:val="yellow"/>
        </w:rPr>
        <w:t>incoherent</w:t>
      </w:r>
      <w:r w:rsidRPr="00FA72C9">
        <w:rPr>
          <w:sz w:val="16"/>
        </w:rPr>
        <w:t xml:space="preserve">, and it’s understandable why </w:t>
      </w:r>
      <w:r w:rsidRPr="00FA72C9">
        <w:rPr>
          <w:rStyle w:val="StyleUnderline"/>
          <w:highlight w:val="yellow"/>
        </w:rPr>
        <w:t>many Chinese see it as duplicitous</w:t>
      </w:r>
      <w:r>
        <w:t xml:space="preserve">. </w:t>
      </w:r>
      <w:r w:rsidRPr="00FA72C9">
        <w:rPr>
          <w:rStyle w:val="StyleUnderline"/>
          <w:highlight w:val="yellow"/>
        </w:rPr>
        <w:t>Washington’s words</w:t>
      </w:r>
      <w:r>
        <w:t xml:space="preserve"> </w:t>
      </w:r>
      <w:r w:rsidRPr="00FA72C9">
        <w:rPr>
          <w:rStyle w:val="StyleUnderline"/>
          <w:highlight w:val="yellow"/>
        </w:rPr>
        <w:t>are</w:t>
      </w:r>
      <w:r>
        <w:t xml:space="preserve"> all </w:t>
      </w:r>
      <w:r w:rsidRPr="00FA72C9">
        <w:rPr>
          <w:rStyle w:val="StyleUnderline"/>
          <w:highlight w:val="yellow"/>
        </w:rPr>
        <w:t>about constructive engagement, but its deeds</w:t>
      </w:r>
      <w:r>
        <w:t xml:space="preserve"> </w:t>
      </w:r>
      <w:r w:rsidRPr="00FA72C9">
        <w:rPr>
          <w:sz w:val="16"/>
        </w:rPr>
        <w:t>mostly</w:t>
      </w:r>
      <w:r>
        <w:t xml:space="preserve"> </w:t>
      </w:r>
      <w:r w:rsidRPr="00FA72C9">
        <w:rPr>
          <w:rStyle w:val="StyleUnderline"/>
          <w:highlight w:val="yellow"/>
        </w:rPr>
        <w:t>smack of containment.</w:t>
      </w:r>
      <w:r>
        <w:t xml:space="preserve"> </w:t>
      </w:r>
      <w:r w:rsidRPr="00FA72C9">
        <w:rPr>
          <w:rStyle w:val="StyleUnderline"/>
          <w:highlight w:val="yellow"/>
        </w:rPr>
        <w:t>At the root is a deep ambivalence about whether</w:t>
      </w:r>
      <w:r>
        <w:t xml:space="preserve"> or not </w:t>
      </w:r>
      <w:r w:rsidRPr="00FA72C9">
        <w:rPr>
          <w:rStyle w:val="StyleUnderline"/>
          <w:highlight w:val="yellow"/>
        </w:rPr>
        <w:t>the U</w:t>
      </w:r>
      <w:r>
        <w:t xml:space="preserve">nited </w:t>
      </w:r>
      <w:r w:rsidRPr="00FA72C9">
        <w:rPr>
          <w:rStyle w:val="StyleUnderline"/>
          <w:highlight w:val="yellow"/>
        </w:rPr>
        <w:t>S</w:t>
      </w:r>
      <w:r>
        <w:t xml:space="preserve">tates </w:t>
      </w:r>
      <w:r w:rsidRPr="00FA72C9">
        <w:rPr>
          <w:rStyle w:val="StyleUnderline"/>
          <w:highlight w:val="yellow"/>
        </w:rPr>
        <w:t>should accept China</w:t>
      </w:r>
      <w:r>
        <w:t xml:space="preserve"> </w:t>
      </w:r>
      <w:r w:rsidRPr="00FA72C9">
        <w:rPr>
          <w:sz w:val="16"/>
        </w:rPr>
        <w:t>as an equal. If it does, then it must also accept that China will build a sphere of influence and regional arrangements that exclude the United States. If it does not, then it must accept that in fact if not in name it is pursuing a strategy of</w:t>
      </w:r>
      <w:r>
        <w:t xml:space="preserve"> </w:t>
      </w:r>
      <w:r w:rsidRPr="00FA72C9">
        <w:rPr>
          <w:rStyle w:val="StyleUnderline"/>
          <w:highlight w:val="yellow"/>
        </w:rPr>
        <w:t>containment.</w:t>
      </w:r>
      <w:r>
        <w:t xml:space="preserve"> </w:t>
      </w:r>
      <w:r w:rsidRPr="00FA72C9">
        <w:rPr>
          <w:sz w:val="16"/>
        </w:rPr>
        <w:t xml:space="preserve">Such a strategy </w:t>
      </w:r>
      <w:r w:rsidRPr="00FA72C9">
        <w:rPr>
          <w:rStyle w:val="StyleUnderline"/>
          <w:highlight w:val="yellow"/>
        </w:rPr>
        <w:t>heightens the risk of armed conflict.</w:t>
      </w:r>
      <w:r>
        <w:t xml:space="preserve"> </w:t>
      </w:r>
      <w:r w:rsidRPr="00FA72C9">
        <w:rPr>
          <w:rStyle w:val="StyleUnderline"/>
          <w:highlight w:val="yellow"/>
        </w:rPr>
        <w:t>For the moment, China and the U</w:t>
      </w:r>
      <w:r>
        <w:t xml:space="preserve">nited </w:t>
      </w:r>
      <w:r w:rsidRPr="00FA72C9">
        <w:rPr>
          <w:rStyle w:val="StyleUnderline"/>
          <w:highlight w:val="yellow"/>
        </w:rPr>
        <w:t>S</w:t>
      </w:r>
      <w:r>
        <w:t xml:space="preserve">tates </w:t>
      </w:r>
      <w:r w:rsidRPr="00FA72C9">
        <w:rPr>
          <w:sz w:val="16"/>
        </w:rPr>
        <w:t xml:space="preserve">still mostly </w:t>
      </w:r>
      <w:r>
        <w:t>c</w:t>
      </w:r>
      <w:r w:rsidRPr="00FA72C9">
        <w:rPr>
          <w:rStyle w:val="StyleUnderline"/>
          <w:highlight w:val="yellow"/>
        </w:rPr>
        <w:t>onduct their relations on a basis of</w:t>
      </w:r>
      <w:r>
        <w:t xml:space="preserve"> </w:t>
      </w:r>
      <w:r w:rsidRPr="00FA72C9">
        <w:rPr>
          <w:sz w:val="16"/>
        </w:rPr>
        <w:t>economic</w:t>
      </w:r>
      <w:r>
        <w:t xml:space="preserve"> </w:t>
      </w:r>
      <w:r w:rsidRPr="00FA72C9">
        <w:rPr>
          <w:rStyle w:val="StyleUnderline"/>
          <w:highlight w:val="yellow"/>
        </w:rPr>
        <w:t>pragmatism rather than</w:t>
      </w:r>
      <w:r>
        <w:t xml:space="preserve"> </w:t>
      </w:r>
      <w:r w:rsidRPr="00FA72C9">
        <w:rPr>
          <w:sz w:val="16"/>
        </w:rPr>
        <w:t>strategic</w:t>
      </w:r>
      <w:r>
        <w:t xml:space="preserve"> </w:t>
      </w:r>
      <w:r w:rsidRPr="00FA72C9">
        <w:rPr>
          <w:rStyle w:val="StyleUnderline"/>
          <w:highlight w:val="yellow"/>
        </w:rPr>
        <w:t>rivalry. But the ground is</w:t>
      </w:r>
      <w:r>
        <w:t xml:space="preserve"> </w:t>
      </w:r>
      <w:r w:rsidRPr="00FA72C9">
        <w:rPr>
          <w:sz w:val="16"/>
        </w:rPr>
        <w:t xml:space="preserve">rapidly </w:t>
      </w:r>
      <w:r w:rsidRPr="00FA72C9">
        <w:rPr>
          <w:rStyle w:val="StyleUnderline"/>
          <w:highlight w:val="yellow"/>
        </w:rPr>
        <w:t>shifting.</w:t>
      </w:r>
      <w:r>
        <w:t xml:space="preserve"> </w:t>
      </w:r>
      <w:r w:rsidRPr="00FA72C9">
        <w:rPr>
          <w:sz w:val="16"/>
        </w:rPr>
        <w:t xml:space="preserve">The completion of the </w:t>
      </w:r>
      <w:r w:rsidRPr="00FA72C9">
        <w:rPr>
          <w:rStyle w:val="StyleUnderline"/>
          <w:highlight w:val="yellow"/>
        </w:rPr>
        <w:t>TPP sharpens the question of how the U</w:t>
      </w:r>
      <w:r>
        <w:t xml:space="preserve">nited </w:t>
      </w:r>
      <w:r w:rsidRPr="00FA72C9">
        <w:rPr>
          <w:rStyle w:val="StyleUnderline"/>
          <w:highlight w:val="yellow"/>
        </w:rPr>
        <w:t>S</w:t>
      </w:r>
      <w:r>
        <w:t xml:space="preserve">tates </w:t>
      </w:r>
      <w:r w:rsidRPr="00FA72C9">
        <w:rPr>
          <w:rStyle w:val="StyleUnderline"/>
          <w:highlight w:val="yellow"/>
        </w:rPr>
        <w:t>and China will share power</w:t>
      </w:r>
      <w:r>
        <w:t xml:space="preserve"> </w:t>
      </w:r>
      <w:r w:rsidRPr="00FA72C9">
        <w:rPr>
          <w:sz w:val="16"/>
        </w:rPr>
        <w:t>in the Asia-Pacific, but provides no answer.</w:t>
      </w:r>
    </w:p>
    <w:p w:rsidR="007D0461" w:rsidRDefault="007D0461" w:rsidP="007D0461">
      <w:pPr>
        <w:pStyle w:val="Heading4"/>
      </w:pPr>
      <w:r>
        <w:t>Perception of containment is a self-fulfilling prophecy that undermines U.S. economic leadership &amp; the TPP; diplomatic negotiation over the TPP is the best starting point for challenging anti-China perceptions</w:t>
      </w:r>
    </w:p>
    <w:p w:rsidR="007D0461" w:rsidRPr="00C33E85" w:rsidRDefault="007D0461" w:rsidP="007D0461">
      <w:pPr>
        <w:rPr>
          <w:rStyle w:val="Style13ptBold"/>
          <w:b w:val="0"/>
        </w:rPr>
      </w:pPr>
      <w:r>
        <w:rPr>
          <w:rStyle w:val="Style13ptBold"/>
        </w:rPr>
        <w:t>Blair 15</w:t>
      </w:r>
      <w:r>
        <w:rPr>
          <w:rStyle w:val="Style13ptBold"/>
          <w:b w:val="0"/>
        </w:rPr>
        <w:t xml:space="preserve"> </w:t>
      </w:r>
      <w:r w:rsidRPr="00C33E85">
        <w:rPr>
          <w:rStyle w:val="Style13ptBold"/>
          <w:b w:val="0"/>
          <w:sz w:val="16"/>
        </w:rPr>
        <w:t>(Amanda, 11/23, Analyst for The St Andrews Foreign Affairs Review, intern Project on International Peace and Security (PIPS), “China, Trade, and the Trans-Pacific Partnership: Is America’s Economy Bound to Lead?</w:t>
      </w:r>
      <w:proofErr w:type="gramStart"/>
      <w:r w:rsidRPr="00C33E85">
        <w:rPr>
          <w:rStyle w:val="Style13ptBold"/>
          <w:b w:val="0"/>
          <w:sz w:val="16"/>
        </w:rPr>
        <w:t>”,</w:t>
      </w:r>
      <w:proofErr w:type="gramEnd"/>
      <w:r w:rsidRPr="00C33E85">
        <w:rPr>
          <w:rStyle w:val="Style13ptBold"/>
          <w:b w:val="0"/>
          <w:sz w:val="16"/>
        </w:rPr>
        <w:t xml:space="preserve"> http://www.diplomaticourier.com/china-trade-and-the-trans-pacific-partnership-is-americas-economy-bound-to-lead/)</w:t>
      </w:r>
    </w:p>
    <w:p w:rsidR="007D0461" w:rsidRPr="00C33E85" w:rsidRDefault="007D0461" w:rsidP="007D0461">
      <w:r w:rsidRPr="00705B5E">
        <w:rPr>
          <w:sz w:val="16"/>
        </w:rPr>
        <w:t xml:space="preserve">In the aftermath of the global financial crisis of 2008, the United States has taken the lead in several key initiatives to strengthen the international economic system. Washington has worked to expand global trade through multilateral free trade agreements, such as the Trans-Pacific Strategic Economic Partnership Agreement (TPP) currently under consideration by Congress, in an effort to spur recovery and promote growth. Although some Americans are wary of trade liberalization for fear that processes of globalization have rendered the American economy increasingly vulnerable, protectionist policies will only serve to do more harm than good. Particularly, </w:t>
      </w:r>
      <w:r w:rsidRPr="00705B5E">
        <w:rPr>
          <w:rStyle w:val="StyleUnderline"/>
          <w:highlight w:val="yellow"/>
        </w:rPr>
        <w:t>discrimination against</w:t>
      </w:r>
      <w:r>
        <w:t xml:space="preserve"> </w:t>
      </w:r>
      <w:r w:rsidRPr="00705B5E">
        <w:rPr>
          <w:sz w:val="16"/>
        </w:rPr>
        <w:t xml:space="preserve">perceived rivals to the U.S. economic hegemony—most notably </w:t>
      </w:r>
      <w:r w:rsidRPr="00705B5E">
        <w:rPr>
          <w:rStyle w:val="StyleUnderline"/>
          <w:highlight w:val="yellow"/>
        </w:rPr>
        <w:t>China—will not guarantee</w:t>
      </w:r>
      <w:r>
        <w:t xml:space="preserve"> a preservation of </w:t>
      </w:r>
      <w:r w:rsidRPr="00705B5E">
        <w:rPr>
          <w:rStyle w:val="StyleUnderline"/>
          <w:highlight w:val="yellow"/>
        </w:rPr>
        <w:t>American influence</w:t>
      </w:r>
      <w:r>
        <w:t xml:space="preserve"> </w:t>
      </w:r>
      <w:r w:rsidRPr="00705B5E">
        <w:rPr>
          <w:sz w:val="16"/>
        </w:rPr>
        <w:t>over global economic issues. Rather</w:t>
      </w:r>
      <w:r>
        <w:t xml:space="preserve">, </w:t>
      </w:r>
      <w:r w:rsidRPr="00705B5E">
        <w:rPr>
          <w:rStyle w:val="StyleUnderline"/>
          <w:highlight w:val="yellow"/>
        </w:rPr>
        <w:t>rejecting China from initiatives</w:t>
      </w:r>
      <w:r>
        <w:t xml:space="preserve"> </w:t>
      </w:r>
      <w:r w:rsidRPr="00705B5E">
        <w:rPr>
          <w:sz w:val="16"/>
        </w:rPr>
        <w:t xml:space="preserve">to improve the health of the global economy </w:t>
      </w:r>
      <w:r w:rsidRPr="00705B5E">
        <w:rPr>
          <w:rStyle w:val="StyleUnderline"/>
          <w:highlight w:val="yellow"/>
        </w:rPr>
        <w:t>will present a missed opportunity for the U</w:t>
      </w:r>
      <w:r>
        <w:t xml:space="preserve">nited </w:t>
      </w:r>
      <w:r w:rsidRPr="00705B5E">
        <w:rPr>
          <w:rStyle w:val="StyleUnderline"/>
          <w:highlight w:val="yellow"/>
        </w:rPr>
        <w:t>S</w:t>
      </w:r>
      <w:r>
        <w:t>tates t</w:t>
      </w:r>
      <w:r w:rsidRPr="00705B5E">
        <w:rPr>
          <w:rStyle w:val="StyleUnderline"/>
          <w:highlight w:val="yellow"/>
        </w:rPr>
        <w:t>o continue in its position of dominance</w:t>
      </w:r>
      <w:r>
        <w:t xml:space="preserve">. </w:t>
      </w:r>
      <w:r w:rsidRPr="00705B5E">
        <w:rPr>
          <w:sz w:val="16"/>
        </w:rPr>
        <w:t>As the world’s fastest-growing economy</w:t>
      </w:r>
      <w:r>
        <w:t xml:space="preserve">, </w:t>
      </w:r>
      <w:r w:rsidRPr="00705B5E">
        <w:rPr>
          <w:rStyle w:val="StyleUnderline"/>
          <w:highlight w:val="yellow"/>
        </w:rPr>
        <w:t>China will be</w:t>
      </w:r>
      <w:r>
        <w:t xml:space="preserve"> </w:t>
      </w:r>
      <w:r w:rsidRPr="00705B5E">
        <w:rPr>
          <w:sz w:val="16"/>
        </w:rPr>
        <w:t xml:space="preserve">difficult—if not </w:t>
      </w:r>
      <w:r w:rsidRPr="00705B5E">
        <w:rPr>
          <w:rStyle w:val="StyleUnderline"/>
          <w:highlight w:val="yellow"/>
        </w:rPr>
        <w:t>impossible—to ignore</w:t>
      </w:r>
      <w:r w:rsidRPr="00705B5E">
        <w:t xml:space="preserve"> </w:t>
      </w:r>
      <w:r w:rsidRPr="00705B5E">
        <w:rPr>
          <w:sz w:val="16"/>
        </w:rPr>
        <w:t>in efforts to expand global trade</w:t>
      </w:r>
      <w:r>
        <w:t xml:space="preserve">. </w:t>
      </w:r>
      <w:r w:rsidRPr="00705B5E">
        <w:rPr>
          <w:rStyle w:val="StyleUnderline"/>
          <w:highlight w:val="yellow"/>
        </w:rPr>
        <w:t>Encouraging Beijing’s participation in</w:t>
      </w:r>
      <w:r>
        <w:t xml:space="preserve"> </w:t>
      </w:r>
      <w:r w:rsidRPr="00705B5E">
        <w:rPr>
          <w:sz w:val="16"/>
        </w:rPr>
        <w:t xml:space="preserve">multilateral FTAs such as the </w:t>
      </w:r>
      <w:r w:rsidRPr="00705B5E">
        <w:rPr>
          <w:rStyle w:val="StyleUnderline"/>
          <w:highlight w:val="yellow"/>
        </w:rPr>
        <w:t>TPP will promote</w:t>
      </w:r>
      <w:r>
        <w:t xml:space="preserve"> </w:t>
      </w:r>
      <w:r w:rsidRPr="00705B5E">
        <w:rPr>
          <w:sz w:val="16"/>
        </w:rPr>
        <w:t xml:space="preserve">both domestic and global economic </w:t>
      </w:r>
      <w:r w:rsidRPr="00705B5E">
        <w:rPr>
          <w:rStyle w:val="StyleUnderline"/>
          <w:highlight w:val="yellow"/>
        </w:rPr>
        <w:t>growth, while</w:t>
      </w:r>
      <w:r>
        <w:t xml:space="preserve"> also </w:t>
      </w:r>
      <w:r w:rsidRPr="00705B5E">
        <w:rPr>
          <w:rStyle w:val="StyleUnderline"/>
          <w:highlight w:val="yellow"/>
        </w:rPr>
        <w:t>ensuring U.S. economic supremacy</w:t>
      </w:r>
      <w:r>
        <w:t xml:space="preserve">. </w:t>
      </w:r>
      <w:r w:rsidRPr="00705B5E">
        <w:rPr>
          <w:sz w:val="16"/>
        </w:rPr>
        <w:t xml:space="preserve">As of now, China has stood on the sidelines of TPP negotiations, preferring to ignore TPP in favor of advocating the Free Trade Area of the Asia Pacific (FTAAP). Beijing has not been particularly inclined to participate in TPP, especially because the terms presently on the table seem unfavorable to a self-proclaimed developing nation such as China. Furthermore, Chinese policy-makers and intellectuals are concerned that the TPP may be an attempt to undermine Beijing’s influence in the Asia-Pacific region, and understandably so. In recent remarks, President Barack </w:t>
      </w:r>
      <w:r w:rsidRPr="00705B5E">
        <w:rPr>
          <w:rStyle w:val="StyleUnderline"/>
          <w:highlight w:val="yellow"/>
        </w:rPr>
        <w:t>Obama insisted</w:t>
      </w:r>
      <w:r>
        <w:t xml:space="preserve"> that “</w:t>
      </w:r>
      <w:r w:rsidRPr="00705B5E">
        <w:rPr>
          <w:rStyle w:val="StyleUnderline"/>
          <w:highlight w:val="yellow"/>
        </w:rPr>
        <w:t>we have to make sure America writes the rules</w:t>
      </w:r>
      <w:r>
        <w:t xml:space="preserve"> </w:t>
      </w:r>
      <w:r w:rsidRPr="00705B5E">
        <w:rPr>
          <w:sz w:val="16"/>
        </w:rPr>
        <w:t>of the global economy. And we should do it today, while our economy is in the position of global strength</w:t>
      </w:r>
      <w:r>
        <w:t xml:space="preserve">. </w:t>
      </w:r>
      <w:proofErr w:type="gramStart"/>
      <w:r w:rsidRPr="00705B5E">
        <w:rPr>
          <w:rStyle w:val="StyleUnderline"/>
          <w:highlight w:val="yellow"/>
        </w:rPr>
        <w:t>Because if we don’t</w:t>
      </w:r>
      <w:r>
        <w:t xml:space="preserve"> </w:t>
      </w:r>
      <w:r w:rsidRPr="00705B5E">
        <w:rPr>
          <w:sz w:val="16"/>
        </w:rPr>
        <w:t>write the rules for trade around the world—guess what—</w:t>
      </w:r>
      <w:r w:rsidRPr="00705B5E">
        <w:rPr>
          <w:rStyle w:val="StyleUnderline"/>
          <w:highlight w:val="yellow"/>
        </w:rPr>
        <w:t>China will</w:t>
      </w:r>
      <w:r>
        <w:t>.”</w:t>
      </w:r>
      <w:proofErr w:type="gramEnd"/>
      <w:r>
        <w:t xml:space="preserve"> </w:t>
      </w:r>
      <w:r w:rsidRPr="00705B5E">
        <w:rPr>
          <w:sz w:val="16"/>
        </w:rPr>
        <w:t xml:space="preserve">Consistent with the belief that Washington hopes to contain China’s rise, </w:t>
      </w:r>
      <w:r w:rsidRPr="00705B5E">
        <w:rPr>
          <w:rStyle w:val="StyleUnderline"/>
          <w:highlight w:val="yellow"/>
        </w:rPr>
        <w:t>Beijing remains wary of America’s intentions</w:t>
      </w:r>
      <w:r>
        <w:t xml:space="preserve"> </w:t>
      </w:r>
      <w:r w:rsidRPr="00705B5E">
        <w:rPr>
          <w:sz w:val="16"/>
        </w:rPr>
        <w:t xml:space="preserve">in pursuing the TPP. The Obama Administration should be careful not to marginalize China in this way, not least because FTAAP provides an alternative path to free trade for the whole of the Asia-Pacific region. </w:t>
      </w:r>
      <w:r w:rsidRPr="00705B5E">
        <w:rPr>
          <w:rStyle w:val="StyleUnderline"/>
          <w:highlight w:val="yellow"/>
        </w:rPr>
        <w:t>Excluding Beijing</w:t>
      </w:r>
      <w:r>
        <w:t xml:space="preserve"> </w:t>
      </w:r>
      <w:r w:rsidRPr="00705B5E">
        <w:rPr>
          <w:sz w:val="16"/>
        </w:rPr>
        <w:t xml:space="preserve">from regional trade agreements </w:t>
      </w:r>
      <w:r w:rsidRPr="00705B5E">
        <w:rPr>
          <w:rStyle w:val="StyleUnderline"/>
          <w:highlight w:val="yellow"/>
        </w:rPr>
        <w:t>will</w:t>
      </w:r>
      <w:r>
        <w:t xml:space="preserve"> </w:t>
      </w:r>
      <w:r w:rsidRPr="00705B5E">
        <w:rPr>
          <w:sz w:val="16"/>
        </w:rPr>
        <w:t xml:space="preserve">only serve to </w:t>
      </w:r>
      <w:r w:rsidRPr="00705B5E">
        <w:rPr>
          <w:rStyle w:val="StyleUnderline"/>
          <w:highlight w:val="yellow"/>
        </w:rPr>
        <w:t>escalate tensions and exacerbate balance-of-power politics</w:t>
      </w:r>
      <w:r>
        <w:t xml:space="preserve">. </w:t>
      </w:r>
      <w:r w:rsidRPr="00705B5E">
        <w:rPr>
          <w:sz w:val="16"/>
        </w:rPr>
        <w:t>Facing a self-help world, in which the winner-takes-all, China can be expected to play the same game, but by its own rules. And considering China’s burgeoning capabilities</w:t>
      </w:r>
      <w:r w:rsidRPr="00705B5E">
        <w:rPr>
          <w:rStyle w:val="StyleUnderline"/>
          <w:highlight w:val="yellow"/>
        </w:rPr>
        <w:t>, such an approach could potentially jeopardize America’s current role</w:t>
      </w:r>
      <w:r>
        <w:t xml:space="preserve"> </w:t>
      </w:r>
      <w:r w:rsidRPr="00705B5E">
        <w:rPr>
          <w:sz w:val="16"/>
        </w:rPr>
        <w:t>in the global economy</w:t>
      </w:r>
      <w:r>
        <w:t xml:space="preserve">. </w:t>
      </w:r>
      <w:r w:rsidRPr="00705B5E">
        <w:rPr>
          <w:rStyle w:val="StyleUnderline"/>
          <w:highlight w:val="yellow"/>
        </w:rPr>
        <w:t>The “China Threat” could become a self-fulfilling prophecy:</w:t>
      </w:r>
      <w:r>
        <w:t xml:space="preserve"> </w:t>
      </w:r>
      <w:r w:rsidRPr="00705B5E">
        <w:rPr>
          <w:rStyle w:val="StyleUnderline"/>
          <w:highlight w:val="yellow"/>
        </w:rPr>
        <w:t>if Beijing continues to be portrayed as a rival, it is</w:t>
      </w:r>
      <w:r>
        <w:t xml:space="preserve"> more </w:t>
      </w:r>
      <w:r w:rsidRPr="00705B5E">
        <w:rPr>
          <w:rStyle w:val="StyleUnderline"/>
          <w:highlight w:val="yellow"/>
        </w:rPr>
        <w:t>likely to become one</w:t>
      </w:r>
      <w:r>
        <w:t xml:space="preserve">. </w:t>
      </w:r>
      <w:r w:rsidRPr="00705B5E">
        <w:rPr>
          <w:sz w:val="16"/>
        </w:rPr>
        <w:t xml:space="preserve">So far, China’s economy—ranking number two in its share of global GDP—may compete with that of the United States in purely numerical terms, but has fallen short of the extent of influence projected by America since the end of WWII. Until now, the Communist Party of China has been largely dependent upon existing international trade agreements to achieve growth. Yet, China is not the same developing country that it was 15 years ago. Since joining the World Trade </w:t>
      </w:r>
      <w:r w:rsidRPr="00705B5E">
        <w:rPr>
          <w:sz w:val="16"/>
        </w:rPr>
        <w:lastRenderedPageBreak/>
        <w:t xml:space="preserve">Organization in 2001, China’s economy has become more robust and increasingly resilient. The Chinese government is beginning to realize the importance of its contributions to the WTO, and the immense role that it can play in other similar institutions. China is now capable of building its own sphere of economic influence, and is attempting to do so through recent initiatives such as the New Silk Road and the Asia Infrastructure Investment Bank (AIIB). Beijing is no longer limited to economic growth that is altogether dependent upon a Western framework. </w:t>
      </w:r>
      <w:r w:rsidRPr="00705B5E">
        <w:rPr>
          <w:rStyle w:val="StyleUnderline"/>
          <w:highlight w:val="yellow"/>
        </w:rPr>
        <w:t>Although</w:t>
      </w:r>
      <w:r>
        <w:t xml:space="preserve"> some </w:t>
      </w:r>
      <w:r w:rsidRPr="00705B5E">
        <w:rPr>
          <w:rStyle w:val="StyleUnderline"/>
          <w:highlight w:val="yellow"/>
        </w:rPr>
        <w:t>Chinese officials have expressed their favor</w:t>
      </w:r>
      <w:r>
        <w:t xml:space="preserve"> </w:t>
      </w:r>
      <w:r w:rsidRPr="00705B5E">
        <w:rPr>
          <w:rStyle w:val="StyleUnderline"/>
          <w:highlight w:val="yellow"/>
        </w:rPr>
        <w:t>for</w:t>
      </w:r>
      <w:r>
        <w:t xml:space="preserve"> </w:t>
      </w:r>
      <w:r w:rsidRPr="00705B5E">
        <w:rPr>
          <w:sz w:val="16"/>
        </w:rPr>
        <w:t xml:space="preserve">the economic possibilities promised by the </w:t>
      </w:r>
      <w:r w:rsidRPr="00705B5E">
        <w:rPr>
          <w:rStyle w:val="StyleUnderline"/>
          <w:highlight w:val="yellow"/>
        </w:rPr>
        <w:t>TPP</w:t>
      </w:r>
      <w:r>
        <w:t xml:space="preserve">, </w:t>
      </w:r>
      <w:r w:rsidRPr="00705B5E">
        <w:rPr>
          <w:rStyle w:val="StyleUnderline"/>
          <w:highlight w:val="yellow"/>
        </w:rPr>
        <w:t>denied the opportunity to partake in negotiations</w:t>
      </w:r>
      <w:r>
        <w:t xml:space="preserve">, </w:t>
      </w:r>
      <w:r w:rsidRPr="00705B5E">
        <w:rPr>
          <w:rStyle w:val="StyleUnderline"/>
          <w:highlight w:val="yellow"/>
        </w:rPr>
        <w:t xml:space="preserve">the CCP may abandon seemingly futile attempts to join an exclusionary </w:t>
      </w:r>
      <w:r w:rsidRPr="00705B5E">
        <w:t xml:space="preserve">global </w:t>
      </w:r>
      <w:r w:rsidRPr="00705B5E">
        <w:rPr>
          <w:rStyle w:val="StyleUnderline"/>
          <w:highlight w:val="yellow"/>
        </w:rPr>
        <w:t>economic system</w:t>
      </w:r>
      <w:r>
        <w:t xml:space="preserve">, </w:t>
      </w:r>
      <w:r w:rsidRPr="00705B5E">
        <w:rPr>
          <w:sz w:val="16"/>
        </w:rPr>
        <w:t xml:space="preserve">at minimum the regional FTAAP. Moreover, the CCP recognizes that high levels of growth must be sustained in order for the regime to maintain legitimacy in the eyes of its domestic audience. High internal pressures may provide a strong incentive for the Chinese government to draw upon its own capacity to achieve the growth it needs. </w:t>
      </w:r>
      <w:r w:rsidRPr="00705B5E">
        <w:rPr>
          <w:rStyle w:val="StyleUnderline"/>
          <w:highlight w:val="yellow"/>
        </w:rPr>
        <w:t>Washington must consider the strategic benefits of accommodating China</w:t>
      </w:r>
      <w:r>
        <w:t xml:space="preserve">, </w:t>
      </w:r>
      <w:r w:rsidRPr="00705B5E">
        <w:rPr>
          <w:sz w:val="16"/>
        </w:rPr>
        <w:t>which will certainly outweigh the costs of excluding Beijing from the TPP</w:t>
      </w:r>
      <w:r>
        <w:t xml:space="preserve">. </w:t>
      </w:r>
      <w:r w:rsidRPr="00705B5E">
        <w:rPr>
          <w:rStyle w:val="StyleUnderline"/>
          <w:highlight w:val="yellow"/>
        </w:rPr>
        <w:t>Better to include China now</w:t>
      </w:r>
      <w:r>
        <w:t xml:space="preserve">, </w:t>
      </w:r>
      <w:r w:rsidRPr="00705B5E">
        <w:rPr>
          <w:sz w:val="16"/>
        </w:rPr>
        <w:t>at a time in which the payoffs of participation may still appear favorable to the CCP</w:t>
      </w:r>
      <w:r w:rsidRPr="00705B5E">
        <w:rPr>
          <w:rStyle w:val="StyleUnderline"/>
          <w:highlight w:val="yellow"/>
        </w:rPr>
        <w:t>, than to wait until Beijing develops economic institutions intended only to serve its own national interests</w:t>
      </w:r>
      <w:r>
        <w:t xml:space="preserve">. </w:t>
      </w:r>
      <w:r w:rsidRPr="00705B5E">
        <w:rPr>
          <w:sz w:val="16"/>
        </w:rPr>
        <w:t xml:space="preserve">Proponents of the “China Threat” theory have pointed to Beijing’s recent bilateral trade agreements with neighbors such as Australia and South Korea to justify a pivot to Asia that aims to undermine China’s growing influence, rather than one that will take advantage of China’s expanding economic power capabilities. However, the United States should not attempt to directly encroach on Beijing’s sphere of influence. </w:t>
      </w:r>
      <w:r w:rsidRPr="00705B5E">
        <w:rPr>
          <w:rStyle w:val="StyleUnderline"/>
          <w:highlight w:val="yellow"/>
        </w:rPr>
        <w:t>Although</w:t>
      </w:r>
      <w:r w:rsidRPr="00705B5E">
        <w:rPr>
          <w:rStyle w:val="StyleUnderline"/>
        </w:rPr>
        <w:t xml:space="preserve"> </w:t>
      </w:r>
      <w:r>
        <w:t xml:space="preserve">trade agreements such as the </w:t>
      </w:r>
      <w:r w:rsidRPr="00705B5E">
        <w:rPr>
          <w:rStyle w:val="StyleUnderline"/>
          <w:highlight w:val="yellow"/>
        </w:rPr>
        <w:t>TPP may appear appealing</w:t>
      </w:r>
      <w:r>
        <w:t xml:space="preserve"> as means </w:t>
      </w:r>
      <w:r w:rsidRPr="00705B5E">
        <w:rPr>
          <w:rStyle w:val="StyleUnderline"/>
          <w:highlight w:val="yellow"/>
        </w:rPr>
        <w:t>to increase leverage over China</w:t>
      </w:r>
      <w:r>
        <w:t xml:space="preserve"> </w:t>
      </w:r>
      <w:r w:rsidRPr="00705B5E">
        <w:rPr>
          <w:sz w:val="16"/>
        </w:rPr>
        <w:t xml:space="preserve">through strengthened partnerships and improved relations with other countries in the Asia-Pacific region, </w:t>
      </w:r>
      <w:r w:rsidRPr="00705B5E">
        <w:rPr>
          <w:rStyle w:val="StyleUnderline"/>
          <w:highlight w:val="yellow"/>
        </w:rPr>
        <w:t>such an approach would actually be counterintuitive, providing further reason for uncooperative and confrontational behavior</w:t>
      </w:r>
      <w:r w:rsidRPr="00705B5E">
        <w:rPr>
          <w:rStyle w:val="StyleUnderline"/>
        </w:rPr>
        <w:t xml:space="preserve"> </w:t>
      </w:r>
      <w:r w:rsidRPr="00705B5E">
        <w:rPr>
          <w:sz w:val="16"/>
        </w:rPr>
        <w:t xml:space="preserve">on China’s part. Threatened by shifting economic alliances in the region, and increasingly </w:t>
      </w:r>
      <w:r w:rsidRPr="00705B5E">
        <w:rPr>
          <w:rStyle w:val="StyleUnderline"/>
          <w:highlight w:val="yellow"/>
        </w:rPr>
        <w:t>excluded</w:t>
      </w:r>
      <w:r w:rsidRPr="00705B5E">
        <w:rPr>
          <w:rStyle w:val="StyleUnderline"/>
        </w:rPr>
        <w:t xml:space="preserve"> </w:t>
      </w:r>
      <w:r w:rsidRPr="00705B5E">
        <w:rPr>
          <w:sz w:val="16"/>
        </w:rPr>
        <w:t>from opportunities to partake in multilateral forums,</w:t>
      </w:r>
      <w:r>
        <w:t xml:space="preserve"> </w:t>
      </w:r>
      <w:r w:rsidRPr="00705B5E">
        <w:rPr>
          <w:rStyle w:val="StyleUnderline"/>
          <w:highlight w:val="yellow"/>
        </w:rPr>
        <w:t>the CCP will be more inclined to reject the status quo</w:t>
      </w:r>
      <w:r>
        <w:t xml:space="preserve">. </w:t>
      </w:r>
      <w:r w:rsidRPr="007968D2">
        <w:rPr>
          <w:sz w:val="16"/>
        </w:rPr>
        <w:t>Instead, Washington should focus on helping Beijing adapt to the existing global economic system so that China is not forced to create institutions that do not align with those that already exist. The nature of an increasingly globalized world has fundamentally changed the way that a state may exert its power capabilities</w:t>
      </w:r>
      <w:r>
        <w:t xml:space="preserve">. </w:t>
      </w:r>
      <w:r w:rsidRPr="007968D2">
        <w:rPr>
          <w:rStyle w:val="StyleUnderline"/>
          <w:highlight w:val="yellow"/>
        </w:rPr>
        <w:t>We need to look past the tenets of traditional security dynamics</w:t>
      </w:r>
      <w:r>
        <w:t xml:space="preserve">. </w:t>
      </w:r>
      <w:r w:rsidRPr="007968D2">
        <w:rPr>
          <w:sz w:val="16"/>
        </w:rPr>
        <w:t xml:space="preserve">We can stop worrying about whether or not the United States has lost ground as an economic hegemon, or if China will be the state to fill the vacuum left in the wake of America’s decline.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can feasibly maintain its position of economic supremacy by modifying its realist approach</w:t>
      </w:r>
      <w:r>
        <w:t xml:space="preserve"> </w:t>
      </w:r>
      <w:r w:rsidRPr="007968D2">
        <w:rPr>
          <w:sz w:val="16"/>
        </w:rPr>
        <w:t xml:space="preserve">towards reaching its economic and strategic goals. </w:t>
      </w:r>
      <w:r w:rsidRPr="007968D2">
        <w:rPr>
          <w:rStyle w:val="StyleUnderline"/>
          <w:highlight w:val="yellow"/>
        </w:rPr>
        <w:t>Washington can encourage Beijing to cooperate</w:t>
      </w:r>
      <w:r>
        <w:t xml:space="preserve">, </w:t>
      </w:r>
      <w:r w:rsidRPr="007968D2">
        <w:rPr>
          <w:sz w:val="16"/>
        </w:rPr>
        <w:t>and take all that it can from the resulting arrangement. Engaging an otherwise belligerent non-participant will at the very least enable the United States to continue exerting substantial influence over the global economy.</w:t>
      </w:r>
      <w:r>
        <w:t xml:space="preserve"> </w:t>
      </w:r>
      <w:r w:rsidRPr="007968D2">
        <w:rPr>
          <w:rStyle w:val="StyleUnderline"/>
          <w:highlight w:val="yellow"/>
        </w:rPr>
        <w:t>The alternative is to isolate</w:t>
      </w:r>
      <w:r>
        <w:t xml:space="preserve"> </w:t>
      </w:r>
      <w:r w:rsidRPr="007968D2">
        <w:rPr>
          <w:sz w:val="16"/>
        </w:rPr>
        <w:t>that same country</w:t>
      </w:r>
      <w:r>
        <w:t xml:space="preserve">, </w:t>
      </w:r>
      <w:r w:rsidRPr="007968D2">
        <w:rPr>
          <w:rStyle w:val="StyleUnderline"/>
          <w:highlight w:val="yellow"/>
        </w:rPr>
        <w:t>and lose out</w:t>
      </w:r>
      <w:r>
        <w:t xml:space="preserve"> </w:t>
      </w:r>
      <w:r w:rsidRPr="007968D2">
        <w:rPr>
          <w:sz w:val="16"/>
        </w:rPr>
        <w:t>on what we must</w:t>
      </w:r>
      <w:r>
        <w:t xml:space="preserve">. </w:t>
      </w:r>
      <w:r w:rsidRPr="007968D2">
        <w:rPr>
          <w:rStyle w:val="StyleUnderline"/>
          <w:highlight w:val="yellow"/>
        </w:rPr>
        <w:t>Allowing China to act alone will likely restrict U.S. influence and</w:t>
      </w:r>
      <w:r>
        <w:t xml:space="preserve"> also </w:t>
      </w:r>
      <w:r w:rsidRPr="007968D2">
        <w:rPr>
          <w:rStyle w:val="StyleUnderline"/>
          <w:highlight w:val="yellow"/>
        </w:rPr>
        <w:t>hamper</w:t>
      </w:r>
      <w:r>
        <w:t xml:space="preserve"> </w:t>
      </w:r>
      <w:r w:rsidRPr="007968D2">
        <w:rPr>
          <w:sz w:val="16"/>
        </w:rPr>
        <w:t xml:space="preserve">opportunities for global </w:t>
      </w:r>
      <w:r w:rsidRPr="007968D2">
        <w:rPr>
          <w:rStyle w:val="StyleUnderline"/>
          <w:highlight w:val="yellow"/>
        </w:rPr>
        <w:t>economic progress</w:t>
      </w:r>
      <w:r>
        <w:t xml:space="preserve">. </w:t>
      </w:r>
      <w:r w:rsidRPr="007968D2">
        <w:rPr>
          <w:rStyle w:val="StyleUnderline"/>
          <w:highlight w:val="yellow"/>
        </w:rPr>
        <w:t>Integrated</w:t>
      </w:r>
      <w:r>
        <w:t xml:space="preserve"> </w:t>
      </w:r>
      <w:r w:rsidRPr="007968D2">
        <w:rPr>
          <w:sz w:val="16"/>
        </w:rPr>
        <w:t>within the current system</w:t>
      </w:r>
      <w:r>
        <w:t xml:space="preserve">, </w:t>
      </w:r>
      <w:r w:rsidRPr="007968D2">
        <w:rPr>
          <w:rStyle w:val="StyleUnderline"/>
          <w:highlight w:val="yellow"/>
        </w:rPr>
        <w:t>China is less likely to challenge America’s</w:t>
      </w:r>
      <w:r>
        <w:t xml:space="preserve"> global </w:t>
      </w:r>
      <w:r w:rsidRPr="007968D2">
        <w:rPr>
          <w:rStyle w:val="StyleUnderline"/>
          <w:highlight w:val="yellow"/>
        </w:rPr>
        <w:t>economic dominance</w:t>
      </w:r>
      <w:r>
        <w:t xml:space="preserve">. Regional trade pacts such as the </w:t>
      </w:r>
      <w:r w:rsidRPr="007968D2">
        <w:rPr>
          <w:rStyle w:val="StyleUnderline"/>
          <w:highlight w:val="yellow"/>
        </w:rPr>
        <w:t>TPP must remain open to Beijing if American leaders hope to mitigate a rising China, rather than provoke it</w:t>
      </w:r>
      <w:r>
        <w:t xml:space="preserve">. </w:t>
      </w:r>
      <w:r w:rsidRPr="007968D2">
        <w:rPr>
          <w:sz w:val="16"/>
        </w:rPr>
        <w:t>The Obama Administration should be especially mindful that Beijing is not discouraged by the perceivably high standards that the TPP may impose. In the coming months</w:t>
      </w:r>
      <w:r>
        <w:t xml:space="preserve">, </w:t>
      </w:r>
      <w:r w:rsidRPr="007968D2">
        <w:rPr>
          <w:rStyle w:val="StyleUnderline"/>
          <w:highlight w:val="yellow"/>
        </w:rPr>
        <w:t xml:space="preserve">it </w:t>
      </w:r>
      <w:proofErr w:type="gramStart"/>
      <w:r w:rsidRPr="007968D2">
        <w:rPr>
          <w:rStyle w:val="StyleUnderline"/>
          <w:highlight w:val="yellow"/>
        </w:rPr>
        <w:t>will be</w:t>
      </w:r>
      <w:proofErr w:type="gramEnd"/>
      <w:r w:rsidRPr="007968D2">
        <w:rPr>
          <w:rStyle w:val="StyleUnderline"/>
        </w:rPr>
        <w:t xml:space="preserve"> </w:t>
      </w:r>
      <w:r w:rsidRPr="007968D2">
        <w:rPr>
          <w:sz w:val="16"/>
        </w:rPr>
        <w:t xml:space="preserve">absolutely </w:t>
      </w:r>
      <w:r w:rsidRPr="007968D2">
        <w:rPr>
          <w:rStyle w:val="StyleUnderline"/>
          <w:highlight w:val="yellow"/>
        </w:rPr>
        <w:t>critical to reassure Beijing that the terms of membership are not unachievable</w:t>
      </w:r>
      <w:r w:rsidRPr="007968D2">
        <w:rPr>
          <w:sz w:val="16"/>
        </w:rPr>
        <w:t xml:space="preserve">, nor are they a superfluous measure deliberately designed to dissuade China from joining the dialogue.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can pull from</w:t>
      </w:r>
      <w:r>
        <w:t xml:space="preserve"> the strength of its </w:t>
      </w:r>
      <w:r w:rsidRPr="007968D2">
        <w:rPr>
          <w:rStyle w:val="StyleUnderline"/>
          <w:highlight w:val="yellow"/>
        </w:rPr>
        <w:t>soft power resources to draw China towards coop</w:t>
      </w:r>
      <w:r>
        <w:t xml:space="preserve">eration. </w:t>
      </w:r>
      <w:r w:rsidRPr="007968D2">
        <w:rPr>
          <w:rStyle w:val="StyleUnderline"/>
          <w:highlight w:val="yellow"/>
        </w:rPr>
        <w:t>Washington should demonstrate the appeal of diplomatic negotiation to Beijing, by making clear that the terms of the TPP will be beneficial</w:t>
      </w:r>
      <w:r>
        <w:t xml:space="preserve"> </w:t>
      </w:r>
      <w:r w:rsidRPr="007968D2">
        <w:rPr>
          <w:sz w:val="14"/>
        </w:rPr>
        <w:t xml:space="preserve">for all involved. The United States needs to show how the strict labor, environmental, and intellectual property protection standards imposed are not intended to pointedly exclude Beijing. According to the Brookings Institution, it is important that “China…see the new trade agenda a deal not unlike its accession to the WTO: while hefty commitments are to be expected, the accompanying domestic reforms will pay off handsomely in terms of improved economic performance”. Otherwise, how can we expect China to even begin making concessions related to trade and open markets if Washington will not even afford Beijing that opportunity? Forums such as the U.S.-China Strategic and Economic Dialogue, which recently convened for its annual meeting this June, are meant to foster economic cooperation, but have only managed to draw very low expectations for improvements in relations between the two countries. </w:t>
      </w:r>
      <w:r w:rsidRPr="007968D2">
        <w:rPr>
          <w:rStyle w:val="StyleUnderline"/>
          <w:highlight w:val="yellow"/>
        </w:rPr>
        <w:t>The TPP is a great place to begin demonstrating to Beijing that the U</w:t>
      </w:r>
      <w:r>
        <w:t xml:space="preserve">nited </w:t>
      </w:r>
      <w:r w:rsidRPr="007968D2">
        <w:rPr>
          <w:rStyle w:val="StyleUnderline"/>
          <w:highlight w:val="yellow"/>
        </w:rPr>
        <w:t>S</w:t>
      </w:r>
      <w:r w:rsidRPr="007968D2">
        <w:t>t</w:t>
      </w:r>
      <w:r>
        <w:t xml:space="preserve">ates </w:t>
      </w:r>
      <w:r w:rsidRPr="007968D2">
        <w:rPr>
          <w:rStyle w:val="StyleUnderline"/>
          <w:highlight w:val="yellow"/>
        </w:rPr>
        <w:t>is</w:t>
      </w:r>
      <w:r>
        <w:t xml:space="preserve"> steadfast and </w:t>
      </w:r>
      <w:r w:rsidRPr="007968D2">
        <w:rPr>
          <w:rStyle w:val="StyleUnderline"/>
          <w:highlight w:val="yellow"/>
        </w:rPr>
        <w:t>honest in its pursuit of a stronger global economy</w:t>
      </w:r>
      <w:r>
        <w:t xml:space="preserve">. </w:t>
      </w:r>
      <w:r w:rsidRPr="007968D2">
        <w:rPr>
          <w:rStyle w:val="StyleUnderline"/>
          <w:highlight w:val="yellow"/>
        </w:rPr>
        <w:t>Convinced of America’s commitment</w:t>
      </w:r>
      <w:r>
        <w:t xml:space="preserve"> </w:t>
      </w:r>
      <w:r w:rsidRPr="007968D2">
        <w:rPr>
          <w:sz w:val="16"/>
        </w:rPr>
        <w:t>towards mutual benefit</w:t>
      </w:r>
      <w:r>
        <w:t xml:space="preserve">, </w:t>
      </w:r>
      <w:r w:rsidRPr="007968D2">
        <w:rPr>
          <w:rStyle w:val="StyleUnderline"/>
          <w:highlight w:val="yellow"/>
        </w:rPr>
        <w:t>China may be more inclined to comply with a liberalized approach</w:t>
      </w:r>
      <w:r>
        <w:t xml:space="preserve"> </w:t>
      </w:r>
      <w:r w:rsidRPr="007968D2">
        <w:rPr>
          <w:sz w:val="16"/>
        </w:rPr>
        <w:t>to expanding international trade</w:t>
      </w:r>
      <w:r>
        <w:t xml:space="preserve">, </w:t>
      </w:r>
      <w:r w:rsidRPr="007968D2">
        <w:rPr>
          <w:rStyle w:val="StyleUnderline"/>
          <w:highlight w:val="yellow"/>
        </w:rPr>
        <w:t>which</w:t>
      </w:r>
      <w:r>
        <w:t xml:space="preserve"> in turn </w:t>
      </w:r>
      <w:r w:rsidRPr="007968D2">
        <w:rPr>
          <w:rStyle w:val="StyleUnderline"/>
          <w:highlight w:val="yellow"/>
        </w:rPr>
        <w:t>may</w:t>
      </w:r>
      <w:r>
        <w:t xml:space="preserve"> eventually </w:t>
      </w:r>
      <w:r w:rsidRPr="007968D2">
        <w:rPr>
          <w:rStyle w:val="StyleUnderline"/>
          <w:highlight w:val="yellow"/>
        </w:rPr>
        <w:t>pave the way for</w:t>
      </w:r>
      <w:r>
        <w:t xml:space="preserve"> </w:t>
      </w:r>
      <w:r w:rsidRPr="007968D2">
        <w:rPr>
          <w:rStyle w:val="StyleUnderline"/>
          <w:highlight w:val="yellow"/>
        </w:rPr>
        <w:t>real</w:t>
      </w:r>
      <w:r>
        <w:t xml:space="preserve"> </w:t>
      </w:r>
      <w:r w:rsidRPr="007968D2">
        <w:rPr>
          <w:sz w:val="16"/>
        </w:rPr>
        <w:t xml:space="preserve">progress in terms of </w:t>
      </w:r>
      <w:r w:rsidRPr="007968D2">
        <w:rPr>
          <w:rStyle w:val="StyleUnderline"/>
          <w:highlight w:val="yellow"/>
        </w:rPr>
        <w:t>dialogue</w:t>
      </w:r>
      <w:r>
        <w:t xml:space="preserve">. </w:t>
      </w:r>
      <w:r w:rsidRPr="007968D2">
        <w:rPr>
          <w:sz w:val="16"/>
        </w:rPr>
        <w:t xml:space="preserve">Encouraging Beijing’s participation in multilateral economic institutions, under Washington’s close guidance and possible scrutiny,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may</w:t>
      </w:r>
      <w:r>
        <w:t xml:space="preserve"> </w:t>
      </w:r>
      <w:r w:rsidRPr="007968D2">
        <w:rPr>
          <w:sz w:val="16"/>
        </w:rPr>
        <w:t xml:space="preserve">hope to gradually </w:t>
      </w:r>
      <w:r w:rsidRPr="007968D2">
        <w:rPr>
          <w:rStyle w:val="StyleUnderline"/>
          <w:highlight w:val="yellow"/>
        </w:rPr>
        <w:t>alter China’s world outlook</w:t>
      </w:r>
      <w:r>
        <w:t xml:space="preserve">. </w:t>
      </w:r>
      <w:r w:rsidRPr="007968D2">
        <w:rPr>
          <w:sz w:val="16"/>
        </w:rPr>
        <w:t xml:space="preserve">Isolating China, on the other hand, may drive Beijing to establish its own economic forums created only to suit the CCP’s interests. The TPP has the potential to further the </w:t>
      </w:r>
      <w:r w:rsidRPr="007968D2">
        <w:rPr>
          <w:sz w:val="16"/>
        </w:rPr>
        <w:lastRenderedPageBreak/>
        <w:t>economic interests of both states, while also serving to benefit the global economy as a whole</w:t>
      </w:r>
      <w:r>
        <w:t xml:space="preserve">. </w:t>
      </w:r>
      <w:r w:rsidRPr="007968D2">
        <w:rPr>
          <w:rStyle w:val="StyleUnderline"/>
          <w:highlight w:val="yellow"/>
        </w:rPr>
        <w:t>Pulling China into</w:t>
      </w:r>
      <w:r>
        <w:t xml:space="preserve">, </w:t>
      </w:r>
      <w:r w:rsidRPr="007968D2">
        <w:rPr>
          <w:rStyle w:val="StyleUnderline"/>
          <w:highlight w:val="yellow"/>
        </w:rPr>
        <w:t>rather than alienating it</w:t>
      </w:r>
      <w:r>
        <w:t xml:space="preserve"> </w:t>
      </w:r>
      <w:r w:rsidRPr="007968D2">
        <w:rPr>
          <w:rStyle w:val="StyleUnderline"/>
          <w:highlight w:val="yellow"/>
        </w:rPr>
        <w:t>from</w:t>
      </w:r>
      <w:r>
        <w:t xml:space="preserve">, </w:t>
      </w:r>
      <w:r w:rsidRPr="007968D2">
        <w:rPr>
          <w:rStyle w:val="StyleUnderline"/>
          <w:highlight w:val="yellow"/>
        </w:rPr>
        <w:t>the</w:t>
      </w:r>
      <w:r>
        <w:t xml:space="preserve"> current global </w:t>
      </w:r>
      <w:r w:rsidRPr="007968D2">
        <w:rPr>
          <w:rStyle w:val="StyleUnderline"/>
          <w:highlight w:val="yellow"/>
        </w:rPr>
        <w:t>economic system will</w:t>
      </w:r>
      <w:r>
        <w:t xml:space="preserve"> also allow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to</w:t>
      </w:r>
      <w:r>
        <w:t xml:space="preserve"> more effectively </w:t>
      </w:r>
      <w:r w:rsidRPr="007968D2">
        <w:rPr>
          <w:rStyle w:val="StyleUnderline"/>
          <w:highlight w:val="yellow"/>
        </w:rPr>
        <w:t>champion its</w:t>
      </w:r>
      <w:r w:rsidRPr="007968D2">
        <w:rPr>
          <w:rStyle w:val="StyleUnderline"/>
        </w:rPr>
        <w:t xml:space="preserve"> </w:t>
      </w:r>
      <w:r>
        <w:t xml:space="preserve">national </w:t>
      </w:r>
      <w:r w:rsidRPr="007968D2">
        <w:rPr>
          <w:rStyle w:val="StyleUnderline"/>
          <w:highlight w:val="yellow"/>
        </w:rPr>
        <w:t>values of liberalization and international trade</w:t>
      </w:r>
      <w:r>
        <w:t>.</w:t>
      </w:r>
    </w:p>
    <w:p w:rsidR="007D0461" w:rsidRDefault="007D0461" w:rsidP="007D0461">
      <w:pPr>
        <w:pStyle w:val="Heading4"/>
      </w:pPr>
      <w:r>
        <w:t>China war goes nuclear</w:t>
      </w:r>
    </w:p>
    <w:p w:rsidR="007D0461" w:rsidRPr="007D3716" w:rsidRDefault="007D0461" w:rsidP="007D0461">
      <w:pPr>
        <w:rPr>
          <w:sz w:val="24"/>
          <w:szCs w:val="24"/>
        </w:rPr>
      </w:pPr>
      <w:r w:rsidRPr="000E22A5">
        <w:rPr>
          <w:rStyle w:val="Style13ptBold"/>
        </w:rPr>
        <w:t>Straits Times 2k</w:t>
      </w:r>
      <w:r>
        <w:rPr>
          <w:sz w:val="24"/>
          <w:szCs w:val="24"/>
        </w:rPr>
        <w:t xml:space="preserve"> (</w:t>
      </w:r>
      <w:r>
        <w:rPr>
          <w:szCs w:val="24"/>
        </w:rPr>
        <w:t>“</w:t>
      </w:r>
      <w:r w:rsidRPr="00811265">
        <w:rPr>
          <w:szCs w:val="24"/>
        </w:rPr>
        <w:t>No one gains in war over Taiwan</w:t>
      </w:r>
      <w:r>
        <w:rPr>
          <w:szCs w:val="24"/>
        </w:rPr>
        <w:t>”</w:t>
      </w:r>
      <w:r w:rsidRPr="00811265">
        <w:rPr>
          <w:sz w:val="24"/>
          <w:szCs w:val="24"/>
        </w:rPr>
        <w:t xml:space="preserve"> </w:t>
      </w:r>
      <w:r>
        <w:rPr>
          <w:szCs w:val="24"/>
        </w:rPr>
        <w:t xml:space="preserve">Pg. 40 </w:t>
      </w:r>
      <w:r w:rsidRPr="00811265">
        <w:rPr>
          <w:szCs w:val="24"/>
        </w:rPr>
        <w:t>June 25, 2000</w:t>
      </w:r>
      <w:r>
        <w:rPr>
          <w:szCs w:val="24"/>
        </w:rPr>
        <w:t>. L/n)</w:t>
      </w:r>
    </w:p>
    <w:p w:rsidR="007D0461" w:rsidRPr="000E22A5" w:rsidRDefault="007D0461" w:rsidP="007D0461">
      <w:pPr>
        <w:rPr>
          <w:sz w:val="16"/>
        </w:rPr>
      </w:pPr>
      <w:r w:rsidRPr="000E22A5">
        <w:rPr>
          <w:sz w:val="16"/>
        </w:rPr>
        <w:t>THE high-intensity scenario postulates a cross-</w:t>
      </w:r>
      <w:bookmarkStart w:id="0" w:name="ORIGHIT_26"/>
      <w:bookmarkStart w:id="1" w:name="HIT_26"/>
      <w:bookmarkEnd w:id="0"/>
      <w:bookmarkEnd w:id="1"/>
      <w:r w:rsidRPr="000E22A5">
        <w:rPr>
          <w:sz w:val="16"/>
        </w:rPr>
        <w:t xml:space="preserve">strait war escalating into a full-scale war between the US and </w:t>
      </w:r>
      <w:bookmarkStart w:id="2" w:name="ORIGHIT_29"/>
      <w:bookmarkStart w:id="3" w:name="HIT_29"/>
      <w:bookmarkEnd w:id="2"/>
      <w:bookmarkEnd w:id="3"/>
      <w:r w:rsidRPr="000E22A5">
        <w:rPr>
          <w:sz w:val="16"/>
        </w:rPr>
        <w:t xml:space="preserve">China. </w:t>
      </w:r>
      <w:r w:rsidRPr="000E22A5">
        <w:rPr>
          <w:rStyle w:val="StyleUnderline"/>
          <w:highlight w:val="yellow"/>
        </w:rPr>
        <w:t>If Washington were to conclude that</w:t>
      </w:r>
      <w:r w:rsidRPr="000E22A5">
        <w:rPr>
          <w:rStyle w:val="StyleUnderline"/>
        </w:rPr>
        <w:t xml:space="preserve"> </w:t>
      </w:r>
      <w:r w:rsidRPr="000E22A5">
        <w:rPr>
          <w:sz w:val="16"/>
        </w:rPr>
        <w:t xml:space="preserve">splitting </w:t>
      </w:r>
      <w:bookmarkStart w:id="4" w:name="ORIGHIT_30"/>
      <w:bookmarkStart w:id="5" w:name="HIT_30"/>
      <w:bookmarkEnd w:id="4"/>
      <w:bookmarkEnd w:id="5"/>
      <w:r w:rsidRPr="000E22A5">
        <w:rPr>
          <w:sz w:val="16"/>
        </w:rPr>
        <w:t>China would better serve its national interests, then a</w:t>
      </w:r>
      <w:r w:rsidRPr="000E22A5">
        <w:rPr>
          <w:sz w:val="16"/>
          <w:szCs w:val="24"/>
          <w:u w:val="single"/>
        </w:rPr>
        <w:t xml:space="preserve"> </w:t>
      </w:r>
      <w:r w:rsidRPr="000E22A5">
        <w:rPr>
          <w:rStyle w:val="StyleUnderline"/>
          <w:highlight w:val="yellow"/>
        </w:rPr>
        <w:t xml:space="preserve">full-scale </w:t>
      </w:r>
      <w:bookmarkStart w:id="6" w:name="ORIGHIT_31"/>
      <w:bookmarkStart w:id="7" w:name="HIT_31"/>
      <w:bookmarkEnd w:id="6"/>
      <w:bookmarkEnd w:id="7"/>
      <w:r w:rsidRPr="000E22A5">
        <w:rPr>
          <w:rStyle w:val="StyleUnderline"/>
          <w:highlight w:val="yellow"/>
        </w:rPr>
        <w:t>war becomes unavoidable</w:t>
      </w:r>
      <w:r w:rsidRPr="00892DD1">
        <w:rPr>
          <w:szCs w:val="24"/>
          <w:u w:val="single"/>
        </w:rPr>
        <w:t xml:space="preserve">. </w:t>
      </w:r>
      <w:r w:rsidRPr="000E22A5">
        <w:rPr>
          <w:rStyle w:val="StyleUnderline"/>
          <w:highlight w:val="yellow"/>
        </w:rPr>
        <w:t>Conflict</w:t>
      </w:r>
      <w:r w:rsidRPr="000E22A5">
        <w:rPr>
          <w:rStyle w:val="StyleUnderline"/>
        </w:rPr>
        <w:t xml:space="preserve"> </w:t>
      </w:r>
      <w:r w:rsidRPr="000E22A5">
        <w:rPr>
          <w:sz w:val="16"/>
        </w:rPr>
        <w:t>on such a scale</w:t>
      </w:r>
      <w:r w:rsidRPr="000E22A5">
        <w:rPr>
          <w:sz w:val="16"/>
          <w:szCs w:val="24"/>
          <w:u w:val="single"/>
        </w:rPr>
        <w:t xml:space="preserve"> </w:t>
      </w:r>
      <w:r w:rsidRPr="000E22A5">
        <w:rPr>
          <w:szCs w:val="24"/>
          <w:highlight w:val="yellow"/>
          <w:u w:val="single"/>
        </w:rPr>
        <w:t>would embroil other countries</w:t>
      </w:r>
      <w:r w:rsidRPr="00892DD1">
        <w:rPr>
          <w:szCs w:val="24"/>
          <w:u w:val="single"/>
        </w:rPr>
        <w:t xml:space="preserve"> </w:t>
      </w:r>
      <w:r w:rsidRPr="000E22A5">
        <w:rPr>
          <w:sz w:val="16"/>
        </w:rPr>
        <w:t xml:space="preserve">far </w:t>
      </w:r>
      <w:r w:rsidRPr="000E22A5">
        <w:rPr>
          <w:szCs w:val="24"/>
          <w:highlight w:val="yellow"/>
          <w:u w:val="single"/>
        </w:rPr>
        <w:t>and</w:t>
      </w:r>
      <w:r w:rsidRPr="00892DD1">
        <w:rPr>
          <w:szCs w:val="24"/>
          <w:u w:val="single"/>
        </w:rPr>
        <w:t xml:space="preserve"> </w:t>
      </w:r>
      <w:r w:rsidRPr="000E22A5">
        <w:rPr>
          <w:sz w:val="16"/>
        </w:rPr>
        <w:t>near and -horror of horrors</w:t>
      </w:r>
      <w:r w:rsidRPr="000E22A5">
        <w:rPr>
          <w:sz w:val="14"/>
          <w:szCs w:val="24"/>
          <w:u w:val="single"/>
        </w:rPr>
        <w:t xml:space="preserve"> </w:t>
      </w:r>
      <w:r w:rsidRPr="00892DD1">
        <w:rPr>
          <w:szCs w:val="24"/>
          <w:u w:val="single"/>
        </w:rPr>
        <w:t>-</w:t>
      </w:r>
      <w:r w:rsidRPr="000E22A5">
        <w:rPr>
          <w:szCs w:val="24"/>
          <w:highlight w:val="yellow"/>
          <w:u w:val="single"/>
        </w:rPr>
        <w:t xml:space="preserve">raise the possibility of a nuclear </w:t>
      </w:r>
      <w:bookmarkStart w:id="8" w:name="ORIGHIT_32"/>
      <w:bookmarkStart w:id="9" w:name="HIT_32"/>
      <w:bookmarkEnd w:id="8"/>
      <w:bookmarkEnd w:id="9"/>
      <w:r w:rsidRPr="000E22A5">
        <w:rPr>
          <w:szCs w:val="24"/>
          <w:highlight w:val="yellow"/>
          <w:u w:val="single"/>
        </w:rPr>
        <w:t>war</w:t>
      </w:r>
      <w:r w:rsidRPr="00811265">
        <w:rPr>
          <w:szCs w:val="24"/>
        </w:rPr>
        <w:t xml:space="preserve">. </w:t>
      </w:r>
      <w:r w:rsidRPr="002D0C7B">
        <w:rPr>
          <w:sz w:val="14"/>
          <w:szCs w:val="24"/>
        </w:rPr>
        <w:t xml:space="preserve">Beijing has already told the US and Japan privately that it considers any country providing bases and logistics support to any US forces attacking </w:t>
      </w:r>
      <w:bookmarkStart w:id="10" w:name="ORIGHIT_33"/>
      <w:bookmarkStart w:id="11" w:name="HIT_33"/>
      <w:bookmarkEnd w:id="10"/>
      <w:bookmarkEnd w:id="11"/>
      <w:r w:rsidRPr="002D0C7B">
        <w:rPr>
          <w:sz w:val="14"/>
          <w:szCs w:val="24"/>
        </w:rPr>
        <w:t xml:space="preserve">China as belligerent parties open to its retaliation. In the region, this means South Korea, Japan, the Philippines and, to a lesser extent, Singapore. </w:t>
      </w:r>
      <w:r w:rsidRPr="000E22A5">
        <w:rPr>
          <w:szCs w:val="24"/>
          <w:highlight w:val="yellow"/>
          <w:u w:val="single"/>
        </w:rPr>
        <w:t xml:space="preserve">If </w:t>
      </w:r>
      <w:bookmarkStart w:id="12" w:name="ORIGHIT_34"/>
      <w:bookmarkStart w:id="13" w:name="HIT_34"/>
      <w:bookmarkEnd w:id="12"/>
      <w:bookmarkEnd w:id="13"/>
      <w:r w:rsidRPr="000E22A5">
        <w:rPr>
          <w:szCs w:val="24"/>
          <w:highlight w:val="yellow"/>
          <w:u w:val="single"/>
        </w:rPr>
        <w:t xml:space="preserve">China were to retaliate, </w:t>
      </w:r>
      <w:proofErr w:type="gramStart"/>
      <w:r w:rsidRPr="000E22A5">
        <w:rPr>
          <w:szCs w:val="24"/>
          <w:highlight w:val="yellow"/>
          <w:u w:val="single"/>
        </w:rPr>
        <w:t>east</w:t>
      </w:r>
      <w:proofErr w:type="gramEnd"/>
      <w:r w:rsidRPr="000E22A5">
        <w:rPr>
          <w:szCs w:val="24"/>
          <w:highlight w:val="yellow"/>
          <w:u w:val="single"/>
        </w:rPr>
        <w:t xml:space="preserve"> Asia will be set on fire</w:t>
      </w:r>
      <w:r w:rsidRPr="00892DD1">
        <w:rPr>
          <w:szCs w:val="24"/>
          <w:u w:val="single"/>
        </w:rPr>
        <w:t>.</w:t>
      </w:r>
      <w:r w:rsidRPr="00811265">
        <w:rPr>
          <w:szCs w:val="24"/>
        </w:rPr>
        <w:t xml:space="preserve"> </w:t>
      </w:r>
      <w:r w:rsidRPr="002D0C7B">
        <w:rPr>
          <w:sz w:val="14"/>
          <w:szCs w:val="24"/>
        </w:rPr>
        <w:t xml:space="preserve">And the conflagration may not end there as opportunistic powers elsewhere may try to overturn the existing world order. </w:t>
      </w:r>
      <w:r w:rsidRPr="000E22A5">
        <w:rPr>
          <w:sz w:val="16"/>
        </w:rPr>
        <w:t xml:space="preserve">With the US distracted, </w:t>
      </w:r>
      <w:r w:rsidRPr="000E22A5">
        <w:rPr>
          <w:szCs w:val="24"/>
          <w:highlight w:val="yellow"/>
          <w:u w:val="single"/>
        </w:rPr>
        <w:t>Russia may seek to redefine Europe's political landscape</w:t>
      </w:r>
      <w:r w:rsidRPr="00892DD1">
        <w:rPr>
          <w:szCs w:val="24"/>
          <w:u w:val="single"/>
        </w:rPr>
        <w:t xml:space="preserve">. </w:t>
      </w:r>
      <w:r w:rsidRPr="000E22A5">
        <w:rPr>
          <w:sz w:val="16"/>
        </w:rPr>
        <w:t>The balance of power in</w:t>
      </w:r>
      <w:r w:rsidRPr="000E22A5">
        <w:rPr>
          <w:sz w:val="16"/>
          <w:szCs w:val="24"/>
          <w:u w:val="single"/>
        </w:rPr>
        <w:t xml:space="preserve"> </w:t>
      </w:r>
      <w:r w:rsidRPr="000E22A5">
        <w:rPr>
          <w:sz w:val="16"/>
        </w:rPr>
        <w:t>the Middle East may be similarly upset by the likes of Iraq.</w:t>
      </w:r>
      <w:r w:rsidRPr="000E22A5">
        <w:rPr>
          <w:sz w:val="16"/>
          <w:szCs w:val="24"/>
          <w:u w:val="single"/>
        </w:rPr>
        <w:t xml:space="preserve"> </w:t>
      </w:r>
      <w:r w:rsidRPr="000E22A5">
        <w:rPr>
          <w:sz w:val="16"/>
        </w:rPr>
        <w:t>In south Asia, hostilities between</w:t>
      </w:r>
      <w:r w:rsidRPr="000E22A5">
        <w:rPr>
          <w:sz w:val="16"/>
          <w:szCs w:val="24"/>
          <w:u w:val="single"/>
        </w:rPr>
        <w:t xml:space="preserve"> </w:t>
      </w:r>
      <w:r w:rsidRPr="000E22A5">
        <w:rPr>
          <w:szCs w:val="24"/>
          <w:highlight w:val="yellow"/>
          <w:u w:val="single"/>
        </w:rPr>
        <w:t>India and Pakistan</w:t>
      </w:r>
      <w:r w:rsidRPr="000E22A5">
        <w:rPr>
          <w:sz w:val="16"/>
        </w:rPr>
        <w:t>, each</w:t>
      </w:r>
      <w:r w:rsidRPr="000E22A5">
        <w:rPr>
          <w:sz w:val="16"/>
          <w:szCs w:val="24"/>
          <w:u w:val="single"/>
        </w:rPr>
        <w:t xml:space="preserve"> </w:t>
      </w:r>
      <w:r w:rsidRPr="000E22A5">
        <w:rPr>
          <w:szCs w:val="24"/>
          <w:highlight w:val="yellow"/>
          <w:u w:val="single"/>
        </w:rPr>
        <w:t>armed with its own nuclear arsenal</w:t>
      </w:r>
      <w:r w:rsidRPr="00892DD1">
        <w:rPr>
          <w:szCs w:val="24"/>
          <w:u w:val="single"/>
        </w:rPr>
        <w:t xml:space="preserve">, </w:t>
      </w:r>
      <w:r w:rsidRPr="000E22A5">
        <w:rPr>
          <w:szCs w:val="24"/>
          <w:highlight w:val="yellow"/>
          <w:u w:val="single"/>
        </w:rPr>
        <w:t>could enter a</w:t>
      </w:r>
      <w:r w:rsidRPr="00892DD1">
        <w:rPr>
          <w:szCs w:val="24"/>
          <w:u w:val="single"/>
        </w:rPr>
        <w:t xml:space="preserve"> </w:t>
      </w:r>
      <w:r w:rsidRPr="000E22A5">
        <w:rPr>
          <w:sz w:val="16"/>
        </w:rPr>
        <w:t xml:space="preserve">new and </w:t>
      </w:r>
      <w:r w:rsidRPr="000E22A5">
        <w:rPr>
          <w:szCs w:val="24"/>
          <w:highlight w:val="yellow"/>
          <w:u w:val="single"/>
        </w:rPr>
        <w:t>dangerous phase</w:t>
      </w:r>
      <w:r w:rsidRPr="00811265">
        <w:rPr>
          <w:szCs w:val="24"/>
        </w:rPr>
        <w:t xml:space="preserve">. </w:t>
      </w:r>
      <w:r w:rsidRPr="002D0C7B">
        <w:rPr>
          <w:sz w:val="14"/>
          <w:szCs w:val="24"/>
        </w:rPr>
        <w:t xml:space="preserve">Will a full-scale Sino-US </w:t>
      </w:r>
      <w:bookmarkStart w:id="14" w:name="ORIGHIT_35"/>
      <w:bookmarkStart w:id="15" w:name="HIT_35"/>
      <w:bookmarkEnd w:id="14"/>
      <w:bookmarkEnd w:id="15"/>
      <w:r w:rsidRPr="002D0C7B">
        <w:rPr>
          <w:sz w:val="14"/>
          <w:szCs w:val="24"/>
        </w:rPr>
        <w:t xml:space="preserve">war lead to a nuclear </w:t>
      </w:r>
      <w:bookmarkStart w:id="16" w:name="ORIGHIT_36"/>
      <w:bookmarkStart w:id="17" w:name="HIT_36"/>
      <w:bookmarkEnd w:id="16"/>
      <w:bookmarkEnd w:id="17"/>
      <w:r w:rsidRPr="002D0C7B">
        <w:rPr>
          <w:sz w:val="14"/>
          <w:szCs w:val="24"/>
        </w:rPr>
        <w:t xml:space="preserve">war? According to General Matthew Ridgeway, commander of the US Eighth Army which fought against the Chinese in the Korean </w:t>
      </w:r>
      <w:bookmarkStart w:id="18" w:name="ORIGHIT_37"/>
      <w:bookmarkStart w:id="19" w:name="HIT_37"/>
      <w:bookmarkEnd w:id="18"/>
      <w:bookmarkEnd w:id="19"/>
      <w:r w:rsidRPr="002D0C7B">
        <w:rPr>
          <w:sz w:val="14"/>
          <w:szCs w:val="24"/>
        </w:rPr>
        <w:t xml:space="preserve">War, the US had at the time thought of using nuclear weapons against </w:t>
      </w:r>
      <w:bookmarkStart w:id="20" w:name="ORIGHIT_38"/>
      <w:bookmarkStart w:id="21" w:name="HIT_38"/>
      <w:bookmarkEnd w:id="20"/>
      <w:bookmarkEnd w:id="21"/>
      <w:r w:rsidRPr="002D0C7B">
        <w:rPr>
          <w:sz w:val="14"/>
          <w:szCs w:val="24"/>
        </w:rPr>
        <w:t xml:space="preserve">China to save the US from military defeat. In his book The Korean </w:t>
      </w:r>
      <w:bookmarkStart w:id="22" w:name="ORIGHIT_39"/>
      <w:bookmarkStart w:id="23" w:name="HIT_39"/>
      <w:bookmarkEnd w:id="22"/>
      <w:bookmarkEnd w:id="23"/>
      <w:r w:rsidRPr="002D0C7B">
        <w:rPr>
          <w:sz w:val="14"/>
          <w:szCs w:val="24"/>
        </w:rPr>
        <w:t xml:space="preserve">War, a personal account of the military and political aspects of the conflict and its implications on future US foreign policy, Gen Ridgeway said that US was confronted with two choices in Korea -truce or a broadened </w:t>
      </w:r>
      <w:bookmarkStart w:id="24" w:name="ORIGHIT_40"/>
      <w:bookmarkStart w:id="25" w:name="HIT_40"/>
      <w:bookmarkEnd w:id="24"/>
      <w:bookmarkEnd w:id="25"/>
      <w:r w:rsidRPr="002D0C7B">
        <w:rPr>
          <w:sz w:val="14"/>
          <w:szCs w:val="24"/>
        </w:rPr>
        <w:t xml:space="preserve">war, which could have led to the use of nuclear weapons. </w:t>
      </w:r>
      <w:r w:rsidRPr="000E22A5">
        <w:rPr>
          <w:sz w:val="16"/>
        </w:rPr>
        <w:t xml:space="preserve">If the US had to resort to nuclear weaponry to defeat </w:t>
      </w:r>
      <w:bookmarkStart w:id="26" w:name="ORIGHIT_41"/>
      <w:bookmarkStart w:id="27" w:name="HIT_41"/>
      <w:bookmarkEnd w:id="26"/>
      <w:bookmarkEnd w:id="27"/>
      <w:r w:rsidRPr="000E22A5">
        <w:rPr>
          <w:sz w:val="16"/>
        </w:rPr>
        <w:t>China long before the latter acquired a similar capability,</w:t>
      </w:r>
      <w:r w:rsidRPr="000E22A5">
        <w:rPr>
          <w:sz w:val="16"/>
          <w:szCs w:val="24"/>
          <w:u w:val="single"/>
        </w:rPr>
        <w:t xml:space="preserve"> </w:t>
      </w:r>
      <w:r w:rsidRPr="000E22A5">
        <w:rPr>
          <w:szCs w:val="24"/>
          <w:highlight w:val="yellow"/>
          <w:u w:val="single"/>
        </w:rPr>
        <w:t xml:space="preserve">there is little hope of winning a </w:t>
      </w:r>
      <w:bookmarkStart w:id="28" w:name="ORIGHIT_42"/>
      <w:bookmarkStart w:id="29" w:name="HIT_42"/>
      <w:bookmarkEnd w:id="28"/>
      <w:bookmarkEnd w:id="29"/>
      <w:r w:rsidRPr="000E22A5">
        <w:rPr>
          <w:szCs w:val="24"/>
          <w:highlight w:val="yellow"/>
          <w:u w:val="single"/>
        </w:rPr>
        <w:t xml:space="preserve">war against </w:t>
      </w:r>
      <w:bookmarkStart w:id="30" w:name="ORIGHIT_43"/>
      <w:bookmarkStart w:id="31" w:name="HIT_43"/>
      <w:bookmarkEnd w:id="30"/>
      <w:bookmarkEnd w:id="31"/>
      <w:r w:rsidRPr="000E22A5">
        <w:rPr>
          <w:szCs w:val="24"/>
          <w:highlight w:val="yellow"/>
          <w:u w:val="single"/>
        </w:rPr>
        <w:t>China</w:t>
      </w:r>
      <w:r w:rsidRPr="00892DD1">
        <w:rPr>
          <w:szCs w:val="24"/>
          <w:u w:val="single"/>
        </w:rPr>
        <w:t xml:space="preserve"> </w:t>
      </w:r>
      <w:r w:rsidRPr="000E22A5">
        <w:rPr>
          <w:sz w:val="16"/>
        </w:rPr>
        <w:t>50 years later,</w:t>
      </w:r>
      <w:r w:rsidRPr="000E22A5">
        <w:rPr>
          <w:sz w:val="16"/>
          <w:szCs w:val="24"/>
          <w:u w:val="single"/>
        </w:rPr>
        <w:t xml:space="preserve"> </w:t>
      </w:r>
      <w:r w:rsidRPr="000E22A5">
        <w:rPr>
          <w:szCs w:val="24"/>
          <w:highlight w:val="yellow"/>
          <w:u w:val="single"/>
        </w:rPr>
        <w:t>short of using nuclear weapons</w:t>
      </w:r>
      <w:r w:rsidRPr="00892DD1">
        <w:rPr>
          <w:szCs w:val="24"/>
          <w:u w:val="single"/>
        </w:rPr>
        <w:t xml:space="preserve">. </w:t>
      </w:r>
      <w:r w:rsidRPr="000E22A5">
        <w:rPr>
          <w:sz w:val="16"/>
        </w:rPr>
        <w:t xml:space="preserve">The US estimates that </w:t>
      </w:r>
      <w:bookmarkStart w:id="32" w:name="ORIGHIT_44"/>
      <w:bookmarkStart w:id="33" w:name="HIT_44"/>
      <w:bookmarkEnd w:id="32"/>
      <w:bookmarkEnd w:id="33"/>
      <w:r w:rsidRPr="000E22A5">
        <w:rPr>
          <w:sz w:val="16"/>
        </w:rPr>
        <w:t>China possesses about 20 nuclear warheads that can destroy major American cities.</w:t>
      </w:r>
      <w:r w:rsidRPr="000E22A5">
        <w:rPr>
          <w:sz w:val="16"/>
          <w:szCs w:val="24"/>
          <w:u w:val="single"/>
        </w:rPr>
        <w:t xml:space="preserve"> </w:t>
      </w:r>
      <w:r w:rsidRPr="000E22A5">
        <w:rPr>
          <w:szCs w:val="24"/>
          <w:highlight w:val="yellow"/>
          <w:u w:val="single"/>
        </w:rPr>
        <w:t>Beijing</w:t>
      </w:r>
      <w:r w:rsidRPr="00892DD1">
        <w:rPr>
          <w:szCs w:val="24"/>
          <w:u w:val="single"/>
        </w:rPr>
        <w:t xml:space="preserve"> also </w:t>
      </w:r>
      <w:r w:rsidRPr="000E22A5">
        <w:rPr>
          <w:szCs w:val="24"/>
          <w:highlight w:val="yellow"/>
          <w:u w:val="single"/>
        </w:rPr>
        <w:t>seems prepared to go for the nuclear option</w:t>
      </w:r>
      <w:r w:rsidRPr="00892DD1">
        <w:rPr>
          <w:szCs w:val="24"/>
          <w:u w:val="single"/>
        </w:rPr>
        <w:t>.</w:t>
      </w:r>
      <w:r w:rsidRPr="00811265">
        <w:rPr>
          <w:szCs w:val="24"/>
        </w:rPr>
        <w:t xml:space="preserve"> </w:t>
      </w:r>
      <w:r w:rsidRPr="002D0C7B">
        <w:rPr>
          <w:sz w:val="14"/>
          <w:szCs w:val="24"/>
        </w:rPr>
        <w:t>A Chinese military officer disclosed recently that Beijing was considering a review of its "</w:t>
      </w:r>
      <w:proofErr w:type="spellStart"/>
      <w:r w:rsidRPr="002D0C7B">
        <w:rPr>
          <w:sz w:val="14"/>
          <w:szCs w:val="24"/>
        </w:rPr>
        <w:t>non first</w:t>
      </w:r>
      <w:proofErr w:type="spellEnd"/>
      <w:r w:rsidRPr="002D0C7B">
        <w:rPr>
          <w:sz w:val="14"/>
          <w:szCs w:val="24"/>
        </w:rPr>
        <w:t xml:space="preserve"> use" principle regarding nuclear weapons. Major-General Pan </w:t>
      </w:r>
      <w:proofErr w:type="spellStart"/>
      <w:r w:rsidRPr="002D0C7B">
        <w:rPr>
          <w:sz w:val="14"/>
          <w:szCs w:val="24"/>
        </w:rPr>
        <w:t>Zhangqiang</w:t>
      </w:r>
      <w:proofErr w:type="spellEnd"/>
      <w:r w:rsidRPr="002D0C7B">
        <w:rPr>
          <w:sz w:val="14"/>
          <w:szCs w:val="24"/>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we would see the destruction of </w:t>
      </w:r>
      <w:proofErr w:type="spellStart"/>
      <w:r w:rsidRPr="002D0C7B">
        <w:rPr>
          <w:sz w:val="14"/>
          <w:szCs w:val="24"/>
        </w:rPr>
        <w:t>civilisation</w:t>
      </w:r>
      <w:proofErr w:type="spellEnd"/>
      <w:r w:rsidRPr="002D0C7B">
        <w:rPr>
          <w:sz w:val="14"/>
          <w:szCs w:val="24"/>
        </w:rPr>
        <w:t>.</w:t>
      </w:r>
      <w:r w:rsidRPr="00811265">
        <w:rPr>
          <w:szCs w:val="24"/>
        </w:rPr>
        <w:t xml:space="preserve"> </w:t>
      </w:r>
      <w:r w:rsidRPr="000E22A5">
        <w:rPr>
          <w:sz w:val="16"/>
        </w:rPr>
        <w:t xml:space="preserve">There would be no victors in such a </w:t>
      </w:r>
      <w:bookmarkStart w:id="34" w:name="ORIGHIT_45"/>
      <w:bookmarkStart w:id="35" w:name="HIT_45"/>
      <w:bookmarkEnd w:id="34"/>
      <w:bookmarkEnd w:id="35"/>
      <w:r w:rsidRPr="000E22A5">
        <w:rPr>
          <w:sz w:val="16"/>
        </w:rPr>
        <w:t>war.</w:t>
      </w:r>
      <w:r w:rsidRPr="00892DD1">
        <w:rPr>
          <w:szCs w:val="24"/>
          <w:u w:val="single"/>
        </w:rPr>
        <w:t xml:space="preserve"> </w:t>
      </w:r>
      <w:r w:rsidRPr="000E22A5">
        <w:rPr>
          <w:szCs w:val="24"/>
          <w:highlight w:val="yellow"/>
          <w:u w:val="single"/>
        </w:rPr>
        <w:t>While</w:t>
      </w:r>
      <w:r w:rsidRPr="00892DD1">
        <w:rPr>
          <w:szCs w:val="24"/>
          <w:u w:val="single"/>
        </w:rPr>
        <w:t xml:space="preserve"> </w:t>
      </w:r>
      <w:r w:rsidRPr="000E22A5">
        <w:rPr>
          <w:sz w:val="16"/>
        </w:rPr>
        <w:t>the prospect of a</w:t>
      </w:r>
      <w:r w:rsidRPr="000E22A5">
        <w:rPr>
          <w:sz w:val="16"/>
          <w:szCs w:val="24"/>
          <w:u w:val="single"/>
        </w:rPr>
        <w:t xml:space="preserve"> </w:t>
      </w:r>
      <w:r w:rsidRPr="000E22A5">
        <w:rPr>
          <w:szCs w:val="24"/>
          <w:highlight w:val="yellow"/>
          <w:u w:val="single"/>
        </w:rPr>
        <w:t xml:space="preserve">nuclear </w:t>
      </w:r>
      <w:proofErr w:type="spellStart"/>
      <w:r w:rsidRPr="000E22A5">
        <w:rPr>
          <w:szCs w:val="24"/>
          <w:highlight w:val="yellow"/>
          <w:u w:val="single"/>
        </w:rPr>
        <w:t>Armaggedon</w:t>
      </w:r>
      <w:proofErr w:type="spellEnd"/>
      <w:r w:rsidRPr="00811265">
        <w:rPr>
          <w:szCs w:val="24"/>
        </w:rPr>
        <w:t xml:space="preserve"> </w:t>
      </w:r>
      <w:r w:rsidRPr="002D0C7B">
        <w:rPr>
          <w:sz w:val="14"/>
          <w:szCs w:val="24"/>
        </w:rPr>
        <w:t xml:space="preserve">over Taiwan </w:t>
      </w:r>
      <w:r w:rsidRPr="000E22A5">
        <w:rPr>
          <w:szCs w:val="24"/>
          <w:highlight w:val="yellow"/>
          <w:u w:val="single"/>
        </w:rPr>
        <w:t>might seem inconceivable, it cannot be ruled out</w:t>
      </w:r>
      <w:r w:rsidRPr="00892DD1">
        <w:rPr>
          <w:szCs w:val="24"/>
          <w:u w:val="single"/>
        </w:rPr>
        <w:t xml:space="preserve"> </w:t>
      </w:r>
      <w:r w:rsidRPr="000E22A5">
        <w:rPr>
          <w:sz w:val="16"/>
        </w:rPr>
        <w:t>entirely,</w:t>
      </w:r>
      <w:r w:rsidRPr="000E22A5">
        <w:rPr>
          <w:sz w:val="16"/>
          <w:szCs w:val="24"/>
          <w:u w:val="single"/>
        </w:rPr>
        <w:t xml:space="preserve"> </w:t>
      </w:r>
      <w:r w:rsidRPr="000E22A5">
        <w:rPr>
          <w:szCs w:val="24"/>
          <w:highlight w:val="yellow"/>
          <w:u w:val="single"/>
        </w:rPr>
        <w:t xml:space="preserve">for </w:t>
      </w:r>
      <w:bookmarkStart w:id="36" w:name="ORIGHIT_46"/>
      <w:bookmarkStart w:id="37" w:name="HIT_46"/>
      <w:bookmarkEnd w:id="36"/>
      <w:bookmarkEnd w:id="37"/>
      <w:r w:rsidRPr="000E22A5">
        <w:rPr>
          <w:szCs w:val="24"/>
          <w:highlight w:val="yellow"/>
          <w:u w:val="single"/>
        </w:rPr>
        <w:t>China puts sovereignty above everything</w:t>
      </w:r>
      <w:r w:rsidRPr="00892DD1">
        <w:rPr>
          <w:szCs w:val="24"/>
          <w:u w:val="single"/>
        </w:rPr>
        <w:t xml:space="preserve"> </w:t>
      </w:r>
      <w:r w:rsidRPr="000E22A5">
        <w:rPr>
          <w:sz w:val="16"/>
        </w:rPr>
        <w:t xml:space="preserve">else. </w:t>
      </w:r>
    </w:p>
    <w:p w:rsidR="007D0461" w:rsidRDefault="007D0461" w:rsidP="007D0461">
      <w:pPr>
        <w:pStyle w:val="Heading4"/>
      </w:pPr>
      <w:r>
        <w:t>Declining relations cause war, ruin climate change solutions, &amp; tank the world economy</w:t>
      </w:r>
    </w:p>
    <w:p w:rsidR="007D0461" w:rsidRPr="00EB1456" w:rsidRDefault="007D0461" w:rsidP="007D0461">
      <w:pPr>
        <w:rPr>
          <w:rStyle w:val="Style13ptBold"/>
          <w:b w:val="0"/>
        </w:rPr>
      </w:pPr>
      <w:r>
        <w:rPr>
          <w:rStyle w:val="Style13ptBold"/>
        </w:rPr>
        <w:t>Ash 15</w:t>
      </w:r>
      <w:r>
        <w:rPr>
          <w:rStyle w:val="Style13ptBold"/>
          <w:b w:val="0"/>
        </w:rPr>
        <w:t xml:space="preserve"> </w:t>
      </w:r>
      <w:r w:rsidRPr="00EB1456">
        <w:rPr>
          <w:rStyle w:val="Style13ptBold"/>
          <w:b w:val="0"/>
          <w:sz w:val="16"/>
        </w:rPr>
        <w:t>(Timothy, 10/16, historian, political writer and Guardian columnist, “If US relations with China turn sour, there will probably be war”, http://www.theguardian.com/commentisfree/2015/oct/16/us-relations-china-war-america)</w:t>
      </w:r>
    </w:p>
    <w:p w:rsidR="007D0461" w:rsidRPr="00FA72C9" w:rsidRDefault="007D0461" w:rsidP="007D0461">
      <w:pPr>
        <w:rPr>
          <w:sz w:val="16"/>
        </w:rPr>
      </w:pPr>
      <w:r w:rsidRPr="00BE33EA">
        <w:rPr>
          <w:rStyle w:val="StyleUnderline"/>
          <w:highlight w:val="yellow"/>
        </w:rPr>
        <w:t>What is the biggest challenge</w:t>
      </w:r>
      <w:r>
        <w:t xml:space="preserve"> </w:t>
      </w:r>
      <w:r w:rsidRPr="00FA72C9">
        <w:rPr>
          <w:sz w:val="16"/>
        </w:rPr>
        <w:t xml:space="preserve">facing the next president of the United States? </w:t>
      </w:r>
      <w:proofErr w:type="gramStart"/>
      <w:r w:rsidRPr="00BE33EA">
        <w:rPr>
          <w:rStyle w:val="StyleUnderline"/>
          <w:highlight w:val="yellow"/>
        </w:rPr>
        <w:t>How to deal with China</w:t>
      </w:r>
      <w:r>
        <w:t>.</w:t>
      </w:r>
      <w:proofErr w:type="gramEnd"/>
      <w:r>
        <w:t xml:space="preserve"> </w:t>
      </w:r>
      <w:r w:rsidRPr="00BE33EA">
        <w:rPr>
          <w:rStyle w:val="StyleUnderline"/>
          <w:highlight w:val="yellow"/>
        </w:rPr>
        <w:t>The relationship</w:t>
      </w:r>
      <w:r>
        <w:t xml:space="preserve"> </w:t>
      </w:r>
      <w:r w:rsidRPr="00FA72C9">
        <w:rPr>
          <w:sz w:val="16"/>
        </w:rPr>
        <w:t xml:space="preserve">between the emerging and the enduring superpower </w:t>
      </w:r>
      <w:r w:rsidRPr="00BE33EA">
        <w:rPr>
          <w:rStyle w:val="StyleUnderline"/>
          <w:highlight w:val="yellow"/>
        </w:rPr>
        <w:t>is the greatest geopolitical question</w:t>
      </w:r>
      <w:r>
        <w:t xml:space="preserve"> </w:t>
      </w:r>
      <w:r w:rsidRPr="00FA72C9">
        <w:rPr>
          <w:sz w:val="16"/>
        </w:rPr>
        <w:t>of our time</w:t>
      </w:r>
      <w:r>
        <w:t xml:space="preserve">. </w:t>
      </w:r>
      <w:r w:rsidRPr="00BE33EA">
        <w:rPr>
          <w:rStyle w:val="StyleUnderline"/>
          <w:highlight w:val="yellow"/>
        </w:rPr>
        <w:t>If Washington and Beijing do not get it right, there will probably be war</w:t>
      </w:r>
      <w:r>
        <w:t xml:space="preserve"> </w:t>
      </w:r>
      <w:r w:rsidRPr="00FA72C9">
        <w:rPr>
          <w:sz w:val="16"/>
        </w:rPr>
        <w:t xml:space="preserve">somewhere in Asia some time over </w:t>
      </w:r>
      <w:r w:rsidRPr="00BE33EA">
        <w:rPr>
          <w:rStyle w:val="StyleUnderline"/>
          <w:highlight w:val="yellow"/>
        </w:rPr>
        <w:t>the next decade.</w:t>
      </w:r>
      <w:r>
        <w:t xml:space="preserve"> Vladimir </w:t>
      </w:r>
      <w:r w:rsidRPr="00FA72C9">
        <w:rPr>
          <w:rStyle w:val="StyleUnderline"/>
          <w:highlight w:val="yellow"/>
        </w:rPr>
        <w:t>Putin</w:t>
      </w:r>
      <w:r>
        <w:t xml:space="preserve">’s </w:t>
      </w:r>
      <w:r w:rsidRPr="00FA72C9">
        <w:rPr>
          <w:sz w:val="16"/>
        </w:rPr>
        <w:t xml:space="preserve">neo-imperialist Russia </w:t>
      </w:r>
      <w:r w:rsidRPr="00FA72C9">
        <w:rPr>
          <w:rStyle w:val="StyleUnderline"/>
          <w:highlight w:val="yellow"/>
        </w:rPr>
        <w:t>and</w:t>
      </w:r>
      <w:r>
        <w:t xml:space="preserve"> </w:t>
      </w:r>
      <w:r w:rsidRPr="00FA72C9">
        <w:rPr>
          <w:sz w:val="16"/>
        </w:rPr>
        <w:t xml:space="preserve">the brutality of </w:t>
      </w:r>
      <w:r w:rsidRPr="00FA72C9">
        <w:rPr>
          <w:rStyle w:val="StyleUnderline"/>
          <w:highlight w:val="yellow"/>
        </w:rPr>
        <w:t>Islamic State are medium</w:t>
      </w:r>
      <w:r>
        <w:t xml:space="preserve">-sized </w:t>
      </w:r>
      <w:r w:rsidRPr="00FA72C9">
        <w:rPr>
          <w:rStyle w:val="StyleUnderline"/>
          <w:highlight w:val="yellow"/>
        </w:rPr>
        <w:t>regional challenges by comparison</w:t>
      </w:r>
      <w:r>
        <w:t xml:space="preserve">. </w:t>
      </w:r>
      <w:r w:rsidRPr="00FA72C9">
        <w:rPr>
          <w:rStyle w:val="StyleUnderline"/>
          <w:highlight w:val="yellow"/>
        </w:rPr>
        <w:t>Climate change and the world economy cannot be managed without</w:t>
      </w:r>
      <w:r>
        <w:t xml:space="preserve"> </w:t>
      </w:r>
      <w:r w:rsidRPr="00FA72C9">
        <w:rPr>
          <w:sz w:val="16"/>
        </w:rPr>
        <w:t xml:space="preserve">American-Chinese </w:t>
      </w:r>
      <w:r w:rsidRPr="00FA72C9">
        <w:rPr>
          <w:rStyle w:val="StyleUnderline"/>
          <w:highlight w:val="yellow"/>
        </w:rPr>
        <w:t>coop</w:t>
      </w:r>
      <w:r>
        <w:t xml:space="preserve">eration. </w:t>
      </w:r>
      <w:r w:rsidRPr="00FA72C9">
        <w:rPr>
          <w:sz w:val="16"/>
        </w:rPr>
        <w:t>All this demands a bipartisan American grand strategy for the next 20 years, but US politics seems incapable of generating anything more than a partisan soundbite for the next 20 minutes.</w:t>
      </w:r>
    </w:p>
    <w:p w:rsidR="007D0461" w:rsidRDefault="007D0461" w:rsidP="007D0461">
      <w:pPr>
        <w:pStyle w:val="Heading4"/>
      </w:pPr>
      <w:r>
        <w:t>Economic decline causes great power wars</w:t>
      </w:r>
    </w:p>
    <w:p w:rsidR="007D0461" w:rsidRPr="003A68F9" w:rsidRDefault="007D0461" w:rsidP="003A68F9">
      <w:pPr>
        <w:rPr>
          <w:sz w:val="16"/>
        </w:rPr>
      </w:pPr>
      <w:r w:rsidRPr="003A68F9">
        <w:rPr>
          <w:rStyle w:val="Style13ptBold"/>
        </w:rPr>
        <w:t>Royal 10</w:t>
      </w:r>
      <w:r w:rsidRPr="003A68F9">
        <w:t xml:space="preserve"> </w:t>
      </w:r>
      <w:r w:rsidRPr="003A68F9">
        <w:rPr>
          <w:sz w:val="16"/>
        </w:rPr>
        <w:t xml:space="preserve">(Jedidiah Director of Cooperative Threat Reduction at the US Department of Defense, “Economic Integration, Economic </w:t>
      </w:r>
      <w:proofErr w:type="spellStart"/>
      <w:r w:rsidRPr="003A68F9">
        <w:rPr>
          <w:sz w:val="16"/>
        </w:rPr>
        <w:t>Signalling</w:t>
      </w:r>
      <w:proofErr w:type="spellEnd"/>
      <w:r w:rsidRPr="003A68F9">
        <w:rPr>
          <w:sz w:val="16"/>
        </w:rPr>
        <w:t xml:space="preserve"> and the Problem of Economic Crises”, chapter in Economics of War and Peace: Economic, Legal and Political Perspectives, ed. Goldsmith and </w:t>
      </w:r>
      <w:proofErr w:type="spellStart"/>
      <w:r w:rsidRPr="003A68F9">
        <w:rPr>
          <w:sz w:val="16"/>
        </w:rPr>
        <w:t>Brauer</w:t>
      </w:r>
      <w:proofErr w:type="spellEnd"/>
      <w:r w:rsidRPr="003A68F9">
        <w:rPr>
          <w:sz w:val="16"/>
        </w:rPr>
        <w:t>, p. 213-215)</w:t>
      </w:r>
    </w:p>
    <w:p w:rsidR="007D0461" w:rsidRDefault="007D0461" w:rsidP="007D0461">
      <w:pPr>
        <w:rPr>
          <w:sz w:val="12"/>
        </w:rPr>
      </w:pPr>
      <w:r w:rsidRPr="00CA0F7E">
        <w:rPr>
          <w:sz w:val="12"/>
        </w:rPr>
        <w:t xml:space="preserve">First, on the systemic level, </w:t>
      </w:r>
      <w:proofErr w:type="spellStart"/>
      <w:r w:rsidRPr="00CA0F7E">
        <w:rPr>
          <w:sz w:val="12"/>
        </w:rPr>
        <w:t>Pollins</w:t>
      </w:r>
      <w:proofErr w:type="spellEnd"/>
      <w:r w:rsidRPr="00CA0F7E">
        <w:rPr>
          <w:sz w:val="12"/>
        </w:rPr>
        <w:t xml:space="preserve"> (2008) advances </w:t>
      </w:r>
      <w:proofErr w:type="spellStart"/>
      <w:r w:rsidRPr="00CA0F7E">
        <w:rPr>
          <w:sz w:val="12"/>
        </w:rPr>
        <w:t>Modelski</w:t>
      </w:r>
      <w:proofErr w:type="spellEnd"/>
      <w:r w:rsidRPr="00CA0F7E">
        <w:rPr>
          <w:sz w:val="12"/>
        </w:rPr>
        <w:t xml:space="preserve"> and Thompson’s (1996) work on leadership cycle theory, finding that </w:t>
      </w:r>
      <w:r w:rsidRPr="00F460DE">
        <w:rPr>
          <w:rStyle w:val="StyleUnderline"/>
          <w:highlight w:val="yellow"/>
        </w:rPr>
        <w:t>rhythms in the</w:t>
      </w:r>
      <w:r w:rsidRPr="00CA0F7E">
        <w:rPr>
          <w:sz w:val="12"/>
        </w:rPr>
        <w:t xml:space="preserve"> global</w:t>
      </w:r>
      <w:r w:rsidRPr="006E1543">
        <w:rPr>
          <w:rStyle w:val="StyleUnderline"/>
        </w:rPr>
        <w:t xml:space="preserve"> </w:t>
      </w:r>
      <w:r w:rsidRPr="00F460DE">
        <w:rPr>
          <w:rStyle w:val="StyleUnderline"/>
          <w:highlight w:val="yellow"/>
        </w:rPr>
        <w:t xml:space="preserve">economy are associated with the </w:t>
      </w:r>
      <w:r w:rsidRPr="00F460DE">
        <w:rPr>
          <w:rStyle w:val="Emphasis"/>
          <w:highlight w:val="yellow"/>
        </w:rPr>
        <w:t>rise and fall of a pre-eminent power</w:t>
      </w:r>
      <w:r w:rsidRPr="00F460DE">
        <w:rPr>
          <w:rStyle w:val="StyleUnderline"/>
          <w:highlight w:val="yellow"/>
        </w:rPr>
        <w:t xml:space="preserve"> </w:t>
      </w:r>
      <w:r w:rsidRPr="00414054">
        <w:rPr>
          <w:rStyle w:val="StyleUnderline"/>
        </w:rPr>
        <w:t>and the</w:t>
      </w:r>
      <w:r w:rsidRPr="00414054">
        <w:rPr>
          <w:sz w:val="12"/>
        </w:rPr>
        <w:t xml:space="preserve"> often bloody </w:t>
      </w:r>
      <w:r w:rsidRPr="00414054">
        <w:rPr>
          <w:rStyle w:val="StyleUnderline"/>
        </w:rPr>
        <w:t>transition from one</w:t>
      </w:r>
      <w:r w:rsidRPr="00414054">
        <w:rPr>
          <w:sz w:val="12"/>
        </w:rPr>
        <w:t xml:space="preserve"> pre-eminent leader </w:t>
      </w:r>
      <w:r w:rsidRPr="00414054">
        <w:rPr>
          <w:rStyle w:val="StyleUnderline"/>
        </w:rPr>
        <w:lastRenderedPageBreak/>
        <w:t>to the next</w:t>
      </w:r>
      <w:r w:rsidRPr="00414054">
        <w:rPr>
          <w:sz w:val="12"/>
        </w:rPr>
        <w:t>. As such, exogenous shocks such</w:t>
      </w:r>
      <w:r w:rsidRPr="00CA0F7E">
        <w:rPr>
          <w:sz w:val="12"/>
        </w:rPr>
        <w:t xml:space="preserve"> as </w:t>
      </w:r>
      <w:r w:rsidRPr="00F460DE">
        <w:rPr>
          <w:rStyle w:val="StyleUnderline"/>
          <w:highlight w:val="yellow"/>
        </w:rPr>
        <w:t>economic crisis could</w:t>
      </w:r>
      <w:r w:rsidRPr="00CA0F7E">
        <w:rPr>
          <w:sz w:val="12"/>
        </w:rPr>
        <w:t xml:space="preserve"> usher in a redistribution of power (see also Gilpin, 1981) that </w:t>
      </w:r>
      <w:r w:rsidRPr="00F460DE">
        <w:rPr>
          <w:rStyle w:val="StyleUnderline"/>
          <w:highlight w:val="yellow"/>
        </w:rPr>
        <w:t>lead</w:t>
      </w:r>
      <w:r w:rsidRPr="00CA0F7E">
        <w:rPr>
          <w:sz w:val="12"/>
        </w:rPr>
        <w:t xml:space="preserve">s </w:t>
      </w:r>
      <w:r w:rsidRPr="00F460DE">
        <w:rPr>
          <w:rStyle w:val="StyleUnderline"/>
          <w:highlight w:val="yellow"/>
        </w:rPr>
        <w:t xml:space="preserve">to uncertainty </w:t>
      </w:r>
      <w:r w:rsidRPr="00414054">
        <w:rPr>
          <w:rStyle w:val="StyleUnderline"/>
        </w:rPr>
        <w:t xml:space="preserve">about power balances, </w:t>
      </w:r>
      <w:r w:rsidRPr="00F460DE">
        <w:rPr>
          <w:rStyle w:val="StyleUnderline"/>
          <w:highlight w:val="yellow"/>
        </w:rPr>
        <w:t>increasing the risk of miscalc</w:t>
      </w:r>
      <w:r w:rsidRPr="00CA0F7E">
        <w:rPr>
          <w:sz w:val="12"/>
        </w:rPr>
        <w:t>ulation (</w:t>
      </w:r>
      <w:proofErr w:type="spellStart"/>
      <w:r w:rsidRPr="00CA0F7E">
        <w:rPr>
          <w:sz w:val="12"/>
        </w:rPr>
        <w:t>Fearon</w:t>
      </w:r>
      <w:proofErr w:type="spellEnd"/>
      <w:r w:rsidRPr="00CA0F7E">
        <w:rPr>
          <w:sz w:val="12"/>
        </w:rPr>
        <w:t xml:space="preserve">, 1995). Alternatively, even a relatively certain redistribution of power could lead to a permissive environment for conflict as a rising power may seek to challenge a declining power (Werner 1999). Separately, </w:t>
      </w:r>
      <w:proofErr w:type="spellStart"/>
      <w:r w:rsidRPr="00CA0F7E">
        <w:rPr>
          <w:sz w:val="12"/>
        </w:rPr>
        <w:t>Pollins</w:t>
      </w:r>
      <w:proofErr w:type="spellEnd"/>
      <w:r w:rsidRPr="00CA0F7E">
        <w:rPr>
          <w:sz w:val="12"/>
        </w:rPr>
        <w:t xml:space="preserve">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CA0F7E">
        <w:rPr>
          <w:sz w:val="12"/>
          <w:szCs w:val="16"/>
        </w:rPr>
        <w:t>behaviour</w:t>
      </w:r>
      <w:proofErr w:type="spellEnd"/>
      <w:r w:rsidRPr="00CA0F7E">
        <w:rPr>
          <w:sz w:val="12"/>
          <w:szCs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w:t>
      </w:r>
      <w:r w:rsidRPr="00414054">
        <w:rPr>
          <w:sz w:val="12"/>
          <w:szCs w:val="16"/>
        </w:rPr>
        <w:t>increases, as states will be inclined to use force to gain access to those resources. Crises</w:t>
      </w:r>
      <w:r w:rsidRPr="0041405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037992">
        <w:rPr>
          <w:rStyle w:val="StyleUnderline"/>
          <w:highlight w:val="yellow"/>
        </w:rPr>
        <w:t>Blomberg and Hess</w:t>
      </w:r>
      <w:r w:rsidRPr="00414054">
        <w:rPr>
          <w:sz w:val="12"/>
        </w:rPr>
        <w:t xml:space="preserve"> (2002) </w:t>
      </w:r>
      <w:r w:rsidRPr="00037992">
        <w:rPr>
          <w:rStyle w:val="StyleUnderline"/>
          <w:highlight w:val="yellow"/>
        </w:rPr>
        <w:t>find a strong correlation between</w:t>
      </w:r>
      <w:r w:rsidRPr="00414054">
        <w:rPr>
          <w:rStyle w:val="StyleUnderline"/>
        </w:rPr>
        <w:t xml:space="preserve"> internal</w:t>
      </w:r>
      <w:r w:rsidRPr="00414054">
        <w:rPr>
          <w:sz w:val="12"/>
        </w:rPr>
        <w:t xml:space="preserve"> conflict</w:t>
      </w:r>
      <w:r w:rsidRPr="00414054">
        <w:rPr>
          <w:rStyle w:val="StyleUnderline"/>
        </w:rPr>
        <w:t xml:space="preserve"> and </w:t>
      </w:r>
      <w:r w:rsidRPr="00037992">
        <w:rPr>
          <w:rStyle w:val="StyleUnderline"/>
          <w:highlight w:val="yellow"/>
        </w:rPr>
        <w:t>external conflict</w:t>
      </w:r>
      <w:r w:rsidRPr="00414054">
        <w:rPr>
          <w:sz w:val="12"/>
        </w:rPr>
        <w:t xml:space="preserve">, particularly </w:t>
      </w:r>
      <w:r w:rsidRPr="00037992">
        <w:rPr>
          <w:rStyle w:val="StyleUnderline"/>
          <w:highlight w:val="yellow"/>
        </w:rPr>
        <w:t>during</w:t>
      </w:r>
      <w:r w:rsidRPr="00414054">
        <w:rPr>
          <w:sz w:val="12"/>
        </w:rPr>
        <w:t xml:space="preserve"> periods of </w:t>
      </w:r>
      <w:r w:rsidRPr="00037992">
        <w:rPr>
          <w:rStyle w:val="StyleUnderline"/>
          <w:highlight w:val="yellow"/>
        </w:rPr>
        <w:t>economic</w:t>
      </w:r>
      <w:r w:rsidRPr="00037992">
        <w:rPr>
          <w:sz w:val="12"/>
          <w:highlight w:val="yellow"/>
        </w:rPr>
        <w:t xml:space="preserve"> </w:t>
      </w:r>
      <w:r w:rsidRPr="00037992">
        <w:rPr>
          <w:rStyle w:val="StyleUnderline"/>
          <w:highlight w:val="yellow"/>
        </w:rPr>
        <w:t>downturn</w:t>
      </w:r>
      <w:r w:rsidRPr="00414054">
        <w:rPr>
          <w:sz w:val="12"/>
        </w:rPr>
        <w:t>. They</w:t>
      </w:r>
      <w:r w:rsidRPr="00CA0F7E">
        <w:rPr>
          <w:sz w:val="12"/>
        </w:rPr>
        <w:t xml:space="preserve"> write, </w:t>
      </w:r>
      <w:proofErr w:type="gramStart"/>
      <w:r w:rsidRPr="00CA0F7E">
        <w:rPr>
          <w:sz w:val="12"/>
        </w:rPr>
        <w:t>The</w:t>
      </w:r>
      <w:proofErr w:type="gramEnd"/>
      <w:r w:rsidRPr="00CA0F7E">
        <w:rPr>
          <w:sz w:val="12"/>
        </w:rPr>
        <w:t xml:space="preserve"> linkages between internal and external conflict and prosperity are strong and mutually reinforcing. Economic conflict tends to spawn internal conflict, which in turn returns the </w:t>
      </w:r>
      <w:proofErr w:type="spellStart"/>
      <w:r w:rsidRPr="00CA0F7E">
        <w:rPr>
          <w:sz w:val="12"/>
        </w:rPr>
        <w:t>favour</w:t>
      </w:r>
      <w:proofErr w:type="spellEnd"/>
      <w:r w:rsidRPr="00CA0F7E">
        <w:rPr>
          <w:sz w:val="12"/>
        </w:rPr>
        <w:t xml:space="preserve">. Moreover, the presence of a recession lends to amplify the extent to which international and external conflicts self-rein force each other. </w:t>
      </w:r>
      <w:proofErr w:type="gramStart"/>
      <w:r w:rsidRPr="00CA0F7E">
        <w:rPr>
          <w:sz w:val="12"/>
        </w:rPr>
        <w:t>(Blomberg &amp; Hess.</w:t>
      </w:r>
      <w:proofErr w:type="gramEnd"/>
      <w:r w:rsidRPr="00CA0F7E">
        <w:rPr>
          <w:sz w:val="12"/>
        </w:rPr>
        <w:t xml:space="preserve"> 2002. p. 89) </w:t>
      </w:r>
      <w:r w:rsidRPr="00CA0F7E">
        <w:rPr>
          <w:sz w:val="12"/>
          <w:szCs w:val="16"/>
        </w:rPr>
        <w:t xml:space="preserve">Economic decline has also been linked with an increase in the likelihood of terrorism </w:t>
      </w:r>
      <w:r w:rsidRPr="00CA0F7E">
        <w:rPr>
          <w:sz w:val="12"/>
        </w:rPr>
        <w:t xml:space="preserve">(Blomberg. Hess. &amp; </w:t>
      </w:r>
      <w:proofErr w:type="spellStart"/>
      <w:r w:rsidRPr="00CA0F7E">
        <w:rPr>
          <w:sz w:val="12"/>
        </w:rPr>
        <w:t>Weerapana</w:t>
      </w:r>
      <w:proofErr w:type="spellEnd"/>
      <w:r w:rsidRPr="00CA0F7E">
        <w:rPr>
          <w:sz w:val="12"/>
        </w:rPr>
        <w:t>, 2004), which has the capacity to spill across borders and lead to external tensions. ¶ Furthermore, crises generally reduce the popularity of a sitting government. "Diversionary theory" suggests that, when facing unpopularity arising from economic decline, sitting</w:t>
      </w:r>
      <w:r w:rsidRPr="00CA0F7E">
        <w:rPr>
          <w:sz w:val="12"/>
          <w:szCs w:val="16"/>
        </w:rPr>
        <w:t xml:space="preserve"> </w:t>
      </w:r>
      <w:r w:rsidRPr="00F460DE">
        <w:rPr>
          <w:rStyle w:val="StyleUnderline"/>
          <w:highlight w:val="yellow"/>
        </w:rPr>
        <w:t>governments have</w:t>
      </w:r>
      <w:r w:rsidRPr="00CA0F7E">
        <w:rPr>
          <w:sz w:val="12"/>
        </w:rPr>
        <w:t xml:space="preserve"> increased </w:t>
      </w:r>
      <w:r w:rsidRPr="00F460DE">
        <w:rPr>
          <w:rStyle w:val="StyleUnderline"/>
          <w:highlight w:val="yellow"/>
        </w:rPr>
        <w:t>incentives to fabricate</w:t>
      </w:r>
      <w:r w:rsidRPr="00CA0F7E">
        <w:rPr>
          <w:sz w:val="12"/>
        </w:rPr>
        <w:t xml:space="preserve"> external military </w:t>
      </w:r>
      <w:r w:rsidRPr="00F460DE">
        <w:rPr>
          <w:rStyle w:val="StyleUnderline"/>
          <w:highlight w:val="yellow"/>
        </w:rPr>
        <w:t>conflicts</w:t>
      </w:r>
      <w:r w:rsidRPr="006E1543">
        <w:rPr>
          <w:rStyle w:val="StyleUnderline"/>
        </w:rPr>
        <w:t xml:space="preserve"> </w:t>
      </w:r>
      <w:r w:rsidRPr="00F460DE">
        <w:rPr>
          <w:rStyle w:val="StyleUnderline"/>
          <w:highlight w:val="yellow"/>
        </w:rPr>
        <w:t xml:space="preserve">to create a </w:t>
      </w:r>
      <w:r w:rsidRPr="00F460DE">
        <w:rPr>
          <w:rStyle w:val="Emphasis"/>
          <w:highlight w:val="yellow"/>
        </w:rPr>
        <w:t>'rally around the flag' effect</w:t>
      </w:r>
      <w:r w:rsidRPr="00CA0F7E">
        <w:rPr>
          <w:sz w:val="12"/>
        </w:rPr>
        <w:t xml:space="preserve">. </w:t>
      </w:r>
      <w:proofErr w:type="gramStart"/>
      <w:r w:rsidRPr="00CA0F7E">
        <w:rPr>
          <w:sz w:val="12"/>
        </w:rPr>
        <w:t xml:space="preserve">Wang (1996), </w:t>
      </w:r>
      <w:proofErr w:type="spellStart"/>
      <w:r w:rsidRPr="00CA0F7E">
        <w:rPr>
          <w:sz w:val="12"/>
        </w:rPr>
        <w:t>DeRouen</w:t>
      </w:r>
      <w:proofErr w:type="spellEnd"/>
      <w:r w:rsidRPr="00CA0F7E">
        <w:rPr>
          <w:sz w:val="12"/>
        </w:rPr>
        <w:t xml:space="preserve"> (1995), and </w:t>
      </w:r>
      <w:proofErr w:type="spellStart"/>
      <w:r w:rsidRPr="00CA0F7E">
        <w:rPr>
          <w:sz w:val="12"/>
        </w:rPr>
        <w:t>Blombcrg</w:t>
      </w:r>
      <w:proofErr w:type="spellEnd"/>
      <w:r w:rsidRPr="00CA0F7E">
        <w:rPr>
          <w:sz w:val="12"/>
        </w:rPr>
        <w:t>.</w:t>
      </w:r>
      <w:proofErr w:type="gramEnd"/>
      <w:r w:rsidRPr="00CA0F7E">
        <w:rPr>
          <w:sz w:val="12"/>
        </w:rPr>
        <w:t xml:space="preserve"> </w:t>
      </w:r>
      <w:proofErr w:type="gramStart"/>
      <w:r w:rsidRPr="00CA0F7E">
        <w:rPr>
          <w:sz w:val="12"/>
        </w:rPr>
        <w:t>Mess,</w:t>
      </w:r>
      <w:proofErr w:type="gramEnd"/>
      <w:r w:rsidRPr="00CA0F7E">
        <w:rPr>
          <w:sz w:val="12"/>
        </w:rPr>
        <w:t xml:space="preserve"> and Thacker (2006) find supporting evidence showing that economic decline and use of force are at least indirectly correlated. </w:t>
      </w:r>
      <w:proofErr w:type="spellStart"/>
      <w:r w:rsidRPr="00CA0F7E">
        <w:rPr>
          <w:sz w:val="12"/>
        </w:rPr>
        <w:t>Gelpi</w:t>
      </w:r>
      <w:proofErr w:type="spellEnd"/>
      <w:r w:rsidRPr="00CA0F7E">
        <w:rPr>
          <w:sz w:val="12"/>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A0F7E">
        <w:rPr>
          <w:sz w:val="12"/>
        </w:rPr>
        <w:t>DeRouen</w:t>
      </w:r>
      <w:proofErr w:type="spellEnd"/>
      <w:r w:rsidRPr="00CA0F7E">
        <w:rPr>
          <w:sz w:val="12"/>
        </w:rPr>
        <w:t xml:space="preserve"> (2000) has provided evidence showing that </w:t>
      </w:r>
      <w:r w:rsidRPr="00F460DE">
        <w:rPr>
          <w:rStyle w:val="StyleUnderline"/>
          <w:highlight w:val="yellow"/>
        </w:rPr>
        <w:t>periods of weak economic performance in the U</w:t>
      </w:r>
      <w:r w:rsidRPr="00CA0F7E">
        <w:rPr>
          <w:sz w:val="12"/>
        </w:rPr>
        <w:t xml:space="preserve">nited </w:t>
      </w:r>
      <w:r w:rsidRPr="00F460DE">
        <w:rPr>
          <w:rStyle w:val="StyleUnderline"/>
          <w:highlight w:val="yellow"/>
        </w:rPr>
        <w:t>S</w:t>
      </w:r>
      <w:r w:rsidRPr="00CA0F7E">
        <w:rPr>
          <w:sz w:val="12"/>
        </w:rPr>
        <w:t xml:space="preserve">tates, and thus weak Presidential popularity, </w:t>
      </w:r>
      <w:r w:rsidRPr="00F460DE">
        <w:rPr>
          <w:rStyle w:val="StyleUnderline"/>
          <w:highlight w:val="yellow"/>
        </w:rPr>
        <w:t>are</w:t>
      </w:r>
      <w:r w:rsidRPr="00CA0F7E">
        <w:rPr>
          <w:sz w:val="12"/>
        </w:rPr>
        <w:t xml:space="preserve"> statistically </w:t>
      </w:r>
      <w:r w:rsidRPr="00F460DE">
        <w:rPr>
          <w:rStyle w:val="StyleUnderline"/>
          <w:highlight w:val="yellow"/>
        </w:rPr>
        <w:t>linked to</w:t>
      </w:r>
      <w:r w:rsidRPr="00CA0F7E">
        <w:rPr>
          <w:sz w:val="12"/>
        </w:rPr>
        <w:t xml:space="preserve"> an increase in </w:t>
      </w:r>
      <w:r w:rsidRPr="00F460DE">
        <w:rPr>
          <w:rStyle w:val="StyleUnderline"/>
          <w:highlight w:val="yellow"/>
        </w:rPr>
        <w:t>the use of force</w:t>
      </w:r>
      <w:r w:rsidRPr="00CA0F7E">
        <w:rPr>
          <w:sz w:val="12"/>
        </w:rPr>
        <w:t>.</w:t>
      </w:r>
    </w:p>
    <w:p w:rsidR="007D0461" w:rsidRDefault="007D0461" w:rsidP="007D0461">
      <w:pPr>
        <w:pStyle w:val="Heading4"/>
      </w:pPr>
      <w:r>
        <w:t>Warming causes extinction</w:t>
      </w:r>
    </w:p>
    <w:p w:rsidR="007D0461" w:rsidRPr="006A2A3E" w:rsidRDefault="007D0461" w:rsidP="007D0461">
      <w:pPr>
        <w:rPr>
          <w:sz w:val="16"/>
        </w:rPr>
      </w:pPr>
      <w:r w:rsidRPr="00801CD4">
        <w:rPr>
          <w:rStyle w:val="Style13ptBold"/>
        </w:rPr>
        <w:t>Dr.</w:t>
      </w:r>
      <w:r>
        <w:rPr>
          <w:sz w:val="16"/>
        </w:rPr>
        <w:t xml:space="preserve"> </w:t>
      </w:r>
      <w:proofErr w:type="spellStart"/>
      <w:r w:rsidRPr="00801CD4">
        <w:rPr>
          <w:rStyle w:val="Style13ptBold"/>
        </w:rPr>
        <w:t>Brandenberg</w:t>
      </w:r>
      <w:proofErr w:type="spellEnd"/>
      <w:r w:rsidRPr="00801CD4">
        <w:rPr>
          <w:rStyle w:val="Style13ptBold"/>
        </w:rPr>
        <w:t xml:space="preserve"> 99</w:t>
      </w:r>
      <w:r>
        <w:t xml:space="preserve"> (</w:t>
      </w:r>
      <w:r w:rsidRPr="006A2A3E">
        <w:rPr>
          <w:sz w:val="16"/>
        </w:rPr>
        <w:t xml:space="preserve">Physicist (Ph.D.) and </w:t>
      </w:r>
      <w:proofErr w:type="spellStart"/>
      <w:r w:rsidRPr="006A2A3E">
        <w:rPr>
          <w:sz w:val="16"/>
        </w:rPr>
        <w:t>Paxson</w:t>
      </w:r>
      <w:proofErr w:type="spellEnd"/>
      <w:r w:rsidRPr="006A2A3E">
        <w:rPr>
          <w:sz w:val="16"/>
        </w:rPr>
        <w:t xml:space="preserve"> a science writer ’99 – John and Monica, Dead Mars Dying Earth p. 232-3 </w:t>
      </w:r>
    </w:p>
    <w:p w:rsidR="007D0461" w:rsidRDefault="007D0461" w:rsidP="007D0461">
      <w:pPr>
        <w:widowControl w:val="0"/>
      </w:pPr>
      <w:r w:rsidRPr="00A819E4">
        <w:rPr>
          <w:highlight w:val="yellow"/>
          <w:u w:val="single"/>
        </w:rPr>
        <w:t>The ozone hole expands, driven by</w:t>
      </w:r>
      <w:r w:rsidRPr="00142AE7">
        <w:t xml:space="preserve"> </w:t>
      </w:r>
      <w:r w:rsidRPr="001744ED">
        <w:rPr>
          <w:sz w:val="16"/>
        </w:rPr>
        <w:t xml:space="preserve">a monstrous synergy with </w:t>
      </w:r>
      <w:r w:rsidRPr="00A819E4">
        <w:rPr>
          <w:highlight w:val="yellow"/>
          <w:u w:val="single"/>
        </w:rPr>
        <w:t>global warming that puts more</w:t>
      </w:r>
      <w:r w:rsidRPr="00142AE7">
        <w:t xml:space="preserve"> </w:t>
      </w:r>
      <w:r w:rsidRPr="001744ED">
        <w:rPr>
          <w:sz w:val="16"/>
        </w:rPr>
        <w:t xml:space="preserve">catalytic </w:t>
      </w:r>
      <w:r w:rsidRPr="00A819E4">
        <w:rPr>
          <w:highlight w:val="yellow"/>
          <w:u w:val="single"/>
        </w:rPr>
        <w:t>ice crystals into the stratosphere</w:t>
      </w:r>
      <w:r w:rsidRPr="00142AE7">
        <w:t xml:space="preserve">, </w:t>
      </w:r>
      <w:r w:rsidRPr="001744ED">
        <w:rPr>
          <w:sz w:val="16"/>
        </w:rPr>
        <w:t>but this affects the far north and south and not the major nations’ heartlands.</w:t>
      </w:r>
      <w:r w:rsidRPr="00142AE7">
        <w:t xml:space="preserve"> </w:t>
      </w:r>
      <w:r w:rsidRPr="00A819E4">
        <w:rPr>
          <w:highlight w:val="yellow"/>
          <w:u w:val="single"/>
        </w:rPr>
        <w:t>The seas rise</w:t>
      </w:r>
      <w:r w:rsidRPr="00142AE7">
        <w:t xml:space="preserve">, </w:t>
      </w:r>
      <w:r w:rsidRPr="001744ED">
        <w:rPr>
          <w:sz w:val="16"/>
        </w:rPr>
        <w:t xml:space="preserve">the tropics roast but the media networks no longer cover it. </w:t>
      </w:r>
      <w:r w:rsidRPr="00A819E4">
        <w:rPr>
          <w:highlight w:val="yellow"/>
          <w:u w:val="single"/>
        </w:rPr>
        <w:t>The Amazon</w:t>
      </w:r>
      <w:r w:rsidRPr="00142AE7">
        <w:t xml:space="preserve"> </w:t>
      </w:r>
      <w:r w:rsidRPr="001744ED">
        <w:rPr>
          <w:sz w:val="16"/>
        </w:rPr>
        <w:t xml:space="preserve">rainforest </w:t>
      </w:r>
      <w:r w:rsidRPr="00A819E4">
        <w:rPr>
          <w:highlight w:val="yellow"/>
          <w:u w:val="single"/>
        </w:rPr>
        <w:t>becomes</w:t>
      </w:r>
      <w:r w:rsidRPr="00142AE7">
        <w:rPr>
          <w:u w:val="single"/>
        </w:rPr>
        <w:t xml:space="preserve"> </w:t>
      </w:r>
      <w:r w:rsidRPr="001744ED">
        <w:rPr>
          <w:sz w:val="16"/>
        </w:rPr>
        <w:t xml:space="preserve">the Amazon </w:t>
      </w:r>
      <w:r w:rsidRPr="00A819E4">
        <w:rPr>
          <w:highlight w:val="yellow"/>
          <w:u w:val="single"/>
        </w:rPr>
        <w:t>desert. Oxygen levels fall</w:t>
      </w:r>
      <w:r w:rsidRPr="00142AE7">
        <w:t xml:space="preserve">, </w:t>
      </w:r>
      <w:r w:rsidRPr="001744ED">
        <w:rPr>
          <w:sz w:val="16"/>
        </w:rPr>
        <w:t xml:space="preserve">but profits rise for those who can provide it in bottles. An equatorial </w:t>
      </w:r>
      <w:r w:rsidRPr="00A819E4">
        <w:rPr>
          <w:highlight w:val="yellow"/>
          <w:u w:val="single"/>
        </w:rPr>
        <w:t>high pressure zone forms, forcing drought</w:t>
      </w:r>
      <w:r w:rsidRPr="00142AE7">
        <w:rPr>
          <w:u w:val="single"/>
        </w:rPr>
        <w:t xml:space="preserve"> </w:t>
      </w:r>
      <w:r w:rsidRPr="001744ED">
        <w:rPr>
          <w:sz w:val="16"/>
        </w:rPr>
        <w:t>in central Africa and Brazil, the Nile dries up and the monsoons fail. _</w:t>
      </w:r>
      <w:r w:rsidRPr="00A819E4">
        <w:rPr>
          <w:highlight w:val="yellow"/>
          <w:u w:val="single"/>
        </w:rPr>
        <w:t>Then inevitably</w:t>
      </w:r>
      <w:r w:rsidRPr="001744ED">
        <w:rPr>
          <w:sz w:val="16"/>
        </w:rPr>
        <w:t xml:space="preserve">_, at some unlucky point in time, </w:t>
      </w:r>
      <w:r w:rsidRPr="00A819E4">
        <w:rPr>
          <w:highlight w:val="yellow"/>
          <w:u w:val="single"/>
        </w:rPr>
        <w:t>a major unexpected event occurs</w:t>
      </w:r>
      <w:r w:rsidRPr="00A819E4">
        <w:rPr>
          <w:highlight w:val="yellow"/>
        </w:rPr>
        <w:t>—_</w:t>
      </w:r>
      <w:r w:rsidRPr="00A819E4">
        <w:rPr>
          <w:highlight w:val="yellow"/>
          <w:u w:val="single"/>
        </w:rPr>
        <w:t>a</w:t>
      </w:r>
      <w:r w:rsidRPr="00142AE7">
        <w:t xml:space="preserve"> </w:t>
      </w:r>
      <w:r w:rsidRPr="001744ED">
        <w:rPr>
          <w:sz w:val="16"/>
        </w:rPr>
        <w:t>major</w:t>
      </w:r>
      <w:r w:rsidRPr="00142AE7">
        <w:t xml:space="preserve"> </w:t>
      </w:r>
      <w:r w:rsidRPr="00A819E4">
        <w:rPr>
          <w:highlight w:val="yellow"/>
          <w:u w:val="single"/>
        </w:rPr>
        <w:t>volcanic eruption_, a sudden</w:t>
      </w:r>
      <w:r w:rsidRPr="00142AE7">
        <w:t xml:space="preserve"> </w:t>
      </w:r>
      <w:r w:rsidRPr="001744ED">
        <w:rPr>
          <w:sz w:val="16"/>
        </w:rPr>
        <w:t xml:space="preserve">and dramatic </w:t>
      </w:r>
      <w:r w:rsidRPr="00A819E4">
        <w:rPr>
          <w:highlight w:val="yellow"/>
          <w:u w:val="single"/>
        </w:rPr>
        <w:t>shift in ocean circulation or a large asteroid impact</w:t>
      </w:r>
      <w:r w:rsidRPr="00142AE7">
        <w:t xml:space="preserve"> </w:t>
      </w:r>
      <w:r w:rsidRPr="001744ED">
        <w:rPr>
          <w:sz w:val="16"/>
        </w:rPr>
        <w:t xml:space="preserve">(those who think freakish accidents do not occur have paid little attention to life or Mars), or _a nuclear war_ that _starts between Pakistan and India and escalates to involve China and Russia_ . . . Suddenly </w:t>
      </w:r>
      <w:r w:rsidRPr="00A819E4">
        <w:rPr>
          <w:highlight w:val="yellow"/>
          <w:u w:val="single"/>
        </w:rPr>
        <w:t xml:space="preserve">the gradual climb in global temperatures goes </w:t>
      </w:r>
      <w:r w:rsidRPr="00A819E4">
        <w:t>on a</w:t>
      </w:r>
      <w:r w:rsidRPr="00A819E4">
        <w:rPr>
          <w:highlight w:val="yellow"/>
          <w:u w:val="single"/>
        </w:rPr>
        <w:t xml:space="preserve"> mad </w:t>
      </w:r>
      <w:r w:rsidRPr="00A819E4">
        <w:t>excursion</w:t>
      </w:r>
      <w:r w:rsidRPr="00A819E4">
        <w:rPr>
          <w:highlight w:val="yellow"/>
          <w:u w:val="single"/>
        </w:rPr>
        <w:t xml:space="preserve"> as the oceans warm and release large amounts of dissolved carbon dioxide from their lower depths into the atmosphere. _Oxygen levels go down</w:t>
      </w:r>
      <w:r w:rsidRPr="00142AE7">
        <w:t xml:space="preserve"> </w:t>
      </w:r>
      <w:r w:rsidRPr="001744ED">
        <w:rPr>
          <w:sz w:val="16"/>
        </w:rPr>
        <w:t xml:space="preserve">__precipitously_ as oxygen replaces lost oceanic carbon dioxide. Asthma cases double and then double again. </w:t>
      </w:r>
      <w:proofErr w:type="gramStart"/>
      <w:r w:rsidRPr="001744ED">
        <w:rPr>
          <w:sz w:val="16"/>
        </w:rPr>
        <w:t>Now a third of the world fears breathing.</w:t>
      </w:r>
      <w:proofErr w:type="gramEnd"/>
      <w:r w:rsidRPr="001744ED">
        <w:rPr>
          <w:sz w:val="16"/>
        </w:rPr>
        <w:t xml:space="preserve"> As the oceans dump carbon dioxide, the greenhouse effect increases, </w:t>
      </w:r>
      <w:proofErr w:type="gramStart"/>
      <w:r w:rsidRPr="001744ED">
        <w:rPr>
          <w:sz w:val="16"/>
        </w:rPr>
        <w:t>which further warms the oceans, causing them to dump even more carbon.</w:t>
      </w:r>
      <w:proofErr w:type="gramEnd"/>
      <w:r w:rsidRPr="001744ED">
        <w:rPr>
          <w:sz w:val="16"/>
        </w:rPr>
        <w:t xml:space="preserve"> Because of the heat</w:t>
      </w:r>
      <w:r w:rsidRPr="00142AE7">
        <w:t xml:space="preserve">, </w:t>
      </w:r>
      <w:r w:rsidRPr="00A819E4">
        <w:rPr>
          <w:highlight w:val="yellow"/>
          <w:u w:val="single"/>
        </w:rPr>
        <w:t>plants die and burn</w:t>
      </w:r>
      <w:r w:rsidRPr="00142AE7">
        <w:t xml:space="preserve"> </w:t>
      </w:r>
      <w:r w:rsidRPr="001744ED">
        <w:rPr>
          <w:sz w:val="16"/>
        </w:rPr>
        <w:t>in enormous fires</w:t>
      </w:r>
      <w:r w:rsidRPr="00142AE7">
        <w:t xml:space="preserve"> </w:t>
      </w:r>
      <w:r w:rsidRPr="00A819E4">
        <w:rPr>
          <w:highlight w:val="yellow"/>
          <w:u w:val="single"/>
        </w:rPr>
        <w:t xml:space="preserve">which release more carbon </w:t>
      </w:r>
      <w:proofErr w:type="gramStart"/>
      <w:r w:rsidRPr="00A819E4">
        <w:rPr>
          <w:highlight w:val="yellow"/>
          <w:u w:val="single"/>
        </w:rPr>
        <w:t>dioxide,</w:t>
      </w:r>
      <w:proofErr w:type="gramEnd"/>
      <w:r w:rsidRPr="00A819E4">
        <w:rPr>
          <w:highlight w:val="yellow"/>
          <w:u w:val="single"/>
        </w:rPr>
        <w:t xml:space="preserve"> and the oceans evaporate, adding more water vapor to the greenhouse</w:t>
      </w:r>
      <w:r w:rsidRPr="00142AE7">
        <w:t xml:space="preserve">. </w:t>
      </w:r>
      <w:r w:rsidRPr="001744ED">
        <w:rPr>
          <w:sz w:val="16"/>
        </w:rPr>
        <w:t xml:space="preserve">Soon, </w:t>
      </w:r>
      <w:r w:rsidRPr="00A819E4">
        <w:rPr>
          <w:highlight w:val="yellow"/>
          <w:u w:val="single"/>
        </w:rPr>
        <w:t>we are in</w:t>
      </w:r>
      <w:r w:rsidRPr="00142AE7">
        <w:t xml:space="preserve"> </w:t>
      </w:r>
      <w:r w:rsidRPr="001744ED">
        <w:rPr>
          <w:sz w:val="16"/>
        </w:rPr>
        <w:t>what is termed</w:t>
      </w:r>
      <w:r w:rsidRPr="00142AE7">
        <w:t xml:space="preserve"> </w:t>
      </w:r>
      <w:r w:rsidRPr="00A819E4">
        <w:rPr>
          <w:b/>
          <w:highlight w:val="yellow"/>
          <w:u w:val="single"/>
        </w:rPr>
        <w:t>a runaway greenhouse effect</w:t>
      </w:r>
      <w:r w:rsidRPr="00142AE7">
        <w:t xml:space="preserve">, </w:t>
      </w:r>
      <w:r w:rsidRPr="007A680D">
        <w:rPr>
          <w:sz w:val="14"/>
          <w:szCs w:val="14"/>
        </w:rPr>
        <w:t xml:space="preserve">as happened to Venus eons ago. The last two surviving scientists inevitably argue, one telling the other, “See! I told you the missing sink was in the </w:t>
      </w:r>
      <w:proofErr w:type="spellStart"/>
      <w:r w:rsidRPr="007A680D">
        <w:rPr>
          <w:sz w:val="14"/>
          <w:szCs w:val="14"/>
        </w:rPr>
        <w:t>ocean!</w:t>
      </w:r>
      <w:r w:rsidRPr="00142AE7">
        <w:t>”</w:t>
      </w:r>
      <w:r w:rsidRPr="00A819E4">
        <w:rPr>
          <w:b/>
          <w:highlight w:val="yellow"/>
          <w:u w:val="single"/>
        </w:rPr>
        <w:t>Earth</w:t>
      </w:r>
      <w:proofErr w:type="spellEnd"/>
      <w:r w:rsidRPr="00142AE7">
        <w:rPr>
          <w:u w:val="single"/>
        </w:rPr>
        <w:t>,</w:t>
      </w:r>
      <w:r w:rsidRPr="00142AE7">
        <w:t xml:space="preserve"> as we know it, </w:t>
      </w:r>
      <w:r w:rsidRPr="00A819E4">
        <w:rPr>
          <w:b/>
          <w:highlight w:val="yellow"/>
          <w:u w:val="single"/>
        </w:rPr>
        <w:t>dies</w:t>
      </w:r>
      <w:r w:rsidRPr="00142AE7">
        <w:t xml:space="preserve">. </w:t>
      </w:r>
      <w:r w:rsidRPr="007A680D">
        <w:rPr>
          <w:sz w:val="14"/>
          <w:szCs w:val="14"/>
        </w:rPr>
        <w:t xml:space="preserve">After this Venusian excursion in temperatures, the oxygen disappears into the soil, the oceans evaporate and are lost and the dead Earth loses its ozone layer completely. Earth is too far from the Sun for it to be the second Venus for long. Its atmosphere is slowly lost—as is its water—because of ultraviolet bombardment breaking up all the molecules apart from carbon dioxide. </w:t>
      </w:r>
      <w:r w:rsidRPr="001744ED">
        <w:rPr>
          <w:sz w:val="16"/>
        </w:rPr>
        <w:t>As the atmosphere becomes thin,</w:t>
      </w:r>
      <w:r w:rsidRPr="001744ED">
        <w:rPr>
          <w:sz w:val="16"/>
          <w:u w:val="single"/>
        </w:rPr>
        <w:t xml:space="preserve"> </w:t>
      </w:r>
      <w:r w:rsidRPr="00A819E4">
        <w:rPr>
          <w:highlight w:val="yellow"/>
          <w:u w:val="single"/>
        </w:rPr>
        <w:t>the Earth becomes colder</w:t>
      </w:r>
      <w:r w:rsidRPr="00142AE7">
        <w:t xml:space="preserve">. </w:t>
      </w:r>
      <w:r w:rsidRPr="007A680D">
        <w:rPr>
          <w:sz w:val="14"/>
          <w:szCs w:val="14"/>
        </w:rPr>
        <w:t>For a short while temperatures are nearly normal, but the ultraviolet sears any life that tries to make a comeback</w:t>
      </w:r>
      <w:r w:rsidRPr="00A819E4">
        <w:rPr>
          <w:highlight w:val="yellow"/>
        </w:rPr>
        <w:t xml:space="preserve">. </w:t>
      </w:r>
      <w:r w:rsidRPr="00A819E4">
        <w:rPr>
          <w:highlight w:val="yellow"/>
          <w:u w:val="single"/>
        </w:rPr>
        <w:t xml:space="preserve">The carbon dioxide thins </w:t>
      </w:r>
      <w:r w:rsidRPr="00A819E4">
        <w:t>out</w:t>
      </w:r>
      <w:r w:rsidRPr="00A819E4">
        <w:rPr>
          <w:highlight w:val="yellow"/>
          <w:u w:val="single"/>
        </w:rPr>
        <w:t xml:space="preserve"> to form a </w:t>
      </w:r>
      <w:r w:rsidRPr="00A819E4">
        <w:t xml:space="preserve">thin </w:t>
      </w:r>
      <w:r w:rsidRPr="00A819E4">
        <w:rPr>
          <w:highlight w:val="yellow"/>
          <w:u w:val="single"/>
        </w:rPr>
        <w:t xml:space="preserve">veneer with a few </w:t>
      </w:r>
      <w:r w:rsidRPr="00A819E4">
        <w:t>wispy c</w:t>
      </w:r>
      <w:r w:rsidRPr="00A819E4">
        <w:rPr>
          <w:highlight w:val="yellow"/>
          <w:u w:val="single"/>
        </w:rPr>
        <w:t>louds</w:t>
      </w:r>
      <w:r w:rsidRPr="00142AE7">
        <w:t xml:space="preserve"> and </w:t>
      </w:r>
      <w:r w:rsidRPr="001744ED">
        <w:rPr>
          <w:sz w:val="16"/>
        </w:rPr>
        <w:t xml:space="preserve">dust devils. </w:t>
      </w:r>
      <w:r w:rsidRPr="00A819E4">
        <w:rPr>
          <w:b/>
          <w:highlight w:val="yellow"/>
          <w:u w:val="single"/>
        </w:rPr>
        <w:t xml:space="preserve">Earth becomes </w:t>
      </w:r>
      <w:r w:rsidRPr="00A819E4">
        <w:rPr>
          <w:b/>
          <w:highlight w:val="yellow"/>
          <w:u w:val="single"/>
          <w:bdr w:val="single" w:sz="4" w:space="0" w:color="auto"/>
        </w:rPr>
        <w:t>the second Mars—</w:t>
      </w:r>
      <w:r w:rsidRPr="001744ED">
        <w:rPr>
          <w:sz w:val="16"/>
        </w:rPr>
        <w:t>red, desolate</w:t>
      </w:r>
      <w:r w:rsidRPr="00A819E4">
        <w:rPr>
          <w:b/>
          <w:highlight w:val="yellow"/>
          <w:u w:val="single"/>
          <w:bdr w:val="single" w:sz="4" w:space="0" w:color="auto"/>
        </w:rPr>
        <w:t xml:space="preserve">, with </w:t>
      </w:r>
      <w:r w:rsidRPr="001744ED">
        <w:rPr>
          <w:sz w:val="16"/>
        </w:rPr>
        <w:t>perhaps a</w:t>
      </w:r>
      <w:r w:rsidRPr="00A819E4">
        <w:rPr>
          <w:b/>
          <w:highlight w:val="yellow"/>
          <w:u w:val="single"/>
          <w:bdr w:val="single" w:sz="4" w:space="0" w:color="auto"/>
        </w:rPr>
        <w:t xml:space="preserve"> few </w:t>
      </w:r>
      <w:r w:rsidRPr="00A819E4">
        <w:t xml:space="preserve">hardy </w:t>
      </w:r>
      <w:r w:rsidRPr="00A819E4">
        <w:rPr>
          <w:b/>
          <w:highlight w:val="yellow"/>
          <w:u w:val="single"/>
          <w:bdr w:val="single" w:sz="4" w:space="0" w:color="auto"/>
        </w:rPr>
        <w:t>microbes surviving</w:t>
      </w:r>
      <w:r w:rsidRPr="00142AE7">
        <w:t>.</w:t>
      </w:r>
    </w:p>
    <w:p w:rsidR="007D0461" w:rsidRDefault="007D0461" w:rsidP="007D0461">
      <w:pPr>
        <w:pStyle w:val="Heading2"/>
      </w:pPr>
      <w:r>
        <w:lastRenderedPageBreak/>
        <w:t>Advantage (x) – Trade</w:t>
      </w:r>
    </w:p>
    <w:p w:rsidR="007D0461" w:rsidRDefault="007D0461" w:rsidP="007D0461">
      <w:pPr>
        <w:pStyle w:val="Heading4"/>
      </w:pPr>
      <w:r>
        <w:t xml:space="preserve">China </w:t>
      </w:r>
      <w:r>
        <w:rPr>
          <w:u w:val="single"/>
        </w:rPr>
        <w:t>sees</w:t>
      </w:r>
      <w:r>
        <w:t xml:space="preserve"> TPP as a constraint &amp; pursues aggressive regionalization as a result</w:t>
      </w:r>
    </w:p>
    <w:p w:rsidR="007D0461" w:rsidRPr="00CA5DFF" w:rsidRDefault="007D0461" w:rsidP="007D0461">
      <w:pPr>
        <w:rPr>
          <w:rStyle w:val="Style13ptBold"/>
          <w:b w:val="0"/>
        </w:rPr>
      </w:pPr>
      <w:r>
        <w:rPr>
          <w:rStyle w:val="Style13ptBold"/>
        </w:rPr>
        <w:t>Mitchell 15</w:t>
      </w:r>
      <w:r>
        <w:rPr>
          <w:rStyle w:val="Style13ptBold"/>
          <w:b w:val="0"/>
        </w:rPr>
        <w:t xml:space="preserve"> </w:t>
      </w:r>
      <w:r w:rsidRPr="00CA5DFF">
        <w:rPr>
          <w:rStyle w:val="Style13ptBold"/>
          <w:b w:val="0"/>
          <w:sz w:val="20"/>
        </w:rPr>
        <w:t>(Tom, staff @ Financial Times, “China lays out ‘countermeasures’ to offset exclusion from TPP”, http://www.ft.com/intl/cms/s/0/8e81ab8c-763c-11e5-a95a-27d368e1ddf7.html#axzz47uiteo1h)</w:t>
      </w:r>
    </w:p>
    <w:p w:rsidR="007D0461" w:rsidRDefault="007D0461" w:rsidP="007D0461">
      <w:r w:rsidRPr="003228F7">
        <w:rPr>
          <w:rStyle w:val="StyleUnderline"/>
          <w:highlight w:val="yellow"/>
        </w:rPr>
        <w:t>China has “countermeasures</w:t>
      </w:r>
      <w:r>
        <w:t xml:space="preserve">” that </w:t>
      </w:r>
      <w:r w:rsidRPr="003228F7">
        <w:rPr>
          <w:rStyle w:val="StyleUnderline"/>
          <w:highlight w:val="yellow"/>
        </w:rPr>
        <w:t>it can take to offset the</w:t>
      </w:r>
      <w:r>
        <w:t xml:space="preserve"> </w:t>
      </w:r>
      <w:r w:rsidRPr="00CD3E57">
        <w:rPr>
          <w:sz w:val="16"/>
        </w:rPr>
        <w:t xml:space="preserve">negative economic </w:t>
      </w:r>
      <w:r w:rsidRPr="003228F7">
        <w:rPr>
          <w:rStyle w:val="StyleUnderline"/>
          <w:highlight w:val="yellow"/>
        </w:rPr>
        <w:t>impact of</w:t>
      </w:r>
      <w:r>
        <w:t xml:space="preserve"> </w:t>
      </w:r>
      <w:r w:rsidRPr="00CD3E57">
        <w:rPr>
          <w:sz w:val="16"/>
        </w:rPr>
        <w:t xml:space="preserve">the country’s </w:t>
      </w:r>
      <w:r w:rsidRPr="003228F7">
        <w:rPr>
          <w:rStyle w:val="StyleUnderline"/>
          <w:highlight w:val="yellow"/>
        </w:rPr>
        <w:t>exclusion from</w:t>
      </w:r>
      <w:r>
        <w:t xml:space="preserve"> the </w:t>
      </w:r>
      <w:r w:rsidRPr="003228F7">
        <w:rPr>
          <w:rStyle w:val="StyleUnderline"/>
          <w:highlight w:val="yellow"/>
        </w:rPr>
        <w:t>T</w:t>
      </w:r>
      <w:r>
        <w:t>rans-</w:t>
      </w:r>
      <w:r w:rsidRPr="003228F7">
        <w:rPr>
          <w:rStyle w:val="StyleUnderline"/>
          <w:highlight w:val="yellow"/>
        </w:rPr>
        <w:t>P</w:t>
      </w:r>
      <w:r>
        <w:t xml:space="preserve">acific </w:t>
      </w:r>
      <w:r w:rsidRPr="003228F7">
        <w:rPr>
          <w:rStyle w:val="StyleUnderline"/>
          <w:highlight w:val="yellow"/>
        </w:rPr>
        <w:t>P</w:t>
      </w:r>
      <w:r>
        <w:t xml:space="preserve">artnership </w:t>
      </w:r>
      <w:r w:rsidRPr="00CD3E57">
        <w:rPr>
          <w:sz w:val="16"/>
        </w:rPr>
        <w:t xml:space="preserve">trade agreement, </w:t>
      </w:r>
      <w:r w:rsidRPr="003228F7">
        <w:rPr>
          <w:rStyle w:val="StyleUnderline"/>
          <w:highlight w:val="yellow"/>
        </w:rPr>
        <w:t>its National Bureau of Statistics said</w:t>
      </w:r>
      <w:r>
        <w:t xml:space="preserve"> </w:t>
      </w:r>
      <w:r w:rsidRPr="00CD3E57">
        <w:rPr>
          <w:sz w:val="16"/>
        </w:rPr>
        <w:t xml:space="preserve">on Monday. Sheng </w:t>
      </w:r>
      <w:proofErr w:type="spellStart"/>
      <w:r w:rsidRPr="00CD3E57">
        <w:rPr>
          <w:sz w:val="16"/>
        </w:rPr>
        <w:t>Laiyun</w:t>
      </w:r>
      <w:proofErr w:type="spellEnd"/>
      <w:r w:rsidRPr="00CD3E57">
        <w:rPr>
          <w:sz w:val="16"/>
        </w:rPr>
        <w:t xml:space="preserve">, NBS spokesman, waded into a growing debate in Beijing about the costs of being left out of the TPP, the US-led pact also referred to by some as the “anyone but China” deal. The debate began just days after the US reached a TPP agreement with 11 trading partners, when </w:t>
      </w:r>
      <w:r w:rsidRPr="003228F7">
        <w:rPr>
          <w:rStyle w:val="StyleUnderline"/>
          <w:highlight w:val="yellow"/>
        </w:rPr>
        <w:t>a People’s Bank</w:t>
      </w:r>
      <w:r>
        <w:t xml:space="preserve"> of China </w:t>
      </w:r>
      <w:r w:rsidRPr="003228F7">
        <w:rPr>
          <w:rStyle w:val="StyleUnderline"/>
          <w:highlight w:val="yellow"/>
        </w:rPr>
        <w:t>economist estimated</w:t>
      </w:r>
      <w:r>
        <w:t xml:space="preserve"> that </w:t>
      </w:r>
      <w:r w:rsidRPr="003228F7">
        <w:rPr>
          <w:rStyle w:val="StyleUnderline"/>
          <w:highlight w:val="yellow"/>
        </w:rPr>
        <w:t>lost trading opportunities</w:t>
      </w:r>
      <w:r>
        <w:t xml:space="preserve"> </w:t>
      </w:r>
      <w:r w:rsidRPr="00CD3E57">
        <w:rPr>
          <w:sz w:val="16"/>
        </w:rPr>
        <w:t>could initially</w:t>
      </w:r>
      <w:r>
        <w:t xml:space="preserve"> </w:t>
      </w:r>
      <w:r w:rsidRPr="003228F7">
        <w:rPr>
          <w:rStyle w:val="StyleUnderline"/>
          <w:highlight w:val="yellow"/>
        </w:rPr>
        <w:t xml:space="preserve">knock 0.5 percentage points off </w:t>
      </w:r>
      <w:r w:rsidRPr="00CD3E57">
        <w:rPr>
          <w:sz w:val="16"/>
        </w:rPr>
        <w:t xml:space="preserve">the country’s annual economic </w:t>
      </w:r>
      <w:r w:rsidRPr="003228F7">
        <w:rPr>
          <w:rStyle w:val="StyleUnderline"/>
          <w:highlight w:val="yellow"/>
        </w:rPr>
        <w:t>growth.</w:t>
      </w:r>
      <w:r>
        <w:t xml:space="preserve"> </w:t>
      </w:r>
      <w:proofErr w:type="spellStart"/>
      <w:r w:rsidRPr="00CD3E57">
        <w:rPr>
          <w:sz w:val="16"/>
        </w:rPr>
        <w:t>Mr</w:t>
      </w:r>
      <w:proofErr w:type="spellEnd"/>
      <w:r w:rsidRPr="00CD3E57">
        <w:rPr>
          <w:sz w:val="16"/>
        </w:rPr>
        <w:t xml:space="preserve"> Sheng said that potential </w:t>
      </w:r>
      <w:r>
        <w:t>“</w:t>
      </w:r>
      <w:r w:rsidRPr="003228F7">
        <w:rPr>
          <w:rStyle w:val="StyleUnderline"/>
          <w:highlight w:val="yellow"/>
        </w:rPr>
        <w:t>countermeasures” include bilateral free trade agreements and</w:t>
      </w:r>
      <w:r>
        <w:t xml:space="preserve"> President </w:t>
      </w:r>
      <w:r w:rsidRPr="003228F7">
        <w:rPr>
          <w:rStyle w:val="StyleUnderline"/>
          <w:highlight w:val="yellow"/>
        </w:rPr>
        <w:t>Xi</w:t>
      </w:r>
      <w:r>
        <w:t xml:space="preserve"> Jinping</w:t>
      </w:r>
      <w:r w:rsidRPr="003228F7">
        <w:rPr>
          <w:rStyle w:val="StyleUnderline"/>
          <w:highlight w:val="yellow"/>
        </w:rPr>
        <w:t>’s</w:t>
      </w:r>
      <w:r>
        <w:t xml:space="preserve"> </w:t>
      </w:r>
      <w:r w:rsidRPr="00CD3E57">
        <w:rPr>
          <w:sz w:val="16"/>
        </w:rPr>
        <w:t>effort to construct a “</w:t>
      </w:r>
      <w:r w:rsidRPr="003228F7">
        <w:rPr>
          <w:rStyle w:val="StyleUnderline"/>
          <w:highlight w:val="yellow"/>
        </w:rPr>
        <w:t>New Silk Road</w:t>
      </w:r>
      <w:r>
        <w:t xml:space="preserve">”, </w:t>
      </w:r>
      <w:r w:rsidRPr="00CD3E57">
        <w:rPr>
          <w:sz w:val="16"/>
        </w:rPr>
        <w:t xml:space="preserve">officially known as the “One Belt One Road” plan, linking China and Europe. “TPP will have some impact but it won’t be significant in the short-term,” he said. “Bilateral trade agreements, ‘One Belt One Road’ and new free trade zones [in China] could cushion the impact.” However, </w:t>
      </w:r>
      <w:proofErr w:type="spellStart"/>
      <w:r w:rsidRPr="00CD3E57">
        <w:rPr>
          <w:sz w:val="16"/>
        </w:rPr>
        <w:t>Mr</w:t>
      </w:r>
      <w:proofErr w:type="spellEnd"/>
      <w:r>
        <w:t xml:space="preserve"> </w:t>
      </w:r>
      <w:r w:rsidRPr="003228F7">
        <w:rPr>
          <w:rStyle w:val="StyleUnderline"/>
          <w:highlight w:val="yellow"/>
        </w:rPr>
        <w:t>Sheng said</w:t>
      </w:r>
      <w:r>
        <w:t xml:space="preserve"> that “</w:t>
      </w:r>
      <w:r w:rsidRPr="003228F7">
        <w:rPr>
          <w:rStyle w:val="StyleUnderline"/>
          <w:highlight w:val="yellow"/>
        </w:rPr>
        <w:t>we must attach great importance to TPP</w:t>
      </w:r>
      <w:r>
        <w:t xml:space="preserve">”, </w:t>
      </w:r>
      <w:r w:rsidRPr="00CD3E57">
        <w:rPr>
          <w:sz w:val="16"/>
        </w:rPr>
        <w:t xml:space="preserve">especially as the pact’s 12 potential founding </w:t>
      </w:r>
      <w:proofErr w:type="gramStart"/>
      <w:r w:rsidRPr="00CD3E57">
        <w:rPr>
          <w:sz w:val="16"/>
        </w:rPr>
        <w:t>members</w:t>
      </w:r>
      <w:proofErr w:type="gramEnd"/>
      <w:r w:rsidRPr="00CD3E57">
        <w:rPr>
          <w:sz w:val="16"/>
        </w:rPr>
        <w:t xml:space="preserve"> account for almost 40 per cent of global economic output. “</w:t>
      </w:r>
      <w:r w:rsidRPr="003228F7">
        <w:rPr>
          <w:rStyle w:val="StyleUnderline"/>
          <w:highlight w:val="yellow"/>
        </w:rPr>
        <w:t>If</w:t>
      </w:r>
      <w:r w:rsidRPr="003228F7">
        <w:rPr>
          <w:rStyle w:val="StyleUnderline"/>
        </w:rPr>
        <w:t xml:space="preserve"> </w:t>
      </w:r>
      <w:r>
        <w:t xml:space="preserve">the </w:t>
      </w:r>
      <w:r w:rsidRPr="003228F7">
        <w:rPr>
          <w:rStyle w:val="StyleUnderline"/>
          <w:highlight w:val="yellow"/>
        </w:rPr>
        <w:t>TPP</w:t>
      </w:r>
      <w:r>
        <w:t xml:space="preserve"> agreement </w:t>
      </w:r>
      <w:r w:rsidRPr="003228F7">
        <w:rPr>
          <w:rStyle w:val="StyleUnderline"/>
          <w:highlight w:val="yellow"/>
        </w:rPr>
        <w:t>is</w:t>
      </w:r>
      <w:r>
        <w:t xml:space="preserve"> finally </w:t>
      </w:r>
      <w:r w:rsidRPr="003228F7">
        <w:rPr>
          <w:rStyle w:val="StyleUnderline"/>
          <w:highlight w:val="yellow"/>
        </w:rPr>
        <w:t>implemented</w:t>
      </w:r>
      <w:r>
        <w:t xml:space="preserve">, </w:t>
      </w:r>
      <w:r w:rsidRPr="00CD3E57">
        <w:rPr>
          <w:sz w:val="16"/>
        </w:rPr>
        <w:t>zero tariffs will be imposed on close to 20,000 kinds of products,” he said. “</w:t>
      </w:r>
      <w:r w:rsidRPr="003228F7">
        <w:rPr>
          <w:rStyle w:val="StyleUnderline"/>
          <w:highlight w:val="yellow"/>
        </w:rPr>
        <w:t>That will create</w:t>
      </w:r>
      <w:r>
        <w:t xml:space="preserve"> some </w:t>
      </w:r>
      <w:r w:rsidRPr="003228F7">
        <w:rPr>
          <w:rStyle w:val="StyleUnderline"/>
          <w:highlight w:val="yellow"/>
        </w:rPr>
        <w:t>pressure on</w:t>
      </w:r>
      <w:r>
        <w:t xml:space="preserve"> our </w:t>
      </w:r>
      <w:r w:rsidRPr="003228F7">
        <w:rPr>
          <w:rStyle w:val="StyleUnderline"/>
          <w:highlight w:val="yellow"/>
        </w:rPr>
        <w:t>foreign trade</w:t>
      </w:r>
      <w:r>
        <w:t>.”</w:t>
      </w:r>
    </w:p>
    <w:p w:rsidR="007D0461" w:rsidRDefault="007D0461" w:rsidP="007D0461">
      <w:pPr>
        <w:pStyle w:val="Heading4"/>
      </w:pPr>
      <w:r>
        <w:t>The result is a deal that hurts the economy &amp; undermines global trade</w:t>
      </w:r>
    </w:p>
    <w:p w:rsidR="007D0461" w:rsidRPr="00B00D5F" w:rsidRDefault="007D0461" w:rsidP="007D0461">
      <w:pPr>
        <w:rPr>
          <w:rStyle w:val="Style13ptBold"/>
          <w:b w:val="0"/>
        </w:rPr>
      </w:pPr>
      <w:r>
        <w:rPr>
          <w:rStyle w:val="Style13ptBold"/>
        </w:rPr>
        <w:t>Economist 15</w:t>
      </w:r>
      <w:r w:rsidRPr="00B00D5F">
        <w:rPr>
          <w:rStyle w:val="Style13ptBold"/>
          <w:b w:val="0"/>
          <w:sz w:val="18"/>
        </w:rPr>
        <w:t xml:space="preserve"> (Global news magazine, “Into the home stretch”, 7/25, http://www.economist.com/news/finance-and-economics/21659716-all-its-flaws-biggest-trade-deal-years-good-news-world)</w:t>
      </w:r>
    </w:p>
    <w:p w:rsidR="007D0461" w:rsidRPr="00B00D5F" w:rsidRDefault="007D0461" w:rsidP="007D0461">
      <w:r w:rsidRPr="00587437">
        <w:rPr>
          <w:sz w:val="16"/>
        </w:rPr>
        <w:t xml:space="preserve">Ultimately, </w:t>
      </w:r>
      <w:r w:rsidRPr="008A791E">
        <w:rPr>
          <w:rStyle w:val="StyleUnderline"/>
          <w:highlight w:val="yellow"/>
        </w:rPr>
        <w:t>for TPP to really make a mark, it has to be bigger</w:t>
      </w:r>
      <w:r>
        <w:t xml:space="preserve">. </w:t>
      </w:r>
      <w:r w:rsidRPr="008A791E">
        <w:rPr>
          <w:rStyle w:val="StyleUnderline"/>
          <w:highlight w:val="yellow"/>
        </w:rPr>
        <w:t>Leaving out China</w:t>
      </w:r>
      <w:r>
        <w:t xml:space="preserve"> </w:t>
      </w:r>
      <w:r w:rsidRPr="00587437">
        <w:rPr>
          <w:sz w:val="16"/>
        </w:rPr>
        <w:t>is an expedient to get the deal done but, if kept that way, it</w:t>
      </w:r>
      <w:r>
        <w:t xml:space="preserve"> </w:t>
      </w:r>
      <w:r w:rsidRPr="008A791E">
        <w:rPr>
          <w:rStyle w:val="StyleUnderline"/>
          <w:highlight w:val="yellow"/>
        </w:rPr>
        <w:t>would be a huge gap</w:t>
      </w:r>
      <w:r w:rsidRPr="00587437">
        <w:rPr>
          <w:sz w:val="16"/>
        </w:rPr>
        <w:t xml:space="preserve">. China is the world’s biggest manufacturer. </w:t>
      </w:r>
      <w:r w:rsidRPr="008A791E">
        <w:rPr>
          <w:rStyle w:val="StyleUnderline"/>
          <w:highlight w:val="yellow"/>
        </w:rPr>
        <w:t>Any Asian trade zone without it faces</w:t>
      </w:r>
      <w:r>
        <w:t xml:space="preserve"> one of </w:t>
      </w:r>
      <w:r w:rsidRPr="008A791E">
        <w:rPr>
          <w:rStyle w:val="StyleUnderline"/>
          <w:highlight w:val="yellow"/>
        </w:rPr>
        <w:t>two sorry fates</w:t>
      </w:r>
      <w:r>
        <w:t xml:space="preserve">. </w:t>
      </w:r>
      <w:r w:rsidRPr="008A791E">
        <w:rPr>
          <w:rStyle w:val="StyleUnderline"/>
          <w:highlight w:val="yellow"/>
        </w:rPr>
        <w:t>Either</w:t>
      </w:r>
      <w:r>
        <w:t xml:space="preserve">, </w:t>
      </w:r>
      <w:r w:rsidRPr="00587437">
        <w:rPr>
          <w:sz w:val="16"/>
        </w:rPr>
        <w:t xml:space="preserve">because of China’s centrality to Asian supply chains, </w:t>
      </w:r>
      <w:r w:rsidRPr="008A791E">
        <w:rPr>
          <w:rStyle w:val="StyleUnderline"/>
          <w:highlight w:val="yellow"/>
        </w:rPr>
        <w:t>the deal is so riddled with exemptions that it becomes worthless. Or</w:t>
      </w:r>
      <w:r>
        <w:t xml:space="preserve">, </w:t>
      </w:r>
      <w:r w:rsidRPr="00587437">
        <w:rPr>
          <w:sz w:val="16"/>
        </w:rPr>
        <w:t>if the zone gains traction</w:t>
      </w:r>
      <w:r>
        <w:t xml:space="preserve">, </w:t>
      </w:r>
      <w:r w:rsidRPr="008A791E">
        <w:rPr>
          <w:rStyle w:val="StyleUnderline"/>
          <w:highlight w:val="yellow"/>
        </w:rPr>
        <w:t>the effect is to divert trade away from</w:t>
      </w:r>
      <w:r>
        <w:t xml:space="preserve"> the most </w:t>
      </w:r>
      <w:r w:rsidRPr="008A791E">
        <w:rPr>
          <w:rStyle w:val="StyleUnderline"/>
          <w:highlight w:val="yellow"/>
        </w:rPr>
        <w:t>efficient Chinese companies and hurt the global economy</w:t>
      </w:r>
      <w:r>
        <w:t xml:space="preserve">. </w:t>
      </w:r>
      <w:r w:rsidRPr="00587437">
        <w:rPr>
          <w:sz w:val="16"/>
        </w:rPr>
        <w:t xml:space="preserve">The TPP is likely to face both problems. In textiles, for instance, Vietnamese and Malaysian mills expect to be allowed to continue to source fabric from countries such as China or India that those inside the trade zone cannot produce. This exemption may be vast. Meanwhile, Vietnamese and Malaysian garment makers admit the exclusion of Chinese finished goods will help shelter them from their toughest competition—hardly the ideal of free trade. In other areas, though, TPP could make waves of a good kind. </w:t>
      </w:r>
      <w:r w:rsidRPr="00587437">
        <w:rPr>
          <w:rStyle w:val="StyleUnderline"/>
          <w:highlight w:val="yellow"/>
        </w:rPr>
        <w:t>Rules</w:t>
      </w:r>
      <w:r>
        <w:t xml:space="preserve"> </w:t>
      </w:r>
      <w:r w:rsidRPr="00587437">
        <w:rPr>
          <w:sz w:val="16"/>
        </w:rPr>
        <w:t xml:space="preserve">to protect </w:t>
      </w:r>
      <w:proofErr w:type="spellStart"/>
      <w:r w:rsidRPr="00587437">
        <w:rPr>
          <w:sz w:val="16"/>
        </w:rPr>
        <w:t>labour</w:t>
      </w:r>
      <w:proofErr w:type="spellEnd"/>
      <w:r w:rsidRPr="00587437">
        <w:rPr>
          <w:sz w:val="16"/>
        </w:rPr>
        <w:t xml:space="preserve"> </w:t>
      </w:r>
      <w:proofErr w:type="gramStart"/>
      <w:r w:rsidRPr="00587437">
        <w:rPr>
          <w:sz w:val="16"/>
        </w:rPr>
        <w:t>rights,</w:t>
      </w:r>
      <w:proofErr w:type="gramEnd"/>
      <w:r w:rsidRPr="00587437">
        <w:rPr>
          <w:sz w:val="16"/>
        </w:rPr>
        <w:t xml:space="preserve"> strengthen environmental safeguards and limit subsidies to state-owned companies </w:t>
      </w:r>
      <w:r w:rsidRPr="00587437">
        <w:rPr>
          <w:rStyle w:val="StyleUnderline"/>
          <w:highlight w:val="yellow"/>
        </w:rPr>
        <w:t>should go further than any previous</w:t>
      </w:r>
      <w:r w:rsidRPr="00587437">
        <w:rPr>
          <w:rStyle w:val="StyleUnderline"/>
        </w:rPr>
        <w:t xml:space="preserve"> </w:t>
      </w:r>
      <w:r>
        <w:t xml:space="preserve">trade </w:t>
      </w:r>
      <w:r w:rsidRPr="00587437">
        <w:rPr>
          <w:rStyle w:val="StyleUnderline"/>
          <w:highlight w:val="yellow"/>
        </w:rPr>
        <w:t>deal.</w:t>
      </w:r>
      <w:r>
        <w:t xml:space="preserve"> </w:t>
      </w:r>
      <w:r w:rsidRPr="00587437">
        <w:rPr>
          <w:rStyle w:val="StyleUnderline"/>
          <w:highlight w:val="yellow"/>
        </w:rPr>
        <w:t xml:space="preserve">Officials in China, who </w:t>
      </w:r>
      <w:r w:rsidRPr="00CD3E57">
        <w:rPr>
          <w:sz w:val="16"/>
        </w:rPr>
        <w:t xml:space="preserve">previously </w:t>
      </w:r>
      <w:r w:rsidRPr="00587437">
        <w:rPr>
          <w:rStyle w:val="StyleUnderline"/>
          <w:highlight w:val="yellow"/>
        </w:rPr>
        <w:t>viewed TPP as a gambit to isolate it, now drop hints about wanting to join</w:t>
      </w:r>
      <w:r>
        <w:t xml:space="preserve"> the club. “</w:t>
      </w:r>
      <w:r w:rsidRPr="00587437">
        <w:rPr>
          <w:rStyle w:val="StyleUnderline"/>
          <w:highlight w:val="yellow"/>
        </w:rPr>
        <w:t xml:space="preserve">It won’t be the gold-standard deal </w:t>
      </w:r>
      <w:r w:rsidRPr="00CD3E57">
        <w:rPr>
          <w:sz w:val="16"/>
        </w:rPr>
        <w:t>they’ve been talking about</w:t>
      </w:r>
      <w:r>
        <w:t xml:space="preserve">, </w:t>
      </w:r>
      <w:r w:rsidRPr="00587437">
        <w:rPr>
          <w:sz w:val="16"/>
        </w:rPr>
        <w:t xml:space="preserve">and they will be lucky to get </w:t>
      </w:r>
      <w:proofErr w:type="gramStart"/>
      <w:r w:rsidRPr="00587437">
        <w:rPr>
          <w:sz w:val="16"/>
        </w:rPr>
        <w:t>a silver</w:t>
      </w:r>
      <w:proofErr w:type="gramEnd"/>
      <w:r w:rsidRPr="00587437">
        <w:rPr>
          <w:sz w:val="16"/>
        </w:rPr>
        <w:t xml:space="preserve">. Perhaps </w:t>
      </w:r>
      <w:r w:rsidRPr="00587437">
        <w:rPr>
          <w:rStyle w:val="StyleUnderline"/>
          <w:highlight w:val="yellow"/>
        </w:rPr>
        <w:t>it will be a bronze</w:t>
      </w:r>
      <w:r w:rsidRPr="00587437">
        <w:rPr>
          <w:sz w:val="16"/>
        </w:rPr>
        <w:t xml:space="preserve">,” says Jayant Menon of the Asian Development Bank. </w:t>
      </w:r>
      <w:r w:rsidRPr="00587437">
        <w:rPr>
          <w:rStyle w:val="StyleUnderline"/>
          <w:highlight w:val="yellow"/>
        </w:rPr>
        <w:t>With other ambitious trade talks gathering dust</w:t>
      </w:r>
      <w:r w:rsidRPr="00587437">
        <w:rPr>
          <w:sz w:val="16"/>
        </w:rPr>
        <w:t xml:space="preserve">, however, </w:t>
      </w:r>
      <w:r w:rsidRPr="00587437">
        <w:rPr>
          <w:rStyle w:val="StyleUnderline"/>
          <w:highlight w:val="yellow"/>
        </w:rPr>
        <w:t>even a bronze would glitter</w:t>
      </w:r>
      <w:r>
        <w:t>.</w:t>
      </w:r>
    </w:p>
    <w:p w:rsidR="007D0461" w:rsidRDefault="007D0461" w:rsidP="007D0461">
      <w:pPr>
        <w:pStyle w:val="Heading4"/>
      </w:pPr>
      <w:r>
        <w:t>That causes a trade war but Chinese inclusion solves &amp; they’ll agree if they’re invited</w:t>
      </w:r>
    </w:p>
    <w:p w:rsidR="007D0461" w:rsidRPr="00781648" w:rsidRDefault="007D0461" w:rsidP="007D0461">
      <w:pPr>
        <w:rPr>
          <w:rStyle w:val="Style13ptBold"/>
          <w:b w:val="0"/>
        </w:rPr>
      </w:pPr>
      <w:r>
        <w:rPr>
          <w:rStyle w:val="Style13ptBold"/>
        </w:rPr>
        <w:t>Subramanian 14</w:t>
      </w:r>
      <w:r>
        <w:rPr>
          <w:rStyle w:val="Style13ptBold"/>
          <w:b w:val="0"/>
        </w:rPr>
        <w:t xml:space="preserve"> </w:t>
      </w:r>
      <w:r w:rsidRPr="00781648">
        <w:rPr>
          <w:rStyle w:val="Style13ptBold"/>
          <w:b w:val="0"/>
          <w:sz w:val="20"/>
        </w:rPr>
        <w:t xml:space="preserve">(Dr. Arvind, Dennis </w:t>
      </w:r>
      <w:proofErr w:type="spellStart"/>
      <w:r w:rsidRPr="00781648">
        <w:rPr>
          <w:rStyle w:val="Style13ptBold"/>
          <w:b w:val="0"/>
          <w:sz w:val="20"/>
        </w:rPr>
        <w:t>Weatherstone</w:t>
      </w:r>
      <w:proofErr w:type="spellEnd"/>
      <w:r w:rsidRPr="00781648">
        <w:rPr>
          <w:rStyle w:val="Style13ptBold"/>
          <w:b w:val="0"/>
          <w:sz w:val="20"/>
        </w:rPr>
        <w:t xml:space="preserve"> Senior Fellow at the Peterson Institute for International Economics and Senior Fellow, Center for Global Development, ‘Trade and Flag: The Changing Balance of Power in the Multilateral Trading System’, IISS Conference 6 – 8 April, 2014)</w:t>
      </w:r>
    </w:p>
    <w:p w:rsidR="007D0461" w:rsidRPr="00781648" w:rsidRDefault="007D0461" w:rsidP="007D0461">
      <w:r w:rsidRPr="00CD3E57">
        <w:rPr>
          <w:sz w:val="16"/>
        </w:rPr>
        <w:t xml:space="preserve">Now, China can respond in a number of ways. It can offset its own disadvantage relative to American competition in Asia-Pacific markets by negotiating free trade agreements of its own with these countries. Indeed, that is what it is doing. China has negotiated agreements with four countries already and the Regional Comprehensive Economic Partnership (RCEP) between ASEAN and six other countries (Australia, Japan, New Zealand, Korea, India and China) is aimed at widening this circle of free trade agreements to parry similar American efforts. But such agreements negotiated by China also impose a cost on American and European firms because in Chinese markets they are now disadvantaged relative to Asian firms. De facto, </w:t>
      </w:r>
      <w:r w:rsidRPr="00CD3E57">
        <w:rPr>
          <w:rStyle w:val="StyleUnderline"/>
          <w:highlight w:val="yellow"/>
        </w:rPr>
        <w:t>TPP</w:t>
      </w:r>
      <w:r>
        <w:t xml:space="preserve"> </w:t>
      </w:r>
      <w:r w:rsidRPr="00CD3E57">
        <w:rPr>
          <w:sz w:val="16"/>
        </w:rPr>
        <w:t xml:space="preserve">and TTIP </w:t>
      </w:r>
      <w:r w:rsidRPr="00CD3E57">
        <w:rPr>
          <w:rStyle w:val="StyleUnderline"/>
          <w:highlight w:val="yellow"/>
        </w:rPr>
        <w:t>combined with Chinese responses</w:t>
      </w:r>
      <w:r>
        <w:t xml:space="preserve"> to </w:t>
      </w:r>
      <w:r w:rsidRPr="00CD3E57">
        <w:rPr>
          <w:sz w:val="16"/>
        </w:rPr>
        <w:t>them</w:t>
      </w:r>
      <w:r>
        <w:t xml:space="preserve"> </w:t>
      </w:r>
      <w:r w:rsidRPr="00CD3E57">
        <w:rPr>
          <w:rStyle w:val="StyleUnderline"/>
          <w:highlight w:val="yellow"/>
        </w:rPr>
        <w:t>amount</w:t>
      </w:r>
      <w:r w:rsidRPr="00CD3E57">
        <w:rPr>
          <w:rStyle w:val="StyleUnderline"/>
        </w:rPr>
        <w:t xml:space="preserve"> </w:t>
      </w:r>
      <w:r w:rsidRPr="00CD3E57">
        <w:rPr>
          <w:sz w:val="16"/>
        </w:rPr>
        <w:t>really</w:t>
      </w:r>
      <w:r>
        <w:t xml:space="preserve"> </w:t>
      </w:r>
      <w:r w:rsidRPr="00CD3E57">
        <w:rPr>
          <w:rStyle w:val="StyleUnderline"/>
          <w:highlight w:val="yellow"/>
        </w:rPr>
        <w:t xml:space="preserve">to an elaborate </w:t>
      </w:r>
      <w:r w:rsidRPr="00CD3E57">
        <w:rPr>
          <w:rStyle w:val="StyleUnderline"/>
          <w:highlight w:val="yellow"/>
        </w:rPr>
        <w:lastRenderedPageBreak/>
        <w:t>trade war</w:t>
      </w:r>
      <w:r w:rsidRPr="00CD3E57">
        <w:rPr>
          <w:rStyle w:val="StyleUnderline"/>
        </w:rPr>
        <w:t xml:space="preserve"> </w:t>
      </w:r>
      <w:r w:rsidRPr="00CD3E57">
        <w:rPr>
          <w:sz w:val="16"/>
        </w:rPr>
        <w:t xml:space="preserve">by proxy. </w:t>
      </w:r>
      <w:r w:rsidRPr="00CD3E57">
        <w:rPr>
          <w:rStyle w:val="StyleUnderline"/>
          <w:highlight w:val="yellow"/>
        </w:rPr>
        <w:t>How will this war end</w:t>
      </w:r>
      <w:r w:rsidRPr="00CD3E57">
        <w:rPr>
          <w:sz w:val="16"/>
        </w:rPr>
        <w:t xml:space="preserve">? A lot will depend on China. </w:t>
      </w:r>
      <w:r w:rsidRPr="00CD3E57">
        <w:rPr>
          <w:rStyle w:val="StyleUnderline"/>
          <w:highlight w:val="yellow"/>
        </w:rPr>
        <w:t>If it chafes under this</w:t>
      </w:r>
      <w:r>
        <w:t xml:space="preserve"> </w:t>
      </w:r>
      <w:r w:rsidRPr="00CD3E57">
        <w:rPr>
          <w:sz w:val="16"/>
        </w:rPr>
        <w:t xml:space="preserve">strategy of </w:t>
      </w:r>
      <w:r w:rsidRPr="00CD3E57">
        <w:rPr>
          <w:rStyle w:val="StyleUnderline"/>
          <w:highlight w:val="yellow"/>
        </w:rPr>
        <w:t>containment, it could prolong the war by targeting the US</w:t>
      </w:r>
      <w:r>
        <w:t xml:space="preserve">, </w:t>
      </w:r>
      <w:r w:rsidRPr="00CD3E57">
        <w:rPr>
          <w:sz w:val="16"/>
        </w:rPr>
        <w:t>for example, by negotiating trade agreements with Korea and Japan that would create even more discrimination against American business.</w:t>
      </w:r>
      <w:r>
        <w:t xml:space="preserve"> </w:t>
      </w:r>
      <w:r w:rsidRPr="00CD3E57">
        <w:rPr>
          <w:rStyle w:val="StyleUnderline"/>
          <w:highlight w:val="yellow"/>
        </w:rPr>
        <w:t>On the other hand</w:t>
      </w:r>
      <w:r>
        <w:t xml:space="preserve">, </w:t>
      </w:r>
      <w:r w:rsidRPr="00CD3E57">
        <w:rPr>
          <w:sz w:val="16"/>
        </w:rPr>
        <w:t xml:space="preserve">Chinese pragmatism might prevail. Seeking to avoid the impact of TPP and TTIP on its own exports and economic trajectory, </w:t>
      </w:r>
      <w:r w:rsidRPr="00CD3E57">
        <w:rPr>
          <w:rStyle w:val="StyleUnderline"/>
          <w:highlight w:val="yellow"/>
        </w:rPr>
        <w:t>China could come to the negotiating table</w:t>
      </w:r>
      <w:r>
        <w:t xml:space="preserve">. </w:t>
      </w:r>
      <w:r w:rsidRPr="00CD3E57">
        <w:rPr>
          <w:sz w:val="16"/>
        </w:rPr>
        <w:t xml:space="preserve">The early evidence relates to the fact that </w:t>
      </w:r>
      <w:r w:rsidRPr="00CD3E57">
        <w:rPr>
          <w:rStyle w:val="StyleUnderline"/>
          <w:highlight w:val="yellow"/>
        </w:rPr>
        <w:t>Japanese entry</w:t>
      </w:r>
      <w:r>
        <w:t xml:space="preserve"> </w:t>
      </w:r>
      <w:r w:rsidRPr="00CD3E57">
        <w:rPr>
          <w:sz w:val="16"/>
        </w:rPr>
        <w:t xml:space="preserve">to the TPP negotiations may have </w:t>
      </w:r>
      <w:r w:rsidRPr="00CD3E57">
        <w:rPr>
          <w:rStyle w:val="StyleUnderline"/>
          <w:highlight w:val="yellow"/>
        </w:rPr>
        <w:t>altered China’s approach to the TPP</w:t>
      </w:r>
      <w:r>
        <w:t xml:space="preserve">. </w:t>
      </w:r>
      <w:r w:rsidRPr="00CD3E57">
        <w:rPr>
          <w:sz w:val="16"/>
        </w:rPr>
        <w:t xml:space="preserve">China quickly </w:t>
      </w:r>
      <w:proofErr w:type="spellStart"/>
      <w:r w:rsidRPr="00CD3E57">
        <w:rPr>
          <w:sz w:val="16"/>
        </w:rPr>
        <w:t>recognised</w:t>
      </w:r>
      <w:proofErr w:type="spellEnd"/>
      <w:r w:rsidRPr="00CD3E57">
        <w:rPr>
          <w:sz w:val="16"/>
        </w:rPr>
        <w:t xml:space="preserve"> the economic losses it would suffer as a result and hence became much more forthcoming about its own market opening</w:t>
      </w:r>
      <w:r>
        <w:t xml:space="preserve">. </w:t>
      </w:r>
      <w:r w:rsidRPr="00CD3E57">
        <w:rPr>
          <w:rStyle w:val="StyleUnderline"/>
          <w:highlight w:val="yellow"/>
        </w:rPr>
        <w:t>This changed approach is manifest in China’s willingness to negotiate a BIT</w:t>
      </w:r>
      <w:r w:rsidRPr="00CD3E57">
        <w:rPr>
          <w:rStyle w:val="StyleUnderline"/>
        </w:rPr>
        <w:t xml:space="preserve"> </w:t>
      </w:r>
      <w:r w:rsidRPr="00CD3E57">
        <w:rPr>
          <w:sz w:val="16"/>
        </w:rPr>
        <w:t xml:space="preserve">agreement with the US, </w:t>
      </w:r>
      <w:r w:rsidRPr="00CD3E57">
        <w:rPr>
          <w:rStyle w:val="StyleUnderline"/>
          <w:highlight w:val="yellow"/>
        </w:rPr>
        <w:t>seeking to join the</w:t>
      </w:r>
      <w:r>
        <w:t xml:space="preserve"> </w:t>
      </w:r>
      <w:r w:rsidRPr="00CD3E57">
        <w:rPr>
          <w:sz w:val="16"/>
        </w:rPr>
        <w:t xml:space="preserve">Trade in Services Agreement </w:t>
      </w:r>
      <w:r>
        <w:t>(</w:t>
      </w:r>
      <w:r w:rsidRPr="00CD3E57">
        <w:rPr>
          <w:rStyle w:val="StyleUnderline"/>
          <w:highlight w:val="yellow"/>
        </w:rPr>
        <w:t>TISA</w:t>
      </w:r>
      <w:r>
        <w:t xml:space="preserve">) </w:t>
      </w:r>
      <w:r w:rsidRPr="00CD3E57">
        <w:rPr>
          <w:sz w:val="16"/>
        </w:rPr>
        <w:t xml:space="preserve">negotiations in Geneva, </w:t>
      </w:r>
      <w:r w:rsidRPr="00CD3E57">
        <w:rPr>
          <w:rStyle w:val="StyleUnderline"/>
          <w:highlight w:val="yellow"/>
        </w:rPr>
        <w:t>adopting a more nuanced approach</w:t>
      </w:r>
      <w:r>
        <w:t xml:space="preserve"> </w:t>
      </w:r>
      <w:r w:rsidRPr="00CD3E57">
        <w:rPr>
          <w:sz w:val="16"/>
        </w:rPr>
        <w:t xml:space="preserve">(and less obstructionist) </w:t>
      </w:r>
      <w:r w:rsidRPr="00CD3E57">
        <w:rPr>
          <w:rStyle w:val="StyleUnderline"/>
          <w:highlight w:val="yellow"/>
        </w:rPr>
        <w:t>to the ITA-2</w:t>
      </w:r>
      <w:r>
        <w:t xml:space="preserve"> </w:t>
      </w:r>
      <w:r w:rsidRPr="00CD3E57">
        <w:rPr>
          <w:sz w:val="16"/>
        </w:rPr>
        <w:t xml:space="preserve">agreement in Geneva, </w:t>
      </w:r>
      <w:r w:rsidRPr="00CD3E57">
        <w:rPr>
          <w:rStyle w:val="StyleUnderline"/>
          <w:highlight w:val="yellow"/>
        </w:rPr>
        <w:t>willing to join negotiations on</w:t>
      </w:r>
      <w:r>
        <w:t xml:space="preserve"> </w:t>
      </w:r>
      <w:r w:rsidRPr="00CD3E57">
        <w:rPr>
          <w:rStyle w:val="StyleUnderline"/>
          <w:highlight w:val="yellow"/>
        </w:rPr>
        <w:t>environmental trade, and</w:t>
      </w:r>
      <w:r>
        <w:t xml:space="preserve"> even </w:t>
      </w:r>
      <w:r w:rsidRPr="00CD3E57">
        <w:rPr>
          <w:rStyle w:val="StyleUnderline"/>
          <w:highlight w:val="yellow"/>
        </w:rPr>
        <w:t>desire</w:t>
      </w:r>
      <w:r w:rsidRPr="00CD3E57">
        <w:rPr>
          <w:sz w:val="16"/>
        </w:rPr>
        <w:t xml:space="preserve">/willingness </w:t>
      </w:r>
      <w:r w:rsidRPr="00CD3E57">
        <w:rPr>
          <w:rStyle w:val="StyleUnderline"/>
          <w:highlight w:val="yellow"/>
        </w:rPr>
        <w:t>to join</w:t>
      </w:r>
      <w:r>
        <w:t xml:space="preserve"> the </w:t>
      </w:r>
      <w:r w:rsidRPr="00CD3E57">
        <w:rPr>
          <w:rStyle w:val="StyleUnderline"/>
          <w:highlight w:val="yellow"/>
        </w:rPr>
        <w:t>TPP</w:t>
      </w:r>
      <w:r>
        <w:t xml:space="preserve"> </w:t>
      </w:r>
      <w:r w:rsidRPr="00CD3E57">
        <w:rPr>
          <w:sz w:val="16"/>
        </w:rPr>
        <w:t xml:space="preserve">itself. Especially if China wants to </w:t>
      </w:r>
      <w:proofErr w:type="spellStart"/>
      <w:r w:rsidRPr="00CD3E57">
        <w:rPr>
          <w:sz w:val="16"/>
        </w:rPr>
        <w:t>liberalise</w:t>
      </w:r>
      <w:proofErr w:type="spellEnd"/>
      <w:r w:rsidRPr="00CD3E57">
        <w:rPr>
          <w:sz w:val="16"/>
        </w:rPr>
        <w:t xml:space="preserve"> for domestic reasons (and there are increasing signs pointing in that direction), China might want to do what Premier Zhu </w:t>
      </w:r>
      <w:proofErr w:type="spellStart"/>
      <w:r w:rsidRPr="00CD3E57">
        <w:rPr>
          <w:sz w:val="16"/>
        </w:rPr>
        <w:t>Rongji</w:t>
      </w:r>
      <w:proofErr w:type="spellEnd"/>
      <w:r w:rsidRPr="00CD3E57">
        <w:rPr>
          <w:sz w:val="16"/>
        </w:rPr>
        <w:t xml:space="preserve"> did in getting China to join the WTO more than a decade ago. </w:t>
      </w:r>
      <w:r w:rsidRPr="00CD3E57">
        <w:rPr>
          <w:rStyle w:val="StyleUnderline"/>
          <w:highlight w:val="yellow"/>
        </w:rPr>
        <w:t>By negotiating</w:t>
      </w:r>
      <w:r>
        <w:t xml:space="preserve"> </w:t>
      </w:r>
      <w:r w:rsidRPr="00CD3E57">
        <w:rPr>
          <w:sz w:val="16"/>
        </w:rPr>
        <w:t xml:space="preserve">with its larger trading partners, </w:t>
      </w:r>
      <w:r w:rsidRPr="00CD3E57">
        <w:rPr>
          <w:rStyle w:val="StyleUnderline"/>
          <w:highlight w:val="yellow"/>
        </w:rPr>
        <w:t>China could</w:t>
      </w:r>
      <w:r>
        <w:t xml:space="preserve"> </w:t>
      </w:r>
      <w:r w:rsidRPr="00CD3E57">
        <w:rPr>
          <w:sz w:val="16"/>
        </w:rPr>
        <w:t xml:space="preserve">seek to </w:t>
      </w:r>
      <w:r w:rsidRPr="00CD3E57">
        <w:rPr>
          <w:rStyle w:val="StyleUnderline"/>
          <w:highlight w:val="yellow"/>
        </w:rPr>
        <w:t xml:space="preserve">extract concessions for its own </w:t>
      </w:r>
      <w:proofErr w:type="spellStart"/>
      <w:r w:rsidRPr="00CD3E57">
        <w:rPr>
          <w:rStyle w:val="StyleUnderline"/>
          <w:highlight w:val="yellow"/>
        </w:rPr>
        <w:t>liberalisation</w:t>
      </w:r>
      <w:proofErr w:type="spellEnd"/>
      <w:r w:rsidRPr="00CD3E57">
        <w:rPr>
          <w:rStyle w:val="StyleUnderline"/>
          <w:highlight w:val="yellow"/>
        </w:rPr>
        <w:t xml:space="preserve"> actions that it might want to undertake in any case</w:t>
      </w:r>
      <w:r>
        <w:t xml:space="preserve">. </w:t>
      </w:r>
    </w:p>
    <w:p w:rsidR="007D0461" w:rsidRDefault="007D0461" w:rsidP="007D0461">
      <w:pPr>
        <w:pStyle w:val="Heading4"/>
      </w:pPr>
      <w:r>
        <w:t>That causes war</w:t>
      </w:r>
    </w:p>
    <w:p w:rsidR="007D0461" w:rsidRPr="0039465F" w:rsidRDefault="007D0461" w:rsidP="007D0461">
      <w:pPr>
        <w:rPr>
          <w:rStyle w:val="Style13ptBold"/>
          <w:b w:val="0"/>
          <w:sz w:val="20"/>
        </w:rPr>
      </w:pPr>
      <w:r>
        <w:rPr>
          <w:rStyle w:val="Style13ptBold"/>
        </w:rPr>
        <w:t>Brownstein 3/30</w:t>
      </w:r>
      <w:r>
        <w:rPr>
          <w:rStyle w:val="Style13ptBold"/>
          <w:b w:val="0"/>
        </w:rPr>
        <w:t xml:space="preserve"> </w:t>
      </w:r>
      <w:r w:rsidRPr="0039465F">
        <w:rPr>
          <w:rStyle w:val="Style13ptBold"/>
          <w:b w:val="0"/>
          <w:sz w:val="20"/>
        </w:rPr>
        <w:t>(Barry, Pf. Emeritus of Econ @ Baltimore U., “Why Do the Candidates Want War with China?</w:t>
      </w:r>
      <w:proofErr w:type="gramStart"/>
      <w:r w:rsidRPr="0039465F">
        <w:rPr>
          <w:rStyle w:val="Style13ptBold"/>
          <w:b w:val="0"/>
          <w:sz w:val="20"/>
        </w:rPr>
        <w:t>”,</w:t>
      </w:r>
      <w:proofErr w:type="gramEnd"/>
      <w:r w:rsidRPr="0039465F">
        <w:rPr>
          <w:rStyle w:val="Style13ptBold"/>
          <w:b w:val="0"/>
          <w:sz w:val="20"/>
        </w:rPr>
        <w:t xml:space="preserve"> 2016, https://fee.org/articles/why-do-the-candidates-want-war-with-china/)</w:t>
      </w:r>
    </w:p>
    <w:p w:rsidR="007D0461" w:rsidRPr="0039465F" w:rsidRDefault="007D0461" w:rsidP="007D0461">
      <w:r w:rsidRPr="0039465F">
        <w:rPr>
          <w:sz w:val="16"/>
        </w:rPr>
        <w:t xml:space="preserve">Financial analyst Robert </w:t>
      </w:r>
      <w:proofErr w:type="spellStart"/>
      <w:r w:rsidRPr="0039465F">
        <w:rPr>
          <w:sz w:val="16"/>
        </w:rPr>
        <w:t>Prechter</w:t>
      </w:r>
      <w:proofErr w:type="spellEnd"/>
      <w:r w:rsidRPr="0039465F">
        <w:rPr>
          <w:sz w:val="16"/>
        </w:rPr>
        <w:t xml:space="preserve"> points out that </w:t>
      </w:r>
      <w:r w:rsidRPr="0039465F">
        <w:rPr>
          <w:rStyle w:val="StyleUnderline"/>
          <w:highlight w:val="yellow"/>
        </w:rPr>
        <w:t xml:space="preserve">a common </w:t>
      </w:r>
      <w:proofErr w:type="gramStart"/>
      <w:r w:rsidRPr="0039465F">
        <w:rPr>
          <w:rStyle w:val="StyleUnderline"/>
          <w:highlight w:val="yellow"/>
        </w:rPr>
        <w:t>cause</w:t>
      </w:r>
      <w:proofErr w:type="gramEnd"/>
      <w:r w:rsidRPr="0039465F">
        <w:rPr>
          <w:rStyle w:val="StyleUnderline"/>
          <w:highlight w:val="yellow"/>
        </w:rPr>
        <w:t xml:space="preserve"> underlying wars</w:t>
      </w:r>
      <w:r>
        <w:t xml:space="preserve"> </w:t>
      </w:r>
      <w:r w:rsidRPr="0039465F">
        <w:rPr>
          <w:sz w:val="16"/>
        </w:rPr>
        <w:t xml:space="preserve">and bear markets </w:t>
      </w:r>
      <w:r w:rsidRPr="0039465F">
        <w:rPr>
          <w:rStyle w:val="StyleUnderline"/>
          <w:highlight w:val="yellow"/>
        </w:rPr>
        <w:t>is a negative collective social mood</w:t>
      </w:r>
      <w:r>
        <w:t xml:space="preserve">. </w:t>
      </w:r>
      <w:r w:rsidRPr="0039465F">
        <w:rPr>
          <w:sz w:val="16"/>
        </w:rPr>
        <w:t>A negative social mood is based on fear. As fear increases, politicians seek to harness that fear for their personal advantage. They blame other countries for domestic problems. They threaten and then institute trade barriers</w:t>
      </w:r>
      <w:r>
        <w:t xml:space="preserve">. </w:t>
      </w:r>
      <w:proofErr w:type="gramStart"/>
      <w:r w:rsidRPr="0039465F">
        <w:rPr>
          <w:rStyle w:val="StyleUnderline"/>
          <w:highlight w:val="yellow"/>
        </w:rPr>
        <w:t>As trade barriers increase, the economic situation</w:t>
      </w:r>
      <w:r>
        <w:t xml:space="preserve"> further </w:t>
      </w:r>
      <w:r w:rsidRPr="0039465F">
        <w:rPr>
          <w:rStyle w:val="StyleUnderline"/>
          <w:highlight w:val="yellow"/>
        </w:rPr>
        <w:t>deteriorates</w:t>
      </w:r>
      <w:r>
        <w:t xml:space="preserve">, </w:t>
      </w:r>
      <w:r w:rsidRPr="0039465F">
        <w:rPr>
          <w:sz w:val="16"/>
        </w:rPr>
        <w:t>both in their own country and around the world, further</w:t>
      </w:r>
      <w:r>
        <w:t xml:space="preserve"> </w:t>
      </w:r>
      <w:r w:rsidRPr="0039465F">
        <w:rPr>
          <w:rStyle w:val="StyleUnderline"/>
          <w:highlight w:val="yellow"/>
        </w:rPr>
        <w:t>increasing fear.</w:t>
      </w:r>
      <w:proofErr w:type="gramEnd"/>
      <w:r>
        <w:t xml:space="preserve"> </w:t>
      </w:r>
      <w:r w:rsidRPr="0039465F">
        <w:rPr>
          <w:sz w:val="16"/>
        </w:rPr>
        <w:t xml:space="preserve">Eventually, </w:t>
      </w:r>
      <w:r w:rsidRPr="0039465F">
        <w:rPr>
          <w:rStyle w:val="StyleUnderline"/>
          <w:highlight w:val="yellow"/>
        </w:rPr>
        <w:t>demagogic politicians provoke wars</w:t>
      </w:r>
      <w:r>
        <w:t xml:space="preserve">. </w:t>
      </w:r>
      <w:r w:rsidRPr="0039465F">
        <w:rPr>
          <w:sz w:val="16"/>
        </w:rPr>
        <w:t>Writing in the Wall Street Journal, columnist Andrew Browne explained the economic rift growing between the old industrial part of China and its booming coast. China’s economic slow lane is choked with state-owned industrial firms in sectors linked to real estate — steel, cement, coal and construction equipment.… They are zombies in a phantom economy. Zipping along in the economic fast lane are private companies producing goods and services for a burgeoning consumer market that has taken over from manufacturing as the engine of China’s growth. The result of increasing tariffs on Chinese goods will be a declining Chinese economy</w:t>
      </w:r>
      <w:r>
        <w:t xml:space="preserve">. </w:t>
      </w:r>
      <w:r w:rsidRPr="0039465F">
        <w:rPr>
          <w:rStyle w:val="StyleUnderline"/>
          <w:highlight w:val="yellow"/>
        </w:rPr>
        <w:t>Chinese leaders will feel the pressure</w:t>
      </w:r>
      <w:r>
        <w:t xml:space="preserve"> </w:t>
      </w:r>
      <w:r w:rsidRPr="0039465F">
        <w:rPr>
          <w:sz w:val="16"/>
        </w:rPr>
        <w:t>when “fast-lane” companies can’t absorb displaced workers from the state-owned firms. Increasing fear among Americans has already produced the Trump phenomenon</w:t>
      </w:r>
      <w:r>
        <w:t xml:space="preserve">. </w:t>
      </w:r>
      <w:r w:rsidRPr="0039465F">
        <w:rPr>
          <w:rStyle w:val="StyleUnderline"/>
          <w:highlight w:val="yellow"/>
        </w:rPr>
        <w:t>Imagine what countries with authoritarian traditions will produce if the global economy deteriorates due to trade wars</w:t>
      </w:r>
      <w:r>
        <w:t xml:space="preserve">. </w:t>
      </w:r>
      <w:r w:rsidRPr="0039465F">
        <w:rPr>
          <w:rStyle w:val="StyleUnderline"/>
          <w:highlight w:val="yellow"/>
        </w:rPr>
        <w:t>If trade wars begin, economic tensions will mount</w:t>
      </w:r>
      <w:r>
        <w:t xml:space="preserve">. </w:t>
      </w:r>
      <w:r w:rsidRPr="0039465F">
        <w:rPr>
          <w:rStyle w:val="StyleUnderline"/>
          <w:highlight w:val="yellow"/>
        </w:rPr>
        <w:t>To divert attention from the economy, Chinese politicians could escalate tensions</w:t>
      </w:r>
      <w:r>
        <w:t xml:space="preserve"> </w:t>
      </w:r>
      <w:r w:rsidRPr="0039465F">
        <w:rPr>
          <w:sz w:val="16"/>
        </w:rPr>
        <w:t>over Taiwan or North Korea. Or, perhaps, they could direct their efforts farther abroad. Will American fears of a cyberattack on our electrical grid prove prophetic?</w:t>
      </w:r>
      <w:r>
        <w:t xml:space="preserve"> </w:t>
      </w:r>
      <w:r w:rsidRPr="0039465F">
        <w:rPr>
          <w:rStyle w:val="StyleUnderline"/>
          <w:highlight w:val="yellow"/>
        </w:rPr>
        <w:t>A prosperous world dramatically reduces the odds of such</w:t>
      </w:r>
      <w:r>
        <w:t xml:space="preserve"> </w:t>
      </w:r>
      <w:r w:rsidRPr="0039465F">
        <w:rPr>
          <w:sz w:val="16"/>
        </w:rPr>
        <w:t>catastrophic</w:t>
      </w:r>
      <w:r>
        <w:t xml:space="preserve"> </w:t>
      </w:r>
      <w:r w:rsidRPr="0039465F">
        <w:rPr>
          <w:rStyle w:val="StyleUnderline"/>
          <w:highlight w:val="yellow"/>
        </w:rPr>
        <w:t>events</w:t>
      </w:r>
      <w:r>
        <w:t xml:space="preserve">. </w:t>
      </w:r>
      <w:r w:rsidRPr="0039465F">
        <w:rPr>
          <w:sz w:val="16"/>
        </w:rPr>
        <w:t>Economically illiterate politicians who promote</w:t>
      </w:r>
      <w:r>
        <w:t xml:space="preserve"> </w:t>
      </w:r>
      <w:r w:rsidRPr="0039465F">
        <w:rPr>
          <w:rStyle w:val="StyleUnderline"/>
          <w:highlight w:val="yellow"/>
        </w:rPr>
        <w:t>trade wars threaten</w:t>
      </w:r>
      <w:r>
        <w:t xml:space="preserve"> human </w:t>
      </w:r>
      <w:r w:rsidRPr="0039465F">
        <w:rPr>
          <w:rStyle w:val="StyleUnderline"/>
          <w:highlight w:val="yellow"/>
        </w:rPr>
        <w:t>cooperation, international harmony, and</w:t>
      </w:r>
      <w:r>
        <w:t xml:space="preserve"> general </w:t>
      </w:r>
      <w:r w:rsidRPr="0039465F">
        <w:rPr>
          <w:rStyle w:val="StyleUnderline"/>
          <w:highlight w:val="yellow"/>
        </w:rPr>
        <w:t>prosperity. They threaten peace. Good intentions are meaningless if your trade policies lead to war</w:t>
      </w:r>
      <w:r>
        <w:t>.</w:t>
      </w:r>
    </w:p>
    <w:p w:rsidR="007D0461" w:rsidRDefault="00613B1C" w:rsidP="007D0461">
      <w:pPr>
        <w:pStyle w:val="Heading3"/>
      </w:pPr>
      <w:r>
        <w:lastRenderedPageBreak/>
        <w:t xml:space="preserve">(Optional) </w:t>
      </w:r>
      <w:r w:rsidR="007D0461">
        <w:t>Scenario 1 – The Global Economic Order</w:t>
      </w:r>
    </w:p>
    <w:p w:rsidR="007D0461" w:rsidRDefault="007D0461" w:rsidP="007D0461">
      <w:pPr>
        <w:pStyle w:val="Heading4"/>
      </w:pPr>
      <w:r>
        <w:t>Global economic order is on the brink – Collapse ruins the world trade system &amp; economy</w:t>
      </w:r>
    </w:p>
    <w:p w:rsidR="007D0461" w:rsidRPr="00A80505" w:rsidRDefault="007D0461" w:rsidP="007D0461">
      <w:pPr>
        <w:rPr>
          <w:rStyle w:val="Style13ptBold"/>
          <w:b w:val="0"/>
        </w:rPr>
      </w:pPr>
      <w:r>
        <w:rPr>
          <w:rStyle w:val="Style13ptBold"/>
        </w:rPr>
        <w:t>Hutton 15</w:t>
      </w:r>
      <w:r>
        <w:rPr>
          <w:rStyle w:val="Style13ptBold"/>
          <w:b w:val="0"/>
        </w:rPr>
        <w:t xml:space="preserve"> </w:t>
      </w:r>
      <w:r w:rsidRPr="00A80505">
        <w:rPr>
          <w:rStyle w:val="Style13ptBold"/>
          <w:b w:val="0"/>
          <w:sz w:val="16"/>
        </w:rPr>
        <w:t>(Will, principal of Hertford College, Oxford, and chair of the Big Innovation Centre, 10/10, “The world economic order is collapsing and this time there seems no way out”, http://www.theguardian.com/commentisfree/2015/oct/11/world-order-collapse-refugees-emerging-economies-china-slowdown-recession)</w:t>
      </w:r>
    </w:p>
    <w:p w:rsidR="007D0461" w:rsidRPr="00CD3E57" w:rsidRDefault="007D0461" w:rsidP="007D0461">
      <w:pPr>
        <w:rPr>
          <w:rStyle w:val="StyleUnderline"/>
        </w:rPr>
      </w:pPr>
      <w:r w:rsidRPr="00CD3E57">
        <w:rPr>
          <w:sz w:val="16"/>
        </w:rPr>
        <w:t>Yet</w:t>
      </w:r>
      <w:r>
        <w:t xml:space="preserve"> </w:t>
      </w:r>
      <w:r w:rsidRPr="00CD3E57">
        <w:rPr>
          <w:rStyle w:val="StyleUnderline"/>
          <w:highlight w:val="yellow"/>
        </w:rPr>
        <w:t>there is a parallel collapse in the economic order that is less conspicuous</w:t>
      </w:r>
      <w:r>
        <w:t xml:space="preserve">: </w:t>
      </w:r>
      <w:r w:rsidRPr="00CD3E57">
        <w:rPr>
          <w:sz w:val="16"/>
        </w:rPr>
        <w:t xml:space="preserve">the hundreds of billions of dollars fleeing emerging economies, from Brazil to China, don’t come with images of women and children on capsizing boats. Nor do banks that have lent trillions that will never be repaid post gruesome videos. However, </w:t>
      </w:r>
      <w:r w:rsidRPr="00CD3E57">
        <w:rPr>
          <w:rStyle w:val="StyleUnderline"/>
          <w:highlight w:val="yellow"/>
        </w:rPr>
        <w:t>this collapse threatens our liberal universe</w:t>
      </w:r>
      <w:r>
        <w:t xml:space="preserve"> </w:t>
      </w:r>
      <w:r w:rsidRPr="00CD3E57">
        <w:rPr>
          <w:sz w:val="16"/>
        </w:rPr>
        <w:t xml:space="preserve">as much as certain responses to the refugees. </w:t>
      </w:r>
      <w:r w:rsidRPr="00CD3E57">
        <w:rPr>
          <w:rStyle w:val="StyleUnderline"/>
          <w:highlight w:val="yellow"/>
        </w:rPr>
        <w:t xml:space="preserve">Capital flight and bank fragility are profound dysfunctions in the way the global economy is now </w:t>
      </w:r>
      <w:proofErr w:type="spellStart"/>
      <w:r w:rsidRPr="00CD3E57">
        <w:rPr>
          <w:rStyle w:val="StyleUnderline"/>
          <w:highlight w:val="yellow"/>
        </w:rPr>
        <w:t>organised</w:t>
      </w:r>
      <w:proofErr w:type="spellEnd"/>
      <w:r w:rsidRPr="00CD3E57">
        <w:rPr>
          <w:rStyle w:val="StyleUnderline"/>
          <w:highlight w:val="yellow"/>
        </w:rPr>
        <w:t xml:space="preserve"> that will surface as real-world economic dislocation</w:t>
      </w:r>
      <w:r>
        <w:t xml:space="preserve">. </w:t>
      </w:r>
      <w:r w:rsidRPr="00CD3E57">
        <w:rPr>
          <w:rStyle w:val="StyleUnderline"/>
          <w:highlight w:val="yellow"/>
        </w:rPr>
        <w:t>The IMF is profoundly concerned</w:t>
      </w:r>
      <w:r>
        <w:t xml:space="preserve">, </w:t>
      </w:r>
      <w:r w:rsidRPr="00CD3E57">
        <w:rPr>
          <w:sz w:val="16"/>
        </w:rPr>
        <w:t xml:space="preserve">warning at last week’s annual meeting in Peru of $3tn (£1.95tn) of excess credit globally and weakening global economic growth. But while it knows </w:t>
      </w:r>
      <w:r w:rsidRPr="00CD3E57">
        <w:rPr>
          <w:rStyle w:val="StyleUnderline"/>
          <w:highlight w:val="yellow"/>
        </w:rPr>
        <w:t xml:space="preserve">there needs to be an international </w:t>
      </w:r>
      <w:proofErr w:type="spellStart"/>
      <w:r w:rsidRPr="00CD3E57">
        <w:rPr>
          <w:rStyle w:val="StyleUnderline"/>
          <w:highlight w:val="yellow"/>
        </w:rPr>
        <w:t>co-ordinated</w:t>
      </w:r>
      <w:proofErr w:type="spellEnd"/>
      <w:r w:rsidRPr="00CD3E57">
        <w:rPr>
          <w:rStyle w:val="StyleUnderline"/>
          <w:highlight w:val="yellow"/>
        </w:rPr>
        <w:t xml:space="preserve"> response</w:t>
      </w:r>
      <w:r>
        <w:t xml:space="preserve">, </w:t>
      </w:r>
      <w:r w:rsidRPr="00CD3E57">
        <w:rPr>
          <w:sz w:val="16"/>
        </w:rPr>
        <w:t>no progress is likely. The grip of libertarian, anti-state philosophies on the dominant Anglo-Saxon political right in the US and UK makes such intervention as probable as a Middle East settlement</w:t>
      </w:r>
      <w:r>
        <w:t xml:space="preserve">. </w:t>
      </w:r>
      <w:r w:rsidRPr="00CD3E57">
        <w:rPr>
          <w:rStyle w:val="StyleUnderline"/>
          <w:highlight w:val="yellow"/>
        </w:rPr>
        <w:t>Order is crumbling all around and the forces that might save it are politically weak and</w:t>
      </w:r>
      <w:r>
        <w:t xml:space="preserve"> </w:t>
      </w:r>
      <w:r w:rsidRPr="00CD3E57">
        <w:rPr>
          <w:sz w:val="16"/>
        </w:rPr>
        <w:t xml:space="preserve">intellectually </w:t>
      </w:r>
      <w:r w:rsidRPr="00CD3E57">
        <w:rPr>
          <w:rStyle w:val="StyleUnderline"/>
          <w:highlight w:val="yellow"/>
        </w:rPr>
        <w:t>ineffective.</w:t>
      </w:r>
    </w:p>
    <w:p w:rsidR="007D0461" w:rsidRDefault="007D0461" w:rsidP="007D0461">
      <w:pPr>
        <w:pStyle w:val="Heading4"/>
      </w:pPr>
      <w:r>
        <w:t>Only a challenge to the economic order in Asia risks great power war</w:t>
      </w:r>
    </w:p>
    <w:p w:rsidR="007D0461" w:rsidRPr="00E514D7" w:rsidRDefault="007D0461" w:rsidP="007D0461">
      <w:pPr>
        <w:rPr>
          <w:rStyle w:val="Style13ptBold"/>
          <w:b w:val="0"/>
        </w:rPr>
      </w:pPr>
      <w:proofErr w:type="spellStart"/>
      <w:r>
        <w:rPr>
          <w:rStyle w:val="Style13ptBold"/>
        </w:rPr>
        <w:t>Zakaria</w:t>
      </w:r>
      <w:proofErr w:type="spellEnd"/>
      <w:r>
        <w:rPr>
          <w:rStyle w:val="Style13ptBold"/>
        </w:rPr>
        <w:t xml:space="preserve"> 14</w:t>
      </w:r>
      <w:r>
        <w:rPr>
          <w:rStyle w:val="Style13ptBold"/>
          <w:b w:val="0"/>
        </w:rPr>
        <w:t xml:space="preserve"> </w:t>
      </w:r>
      <w:r w:rsidRPr="00E514D7">
        <w:rPr>
          <w:rStyle w:val="Style13ptBold"/>
          <w:b w:val="0"/>
          <w:sz w:val="20"/>
        </w:rPr>
        <w:t>(Fareed, 3/3, Peabody award winning journalist, Council on Foreign Relations, “Time to Put Trade Above Politics”, http://content.time.com/time/magazine/article/0</w:t>
      </w:r>
      <w:proofErr w:type="gramStart"/>
      <w:r w:rsidRPr="00E514D7">
        <w:rPr>
          <w:rStyle w:val="Style13ptBold"/>
          <w:b w:val="0"/>
          <w:sz w:val="20"/>
        </w:rPr>
        <w:t>,9171,2166058</w:t>
      </w:r>
      <w:proofErr w:type="gramEnd"/>
      <w:r w:rsidRPr="00E514D7">
        <w:rPr>
          <w:rStyle w:val="Style13ptBold"/>
          <w:b w:val="0"/>
          <w:sz w:val="20"/>
        </w:rPr>
        <w:t>-1,00.html)</w:t>
      </w:r>
    </w:p>
    <w:p w:rsidR="007D0461" w:rsidRPr="001E5DEF" w:rsidRDefault="007D0461" w:rsidP="007D0461">
      <w:pPr>
        <w:rPr>
          <w:sz w:val="16"/>
        </w:rPr>
      </w:pPr>
      <w:r w:rsidRPr="007F44B1">
        <w:rPr>
          <w:rStyle w:val="StyleUnderline"/>
          <w:highlight w:val="yellow"/>
        </w:rPr>
        <w:t>We live in a world without war</w:t>
      </w:r>
      <w:r w:rsidRPr="007F44B1">
        <w:rPr>
          <w:rStyle w:val="StyleUnderline"/>
        </w:rPr>
        <w:t xml:space="preserve"> </w:t>
      </w:r>
      <w:r w:rsidRPr="007F44B1">
        <w:rPr>
          <w:sz w:val="16"/>
        </w:rPr>
        <w:t xml:space="preserve">or even significant conflict </w:t>
      </w:r>
      <w:r w:rsidRPr="007F44B1">
        <w:rPr>
          <w:rStyle w:val="StyleUnderline"/>
          <w:highlight w:val="yellow"/>
        </w:rPr>
        <w:t>among the major powers</w:t>
      </w:r>
      <w:r>
        <w:t xml:space="preserve">. </w:t>
      </w:r>
      <w:r w:rsidRPr="007F44B1">
        <w:rPr>
          <w:sz w:val="16"/>
        </w:rPr>
        <w:t xml:space="preserve">We also live in an age of economic growth. All of this seems normal, but in fact, it isn't. </w:t>
      </w:r>
      <w:r w:rsidRPr="007F44B1">
        <w:rPr>
          <w:rStyle w:val="StyleUnderline"/>
          <w:highlight w:val="yellow"/>
        </w:rPr>
        <w:t>The current global system of commerce and collaboration instead of war and competition is historically rare</w:t>
      </w:r>
      <w:r>
        <w:t xml:space="preserve">. </w:t>
      </w:r>
      <w:r w:rsidRPr="007F44B1">
        <w:rPr>
          <w:rStyle w:val="StyleUnderline"/>
          <w:highlight w:val="yellow"/>
        </w:rPr>
        <w:t>Will it last? The answer depends</w:t>
      </w:r>
      <w:r>
        <w:t xml:space="preserve"> </w:t>
      </w:r>
      <w:r w:rsidRPr="001E5DEF">
        <w:rPr>
          <w:sz w:val="16"/>
        </w:rPr>
        <w:t xml:space="preserve">largely </w:t>
      </w:r>
      <w:r w:rsidRPr="007F44B1">
        <w:rPr>
          <w:rStyle w:val="StyleUnderline"/>
          <w:highlight w:val="yellow"/>
        </w:rPr>
        <w:t>on Asia,</w:t>
      </w:r>
      <w:r>
        <w:t xml:space="preserve"> </w:t>
      </w:r>
      <w:r w:rsidRPr="001E5DEF">
        <w:rPr>
          <w:sz w:val="16"/>
        </w:rPr>
        <w:t>which within 10 years will be home to three of the world's four largest economies</w:t>
      </w:r>
      <w:r>
        <w:t xml:space="preserve">. </w:t>
      </w:r>
      <w:r w:rsidRPr="007F44B1">
        <w:rPr>
          <w:rStyle w:val="StyleUnderline"/>
          <w:highlight w:val="yellow"/>
        </w:rPr>
        <w:t>There are two</w:t>
      </w:r>
      <w:r>
        <w:t xml:space="preserve"> </w:t>
      </w:r>
      <w:r w:rsidRPr="001E5DEF">
        <w:rPr>
          <w:sz w:val="16"/>
        </w:rPr>
        <w:t xml:space="preserve">possible </w:t>
      </w:r>
      <w:r w:rsidRPr="007F44B1">
        <w:rPr>
          <w:rStyle w:val="StyleUnderline"/>
          <w:highlight w:val="yellow"/>
        </w:rPr>
        <w:t>scenarios. The first is that Asian countries will embrace the open, rule-based free-trade system</w:t>
      </w:r>
      <w:r>
        <w:t xml:space="preserve"> </w:t>
      </w:r>
      <w:r w:rsidRPr="001E5DEF">
        <w:rPr>
          <w:sz w:val="16"/>
        </w:rPr>
        <w:t xml:space="preserve">in place today </w:t>
      </w:r>
      <w:r w:rsidRPr="007F44B1">
        <w:rPr>
          <w:rStyle w:val="StyleUnderline"/>
          <w:highlight w:val="yellow"/>
        </w:rPr>
        <w:t>and deepen it</w:t>
      </w:r>
      <w:r>
        <w:t xml:space="preserve">. </w:t>
      </w:r>
      <w:r w:rsidRPr="007F44B1">
        <w:rPr>
          <w:rStyle w:val="StyleUnderline"/>
          <w:highlight w:val="yellow"/>
        </w:rPr>
        <w:t>The second is that</w:t>
      </w:r>
      <w:r>
        <w:t xml:space="preserve"> </w:t>
      </w:r>
      <w:r w:rsidRPr="001E5DEF">
        <w:rPr>
          <w:sz w:val="16"/>
        </w:rPr>
        <w:t>as these countries grow rich</w:t>
      </w:r>
      <w:r>
        <w:t xml:space="preserve">, </w:t>
      </w:r>
      <w:r w:rsidRPr="007F44B1">
        <w:rPr>
          <w:rStyle w:val="StyleUnderline"/>
          <w:highlight w:val="yellow"/>
        </w:rPr>
        <w:t>they</w:t>
      </w:r>
      <w:r w:rsidRPr="007F44B1">
        <w:rPr>
          <w:rStyle w:val="StyleUnderline"/>
        </w:rPr>
        <w:t xml:space="preserve"> </w:t>
      </w:r>
      <w:r>
        <w:t xml:space="preserve">will </w:t>
      </w:r>
      <w:r w:rsidRPr="007F44B1">
        <w:rPr>
          <w:rStyle w:val="StyleUnderline"/>
          <w:highlight w:val="yellow"/>
        </w:rPr>
        <w:t>become more nationalist, focus on narrow interests, pursue mercantilism and</w:t>
      </w:r>
      <w:r>
        <w:t xml:space="preserve"> </w:t>
      </w:r>
      <w:r w:rsidRPr="001E5DEF">
        <w:rPr>
          <w:sz w:val="16"/>
        </w:rPr>
        <w:t xml:space="preserve">thus erode if not </w:t>
      </w:r>
      <w:r w:rsidRPr="001E5DEF">
        <w:rPr>
          <w:rStyle w:val="StyleUnderline"/>
          <w:highlight w:val="yellow"/>
        </w:rPr>
        <w:t>destroy</w:t>
      </w:r>
      <w:r>
        <w:t xml:space="preserve"> </w:t>
      </w:r>
      <w:r w:rsidRPr="001E5DEF">
        <w:rPr>
          <w:sz w:val="16"/>
        </w:rPr>
        <w:t xml:space="preserve">what some in those countries describe as </w:t>
      </w:r>
      <w:r w:rsidRPr="001E5DEF">
        <w:rPr>
          <w:rStyle w:val="StyleUnderline"/>
          <w:highlight w:val="yellow"/>
        </w:rPr>
        <w:t>the "Western international order</w:t>
      </w:r>
      <w:r w:rsidRPr="001E5DEF">
        <w:rPr>
          <w:sz w:val="16"/>
        </w:rPr>
        <w:t xml:space="preserve">." This is not a theoretical debate; a great game is afoot in Asia. </w:t>
      </w:r>
      <w:r w:rsidRPr="001E5DEF">
        <w:rPr>
          <w:rStyle w:val="StyleUnderline"/>
          <w:highlight w:val="yellow"/>
        </w:rPr>
        <w:t>The U.S. wants</w:t>
      </w:r>
      <w:r>
        <w:t xml:space="preserve"> </w:t>
      </w:r>
      <w:r w:rsidRPr="001E5DEF">
        <w:rPr>
          <w:sz w:val="16"/>
        </w:rPr>
        <w:t>to strengthen the forces of</w:t>
      </w:r>
      <w:r>
        <w:t xml:space="preserve"> </w:t>
      </w:r>
      <w:r w:rsidRPr="001E5DEF">
        <w:rPr>
          <w:rStyle w:val="StyleUnderline"/>
          <w:highlight w:val="yellow"/>
        </w:rPr>
        <w:t>openness, rules and free trade</w:t>
      </w:r>
      <w:r>
        <w:t xml:space="preserve"> </w:t>
      </w:r>
      <w:r w:rsidRPr="001E5DEF">
        <w:rPr>
          <w:rStyle w:val="StyleUnderline"/>
          <w:highlight w:val="yellow"/>
        </w:rPr>
        <w:t>by concluding</w:t>
      </w:r>
      <w:r>
        <w:t xml:space="preserve"> </w:t>
      </w:r>
      <w:r w:rsidRPr="001E5DEF">
        <w:rPr>
          <w:sz w:val="16"/>
        </w:rPr>
        <w:t>an ambitious trade agreement with many Asian countries, the Trans-Pacific Partnership</w:t>
      </w:r>
      <w:r>
        <w:t xml:space="preserve"> (</w:t>
      </w:r>
      <w:r w:rsidRPr="001E5DEF">
        <w:rPr>
          <w:rStyle w:val="StyleUnderline"/>
          <w:highlight w:val="yellow"/>
        </w:rPr>
        <w:t>TPP). China</w:t>
      </w:r>
      <w:r>
        <w:t xml:space="preserve">, </w:t>
      </w:r>
      <w:r w:rsidRPr="001E5DEF">
        <w:rPr>
          <w:sz w:val="16"/>
        </w:rPr>
        <w:t>on the other hand</w:t>
      </w:r>
      <w:r>
        <w:t xml:space="preserve">, </w:t>
      </w:r>
      <w:r w:rsidRPr="001E5DEF">
        <w:rPr>
          <w:rStyle w:val="StyleUnderline"/>
          <w:highlight w:val="yellow"/>
        </w:rPr>
        <w:t>is proposing</w:t>
      </w:r>
      <w:r>
        <w:t xml:space="preserve"> the </w:t>
      </w:r>
      <w:r w:rsidRPr="001E5DEF">
        <w:rPr>
          <w:rStyle w:val="StyleUnderline"/>
          <w:highlight w:val="yellow"/>
        </w:rPr>
        <w:t>R</w:t>
      </w:r>
      <w:r>
        <w:t xml:space="preserve">egional </w:t>
      </w:r>
      <w:r w:rsidRPr="001E5DEF">
        <w:rPr>
          <w:rStyle w:val="StyleUnderline"/>
          <w:highlight w:val="yellow"/>
        </w:rPr>
        <w:t>C</w:t>
      </w:r>
      <w:r>
        <w:t xml:space="preserve">omprehensive </w:t>
      </w:r>
      <w:r w:rsidRPr="001E5DEF">
        <w:rPr>
          <w:rStyle w:val="StyleUnderline"/>
          <w:highlight w:val="yellow"/>
        </w:rPr>
        <w:t>E</w:t>
      </w:r>
      <w:r>
        <w:t xml:space="preserve">conomic </w:t>
      </w:r>
      <w:r w:rsidRPr="001E5DEF">
        <w:rPr>
          <w:rStyle w:val="StyleUnderline"/>
          <w:highlight w:val="yellow"/>
        </w:rPr>
        <w:t>P</w:t>
      </w:r>
      <w:r>
        <w:t xml:space="preserve">artnership, </w:t>
      </w:r>
      <w:r w:rsidRPr="001E5DEF">
        <w:rPr>
          <w:rStyle w:val="StyleUnderline"/>
          <w:highlight w:val="yellow"/>
        </w:rPr>
        <w:t>a more mercantilist deal</w:t>
      </w:r>
      <w:r>
        <w:t xml:space="preserve"> </w:t>
      </w:r>
      <w:r w:rsidRPr="001E5DEF">
        <w:rPr>
          <w:sz w:val="16"/>
        </w:rPr>
        <w:t>for Asian countries. It asks very little of these countries in terms of commitment to real market-based reforms or to environmental and labor standards. It offers them greater access to China as a gift from Beijing. This might advance China's narrow interests, but it does little for an open, rule-based regional order</w:t>
      </w:r>
      <w:r>
        <w:t xml:space="preserve">. </w:t>
      </w:r>
      <w:r w:rsidRPr="001E5DEF">
        <w:rPr>
          <w:rStyle w:val="StyleUnderline"/>
          <w:highlight w:val="yellow"/>
        </w:rPr>
        <w:t>Most Asian countries will</w:t>
      </w:r>
      <w:r>
        <w:t xml:space="preserve"> </w:t>
      </w:r>
      <w:r w:rsidRPr="001E5DEF">
        <w:rPr>
          <w:sz w:val="16"/>
        </w:rPr>
        <w:t>naturally</w:t>
      </w:r>
      <w:r>
        <w:t xml:space="preserve"> </w:t>
      </w:r>
      <w:r w:rsidRPr="001E5DEF">
        <w:rPr>
          <w:rStyle w:val="StyleUnderline"/>
          <w:highlight w:val="yellow"/>
        </w:rPr>
        <w:t>sign up to expand into the Chinese market. But they are willing to make</w:t>
      </w:r>
      <w:r w:rsidRPr="001E5DEF">
        <w:rPr>
          <w:rStyle w:val="StyleUnderline"/>
        </w:rPr>
        <w:t xml:space="preserve"> </w:t>
      </w:r>
      <w:r w:rsidRPr="001E5DEF">
        <w:rPr>
          <w:sz w:val="16"/>
        </w:rPr>
        <w:t>painful</w:t>
      </w:r>
      <w:r>
        <w:t xml:space="preserve"> </w:t>
      </w:r>
      <w:r w:rsidRPr="001E5DEF">
        <w:rPr>
          <w:rStyle w:val="StyleUnderline"/>
          <w:highlight w:val="yellow"/>
        </w:rPr>
        <w:t>concessions to sign up for America's vision</w:t>
      </w:r>
      <w:r>
        <w:t xml:space="preserve"> </w:t>
      </w:r>
      <w:r w:rsidRPr="001E5DEF">
        <w:rPr>
          <w:sz w:val="16"/>
        </w:rPr>
        <w:t xml:space="preserve">of the region. Japan's Prime Minister, Shinzo Abe, told me recently that he was willing to take on some of his country's most protected sectors as part of the TPP. But it's in the U.S. that the American vision has become </w:t>
      </w:r>
      <w:proofErr w:type="gramStart"/>
      <w:r w:rsidRPr="001E5DEF">
        <w:rPr>
          <w:sz w:val="16"/>
        </w:rPr>
        <w:t>more cloudy</w:t>
      </w:r>
      <w:proofErr w:type="gramEnd"/>
      <w:r w:rsidRPr="001E5DEF">
        <w:rPr>
          <w:sz w:val="16"/>
        </w:rPr>
        <w:t xml:space="preserve">. Congressional Democrats have virtually abandoned free trade, and Republicans balk at supporting President Obama. The economic reason for Washington to support both the TPP and another ambitious trade agreement with European countries, the Transatlantic Trade and Investment Partnership, is obvious. The U.S. market is already wide open. Last year, 68% of the value of goods entered duty-free. The rest came in at an average tariff of 4.4%. </w:t>
      </w:r>
      <w:r w:rsidRPr="001E5DEF">
        <w:rPr>
          <w:rStyle w:val="StyleUnderline"/>
          <w:highlight w:val="yellow"/>
        </w:rPr>
        <w:t>Any agreement will require other countries to make many more concessions than the U.S</w:t>
      </w:r>
      <w:r>
        <w:t xml:space="preserve">. </w:t>
      </w:r>
      <w:r w:rsidRPr="001E5DEF">
        <w:rPr>
          <w:sz w:val="16"/>
        </w:rPr>
        <w:t xml:space="preserve">simply </w:t>
      </w:r>
      <w:r w:rsidRPr="001E5DEF">
        <w:rPr>
          <w:rStyle w:val="StyleUnderline"/>
          <w:highlight w:val="yellow"/>
        </w:rPr>
        <w:t>because their markets remain much more closed</w:t>
      </w:r>
      <w:r w:rsidRPr="001E5DEF">
        <w:rPr>
          <w:sz w:val="16"/>
        </w:rPr>
        <w:t xml:space="preserve">. And both </w:t>
      </w:r>
      <w:r w:rsidRPr="001E5DEF">
        <w:rPr>
          <w:rStyle w:val="StyleUnderline"/>
          <w:highlight w:val="yellow"/>
        </w:rPr>
        <w:t>trade deals open up markets</w:t>
      </w:r>
      <w:r>
        <w:t xml:space="preserve"> </w:t>
      </w:r>
      <w:r w:rsidRPr="001E5DEF">
        <w:rPr>
          <w:sz w:val="16"/>
        </w:rPr>
        <w:t>in other tough areas</w:t>
      </w:r>
      <w:r>
        <w:t xml:space="preserve">, </w:t>
      </w:r>
      <w:r w:rsidRPr="001E5DEF">
        <w:rPr>
          <w:rStyle w:val="StyleUnderline"/>
          <w:highlight w:val="yellow"/>
        </w:rPr>
        <w:t>like intellectual property, state-owned companies and</w:t>
      </w:r>
      <w:r>
        <w:t xml:space="preserve"> </w:t>
      </w:r>
      <w:r w:rsidRPr="001E5DEF">
        <w:rPr>
          <w:sz w:val="16"/>
        </w:rPr>
        <w:t xml:space="preserve">what are called </w:t>
      </w:r>
      <w:r w:rsidRPr="001E5DEF">
        <w:rPr>
          <w:rStyle w:val="StyleUnderline"/>
          <w:highlight w:val="yellow"/>
        </w:rPr>
        <w:t>nontariff barriers</w:t>
      </w:r>
      <w:r>
        <w:t xml:space="preserve"> </w:t>
      </w:r>
      <w:r w:rsidRPr="001E5DEF">
        <w:rPr>
          <w:sz w:val="16"/>
        </w:rPr>
        <w:t>(regulations that have the effect of protecting inefficient local industries).</w:t>
      </w:r>
    </w:p>
    <w:p w:rsidR="007D0461" w:rsidRDefault="007D0461" w:rsidP="007D0461">
      <w:pPr>
        <w:pStyle w:val="Heading4"/>
      </w:pPr>
      <w:r>
        <w:lastRenderedPageBreak/>
        <w:t xml:space="preserve">The TPP is critical to global </w:t>
      </w:r>
      <w:r>
        <w:rPr>
          <w:u w:val="single"/>
        </w:rPr>
        <w:t>rules-based</w:t>
      </w:r>
      <w:r>
        <w:t xml:space="preserve"> free trade; Chinese inclusion is key</w:t>
      </w:r>
    </w:p>
    <w:p w:rsidR="007D0461" w:rsidRPr="008A00C0" w:rsidRDefault="007D0461" w:rsidP="007D0461">
      <w:pPr>
        <w:rPr>
          <w:rStyle w:val="Style13ptBold"/>
          <w:b w:val="0"/>
        </w:rPr>
      </w:pPr>
      <w:r>
        <w:rPr>
          <w:rStyle w:val="Style13ptBold"/>
        </w:rPr>
        <w:t>Alden 15</w:t>
      </w:r>
      <w:r>
        <w:rPr>
          <w:rStyle w:val="Style13ptBold"/>
          <w:b w:val="0"/>
        </w:rPr>
        <w:t xml:space="preserve"> </w:t>
      </w:r>
      <w:r w:rsidRPr="008A00C0">
        <w:rPr>
          <w:rStyle w:val="Style13ptBold"/>
          <w:b w:val="0"/>
          <w:sz w:val="16"/>
        </w:rPr>
        <w:t>(Edward, senior fellow at the Council on Foreign Relations, and was co-director of the CFR Independent Task Force on U.S. Trade and Investment Policy, 12/7, “The TPP Is the Last, Best Opportunity for New Global Trade Rules”, http://www.worldpoliticsreview.com/articles/17373/the-tpp-is-the-last-best-opportunity-for-new-global-trade-rules)</w:t>
      </w:r>
    </w:p>
    <w:p w:rsidR="007D0461" w:rsidRPr="008A00C0" w:rsidRDefault="007D0461" w:rsidP="007D0461">
      <w:r w:rsidRPr="001E5DEF">
        <w:rPr>
          <w:sz w:val="16"/>
        </w:rPr>
        <w:t xml:space="preserve">The fate of the Trans-Pacific Partnership </w:t>
      </w:r>
      <w:r>
        <w:t>(</w:t>
      </w:r>
      <w:r w:rsidRPr="001E5DEF">
        <w:rPr>
          <w:rStyle w:val="StyleUnderline"/>
          <w:highlight w:val="yellow"/>
        </w:rPr>
        <w:t>TPP</w:t>
      </w:r>
      <w:r w:rsidRPr="001E5DEF">
        <w:rPr>
          <w:sz w:val="16"/>
        </w:rPr>
        <w:t>) trade agreement—the recently concluded mega-regional deal linking the United States, Japan and 10 other Pacific Rim countries—</w:t>
      </w:r>
      <w:r w:rsidRPr="001E5DEF">
        <w:rPr>
          <w:rStyle w:val="StyleUnderline"/>
          <w:highlight w:val="yellow"/>
        </w:rPr>
        <w:t>will</w:t>
      </w:r>
      <w:r w:rsidRPr="001E5DEF">
        <w:rPr>
          <w:rStyle w:val="StyleUnderline"/>
        </w:rPr>
        <w:t xml:space="preserve"> </w:t>
      </w:r>
      <w:r w:rsidRPr="001E5DEF">
        <w:rPr>
          <w:sz w:val="16"/>
        </w:rPr>
        <w:t>likely</w:t>
      </w:r>
      <w:r>
        <w:t xml:space="preserve"> </w:t>
      </w:r>
      <w:r w:rsidRPr="001E5DEF">
        <w:rPr>
          <w:rStyle w:val="StyleUnderline"/>
          <w:highlight w:val="yellow"/>
        </w:rPr>
        <w:t>decide whether the</w:t>
      </w:r>
      <w:r>
        <w:t xml:space="preserve"> </w:t>
      </w:r>
      <w:r w:rsidRPr="001E5DEF">
        <w:rPr>
          <w:sz w:val="14"/>
        </w:rPr>
        <w:t xml:space="preserve">historic </w:t>
      </w:r>
      <w:r w:rsidRPr="001E5DEF">
        <w:rPr>
          <w:rStyle w:val="StyleUnderline"/>
          <w:sz w:val="20"/>
          <w:highlight w:val="yellow"/>
        </w:rPr>
        <w:t>p</w:t>
      </w:r>
      <w:r w:rsidRPr="001E5DEF">
        <w:rPr>
          <w:rStyle w:val="StyleUnderline"/>
          <w:highlight w:val="yellow"/>
        </w:rPr>
        <w:t>roject of</w:t>
      </w:r>
      <w:r>
        <w:t xml:space="preserve"> </w:t>
      </w:r>
      <w:r w:rsidRPr="001E5DEF">
        <w:rPr>
          <w:sz w:val="16"/>
        </w:rPr>
        <w:t xml:space="preserve">building better </w:t>
      </w:r>
      <w:r w:rsidRPr="001E5DEF">
        <w:rPr>
          <w:rStyle w:val="StyleUnderline"/>
          <w:highlight w:val="yellow"/>
        </w:rPr>
        <w:t>global rules for trade continues, or collapses</w:t>
      </w:r>
      <w:r>
        <w:t xml:space="preserve"> </w:t>
      </w:r>
      <w:r w:rsidRPr="001E5DEF">
        <w:rPr>
          <w:sz w:val="16"/>
        </w:rPr>
        <w:t xml:space="preserve">under its own weight. </w:t>
      </w:r>
      <w:proofErr w:type="gramStart"/>
      <w:r w:rsidRPr="001E5DEF">
        <w:rPr>
          <w:sz w:val="16"/>
        </w:rPr>
        <w:t xml:space="preserve">The </w:t>
      </w:r>
      <w:r w:rsidRPr="001E5DEF">
        <w:rPr>
          <w:rStyle w:val="StyleUnderline"/>
          <w:highlight w:val="yellow"/>
        </w:rPr>
        <w:t>TPP</w:t>
      </w:r>
      <w:r>
        <w:t xml:space="preserve">, </w:t>
      </w:r>
      <w:r w:rsidRPr="001E5DEF">
        <w:rPr>
          <w:sz w:val="16"/>
        </w:rPr>
        <w:t>which has been under negotiation for nearly a decade and now awaits difficult ratification battles in each member country</w:t>
      </w:r>
      <w:r>
        <w:t xml:space="preserve">, </w:t>
      </w:r>
      <w:r w:rsidRPr="001E5DEF">
        <w:rPr>
          <w:rStyle w:val="StyleUnderline"/>
          <w:highlight w:val="yellow"/>
        </w:rPr>
        <w:t>offers the best hope for restarting a global push for trade liberalization</w:t>
      </w:r>
      <w:r>
        <w:t xml:space="preserve"> </w:t>
      </w:r>
      <w:r w:rsidRPr="001E5DEF">
        <w:rPr>
          <w:sz w:val="16"/>
        </w:rPr>
        <w:t>after more than two decades of stagnation.</w:t>
      </w:r>
      <w:proofErr w:type="gramEnd"/>
      <w:r w:rsidRPr="001E5DEF">
        <w:rPr>
          <w:sz w:val="16"/>
        </w:rPr>
        <w:t xml:space="preserve"> After the end of World War II, the United States was the great champion of multilateral trade liberalization. Reducing tariffs and other trade barriers on a global basis offers the greatest economic benefits by encouraging investment to follow business opportunities rather than preferential rules. With rare exceptions, such as its free trade deal with Israel in 1985 and the North American Free Trade Agreement (NAFTA) with Canada and Mexico in 1993, the U.S. was long willing to set aside the political advantages of special deals for the global economic gains of a multilateral approach. The </w:t>
      </w:r>
      <w:r w:rsidRPr="001E5DEF">
        <w:rPr>
          <w:rStyle w:val="StyleUnderline"/>
          <w:highlight w:val="yellow"/>
        </w:rPr>
        <w:t>TPP has the potential to restart a global effort at trade liberalization.</w:t>
      </w:r>
      <w:r>
        <w:t xml:space="preserve"> </w:t>
      </w:r>
      <w:r w:rsidRPr="001E5DEF">
        <w:rPr>
          <w:sz w:val="16"/>
        </w:rPr>
        <w:t xml:space="preserve">But the U.S. strategy changed dramatically following the creation of the World Trade Organization (WTO) in 1994. The Uruguay Round agreement that launched the WTO was the biggest and most complex ever negotiated, covering everything from government subsidies to intellectual property to special rules for textile trade. It also proved to be the last of its kind. Over the first five rounds of global trade negotiations beginning in 1947, the negotiations never took more than a year. The more ambitious Kennedy Round in the 1960s took almost three years, while the Tokyo Round in the 1970s took more than six years. The Uruguay Round required more than seven years </w:t>
      </w:r>
      <w:proofErr w:type="gramStart"/>
      <w:r w:rsidRPr="001E5DEF">
        <w:rPr>
          <w:sz w:val="16"/>
        </w:rPr>
        <w:t>to complete</w:t>
      </w:r>
      <w:proofErr w:type="gramEnd"/>
      <w:r w:rsidRPr="001E5DEF">
        <w:rPr>
          <w:sz w:val="16"/>
        </w:rPr>
        <w:t>. Since then</w:t>
      </w:r>
      <w:r>
        <w:t xml:space="preserve">, </w:t>
      </w:r>
      <w:r w:rsidRPr="001E5DEF">
        <w:rPr>
          <w:rStyle w:val="StyleUnderline"/>
          <w:highlight w:val="yellow"/>
        </w:rPr>
        <w:t>U.S. efforts to pursue a new global trade deal have been stymied</w:t>
      </w:r>
      <w:r w:rsidRPr="001E5DEF">
        <w:rPr>
          <w:sz w:val="16"/>
        </w:rPr>
        <w:t xml:space="preserve">—partly </w:t>
      </w:r>
      <w:r w:rsidRPr="001E5DEF">
        <w:rPr>
          <w:rStyle w:val="StyleUnderline"/>
          <w:highlight w:val="yellow"/>
        </w:rPr>
        <w:t>by</w:t>
      </w:r>
      <w:r>
        <w:t xml:space="preserve"> </w:t>
      </w:r>
      <w:r w:rsidRPr="001E5DEF">
        <w:rPr>
          <w:sz w:val="16"/>
        </w:rPr>
        <w:t xml:space="preserve">the staunch opposition of powerful developing countries like </w:t>
      </w:r>
      <w:r w:rsidRPr="001E5DEF">
        <w:rPr>
          <w:rStyle w:val="StyleUnderline"/>
          <w:highlight w:val="yellow"/>
        </w:rPr>
        <w:t>China,</w:t>
      </w:r>
      <w:r>
        <w:t xml:space="preserve"> </w:t>
      </w:r>
      <w:r w:rsidRPr="001E5DEF">
        <w:rPr>
          <w:sz w:val="16"/>
        </w:rPr>
        <w:t xml:space="preserve">India and Brazil, </w:t>
      </w:r>
      <w:r w:rsidRPr="001E5DEF">
        <w:rPr>
          <w:rStyle w:val="StyleUnderline"/>
          <w:highlight w:val="yellow"/>
        </w:rPr>
        <w:t>and</w:t>
      </w:r>
      <w:r w:rsidRPr="001E5DEF">
        <w:rPr>
          <w:rStyle w:val="StyleUnderline"/>
        </w:rPr>
        <w:t xml:space="preserve"> </w:t>
      </w:r>
      <w:r w:rsidRPr="001E5DEF">
        <w:rPr>
          <w:sz w:val="16"/>
        </w:rPr>
        <w:t xml:space="preserve">partly by </w:t>
      </w:r>
      <w:r w:rsidRPr="001E5DEF">
        <w:rPr>
          <w:rStyle w:val="StyleUnderline"/>
          <w:highlight w:val="yellow"/>
        </w:rPr>
        <w:t>Washington’s own reluctance to move on politically difficult issues</w:t>
      </w:r>
      <w:r>
        <w:t xml:space="preserve"> </w:t>
      </w:r>
      <w:r w:rsidRPr="001E5DEF">
        <w:rPr>
          <w:sz w:val="16"/>
        </w:rPr>
        <w:t xml:space="preserve">like curbing subsidies to large farmers. </w:t>
      </w:r>
      <w:r w:rsidRPr="001E5DEF">
        <w:rPr>
          <w:rStyle w:val="StyleUnderline"/>
          <w:highlight w:val="yellow"/>
        </w:rPr>
        <w:t>The Doha Round is now 14 years old</w:t>
      </w:r>
      <w:r>
        <w:t xml:space="preserve"> </w:t>
      </w:r>
      <w:r w:rsidRPr="001E5DEF">
        <w:rPr>
          <w:sz w:val="16"/>
        </w:rPr>
        <w:t>and counting, and its one substantive accomplishment, a trade facilitation deal concluded in</w:t>
      </w:r>
      <w:r>
        <w:t xml:space="preserve"> </w:t>
      </w:r>
      <w:r w:rsidRPr="001E5DEF">
        <w:rPr>
          <w:rStyle w:val="StyleUnderline"/>
          <w:highlight w:val="yellow"/>
        </w:rPr>
        <w:t>Bali</w:t>
      </w:r>
      <w:r w:rsidRPr="001E5DEF">
        <w:rPr>
          <w:rStyle w:val="StyleUnderline"/>
        </w:rPr>
        <w:t xml:space="preserve"> </w:t>
      </w:r>
      <w:r w:rsidRPr="001E5DEF">
        <w:rPr>
          <w:sz w:val="16"/>
        </w:rPr>
        <w:t xml:space="preserve">in 2013, </w:t>
      </w:r>
      <w:r w:rsidRPr="001E5DEF">
        <w:rPr>
          <w:rStyle w:val="StyleUnderline"/>
          <w:highlight w:val="yellow"/>
        </w:rPr>
        <w:t>has yet to be ratified</w:t>
      </w:r>
      <w:r>
        <w:t xml:space="preserve"> </w:t>
      </w:r>
      <w:r w:rsidRPr="001E5DEF">
        <w:rPr>
          <w:sz w:val="16"/>
        </w:rPr>
        <w:t>by enough countries to come into force. Instead, the U.S. and most other countries have pursued a variety of bilateral and regional trade arrangements, hoping to keep up in the race to gain small advantages on their competitors. At one level,</w:t>
      </w:r>
      <w:r>
        <w:t xml:space="preserve"> </w:t>
      </w:r>
      <w:r w:rsidRPr="001E5DEF">
        <w:rPr>
          <w:rStyle w:val="StyleUnderline"/>
          <w:highlight w:val="yellow"/>
        </w:rPr>
        <w:t>the TPP is</w:t>
      </w:r>
      <w:r w:rsidRPr="001E5DEF">
        <w:rPr>
          <w:rStyle w:val="StyleUnderline"/>
        </w:rPr>
        <w:t xml:space="preserve"> </w:t>
      </w:r>
      <w:r>
        <w:t xml:space="preserve">simply </w:t>
      </w:r>
      <w:r w:rsidRPr="001E5DEF">
        <w:rPr>
          <w:rStyle w:val="StyleUnderline"/>
          <w:highlight w:val="yellow"/>
        </w:rPr>
        <w:t>the most ambitious of the</w:t>
      </w:r>
      <w:r>
        <w:t xml:space="preserve">se </w:t>
      </w:r>
      <w:r w:rsidRPr="001E5DEF">
        <w:rPr>
          <w:rStyle w:val="StyleUnderline"/>
          <w:highlight w:val="yellow"/>
        </w:rPr>
        <w:t>regional deals</w:t>
      </w:r>
      <w:r>
        <w:t xml:space="preserve"> </w:t>
      </w:r>
      <w:r w:rsidRPr="001E5DEF">
        <w:rPr>
          <w:sz w:val="16"/>
        </w:rPr>
        <w:t xml:space="preserve">yet negotiated. It includes countries that account for nearly 40 percent of global economic output, and would put in place some innovative new rules in areas such as e-commerce, small business exports and state-owned enterprises. But unlike any of the hundreds of smaller trade deals negotiated over the past two decades, the </w:t>
      </w:r>
      <w:r w:rsidRPr="001E5DEF">
        <w:rPr>
          <w:rStyle w:val="StyleUnderline"/>
          <w:highlight w:val="yellow"/>
        </w:rPr>
        <w:t>TPP has the potential to restart a global effort</w:t>
      </w:r>
      <w:r w:rsidRPr="001E5DEF">
        <w:rPr>
          <w:rStyle w:val="StyleUnderline"/>
        </w:rPr>
        <w:t xml:space="preserve"> </w:t>
      </w:r>
      <w:r w:rsidRPr="001E5DEF">
        <w:rPr>
          <w:sz w:val="16"/>
        </w:rPr>
        <w:t>at trade liberalization. Two scenarios are imaginable. The first is that the</w:t>
      </w:r>
      <w:r>
        <w:t xml:space="preserve"> </w:t>
      </w:r>
      <w:r w:rsidRPr="001E5DEF">
        <w:rPr>
          <w:rStyle w:val="StyleUnderline"/>
          <w:highlight w:val="yellow"/>
        </w:rPr>
        <w:t>TPP</w:t>
      </w:r>
      <w:r>
        <w:t xml:space="preserve"> </w:t>
      </w:r>
      <w:r w:rsidRPr="001E5DEF">
        <w:rPr>
          <w:sz w:val="16"/>
        </w:rPr>
        <w:t xml:space="preserve">itself </w:t>
      </w:r>
      <w:r w:rsidRPr="001E5DEF">
        <w:rPr>
          <w:rStyle w:val="StyleUnderline"/>
          <w:highlight w:val="yellow"/>
        </w:rPr>
        <w:t>becomes both the catalyst and the building block for a new set of trade rules</w:t>
      </w:r>
      <w:r>
        <w:t xml:space="preserve"> </w:t>
      </w:r>
      <w:r w:rsidRPr="001E5DEF">
        <w:rPr>
          <w:sz w:val="16"/>
        </w:rPr>
        <w:t>that covers much of the world.</w:t>
      </w:r>
      <w:r>
        <w:t xml:space="preserve"> </w:t>
      </w:r>
      <w:r w:rsidRPr="001E5DEF">
        <w:rPr>
          <w:rStyle w:val="StyleUnderline"/>
          <w:highlight w:val="yellow"/>
        </w:rPr>
        <w:t>The TPP has already provided a push to talks between the U.S. and E</w:t>
      </w:r>
      <w:r>
        <w:t xml:space="preserve">uropean </w:t>
      </w:r>
      <w:r w:rsidRPr="001E5DEF">
        <w:rPr>
          <w:rStyle w:val="StyleUnderline"/>
          <w:highlight w:val="yellow"/>
        </w:rPr>
        <w:t>U</w:t>
      </w:r>
      <w:r>
        <w:t xml:space="preserve">nion </w:t>
      </w:r>
      <w:r w:rsidRPr="001E5DEF">
        <w:rPr>
          <w:sz w:val="16"/>
        </w:rPr>
        <w:t xml:space="preserve">on the Transatlantic Trade and Investment Partnership (TTIP). Those negotiations have predictably been tougher than anticipated over thorny issues like regulatory cooperation, but the </w:t>
      </w:r>
      <w:r w:rsidRPr="001E5DEF">
        <w:rPr>
          <w:rStyle w:val="StyleUnderline"/>
          <w:highlight w:val="yellow"/>
        </w:rPr>
        <w:t>TPP is a powerful incentive</w:t>
      </w:r>
      <w:r>
        <w:t xml:space="preserve"> </w:t>
      </w:r>
      <w:r w:rsidRPr="001E5DEF">
        <w:rPr>
          <w:sz w:val="16"/>
        </w:rPr>
        <w:t>for the EU to close the deal and not be left behind. In addition, the TPP, unlike NAFTA, is an open agreement that other countries can join. South Korea is already eagerly awaiting the next round, and Indonesia and the Philippines have voiced their interest</w:t>
      </w:r>
      <w:r>
        <w:t xml:space="preserve">. </w:t>
      </w:r>
      <w:r w:rsidRPr="00652DBC">
        <w:rPr>
          <w:rStyle w:val="StyleUnderline"/>
          <w:b/>
          <w:sz w:val="30"/>
          <w:highlight w:val="yellow"/>
        </w:rPr>
        <w:t>The big prize would be China</w:t>
      </w:r>
      <w:r w:rsidRPr="00652DBC">
        <w:rPr>
          <w:rStyle w:val="StyleUnderline"/>
          <w:highlight w:val="yellow"/>
        </w:rPr>
        <w:t>. While China has been pursuing its own</w:t>
      </w:r>
      <w:r>
        <w:t xml:space="preserve"> set of </w:t>
      </w:r>
      <w:r w:rsidRPr="00652DBC">
        <w:rPr>
          <w:rStyle w:val="StyleUnderline"/>
          <w:highlight w:val="yellow"/>
        </w:rPr>
        <w:t>regional</w:t>
      </w:r>
      <w:r>
        <w:t xml:space="preserve"> trade </w:t>
      </w:r>
      <w:r w:rsidRPr="00652DBC">
        <w:rPr>
          <w:rStyle w:val="StyleUnderline"/>
          <w:highlight w:val="yellow"/>
        </w:rPr>
        <w:t>arrangements</w:t>
      </w:r>
      <w:r>
        <w:t xml:space="preserve"> in Asia, </w:t>
      </w:r>
      <w:r w:rsidRPr="00652DBC">
        <w:rPr>
          <w:rStyle w:val="StyleUnderline"/>
          <w:highlight w:val="yellow"/>
        </w:rPr>
        <w:t>it has shown growing interest in the TPP</w:t>
      </w:r>
      <w:r>
        <w:t xml:space="preserve">. </w:t>
      </w:r>
      <w:r w:rsidRPr="001E5DEF">
        <w:rPr>
          <w:sz w:val="16"/>
        </w:rPr>
        <w:t xml:space="preserve">With growth slowing, </w:t>
      </w:r>
      <w:r w:rsidRPr="00652DBC">
        <w:rPr>
          <w:rStyle w:val="StyleUnderline"/>
          <w:highlight w:val="yellow"/>
        </w:rPr>
        <w:t>China can ill-afford to be left outside</w:t>
      </w:r>
      <w:r>
        <w:t xml:space="preserve"> of </w:t>
      </w:r>
      <w:r w:rsidRPr="00652DBC">
        <w:rPr>
          <w:rStyle w:val="StyleUnderline"/>
          <w:highlight w:val="yellow"/>
        </w:rPr>
        <w:t>an arrangement that will provide economic advantages</w:t>
      </w:r>
      <w:r w:rsidRPr="00652DBC">
        <w:rPr>
          <w:rStyle w:val="StyleUnderline"/>
        </w:rPr>
        <w:t xml:space="preserve"> </w:t>
      </w:r>
      <w:r w:rsidRPr="00652DBC">
        <w:rPr>
          <w:rStyle w:val="StyleUnderline"/>
          <w:highlight w:val="yellow"/>
        </w:rPr>
        <w:t>to</w:t>
      </w:r>
      <w:r>
        <w:t xml:space="preserve"> </w:t>
      </w:r>
      <w:r w:rsidRPr="001E5DEF">
        <w:rPr>
          <w:sz w:val="16"/>
        </w:rPr>
        <w:t>companies that choose to invest instead in Japan, Vietnam or Malaysia, all</w:t>
      </w:r>
      <w:r>
        <w:t xml:space="preserve"> </w:t>
      </w:r>
      <w:r w:rsidRPr="00652DBC">
        <w:rPr>
          <w:rStyle w:val="StyleUnderline"/>
          <w:highlight w:val="yellow"/>
        </w:rPr>
        <w:t>TPP members</w:t>
      </w:r>
      <w:r>
        <w:t xml:space="preserve">. </w:t>
      </w:r>
      <w:r w:rsidRPr="001E5DEF">
        <w:rPr>
          <w:sz w:val="16"/>
        </w:rPr>
        <w:t xml:space="preserve">The second, and better, outcome is that the conclusion of </w:t>
      </w:r>
      <w:r w:rsidRPr="001E5DEF">
        <w:rPr>
          <w:rStyle w:val="StyleUnderline"/>
          <w:highlight w:val="yellow"/>
        </w:rPr>
        <w:t>TPP might reinvigorate the multilateral system.</w:t>
      </w:r>
      <w:r>
        <w:t xml:space="preserve"> </w:t>
      </w:r>
      <w:r w:rsidRPr="001E5DEF">
        <w:rPr>
          <w:sz w:val="16"/>
        </w:rPr>
        <w:t>The big losers in the first scenario would be the large emerging markets—India, Brazil, South Africa and a handful of others—that have also been the biggest obstacles to concluding the long-running Doha Round. It is unlikely that either the TPP or the TTIP could ever stretch far enough to include such countries. If they want to be part of a new, more ambitious set of trade rules, the only viable path remains the multilateral process in Geneva, where the WTO is headquartered. These</w:t>
      </w:r>
      <w:r>
        <w:t xml:space="preserve"> </w:t>
      </w:r>
      <w:r w:rsidRPr="001E5DEF">
        <w:rPr>
          <w:rStyle w:val="StyleUnderline"/>
          <w:highlight w:val="yellow"/>
        </w:rPr>
        <w:t>countries may</w:t>
      </w:r>
      <w:r>
        <w:t xml:space="preserve"> </w:t>
      </w:r>
      <w:r w:rsidRPr="001E5DEF">
        <w:rPr>
          <w:sz w:val="16"/>
        </w:rPr>
        <w:t>eventually</w:t>
      </w:r>
      <w:r>
        <w:t xml:space="preserve"> </w:t>
      </w:r>
      <w:r w:rsidRPr="001E5DEF">
        <w:rPr>
          <w:rStyle w:val="StyleUnderline"/>
          <w:highlight w:val="yellow"/>
        </w:rPr>
        <w:t>adopt a more accommodating stance in</w:t>
      </w:r>
      <w:r>
        <w:t xml:space="preserve"> the </w:t>
      </w:r>
      <w:r w:rsidRPr="001E5DEF">
        <w:rPr>
          <w:rStyle w:val="StyleUnderline"/>
          <w:highlight w:val="yellow"/>
        </w:rPr>
        <w:t>Doha</w:t>
      </w:r>
      <w:r>
        <w:t xml:space="preserve"> Round, </w:t>
      </w:r>
      <w:r w:rsidRPr="001E5DEF">
        <w:rPr>
          <w:rStyle w:val="StyleUnderline"/>
          <w:highlight w:val="yellow"/>
        </w:rPr>
        <w:t>rather than going it alone in a world of mega-regional deals. And the U.S. could</w:t>
      </w:r>
      <w:r>
        <w:t xml:space="preserve"> then </w:t>
      </w:r>
      <w:r w:rsidRPr="001E5DEF">
        <w:rPr>
          <w:rStyle w:val="StyleUnderline"/>
          <w:highlight w:val="yellow"/>
        </w:rPr>
        <w:t>return to its historic role as a champion of multilateral trade</w:t>
      </w:r>
      <w:r>
        <w:t>.</w:t>
      </w:r>
    </w:p>
    <w:p w:rsidR="007D0461" w:rsidRDefault="007D0461" w:rsidP="007D0461">
      <w:pPr>
        <w:pStyle w:val="Heading4"/>
      </w:pPr>
      <w:r>
        <w:lastRenderedPageBreak/>
        <w:t xml:space="preserve">Trade is inevitable, but </w:t>
      </w:r>
      <w:r w:rsidRPr="003B3D8C">
        <w:rPr>
          <w:u w:val="single"/>
        </w:rPr>
        <w:t>rules-based</w:t>
      </w:r>
      <w:r>
        <w:t xml:space="preserve"> global trade is critical to U.S. leadership, alliances, and global stability – Deals are inevitable, but the </w:t>
      </w:r>
      <w:r>
        <w:rPr>
          <w:u w:val="single"/>
        </w:rPr>
        <w:t>orderly nature</w:t>
      </w:r>
      <w:r>
        <w:t xml:space="preserve"> of trade is not ensured; Restraining China via the TPP is key</w:t>
      </w:r>
    </w:p>
    <w:p w:rsidR="007D0461" w:rsidRPr="003147F2" w:rsidRDefault="007D0461" w:rsidP="007D0461">
      <w:pPr>
        <w:rPr>
          <w:sz w:val="16"/>
        </w:rPr>
      </w:pPr>
      <w:r w:rsidRPr="003147F2">
        <w:rPr>
          <w:rStyle w:val="Style13ptBold"/>
        </w:rPr>
        <w:t>Green 14</w:t>
      </w:r>
      <w:r w:rsidRPr="003147F2">
        <w:t xml:space="preserve"> </w:t>
      </w:r>
      <w:r w:rsidRPr="003147F2">
        <w:rPr>
          <w:sz w:val="16"/>
        </w:rPr>
        <w:t>(Dr. Michael, Senior Vice President for Asia and Japan Chair, Center for Strategic and International Studies (CSIS) Associate Professor, Edmund A. Walsh School of Foreign Service, Georgetown University, “TPP AND AMERICAN GRAND STRATEGY IN THE ASIA PACIFIC REGION”, http://csis.org/files/attachments/ts150317_Green.pdf)</w:t>
      </w:r>
    </w:p>
    <w:p w:rsidR="007D0461" w:rsidRDefault="007D0461" w:rsidP="007D0461">
      <w:pPr>
        <w:rPr>
          <w:sz w:val="16"/>
        </w:rPr>
      </w:pPr>
      <w:r w:rsidRPr="001F4432">
        <w:rPr>
          <w:sz w:val="16"/>
        </w:rPr>
        <w:t xml:space="preserve">In the 1930s the United States forgot the indispensable role of trade in securing the Pacific and passed the Smoot-Hawley tariffs, cutting Japan’s trade with the United States in half and driving Tokyo towards a violent autarkic trading system of its own under the Greater East Asian Co-prosperity Sphere. Even as the U.S. Marines were landing at Iwo Jima to defeat the Empire of Japan and re-open the Pacific, Americans were planning </w:t>
      </w:r>
      <w:r w:rsidRPr="001F4432">
        <w:rPr>
          <w:rStyle w:val="StyleUnderline"/>
          <w:highlight w:val="yellow"/>
        </w:rPr>
        <w:t>the Bretton Woods system</w:t>
      </w:r>
      <w:r>
        <w:t xml:space="preserve"> </w:t>
      </w:r>
      <w:r w:rsidRPr="001F4432">
        <w:rPr>
          <w:sz w:val="16"/>
        </w:rPr>
        <w:t>to ensure that post-war order and stability would be underpinned by an open rules-based economic system. That system</w:t>
      </w:r>
      <w:r>
        <w:t xml:space="preserve"> </w:t>
      </w:r>
      <w:r w:rsidRPr="001F4432">
        <w:rPr>
          <w:rStyle w:val="StyleUnderline"/>
          <w:highlight w:val="yellow"/>
        </w:rPr>
        <w:t>has never been static –to succeed it must continually be strengthened</w:t>
      </w:r>
      <w:r>
        <w:t xml:space="preserve"> </w:t>
      </w:r>
      <w:r w:rsidRPr="001F4432">
        <w:rPr>
          <w:rStyle w:val="StyleUnderline"/>
          <w:highlight w:val="yellow"/>
        </w:rPr>
        <w:t>with new member states drawn in</w:t>
      </w:r>
      <w:r>
        <w:t xml:space="preserve">, </w:t>
      </w:r>
      <w:r w:rsidRPr="001F4432">
        <w:rPr>
          <w:sz w:val="16"/>
        </w:rPr>
        <w:t xml:space="preserve">new markets opened, </w:t>
      </w:r>
      <w:r w:rsidRPr="001F4432">
        <w:rPr>
          <w:rStyle w:val="StyleUnderline"/>
          <w:highlight w:val="yellow"/>
        </w:rPr>
        <w:t xml:space="preserve">and the rules updated </w:t>
      </w:r>
      <w:r w:rsidRPr="001F4432">
        <w:rPr>
          <w:sz w:val="16"/>
        </w:rPr>
        <w:t>to reflect new economic realities</w:t>
      </w:r>
      <w:r>
        <w:t xml:space="preserve">. </w:t>
      </w:r>
      <w:r w:rsidRPr="001F4432">
        <w:rPr>
          <w:sz w:val="16"/>
        </w:rPr>
        <w:t xml:space="preserve">The Trans Pacific Partnership </w:t>
      </w:r>
      <w:r>
        <w:t>(</w:t>
      </w:r>
      <w:r w:rsidRPr="001F4432">
        <w:rPr>
          <w:rStyle w:val="StyleUnderline"/>
          <w:highlight w:val="yellow"/>
        </w:rPr>
        <w:t>TPP) represents the most important effort to modernize trade across the Pacific</w:t>
      </w:r>
      <w:r>
        <w:t xml:space="preserve"> </w:t>
      </w:r>
      <w:r w:rsidRPr="001F4432">
        <w:rPr>
          <w:sz w:val="16"/>
        </w:rPr>
        <w:t>in a generation. The negotiations with Australia, Brunei, Canada, Chile, Japan, Malaysia, Mexico, New Zealand, Peru, Singapore, and Vietnam are almost complete and offer significant economic and trade gains to the United States. The Peterson Institute’s 2012 model demonstrates annual economic gains of $77.5 billion in 2025 for the United States in 2007 dollars with an increase of exports by $124 billion</w:t>
      </w:r>
      <w:r>
        <w:t xml:space="preserve">. </w:t>
      </w:r>
      <w:r w:rsidRPr="001F4432">
        <w:rPr>
          <w:rStyle w:val="StyleUnderline"/>
          <w:highlight w:val="yellow"/>
        </w:rPr>
        <w:t>A successful TPP</w:t>
      </w:r>
      <w:r>
        <w:t xml:space="preserve"> agreement </w:t>
      </w:r>
      <w:r w:rsidRPr="001F4432">
        <w:rPr>
          <w:rStyle w:val="StyleUnderline"/>
          <w:highlight w:val="yellow"/>
        </w:rPr>
        <w:t>will build on global trading agreements at Doha by expanding into uncovered areas such as services, investment, competition, regulatory coherence. TPP will strengthen investor protection, discipline</w:t>
      </w:r>
      <w:r>
        <w:t xml:space="preserve"> large </w:t>
      </w:r>
      <w:r w:rsidRPr="001F4432">
        <w:rPr>
          <w:rStyle w:val="StyleUnderline"/>
          <w:highlight w:val="yellow"/>
        </w:rPr>
        <w:t>state owned enterprises, enhance intellectual property rights</w:t>
      </w:r>
      <w:r>
        <w:t xml:space="preserve"> protection </w:t>
      </w:r>
      <w:r w:rsidRPr="001F4432">
        <w:rPr>
          <w:rStyle w:val="StyleUnderline"/>
          <w:highlight w:val="yellow"/>
        </w:rPr>
        <w:t>and integrate the existing “spaghetti bowl” of trading agreements</w:t>
      </w:r>
      <w:r>
        <w:t xml:space="preserve"> –all </w:t>
      </w:r>
      <w:r w:rsidRPr="001F4432">
        <w:rPr>
          <w:rStyle w:val="StyleUnderline"/>
          <w:highlight w:val="yellow"/>
        </w:rPr>
        <w:t>making it easier and fairer for</w:t>
      </w:r>
      <w:r>
        <w:t xml:space="preserve"> </w:t>
      </w:r>
      <w:r w:rsidRPr="00E67215">
        <w:rPr>
          <w:sz w:val="16"/>
        </w:rPr>
        <w:t xml:space="preserve">large, medium and small </w:t>
      </w:r>
      <w:r w:rsidRPr="001F4432">
        <w:rPr>
          <w:rStyle w:val="StyleUnderline"/>
          <w:highlight w:val="yellow"/>
        </w:rPr>
        <w:t>U.S. firms to export</w:t>
      </w:r>
      <w:r>
        <w:t xml:space="preserve"> </w:t>
      </w:r>
      <w:r w:rsidRPr="00E67215">
        <w:rPr>
          <w:sz w:val="16"/>
        </w:rPr>
        <w:t xml:space="preserve">to the world’s most dynamic region. But as Robert Morris, Alfred Thayer Mahan, or Franklin Delano Roosevelt would add – TPP will also reinforce American strategic interests in the Asia Pacific region at a time of major uncertainty. America turned protectionist in the 1930s just as Japan was emerging as a revisionist power seeking to push the United States out of the Pacific. Today we face a similar, if somewhat more benign circumstance. The United States is more powerful today than we were in the 1930s and Asia is made up of nation states rather than loosely held and vulnerable European colonies as it was before the war. Moreover, most of the states are democratic or transitioning towards democracy. Nevertheless, </w:t>
      </w:r>
      <w:r w:rsidRPr="00E67215">
        <w:rPr>
          <w:rStyle w:val="StyleUnderline"/>
          <w:highlight w:val="yellow"/>
        </w:rPr>
        <w:t>China’s rhetoric and behavior in the region bear some menacing overtones from previous eras and have rattled neighboring states</w:t>
      </w:r>
      <w:r>
        <w:t xml:space="preserve"> </w:t>
      </w:r>
      <w:r w:rsidRPr="00E67215">
        <w:rPr>
          <w:sz w:val="16"/>
        </w:rPr>
        <w:t xml:space="preserve">from India to Japan. Last April in Shanghai, President </w:t>
      </w:r>
      <w:r w:rsidRPr="00E67215">
        <w:rPr>
          <w:rStyle w:val="StyleUnderline"/>
          <w:highlight w:val="yellow"/>
        </w:rPr>
        <w:t>Xi</w:t>
      </w:r>
      <w:r>
        <w:t xml:space="preserve"> Jinping </w:t>
      </w:r>
      <w:r w:rsidRPr="00E67215">
        <w:rPr>
          <w:rStyle w:val="StyleUnderline"/>
          <w:highlight w:val="yellow"/>
        </w:rPr>
        <w:t>called for a “new security order in Asia” without “blocs”</w:t>
      </w:r>
      <w:r>
        <w:t xml:space="preserve"> –</w:t>
      </w:r>
      <w:r w:rsidRPr="00E67215">
        <w:rPr>
          <w:sz w:val="16"/>
        </w:rPr>
        <w:t>a direct reference to the network of U.S. alliances that have kept the peace since the war</w:t>
      </w:r>
      <w:r w:rsidRPr="00E67215">
        <w:rPr>
          <w:rStyle w:val="StyleUnderline"/>
          <w:highlight w:val="yellow"/>
        </w:rPr>
        <w:t>. The P</w:t>
      </w:r>
      <w:r>
        <w:t xml:space="preserve">eoples </w:t>
      </w:r>
      <w:r w:rsidRPr="00E67215">
        <w:rPr>
          <w:rStyle w:val="StyleUnderline"/>
          <w:highlight w:val="yellow"/>
        </w:rPr>
        <w:t>L</w:t>
      </w:r>
      <w:r>
        <w:t xml:space="preserve">iberation </w:t>
      </w:r>
      <w:r w:rsidRPr="00E67215">
        <w:rPr>
          <w:rStyle w:val="StyleUnderline"/>
          <w:highlight w:val="yellow"/>
        </w:rPr>
        <w:t>A</w:t>
      </w:r>
      <w:r>
        <w:t xml:space="preserve">rmy </w:t>
      </w:r>
      <w:r w:rsidRPr="00E67215">
        <w:rPr>
          <w:rStyle w:val="StyleUnderline"/>
          <w:highlight w:val="yellow"/>
        </w:rPr>
        <w:t>budget has increased at double digit growth rates</w:t>
      </w:r>
      <w:r w:rsidRPr="00E67215">
        <w:rPr>
          <w:rStyle w:val="StyleUnderline"/>
        </w:rPr>
        <w:t xml:space="preserve"> </w:t>
      </w:r>
      <w:r w:rsidRPr="00E67215">
        <w:rPr>
          <w:sz w:val="16"/>
        </w:rPr>
        <w:t>over the past two decades, arming China with new capabilities to challenge the United States in outer-space, cyber-space and the offshore island chain stretching from Japan through the Philippines to the Straits of Malacca. As CSIS demonstrated with previously unavailable footage on our Asia Maritime Transparency Initiative (AMTI) website</w:t>
      </w:r>
      <w:r>
        <w:t xml:space="preserve">, </w:t>
      </w:r>
      <w:r w:rsidRPr="00E67215">
        <w:rPr>
          <w:rStyle w:val="StyleUnderline"/>
          <w:highlight w:val="yellow"/>
        </w:rPr>
        <w:t>China has converted</w:t>
      </w:r>
      <w:r>
        <w:t xml:space="preserve"> </w:t>
      </w:r>
      <w:r w:rsidRPr="00E67215">
        <w:rPr>
          <w:sz w:val="16"/>
        </w:rPr>
        <w:t xml:space="preserve">six small rocky </w:t>
      </w:r>
      <w:r w:rsidRPr="00E67215">
        <w:rPr>
          <w:rStyle w:val="StyleUnderline"/>
          <w:highlight w:val="yellow"/>
        </w:rPr>
        <w:t>crops in the South China Sea into military facilities</w:t>
      </w:r>
      <w:r>
        <w:t xml:space="preserve"> </w:t>
      </w:r>
      <w:r w:rsidRPr="00E67215">
        <w:rPr>
          <w:sz w:val="16"/>
        </w:rPr>
        <w:t xml:space="preserve">designed to increase military dominance over smaller countries like the Philippines and Vietnam with which Beijing is contesting control of maritime domain. At the same time, it is important to emphasize that </w:t>
      </w:r>
      <w:r w:rsidRPr="00E67215">
        <w:rPr>
          <w:rStyle w:val="StyleUnderline"/>
          <w:highlight w:val="yellow"/>
        </w:rPr>
        <w:t>Beijing still considers the U</w:t>
      </w:r>
      <w:r>
        <w:t xml:space="preserve">nited </w:t>
      </w:r>
      <w:r w:rsidRPr="00E67215">
        <w:rPr>
          <w:rStyle w:val="StyleUnderline"/>
          <w:highlight w:val="yellow"/>
        </w:rPr>
        <w:t>S</w:t>
      </w:r>
      <w:r>
        <w:t xml:space="preserve">tates </w:t>
      </w:r>
      <w:r w:rsidRPr="00E67215">
        <w:rPr>
          <w:rStyle w:val="StyleUnderline"/>
          <w:highlight w:val="yellow"/>
        </w:rPr>
        <w:t>to be its most important strategic counterpart and trading partner</w:t>
      </w:r>
      <w:r>
        <w:t xml:space="preserve"> </w:t>
      </w:r>
      <w:r w:rsidRPr="00E67215">
        <w:rPr>
          <w:sz w:val="16"/>
        </w:rPr>
        <w:t>in the world and Xi has proposed a “New Model of Great Power Relations” with Washington aimed at sharing rather than contesting power in the Pacific. If we were a declining or even static power, such power-sharing might be tempting. In fact, however, we are a nation with unique competitiveness, abundant energy, and allies and partners in the Asia Pacific eager to see us lead.</w:t>
      </w:r>
      <w:r>
        <w:t xml:space="preserve"> </w:t>
      </w:r>
      <w:r w:rsidRPr="00E67215">
        <w:rPr>
          <w:rStyle w:val="StyleUnderline"/>
          <w:highlight w:val="yellow"/>
        </w:rPr>
        <w:t>We are</w:t>
      </w:r>
      <w:r>
        <w:t xml:space="preserve"> therefore </w:t>
      </w:r>
      <w:r w:rsidRPr="00E67215">
        <w:rPr>
          <w:rStyle w:val="StyleUnderline"/>
          <w:highlight w:val="yellow"/>
        </w:rPr>
        <w:t xml:space="preserve">positioned to shape a </w:t>
      </w:r>
      <w:r w:rsidRPr="00E67215">
        <w:rPr>
          <w:sz w:val="14"/>
        </w:rPr>
        <w:t>new cooperative</w:t>
      </w:r>
      <w:r w:rsidRPr="00E67215">
        <w:rPr>
          <w:rStyle w:val="StyleUnderline"/>
          <w:sz w:val="14"/>
          <w:highlight w:val="yellow"/>
        </w:rPr>
        <w:t xml:space="preserve"> </w:t>
      </w:r>
      <w:r w:rsidRPr="00E67215">
        <w:rPr>
          <w:rStyle w:val="StyleUnderline"/>
          <w:highlight w:val="yellow"/>
        </w:rPr>
        <w:t xml:space="preserve">relationship with China based not on </w:t>
      </w:r>
      <w:r w:rsidRPr="00E67215">
        <w:rPr>
          <w:sz w:val="16"/>
        </w:rPr>
        <w:t>relaxing the rules and splitting our differences, but instead on a</w:t>
      </w:r>
      <w:r w:rsidRPr="00E67215">
        <w:rPr>
          <w:rStyle w:val="StyleUnderline"/>
          <w:sz w:val="16"/>
          <w:highlight w:val="yellow"/>
        </w:rPr>
        <w:t xml:space="preserve"> </w:t>
      </w:r>
      <w:r w:rsidRPr="00E67215">
        <w:rPr>
          <w:rStyle w:val="StyleUnderline"/>
          <w:highlight w:val="yellow"/>
        </w:rPr>
        <w:t xml:space="preserve">broadening </w:t>
      </w:r>
      <w:r w:rsidRPr="00E67215">
        <w:rPr>
          <w:sz w:val="16"/>
        </w:rPr>
        <w:t>and deepening</w:t>
      </w:r>
      <w:r w:rsidRPr="00E67215">
        <w:rPr>
          <w:rStyle w:val="StyleUnderline"/>
          <w:highlight w:val="yellow"/>
        </w:rPr>
        <w:t xml:space="preserve"> of </w:t>
      </w:r>
      <w:r w:rsidRPr="00E67215">
        <w:rPr>
          <w:sz w:val="16"/>
        </w:rPr>
        <w:t xml:space="preserve">the </w:t>
      </w:r>
      <w:r w:rsidRPr="00E67215">
        <w:rPr>
          <w:rStyle w:val="StyleUnderline"/>
          <w:highlight w:val="yellow"/>
        </w:rPr>
        <w:t xml:space="preserve">rules that would dissuade China from revisionism and encourage </w:t>
      </w:r>
      <w:r w:rsidRPr="00E67215">
        <w:rPr>
          <w:sz w:val="16"/>
        </w:rPr>
        <w:t xml:space="preserve">peaceful </w:t>
      </w:r>
      <w:r w:rsidRPr="00E67215">
        <w:rPr>
          <w:rStyle w:val="StyleUnderline"/>
          <w:highlight w:val="yellow"/>
        </w:rPr>
        <w:t>cooperation and integration</w:t>
      </w:r>
      <w:r w:rsidRPr="00E67215">
        <w:rPr>
          <w:rStyle w:val="StyleUnderline"/>
        </w:rPr>
        <w:t xml:space="preserve"> </w:t>
      </w:r>
      <w:r w:rsidRPr="00E67215">
        <w:rPr>
          <w:sz w:val="16"/>
        </w:rPr>
        <w:t xml:space="preserve">down the road. Successful completion of TPP is central to that mission in three ways. First, </w:t>
      </w:r>
      <w:r w:rsidRPr="00E67215">
        <w:rPr>
          <w:rStyle w:val="StyleUnderline"/>
          <w:highlight w:val="yellow"/>
        </w:rPr>
        <w:t>TPP will solidify our key alliances and partnerships</w:t>
      </w:r>
      <w:r w:rsidRPr="00E67215">
        <w:rPr>
          <w:sz w:val="16"/>
        </w:rPr>
        <w:t xml:space="preserve">. Japan is the linchpin of American presence in the Asia Pacific region, hosting our major air and naval assets and standing as a partner on rule-making and support for democracy and development across the region. When Prime Minster Shinzo Abe decided to join the TPP negotiations in 2013, it energized American exporters and blunted China’s efforts to convince smaller countries not to join. Japan has the third largest economy in the world, yet only about 17% of Japanese trade is covered by economic partnerships or free trade agreements. The Abe government has already made significant moves to reform the agricultural sector and the differences in our position with Japan in the negotiations are now small in dollar terms, though politically sensitive. On the rule-making side, we and Japan are essentially on the same page. Japan stands to gain $119 billion annually from TPP according to the Peterson Institute study. More importantly, TPP would open Japan’s market to American and regional imports and investment, adding real momentum to Prime Minister Abe’s “third arrow” of </w:t>
      </w:r>
      <w:r w:rsidRPr="00E67215">
        <w:rPr>
          <w:sz w:val="16"/>
        </w:rPr>
        <w:lastRenderedPageBreak/>
        <w:t xml:space="preserve">structural reform and further aligning Washington and Tokyo for liberalization elsewhere –increasing the incentives for countries like Vietnam and Malaysia to complete negotiations, for Korea to “dock” the KORUS Free Trade Agreement with TPP, and for China to change the arc of its economic policy towards integration with 21st Century rules for trade. Second, successful </w:t>
      </w:r>
      <w:r w:rsidRPr="00E67215">
        <w:rPr>
          <w:rStyle w:val="StyleUnderline"/>
          <w:highlight w:val="yellow"/>
        </w:rPr>
        <w:t>TPP negotiations will set the standard for competing trade negotiations in the Asia-Pacific region</w:t>
      </w:r>
      <w:r>
        <w:t xml:space="preserve"> </w:t>
      </w:r>
      <w:r w:rsidRPr="00E67215">
        <w:rPr>
          <w:sz w:val="16"/>
        </w:rPr>
        <w:t>that do not include the United States.</w:t>
      </w:r>
      <w:r>
        <w:t xml:space="preserve"> </w:t>
      </w:r>
      <w:r w:rsidRPr="00E67215">
        <w:rPr>
          <w:rStyle w:val="StyleUnderline"/>
          <w:highlight w:val="yellow"/>
        </w:rPr>
        <w:t>Principal among these is</w:t>
      </w:r>
      <w:r>
        <w:t xml:space="preserve"> </w:t>
      </w:r>
      <w:r w:rsidRPr="00E67215">
        <w:rPr>
          <w:sz w:val="16"/>
        </w:rPr>
        <w:t xml:space="preserve">the Regional Comprehensive Economic Partnership </w:t>
      </w:r>
      <w:r>
        <w:t>(</w:t>
      </w:r>
      <w:r w:rsidRPr="00E67215">
        <w:rPr>
          <w:rStyle w:val="StyleUnderline"/>
          <w:highlight w:val="yellow"/>
        </w:rPr>
        <w:t>RCEP</w:t>
      </w:r>
      <w:r>
        <w:t xml:space="preserve">), </w:t>
      </w:r>
      <w:r w:rsidRPr="00E67215">
        <w:rPr>
          <w:sz w:val="16"/>
        </w:rPr>
        <w:t>which covers the ten ASEAN member countries and six of their major trading partners — China, Japan, India, South Korea, Australia and New Zealand. RCEP has its roots in Malaysian Prime Minister Mohammed Mahathir’s concept of an “East Asian Economic Community” which he hoped in the late 1980s would counter the establishment of the Asia Pacific Economic Cooperation (APEC) summits and the North American Free Trade Agreement (NAFTA). With the presence of U.S. allies like Japan and Australia in the talks</w:t>
      </w:r>
      <w:r>
        <w:t xml:space="preserve">, </w:t>
      </w:r>
      <w:r w:rsidRPr="00E67215">
        <w:rPr>
          <w:rStyle w:val="StyleUnderline"/>
          <w:highlight w:val="yellow"/>
        </w:rPr>
        <w:t>RCEP is unlikely to become an anti-U.S. bloc, but the group is dominated by China</w:t>
      </w:r>
      <w:r>
        <w:t xml:space="preserve"> </w:t>
      </w:r>
      <w:r w:rsidRPr="00E67215">
        <w:rPr>
          <w:rStyle w:val="StyleUnderline"/>
          <w:highlight w:val="yellow"/>
        </w:rPr>
        <w:t>and</w:t>
      </w:r>
      <w:r>
        <w:t xml:space="preserve"> </w:t>
      </w:r>
      <w:r w:rsidRPr="00E67215">
        <w:rPr>
          <w:sz w:val="16"/>
        </w:rPr>
        <w:t xml:space="preserve">other countries that </w:t>
      </w:r>
      <w:r w:rsidRPr="00E67215">
        <w:rPr>
          <w:rStyle w:val="StyleUnderline"/>
          <w:highlight w:val="yellow"/>
        </w:rPr>
        <w:t>will drive for lower levels of liberalization and a less binding set of rules</w:t>
      </w:r>
      <w:r w:rsidRPr="00E67215">
        <w:rPr>
          <w:rStyle w:val="StyleUnderline"/>
        </w:rPr>
        <w:t xml:space="preserve"> </w:t>
      </w:r>
      <w:r w:rsidRPr="00E67215">
        <w:rPr>
          <w:sz w:val="16"/>
        </w:rPr>
        <w:t xml:space="preserve">for state-owned enterprises, labor and the environment. In surveys of Asian elites taken last spring, CSIS found that a majority of experts thought TPP had greater momentum than RCEP. That increases the likelihood that </w:t>
      </w:r>
      <w:r w:rsidRPr="00E67215">
        <w:rPr>
          <w:rStyle w:val="StyleUnderline"/>
          <w:highlight w:val="yellow"/>
        </w:rPr>
        <w:t>TPP will set higher standards for liberalization and empower countries</w:t>
      </w:r>
      <w:r>
        <w:t xml:space="preserve"> </w:t>
      </w:r>
      <w:r w:rsidRPr="00E67215">
        <w:rPr>
          <w:sz w:val="16"/>
        </w:rPr>
        <w:t xml:space="preserve">like Japan, Australia or Singapore that want those Asian-only </w:t>
      </w:r>
      <w:r w:rsidRPr="00E67215">
        <w:rPr>
          <w:rStyle w:val="StyleUnderline"/>
          <w:highlight w:val="yellow"/>
        </w:rPr>
        <w:t>negotiations to strive for NAFTA-plus outcomes</w:t>
      </w:r>
      <w:r>
        <w:t xml:space="preserve">. </w:t>
      </w:r>
      <w:r w:rsidRPr="00E67215">
        <w:rPr>
          <w:sz w:val="16"/>
        </w:rPr>
        <w:t xml:space="preserve">TPP and RCEP do not necessarily have to be in a zero-sum race against each other –competitive trade liberalization means that those countries counting on lower standards of trade liberalization will be pressed by TPP completion to open more themselves. </w:t>
      </w:r>
      <w:r w:rsidRPr="00E67215">
        <w:rPr>
          <w:rStyle w:val="StyleUnderline"/>
          <w:highlight w:val="yellow"/>
        </w:rPr>
        <w:t>The net effect</w:t>
      </w:r>
      <w:r>
        <w:t xml:space="preserve"> </w:t>
      </w:r>
      <w:r w:rsidRPr="00E67215">
        <w:rPr>
          <w:sz w:val="16"/>
        </w:rPr>
        <w:t>will be rule-making led by Washington in partnership with Tokyo, Canberra and other like-minded states and therefore a regional architecture of institutions that</w:t>
      </w:r>
      <w:r>
        <w:t xml:space="preserve"> </w:t>
      </w:r>
      <w:r w:rsidRPr="00E67215">
        <w:rPr>
          <w:rStyle w:val="StyleUnderline"/>
          <w:highlight w:val="yellow"/>
        </w:rPr>
        <w:t>reduces the temptation for rising powers to try to change the rules.</w:t>
      </w:r>
      <w:r>
        <w:t xml:space="preserve"> </w:t>
      </w:r>
      <w:r w:rsidRPr="00E67215">
        <w:rPr>
          <w:sz w:val="16"/>
        </w:rPr>
        <w:t xml:space="preserve">Third, successful TPP negotiations will align the entire region better as China chooses its own economic future. Initially, Beijing was hostile to TPP, charging that the negotiation was aimed at “containing” China by creating a collective security framework like NATO in Asia. Chinese diplomats and proxies actively lobbied against TPP in countries like Japan, Australia and Malaysia. Once Japan joined the negotiations, however, TPP became a force too large for China to blunt. Japan’s participation also coincided with a somewhat more ambitious economic reform plan under Xi and Chinese Premier Li Keqiang. Chinese officials began arguing that perhaps TPP would be useful for China’s economic reform as a source of external pressure the way WTO succession was in the 1990s as then-Premier Zhu </w:t>
      </w:r>
      <w:proofErr w:type="spellStart"/>
      <w:r w:rsidRPr="00E67215">
        <w:rPr>
          <w:sz w:val="16"/>
        </w:rPr>
        <w:t>Rongji</w:t>
      </w:r>
      <w:proofErr w:type="spellEnd"/>
      <w:r w:rsidRPr="00E67215">
        <w:rPr>
          <w:sz w:val="16"/>
        </w:rPr>
        <w:t xml:space="preserve"> restructured state-owned enterprises. In the </w:t>
      </w:r>
      <w:proofErr w:type="spellStart"/>
      <w:r w:rsidRPr="00E67215">
        <w:rPr>
          <w:sz w:val="16"/>
        </w:rPr>
        <w:t>Sunnylands</w:t>
      </w:r>
      <w:proofErr w:type="spellEnd"/>
      <w:r w:rsidRPr="00E67215">
        <w:rPr>
          <w:sz w:val="16"/>
        </w:rPr>
        <w:t xml:space="preserve"> U.S.-China summit last June the Chinese side requested a briefing on TPP. Then as host of APEC last November, Xi Jinping called for moving towards FTAAP –a free trade area of the Asia Pacific tabled in the 2007 Sydney APEC summit. FTAAP would include all the APEC members, among them China. The other TPP members are certainly not ready to include China in the talks yet, but Beijing’s recent moves signal that</w:t>
      </w:r>
      <w:r>
        <w:t xml:space="preserve"> </w:t>
      </w:r>
      <w:r w:rsidRPr="00E67215">
        <w:rPr>
          <w:rStyle w:val="StyleUnderline"/>
          <w:highlight w:val="yellow"/>
        </w:rPr>
        <w:t>TPP plays a critical role in shaping China’s own internal debate about reform and integration with world trading system</w:t>
      </w:r>
      <w:r>
        <w:t xml:space="preserve">. </w:t>
      </w:r>
      <w:r w:rsidRPr="00E67215">
        <w:rPr>
          <w:sz w:val="16"/>
        </w:rPr>
        <w:t>Coupled with TTIP</w:t>
      </w:r>
      <w:r>
        <w:t xml:space="preserve">, </w:t>
      </w:r>
      <w:r w:rsidRPr="00E67215">
        <w:rPr>
          <w:rStyle w:val="StyleUnderline"/>
          <w:highlight w:val="yellow"/>
        </w:rPr>
        <w:t>TPP has real potential to not only pull China into modern rule-making, but re-energize global talks at Doha</w:t>
      </w:r>
      <w:r>
        <w:t xml:space="preserve"> </w:t>
      </w:r>
      <w:r w:rsidRPr="00E67215">
        <w:rPr>
          <w:sz w:val="16"/>
        </w:rPr>
        <w:t xml:space="preserve">as a whole. To conclude, one might briefly consider the national security impact should TPP talks completely stall this year. The U.S. economy is strong enough to weather any breakdown in trade talks for now, but President Obama’s goal of increasing exports would suffer over the longer-term as alternate trade agreements drew to a close without our rules or our membership. Meanwhile, our Asian allies and partners would begin questioning the commitment of the administration and Congress to the Asia Pacific region, including our will power to resist Chinese coercion, North Korean provocations, and backsliding on democratization in Burma/Myanmar. TPP does not offer a specific solution to any of these challenges, but it does indicate how ready we are to continue leading in the region. Japan’s stock market would probably react negatively to any break-down of TPP talks and investors would question Prime Minister Abe’s commitment to reform and restructuring. A hit to Japanese growth and credibility would be a hit to U.S. strategic interests. </w:t>
      </w:r>
      <w:r w:rsidRPr="00E67215">
        <w:rPr>
          <w:rStyle w:val="StyleUnderline"/>
          <w:highlight w:val="yellow"/>
        </w:rPr>
        <w:t>China</w:t>
      </w:r>
      <w:r w:rsidRPr="00E67215">
        <w:rPr>
          <w:rStyle w:val="StyleUnderline"/>
        </w:rPr>
        <w:t xml:space="preserve"> </w:t>
      </w:r>
      <w:r w:rsidRPr="00E67215">
        <w:rPr>
          <w:sz w:val="16"/>
        </w:rPr>
        <w:t xml:space="preserve">meanwhile, </w:t>
      </w:r>
      <w:r w:rsidRPr="00E67215">
        <w:rPr>
          <w:rStyle w:val="StyleUnderline"/>
          <w:highlight w:val="yellow"/>
        </w:rPr>
        <w:t>would return to debating its own economic future without the prospect of an over-arching set of</w:t>
      </w:r>
      <w:r>
        <w:t xml:space="preserve"> </w:t>
      </w:r>
      <w:r w:rsidRPr="00E67215">
        <w:rPr>
          <w:sz w:val="16"/>
        </w:rPr>
        <w:t xml:space="preserve">global and trans-Pacific </w:t>
      </w:r>
      <w:r w:rsidRPr="00E67215">
        <w:rPr>
          <w:rStyle w:val="StyleUnderline"/>
          <w:highlight w:val="yellow"/>
        </w:rPr>
        <w:t>rules and institutions that would determine Beijing’s own competitiveness and ability to grow.</w:t>
      </w:r>
      <w:r>
        <w:t xml:space="preserve"> </w:t>
      </w:r>
      <w:r w:rsidRPr="00E67215">
        <w:rPr>
          <w:sz w:val="16"/>
        </w:rPr>
        <w:t xml:space="preserve">American leadership, trade -- and ultimately security—would suffer. It would be an exaggeration to say that failure of TPP would amount to another Smoot-Hawley tariff, but </w:t>
      </w:r>
      <w:r w:rsidRPr="00E67215">
        <w:rPr>
          <w:rStyle w:val="StyleUnderline"/>
          <w:highlight w:val="yellow"/>
        </w:rPr>
        <w:t>a generation from now such a failure could be one of the lost opportunities historians point back to should this region fall victim to</w:t>
      </w:r>
      <w:r w:rsidRPr="00E67215">
        <w:rPr>
          <w:rStyle w:val="StyleUnderline"/>
        </w:rPr>
        <w:t xml:space="preserve"> </w:t>
      </w:r>
      <w:r>
        <w:t xml:space="preserve">the </w:t>
      </w:r>
      <w:r w:rsidRPr="00E67215">
        <w:rPr>
          <w:rStyle w:val="StyleUnderline"/>
          <w:highlight w:val="yellow"/>
        </w:rPr>
        <w:t>great power rivalries</w:t>
      </w:r>
      <w:r>
        <w:t xml:space="preserve"> </w:t>
      </w:r>
      <w:r w:rsidRPr="00E67215">
        <w:rPr>
          <w:sz w:val="16"/>
        </w:rPr>
        <w:t>of the 19th Century instead of achieving the enormous potential for prosperity of the 21st Century.</w:t>
      </w:r>
    </w:p>
    <w:p w:rsidR="007D0461" w:rsidRDefault="007D0461" w:rsidP="007D0461">
      <w:pPr>
        <w:pStyle w:val="Heading4"/>
      </w:pPr>
      <w:r>
        <w:t xml:space="preserve">Leadership &amp; alliances </w:t>
      </w:r>
      <w:r w:rsidRPr="00EB4219">
        <w:rPr>
          <w:u w:val="single"/>
        </w:rPr>
        <w:t>deter</w:t>
      </w:r>
      <w:r>
        <w:t xml:space="preserve"> nuclear conflict</w:t>
      </w:r>
    </w:p>
    <w:p w:rsidR="007D0461" w:rsidRDefault="007D0461" w:rsidP="007D0461">
      <w:r w:rsidRPr="008268A3">
        <w:rPr>
          <w:rStyle w:val="Style13ptBold"/>
        </w:rPr>
        <w:t>Brooks 13</w:t>
      </w:r>
      <w:r>
        <w:t xml:space="preserve"> </w:t>
      </w:r>
      <w:r w:rsidRPr="008268A3">
        <w:rPr>
          <w:sz w:val="16"/>
        </w:rPr>
        <w:t xml:space="preserve">(Brooks, Stephen G., </w:t>
      </w:r>
      <w:proofErr w:type="spellStart"/>
      <w:r w:rsidRPr="008268A3">
        <w:rPr>
          <w:sz w:val="16"/>
        </w:rPr>
        <w:t>Ikenberry</w:t>
      </w:r>
      <w:proofErr w:type="spellEnd"/>
      <w:r w:rsidRPr="008268A3">
        <w:rPr>
          <w:sz w:val="16"/>
        </w:rPr>
        <w:t xml:space="preserve">, G. John, </w:t>
      </w:r>
      <w:proofErr w:type="spellStart"/>
      <w:r w:rsidRPr="008268A3">
        <w:rPr>
          <w:sz w:val="16"/>
        </w:rPr>
        <w:t>Wohlforth</w:t>
      </w:r>
      <w:proofErr w:type="spellEnd"/>
      <w:r w:rsidRPr="008268A3">
        <w:rPr>
          <w:sz w:val="16"/>
        </w:rPr>
        <w:t xml:space="preserve">, William C., STEPHEN G. BROOKS is Associate Professor of Government at Dartmouth College. G. JOHN IKENBERRY is Albert G. Milbank Professor of Politics and International Affairs at Princeton University and Global Eminence Scholar at Kyung </w:t>
      </w:r>
      <w:proofErr w:type="spellStart"/>
      <w:r w:rsidRPr="008268A3">
        <w:rPr>
          <w:sz w:val="16"/>
        </w:rPr>
        <w:t>Hee</w:t>
      </w:r>
      <w:proofErr w:type="spellEnd"/>
      <w:r w:rsidRPr="008268A3">
        <w:rPr>
          <w:sz w:val="16"/>
        </w:rPr>
        <w:t xml:space="preserve"> University in Seoul. WILLIAM C. WOHLFORTH is Daniel Webster Professor of Government at Dartmouth College, Foreign Affairs, “Lean Forward”, Jan/Feb, Vol. 92, Issue 1, </w:t>
      </w:r>
      <w:proofErr w:type="gramStart"/>
      <w:r w:rsidRPr="008268A3">
        <w:rPr>
          <w:sz w:val="16"/>
        </w:rPr>
        <w:t>Academic</w:t>
      </w:r>
      <w:proofErr w:type="gramEnd"/>
      <w:r w:rsidRPr="008268A3">
        <w:rPr>
          <w:sz w:val="16"/>
        </w:rPr>
        <w:t xml:space="preserve"> Search Complete)</w:t>
      </w:r>
    </w:p>
    <w:p w:rsidR="007D0461" w:rsidRPr="008268A3" w:rsidRDefault="007D0461" w:rsidP="007D0461">
      <w:pPr>
        <w:rPr>
          <w:rStyle w:val="StyleUnderline"/>
        </w:rPr>
      </w:pPr>
      <w:r w:rsidRPr="008268A3">
        <w:rPr>
          <w:sz w:val="16"/>
        </w:rPr>
        <w:t xml:space="preserve">Of course, even if it is true that the costs of deep engagement fall far below what advocates of retrenchment claim, they would not be worth bearing unless they yielded greater benefits. In fact, they do. The most obvious benefit of </w:t>
      </w:r>
      <w:r w:rsidRPr="008268A3">
        <w:rPr>
          <w:rStyle w:val="StyleUnderline"/>
          <w:highlight w:val="yellow"/>
        </w:rPr>
        <w:t>the current strategy</w:t>
      </w:r>
      <w:r>
        <w:t xml:space="preserve"> </w:t>
      </w:r>
      <w:r w:rsidRPr="008268A3">
        <w:rPr>
          <w:sz w:val="16"/>
        </w:rPr>
        <w:t xml:space="preserve">is that it </w:t>
      </w:r>
      <w:r w:rsidRPr="008268A3">
        <w:rPr>
          <w:rStyle w:val="StyleUnderline"/>
          <w:highlight w:val="yellow"/>
        </w:rPr>
        <w:t>reduces the risk of a dangerous conflict</w:t>
      </w:r>
      <w:r>
        <w:t xml:space="preserve">. The </w:t>
      </w:r>
      <w:r w:rsidRPr="008268A3">
        <w:rPr>
          <w:rStyle w:val="StyleUnderline"/>
          <w:highlight w:val="yellow"/>
        </w:rPr>
        <w:t>U</w:t>
      </w:r>
      <w:r>
        <w:t xml:space="preserve">nited </w:t>
      </w:r>
      <w:r w:rsidRPr="008268A3">
        <w:rPr>
          <w:rStyle w:val="StyleUnderline"/>
          <w:highlight w:val="yellow"/>
        </w:rPr>
        <w:t>S</w:t>
      </w:r>
      <w:r>
        <w:t xml:space="preserve">tates' </w:t>
      </w:r>
      <w:r w:rsidRPr="008268A3">
        <w:rPr>
          <w:rStyle w:val="StyleUnderline"/>
          <w:highlight w:val="yellow"/>
        </w:rPr>
        <w:t>security commitments deter states</w:t>
      </w:r>
      <w:r>
        <w:t xml:space="preserve"> </w:t>
      </w:r>
      <w:r w:rsidRPr="008268A3">
        <w:rPr>
          <w:sz w:val="16"/>
        </w:rPr>
        <w:t xml:space="preserve">with aspirations to regional </w:t>
      </w:r>
      <w:r w:rsidRPr="008268A3">
        <w:rPr>
          <w:sz w:val="16"/>
        </w:rPr>
        <w:lastRenderedPageBreak/>
        <w:t>hegemony</w:t>
      </w:r>
      <w:r>
        <w:t xml:space="preserve"> </w:t>
      </w:r>
      <w:r w:rsidRPr="008268A3">
        <w:rPr>
          <w:rStyle w:val="StyleUnderline"/>
          <w:highlight w:val="yellow"/>
        </w:rPr>
        <w:t>from</w:t>
      </w:r>
      <w:r w:rsidRPr="008268A3">
        <w:rPr>
          <w:rStyle w:val="StyleUnderline"/>
        </w:rPr>
        <w:t xml:space="preserve"> </w:t>
      </w:r>
      <w:r>
        <w:t>c</w:t>
      </w:r>
      <w:r w:rsidRPr="008268A3">
        <w:rPr>
          <w:sz w:val="16"/>
        </w:rPr>
        <w:t>ontemplating</w:t>
      </w:r>
      <w:r>
        <w:t xml:space="preserve"> </w:t>
      </w:r>
      <w:r w:rsidRPr="008268A3">
        <w:rPr>
          <w:rStyle w:val="StyleUnderline"/>
          <w:highlight w:val="yellow"/>
        </w:rPr>
        <w:t>expansion and dissuade</w:t>
      </w:r>
      <w:r>
        <w:t xml:space="preserve"> U.S. </w:t>
      </w:r>
      <w:r w:rsidRPr="008268A3">
        <w:rPr>
          <w:rStyle w:val="StyleUnderline"/>
          <w:highlight w:val="yellow"/>
        </w:rPr>
        <w:t>partners from trying to solve security problems</w:t>
      </w:r>
      <w:r>
        <w:t xml:space="preserve"> </w:t>
      </w:r>
      <w:r w:rsidRPr="008268A3">
        <w:rPr>
          <w:sz w:val="16"/>
        </w:rPr>
        <w:t xml:space="preserve">on their own </w:t>
      </w:r>
      <w:r w:rsidRPr="008268A3">
        <w:rPr>
          <w:rStyle w:val="StyleUnderline"/>
          <w:highlight w:val="yellow"/>
        </w:rPr>
        <w:t>in ways that</w:t>
      </w:r>
      <w:r>
        <w:t xml:space="preserve"> </w:t>
      </w:r>
      <w:r w:rsidRPr="008268A3">
        <w:rPr>
          <w:sz w:val="16"/>
        </w:rPr>
        <w:t xml:space="preserve">would end up </w:t>
      </w:r>
      <w:r w:rsidRPr="008268A3">
        <w:rPr>
          <w:rStyle w:val="StyleUnderline"/>
          <w:highlight w:val="yellow"/>
        </w:rPr>
        <w:t>threaten</w:t>
      </w:r>
      <w:r>
        <w:t xml:space="preserve">ing </w:t>
      </w:r>
      <w:r w:rsidRPr="008268A3">
        <w:rPr>
          <w:rStyle w:val="StyleUnderline"/>
          <w:highlight w:val="yellow"/>
        </w:rPr>
        <w:t>other states</w:t>
      </w:r>
      <w:r>
        <w:t xml:space="preserve">. </w:t>
      </w:r>
      <w:r w:rsidRPr="008268A3">
        <w:rPr>
          <w:rStyle w:val="StyleUnderline"/>
          <w:highlight w:val="yellow"/>
        </w:rPr>
        <w:t>Skeptics discount this benefit by arguing</w:t>
      </w:r>
      <w:r>
        <w:t xml:space="preserve"> </w:t>
      </w:r>
      <w:r w:rsidRPr="008268A3">
        <w:rPr>
          <w:sz w:val="16"/>
        </w:rPr>
        <w:t xml:space="preserve">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8268A3">
        <w:rPr>
          <w:rStyle w:val="StyleUnderline"/>
          <w:highlight w:val="yellow"/>
        </w:rPr>
        <w:t>multipolarity</w:t>
      </w:r>
      <w:proofErr w:type="spellEnd"/>
      <w:r>
        <w:t xml:space="preserve"> </w:t>
      </w:r>
      <w:r w:rsidRPr="008268A3">
        <w:rPr>
          <w:sz w:val="16"/>
        </w:rPr>
        <w:t xml:space="preserve">without the American pacifier. But </w:t>
      </w:r>
      <w:r w:rsidRPr="008268A3">
        <w:rPr>
          <w:rStyle w:val="StyleUnderline"/>
          <w:highlight w:val="yellow"/>
        </w:rPr>
        <w:t>that outlook is</w:t>
      </w:r>
      <w:r w:rsidRPr="008268A3">
        <w:rPr>
          <w:rStyle w:val="StyleUnderline"/>
        </w:rPr>
        <w:t xml:space="preserve"> </w:t>
      </w:r>
      <w:r>
        <w:t xml:space="preserve">too </w:t>
      </w:r>
      <w:r w:rsidRPr="008268A3">
        <w:rPr>
          <w:rStyle w:val="StyleUnderline"/>
          <w:highlight w:val="yellow"/>
        </w:rPr>
        <w:t>sanguine. If Washington got out of East Asia, Japan and South Korea would</w:t>
      </w:r>
      <w:r>
        <w:t xml:space="preserve"> </w:t>
      </w:r>
      <w:r w:rsidRPr="008268A3">
        <w:rPr>
          <w:sz w:val="16"/>
        </w:rPr>
        <w:t xml:space="preserve">likely expand their military capabilities and </w:t>
      </w:r>
      <w:r w:rsidRPr="008268A3">
        <w:rPr>
          <w:rStyle w:val="StyleUnderline"/>
          <w:highlight w:val="yellow"/>
        </w:rPr>
        <w:t>go nuclear, which could provoke a destabilizing reaction from China.</w:t>
      </w:r>
      <w:r>
        <w:t xml:space="preserve"> </w:t>
      </w:r>
      <w:r w:rsidRPr="008268A3">
        <w:rPr>
          <w:sz w:val="16"/>
        </w:rPr>
        <w:t xml:space="preserve">It's worth noting that during the Cold War, both South Korea and Taiwan tried to obtain nuclear weapons; </w:t>
      </w:r>
      <w:r w:rsidRPr="008268A3">
        <w:rPr>
          <w:rStyle w:val="StyleUnderline"/>
          <w:highlight w:val="yellow"/>
        </w:rPr>
        <w:t>the only thing that stopped them was the U</w:t>
      </w:r>
      <w:r>
        <w:t xml:space="preserve">nited </w:t>
      </w:r>
      <w:r w:rsidRPr="008268A3">
        <w:rPr>
          <w:rStyle w:val="StyleUnderline"/>
          <w:highlight w:val="yellow"/>
        </w:rPr>
        <w:t>S</w:t>
      </w:r>
      <w:r>
        <w:t>tates</w:t>
      </w:r>
      <w:r w:rsidRPr="008268A3">
        <w:rPr>
          <w:sz w:val="16"/>
        </w:rPr>
        <w:t>, which used its security commitments to restrain their nuclear temptations. Similarly, were the United States to leave the Middle East, the countries currently backed by Washington--notably, Israel, Egypt, and Saudi Arabia--might act in ways that would intensify the region's security dilemmas.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t xml:space="preserve"> </w:t>
      </w:r>
      <w:r w:rsidRPr="008268A3">
        <w:rPr>
          <w:sz w:val="16"/>
        </w:rPr>
        <w:t>Given how easily a</w:t>
      </w:r>
      <w:r w:rsidRPr="008268A3">
        <w:rPr>
          <w:rStyle w:val="StyleUnderline"/>
          <w:sz w:val="16"/>
          <w:highlight w:val="yellow"/>
        </w:rPr>
        <w:t xml:space="preserve"> </w:t>
      </w:r>
      <w:r w:rsidRPr="008268A3">
        <w:rPr>
          <w:rStyle w:val="StyleUnderline"/>
          <w:highlight w:val="yellow"/>
        </w:rPr>
        <w:t>U.S. withdrawal from key regions could lead to dangerous competition</w:t>
      </w:r>
      <w:r>
        <w:t xml:space="preserve">, </w:t>
      </w:r>
      <w:r w:rsidRPr="008268A3">
        <w:rPr>
          <w:sz w:val="16"/>
        </w:rPr>
        <w:t xml:space="preserve">advocates of retrenchment tend to put forth another argument: that such rivalries wouldn't actually hurt the United States. To be sure, 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 Greater </w:t>
      </w:r>
      <w:r w:rsidRPr="008268A3">
        <w:rPr>
          <w:rStyle w:val="StyleUnderline"/>
          <w:highlight w:val="yellow"/>
        </w:rPr>
        <w:t>regional insecurity could</w:t>
      </w:r>
      <w:r>
        <w:t xml:space="preserve"> also </w:t>
      </w:r>
      <w:r w:rsidRPr="008268A3">
        <w:rPr>
          <w:rStyle w:val="StyleUnderline"/>
          <w:highlight w:val="yellow"/>
        </w:rPr>
        <w:t>produce cascades of nuclear prolif</w:t>
      </w:r>
      <w:r>
        <w:t xml:space="preserve">eration </w:t>
      </w:r>
      <w:r w:rsidRPr="008268A3">
        <w:rPr>
          <w:sz w:val="16"/>
        </w:rPr>
        <w:t>as powers such as Egypt, Saudi Arabia, Japan, South Korea, and Taiwan built nuclear forces of their own.</w:t>
      </w:r>
      <w:r>
        <w:t xml:space="preserve"> </w:t>
      </w:r>
      <w:r w:rsidRPr="008268A3">
        <w:rPr>
          <w:rStyle w:val="StyleUnderline"/>
          <w:highlight w:val="yellow"/>
        </w:rPr>
        <w:t>Those countries'</w:t>
      </w:r>
      <w:r>
        <w:t xml:space="preserve"> </w:t>
      </w:r>
      <w:r w:rsidRPr="000846E1">
        <w:rPr>
          <w:sz w:val="16"/>
        </w:rPr>
        <w:t>regional</w:t>
      </w:r>
      <w:r>
        <w:t xml:space="preserve"> </w:t>
      </w:r>
      <w:r w:rsidRPr="008268A3">
        <w:rPr>
          <w:rStyle w:val="StyleUnderline"/>
          <w:highlight w:val="yellow"/>
        </w:rPr>
        <w:t>competitors might</w:t>
      </w:r>
      <w:r>
        <w:t xml:space="preserve"> </w:t>
      </w:r>
      <w:r w:rsidRPr="000846E1">
        <w:rPr>
          <w:sz w:val="16"/>
        </w:rPr>
        <w:t xml:space="preserve">then also </w:t>
      </w:r>
      <w:r w:rsidRPr="008268A3">
        <w:rPr>
          <w:rStyle w:val="StyleUnderline"/>
          <w:highlight w:val="yellow"/>
        </w:rPr>
        <w:t>seek nuclear arsenals</w:t>
      </w:r>
      <w:r>
        <w:t xml:space="preserve">. </w:t>
      </w:r>
      <w:r w:rsidRPr="008268A3">
        <w:rPr>
          <w:sz w:val="16"/>
        </w:rPr>
        <w:t>Although nuclear deterrence can promote stability between two states with the kinds of nuclear forces that the Soviet Union and the United States possessed</w:t>
      </w:r>
      <w:r>
        <w:t xml:space="preserve">, </w:t>
      </w:r>
      <w:r w:rsidRPr="008268A3">
        <w:rPr>
          <w:rStyle w:val="StyleUnderline"/>
          <w:highlight w:val="yellow"/>
        </w:rPr>
        <w:t>things get shakier when there are multiple nuclear rivals with less robust arsenals</w:t>
      </w:r>
      <w:r>
        <w:t xml:space="preserve">. </w:t>
      </w:r>
      <w:r w:rsidRPr="008268A3">
        <w:rPr>
          <w:rStyle w:val="StyleUnderline"/>
          <w:highlight w:val="yellow"/>
        </w:rPr>
        <w:t>As the number of nuclear powers increases, the probability of</w:t>
      </w:r>
      <w:r>
        <w:t xml:space="preserve"> </w:t>
      </w:r>
      <w:r w:rsidRPr="008268A3">
        <w:rPr>
          <w:sz w:val="16"/>
        </w:rPr>
        <w:t xml:space="preserve">illicit transfers, irrational decisions, accidents, and unforeseen </w:t>
      </w:r>
      <w:r w:rsidRPr="008268A3">
        <w:rPr>
          <w:rStyle w:val="StyleUnderline"/>
          <w:highlight w:val="yellow"/>
        </w:rPr>
        <w:t>crises goes up.</w:t>
      </w:r>
      <w:r w:rsidRPr="008268A3">
        <w:rPr>
          <w:rStyle w:val="StyleUnderline"/>
        </w:rPr>
        <w:t xml:space="preserve"> </w:t>
      </w:r>
    </w:p>
    <w:p w:rsidR="007D0461" w:rsidRDefault="00613B1C" w:rsidP="007D0461">
      <w:pPr>
        <w:pStyle w:val="Heading3"/>
      </w:pPr>
      <w:r>
        <w:lastRenderedPageBreak/>
        <w:t xml:space="preserve">(Optional) </w:t>
      </w:r>
      <w:r w:rsidR="007D0461">
        <w:t>Scenario 2 – Regional Integration</w:t>
      </w:r>
    </w:p>
    <w:p w:rsidR="007D0461" w:rsidRDefault="007D0461" w:rsidP="007D0461">
      <w:pPr>
        <w:pStyle w:val="Heading4"/>
      </w:pPr>
      <w:r>
        <w:t>Excluding China makes regional integration impossible – Inclusion solves</w:t>
      </w:r>
    </w:p>
    <w:p w:rsidR="007D0461" w:rsidRPr="00CB27AC" w:rsidRDefault="007D0461" w:rsidP="007D0461">
      <w:pPr>
        <w:rPr>
          <w:rStyle w:val="Style13ptBold"/>
          <w:b w:val="0"/>
        </w:rPr>
      </w:pPr>
      <w:r>
        <w:rPr>
          <w:rStyle w:val="Style13ptBold"/>
        </w:rPr>
        <w:t>Cheong 13</w:t>
      </w:r>
      <w:r>
        <w:rPr>
          <w:rStyle w:val="Style13ptBold"/>
          <w:b w:val="0"/>
        </w:rPr>
        <w:t xml:space="preserve"> </w:t>
      </w:r>
      <w:r w:rsidRPr="00CB27AC">
        <w:rPr>
          <w:rStyle w:val="Style13ptBold"/>
          <w:b w:val="0"/>
          <w:sz w:val="14"/>
        </w:rPr>
        <w:t>(</w:t>
      </w:r>
      <w:proofErr w:type="spellStart"/>
      <w:r w:rsidRPr="00CB27AC">
        <w:rPr>
          <w:rStyle w:val="Style13ptBold"/>
          <w:b w:val="0"/>
          <w:sz w:val="14"/>
        </w:rPr>
        <w:t>Inkyo</w:t>
      </w:r>
      <w:proofErr w:type="spellEnd"/>
      <w:r w:rsidRPr="00CB27AC">
        <w:rPr>
          <w:rStyle w:val="Style13ptBold"/>
          <w:b w:val="0"/>
          <w:sz w:val="14"/>
        </w:rPr>
        <w:t xml:space="preserve">, fellow @ Asian </w:t>
      </w:r>
      <w:proofErr w:type="spellStart"/>
      <w:r w:rsidRPr="00CB27AC">
        <w:rPr>
          <w:rStyle w:val="Style13ptBold"/>
          <w:b w:val="0"/>
          <w:sz w:val="14"/>
        </w:rPr>
        <w:t>Dev’t</w:t>
      </w:r>
      <w:proofErr w:type="spellEnd"/>
      <w:r w:rsidRPr="00CB27AC">
        <w:rPr>
          <w:rStyle w:val="Style13ptBold"/>
          <w:b w:val="0"/>
          <w:sz w:val="14"/>
        </w:rPr>
        <w:t xml:space="preserve"> Bank Inst., “Negotiations for the Trans-Pacific Partnership Agreement: Evaluation and Implications for East Asian Regionalism”, http://www.eaber.org/sites/default/files/documents/2013.07.11.wp428.trans_.pacific.partnership.east_.asian_.regionalism.pdf)</w:t>
      </w:r>
    </w:p>
    <w:p w:rsidR="007D0461" w:rsidRPr="008F333E" w:rsidRDefault="007D0461" w:rsidP="007D0461">
      <w:r w:rsidRPr="00AF1E45">
        <w:t xml:space="preserve">The </w:t>
      </w:r>
      <w:r w:rsidRPr="00AF1E45">
        <w:rPr>
          <w:rStyle w:val="StyleUnderline"/>
          <w:highlight w:val="yellow"/>
        </w:rPr>
        <w:t>TPP is at a crossroads</w:t>
      </w:r>
      <w:r>
        <w:t xml:space="preserve"> </w:t>
      </w:r>
      <w:r w:rsidRPr="00AF1E45">
        <w:rPr>
          <w:sz w:val="16"/>
        </w:rPr>
        <w:t xml:space="preserve">as a building block. </w:t>
      </w:r>
      <w:r w:rsidRPr="00AF1E45">
        <w:rPr>
          <w:rStyle w:val="StyleUnderline"/>
          <w:highlight w:val="yellow"/>
        </w:rPr>
        <w:t>It could result in</w:t>
      </w:r>
      <w:r>
        <w:t xml:space="preserve"> </w:t>
      </w:r>
      <w:r w:rsidRPr="00AF1E45">
        <w:rPr>
          <w:sz w:val="16"/>
        </w:rPr>
        <w:t xml:space="preserve">the establishment of economic </w:t>
      </w:r>
      <w:r w:rsidRPr="00AF1E45">
        <w:rPr>
          <w:rStyle w:val="StyleUnderline"/>
          <w:highlight w:val="yellow"/>
        </w:rPr>
        <w:t>integration in Asia</w:t>
      </w:r>
      <w:r>
        <w:t xml:space="preserve"> </w:t>
      </w:r>
      <w:r w:rsidRPr="00AF1E45">
        <w:rPr>
          <w:sz w:val="16"/>
        </w:rPr>
        <w:t>and the Pacific,</w:t>
      </w:r>
      <w:r>
        <w:t xml:space="preserve"> </w:t>
      </w:r>
      <w:r w:rsidRPr="00AF1E45">
        <w:rPr>
          <w:rStyle w:val="StyleUnderline"/>
          <w:highlight w:val="yellow"/>
        </w:rPr>
        <w:t>or it could trigger creation of two large trade blocs</w:t>
      </w:r>
      <w:r>
        <w:t xml:space="preserve"> in the region. </w:t>
      </w:r>
      <w:r w:rsidRPr="00AF1E45">
        <w:rPr>
          <w:rStyle w:val="StyleUnderline"/>
          <w:highlight w:val="yellow"/>
        </w:rPr>
        <w:t>If</w:t>
      </w:r>
      <w:r>
        <w:t xml:space="preserve"> </w:t>
      </w:r>
      <w:r w:rsidRPr="00AF1E45">
        <w:rPr>
          <w:sz w:val="16"/>
        </w:rPr>
        <w:t xml:space="preserve">“open regionalism” is chosen under the TPP, and </w:t>
      </w:r>
      <w:r w:rsidRPr="00AF1E45">
        <w:rPr>
          <w:rStyle w:val="StyleUnderline"/>
          <w:highlight w:val="yellow"/>
        </w:rPr>
        <w:t>the PRC is not excluded, it will contribute to regional integration. Exclusion of the PRC could encourage Beijing to develop its own Sino-centric trade bloc</w:t>
      </w:r>
      <w:r>
        <w:t xml:space="preserve">. </w:t>
      </w:r>
      <w:r w:rsidRPr="00AF1E45">
        <w:rPr>
          <w:sz w:val="16"/>
        </w:rPr>
        <w:t>Baldwin (2011) argues that, assuming the TPP can pursue complete liberalization, “</w:t>
      </w:r>
      <w:r w:rsidRPr="00AF1E45">
        <w:rPr>
          <w:rStyle w:val="StyleUnderline"/>
          <w:highlight w:val="yellow"/>
        </w:rPr>
        <w:t>the great hope [of</w:t>
      </w:r>
      <w:r>
        <w:t xml:space="preserve"> the </w:t>
      </w:r>
      <w:r w:rsidRPr="00AF1E45">
        <w:rPr>
          <w:rStyle w:val="StyleUnderline"/>
          <w:highlight w:val="yellow"/>
        </w:rPr>
        <w:t>TPP] is that</w:t>
      </w:r>
      <w:r>
        <w:t xml:space="preserve"> the signing of </w:t>
      </w:r>
      <w:r w:rsidRPr="00AF1E45">
        <w:rPr>
          <w:rStyle w:val="StyleUnderline"/>
          <w:highlight w:val="yellow"/>
        </w:rPr>
        <w:t>the agreement will trigger a domino effect which draws in all APEC members</w:t>
      </w:r>
      <w:r>
        <w:t xml:space="preserve"> </w:t>
      </w:r>
      <w:r w:rsidRPr="00AF1E45">
        <w:rPr>
          <w:sz w:val="16"/>
        </w:rPr>
        <w:t>(except perhaps [the PRC] and [</w:t>
      </w:r>
      <w:proofErr w:type="spellStart"/>
      <w:r w:rsidRPr="00AF1E45">
        <w:rPr>
          <w:sz w:val="16"/>
        </w:rPr>
        <w:t>Taipei</w:t>
      </w:r>
      <w:proofErr w:type="gramStart"/>
      <w:r w:rsidRPr="00AF1E45">
        <w:rPr>
          <w:sz w:val="16"/>
        </w:rPr>
        <w:t>,China</w:t>
      </w:r>
      <w:proofErr w:type="spellEnd"/>
      <w:proofErr w:type="gramEnd"/>
      <w:r w:rsidRPr="00AF1E45">
        <w:rPr>
          <w:sz w:val="16"/>
        </w:rPr>
        <w:t xml:space="preserve">]).” Lewis (2011) notes that “the </w:t>
      </w:r>
      <w:r w:rsidRPr="00AF1E45">
        <w:rPr>
          <w:rStyle w:val="StyleUnderline"/>
          <w:highlight w:val="yellow"/>
        </w:rPr>
        <w:t>TPP</w:t>
      </w:r>
      <w:r>
        <w:t xml:space="preserve"> </w:t>
      </w:r>
      <w:r w:rsidRPr="00AF1E45">
        <w:rPr>
          <w:sz w:val="16"/>
        </w:rPr>
        <w:t>agreement</w:t>
      </w:r>
      <w:r>
        <w:t xml:space="preserve"> </w:t>
      </w:r>
      <w:r w:rsidRPr="00AF1E45">
        <w:rPr>
          <w:rStyle w:val="StyleUnderline"/>
          <w:highlight w:val="yellow"/>
        </w:rPr>
        <w:t>has the potential to become a new paradigm</w:t>
      </w:r>
      <w:r>
        <w:t xml:space="preserve"> </w:t>
      </w:r>
      <w:r w:rsidRPr="00AF1E45">
        <w:rPr>
          <w:sz w:val="16"/>
        </w:rPr>
        <w:t xml:space="preserve">for trade agreements, to help the US reassert its position in the Asia-Pacific, and </w:t>
      </w:r>
      <w:r w:rsidRPr="00AF1E45">
        <w:rPr>
          <w:rStyle w:val="StyleUnderline"/>
          <w:highlight w:val="yellow"/>
        </w:rPr>
        <w:t>to begin</w:t>
      </w:r>
      <w:r>
        <w:t xml:space="preserve"> </w:t>
      </w:r>
      <w:r w:rsidRPr="00AF1E45">
        <w:rPr>
          <w:sz w:val="16"/>
        </w:rPr>
        <w:t xml:space="preserve">the process of </w:t>
      </w:r>
      <w:r w:rsidRPr="00AF1E45">
        <w:rPr>
          <w:rStyle w:val="StyleUnderline"/>
          <w:highlight w:val="yellow"/>
        </w:rPr>
        <w:t>defragmenting international trade</w:t>
      </w:r>
      <w:r w:rsidRPr="00AF1E45">
        <w:rPr>
          <w:sz w:val="16"/>
        </w:rPr>
        <w:t xml:space="preserve">.” A similar argument was made by Bergsten (2011), who wrote that the </w:t>
      </w:r>
      <w:r w:rsidRPr="00AF1E45">
        <w:rPr>
          <w:rStyle w:val="StyleUnderline"/>
          <w:highlight w:val="yellow"/>
        </w:rPr>
        <w:t>TPP will have</w:t>
      </w:r>
      <w:r>
        <w:t xml:space="preserve"> </w:t>
      </w:r>
      <w:r w:rsidRPr="00AF1E45">
        <w:rPr>
          <w:sz w:val="16"/>
        </w:rPr>
        <w:t>“near-term expansion of its coverage to at least Japan and [the Republic of] Korea and the</w:t>
      </w:r>
      <w:r>
        <w:t xml:space="preserve"> </w:t>
      </w:r>
      <w:r w:rsidRPr="00AF1E45">
        <w:rPr>
          <w:rStyle w:val="StyleUnderline"/>
          <w:highlight w:val="yellow"/>
        </w:rPr>
        <w:t>resultant pressure</w:t>
      </w:r>
      <w:r>
        <w:t xml:space="preserve"> </w:t>
      </w:r>
      <w:r w:rsidRPr="00AF1E45">
        <w:rPr>
          <w:sz w:val="16"/>
        </w:rPr>
        <w:t xml:space="preserve">that this will put </w:t>
      </w:r>
      <w:r w:rsidRPr="00AF1E45">
        <w:rPr>
          <w:rStyle w:val="StyleUnderline"/>
          <w:highlight w:val="yellow"/>
        </w:rPr>
        <w:t>on the rest of Asia</w:t>
      </w:r>
      <w:r>
        <w:t xml:space="preserve">, </w:t>
      </w:r>
      <w:r w:rsidRPr="00AF1E45">
        <w:rPr>
          <w:rStyle w:val="StyleUnderline"/>
          <w:highlight w:val="yellow"/>
        </w:rPr>
        <w:t>including [the PRC], could enable the TPP to realize its</w:t>
      </w:r>
      <w:r>
        <w:t xml:space="preserve"> ultimate </w:t>
      </w:r>
      <w:r w:rsidRPr="00AF1E45">
        <w:rPr>
          <w:rStyle w:val="StyleUnderline"/>
          <w:highlight w:val="yellow"/>
        </w:rPr>
        <w:t>goal of becoming a Free Trade Area in the Asia Pacific by 2020</w:t>
      </w:r>
      <w:r>
        <w:t>.”</w:t>
      </w:r>
    </w:p>
    <w:p w:rsidR="007D0461" w:rsidRDefault="007D0461" w:rsidP="007D0461">
      <w:pPr>
        <w:pStyle w:val="Heading4"/>
      </w:pPr>
      <w:r>
        <w:t>Shifting from competition to cooperation is critical to Asian multilateralism which solves multiple flashpoints for conflict</w:t>
      </w:r>
    </w:p>
    <w:p w:rsidR="007D0461" w:rsidRPr="00B64F80" w:rsidRDefault="007D0461" w:rsidP="007D0461">
      <w:pPr>
        <w:rPr>
          <w:rStyle w:val="Style13ptBold"/>
          <w:b w:val="0"/>
        </w:rPr>
      </w:pPr>
      <w:r>
        <w:rPr>
          <w:rStyle w:val="Style13ptBold"/>
        </w:rPr>
        <w:t>Huang &amp; Katz 14</w:t>
      </w:r>
      <w:r>
        <w:rPr>
          <w:rStyle w:val="Style13ptBold"/>
          <w:b w:val="0"/>
        </w:rPr>
        <w:t xml:space="preserve"> </w:t>
      </w:r>
      <w:r w:rsidRPr="00B64F80">
        <w:rPr>
          <w:rStyle w:val="Style13ptBold"/>
          <w:b w:val="0"/>
          <w:sz w:val="20"/>
        </w:rPr>
        <w:t xml:space="preserve">(Yan-Ying, PhD candidate at the Institute of East Asia Studies, NCCU Taiwan, Daniel, PhD candidate in Strategic Studies at the S. </w:t>
      </w:r>
      <w:proofErr w:type="spellStart"/>
      <w:r w:rsidRPr="00B64F80">
        <w:rPr>
          <w:rStyle w:val="Style13ptBold"/>
          <w:b w:val="0"/>
          <w:sz w:val="20"/>
        </w:rPr>
        <w:t>Rajaratnam</w:t>
      </w:r>
      <w:proofErr w:type="spellEnd"/>
      <w:r w:rsidRPr="00B64F80">
        <w:rPr>
          <w:rStyle w:val="Style13ptBold"/>
          <w:b w:val="0"/>
          <w:sz w:val="20"/>
        </w:rPr>
        <w:t xml:space="preserve"> School of International Studies (RSIS), “Toward a Unified Asian Regional Order”, http://csis.org/files/publication/Pac1446.pdf)</w:t>
      </w:r>
    </w:p>
    <w:p w:rsidR="007D0461" w:rsidRPr="00B64F80" w:rsidRDefault="007D0461" w:rsidP="007D0461">
      <w:r w:rsidRPr="00FE3AEF">
        <w:rPr>
          <w:rStyle w:val="StyleUnderline"/>
          <w:highlight w:val="yellow"/>
        </w:rPr>
        <w:t>The Asia-Pacific region is at a turning point</w:t>
      </w:r>
      <w:r>
        <w:t xml:space="preserve">. </w:t>
      </w:r>
      <w:r w:rsidRPr="00FE3AEF">
        <w:rPr>
          <w:sz w:val="16"/>
        </w:rPr>
        <w:t xml:space="preserve">After several decades of robust economic growth in Southeast and Northeast Asia, the region is home to many of the largest and most dynamic economies in the world. This </w:t>
      </w:r>
      <w:r w:rsidRPr="00FE3AEF">
        <w:rPr>
          <w:rStyle w:val="StyleUnderline"/>
          <w:highlight w:val="yellow"/>
        </w:rPr>
        <w:t>increased economic power has driven</w:t>
      </w:r>
      <w:r>
        <w:t xml:space="preserve"> </w:t>
      </w:r>
      <w:r w:rsidRPr="00FE3AEF">
        <w:rPr>
          <w:sz w:val="16"/>
        </w:rPr>
        <w:t xml:space="preserve">the growth of </w:t>
      </w:r>
      <w:r w:rsidRPr="00FE3AEF">
        <w:rPr>
          <w:rStyle w:val="StyleUnderline"/>
          <w:highlight w:val="yellow"/>
        </w:rPr>
        <w:t>military capabilities in a region dotted with flashpoints that could spark interstate conflict</w:t>
      </w:r>
      <w:r>
        <w:t xml:space="preserve">. </w:t>
      </w:r>
      <w:r w:rsidRPr="00FE3AEF">
        <w:rPr>
          <w:rStyle w:val="StyleUnderline"/>
          <w:highlight w:val="yellow"/>
        </w:rPr>
        <w:t>All countries</w:t>
      </w:r>
      <w:r>
        <w:t xml:space="preserve"> </w:t>
      </w:r>
      <w:r w:rsidRPr="00FE3AEF">
        <w:rPr>
          <w:sz w:val="16"/>
        </w:rPr>
        <w:t xml:space="preserve">in the region </w:t>
      </w:r>
      <w:r w:rsidRPr="00FE3AEF">
        <w:rPr>
          <w:rStyle w:val="StyleUnderline"/>
          <w:highlight w:val="yellow"/>
        </w:rPr>
        <w:t>are</w:t>
      </w:r>
      <w:r>
        <w:t xml:space="preserve"> </w:t>
      </w:r>
      <w:r w:rsidRPr="00FE3AEF">
        <w:rPr>
          <w:sz w:val="16"/>
        </w:rPr>
        <w:t>attempting to redefine their relationships along political, economic, and security dimensions</w:t>
      </w:r>
      <w:r>
        <w:t xml:space="preserve"> </w:t>
      </w:r>
      <w:r w:rsidRPr="00FE3AEF">
        <w:rPr>
          <w:rStyle w:val="StyleUnderline"/>
          <w:highlight w:val="yellow"/>
        </w:rPr>
        <w:t>in an increasingly contested regional landscape</w:t>
      </w:r>
      <w:r>
        <w:t xml:space="preserve">. </w:t>
      </w:r>
      <w:r w:rsidRPr="00FE3AEF">
        <w:rPr>
          <w:sz w:val="16"/>
        </w:rPr>
        <w:t xml:space="preserve">Although a consensus exists about the need to maintain a peaceful and stable Asia, </w:t>
      </w:r>
      <w:r w:rsidRPr="00FE3AEF">
        <w:rPr>
          <w:rStyle w:val="StyleUnderline"/>
          <w:highlight w:val="yellow"/>
        </w:rPr>
        <w:t>a binding, overarching institutional framework does not yet exist that can manage the region</w:t>
      </w:r>
      <w:r>
        <w:t xml:space="preserve">’s </w:t>
      </w:r>
      <w:r w:rsidRPr="00932274">
        <w:rPr>
          <w:sz w:val="16"/>
        </w:rPr>
        <w:t xml:space="preserve">many challenges. </w:t>
      </w:r>
      <w:r w:rsidRPr="00932274">
        <w:rPr>
          <w:rStyle w:val="StyleUnderline"/>
          <w:highlight w:val="yellow"/>
        </w:rPr>
        <w:t>Whether Asia will</w:t>
      </w:r>
      <w:r>
        <w:t xml:space="preserve"> </w:t>
      </w:r>
      <w:r w:rsidRPr="00932274">
        <w:rPr>
          <w:sz w:val="16"/>
        </w:rPr>
        <w:t>prosper or</w:t>
      </w:r>
      <w:r>
        <w:t xml:space="preserve"> </w:t>
      </w:r>
      <w:r w:rsidRPr="00932274">
        <w:rPr>
          <w:rStyle w:val="StyleUnderline"/>
          <w:highlight w:val="yellow"/>
        </w:rPr>
        <w:t>fall victim to interstate conflict depends</w:t>
      </w:r>
      <w:r>
        <w:t xml:space="preserve"> </w:t>
      </w:r>
      <w:r w:rsidRPr="00932274">
        <w:rPr>
          <w:sz w:val="16"/>
        </w:rPr>
        <w:t>at least in part</w:t>
      </w:r>
      <w:r>
        <w:t xml:space="preserve"> </w:t>
      </w:r>
      <w:r w:rsidRPr="00932274">
        <w:rPr>
          <w:rStyle w:val="StyleUnderline"/>
          <w:highlight w:val="yellow"/>
        </w:rPr>
        <w:t>on</w:t>
      </w:r>
      <w:r>
        <w:t xml:space="preserve"> </w:t>
      </w:r>
      <w:r w:rsidRPr="00932274">
        <w:rPr>
          <w:sz w:val="16"/>
        </w:rPr>
        <w:t xml:space="preserve">the evolution of effective, successful </w:t>
      </w:r>
      <w:r w:rsidRPr="00932274">
        <w:rPr>
          <w:rStyle w:val="StyleUnderline"/>
          <w:highlight w:val="yellow"/>
        </w:rPr>
        <w:t>multilateral institutions</w:t>
      </w:r>
      <w:r>
        <w:t xml:space="preserve">. </w:t>
      </w:r>
      <w:r w:rsidRPr="00932274">
        <w:rPr>
          <w:sz w:val="16"/>
        </w:rPr>
        <w:t xml:space="preserve">What is driving this redefinition of Asian regional dynamics? The 2008 global financial crisis led to the perception among some that a power transition was underway. The robust performance of the Chinese economy contrasted with the sluggish US economy, seemingly validated this perception. However, a US recovery – combined with slowing Chinese growth – may be changing the outlook. Increased trade flows between Asia and its neighbors are critical to development and prosperity. </w:t>
      </w:r>
      <w:r w:rsidRPr="00932274">
        <w:rPr>
          <w:rStyle w:val="StyleUnderline"/>
          <w:highlight w:val="yellow"/>
        </w:rPr>
        <w:t xml:space="preserve">Countries are searching for </w:t>
      </w:r>
      <w:proofErr w:type="gramStart"/>
      <w:r w:rsidRPr="00932274">
        <w:rPr>
          <w:rStyle w:val="StyleUnderline"/>
          <w:highlight w:val="yellow"/>
        </w:rPr>
        <w:t>an acceptable</w:t>
      </w:r>
      <w:proofErr w:type="gramEnd"/>
      <w:r w:rsidRPr="00932274">
        <w:rPr>
          <w:rStyle w:val="StyleUnderline"/>
          <w:highlight w:val="yellow"/>
        </w:rPr>
        <w:t xml:space="preserve"> trade architecture by which to realize their</w:t>
      </w:r>
      <w:r w:rsidRPr="00932274">
        <w:rPr>
          <w:rStyle w:val="StyleUnderline"/>
        </w:rPr>
        <w:t xml:space="preserve"> </w:t>
      </w:r>
      <w:r>
        <w:t xml:space="preserve">national </w:t>
      </w:r>
      <w:r w:rsidRPr="00932274">
        <w:rPr>
          <w:rStyle w:val="StyleUnderline"/>
          <w:highlight w:val="yellow"/>
        </w:rPr>
        <w:t>visions.</w:t>
      </w:r>
      <w:r>
        <w:t xml:space="preserve"> The </w:t>
      </w:r>
      <w:r w:rsidRPr="00932274">
        <w:rPr>
          <w:rStyle w:val="StyleUnderline"/>
          <w:highlight w:val="yellow"/>
        </w:rPr>
        <w:t>negotiations of</w:t>
      </w:r>
      <w:r>
        <w:t xml:space="preserve"> </w:t>
      </w:r>
      <w:r w:rsidRPr="00932274">
        <w:rPr>
          <w:sz w:val="16"/>
        </w:rPr>
        <w:t>two large-scale regional free trade agreements, the Trans-Pacific Partnership (</w:t>
      </w:r>
      <w:r w:rsidRPr="00932274">
        <w:rPr>
          <w:rStyle w:val="StyleUnderline"/>
          <w:highlight w:val="yellow"/>
        </w:rPr>
        <w:t>TPP) and</w:t>
      </w:r>
      <w:r>
        <w:t xml:space="preserve"> </w:t>
      </w:r>
      <w:r w:rsidRPr="00932274">
        <w:rPr>
          <w:sz w:val="16"/>
        </w:rPr>
        <w:t xml:space="preserve">the Regional Comprehensive Economic Partnership </w:t>
      </w:r>
      <w:r>
        <w:t>(</w:t>
      </w:r>
      <w:r w:rsidRPr="00932274">
        <w:rPr>
          <w:rStyle w:val="StyleUnderline"/>
          <w:highlight w:val="yellow"/>
        </w:rPr>
        <w:t>RCEP), are underway</w:t>
      </w:r>
      <w:r>
        <w:t xml:space="preserve">. </w:t>
      </w:r>
      <w:r w:rsidRPr="00932274">
        <w:rPr>
          <w:sz w:val="16"/>
        </w:rPr>
        <w:t xml:space="preserve">The absences of China from the TPP and the US from the RCEP create doubts about the ultimate efficacy of either framework. Notwithstanding, countries acknowledge that </w:t>
      </w:r>
      <w:r w:rsidRPr="00932274">
        <w:rPr>
          <w:rStyle w:val="StyleUnderline"/>
          <w:highlight w:val="yellow"/>
        </w:rPr>
        <w:t>progress must be made on regional trade</w:t>
      </w:r>
      <w:r>
        <w:t xml:space="preserve">. Thus, </w:t>
      </w:r>
      <w:r w:rsidRPr="00932274">
        <w:rPr>
          <w:rStyle w:val="StyleUnderline"/>
          <w:highlight w:val="yellow"/>
        </w:rPr>
        <w:t>convergence between TPP and RCEP would best serve</w:t>
      </w:r>
      <w:r>
        <w:t xml:space="preserve"> </w:t>
      </w:r>
      <w:r w:rsidRPr="00932274">
        <w:rPr>
          <w:sz w:val="16"/>
        </w:rPr>
        <w:t xml:space="preserve">the interests of all countries in </w:t>
      </w:r>
      <w:r w:rsidRPr="00932274">
        <w:rPr>
          <w:rStyle w:val="StyleUnderline"/>
          <w:highlight w:val="yellow"/>
        </w:rPr>
        <w:t>the region.</w:t>
      </w:r>
      <w:r>
        <w:t xml:space="preserve"> </w:t>
      </w:r>
      <w:r w:rsidRPr="00932274">
        <w:rPr>
          <w:rStyle w:val="StyleUnderline"/>
          <w:highlight w:val="yellow"/>
        </w:rPr>
        <w:t>Competitive trade architectures will be counterproductive</w:t>
      </w:r>
      <w:r w:rsidRPr="00932274">
        <w:rPr>
          <w:sz w:val="16"/>
        </w:rPr>
        <w:t xml:space="preserve">. In particular, passage of </w:t>
      </w:r>
      <w:r w:rsidRPr="00932274">
        <w:rPr>
          <w:rStyle w:val="StyleUnderline"/>
          <w:highlight w:val="yellow"/>
        </w:rPr>
        <w:t>TPP and RCEP should not become a proxy for US-China economic competition</w:t>
      </w:r>
      <w:r w:rsidRPr="00932274">
        <w:rPr>
          <w:sz w:val="16"/>
        </w:rPr>
        <w:t xml:space="preserve">. As the world’s two largest economies </w:t>
      </w:r>
      <w:r w:rsidRPr="00932274">
        <w:rPr>
          <w:rStyle w:val="StyleUnderline"/>
          <w:highlight w:val="yellow"/>
        </w:rPr>
        <w:t>with high interdependency, the US and China must work together to forge an effective regional trade architecture</w:t>
      </w:r>
      <w:r>
        <w:t xml:space="preserve">. </w:t>
      </w:r>
    </w:p>
    <w:p w:rsidR="007D0461" w:rsidRPr="008A00B8" w:rsidRDefault="007D0461" w:rsidP="007D0461">
      <w:pPr>
        <w:pStyle w:val="Heading4"/>
      </w:pPr>
      <w:r>
        <w:t>Asian instability escalates to nuclear armed conflict</w:t>
      </w:r>
    </w:p>
    <w:p w:rsidR="007D0461" w:rsidRPr="008A00B8" w:rsidRDefault="007D0461" w:rsidP="007D0461">
      <w:r w:rsidRPr="008A00B8">
        <w:rPr>
          <w:rStyle w:val="Style13ptBold"/>
        </w:rPr>
        <w:t>Campbell 8</w:t>
      </w:r>
      <w:r w:rsidRPr="008A00B8">
        <w:t xml:space="preserve"> </w:t>
      </w:r>
      <w:r w:rsidRPr="008A00B8">
        <w:rPr>
          <w:sz w:val="14"/>
          <w:szCs w:val="14"/>
        </w:rPr>
        <w:t xml:space="preserve">(Kurt M, Assistant Secretary of State for East Asian and Pacific Affairs, Dr. Campbell served in several capacities in government, including as Deputy Assistant Secretary of Defense for Asia and the Pacific, Director on </w:t>
      </w:r>
      <w:proofErr w:type="spellStart"/>
      <w:r w:rsidRPr="008A00B8">
        <w:rPr>
          <w:sz w:val="14"/>
          <w:szCs w:val="14"/>
        </w:rPr>
        <w:t>theNational</w:t>
      </w:r>
      <w:proofErr w:type="spellEnd"/>
      <w:r w:rsidRPr="008A00B8">
        <w:rPr>
          <w:sz w:val="14"/>
          <w:szCs w:val="14"/>
        </w:rPr>
        <w:t xml:space="preserve"> Security Council Staff, previously the Chief Executive Officer and co-</w:t>
      </w:r>
      <w:r w:rsidRPr="008A00B8">
        <w:rPr>
          <w:sz w:val="14"/>
          <w:szCs w:val="14"/>
        </w:rPr>
        <w:lastRenderedPageBreak/>
        <w:t xml:space="preserve">founder of the Center for a New American Security (CNAS), served as Director of the Aspen Strategy Group and the Chairman of the Editorial Board of the Washington Quarterly, and was the founder and Principal of </w:t>
      </w:r>
      <w:proofErr w:type="spellStart"/>
      <w:r w:rsidRPr="008A00B8">
        <w:rPr>
          <w:sz w:val="14"/>
          <w:szCs w:val="14"/>
        </w:rPr>
        <w:t>StratAsia</w:t>
      </w:r>
      <w:proofErr w:type="spellEnd"/>
      <w:r w:rsidRPr="008A00B8">
        <w:rPr>
          <w:sz w:val="14"/>
          <w:szCs w:val="14"/>
        </w:rPr>
        <w:t xml:space="preserve">, a strategic advisory company focused on Asia, </w:t>
      </w:r>
      <w:proofErr w:type="spellStart"/>
      <w:r w:rsidRPr="008A00B8">
        <w:rPr>
          <w:sz w:val="14"/>
          <w:szCs w:val="14"/>
        </w:rPr>
        <w:t>rior</w:t>
      </w:r>
      <w:proofErr w:type="spellEnd"/>
      <w:r w:rsidRPr="008A00B8">
        <w:rPr>
          <w:sz w:val="14"/>
          <w:szCs w:val="14"/>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8A00B8">
        <w:rPr>
          <w:sz w:val="14"/>
          <w:szCs w:val="14"/>
        </w:rPr>
        <w:t>iAsia</w:t>
      </w:r>
      <w:proofErr w:type="spellEnd"/>
      <w:r w:rsidRPr="008A00B8">
        <w:rPr>
          <w:sz w:val="14"/>
          <w:szCs w:val="14"/>
        </w:rPr>
        <w:t>”</w:t>
      </w:r>
      <w:r>
        <w:rPr>
          <w:sz w:val="14"/>
          <w:szCs w:val="14"/>
        </w:rPr>
        <w:t xml:space="preserve"> June</w:t>
      </w:r>
      <w:r w:rsidRPr="008A00B8">
        <w:rPr>
          <w:sz w:val="14"/>
          <w:szCs w:val="14"/>
        </w:rPr>
        <w:t xml:space="preserve">8, </w:t>
      </w:r>
      <w:hyperlink r:id="rId7" w:history="1">
        <w:r w:rsidRPr="008A00B8">
          <w:rPr>
            <w:rStyle w:val="Hyperlink"/>
            <w:sz w:val="14"/>
            <w:szCs w:val="14"/>
          </w:rPr>
          <w:t>http://www.cnas.org/files/documents/publications/CampbellPatelSingh_iAsia_June08.pdf</w:t>
        </w:r>
      </w:hyperlink>
      <w:r w:rsidRPr="008A00B8">
        <w:rPr>
          <w:sz w:val="14"/>
          <w:szCs w:val="14"/>
        </w:rPr>
        <w:t>)</w:t>
      </w:r>
      <w:r w:rsidRPr="008A00B8">
        <w:rPr>
          <w:sz w:val="18"/>
        </w:rPr>
        <w:t xml:space="preserve"> </w:t>
      </w:r>
    </w:p>
    <w:p w:rsidR="007D0461" w:rsidRPr="008A00B8" w:rsidRDefault="007D0461" w:rsidP="007D0461">
      <w:pPr>
        <w:rPr>
          <w:sz w:val="16"/>
        </w:rPr>
      </w:pPr>
      <w:r w:rsidRPr="008A00B8">
        <w:rPr>
          <w:sz w:val="16"/>
        </w:rPr>
        <w:t xml:space="preserve">Asian </w:t>
      </w:r>
      <w:r w:rsidRPr="008A00B8">
        <w:rPr>
          <w:i/>
          <w:iCs/>
          <w:sz w:val="16"/>
        </w:rPr>
        <w:t xml:space="preserve">investment </w:t>
      </w:r>
      <w:r w:rsidRPr="008A00B8">
        <w:rPr>
          <w:sz w:val="16"/>
        </w:rPr>
        <w:t>is also at record levels. Asian countries lead the world with unprecedented infra</w:t>
      </w:r>
      <w:r w:rsidRPr="008A00B8">
        <w:rPr>
          <w:sz w:val="16"/>
        </w:rPr>
        <w:softHyphen/>
        <w:t xml:space="preserve">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t>
      </w:r>
      <w:proofErr w:type="gramStart"/>
      <w:r w:rsidRPr="008A00B8">
        <w:rPr>
          <w:sz w:val="16"/>
        </w:rPr>
        <w:t>We</w:t>
      </w:r>
      <w:proofErr w:type="gramEnd"/>
      <w:r w:rsidRPr="008A00B8">
        <w:rPr>
          <w:sz w:val="16"/>
        </w:rPr>
        <w:t xml:space="preserve"> call the transformations across the Asia-Pacific the emergence of “</w:t>
      </w:r>
      <w:proofErr w:type="spellStart"/>
      <w:r w:rsidRPr="008A00B8">
        <w:rPr>
          <w:sz w:val="16"/>
        </w:rPr>
        <w:t>iAsia</w:t>
      </w:r>
      <w:proofErr w:type="spellEnd"/>
      <w:r w:rsidRPr="008A00B8">
        <w:rPr>
          <w:sz w:val="16"/>
        </w:rPr>
        <w:t>” to reflect the adoption by countries across Asia of fundamentally new stra</w:t>
      </w:r>
      <w:r w:rsidRPr="008A00B8">
        <w:rPr>
          <w:sz w:val="16"/>
        </w:rPr>
        <w:softHyphen/>
        <w:t xml:space="preserve">tegic approaches to their neighbors and the world. </w:t>
      </w:r>
      <w:r w:rsidRPr="001B2400">
        <w:rPr>
          <w:rStyle w:val="StyleUnderline"/>
          <w:highlight w:val="yellow"/>
        </w:rPr>
        <w:t>Asian nations are pursuing</w:t>
      </w:r>
      <w:r w:rsidRPr="008A00B8">
        <w:rPr>
          <w:rStyle w:val="StyleUnderline"/>
        </w:rPr>
        <w:t xml:space="preserve"> </w:t>
      </w:r>
      <w:r w:rsidRPr="008A00B8">
        <w:rPr>
          <w:sz w:val="16"/>
        </w:rPr>
        <w:t>their interests with real</w:t>
      </w:r>
      <w:r w:rsidRPr="008A00B8">
        <w:rPr>
          <w:rStyle w:val="StyleUnderline"/>
        </w:rPr>
        <w:t xml:space="preserve"> </w:t>
      </w:r>
      <w:r w:rsidRPr="001B2400">
        <w:rPr>
          <w:rStyle w:val="StyleUnderline"/>
          <w:highlight w:val="yellow"/>
        </w:rPr>
        <w:t>power in a period of</w:t>
      </w:r>
      <w:r w:rsidRPr="008A00B8">
        <w:rPr>
          <w:sz w:val="16"/>
        </w:rPr>
        <w:t xml:space="preserve"> both </w:t>
      </w:r>
      <w:r w:rsidRPr="001B2400">
        <w:rPr>
          <w:rStyle w:val="StyleUnderline"/>
          <w:highlight w:val="yellow"/>
        </w:rPr>
        <w:t>tremendous</w:t>
      </w:r>
      <w:r w:rsidRPr="008A00B8">
        <w:rPr>
          <w:rStyle w:val="StyleUnderline"/>
        </w:rPr>
        <w:t xml:space="preserve"> </w:t>
      </w:r>
      <w:r w:rsidRPr="008A00B8">
        <w:rPr>
          <w:sz w:val="16"/>
        </w:rPr>
        <w:t xml:space="preserve">potential and great </w:t>
      </w:r>
      <w:r w:rsidRPr="001B2400">
        <w:rPr>
          <w:rStyle w:val="StyleUnderline"/>
          <w:highlight w:val="yellow"/>
        </w:rPr>
        <w:t>uncertainty</w:t>
      </w:r>
      <w:r w:rsidRPr="008A00B8">
        <w:rPr>
          <w:sz w:val="16"/>
        </w:rPr>
        <w:t xml:space="preserve">. </w:t>
      </w:r>
      <w:proofErr w:type="spellStart"/>
      <w:proofErr w:type="gramStart"/>
      <w:r w:rsidRPr="008A00B8">
        <w:rPr>
          <w:sz w:val="16"/>
        </w:rPr>
        <w:t>iAsia</w:t>
      </w:r>
      <w:proofErr w:type="spellEnd"/>
      <w:proofErr w:type="gramEnd"/>
      <w:r w:rsidRPr="008A00B8">
        <w:rPr>
          <w:sz w:val="16"/>
        </w:rPr>
        <w:t xml:space="preserve"> is: </w:t>
      </w:r>
      <w:r w:rsidRPr="008A00B8">
        <w:rPr>
          <w:i/>
          <w:iCs/>
          <w:sz w:val="16"/>
        </w:rPr>
        <w:t xml:space="preserve">Integrating: </w:t>
      </w:r>
      <w:proofErr w:type="spellStart"/>
      <w:r w:rsidRPr="008A00B8">
        <w:rPr>
          <w:sz w:val="16"/>
        </w:rPr>
        <w:t>iAsia</w:t>
      </w:r>
      <w:proofErr w:type="spellEnd"/>
      <w:r w:rsidRPr="008A00B8">
        <w:rPr>
          <w:sz w:val="16"/>
        </w:rPr>
        <w:t xml:space="preserve"> includes increasing economic interdependence and a flowering of multinational forums to deal with trade, cultural exchange, and, to some degree, security. </w:t>
      </w:r>
      <w:r w:rsidRPr="008A00B8">
        <w:rPr>
          <w:i/>
          <w:iCs/>
          <w:sz w:val="16"/>
        </w:rPr>
        <w:t xml:space="preserve">Innovating: </w:t>
      </w:r>
      <w:proofErr w:type="spellStart"/>
      <w:r w:rsidRPr="008A00B8">
        <w:rPr>
          <w:sz w:val="16"/>
        </w:rPr>
        <w:t>iAsia</w:t>
      </w:r>
      <w:proofErr w:type="spellEnd"/>
      <w:r w:rsidRPr="008A00B8">
        <w:rPr>
          <w:sz w:val="16"/>
        </w:rPr>
        <w:t xml:space="preserve"> boasts the world’s most successful manufacturing and technology sectors and could start taking the lead in everything from finance to nanotech to green tech. </w:t>
      </w:r>
      <w:r w:rsidRPr="008A00B8">
        <w:rPr>
          <w:i/>
          <w:iCs/>
          <w:sz w:val="16"/>
        </w:rPr>
        <w:t xml:space="preserve">Investing: </w:t>
      </w:r>
      <w:r w:rsidRPr="008A00B8">
        <w:rPr>
          <w:sz w:val="16"/>
        </w:rPr>
        <w:t>Asian nations are developing infrastruc</w:t>
      </w:r>
      <w:r w:rsidRPr="008A00B8">
        <w:rPr>
          <w:sz w:val="16"/>
        </w:rPr>
        <w:softHyphen/>
        <w:t xml:space="preserve">ture and human capital at unprecedented rates. But </w:t>
      </w:r>
      <w:r w:rsidRPr="001B2400">
        <w:rPr>
          <w:rStyle w:val="StyleUnderline"/>
          <w:highlight w:val="yellow"/>
        </w:rPr>
        <w:t>the continent remains plagued by</w:t>
      </w:r>
      <w:r w:rsidRPr="008A00B8">
        <w:rPr>
          <w:rStyle w:val="StyleUnderline"/>
        </w:rPr>
        <w:t xml:space="preserve">: </w:t>
      </w:r>
      <w:r w:rsidRPr="008A00B8">
        <w:rPr>
          <w:sz w:val="16"/>
        </w:rPr>
        <w:t>Insecurity:</w:t>
      </w:r>
      <w:r w:rsidRPr="008A00B8">
        <w:rPr>
          <w:rStyle w:val="StyleUnderline"/>
        </w:rPr>
        <w:t xml:space="preserve"> </w:t>
      </w:r>
      <w:r w:rsidRPr="001B2400">
        <w:rPr>
          <w:rStyle w:val="StyleUnderline"/>
          <w:highlight w:val="yellow"/>
        </w:rPr>
        <w:t>Great-power rivalry</w:t>
      </w:r>
      <w:r w:rsidRPr="008A00B8">
        <w:rPr>
          <w:rStyle w:val="StyleUnderline"/>
        </w:rPr>
        <w:t xml:space="preserve"> </w:t>
      </w:r>
      <w:r w:rsidRPr="008A00B8">
        <w:rPr>
          <w:sz w:val="16"/>
        </w:rPr>
        <w:t>is alive in Asia. Massive</w:t>
      </w:r>
      <w:r w:rsidRPr="008A00B8">
        <w:rPr>
          <w:rStyle w:val="StyleUnderline"/>
        </w:rPr>
        <w:t xml:space="preserve"> </w:t>
      </w:r>
      <w:r w:rsidRPr="001B2400">
        <w:rPr>
          <w:rStyle w:val="StyleUnderline"/>
          <w:highlight w:val="yellow"/>
        </w:rPr>
        <w:t>military investments along with historic suspicions</w:t>
      </w:r>
      <w:r w:rsidRPr="008A00B8">
        <w:rPr>
          <w:rStyle w:val="StyleUnderline"/>
        </w:rPr>
        <w:t xml:space="preserve"> </w:t>
      </w:r>
      <w:r w:rsidRPr="008A00B8">
        <w:rPr>
          <w:sz w:val="16"/>
        </w:rPr>
        <w:t>and contemporary</w:t>
      </w:r>
      <w:r w:rsidRPr="008A00B8">
        <w:rPr>
          <w:rStyle w:val="StyleUnderline"/>
        </w:rPr>
        <w:t xml:space="preserve"> </w:t>
      </w:r>
      <w:r w:rsidRPr="001B2400">
        <w:rPr>
          <w:rStyle w:val="StyleUnderline"/>
          <w:highlight w:val="yellow"/>
        </w:rPr>
        <w:t>territorial</w:t>
      </w:r>
      <w:r w:rsidRPr="008A00B8">
        <w:rPr>
          <w:rStyle w:val="StyleUnderline"/>
        </w:rPr>
        <w:t xml:space="preserve"> </w:t>
      </w:r>
      <w:r w:rsidRPr="008A00B8">
        <w:rPr>
          <w:sz w:val="16"/>
        </w:rPr>
        <w:t>and other</w:t>
      </w:r>
      <w:r w:rsidRPr="008A00B8">
        <w:rPr>
          <w:rStyle w:val="StyleUnderline"/>
        </w:rPr>
        <w:t xml:space="preserve"> </w:t>
      </w:r>
      <w:r w:rsidRPr="001B2400">
        <w:rPr>
          <w:rStyle w:val="StyleUnderline"/>
          <w:highlight w:val="yellow"/>
        </w:rPr>
        <w:t>conflicts</w:t>
      </w:r>
      <w:r w:rsidRPr="008A00B8">
        <w:rPr>
          <w:rStyle w:val="StyleUnderline"/>
        </w:rPr>
        <w:t xml:space="preserve"> </w:t>
      </w:r>
      <w:r w:rsidRPr="008A00B8">
        <w:rPr>
          <w:sz w:val="16"/>
        </w:rPr>
        <w:t xml:space="preserve">make war in Asia plausible. Instability: From environmental degradation to violent extremism to trafficking in drugs, people, and weapons, Asian nations have much to worry about. Inequality: Within nations and between them, inequality in Asia is </w:t>
      </w:r>
      <w:proofErr w:type="gramStart"/>
      <w:r w:rsidRPr="008A00B8">
        <w:rPr>
          <w:sz w:val="16"/>
        </w:rPr>
        <w:t>more stark</w:t>
      </w:r>
      <w:proofErr w:type="gramEnd"/>
      <w:r w:rsidRPr="008A00B8">
        <w:rPr>
          <w:sz w:val="16"/>
        </w:rPr>
        <w:t xml:space="preserve"> than anywhere else in the world. </w:t>
      </w:r>
      <w:proofErr w:type="gramStart"/>
      <w:r w:rsidRPr="008A00B8">
        <w:rPr>
          <w:sz w:val="16"/>
        </w:rPr>
        <w:t>Impoverished minorities in countries like India and China, and the gap in governance and capacity within countries, whether as back</w:t>
      </w:r>
      <w:r w:rsidRPr="008A00B8">
        <w:rPr>
          <w:sz w:val="16"/>
        </w:rPr>
        <w:softHyphen/>
        <w:t>ward as Burma or as advanced as Singapore, present unique challenges.</w:t>
      </w:r>
      <w:proofErr w:type="gramEnd"/>
      <w:r w:rsidRPr="008A00B8">
        <w:rPr>
          <w:sz w:val="16"/>
        </w:rPr>
        <w:t xml:space="preserve"> A traditional approach to Asia will not suffice if the United States is to both protect American interests and help </w:t>
      </w:r>
      <w:proofErr w:type="spellStart"/>
      <w:r w:rsidRPr="008A00B8">
        <w:rPr>
          <w:sz w:val="16"/>
        </w:rPr>
        <w:t>iAsia</w:t>
      </w:r>
      <w:proofErr w:type="spellEnd"/>
      <w:r w:rsidRPr="008A00B8">
        <w:rPr>
          <w:sz w:val="16"/>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1B2400">
        <w:rPr>
          <w:rStyle w:val="StyleUnderline"/>
          <w:highlight w:val="yellow"/>
        </w:rPr>
        <w:t>Asia is not a theater at peace</w:t>
      </w:r>
      <w:r w:rsidRPr="008A00B8">
        <w:rPr>
          <w:rStyle w:val="StyleUnderline"/>
        </w:rPr>
        <w:t>.</w:t>
      </w:r>
      <w:r w:rsidRPr="008A00B8">
        <w:rPr>
          <w:sz w:val="16"/>
        </w:rPr>
        <w:t xml:space="preserve"> On average, between 15 and 50 people die every day from causes tied to conflict, and suspicions rooted in</w:t>
      </w:r>
      <w:r w:rsidRPr="008A00B8">
        <w:rPr>
          <w:rStyle w:val="StyleUnderline"/>
        </w:rPr>
        <w:t xml:space="preserve"> </w:t>
      </w:r>
      <w:r w:rsidRPr="001B2400">
        <w:rPr>
          <w:rStyle w:val="StyleUnderline"/>
          <w:highlight w:val="yellow"/>
        </w:rPr>
        <w:t>rivalry and nationalism run deep. The continent</w:t>
      </w:r>
      <w:r w:rsidRPr="008A00B8">
        <w:rPr>
          <w:rStyle w:val="StyleUnderline"/>
        </w:rPr>
        <w:t xml:space="preserve"> </w:t>
      </w:r>
      <w:r w:rsidRPr="008A00B8">
        <w:rPr>
          <w:sz w:val="16"/>
        </w:rPr>
        <w:t xml:space="preserve">harbors every traditional and non-traditional challenge of our age: it </w:t>
      </w:r>
      <w:r w:rsidRPr="001B2400">
        <w:rPr>
          <w:rStyle w:val="StyleUnderline"/>
          <w:highlight w:val="yellow"/>
        </w:rPr>
        <w:t>is a cauldron of</w:t>
      </w:r>
      <w:r w:rsidRPr="008A00B8">
        <w:rPr>
          <w:rStyle w:val="StyleUnderline"/>
        </w:rPr>
        <w:t xml:space="preserve"> </w:t>
      </w:r>
      <w:r w:rsidRPr="008A00B8">
        <w:rPr>
          <w:sz w:val="16"/>
        </w:rPr>
        <w:t>religious and ethnic</w:t>
      </w:r>
      <w:r w:rsidRPr="008A00B8">
        <w:rPr>
          <w:rStyle w:val="StyleUnderline"/>
        </w:rPr>
        <w:t xml:space="preserve"> </w:t>
      </w:r>
      <w:r w:rsidRPr="001B2400">
        <w:rPr>
          <w:rStyle w:val="StyleUnderline"/>
          <w:highlight w:val="yellow"/>
        </w:rPr>
        <w:t>tension</w:t>
      </w:r>
      <w:r w:rsidRPr="008A00B8">
        <w:rPr>
          <w:sz w:val="16"/>
        </w:rPr>
        <w:t>; a source of terror and extrem</w:t>
      </w:r>
      <w:r w:rsidRPr="008A00B8">
        <w:rPr>
          <w:sz w:val="16"/>
        </w:rPr>
        <w:softHyphen/>
        <w:t>ism; an accelerating driver of the insatiable global appetite for energy; the place where the most people will suffer the adverse effects of global climate change; the primary source of nuclear proliferation;</w:t>
      </w:r>
      <w:r w:rsidRPr="008A00B8">
        <w:rPr>
          <w:rStyle w:val="StyleUnderline"/>
        </w:rPr>
        <w:t xml:space="preserve"> </w:t>
      </w:r>
      <w:r w:rsidRPr="001B2400">
        <w:rPr>
          <w:rStyle w:val="StyleUnderline"/>
          <w:highlight w:val="yellow"/>
        </w:rPr>
        <w:t>and the</w:t>
      </w:r>
      <w:r w:rsidRPr="001B2400">
        <w:rPr>
          <w:rStyle w:val="Emphasis"/>
          <w:highlight w:val="yellow"/>
        </w:rPr>
        <w:t xml:space="preserve"> most likely theater</w:t>
      </w:r>
      <w:r w:rsidRPr="008A00B8">
        <w:rPr>
          <w:rStyle w:val="Emphasis"/>
        </w:rPr>
        <w:t xml:space="preserve"> </w:t>
      </w:r>
      <w:r w:rsidRPr="008A00B8">
        <w:rPr>
          <w:sz w:val="16"/>
        </w:rPr>
        <w:t>on Earth</w:t>
      </w:r>
      <w:r w:rsidRPr="008A00B8">
        <w:rPr>
          <w:rStyle w:val="StyleUnderline"/>
        </w:rPr>
        <w:t xml:space="preserve"> </w:t>
      </w:r>
      <w:r w:rsidRPr="001B2400">
        <w:rPr>
          <w:rStyle w:val="StyleUnderline"/>
          <w:highlight w:val="yellow"/>
        </w:rPr>
        <w:t>for</w:t>
      </w:r>
      <w:r w:rsidRPr="008A00B8">
        <w:rPr>
          <w:rStyle w:val="StyleUnderline"/>
        </w:rPr>
        <w:t xml:space="preserve"> </w:t>
      </w:r>
      <w:r w:rsidRPr="008A00B8">
        <w:rPr>
          <w:sz w:val="16"/>
        </w:rPr>
        <w:t xml:space="preserve">a major conventional confrontation and even </w:t>
      </w:r>
      <w:r w:rsidRPr="001B2400">
        <w:rPr>
          <w:sz w:val="16"/>
          <w:highlight w:val="yellow"/>
        </w:rPr>
        <w:t>a</w:t>
      </w:r>
      <w:r w:rsidRPr="001B2400">
        <w:rPr>
          <w:rStyle w:val="StyleUnderline"/>
          <w:highlight w:val="yellow"/>
        </w:rPr>
        <w:t xml:space="preserve"> nuclear conflict</w:t>
      </w:r>
      <w:r w:rsidRPr="008A00B8">
        <w:rPr>
          <w:rStyle w:val="StyleUnderline"/>
        </w:rPr>
        <w:t>.</w:t>
      </w:r>
      <w:r w:rsidRPr="008A00B8">
        <w:rPr>
          <w:sz w:val="16"/>
        </w:rPr>
        <w:t xml:space="preserve"> Coexisting with the optimism of </w:t>
      </w:r>
      <w:proofErr w:type="spellStart"/>
      <w:r w:rsidRPr="008A00B8">
        <w:rPr>
          <w:sz w:val="16"/>
        </w:rPr>
        <w:t>iAsia</w:t>
      </w:r>
      <w:proofErr w:type="spellEnd"/>
      <w:r w:rsidRPr="008A00B8">
        <w:rPr>
          <w:sz w:val="16"/>
        </w:rPr>
        <w:t xml:space="preserve"> are the ingredients for </w:t>
      </w:r>
      <w:r w:rsidRPr="001B2400">
        <w:rPr>
          <w:rStyle w:val="StyleUnderline"/>
          <w:highlight w:val="yellow"/>
        </w:rPr>
        <w:t>internal strife, non-traditional threats</w:t>
      </w:r>
      <w:r w:rsidRPr="008A00B8">
        <w:rPr>
          <w:rStyle w:val="StyleUnderline"/>
        </w:rPr>
        <w:t xml:space="preserve"> </w:t>
      </w:r>
      <w:r w:rsidRPr="008A00B8">
        <w:rPr>
          <w:sz w:val="16"/>
        </w:rPr>
        <w:t>like terrorism</w:t>
      </w:r>
      <w:r w:rsidRPr="008A00B8">
        <w:rPr>
          <w:rStyle w:val="StyleUnderline"/>
        </w:rPr>
        <w:t xml:space="preserve">, </w:t>
      </w:r>
      <w:r w:rsidRPr="001B2400">
        <w:rPr>
          <w:rStyle w:val="StyleUnderline"/>
          <w:highlight w:val="yellow"/>
        </w:rPr>
        <w:t>and traditional</w:t>
      </w:r>
      <w:r w:rsidRPr="008A00B8">
        <w:rPr>
          <w:rStyle w:val="StyleUnderline"/>
        </w:rPr>
        <w:t xml:space="preserve"> </w:t>
      </w:r>
      <w:r w:rsidRPr="008A00B8">
        <w:rPr>
          <w:sz w:val="16"/>
        </w:rPr>
        <w:t>interstate</w:t>
      </w:r>
      <w:r w:rsidRPr="008A00B8">
        <w:rPr>
          <w:rStyle w:val="StyleUnderline"/>
        </w:rPr>
        <w:t xml:space="preserve"> </w:t>
      </w:r>
      <w:r w:rsidRPr="001B2400">
        <w:rPr>
          <w:rStyle w:val="StyleUnderline"/>
          <w:highlight w:val="yellow"/>
        </w:rPr>
        <w:t>conflict</w:t>
      </w:r>
      <w:r w:rsidRPr="008A00B8">
        <w:rPr>
          <w:sz w:val="16"/>
        </w:rPr>
        <w:t>, which</w:t>
      </w:r>
      <w:r w:rsidRPr="008A00B8">
        <w:rPr>
          <w:rStyle w:val="StyleUnderline"/>
        </w:rPr>
        <w:t xml:space="preserve"> </w:t>
      </w:r>
      <w:r w:rsidRPr="001B2400">
        <w:rPr>
          <w:rStyle w:val="StyleUnderline"/>
          <w:highlight w:val="yellow"/>
        </w:rPr>
        <w:t>are</w:t>
      </w:r>
      <w:r w:rsidRPr="008A00B8">
        <w:rPr>
          <w:rStyle w:val="StyleUnderline"/>
        </w:rPr>
        <w:t xml:space="preserve"> </w:t>
      </w:r>
      <w:r w:rsidRPr="008A00B8">
        <w:rPr>
          <w:sz w:val="16"/>
        </w:rPr>
        <w:t>all</w:t>
      </w:r>
      <w:r w:rsidRPr="008A00B8">
        <w:rPr>
          <w:rStyle w:val="StyleUnderline"/>
        </w:rPr>
        <w:t xml:space="preserve"> </w:t>
      </w:r>
      <w:r w:rsidRPr="001B2400">
        <w:rPr>
          <w:rStyle w:val="Emphasis"/>
          <w:highlight w:val="yellow"/>
        </w:rPr>
        <w:t>magnified by the risk of miscalc</w:t>
      </w:r>
      <w:r w:rsidRPr="008A00B8">
        <w:rPr>
          <w:sz w:val="16"/>
        </w:rPr>
        <w:t>ulation or poor decision-making.</w:t>
      </w:r>
    </w:p>
    <w:p w:rsidR="007D0461" w:rsidRDefault="007D0461" w:rsidP="007D0461">
      <w:pPr>
        <w:pStyle w:val="Heading4"/>
      </w:pPr>
      <w:r>
        <w:t>Regional integration averts a major structural trade conflict – Normal trade defense won’t apply</w:t>
      </w:r>
    </w:p>
    <w:p w:rsidR="007D0461" w:rsidRPr="00A47B84" w:rsidRDefault="007D0461" w:rsidP="007D0461">
      <w:pPr>
        <w:rPr>
          <w:rStyle w:val="Style13ptBold"/>
          <w:b w:val="0"/>
        </w:rPr>
      </w:pPr>
      <w:proofErr w:type="spellStart"/>
      <w:r>
        <w:rPr>
          <w:rStyle w:val="Style13ptBold"/>
        </w:rPr>
        <w:t>Jiji</w:t>
      </w:r>
      <w:proofErr w:type="spellEnd"/>
      <w:r>
        <w:rPr>
          <w:rStyle w:val="Style13ptBold"/>
        </w:rPr>
        <w:t xml:space="preserve"> Press 15</w:t>
      </w:r>
      <w:r>
        <w:rPr>
          <w:rStyle w:val="Style13ptBold"/>
          <w:b w:val="0"/>
        </w:rPr>
        <w:t xml:space="preserve"> </w:t>
      </w:r>
      <w:r w:rsidRPr="00A47B84">
        <w:rPr>
          <w:rStyle w:val="Style13ptBold"/>
          <w:b w:val="0"/>
          <w:sz w:val="14"/>
        </w:rPr>
        <w:t xml:space="preserve">(9/2, </w:t>
      </w:r>
      <w:proofErr w:type="spellStart"/>
      <w:r w:rsidRPr="00A47B84">
        <w:rPr>
          <w:rStyle w:val="Style13ptBold"/>
          <w:b w:val="0"/>
          <w:sz w:val="14"/>
        </w:rPr>
        <w:t>Jiji</w:t>
      </w:r>
      <w:proofErr w:type="spellEnd"/>
      <w:r w:rsidRPr="00A47B84">
        <w:rPr>
          <w:rStyle w:val="Style13ptBold"/>
          <w:b w:val="0"/>
          <w:sz w:val="14"/>
        </w:rPr>
        <w:t xml:space="preserve"> Press English News Service, “East Asian Community Should Be Balanced by Trans-Pacific FTA: Bergsten”, p. 1, </w:t>
      </w:r>
      <w:proofErr w:type="spellStart"/>
      <w:r w:rsidRPr="00A47B84">
        <w:rPr>
          <w:rStyle w:val="Style13ptBold"/>
          <w:b w:val="0"/>
          <w:sz w:val="14"/>
        </w:rPr>
        <w:t>proquest</w:t>
      </w:r>
      <w:proofErr w:type="spellEnd"/>
      <w:r w:rsidRPr="00A47B84">
        <w:rPr>
          <w:rStyle w:val="Style13ptBold"/>
          <w:b w:val="0"/>
          <w:sz w:val="14"/>
        </w:rPr>
        <w:t>)</w:t>
      </w:r>
    </w:p>
    <w:p w:rsidR="007D0461" w:rsidRPr="00AF1E45" w:rsidRDefault="007D0461" w:rsidP="007D0461">
      <w:pPr>
        <w:rPr>
          <w:sz w:val="16"/>
        </w:rPr>
      </w:pPr>
      <w:r w:rsidRPr="00A475CC">
        <w:rPr>
          <w:rStyle w:val="StyleUnderline"/>
          <w:highlight w:val="yellow"/>
        </w:rPr>
        <w:t>Efforts for</w:t>
      </w:r>
      <w:r>
        <w:t xml:space="preserve"> </w:t>
      </w:r>
      <w:r w:rsidRPr="00AF1E45">
        <w:rPr>
          <w:sz w:val="16"/>
        </w:rPr>
        <w:t>a trans-</w:t>
      </w:r>
      <w:r w:rsidRPr="00A475CC">
        <w:rPr>
          <w:rStyle w:val="StyleUnderline"/>
          <w:highlight w:val="yellow"/>
        </w:rPr>
        <w:t>Pacific economic integration should be reinvigorated to prevent a split between</w:t>
      </w:r>
      <w:r>
        <w:t xml:space="preserve"> East </w:t>
      </w:r>
      <w:r w:rsidRPr="00A475CC">
        <w:rPr>
          <w:rStyle w:val="StyleUnderline"/>
          <w:highlight w:val="yellow"/>
        </w:rPr>
        <w:t>Asia and the U</w:t>
      </w:r>
      <w:r>
        <w:t xml:space="preserve">nited </w:t>
      </w:r>
      <w:r w:rsidRPr="00A475CC">
        <w:rPr>
          <w:rStyle w:val="StyleUnderline"/>
          <w:highlight w:val="yellow"/>
        </w:rPr>
        <w:t>S</w:t>
      </w:r>
      <w:r>
        <w:t xml:space="preserve">tates, </w:t>
      </w:r>
      <w:r w:rsidRPr="00AF1E45">
        <w:rPr>
          <w:sz w:val="16"/>
        </w:rPr>
        <w:t xml:space="preserve">Fred </w:t>
      </w:r>
      <w:r w:rsidRPr="00932274">
        <w:rPr>
          <w:rStyle w:val="StyleUnderline"/>
          <w:highlight w:val="yellow"/>
        </w:rPr>
        <w:t>Bergsten, director of the Institute for International Economics, said</w:t>
      </w:r>
      <w:r w:rsidRPr="00932274">
        <w:rPr>
          <w:sz w:val="14"/>
        </w:rPr>
        <w:t xml:space="preserve"> </w:t>
      </w:r>
      <w:r w:rsidRPr="00AF1E45">
        <w:rPr>
          <w:sz w:val="16"/>
        </w:rPr>
        <w:t>Friday. "</w:t>
      </w:r>
      <w:r w:rsidRPr="00A475CC">
        <w:rPr>
          <w:rStyle w:val="StyleUnderline"/>
          <w:highlight w:val="yellow"/>
        </w:rPr>
        <w:t xml:space="preserve">The East Asian </w:t>
      </w:r>
      <w:r w:rsidRPr="00932274">
        <w:rPr>
          <w:sz w:val="16"/>
        </w:rPr>
        <w:t xml:space="preserve">bloc </w:t>
      </w:r>
      <w:r w:rsidRPr="00A475CC">
        <w:rPr>
          <w:rStyle w:val="StyleUnderline"/>
          <w:highlight w:val="yellow"/>
        </w:rPr>
        <w:t xml:space="preserve">and </w:t>
      </w:r>
      <w:r w:rsidRPr="00932274">
        <w:rPr>
          <w:sz w:val="16"/>
        </w:rPr>
        <w:t xml:space="preserve">the </w:t>
      </w:r>
      <w:r w:rsidRPr="00A475CC">
        <w:rPr>
          <w:rStyle w:val="StyleUnderline"/>
          <w:highlight w:val="yellow"/>
        </w:rPr>
        <w:t>American bloc could lead to drawing a line</w:t>
      </w:r>
      <w:r>
        <w:t xml:space="preserve"> </w:t>
      </w:r>
      <w:r w:rsidRPr="00AF1E45">
        <w:rPr>
          <w:sz w:val="16"/>
        </w:rPr>
        <w:t xml:space="preserve">down the middle of the Pacific </w:t>
      </w:r>
      <w:r w:rsidRPr="00A475CC">
        <w:rPr>
          <w:rStyle w:val="StyleUnderline"/>
          <w:highlight w:val="yellow"/>
        </w:rPr>
        <w:t xml:space="preserve">that would produce </w:t>
      </w:r>
      <w:r w:rsidRPr="00932274">
        <w:rPr>
          <w:rStyle w:val="StyleUnderline"/>
          <w:b/>
          <w:sz w:val="28"/>
          <w:highlight w:val="yellow"/>
        </w:rPr>
        <w:t>disintegration</w:t>
      </w:r>
      <w:r>
        <w:t xml:space="preserve">, </w:t>
      </w:r>
      <w:r w:rsidRPr="00AF1E45">
        <w:rPr>
          <w:sz w:val="16"/>
        </w:rPr>
        <w:t xml:space="preserve">rather than integration, of the Asia-Pacific region </w:t>
      </w:r>
      <w:r w:rsidRPr="00932274">
        <w:rPr>
          <w:rStyle w:val="StyleUnderline"/>
          <w:highlight w:val="yellow"/>
        </w:rPr>
        <w:t xml:space="preserve">and a </w:t>
      </w:r>
      <w:r w:rsidRPr="00932274">
        <w:rPr>
          <w:rStyle w:val="StyleUnderline"/>
          <w:b/>
          <w:sz w:val="28"/>
          <w:highlight w:val="yellow"/>
        </w:rPr>
        <w:t>fundamental</w:t>
      </w:r>
      <w:r w:rsidRPr="00932274">
        <w:rPr>
          <w:rStyle w:val="StyleUnderline"/>
          <w:highlight w:val="yellow"/>
        </w:rPr>
        <w:t xml:space="preserve"> split</w:t>
      </w:r>
      <w:r w:rsidRPr="00AF1E45">
        <w:rPr>
          <w:sz w:val="16"/>
        </w:rPr>
        <w:t xml:space="preserve"> between East Asia and the United States," Bergsten told a press conference at the Japan National Press Club. Bergsten believes that </w:t>
      </w:r>
      <w:r w:rsidRPr="00A475CC">
        <w:rPr>
          <w:rStyle w:val="StyleUnderline"/>
          <w:highlight w:val="yellow"/>
        </w:rPr>
        <w:t xml:space="preserve">such a scenario is coming closer </w:t>
      </w:r>
      <w:r w:rsidRPr="00932274">
        <w:rPr>
          <w:sz w:val="16"/>
        </w:rPr>
        <w:t xml:space="preserve">to reality </w:t>
      </w:r>
      <w:r w:rsidRPr="00A475CC">
        <w:rPr>
          <w:rStyle w:val="StyleUnderline"/>
          <w:highlight w:val="yellow"/>
        </w:rPr>
        <w:t>as East Asian countries are moving toward</w:t>
      </w:r>
      <w:r w:rsidRPr="00A475CC">
        <w:rPr>
          <w:rStyle w:val="StyleUnderline"/>
        </w:rPr>
        <w:t xml:space="preserve"> </w:t>
      </w:r>
      <w:r w:rsidRPr="00AF1E45">
        <w:rPr>
          <w:sz w:val="16"/>
        </w:rPr>
        <w:t xml:space="preserve">the formation of </w:t>
      </w:r>
      <w:r w:rsidRPr="00A475CC">
        <w:rPr>
          <w:rStyle w:val="StyleUnderline"/>
          <w:highlight w:val="yellow"/>
        </w:rPr>
        <w:t>an East Asian Community</w:t>
      </w:r>
      <w:r w:rsidRPr="00AF1E45">
        <w:rPr>
          <w:sz w:val="16"/>
        </w:rPr>
        <w:t>, a regional economic bloc based on ASEAN Plus Three--the 10-member Association of Southeast Asian Nations, together with China, Japan and South Korea. Noting that past attempts for economic regionalism in East Asia were aimed against the United States, he warned that</w:t>
      </w:r>
      <w:r>
        <w:t xml:space="preserve"> </w:t>
      </w:r>
      <w:r w:rsidRPr="00A475CC">
        <w:rPr>
          <w:rStyle w:val="StyleUnderline"/>
          <w:highlight w:val="yellow"/>
        </w:rPr>
        <w:t>any divisive motive on the part of East Asia would produce "disastrous effects on both security and economic relations across the Pacific</w:t>
      </w:r>
      <w:r>
        <w:t xml:space="preserve">." </w:t>
      </w:r>
      <w:r w:rsidRPr="00A475CC">
        <w:rPr>
          <w:rStyle w:val="StyleUnderline"/>
          <w:highlight w:val="yellow"/>
        </w:rPr>
        <w:t>East Asia</w:t>
      </w:r>
      <w:r w:rsidRPr="00932274">
        <w:t>n</w:t>
      </w:r>
      <w:r w:rsidRPr="00A475CC">
        <w:rPr>
          <w:rStyle w:val="StyleUnderline"/>
          <w:highlight w:val="yellow"/>
        </w:rPr>
        <w:t xml:space="preserve"> </w:t>
      </w:r>
      <w:r w:rsidRPr="00932274">
        <w:rPr>
          <w:sz w:val="16"/>
        </w:rPr>
        <w:t xml:space="preserve">countries </w:t>
      </w:r>
      <w:r w:rsidRPr="00A475CC">
        <w:rPr>
          <w:rStyle w:val="StyleUnderline"/>
          <w:highlight w:val="yellow"/>
        </w:rPr>
        <w:t>should not expect the U</w:t>
      </w:r>
      <w:r>
        <w:t xml:space="preserve">nited </w:t>
      </w:r>
      <w:r w:rsidRPr="00A475CC">
        <w:rPr>
          <w:rStyle w:val="StyleUnderline"/>
          <w:highlight w:val="yellow"/>
        </w:rPr>
        <w:t>S</w:t>
      </w:r>
      <w:r>
        <w:t xml:space="preserve">tates </w:t>
      </w:r>
      <w:r w:rsidRPr="00A475CC">
        <w:rPr>
          <w:rStyle w:val="StyleUnderline"/>
          <w:highlight w:val="yellow"/>
        </w:rPr>
        <w:t xml:space="preserve">to continue to provide security </w:t>
      </w:r>
      <w:r w:rsidRPr="00932274">
        <w:rPr>
          <w:sz w:val="16"/>
        </w:rPr>
        <w:t>for them</w:t>
      </w:r>
      <w:r w:rsidRPr="00932274">
        <w:rPr>
          <w:rStyle w:val="StyleUnderline"/>
          <w:sz w:val="16"/>
          <w:highlight w:val="yellow"/>
        </w:rPr>
        <w:t xml:space="preserve"> </w:t>
      </w:r>
      <w:r w:rsidRPr="00A475CC">
        <w:rPr>
          <w:rStyle w:val="StyleUnderline"/>
          <w:highlight w:val="yellow"/>
        </w:rPr>
        <w:t>while blocking U.S. exports</w:t>
      </w:r>
      <w:r>
        <w:t xml:space="preserve"> </w:t>
      </w:r>
      <w:r w:rsidRPr="00AF1E45">
        <w:rPr>
          <w:sz w:val="16"/>
        </w:rPr>
        <w:t xml:space="preserve">from the region, Bergsten said. </w:t>
      </w:r>
      <w:r w:rsidRPr="00A475CC">
        <w:rPr>
          <w:rStyle w:val="StyleUnderline"/>
          <w:highlight w:val="yellow"/>
        </w:rPr>
        <w:t>To avoid such a</w:t>
      </w:r>
      <w:r>
        <w:t xml:space="preserve"> </w:t>
      </w:r>
      <w:r>
        <w:lastRenderedPageBreak/>
        <w:t>trans-</w:t>
      </w:r>
      <w:r w:rsidRPr="00A475CC">
        <w:rPr>
          <w:rStyle w:val="StyleUnderline"/>
          <w:highlight w:val="yellow"/>
        </w:rPr>
        <w:t>Pacific divide, he proposed</w:t>
      </w:r>
      <w:r>
        <w:t xml:space="preserve"> </w:t>
      </w:r>
      <w:r w:rsidRPr="00AF1E45">
        <w:rPr>
          <w:sz w:val="16"/>
        </w:rPr>
        <w:t>that an Asia- Pacific free trade area evolve simultaneously with</w:t>
      </w:r>
      <w:r>
        <w:t xml:space="preserve"> </w:t>
      </w:r>
      <w:r w:rsidRPr="00A475CC">
        <w:rPr>
          <w:rStyle w:val="StyleUnderline"/>
          <w:highlight w:val="yellow"/>
        </w:rPr>
        <w:t>an East Asian free trade area</w:t>
      </w:r>
      <w:r>
        <w:t xml:space="preserve">. </w:t>
      </w:r>
      <w:r w:rsidRPr="00AF1E45">
        <w:rPr>
          <w:sz w:val="16"/>
        </w:rPr>
        <w:t>"For Japan, as well as (South) Korea and other key U.S. allies in the region</w:t>
      </w:r>
      <w:r>
        <w:t xml:space="preserve">, </w:t>
      </w:r>
      <w:r w:rsidRPr="00A475CC">
        <w:rPr>
          <w:rStyle w:val="StyleUnderline"/>
          <w:highlight w:val="yellow"/>
        </w:rPr>
        <w:t>it would avoid any risk of having to choose between China</w:t>
      </w:r>
      <w:r>
        <w:t xml:space="preserve">, </w:t>
      </w:r>
      <w:r w:rsidRPr="00AF1E45">
        <w:rPr>
          <w:sz w:val="16"/>
        </w:rPr>
        <w:t>the inevitable leader over time of any East Asian group,</w:t>
      </w:r>
      <w:r>
        <w:t xml:space="preserve"> </w:t>
      </w:r>
      <w:r w:rsidRPr="00AF1E45">
        <w:rPr>
          <w:rStyle w:val="StyleUnderline"/>
          <w:highlight w:val="yellow"/>
        </w:rPr>
        <w:t>and the U</w:t>
      </w:r>
      <w:r>
        <w:t xml:space="preserve">nited </w:t>
      </w:r>
      <w:r w:rsidRPr="00AF1E45">
        <w:rPr>
          <w:rStyle w:val="StyleUnderline"/>
          <w:highlight w:val="yellow"/>
        </w:rPr>
        <w:t>S</w:t>
      </w:r>
      <w:r>
        <w:t>tates</w:t>
      </w:r>
      <w:r w:rsidRPr="00AF1E45">
        <w:rPr>
          <w:sz w:val="16"/>
        </w:rPr>
        <w:t>," Bergsten said.</w:t>
      </w:r>
      <w:r>
        <w:t xml:space="preserve"> </w:t>
      </w:r>
      <w:r w:rsidRPr="00AF1E45">
        <w:rPr>
          <w:rStyle w:val="StyleUnderline"/>
          <w:highlight w:val="yellow"/>
        </w:rPr>
        <w:t>Such an arrangement would</w:t>
      </w:r>
      <w:r>
        <w:t xml:space="preserve"> </w:t>
      </w:r>
      <w:r w:rsidRPr="00AF1E45">
        <w:rPr>
          <w:sz w:val="16"/>
        </w:rPr>
        <w:t xml:space="preserve">also help defuse political and economic </w:t>
      </w:r>
      <w:r w:rsidRPr="00AF1E45">
        <w:rPr>
          <w:rStyle w:val="StyleUnderline"/>
          <w:highlight w:val="yellow"/>
        </w:rPr>
        <w:t>tensions between China and the U</w:t>
      </w:r>
      <w:r>
        <w:t xml:space="preserve">nited </w:t>
      </w:r>
      <w:r w:rsidRPr="00AF1E45">
        <w:rPr>
          <w:rStyle w:val="StyleUnderline"/>
          <w:highlight w:val="yellow"/>
        </w:rPr>
        <w:t>S</w:t>
      </w:r>
      <w:r>
        <w:t xml:space="preserve">tates, </w:t>
      </w:r>
      <w:r w:rsidRPr="00AF1E45">
        <w:rPr>
          <w:sz w:val="16"/>
        </w:rPr>
        <w:t>he argued.</w:t>
      </w:r>
    </w:p>
    <w:p w:rsidR="007D0461" w:rsidRPr="0039465F" w:rsidRDefault="007D0461" w:rsidP="007D0461">
      <w:pPr>
        <w:pStyle w:val="Heading2"/>
      </w:pPr>
      <w:r>
        <w:lastRenderedPageBreak/>
        <w:t>Contention 2 – Solvency</w:t>
      </w:r>
    </w:p>
    <w:p w:rsidR="007D0461" w:rsidRDefault="007D0461" w:rsidP="007D0461">
      <w:pPr>
        <w:pStyle w:val="Heading4"/>
      </w:pPr>
      <w:r>
        <w:t>The plan cements relations</w:t>
      </w:r>
    </w:p>
    <w:p w:rsidR="007D0461" w:rsidRPr="00B6770C" w:rsidRDefault="007D0461" w:rsidP="007D0461">
      <w:pPr>
        <w:rPr>
          <w:rStyle w:val="Style13ptBold"/>
          <w:b w:val="0"/>
        </w:rPr>
      </w:pPr>
      <w:proofErr w:type="spellStart"/>
      <w:r>
        <w:rPr>
          <w:rStyle w:val="Style13ptBold"/>
        </w:rPr>
        <w:t>Mendis</w:t>
      </w:r>
      <w:proofErr w:type="spellEnd"/>
      <w:r>
        <w:rPr>
          <w:rStyle w:val="Style13ptBold"/>
        </w:rPr>
        <w:t xml:space="preserve"> &amp; </w:t>
      </w:r>
      <w:proofErr w:type="spellStart"/>
      <w:r>
        <w:rPr>
          <w:rStyle w:val="Style13ptBold"/>
        </w:rPr>
        <w:t>Balazs</w:t>
      </w:r>
      <w:proofErr w:type="spellEnd"/>
      <w:r>
        <w:rPr>
          <w:rStyle w:val="Style13ptBold"/>
        </w:rPr>
        <w:t xml:space="preserve"> 4/26</w:t>
      </w:r>
      <w:r>
        <w:rPr>
          <w:rStyle w:val="Style13ptBold"/>
          <w:b w:val="0"/>
        </w:rPr>
        <w:t xml:space="preserve"> </w:t>
      </w:r>
      <w:r w:rsidRPr="00B6770C">
        <w:rPr>
          <w:rStyle w:val="Style13ptBold"/>
          <w:b w:val="0"/>
          <w:sz w:val="18"/>
        </w:rPr>
        <w:t xml:space="preserve">(Patrick, </w:t>
      </w:r>
      <w:proofErr w:type="spellStart"/>
      <w:r w:rsidRPr="00B6770C">
        <w:rPr>
          <w:rStyle w:val="Style13ptBold"/>
          <w:b w:val="0"/>
          <w:sz w:val="18"/>
        </w:rPr>
        <w:t>Rajawali</w:t>
      </w:r>
      <w:proofErr w:type="spellEnd"/>
      <w:r w:rsidRPr="00B6770C">
        <w:rPr>
          <w:rStyle w:val="Style13ptBold"/>
          <w:b w:val="0"/>
          <w:sz w:val="18"/>
        </w:rPr>
        <w:t xml:space="preserve"> senior fellow of the Kennedy School of Government’s Ash Center for Democratic Governance and Innovation at Harvard University, Daniel, </w:t>
      </w:r>
      <w:proofErr w:type="spellStart"/>
      <w:r w:rsidRPr="00B6770C">
        <w:rPr>
          <w:rStyle w:val="Style13ptBold"/>
          <w:b w:val="0"/>
          <w:sz w:val="18"/>
        </w:rPr>
        <w:t>Tongji</w:t>
      </w:r>
      <w:proofErr w:type="spellEnd"/>
      <w:r w:rsidRPr="00B6770C">
        <w:rPr>
          <w:rStyle w:val="Style13ptBold"/>
          <w:b w:val="0"/>
          <w:sz w:val="18"/>
        </w:rPr>
        <w:t xml:space="preserve"> University, “When the TPP and One Belt, One Road meet”, http://www.eastasiaforum.org/2016/04/26/when-the-tpp-and-one-belt-one-road-meet/)</w:t>
      </w:r>
    </w:p>
    <w:p w:rsidR="007D0461" w:rsidRPr="00112CA5" w:rsidRDefault="007D0461" w:rsidP="007D0461">
      <w:r w:rsidRPr="00132127">
        <w:rPr>
          <w:rStyle w:val="StyleUnderline"/>
          <w:highlight w:val="yellow"/>
        </w:rPr>
        <w:t>Although China is excluded from</w:t>
      </w:r>
      <w:r>
        <w:t xml:space="preserve"> the </w:t>
      </w:r>
      <w:r w:rsidRPr="00132127">
        <w:rPr>
          <w:rStyle w:val="StyleUnderline"/>
          <w:highlight w:val="yellow"/>
        </w:rPr>
        <w:t>TPP</w:t>
      </w:r>
      <w:r>
        <w:t xml:space="preserve"> at the moment, </w:t>
      </w:r>
      <w:r w:rsidRPr="00132127">
        <w:rPr>
          <w:rStyle w:val="StyleUnderline"/>
          <w:highlight w:val="yellow"/>
        </w:rPr>
        <w:t>Beijing’s</w:t>
      </w:r>
      <w:r>
        <w:t xml:space="preserve"> bilateral </w:t>
      </w:r>
      <w:r w:rsidRPr="00132127">
        <w:rPr>
          <w:rStyle w:val="StyleUnderline"/>
          <w:highlight w:val="yellow"/>
        </w:rPr>
        <w:t>economic agenda shows</w:t>
      </w:r>
      <w:r>
        <w:t xml:space="preserve"> striking </w:t>
      </w:r>
      <w:r w:rsidRPr="00132127">
        <w:rPr>
          <w:rStyle w:val="StyleUnderline"/>
          <w:highlight w:val="yellow"/>
        </w:rPr>
        <w:t>convergence with the</w:t>
      </w:r>
      <w:r>
        <w:t xml:space="preserve"> US-led </w:t>
      </w:r>
      <w:r w:rsidRPr="00132127">
        <w:rPr>
          <w:rStyle w:val="StyleUnderline"/>
          <w:highlight w:val="yellow"/>
        </w:rPr>
        <w:t>trade package</w:t>
      </w:r>
      <w:r>
        <w:t xml:space="preserve">. </w:t>
      </w:r>
      <w:r w:rsidRPr="00132127">
        <w:rPr>
          <w:sz w:val="16"/>
        </w:rPr>
        <w:t xml:space="preserve">Beijing has signed bilateral investment treaties with several TPP members, including Australia and South Korea, and there are on-going trade negotiations with Japan. A US–China bilateral investment treaty is also in the making, while the forward-looking, newly-established Shanghai Free Trade Zone attempts to make the Hong Kong financial district history. From a strictly commercial point of view, China’s entrance into the TPP would be an act with mutual benefits. </w:t>
      </w:r>
      <w:r w:rsidRPr="00132127">
        <w:rPr>
          <w:rStyle w:val="StyleUnderline"/>
          <w:highlight w:val="yellow"/>
        </w:rPr>
        <w:t>Beijing would significantly increase the gains of the TPP through tech</w:t>
      </w:r>
      <w:r>
        <w:t xml:space="preserve">nology </w:t>
      </w:r>
      <w:r w:rsidRPr="00132127">
        <w:rPr>
          <w:rStyle w:val="StyleUnderline"/>
          <w:highlight w:val="yellow"/>
        </w:rPr>
        <w:t>prolif</w:t>
      </w:r>
      <w:r>
        <w:t xml:space="preserve">eration </w:t>
      </w:r>
      <w:r w:rsidRPr="00132127">
        <w:rPr>
          <w:rStyle w:val="StyleUnderline"/>
          <w:highlight w:val="yellow"/>
        </w:rPr>
        <w:t>while</w:t>
      </w:r>
      <w:r>
        <w:t xml:space="preserve"> also </w:t>
      </w:r>
      <w:r w:rsidRPr="00132127">
        <w:rPr>
          <w:rStyle w:val="StyleUnderline"/>
          <w:highlight w:val="yellow"/>
        </w:rPr>
        <w:t>providing advantages in the US market for Chinese exports and investment</w:t>
      </w:r>
      <w:r>
        <w:t xml:space="preserve"> opportunities. </w:t>
      </w:r>
      <w:r w:rsidRPr="00132127">
        <w:rPr>
          <w:rStyle w:val="StyleUnderline"/>
          <w:highlight w:val="yellow"/>
        </w:rPr>
        <w:t xml:space="preserve">This could be a decisive factor in </w:t>
      </w:r>
      <w:proofErr w:type="spellStart"/>
      <w:r w:rsidRPr="00132127">
        <w:rPr>
          <w:rStyle w:val="StyleUnderline"/>
          <w:highlight w:val="yellow"/>
        </w:rPr>
        <w:t>favour</w:t>
      </w:r>
      <w:proofErr w:type="spellEnd"/>
      <w:r w:rsidRPr="00132127">
        <w:rPr>
          <w:rStyle w:val="StyleUnderline"/>
          <w:highlight w:val="yellow"/>
        </w:rPr>
        <w:t xml:space="preserve"> of coop</w:t>
      </w:r>
      <w:r>
        <w:t xml:space="preserve">eration </w:t>
      </w:r>
      <w:r w:rsidRPr="00132127">
        <w:rPr>
          <w:rStyle w:val="StyleUnderline"/>
          <w:highlight w:val="yellow"/>
        </w:rPr>
        <w:t xml:space="preserve">if both China and the US choose to </w:t>
      </w:r>
      <w:proofErr w:type="spellStart"/>
      <w:r w:rsidRPr="00132127">
        <w:rPr>
          <w:rStyle w:val="StyleUnderline"/>
          <w:highlight w:val="yellow"/>
        </w:rPr>
        <w:t>prioritise</w:t>
      </w:r>
      <w:proofErr w:type="spellEnd"/>
      <w:r w:rsidRPr="00132127">
        <w:rPr>
          <w:rStyle w:val="StyleUnderline"/>
          <w:highlight w:val="yellow"/>
        </w:rPr>
        <w:t xml:space="preserve"> commerce above political complications</w:t>
      </w:r>
      <w:r>
        <w:t xml:space="preserve">. </w:t>
      </w:r>
      <w:r w:rsidRPr="00132127">
        <w:rPr>
          <w:sz w:val="16"/>
        </w:rPr>
        <w:t xml:space="preserve">Certainly, the history of hegemonic shifts in international relations projects gloomy times ahead for Sino–American relations. </w:t>
      </w:r>
      <w:r w:rsidRPr="00132127">
        <w:rPr>
          <w:rStyle w:val="StyleUnderline"/>
          <w:highlight w:val="yellow"/>
        </w:rPr>
        <w:t>It would be naive to expect China and the U</w:t>
      </w:r>
      <w:r>
        <w:t xml:space="preserve">nited </w:t>
      </w:r>
      <w:r w:rsidRPr="00132127">
        <w:rPr>
          <w:rStyle w:val="StyleUnderline"/>
          <w:highlight w:val="yellow"/>
        </w:rPr>
        <w:t>S</w:t>
      </w:r>
      <w:r>
        <w:t xml:space="preserve">tates </w:t>
      </w:r>
      <w:r w:rsidRPr="00132127">
        <w:rPr>
          <w:rStyle w:val="StyleUnderline"/>
          <w:highlight w:val="yellow"/>
        </w:rPr>
        <w:t>to avoid collision out of pure benevolence</w:t>
      </w:r>
      <w:r>
        <w:t xml:space="preserve">. </w:t>
      </w:r>
      <w:r w:rsidRPr="00132127">
        <w:rPr>
          <w:sz w:val="16"/>
        </w:rPr>
        <w:t>Yet it may not be inherently conflictual for the two countries to act according to their self-interest, if these interests lie in economic growth.</w:t>
      </w:r>
      <w:r>
        <w:t xml:space="preserve"> </w:t>
      </w:r>
      <w:r w:rsidRPr="00132127">
        <w:rPr>
          <w:rStyle w:val="StyleUnderline"/>
          <w:highlight w:val="yellow"/>
        </w:rPr>
        <w:t>If we add</w:t>
      </w:r>
      <w:r>
        <w:t xml:space="preserve"> the growth of </w:t>
      </w:r>
      <w:r w:rsidRPr="00132127">
        <w:rPr>
          <w:rStyle w:val="StyleUnderline"/>
          <w:highlight w:val="yellow"/>
        </w:rPr>
        <w:t>commercial bonds</w:t>
      </w:r>
      <w:r>
        <w:t xml:space="preserve"> </w:t>
      </w:r>
      <w:r w:rsidRPr="00132127">
        <w:rPr>
          <w:sz w:val="16"/>
        </w:rPr>
        <w:t xml:space="preserve">between the United States and China </w:t>
      </w:r>
      <w:r w:rsidRPr="00132127">
        <w:rPr>
          <w:rStyle w:val="StyleUnderline"/>
          <w:highlight w:val="yellow"/>
        </w:rPr>
        <w:t>to the</w:t>
      </w:r>
      <w:r>
        <w:t xml:space="preserve"> </w:t>
      </w:r>
      <w:r w:rsidRPr="00132127">
        <w:rPr>
          <w:sz w:val="16"/>
        </w:rPr>
        <w:t xml:space="preserve">international </w:t>
      </w:r>
      <w:r w:rsidRPr="00132127">
        <w:rPr>
          <w:rStyle w:val="StyleUnderline"/>
          <w:highlight w:val="yellow"/>
        </w:rPr>
        <w:t xml:space="preserve">trade puzzle, it becomes plausible that political ideologies will be trumped in </w:t>
      </w:r>
      <w:proofErr w:type="spellStart"/>
      <w:r w:rsidRPr="00132127">
        <w:rPr>
          <w:rStyle w:val="StyleUnderline"/>
          <w:highlight w:val="yellow"/>
        </w:rPr>
        <w:t>favour</w:t>
      </w:r>
      <w:proofErr w:type="spellEnd"/>
      <w:r w:rsidRPr="00132127">
        <w:rPr>
          <w:rStyle w:val="StyleUnderline"/>
          <w:highlight w:val="yellow"/>
        </w:rPr>
        <w:t xml:space="preserve"> of</w:t>
      </w:r>
      <w:r>
        <w:t xml:space="preserve"> </w:t>
      </w:r>
      <w:r w:rsidRPr="00132127">
        <w:rPr>
          <w:sz w:val="16"/>
        </w:rPr>
        <w:t xml:space="preserve">commercial </w:t>
      </w:r>
      <w:r w:rsidRPr="00132127">
        <w:rPr>
          <w:rStyle w:val="StyleUnderline"/>
          <w:highlight w:val="yellow"/>
        </w:rPr>
        <w:t>prosperity.</w:t>
      </w:r>
      <w:r>
        <w:t xml:space="preserve"> </w:t>
      </w:r>
      <w:r w:rsidRPr="00132127">
        <w:rPr>
          <w:sz w:val="16"/>
        </w:rPr>
        <w:t>Given the commercial interdependence of China and the United States, and their national commitments to economic growth, the TPP and OBOR are likely to be drawn under a common scheme for mutually assured prosperity</w:t>
      </w:r>
      <w:r>
        <w:t xml:space="preserve">. </w:t>
      </w:r>
      <w:r w:rsidRPr="00132127">
        <w:rPr>
          <w:rStyle w:val="StyleUnderline"/>
          <w:highlight w:val="yellow"/>
        </w:rPr>
        <w:t xml:space="preserve">In such a scheme, cooperative growth will matter more than the political ideologies </w:t>
      </w:r>
      <w:r w:rsidRPr="00132127">
        <w:rPr>
          <w:sz w:val="16"/>
        </w:rPr>
        <w:t>of the pas</w:t>
      </w:r>
      <w:r w:rsidRPr="00132127">
        <w:rPr>
          <w:sz w:val="16"/>
          <w:highlight w:val="yellow"/>
        </w:rPr>
        <w:t>t.</w:t>
      </w:r>
    </w:p>
    <w:p w:rsidR="007D0461" w:rsidRDefault="007D0461" w:rsidP="007D0461">
      <w:pPr>
        <w:pStyle w:val="Heading4"/>
      </w:pPr>
      <w:r>
        <w:t xml:space="preserve">Negotiations </w:t>
      </w:r>
      <w:r>
        <w:rPr>
          <w:u w:val="single"/>
        </w:rPr>
        <w:t>alone</w:t>
      </w:r>
      <w:r>
        <w:t xml:space="preserve"> are a sufficient confidence building measure &amp; solve trade &amp; economic concerns</w:t>
      </w:r>
    </w:p>
    <w:p w:rsidR="007D0461" w:rsidRPr="002B7121" w:rsidRDefault="007D0461" w:rsidP="007D0461">
      <w:pPr>
        <w:rPr>
          <w:rStyle w:val="Style13ptBold"/>
          <w:b w:val="0"/>
        </w:rPr>
      </w:pPr>
      <w:r>
        <w:rPr>
          <w:rStyle w:val="Style13ptBold"/>
        </w:rPr>
        <w:t>Greenberg &amp; Bergsten 14</w:t>
      </w:r>
      <w:r>
        <w:rPr>
          <w:rStyle w:val="Style13ptBold"/>
          <w:b w:val="0"/>
        </w:rPr>
        <w:t xml:space="preserve"> </w:t>
      </w:r>
      <w:r w:rsidRPr="002B7121">
        <w:rPr>
          <w:rStyle w:val="Style13ptBold"/>
          <w:b w:val="0"/>
          <w:sz w:val="16"/>
        </w:rPr>
        <w:t>(Maurice, chairman and CEO of C.V. Starr &amp; Co., Inc. and former chairman and CEO of American International Group, Inc., C. Fred, senior fellow and director emeritus of the Peterson Institute for International Economics and former assistant secretary of the Treasury, “The U.S. Needs a Free-Trade Deal With China”, 12/19, p. A15)</w:t>
      </w:r>
    </w:p>
    <w:p w:rsidR="007D0461" w:rsidRPr="002B7121" w:rsidRDefault="007D0461" w:rsidP="007D0461">
      <w:r w:rsidRPr="00172304">
        <w:rPr>
          <w:sz w:val="16"/>
        </w:rPr>
        <w:t xml:space="preserve">The </w:t>
      </w:r>
      <w:r w:rsidRPr="00172304">
        <w:rPr>
          <w:rStyle w:val="StyleUnderline"/>
          <w:highlight w:val="yellow"/>
        </w:rPr>
        <w:t>negotiations themselves</w:t>
      </w:r>
      <w:r>
        <w:t xml:space="preserve">, </w:t>
      </w:r>
      <w:r w:rsidRPr="00172304">
        <w:rPr>
          <w:sz w:val="16"/>
        </w:rPr>
        <w:t>while they will undoubtedly be arduous</w:t>
      </w:r>
      <w:r>
        <w:t xml:space="preserve">, </w:t>
      </w:r>
      <w:r w:rsidRPr="00172304">
        <w:rPr>
          <w:rStyle w:val="StyleUnderline"/>
          <w:highlight w:val="yellow"/>
        </w:rPr>
        <w:t>are beneficial</w:t>
      </w:r>
      <w:r>
        <w:t xml:space="preserve">. </w:t>
      </w:r>
      <w:r w:rsidRPr="00172304">
        <w:rPr>
          <w:rStyle w:val="StyleUnderline"/>
          <w:highlight w:val="yellow"/>
        </w:rPr>
        <w:t xml:space="preserve">They create a forum for addressing and settling disputes that can deepen </w:t>
      </w:r>
      <w:r w:rsidRPr="00172304">
        <w:t xml:space="preserve">mutual </w:t>
      </w:r>
      <w:r w:rsidRPr="00172304">
        <w:rPr>
          <w:rStyle w:val="StyleUnderline"/>
          <w:highlight w:val="yellow"/>
        </w:rPr>
        <w:t>trust and confidence</w:t>
      </w:r>
      <w:r>
        <w:t xml:space="preserve"> </w:t>
      </w:r>
      <w:r w:rsidRPr="00172304">
        <w:rPr>
          <w:sz w:val="16"/>
        </w:rPr>
        <w:t xml:space="preserve">between the two countries. </w:t>
      </w:r>
      <w:r w:rsidRPr="00172304">
        <w:rPr>
          <w:rStyle w:val="StyleUnderline"/>
          <w:highlight w:val="yellow"/>
        </w:rPr>
        <w:t>They</w:t>
      </w:r>
      <w:r>
        <w:t xml:space="preserve"> </w:t>
      </w:r>
      <w:r w:rsidRPr="00172304">
        <w:rPr>
          <w:sz w:val="16"/>
        </w:rPr>
        <w:t>also</w:t>
      </w:r>
      <w:r>
        <w:t xml:space="preserve"> </w:t>
      </w:r>
      <w:r w:rsidRPr="00172304">
        <w:rPr>
          <w:rStyle w:val="StyleUnderline"/>
          <w:highlight w:val="yellow"/>
        </w:rPr>
        <w:t>offer opportunities to reach agreement on some of the less intractable trade issues,</w:t>
      </w:r>
      <w:r>
        <w:t xml:space="preserve"> </w:t>
      </w:r>
      <w:r w:rsidRPr="00172304">
        <w:rPr>
          <w:sz w:val="16"/>
        </w:rPr>
        <w:t>the "</w:t>
      </w:r>
      <w:r w:rsidRPr="00172304">
        <w:rPr>
          <w:rStyle w:val="StyleUnderline"/>
          <w:highlight w:val="yellow"/>
        </w:rPr>
        <w:t>low hanging fruit</w:t>
      </w:r>
      <w:r w:rsidRPr="00172304">
        <w:rPr>
          <w:sz w:val="16"/>
        </w:rPr>
        <w:t xml:space="preserve">," perhaps incorporating the current effort to achieve a bilateral investment treaty. And </w:t>
      </w:r>
      <w:r w:rsidRPr="00172304">
        <w:rPr>
          <w:rStyle w:val="StyleUnderline"/>
          <w:highlight w:val="yellow"/>
        </w:rPr>
        <w:t>they help ensure that U.S. companies do not lose ground to</w:t>
      </w:r>
      <w:r>
        <w:t xml:space="preserve"> </w:t>
      </w:r>
      <w:r w:rsidRPr="00172304">
        <w:rPr>
          <w:sz w:val="16"/>
        </w:rPr>
        <w:t xml:space="preserve">foreign </w:t>
      </w:r>
      <w:r w:rsidRPr="00172304">
        <w:rPr>
          <w:rStyle w:val="StyleUnderline"/>
          <w:highlight w:val="yellow"/>
        </w:rPr>
        <w:t>competitors</w:t>
      </w:r>
      <w:r>
        <w:t xml:space="preserve">. </w:t>
      </w:r>
      <w:r w:rsidRPr="00172304">
        <w:rPr>
          <w:rStyle w:val="StyleUnderline"/>
          <w:highlight w:val="yellow"/>
        </w:rPr>
        <w:t>We suggest that China and the U.S.</w:t>
      </w:r>
      <w:r>
        <w:t xml:space="preserve"> </w:t>
      </w:r>
      <w:r w:rsidRPr="00172304">
        <w:rPr>
          <w:sz w:val="16"/>
        </w:rPr>
        <w:t xml:space="preserve">each appoint three representatives to </w:t>
      </w:r>
      <w:r w:rsidRPr="00172304">
        <w:rPr>
          <w:rStyle w:val="StyleUnderline"/>
          <w:highlight w:val="yellow"/>
        </w:rPr>
        <w:t>explore the benefits and problems in negotiating and implementing such an agreement</w:t>
      </w:r>
      <w:r>
        <w:t>.</w:t>
      </w:r>
    </w:p>
    <w:p w:rsidR="007D0461" w:rsidRDefault="007D0461" w:rsidP="007D0461">
      <w:pPr>
        <w:pStyle w:val="Heading4"/>
      </w:pPr>
      <w:r w:rsidRPr="00FE0DAD">
        <w:rPr>
          <w:u w:val="single"/>
        </w:rPr>
        <w:t>Clear signals</w:t>
      </w:r>
      <w:r>
        <w:t xml:space="preserve"> on inclusion are critical to trade</w:t>
      </w:r>
    </w:p>
    <w:p w:rsidR="007D0461" w:rsidRPr="00676C6B" w:rsidRDefault="007D0461" w:rsidP="007D0461">
      <w:pPr>
        <w:rPr>
          <w:rStyle w:val="Style13ptBold"/>
          <w:b w:val="0"/>
        </w:rPr>
      </w:pPr>
      <w:r>
        <w:rPr>
          <w:rStyle w:val="Style13ptBold"/>
        </w:rPr>
        <w:t>Greenville 16</w:t>
      </w:r>
      <w:r>
        <w:rPr>
          <w:rStyle w:val="Style13ptBold"/>
          <w:b w:val="0"/>
        </w:rPr>
        <w:t xml:space="preserve"> </w:t>
      </w:r>
      <w:r w:rsidRPr="00676C6B">
        <w:rPr>
          <w:rStyle w:val="Style13ptBold"/>
          <w:b w:val="0"/>
          <w:sz w:val="14"/>
        </w:rPr>
        <w:t xml:space="preserve">(Stephen, </w:t>
      </w:r>
      <w:r>
        <w:rPr>
          <w:rStyle w:val="Style13ptBold"/>
          <w:b w:val="0"/>
          <w:sz w:val="14"/>
        </w:rPr>
        <w:t>visiting fellow at the Lowy Institute for International Policy in Sydney and a consultant on East Asian financial issues, 12/10</w:t>
      </w:r>
      <w:r w:rsidRPr="00676C6B">
        <w:rPr>
          <w:rStyle w:val="Style13ptBold"/>
          <w:b w:val="0"/>
          <w:sz w:val="14"/>
        </w:rPr>
        <w:t>, “Include China in the TPP to augment its benefits”, http://asia.nikkei.com/magazine/20151210-ARE-THINGS-GOING-SOUTH-for-KOREA/Viewpoints/Stephen-Grenville-Include-China-in-the-TPP-to-augment-its-benefits)</w:t>
      </w:r>
    </w:p>
    <w:p w:rsidR="007D0461" w:rsidRPr="00A475CC" w:rsidRDefault="007D0461" w:rsidP="007D0461">
      <w:pPr>
        <w:rPr>
          <w:sz w:val="16"/>
        </w:rPr>
      </w:pPr>
      <w:r w:rsidRPr="00A475CC">
        <w:rPr>
          <w:sz w:val="16"/>
        </w:rPr>
        <w:t xml:space="preserve">As a general principle, </w:t>
      </w:r>
      <w:r w:rsidRPr="00FE0DAD">
        <w:rPr>
          <w:rStyle w:val="StyleUnderline"/>
          <w:highlight w:val="yellow"/>
        </w:rPr>
        <w:t>it is better to have larger trade groupings</w:t>
      </w:r>
      <w:r>
        <w:t xml:space="preserve"> rather </w:t>
      </w:r>
      <w:r w:rsidRPr="00FE0DAD">
        <w:rPr>
          <w:rStyle w:val="StyleUnderline"/>
          <w:highlight w:val="yellow"/>
        </w:rPr>
        <w:t>than smaller: There is less likelihood of trade diversion</w:t>
      </w:r>
      <w:r>
        <w:t xml:space="preserve">, </w:t>
      </w:r>
      <w:r w:rsidRPr="00A475CC">
        <w:rPr>
          <w:sz w:val="16"/>
        </w:rPr>
        <w:t>whereby imports from fellow members of the group displace imports from outside, even though nonmembers may offer cheaper prices</w:t>
      </w:r>
      <w:r>
        <w:t xml:space="preserve">. </w:t>
      </w:r>
      <w:r w:rsidRPr="00FE0DAD">
        <w:rPr>
          <w:rStyle w:val="StyleUnderline"/>
          <w:highlight w:val="yellow"/>
        </w:rPr>
        <w:t>Multilateral trade is</w:t>
      </w:r>
      <w:r w:rsidRPr="00A475CC">
        <w:rPr>
          <w:sz w:val="16"/>
        </w:rPr>
        <w:t xml:space="preserve">, of course, </w:t>
      </w:r>
      <w:r w:rsidRPr="00FE0DAD">
        <w:rPr>
          <w:rStyle w:val="StyleUnderline"/>
          <w:highlight w:val="yellow"/>
        </w:rPr>
        <w:t>optimal, but the W</w:t>
      </w:r>
      <w:r>
        <w:t xml:space="preserve">orld </w:t>
      </w:r>
      <w:r w:rsidRPr="00FE0DAD">
        <w:rPr>
          <w:rStyle w:val="StyleUnderline"/>
          <w:highlight w:val="yellow"/>
        </w:rPr>
        <w:t>T</w:t>
      </w:r>
      <w:r>
        <w:t xml:space="preserve">rade </w:t>
      </w:r>
      <w:r w:rsidRPr="00FE0DAD">
        <w:rPr>
          <w:rStyle w:val="StyleUnderline"/>
          <w:highlight w:val="yellow"/>
        </w:rPr>
        <w:t>O</w:t>
      </w:r>
      <w:r>
        <w:t xml:space="preserve">rganization </w:t>
      </w:r>
      <w:r w:rsidRPr="00FE0DAD">
        <w:rPr>
          <w:rStyle w:val="StyleUnderline"/>
          <w:highlight w:val="yellow"/>
        </w:rPr>
        <w:t>shows no signs of</w:t>
      </w:r>
      <w:r>
        <w:t xml:space="preserve"> </w:t>
      </w:r>
      <w:r w:rsidRPr="00A475CC">
        <w:rPr>
          <w:sz w:val="16"/>
        </w:rPr>
        <w:t xml:space="preserve">being able to make </w:t>
      </w:r>
      <w:r w:rsidRPr="00FE0DAD">
        <w:rPr>
          <w:rStyle w:val="StyleUnderline"/>
          <w:highlight w:val="yellow"/>
        </w:rPr>
        <w:t>progress</w:t>
      </w:r>
      <w:r>
        <w:t xml:space="preserve">. </w:t>
      </w:r>
      <w:proofErr w:type="spellStart"/>
      <w:r w:rsidRPr="00A475CC">
        <w:rPr>
          <w:sz w:val="16"/>
        </w:rPr>
        <w:t>Plurilateral</w:t>
      </w:r>
      <w:proofErr w:type="spellEnd"/>
      <w:r w:rsidRPr="00A475CC">
        <w:rPr>
          <w:sz w:val="16"/>
        </w:rPr>
        <w:t xml:space="preserve"> agreements such as the TPP will still have distortional effects, but </w:t>
      </w:r>
      <w:r w:rsidRPr="00FE0DAD">
        <w:rPr>
          <w:rStyle w:val="StyleUnderline"/>
          <w:highlight w:val="yellow"/>
        </w:rPr>
        <w:t>with 12 members and one-third of world trade, the TPP will cause less diversion than</w:t>
      </w:r>
      <w:r>
        <w:t xml:space="preserve"> the </w:t>
      </w:r>
      <w:r w:rsidRPr="00FE0DAD">
        <w:rPr>
          <w:rStyle w:val="StyleUnderline"/>
          <w:highlight w:val="yellow"/>
        </w:rPr>
        <w:t>bilateral</w:t>
      </w:r>
      <w:r w:rsidRPr="00FE0DAD">
        <w:rPr>
          <w:rStyle w:val="StyleUnderline"/>
        </w:rPr>
        <w:t xml:space="preserve"> </w:t>
      </w:r>
      <w:r w:rsidRPr="00A475CC">
        <w:rPr>
          <w:sz w:val="16"/>
        </w:rPr>
        <w:t xml:space="preserve">preferential trade </w:t>
      </w:r>
      <w:r w:rsidRPr="00FE0DAD">
        <w:rPr>
          <w:rStyle w:val="StyleUnderline"/>
          <w:highlight w:val="yellow"/>
        </w:rPr>
        <w:t xml:space="preserve">agreements </w:t>
      </w:r>
      <w:r w:rsidRPr="00FE0DAD">
        <w:rPr>
          <w:rStyle w:val="StyleUnderline"/>
          <w:highlight w:val="yellow"/>
        </w:rPr>
        <w:lastRenderedPageBreak/>
        <w:t>that have become</w:t>
      </w:r>
      <w:r>
        <w:t xml:space="preserve"> so </w:t>
      </w:r>
      <w:r w:rsidRPr="00FE0DAD">
        <w:rPr>
          <w:rStyle w:val="StyleUnderline"/>
          <w:highlight w:val="yellow"/>
        </w:rPr>
        <w:t>common</w:t>
      </w:r>
      <w:r>
        <w:t xml:space="preserve">. </w:t>
      </w:r>
      <w:r w:rsidRPr="00A475CC">
        <w:rPr>
          <w:sz w:val="16"/>
        </w:rPr>
        <w:t xml:space="preserve">What are the benefits of a larger grouping? Econometric modeling by Peter Petri, Michael Plummer and Fan </w:t>
      </w:r>
      <w:proofErr w:type="spellStart"/>
      <w:r w:rsidRPr="00A475CC">
        <w:rPr>
          <w:sz w:val="16"/>
        </w:rPr>
        <w:t>Zhai</w:t>
      </w:r>
      <w:proofErr w:type="spellEnd"/>
      <w:r w:rsidRPr="00A475CC">
        <w:rPr>
          <w:sz w:val="16"/>
        </w:rPr>
        <w:t>, published by the Honolulu-based East-West Center with the support of the prestigious Peterson Institute for International Economics in Washington, indicates that</w:t>
      </w:r>
      <w:r>
        <w:t xml:space="preserve"> </w:t>
      </w:r>
      <w:r w:rsidRPr="00FE0DAD">
        <w:rPr>
          <w:rStyle w:val="StyleUnderline"/>
          <w:highlight w:val="yellow"/>
        </w:rPr>
        <w:t>the TPP by itself will have modest benefits, but a similar framework</w:t>
      </w:r>
      <w:r>
        <w:t xml:space="preserve"> for a group </w:t>
      </w:r>
      <w:r w:rsidRPr="00FE0DAD">
        <w:rPr>
          <w:rStyle w:val="StyleUnderline"/>
          <w:highlight w:val="yellow"/>
        </w:rPr>
        <w:t>covering the entire Asia-Pacific region would generate</w:t>
      </w:r>
      <w:r>
        <w:t xml:space="preserve"> much </w:t>
      </w:r>
      <w:r w:rsidRPr="00FE0DAD">
        <w:rPr>
          <w:rStyle w:val="StyleUnderline"/>
          <w:highlight w:val="yellow"/>
        </w:rPr>
        <w:t>greater benefits</w:t>
      </w:r>
      <w:r>
        <w:t xml:space="preserve">. </w:t>
      </w:r>
      <w:r w:rsidRPr="00FE0DAD">
        <w:rPr>
          <w:rStyle w:val="StyleUnderline"/>
          <w:highlight w:val="yellow"/>
        </w:rPr>
        <w:t>They</w:t>
      </w:r>
      <w:r>
        <w:t xml:space="preserve"> </w:t>
      </w:r>
      <w:r w:rsidRPr="00FE0DAD">
        <w:rPr>
          <w:rStyle w:val="StyleUnderline"/>
          <w:highlight w:val="yellow"/>
        </w:rPr>
        <w:t>estimate</w:t>
      </w:r>
      <w:r>
        <w:t xml:space="preserve"> </w:t>
      </w:r>
      <w:r w:rsidRPr="00A475CC">
        <w:rPr>
          <w:sz w:val="16"/>
        </w:rPr>
        <w:t xml:space="preserve">the TPP would raise annual world income by $295 billion in its existing form, but by </w:t>
      </w:r>
      <w:r w:rsidRPr="00FE0DAD">
        <w:rPr>
          <w:rStyle w:val="StyleUnderline"/>
          <w:highlight w:val="yellow"/>
        </w:rPr>
        <w:t>$1.9 trillion if an all-inclusive Asia-Pacific grouping could be achieved</w:t>
      </w:r>
      <w:r>
        <w:t xml:space="preserve">. </w:t>
      </w:r>
      <w:r w:rsidRPr="00A475CC">
        <w:rPr>
          <w:sz w:val="16"/>
        </w:rPr>
        <w:t xml:space="preserve">To put this in perspective, the world will gain about 0.3% of gross domestic product by implementing the TPP, but </w:t>
      </w:r>
      <w:r w:rsidRPr="00FE0DAD">
        <w:rPr>
          <w:rStyle w:val="StyleUnderline"/>
          <w:highlight w:val="yellow"/>
        </w:rPr>
        <w:t>an Asia-Pacific agreement would raise incomes by nearly 2%.</w:t>
      </w:r>
      <w:r>
        <w:t xml:space="preserve"> </w:t>
      </w:r>
      <w:r w:rsidRPr="00A475CC">
        <w:rPr>
          <w:sz w:val="16"/>
        </w:rPr>
        <w:t xml:space="preserve">One can argue about the methodology of these model-based results, but the message is powerful. Stop at the current membership and there is only a modest </w:t>
      </w:r>
      <w:proofErr w:type="gramStart"/>
      <w:r w:rsidRPr="00A475CC">
        <w:rPr>
          <w:sz w:val="16"/>
        </w:rPr>
        <w:t>benefit</w:t>
      </w:r>
      <w:proofErr w:type="gramEnd"/>
      <w:r w:rsidRPr="00A475CC">
        <w:rPr>
          <w:sz w:val="16"/>
        </w:rPr>
        <w:t xml:space="preserve">; </w:t>
      </w:r>
      <w:r w:rsidRPr="00FE0DAD">
        <w:rPr>
          <w:rStyle w:val="StyleUnderline"/>
          <w:highlight w:val="yellow"/>
        </w:rPr>
        <w:t>widen the membership and the benefits are dramatically multiplied</w:t>
      </w:r>
      <w:r>
        <w:t xml:space="preserve">. </w:t>
      </w:r>
      <w:r w:rsidRPr="00A475CC">
        <w:rPr>
          <w:sz w:val="16"/>
        </w:rPr>
        <w:t xml:space="preserve">There are some prospects that other Asian countries will join. This would be easiest for South Korea, which concluded a bilateral trade pact with Canada relatively recently. Indonesian President Joko Widodo expressed some interest when he visited America earlier this year, although there would be strong domestic resistance. </w:t>
      </w:r>
      <w:r w:rsidRPr="00FE0DAD">
        <w:rPr>
          <w:rStyle w:val="StyleUnderline"/>
          <w:b/>
          <w:sz w:val="28"/>
          <w:highlight w:val="yellow"/>
        </w:rPr>
        <w:t>The obvious omission is China</w:t>
      </w:r>
      <w:r>
        <w:t xml:space="preserve">. </w:t>
      </w:r>
      <w:r w:rsidRPr="00A475CC">
        <w:rPr>
          <w:sz w:val="16"/>
        </w:rPr>
        <w:t xml:space="preserve">While the U.S. worked assiduously to encourage countries such as Indonesia to join, </w:t>
      </w:r>
      <w:r w:rsidRPr="00FE0DAD">
        <w:rPr>
          <w:rStyle w:val="StyleUnderline"/>
          <w:highlight w:val="yellow"/>
        </w:rPr>
        <w:t>U.S. rhetoric in relation to China has been ambivalent, even unwelcoming</w:t>
      </w:r>
      <w:r>
        <w:t xml:space="preserve">. </w:t>
      </w:r>
      <w:r w:rsidRPr="00A475CC">
        <w:rPr>
          <w:sz w:val="16"/>
        </w:rPr>
        <w:t xml:space="preserve">President Barack Obama "sold" the TPP to Congress by styling it as an opportunity for the U.S. to make Asia's trade rules rather than allowing China to do so. "China wants to write the rules for the world's fastest-growing region," he said. "That would put our workers and our businesses at a disadvantage. Why would we let that happen? We should write those rules. We should level the playing field." While denying that the TPP is part of a process of containing China, </w:t>
      </w:r>
      <w:r w:rsidRPr="00FE0DAD">
        <w:rPr>
          <w:rStyle w:val="StyleUnderline"/>
          <w:highlight w:val="yellow"/>
        </w:rPr>
        <w:t>Obama offered Beijing something much less than an open invitation</w:t>
      </w:r>
      <w:r>
        <w:t xml:space="preserve"> </w:t>
      </w:r>
      <w:r w:rsidRPr="00A475CC">
        <w:rPr>
          <w:sz w:val="16"/>
        </w:rPr>
        <w:t xml:space="preserve">to membership: "And by the way, there's been some suggestion that by doing TPP we're trying to contain or disadvantage China. We're actually not. What we are trying to do is make sure that rather than a race to the bottom in the region there's a reasonable bar within which we can operate. And we hope that then China actually joins us in not necessarily formally being a member of TPP but in adopting some of the best practices that ensure fairness in operations." At the same time, U.S. Defense Secretary Ashton Carter said that "passing TPP is as important to me as another aircraft carrier." </w:t>
      </w:r>
      <w:r w:rsidRPr="00FE0DAD">
        <w:rPr>
          <w:rStyle w:val="StyleUnderline"/>
          <w:highlight w:val="yellow"/>
        </w:rPr>
        <w:t>This view</w:t>
      </w:r>
      <w:r>
        <w:t xml:space="preserve">, </w:t>
      </w:r>
      <w:r w:rsidRPr="00A475CC">
        <w:rPr>
          <w:sz w:val="16"/>
        </w:rPr>
        <w:t xml:space="preserve">made in the context of America's Asian "rebalancing," </w:t>
      </w:r>
      <w:r w:rsidRPr="00FE0DAD">
        <w:rPr>
          <w:rStyle w:val="StyleUnderline"/>
          <w:highlight w:val="yellow"/>
        </w:rPr>
        <w:t>presents the TPP in a combative rather than cooperative mode</w:t>
      </w:r>
      <w:r>
        <w:t xml:space="preserve">. </w:t>
      </w:r>
      <w:r w:rsidRPr="00FE0DAD">
        <w:rPr>
          <w:rStyle w:val="StyleUnderline"/>
          <w:highlight w:val="yellow"/>
        </w:rPr>
        <w:t>This adversarial view is widespread.</w:t>
      </w:r>
      <w:r>
        <w:t xml:space="preserve"> </w:t>
      </w:r>
      <w:r w:rsidRPr="00A475CC">
        <w:rPr>
          <w:sz w:val="16"/>
        </w:rPr>
        <w:t xml:space="preserve">The New York Times saw the pact as "a win for the United States in its contest with China for clout in Asia." Of course, the U.S. is not going to kowtow to China, or put in place a set of trading rules that reflect an authoritarian command economy rather than its own market-based approach. But there is an alternative -- a consistent policy that pushes back where China is challenging, as in the South China Sea, while at the same time offering China the opportunity to become a full "responsible stakeholder" in a rules-based international economic order. There might have been a case for excluding China during the negotiation phase in order to simplify negotiations and develop a set of rules that suited America's market-based orientation. With the rules now in place, China would have to accept them if it joined, just as it accepted WTO rules when it joined in 2001. </w:t>
      </w:r>
      <w:r w:rsidRPr="00FE0DAD">
        <w:rPr>
          <w:rStyle w:val="StyleUnderline"/>
          <w:highlight w:val="yellow"/>
        </w:rPr>
        <w:t>This narrow exclusionary mindset needs to be addressed</w:t>
      </w:r>
      <w:r>
        <w:t xml:space="preserve">. </w:t>
      </w:r>
      <w:r w:rsidRPr="00A475CC">
        <w:rPr>
          <w:sz w:val="16"/>
        </w:rPr>
        <w:t>The Petri study notes that: "</w:t>
      </w:r>
      <w:r w:rsidRPr="00FE0DAD">
        <w:rPr>
          <w:rStyle w:val="StyleUnderline"/>
          <w:highlight w:val="yellow"/>
        </w:rPr>
        <w:t>Given China's scale and strategic role</w:t>
      </w:r>
      <w:r>
        <w:t xml:space="preserve"> </w:t>
      </w:r>
      <w:r w:rsidRPr="00A475CC">
        <w:rPr>
          <w:sz w:val="16"/>
        </w:rPr>
        <w:t xml:space="preserve">in the region, </w:t>
      </w:r>
      <w:r w:rsidRPr="00FE0DAD">
        <w:rPr>
          <w:rStyle w:val="StyleUnderline"/>
          <w:highlight w:val="yellow"/>
        </w:rPr>
        <w:t>it is difficult to envision the future of the Asia-Pacific trading system without a central role for China.</w:t>
      </w:r>
      <w:r>
        <w:t xml:space="preserve">" </w:t>
      </w:r>
      <w:r w:rsidRPr="00FE0DAD">
        <w:rPr>
          <w:rStyle w:val="StyleUnderline"/>
          <w:highlight w:val="yellow"/>
        </w:rPr>
        <w:t>The arg</w:t>
      </w:r>
      <w:r>
        <w:t xml:space="preserve">ument </w:t>
      </w:r>
      <w:r w:rsidRPr="00FE0DAD">
        <w:rPr>
          <w:rStyle w:val="StyleUnderline"/>
          <w:highlight w:val="yellow"/>
        </w:rPr>
        <w:t>that China's economy is not ready for the</w:t>
      </w:r>
      <w:r>
        <w:t xml:space="preserve"> </w:t>
      </w:r>
      <w:r w:rsidRPr="00A475CC">
        <w:rPr>
          <w:sz w:val="16"/>
        </w:rPr>
        <w:t xml:space="preserve">"platinum standard" </w:t>
      </w:r>
      <w:r w:rsidRPr="00FE0DAD">
        <w:rPr>
          <w:rStyle w:val="StyleUnderline"/>
          <w:highlight w:val="yellow"/>
        </w:rPr>
        <w:t>rules</w:t>
      </w:r>
      <w:r>
        <w:t xml:space="preserve"> </w:t>
      </w:r>
      <w:r w:rsidRPr="00A475CC">
        <w:rPr>
          <w:sz w:val="16"/>
        </w:rPr>
        <w:t xml:space="preserve">of the TPP </w:t>
      </w:r>
      <w:r w:rsidRPr="00FE0DAD">
        <w:rPr>
          <w:rStyle w:val="StyleUnderline"/>
          <w:highlight w:val="yellow"/>
        </w:rPr>
        <w:t>is</w:t>
      </w:r>
      <w:r>
        <w:t xml:space="preserve"> simply </w:t>
      </w:r>
      <w:r w:rsidRPr="00FE0DAD">
        <w:rPr>
          <w:rStyle w:val="StyleUnderline"/>
          <w:highlight w:val="yellow"/>
        </w:rPr>
        <w:t>fatuous</w:t>
      </w:r>
      <w:r>
        <w:t xml:space="preserve">. </w:t>
      </w:r>
      <w:r w:rsidRPr="00A475CC">
        <w:rPr>
          <w:sz w:val="16"/>
        </w:rPr>
        <w:t>Of course China is an authoritarian command economy with many state-owned enterprises.</w:t>
      </w:r>
      <w:r>
        <w:t xml:space="preserve"> </w:t>
      </w:r>
      <w:r w:rsidRPr="00FE0DAD">
        <w:rPr>
          <w:rStyle w:val="StyleUnderline"/>
          <w:highlight w:val="yellow"/>
        </w:rPr>
        <w:t>Vietnam</w:t>
      </w:r>
      <w:r>
        <w:t xml:space="preserve">, </w:t>
      </w:r>
      <w:r w:rsidRPr="00A475CC">
        <w:rPr>
          <w:sz w:val="16"/>
        </w:rPr>
        <w:t xml:space="preserve">already accepted as a member, </w:t>
      </w:r>
      <w:r w:rsidRPr="00FE0DAD">
        <w:rPr>
          <w:rStyle w:val="StyleUnderline"/>
          <w:highlight w:val="yellow"/>
        </w:rPr>
        <w:t>has the same issues. These are being accommodated within</w:t>
      </w:r>
      <w:r>
        <w:t xml:space="preserve"> the </w:t>
      </w:r>
      <w:r w:rsidRPr="00FE0DAD">
        <w:rPr>
          <w:rStyle w:val="StyleUnderline"/>
          <w:highlight w:val="yellow"/>
        </w:rPr>
        <w:t>TPP</w:t>
      </w:r>
      <w:r>
        <w:t xml:space="preserve"> rules, </w:t>
      </w:r>
      <w:r w:rsidRPr="00FE0DAD">
        <w:rPr>
          <w:rStyle w:val="StyleUnderline"/>
          <w:highlight w:val="yellow"/>
        </w:rPr>
        <w:t>just as Malaysia and Brunei are being accommodated</w:t>
      </w:r>
      <w:r>
        <w:t xml:space="preserve"> </w:t>
      </w:r>
      <w:r w:rsidRPr="00A475CC">
        <w:rPr>
          <w:sz w:val="16"/>
        </w:rPr>
        <w:t xml:space="preserve">through less demanding foreign-exchange reporting requirements. For its part, China has shown no great offense at being excluded. Perhaps Beijing has felt that it is better not to seem too anxious to join a club that would reject its overtures. There would, however, be advantages for China in joining. Not only would membership open up trading opportunities, but </w:t>
      </w:r>
      <w:r w:rsidRPr="00FE0DAD">
        <w:rPr>
          <w:rStyle w:val="StyleUnderline"/>
          <w:highlight w:val="yellow"/>
        </w:rPr>
        <w:t>the</w:t>
      </w:r>
      <w:r>
        <w:t xml:space="preserve"> </w:t>
      </w:r>
      <w:r w:rsidRPr="00A475CC">
        <w:rPr>
          <w:sz w:val="16"/>
        </w:rPr>
        <w:t xml:space="preserve">"platinum standard" </w:t>
      </w:r>
      <w:r w:rsidRPr="00FE0DAD">
        <w:rPr>
          <w:rStyle w:val="StyleUnderline"/>
          <w:highlight w:val="yellow"/>
        </w:rPr>
        <w:t>rules would push China in a direction</w:t>
      </w:r>
      <w:r>
        <w:t xml:space="preserve"> in which many of </w:t>
      </w:r>
      <w:r w:rsidRPr="00FE0DAD">
        <w:rPr>
          <w:rStyle w:val="StyleUnderline"/>
          <w:highlight w:val="yellow"/>
        </w:rPr>
        <w:t>its reformers want to travel anyway</w:t>
      </w:r>
      <w:r>
        <w:t xml:space="preserve">. </w:t>
      </w:r>
      <w:r w:rsidRPr="00A475CC">
        <w:rPr>
          <w:sz w:val="16"/>
        </w:rPr>
        <w:t xml:space="preserve">China might make good use of the Petri study to remind the world, and U.S. commentators, </w:t>
      </w:r>
      <w:proofErr w:type="gramStart"/>
      <w:r w:rsidRPr="00A475CC">
        <w:rPr>
          <w:sz w:val="16"/>
        </w:rPr>
        <w:t>that preferential trade agreements</w:t>
      </w:r>
      <w:proofErr w:type="gramEnd"/>
      <w:r w:rsidRPr="00A475CC">
        <w:rPr>
          <w:sz w:val="16"/>
        </w:rPr>
        <w:t xml:space="preserve"> are distortional -- the TPP is estimated to cost the Chinese economy 0.3% in annual GDP through trade diversion, according to the study. </w:t>
      </w:r>
      <w:r w:rsidRPr="00FE0DAD">
        <w:rPr>
          <w:rStyle w:val="StyleUnderline"/>
          <w:highlight w:val="yellow"/>
        </w:rPr>
        <w:t>The way forward is to offer a less ambivalent welcome to China, encouraging it to begin a dialogue with the TPP partners</w:t>
      </w:r>
      <w:r w:rsidRPr="00FE0DAD">
        <w:rPr>
          <w:rStyle w:val="StyleUnderline"/>
        </w:rPr>
        <w:t xml:space="preserve"> </w:t>
      </w:r>
      <w:r w:rsidRPr="00A475CC">
        <w:rPr>
          <w:sz w:val="16"/>
        </w:rPr>
        <w:t xml:space="preserve">that would lead toward the greatly augmented benefits that come from wider membership. </w:t>
      </w:r>
      <w:r w:rsidRPr="00FE0DAD">
        <w:rPr>
          <w:rStyle w:val="StyleUnderline"/>
          <w:highlight w:val="yellow"/>
        </w:rPr>
        <w:t>The problem is that there is very little enthusiasm</w:t>
      </w:r>
      <w:r>
        <w:t xml:space="preserve"> </w:t>
      </w:r>
      <w:r w:rsidRPr="00FE0DAD">
        <w:rPr>
          <w:rStyle w:val="StyleUnderline"/>
          <w:highlight w:val="yellow"/>
        </w:rPr>
        <w:t>among</w:t>
      </w:r>
      <w:r>
        <w:t xml:space="preserve"> </w:t>
      </w:r>
      <w:r w:rsidRPr="00A475CC">
        <w:rPr>
          <w:sz w:val="16"/>
        </w:rPr>
        <w:t xml:space="preserve">key players for enlarging the membership. Neither </w:t>
      </w:r>
      <w:r w:rsidRPr="00FE0DAD">
        <w:rPr>
          <w:rStyle w:val="StyleUnderline"/>
          <w:highlight w:val="yellow"/>
        </w:rPr>
        <w:t>the U.S</w:t>
      </w:r>
      <w:r>
        <w:t xml:space="preserve">. </w:t>
      </w:r>
      <w:r w:rsidRPr="00A475CC">
        <w:rPr>
          <w:sz w:val="16"/>
        </w:rPr>
        <w:t xml:space="preserve">nor Japan seems likely to initiate this more welcoming attitude. </w:t>
      </w:r>
    </w:p>
    <w:p w:rsidR="007D0461" w:rsidRDefault="007D0461" w:rsidP="007D0461">
      <w:pPr>
        <w:pStyle w:val="Heading1"/>
      </w:pPr>
      <w:r>
        <w:lastRenderedPageBreak/>
        <w:t xml:space="preserve">Containment </w:t>
      </w:r>
      <w:proofErr w:type="spellStart"/>
      <w:r>
        <w:t>Adv</w:t>
      </w:r>
      <w:proofErr w:type="spellEnd"/>
    </w:p>
    <w:p w:rsidR="007D0461" w:rsidRDefault="007D0461" w:rsidP="007D0461">
      <w:pPr>
        <w:pStyle w:val="Heading3"/>
      </w:pPr>
      <w:r>
        <w:lastRenderedPageBreak/>
        <w:t>TPP = Containment</w:t>
      </w:r>
    </w:p>
    <w:p w:rsidR="007D0461" w:rsidRDefault="007D0461" w:rsidP="007D0461">
      <w:pPr>
        <w:pStyle w:val="Heading4"/>
      </w:pPr>
      <w:r>
        <w:t>TPP promotes Chinese containment</w:t>
      </w:r>
    </w:p>
    <w:p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w:t>
      </w:r>
      <w:proofErr w:type="gramStart"/>
      <w:r w:rsidRPr="000F683B">
        <w:rPr>
          <w:rStyle w:val="Style13ptBold"/>
          <w:b w:val="0"/>
          <w:sz w:val="16"/>
        </w:rPr>
        <w:t>”,</w:t>
      </w:r>
      <w:proofErr w:type="gramEnd"/>
      <w:r w:rsidRPr="000F683B">
        <w:rPr>
          <w:rStyle w:val="Style13ptBold"/>
          <w:b w:val="0"/>
          <w:sz w:val="16"/>
        </w:rPr>
        <w:t xml:space="preserve"> http://www.thedialogue.org/wp-content/uploads/2015/07/CLA-TPP-Report-final-web.pdf)</w:t>
      </w:r>
    </w:p>
    <w:p w:rsidR="007D0461" w:rsidRPr="00D5748F" w:rsidRDefault="007D0461" w:rsidP="007D0461">
      <w:pPr>
        <w:rPr>
          <w:sz w:val="16"/>
        </w:rPr>
      </w:pPr>
      <w:r w:rsidRPr="00FE1178">
        <w:rPr>
          <w:rStyle w:val="StyleUnderline"/>
          <w:highlight w:val="yellow"/>
        </w:rPr>
        <w:t>China watchers</w:t>
      </w:r>
      <w:r>
        <w:t xml:space="preserve">, </w:t>
      </w:r>
      <w:r w:rsidRPr="00D5748F">
        <w:rPr>
          <w:sz w:val="16"/>
        </w:rPr>
        <w:t xml:space="preserve">national and foreign, </w:t>
      </w:r>
      <w:r w:rsidRPr="00FE1178">
        <w:rPr>
          <w:rStyle w:val="StyleUnderline"/>
          <w:highlight w:val="yellow"/>
        </w:rPr>
        <w:t>have painted a somber picture of the TPP</w:t>
      </w:r>
      <w:r>
        <w:t xml:space="preserve">, </w:t>
      </w:r>
      <w:r w:rsidRPr="00D5748F">
        <w:rPr>
          <w:sz w:val="16"/>
        </w:rPr>
        <w:t xml:space="preserve">noting that trade is already relatively open between its members and that it is therefore likely to harbor ulterior motives. </w:t>
      </w:r>
      <w:r w:rsidRPr="0025428E">
        <w:rPr>
          <w:rStyle w:val="StyleUnderline"/>
          <w:highlight w:val="yellow"/>
        </w:rPr>
        <w:t>According to the Director of the APEC Research Center</w:t>
      </w:r>
      <w:r>
        <w:t xml:space="preserve"> </w:t>
      </w:r>
      <w:r w:rsidRPr="00D5748F">
        <w:rPr>
          <w:sz w:val="16"/>
        </w:rPr>
        <w:t xml:space="preserve">at the Shanghai Academy of Social Sciences, </w:t>
      </w:r>
      <w:proofErr w:type="spellStart"/>
      <w:r w:rsidRPr="00D5748F">
        <w:rPr>
          <w:sz w:val="16"/>
        </w:rPr>
        <w:t>Cai</w:t>
      </w:r>
      <w:proofErr w:type="spellEnd"/>
      <w:r w:rsidRPr="00D5748F">
        <w:rPr>
          <w:sz w:val="16"/>
        </w:rPr>
        <w:t xml:space="preserve"> </w:t>
      </w:r>
      <w:proofErr w:type="spellStart"/>
      <w:r w:rsidRPr="00D5748F">
        <w:rPr>
          <w:sz w:val="16"/>
        </w:rPr>
        <w:t>Penghong</w:t>
      </w:r>
      <w:proofErr w:type="spellEnd"/>
      <w:r w:rsidRPr="00D5748F">
        <w:rPr>
          <w:sz w:val="16"/>
        </w:rPr>
        <w:t xml:space="preserve">, “It seems that </w:t>
      </w:r>
      <w:r w:rsidRPr="0025428E">
        <w:rPr>
          <w:rStyle w:val="StyleUnderline"/>
          <w:highlight w:val="yellow"/>
        </w:rPr>
        <w:t>the U.S. is using</w:t>
      </w:r>
      <w:r w:rsidRPr="0025428E">
        <w:rPr>
          <w:rStyle w:val="StyleUnderline"/>
        </w:rPr>
        <w:t xml:space="preserve"> </w:t>
      </w:r>
      <w:r>
        <w:t xml:space="preserve">the </w:t>
      </w:r>
      <w:r w:rsidRPr="0025428E">
        <w:rPr>
          <w:rStyle w:val="StyleUnderline"/>
          <w:highlight w:val="yellow"/>
        </w:rPr>
        <w:t>TPP</w:t>
      </w:r>
      <w:r>
        <w:t xml:space="preserve"> </w:t>
      </w:r>
      <w:r w:rsidRPr="00D5748F">
        <w:rPr>
          <w:sz w:val="16"/>
        </w:rPr>
        <w:t>as a tool as a part of its Asia Pacific Strategy</w:t>
      </w:r>
      <w:r>
        <w:t xml:space="preserve"> </w:t>
      </w:r>
      <w:r w:rsidRPr="0025428E">
        <w:rPr>
          <w:rStyle w:val="StyleUnderline"/>
          <w:highlight w:val="yellow"/>
        </w:rPr>
        <w:t>to contain China</w:t>
      </w:r>
      <w:r w:rsidRPr="00D5748F">
        <w:rPr>
          <w:sz w:val="16"/>
        </w:rPr>
        <w:t>” (</w:t>
      </w:r>
      <w:proofErr w:type="spellStart"/>
      <w:proofErr w:type="gramStart"/>
      <w:r w:rsidRPr="00D5748F">
        <w:rPr>
          <w:sz w:val="16"/>
        </w:rPr>
        <w:t>Cai</w:t>
      </w:r>
      <w:proofErr w:type="spellEnd"/>
      <w:proofErr w:type="gramEnd"/>
      <w:r w:rsidRPr="00D5748F">
        <w:rPr>
          <w:sz w:val="16"/>
        </w:rPr>
        <w:t xml:space="preserve"> 2011). </w:t>
      </w:r>
      <w:r w:rsidRPr="0025428E">
        <w:rPr>
          <w:rStyle w:val="StyleUnderline"/>
          <w:highlight w:val="yellow"/>
        </w:rPr>
        <w:t>The agreement is</w:t>
      </w:r>
      <w:r>
        <w:t xml:space="preserve"> also </w:t>
      </w:r>
      <w:r w:rsidRPr="0025428E">
        <w:rPr>
          <w:rStyle w:val="StyleUnderline"/>
          <w:highlight w:val="yellow"/>
        </w:rPr>
        <w:t>described as a U.S.-led plan to undermine ASEAN</w:t>
      </w:r>
      <w:r>
        <w:t xml:space="preserve">+3, </w:t>
      </w:r>
      <w:r w:rsidRPr="0025428E">
        <w:rPr>
          <w:rStyle w:val="StyleUnderline"/>
          <w:highlight w:val="yellow"/>
        </w:rPr>
        <w:t>an institution that has leveraged China’s growth</w:t>
      </w:r>
      <w:r>
        <w:t xml:space="preserve"> </w:t>
      </w:r>
      <w:r w:rsidRPr="00D5748F">
        <w:rPr>
          <w:sz w:val="16"/>
        </w:rPr>
        <w:t xml:space="preserve">to consolidate East Asian economic integration (Li 2012). </w:t>
      </w:r>
      <w:r w:rsidRPr="0025428E">
        <w:rPr>
          <w:rStyle w:val="StyleUnderline"/>
          <w:highlight w:val="yellow"/>
        </w:rPr>
        <w:t>A prominent</w:t>
      </w:r>
      <w:r w:rsidRPr="0025428E">
        <w:rPr>
          <w:rStyle w:val="StyleUnderline"/>
        </w:rPr>
        <w:t xml:space="preserve"> </w:t>
      </w:r>
      <w:r>
        <w:t xml:space="preserve">foreign </w:t>
      </w:r>
      <w:r w:rsidRPr="0025428E">
        <w:rPr>
          <w:rStyle w:val="StyleUnderline"/>
          <w:highlight w:val="yellow"/>
        </w:rPr>
        <w:t>contributor to Chinese official media</w:t>
      </w:r>
      <w:r>
        <w:t xml:space="preserve">, </w:t>
      </w:r>
      <w:r w:rsidRPr="00D5748F">
        <w:rPr>
          <w:sz w:val="16"/>
        </w:rPr>
        <w:t xml:space="preserve">John Ross (2011), </w:t>
      </w:r>
      <w:r w:rsidRPr="0025428E">
        <w:rPr>
          <w:rStyle w:val="StyleUnderline"/>
          <w:highlight w:val="yellow"/>
        </w:rPr>
        <w:t>argues</w:t>
      </w:r>
      <w:r>
        <w:t xml:space="preserve"> </w:t>
      </w:r>
      <w:r w:rsidRPr="00D5748F">
        <w:rPr>
          <w:sz w:val="16"/>
        </w:rPr>
        <w:t xml:space="preserve">that the </w:t>
      </w:r>
      <w:r w:rsidRPr="0025428E">
        <w:rPr>
          <w:rStyle w:val="StyleUnderline"/>
          <w:highlight w:val="yellow"/>
        </w:rPr>
        <w:t>TPP aims “to reorient trade discussion</w:t>
      </w:r>
      <w:r>
        <w:t xml:space="preserve"> </w:t>
      </w:r>
      <w:r w:rsidRPr="00D5748F">
        <w:rPr>
          <w:sz w:val="16"/>
        </w:rPr>
        <w:t xml:space="preserve">in the Pacific </w:t>
      </w:r>
      <w:r w:rsidRPr="0025428E">
        <w:rPr>
          <w:rStyle w:val="StyleUnderline"/>
          <w:highlight w:val="yellow"/>
        </w:rPr>
        <w:t>away from</w:t>
      </w:r>
      <w:r>
        <w:t xml:space="preserve"> </w:t>
      </w:r>
      <w:r w:rsidRPr="00D5748F">
        <w:rPr>
          <w:sz w:val="16"/>
        </w:rPr>
        <w:t xml:space="preserve">the most dynamic market, </w:t>
      </w:r>
      <w:r w:rsidRPr="0025428E">
        <w:rPr>
          <w:rStyle w:val="StyleUnderline"/>
          <w:highlight w:val="yellow"/>
        </w:rPr>
        <w:t>China</w:t>
      </w:r>
      <w:r>
        <w:t xml:space="preserve">, </w:t>
      </w:r>
      <w:r w:rsidRPr="00D5748F">
        <w:rPr>
          <w:sz w:val="16"/>
        </w:rPr>
        <w:t xml:space="preserve">to the less dynamic one of the U.S. </w:t>
      </w:r>
      <w:r w:rsidRPr="0025428E">
        <w:rPr>
          <w:rStyle w:val="StyleUnderline"/>
          <w:highlight w:val="yellow"/>
        </w:rPr>
        <w:t xml:space="preserve">by setting terms which </w:t>
      </w:r>
      <w:proofErr w:type="gramStart"/>
      <w:r w:rsidRPr="0025428E">
        <w:rPr>
          <w:rStyle w:val="StyleUnderline"/>
          <w:highlight w:val="yellow"/>
        </w:rPr>
        <w:t>exclude</w:t>
      </w:r>
      <w:proofErr w:type="gramEnd"/>
      <w:r w:rsidRPr="0025428E">
        <w:rPr>
          <w:rStyle w:val="StyleUnderline"/>
          <w:highlight w:val="yellow"/>
        </w:rPr>
        <w:t xml:space="preserve"> China</w:t>
      </w:r>
      <w:r w:rsidRPr="00D5748F">
        <w:rPr>
          <w:sz w:val="16"/>
        </w:rPr>
        <w:t xml:space="preserve">.” Similarly, </w:t>
      </w:r>
      <w:r w:rsidRPr="0025428E">
        <w:rPr>
          <w:rStyle w:val="StyleUnderline"/>
          <w:highlight w:val="yellow"/>
        </w:rPr>
        <w:t>according to</w:t>
      </w:r>
      <w:r>
        <w:t xml:space="preserve"> </w:t>
      </w:r>
      <w:r w:rsidRPr="00D5748F">
        <w:rPr>
          <w:sz w:val="16"/>
        </w:rPr>
        <w:t xml:space="preserve">K.V. </w:t>
      </w:r>
      <w:proofErr w:type="spellStart"/>
      <w:r w:rsidRPr="0025428E">
        <w:rPr>
          <w:rStyle w:val="StyleUnderline"/>
          <w:highlight w:val="yellow"/>
        </w:rPr>
        <w:t>Kesavan</w:t>
      </w:r>
      <w:proofErr w:type="spellEnd"/>
      <w:r w:rsidRPr="0025428E">
        <w:rPr>
          <w:rStyle w:val="StyleUnderline"/>
          <w:highlight w:val="yellow"/>
        </w:rPr>
        <w:t xml:space="preserve"> and</w:t>
      </w:r>
      <w:r>
        <w:t xml:space="preserve"> </w:t>
      </w:r>
      <w:proofErr w:type="spellStart"/>
      <w:r w:rsidRPr="00D5748F">
        <w:rPr>
          <w:sz w:val="16"/>
        </w:rPr>
        <w:t>Kartikeya</w:t>
      </w:r>
      <w:proofErr w:type="spellEnd"/>
      <w:r>
        <w:t xml:space="preserve"> </w:t>
      </w:r>
      <w:r w:rsidRPr="0025428E">
        <w:rPr>
          <w:rStyle w:val="StyleUnderline"/>
          <w:highlight w:val="yellow"/>
        </w:rPr>
        <w:t>Khanna</w:t>
      </w:r>
      <w:r>
        <w:t xml:space="preserve"> </w:t>
      </w:r>
      <w:r w:rsidRPr="00D5748F">
        <w:rPr>
          <w:sz w:val="14"/>
        </w:rPr>
        <w:t>(2012), “</w:t>
      </w:r>
      <w:r w:rsidRPr="0025428E">
        <w:rPr>
          <w:rStyle w:val="StyleUnderline"/>
          <w:highlight w:val="yellow"/>
        </w:rPr>
        <w:t>the partnership serves to compete with China’s economic interests</w:t>
      </w:r>
      <w:r>
        <w:t xml:space="preserve"> </w:t>
      </w:r>
      <w:r w:rsidRPr="00D5748F">
        <w:rPr>
          <w:sz w:val="16"/>
        </w:rPr>
        <w:t>rather than be complementary.”</w:t>
      </w:r>
    </w:p>
    <w:p w:rsidR="007D0461" w:rsidRDefault="007D0461" w:rsidP="007D0461">
      <w:pPr>
        <w:pStyle w:val="Heading3"/>
      </w:pPr>
      <w:r>
        <w:lastRenderedPageBreak/>
        <w:t>A2: Not “Real” Containment</w:t>
      </w:r>
    </w:p>
    <w:p w:rsidR="007D0461" w:rsidRDefault="007D0461" w:rsidP="007D0461">
      <w:pPr>
        <w:pStyle w:val="Heading4"/>
      </w:pPr>
      <w:r w:rsidRPr="00C52255">
        <w:rPr>
          <w:u w:val="single"/>
        </w:rPr>
        <w:t>Perception</w:t>
      </w:r>
      <w:r>
        <w:t xml:space="preserve"> of exclusion is a </w:t>
      </w:r>
      <w:r>
        <w:rPr>
          <w:u w:val="single"/>
        </w:rPr>
        <w:t>political</w:t>
      </w:r>
      <w:r>
        <w:t xml:space="preserve"> problem regardless of the reality of U.S. intent</w:t>
      </w:r>
    </w:p>
    <w:p w:rsidR="007D0461" w:rsidRPr="000F781F" w:rsidRDefault="007D0461" w:rsidP="007D0461">
      <w:pPr>
        <w:rPr>
          <w:rStyle w:val="Style13ptBold"/>
          <w:b w:val="0"/>
        </w:rPr>
      </w:pPr>
      <w:proofErr w:type="spellStart"/>
      <w:r>
        <w:rPr>
          <w:rStyle w:val="Style13ptBold"/>
        </w:rPr>
        <w:t>Choong</w:t>
      </w:r>
      <w:proofErr w:type="spellEnd"/>
      <w:r>
        <w:rPr>
          <w:rStyle w:val="Style13ptBold"/>
        </w:rPr>
        <w:t xml:space="preserve"> 13</w:t>
      </w:r>
      <w:r>
        <w:rPr>
          <w:rStyle w:val="Style13ptBold"/>
          <w:b w:val="0"/>
        </w:rPr>
        <w:t xml:space="preserve"> </w:t>
      </w:r>
      <w:r w:rsidRPr="000F781F">
        <w:rPr>
          <w:rStyle w:val="Style13ptBold"/>
          <w:b w:val="0"/>
          <w:sz w:val="18"/>
        </w:rPr>
        <w:t xml:space="preserve">(William, fellow @ Int’l Inst of Strategic Studies, “William </w:t>
      </w:r>
      <w:proofErr w:type="spellStart"/>
      <w:r w:rsidRPr="000F781F">
        <w:rPr>
          <w:rStyle w:val="Style13ptBold"/>
          <w:b w:val="0"/>
          <w:sz w:val="18"/>
        </w:rPr>
        <w:t>Choong</w:t>
      </w:r>
      <w:proofErr w:type="spellEnd"/>
      <w:r w:rsidRPr="000F781F">
        <w:rPr>
          <w:rStyle w:val="Style13ptBold"/>
          <w:b w:val="0"/>
          <w:sz w:val="18"/>
        </w:rPr>
        <w:t>: Trade for growth?</w:t>
      </w:r>
      <w:proofErr w:type="gramStart"/>
      <w:r w:rsidRPr="000F781F">
        <w:rPr>
          <w:rStyle w:val="Style13ptBold"/>
          <w:b w:val="0"/>
          <w:sz w:val="18"/>
        </w:rPr>
        <w:t>”,</w:t>
      </w:r>
      <w:proofErr w:type="gramEnd"/>
      <w:r w:rsidRPr="000F781F">
        <w:rPr>
          <w:rStyle w:val="Style13ptBold"/>
          <w:b w:val="0"/>
          <w:sz w:val="18"/>
        </w:rPr>
        <w:t xml:space="preserve"> http://www.iiss.org/en/iiss%20voices/blogsections/iiss-voices-2013-1e35/july-2013-a513/trade-for-growth-a267)</w:t>
      </w:r>
    </w:p>
    <w:p w:rsidR="007D0461" w:rsidRPr="000F781F" w:rsidRDefault="007D0461" w:rsidP="007D0461">
      <w:r w:rsidRPr="00C52255">
        <w:rPr>
          <w:sz w:val="16"/>
        </w:rPr>
        <w:t>More significantly, the RCEP and</w:t>
      </w:r>
      <w:r w:rsidRPr="00C52255">
        <w:rPr>
          <w:rStyle w:val="StyleUnderline"/>
          <w:sz w:val="16"/>
          <w:highlight w:val="yellow"/>
        </w:rPr>
        <w:t xml:space="preserve"> </w:t>
      </w:r>
      <w:r w:rsidRPr="00C52255">
        <w:rPr>
          <w:rStyle w:val="StyleUnderline"/>
          <w:highlight w:val="yellow"/>
        </w:rPr>
        <w:t>TPP</w:t>
      </w:r>
      <w:r>
        <w:t xml:space="preserve"> </w:t>
      </w:r>
      <w:r w:rsidRPr="00C52255">
        <w:rPr>
          <w:sz w:val="16"/>
        </w:rPr>
        <w:t>– which are led by China and the United States respectively, and as a result, seen as competing blocs –</w:t>
      </w:r>
      <w:r>
        <w:t xml:space="preserve"> </w:t>
      </w:r>
      <w:r w:rsidRPr="00C52255">
        <w:rPr>
          <w:rStyle w:val="StyleUnderline"/>
          <w:highlight w:val="yellow"/>
        </w:rPr>
        <w:t xml:space="preserve">would be affected by </w:t>
      </w:r>
      <w:r w:rsidRPr="00C52255">
        <w:t>the</w:t>
      </w:r>
      <w:r w:rsidRPr="00C52255">
        <w:rPr>
          <w:rStyle w:val="StyleUnderline"/>
          <w:highlight w:val="yellow"/>
        </w:rPr>
        <w:t xml:space="preserve"> relations between Beijing and Washington. This is where geopolitics intrudes into the rational and pragmatic business of FTAs. The U</w:t>
      </w:r>
      <w:r>
        <w:t xml:space="preserve">nited </w:t>
      </w:r>
      <w:r w:rsidRPr="00C52255">
        <w:rPr>
          <w:rStyle w:val="StyleUnderline"/>
          <w:highlight w:val="yellow"/>
        </w:rPr>
        <w:t>S</w:t>
      </w:r>
      <w:r>
        <w:t xml:space="preserve">tates </w:t>
      </w:r>
      <w:r w:rsidRPr="00C52255">
        <w:rPr>
          <w:rStyle w:val="StyleUnderline"/>
          <w:highlight w:val="yellow"/>
        </w:rPr>
        <w:t>has said</w:t>
      </w:r>
      <w:r>
        <w:t xml:space="preserve"> that </w:t>
      </w:r>
      <w:r w:rsidRPr="00C52255">
        <w:rPr>
          <w:rStyle w:val="StyleUnderline"/>
          <w:highlight w:val="yellow"/>
        </w:rPr>
        <w:t xml:space="preserve">it is not </w:t>
      </w:r>
      <w:r w:rsidRPr="00C52255">
        <w:rPr>
          <w:sz w:val="16"/>
        </w:rPr>
        <w:t>ideologically</w:t>
      </w:r>
      <w:r w:rsidRPr="00C52255">
        <w:rPr>
          <w:rStyle w:val="StyleUnderline"/>
          <w:highlight w:val="yellow"/>
        </w:rPr>
        <w:t xml:space="preserve"> opposed to China joining </w:t>
      </w:r>
      <w:r w:rsidRPr="00C52255">
        <w:t xml:space="preserve">the </w:t>
      </w:r>
      <w:r w:rsidRPr="00C52255">
        <w:rPr>
          <w:rStyle w:val="StyleUnderline"/>
          <w:highlight w:val="yellow"/>
        </w:rPr>
        <w:t>TPP, but Chinese officials think</w:t>
      </w:r>
      <w:r>
        <w:t xml:space="preserve"> that </w:t>
      </w:r>
      <w:r w:rsidRPr="00C52255">
        <w:t>the</w:t>
      </w:r>
      <w:r w:rsidRPr="00C52255">
        <w:rPr>
          <w:rStyle w:val="StyleUnderline"/>
          <w:highlight w:val="yellow"/>
        </w:rPr>
        <w:t xml:space="preserve"> TPP</w:t>
      </w:r>
      <w:r>
        <w:t xml:space="preserve"> </w:t>
      </w:r>
      <w:r w:rsidRPr="00C52255">
        <w:rPr>
          <w:sz w:val="16"/>
        </w:rPr>
        <w:t>– touted as a ‘high quality’ FTA –</w:t>
      </w:r>
      <w:r>
        <w:t xml:space="preserve"> </w:t>
      </w:r>
      <w:r w:rsidRPr="00C52255">
        <w:rPr>
          <w:rStyle w:val="StyleUnderline"/>
          <w:highlight w:val="yellow"/>
        </w:rPr>
        <w:t>is explicitly set up to exclude and ‘contain’ China</w:t>
      </w:r>
      <w:r>
        <w:t>.</w:t>
      </w:r>
    </w:p>
    <w:p w:rsidR="007D0461" w:rsidRDefault="007D0461" w:rsidP="007D0461">
      <w:pPr>
        <w:pStyle w:val="Heading3"/>
      </w:pPr>
      <w:r>
        <w:lastRenderedPageBreak/>
        <w:t>TPP = Chinese Perception</w:t>
      </w:r>
    </w:p>
    <w:p w:rsidR="007D0461" w:rsidRDefault="007D0461" w:rsidP="007D0461">
      <w:pPr>
        <w:pStyle w:val="Heading4"/>
      </w:pPr>
      <w:r>
        <w:t xml:space="preserve">Chinese officials see the TPP as a security threat – They fear it will include </w:t>
      </w:r>
      <w:r w:rsidRPr="00BC429A">
        <w:rPr>
          <w:u w:val="single"/>
        </w:rPr>
        <w:t>Taiwan</w:t>
      </w:r>
      <w:r>
        <w:t xml:space="preserve">, their key strategic interest, and undermine Chinese flexibility &amp; economic goals; it’s not </w:t>
      </w:r>
      <w:r w:rsidRPr="00BC429A">
        <w:rPr>
          <w:u w:val="single"/>
        </w:rPr>
        <w:t>inevitable</w:t>
      </w:r>
      <w:r>
        <w:t>, but exclusivity creates perceptions that are hard to counter</w:t>
      </w:r>
    </w:p>
    <w:p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w:t>
      </w:r>
      <w:proofErr w:type="gramStart"/>
      <w:r w:rsidRPr="000F683B">
        <w:rPr>
          <w:rStyle w:val="Style13ptBold"/>
          <w:b w:val="0"/>
          <w:sz w:val="16"/>
        </w:rPr>
        <w:t>”,</w:t>
      </w:r>
      <w:proofErr w:type="gramEnd"/>
      <w:r w:rsidRPr="000F683B">
        <w:rPr>
          <w:rStyle w:val="Style13ptBold"/>
          <w:b w:val="0"/>
          <w:sz w:val="16"/>
        </w:rPr>
        <w:t xml:space="preserve"> http://www.thedialogue.org/wp-content/uploads/2015/07/CLA-TPP-Report-final-web.pdf)</w:t>
      </w:r>
    </w:p>
    <w:p w:rsidR="007D0461" w:rsidRPr="002E2803" w:rsidRDefault="007D0461" w:rsidP="007D0461">
      <w:pPr>
        <w:rPr>
          <w:sz w:val="16"/>
        </w:rPr>
      </w:pPr>
      <w:r w:rsidRPr="00411A37">
        <w:rPr>
          <w:sz w:val="16"/>
        </w:rPr>
        <w:t xml:space="preserve">Interviews conducted in Beijing between 2012 and 2015 by the authors of this report confirm that </w:t>
      </w:r>
      <w:r w:rsidRPr="00411A37">
        <w:rPr>
          <w:rStyle w:val="StyleUnderline"/>
          <w:highlight w:val="yellow"/>
        </w:rPr>
        <w:t>Chinese researchers and policy advisors are uncomfortable with</w:t>
      </w:r>
      <w:r>
        <w:t xml:space="preserve"> the </w:t>
      </w:r>
      <w:r w:rsidRPr="00411A37">
        <w:rPr>
          <w:rStyle w:val="StyleUnderline"/>
          <w:highlight w:val="yellow"/>
        </w:rPr>
        <w:t>TPP</w:t>
      </w:r>
      <w:r>
        <w:t xml:space="preserve">. </w:t>
      </w:r>
      <w:r w:rsidRPr="00411A37">
        <w:rPr>
          <w:sz w:val="16"/>
        </w:rPr>
        <w:t xml:space="preserve">For instance, Han </w:t>
      </w:r>
      <w:r w:rsidRPr="00411A37">
        <w:rPr>
          <w:rStyle w:val="StyleUnderline"/>
          <w:highlight w:val="yellow"/>
        </w:rPr>
        <w:t>Feng, deputy director of the Asia-Pacific Institute at the Chinese Academy</w:t>
      </w:r>
      <w:r>
        <w:t xml:space="preserve"> </w:t>
      </w:r>
      <w:r w:rsidRPr="00411A37">
        <w:rPr>
          <w:sz w:val="16"/>
        </w:rPr>
        <w:t>of Social Sciences</w:t>
      </w:r>
      <w:r>
        <w:t xml:space="preserve">, </w:t>
      </w:r>
      <w:r w:rsidRPr="00411A37">
        <w:rPr>
          <w:rStyle w:val="StyleUnderline"/>
          <w:highlight w:val="yellow"/>
        </w:rPr>
        <w:t>described a concern among</w:t>
      </w:r>
      <w:r w:rsidRPr="00411A37">
        <w:rPr>
          <w:rStyle w:val="StyleUnderline"/>
        </w:rPr>
        <w:t xml:space="preserve"> </w:t>
      </w:r>
      <w:r w:rsidRPr="00411A37">
        <w:rPr>
          <w:rStyle w:val="StyleUnderline"/>
          <w:highlight w:val="yellow"/>
        </w:rPr>
        <w:t>Chinese</w:t>
      </w:r>
      <w:r>
        <w:t xml:space="preserve"> foreign policy </w:t>
      </w:r>
      <w:r w:rsidRPr="00411A37">
        <w:rPr>
          <w:rStyle w:val="StyleUnderline"/>
          <w:highlight w:val="yellow"/>
        </w:rPr>
        <w:t>advisors that</w:t>
      </w:r>
      <w:r>
        <w:t xml:space="preserve"> the </w:t>
      </w:r>
      <w:r w:rsidRPr="00411A37">
        <w:rPr>
          <w:rStyle w:val="StyleUnderline"/>
          <w:highlight w:val="yellow"/>
        </w:rPr>
        <w:t>TPP may</w:t>
      </w:r>
      <w:r>
        <w:t xml:space="preserve"> </w:t>
      </w:r>
      <w:r w:rsidRPr="00411A37">
        <w:rPr>
          <w:sz w:val="16"/>
        </w:rPr>
        <w:t xml:space="preserve">seek to eventually </w:t>
      </w:r>
      <w:r>
        <w:t>i</w:t>
      </w:r>
      <w:r w:rsidRPr="00411A37">
        <w:rPr>
          <w:rStyle w:val="StyleUnderline"/>
          <w:highlight w:val="yellow"/>
        </w:rPr>
        <w:t>ncorporate Taiwan and</w:t>
      </w:r>
      <w:r>
        <w:t xml:space="preserve"> therefore </w:t>
      </w:r>
      <w:r w:rsidRPr="00411A37">
        <w:rPr>
          <w:rStyle w:val="StyleUnderline"/>
          <w:highlight w:val="yellow"/>
        </w:rPr>
        <w:t>pose a threat to Chinese sovereignty</w:t>
      </w:r>
      <w:r>
        <w:t xml:space="preserve">. Wang </w:t>
      </w:r>
      <w:proofErr w:type="spellStart"/>
      <w:r w:rsidRPr="00411A37">
        <w:rPr>
          <w:rStyle w:val="StyleUnderline"/>
          <w:highlight w:val="yellow"/>
        </w:rPr>
        <w:t>Honggang</w:t>
      </w:r>
      <w:proofErr w:type="spellEnd"/>
      <w:r>
        <w:t xml:space="preserve">, </w:t>
      </w:r>
      <w:r w:rsidRPr="00411A37">
        <w:rPr>
          <w:sz w:val="16"/>
        </w:rPr>
        <w:t xml:space="preserve">deputy director of U.S. Studies </w:t>
      </w:r>
      <w:r w:rsidRPr="00411A37">
        <w:rPr>
          <w:rStyle w:val="StyleUnderline"/>
          <w:highlight w:val="yellow"/>
        </w:rPr>
        <w:t>at the China Institute</w:t>
      </w:r>
      <w:r w:rsidRPr="00411A37">
        <w:rPr>
          <w:rStyle w:val="StyleUnderline"/>
        </w:rPr>
        <w:t xml:space="preserve"> </w:t>
      </w:r>
      <w:r w:rsidRPr="00411A37">
        <w:rPr>
          <w:sz w:val="16"/>
        </w:rPr>
        <w:t>of Contemporary International Relations,</w:t>
      </w:r>
      <w:r>
        <w:t xml:space="preserve"> </w:t>
      </w:r>
      <w:r w:rsidRPr="00411A37">
        <w:rPr>
          <w:rStyle w:val="StyleUnderline"/>
          <w:highlight w:val="yellow"/>
        </w:rPr>
        <w:t>noted a widely shared suspicion that the U.S.</w:t>
      </w:r>
      <w:r>
        <w:t xml:space="preserve"> </w:t>
      </w:r>
      <w:r w:rsidRPr="00411A37">
        <w:rPr>
          <w:sz w:val="16"/>
        </w:rPr>
        <w:t xml:space="preserve">government </w:t>
      </w:r>
      <w:r w:rsidRPr="00411A37">
        <w:rPr>
          <w:rStyle w:val="StyleUnderline"/>
          <w:highlight w:val="yellow"/>
        </w:rPr>
        <w:t>is using</w:t>
      </w:r>
      <w:r>
        <w:t xml:space="preserve"> the </w:t>
      </w:r>
      <w:r w:rsidRPr="00411A37">
        <w:rPr>
          <w:rStyle w:val="StyleUnderline"/>
          <w:highlight w:val="yellow"/>
        </w:rPr>
        <w:t>TPP</w:t>
      </w:r>
      <w:r>
        <w:t xml:space="preserve"> </w:t>
      </w:r>
      <w:r w:rsidRPr="00411A37">
        <w:rPr>
          <w:sz w:val="16"/>
        </w:rPr>
        <w:t>negotiations</w:t>
      </w:r>
      <w:r>
        <w:t xml:space="preserve"> </w:t>
      </w:r>
      <w:r w:rsidRPr="00411A37">
        <w:rPr>
          <w:rStyle w:val="StyleUnderline"/>
          <w:highlight w:val="yellow"/>
        </w:rPr>
        <w:t>to limit China’s international expansion</w:t>
      </w:r>
      <w:r>
        <w:t xml:space="preserve">. </w:t>
      </w:r>
      <w:r w:rsidRPr="00411A37">
        <w:rPr>
          <w:sz w:val="16"/>
        </w:rPr>
        <w:t xml:space="preserve">Similarly, Di </w:t>
      </w:r>
      <w:proofErr w:type="spellStart"/>
      <w:r w:rsidRPr="00411A37">
        <w:rPr>
          <w:sz w:val="16"/>
        </w:rPr>
        <w:t>Dongsheng</w:t>
      </w:r>
      <w:proofErr w:type="spellEnd"/>
      <w:r w:rsidRPr="00411A37">
        <w:rPr>
          <w:sz w:val="16"/>
        </w:rPr>
        <w:t xml:space="preserve">, deputy director of the </w:t>
      </w:r>
      <w:proofErr w:type="spellStart"/>
      <w:r w:rsidRPr="00411A37">
        <w:rPr>
          <w:sz w:val="16"/>
        </w:rPr>
        <w:t>Renmin</w:t>
      </w:r>
      <w:proofErr w:type="spellEnd"/>
      <w:r w:rsidRPr="00411A37">
        <w:rPr>
          <w:sz w:val="16"/>
        </w:rPr>
        <w:t xml:space="preserve"> University Center for Chinese Foreign Strategy Studies, suggested that the TPP’s high but unrealistic standards are supportive of U.S. economic goals and afford China only a “take it or leave it” option. Pan Wei, director of the Center for Chinese and Global Affairs at Peking University, asserted that influential TPP signatories such as Australia should advocate the redrafting of controversial chapters of the agreement to facilitate China’s membership. In general, </w:t>
      </w:r>
      <w:r w:rsidRPr="00411A37">
        <w:rPr>
          <w:rStyle w:val="StyleUnderline"/>
          <w:highlight w:val="yellow"/>
        </w:rPr>
        <w:t>Chinese officials are worried</w:t>
      </w:r>
      <w:r>
        <w:t xml:space="preserve"> that the </w:t>
      </w:r>
      <w:r w:rsidRPr="00411A37">
        <w:rPr>
          <w:rStyle w:val="StyleUnderline"/>
          <w:highlight w:val="yellow"/>
        </w:rPr>
        <w:t xml:space="preserve">TPP will entrench divisions between </w:t>
      </w:r>
      <w:r w:rsidRPr="00EB7AF2">
        <w:rPr>
          <w:sz w:val="16"/>
        </w:rPr>
        <w:t xml:space="preserve">Asia-Pacific </w:t>
      </w:r>
      <w:r w:rsidRPr="00411A37">
        <w:rPr>
          <w:rStyle w:val="StyleUnderline"/>
          <w:highlight w:val="yellow"/>
        </w:rPr>
        <w:t>nations favorable to U.S. interests</w:t>
      </w:r>
      <w:r>
        <w:t xml:space="preserve"> </w:t>
      </w:r>
      <w:r w:rsidRPr="002E2803">
        <w:rPr>
          <w:sz w:val="16"/>
        </w:rPr>
        <w:t>on the one hand</w:t>
      </w:r>
      <w:r>
        <w:t xml:space="preserve"> </w:t>
      </w:r>
      <w:r w:rsidRPr="00411A37">
        <w:rPr>
          <w:rStyle w:val="StyleUnderline"/>
          <w:highlight w:val="yellow"/>
        </w:rPr>
        <w:t>and those sympathetic to China</w:t>
      </w:r>
      <w:r>
        <w:t xml:space="preserve"> </w:t>
      </w:r>
      <w:r w:rsidRPr="002E2803">
        <w:rPr>
          <w:sz w:val="16"/>
        </w:rPr>
        <w:t xml:space="preserve">on the other. Despite these concerns, economist </w:t>
      </w:r>
      <w:proofErr w:type="spellStart"/>
      <w:r w:rsidRPr="002E2803">
        <w:rPr>
          <w:sz w:val="16"/>
        </w:rPr>
        <w:t>Jianmin</w:t>
      </w:r>
      <w:proofErr w:type="spellEnd"/>
      <w:r w:rsidRPr="002E2803">
        <w:rPr>
          <w:sz w:val="16"/>
        </w:rPr>
        <w:t xml:space="preserve"> </w:t>
      </w:r>
      <w:proofErr w:type="spellStart"/>
      <w:r w:rsidRPr="002E2803">
        <w:rPr>
          <w:sz w:val="16"/>
        </w:rPr>
        <w:t>Jin</w:t>
      </w:r>
      <w:proofErr w:type="spellEnd"/>
      <w:r w:rsidRPr="002E2803">
        <w:rPr>
          <w:sz w:val="16"/>
        </w:rPr>
        <w:t xml:space="preserve"> finds in our forthcoming book that the </w:t>
      </w:r>
      <w:r w:rsidRPr="002E2803">
        <w:rPr>
          <w:rStyle w:val="StyleUnderline"/>
          <w:highlight w:val="yellow"/>
        </w:rPr>
        <w:t xml:space="preserve">TPP may not be </w:t>
      </w:r>
      <w:r w:rsidRPr="00EB7AF2">
        <w:rPr>
          <w:sz w:val="16"/>
        </w:rPr>
        <w:t xml:space="preserve">entirely </w:t>
      </w:r>
      <w:r w:rsidRPr="002E2803">
        <w:rPr>
          <w:rStyle w:val="StyleUnderline"/>
          <w:highlight w:val="yellow"/>
        </w:rPr>
        <w:t>problematic for China because it coincides</w:t>
      </w:r>
      <w:r>
        <w:t xml:space="preserve"> </w:t>
      </w:r>
      <w:r w:rsidRPr="002E2803">
        <w:rPr>
          <w:sz w:val="16"/>
        </w:rPr>
        <w:t>somewhat</w:t>
      </w:r>
      <w:r>
        <w:t xml:space="preserve"> </w:t>
      </w:r>
      <w:r w:rsidRPr="002E2803">
        <w:rPr>
          <w:rStyle w:val="StyleUnderline"/>
          <w:highlight w:val="yellow"/>
        </w:rPr>
        <w:t>with</w:t>
      </w:r>
      <w:r>
        <w:t xml:space="preserve"> the </w:t>
      </w:r>
      <w:r w:rsidRPr="002E2803">
        <w:rPr>
          <w:rStyle w:val="StyleUnderline"/>
          <w:highlight w:val="yellow"/>
        </w:rPr>
        <w:t>Xi</w:t>
      </w:r>
      <w:r>
        <w:t xml:space="preserve"> administration</w:t>
      </w:r>
      <w:r w:rsidRPr="002E2803">
        <w:rPr>
          <w:rStyle w:val="StyleUnderline"/>
          <w:highlight w:val="yellow"/>
        </w:rPr>
        <w:t>’s</w:t>
      </w:r>
      <w:r>
        <w:t xml:space="preserve"> e</w:t>
      </w:r>
      <w:r w:rsidRPr="002E2803">
        <w:rPr>
          <w:rStyle w:val="StyleUnderline"/>
          <w:highlight w:val="yellow"/>
        </w:rPr>
        <w:t xml:space="preserve">fforts to introduce </w:t>
      </w:r>
      <w:r w:rsidRPr="00EB7AF2">
        <w:rPr>
          <w:sz w:val="16"/>
        </w:rPr>
        <w:t xml:space="preserve">market </w:t>
      </w:r>
      <w:r w:rsidRPr="002E2803">
        <w:rPr>
          <w:rStyle w:val="StyleUnderline"/>
          <w:highlight w:val="yellow"/>
        </w:rPr>
        <w:t>reforms</w:t>
      </w:r>
      <w:r>
        <w:t xml:space="preserve"> </w:t>
      </w:r>
      <w:r w:rsidRPr="002E2803">
        <w:rPr>
          <w:sz w:val="16"/>
        </w:rPr>
        <w:t xml:space="preserve">into the Chinese economy. These efforts are evident in the Shanghai Free Trade Zone, the State Council’s announcement that a negative list will be applied to foreign investors in China’s health services sector, and nascent Chinese investment agreements with the United States and the European Union. </w:t>
      </w:r>
      <w:r w:rsidRPr="002E2803">
        <w:rPr>
          <w:rStyle w:val="StyleUnderline"/>
          <w:highlight w:val="yellow"/>
        </w:rPr>
        <w:t>The TPP</w:t>
      </w:r>
      <w:r>
        <w:t xml:space="preserve"> </w:t>
      </w:r>
      <w:r w:rsidRPr="002E2803">
        <w:rPr>
          <w:sz w:val="16"/>
        </w:rPr>
        <w:t xml:space="preserve">therefore </w:t>
      </w:r>
      <w:r w:rsidRPr="002E2803">
        <w:rPr>
          <w:rStyle w:val="StyleUnderline"/>
          <w:highlight w:val="yellow"/>
        </w:rPr>
        <w:t xml:space="preserve">constitutes an external justification for the government to carry out its </w:t>
      </w:r>
      <w:r w:rsidRPr="00EB7AF2">
        <w:rPr>
          <w:sz w:val="16"/>
        </w:rPr>
        <w:t xml:space="preserve">domestic </w:t>
      </w:r>
      <w:r w:rsidRPr="002E2803">
        <w:rPr>
          <w:rStyle w:val="StyleUnderline"/>
          <w:highlight w:val="yellow"/>
        </w:rPr>
        <w:t xml:space="preserve">reform agenda. The end-game for Beijing is a robust </w:t>
      </w:r>
      <w:r w:rsidRPr="002E2803">
        <w:t xml:space="preserve">domestic </w:t>
      </w:r>
      <w:r w:rsidRPr="002E2803">
        <w:rPr>
          <w:rStyle w:val="StyleUnderline"/>
          <w:highlight w:val="yellow"/>
        </w:rPr>
        <w:t>economy</w:t>
      </w:r>
      <w:r>
        <w:t xml:space="preserve"> </w:t>
      </w:r>
      <w:r w:rsidRPr="002E2803">
        <w:rPr>
          <w:sz w:val="16"/>
        </w:rPr>
        <w:t xml:space="preserve">that underpins a regional leadership position capable of withstanding prospective foreign challenges. </w:t>
      </w:r>
      <w:proofErr w:type="spellStart"/>
      <w:r w:rsidRPr="002E2803">
        <w:rPr>
          <w:sz w:val="16"/>
        </w:rPr>
        <w:t>Jin</w:t>
      </w:r>
      <w:proofErr w:type="spellEnd"/>
      <w:r w:rsidRPr="002E2803">
        <w:rPr>
          <w:sz w:val="16"/>
        </w:rPr>
        <w:t xml:space="preserve"> notes the resulting paradox: </w:t>
      </w:r>
      <w:r>
        <w:t>“</w:t>
      </w:r>
      <w:r w:rsidRPr="002E2803">
        <w:rPr>
          <w:rStyle w:val="StyleUnderline"/>
          <w:highlight w:val="yellow"/>
        </w:rPr>
        <w:t>cooperating with the U</w:t>
      </w:r>
      <w:r>
        <w:t xml:space="preserve">nited </w:t>
      </w:r>
      <w:r w:rsidRPr="002E2803">
        <w:rPr>
          <w:rStyle w:val="StyleUnderline"/>
          <w:highlight w:val="yellow"/>
        </w:rPr>
        <w:t>S</w:t>
      </w:r>
      <w:r w:rsidRPr="002E2803">
        <w:t>t</w:t>
      </w:r>
      <w:r>
        <w:t xml:space="preserve">ates </w:t>
      </w:r>
      <w:r w:rsidRPr="002E2803">
        <w:rPr>
          <w:sz w:val="16"/>
        </w:rPr>
        <w:t xml:space="preserve">over the long term </w:t>
      </w:r>
      <w:r w:rsidRPr="002E2803">
        <w:rPr>
          <w:rStyle w:val="StyleUnderline"/>
          <w:highlight w:val="yellow"/>
        </w:rPr>
        <w:t>will reduce the capacity of a U.S.-led alliance to contain China</w:t>
      </w:r>
      <w:r>
        <w:t xml:space="preserve">.” </w:t>
      </w:r>
      <w:r w:rsidRPr="002E2803">
        <w:rPr>
          <w:sz w:val="16"/>
        </w:rPr>
        <w:t xml:space="preserve">We find no hard evidence that the TPP seeks to contain China, though </w:t>
      </w:r>
      <w:proofErr w:type="gramStart"/>
      <w:r w:rsidRPr="002E2803">
        <w:rPr>
          <w:sz w:val="16"/>
        </w:rPr>
        <w:t>its</w:t>
      </w:r>
      <w:proofErr w:type="gramEnd"/>
      <w:r w:rsidRPr="002E2803">
        <w:rPr>
          <w:sz w:val="16"/>
        </w:rPr>
        <w:t xml:space="preserve"> unusually broad remit and apparent resonance with U.S. strategic priorities have understandably provoked suspicions in Beijing. Prior to visiting Japan and South Korea, U.S. </w:t>
      </w:r>
      <w:r w:rsidRPr="002E2803">
        <w:rPr>
          <w:rStyle w:val="StyleUnderline"/>
          <w:highlight w:val="yellow"/>
        </w:rPr>
        <w:t>Secretary of Defense</w:t>
      </w:r>
      <w:r>
        <w:t xml:space="preserve"> </w:t>
      </w:r>
      <w:r w:rsidRPr="002E2803">
        <w:rPr>
          <w:sz w:val="16"/>
        </w:rPr>
        <w:t>Ashton</w:t>
      </w:r>
      <w:r>
        <w:t xml:space="preserve"> </w:t>
      </w:r>
      <w:r w:rsidRPr="002E2803">
        <w:rPr>
          <w:rStyle w:val="StyleUnderline"/>
          <w:highlight w:val="yellow"/>
        </w:rPr>
        <w:t>Carter stated</w:t>
      </w:r>
      <w:r>
        <w:t xml:space="preserve"> that, “</w:t>
      </w:r>
      <w:r w:rsidRPr="002E2803">
        <w:rPr>
          <w:rStyle w:val="StyleUnderline"/>
          <w:highlight w:val="yellow"/>
        </w:rPr>
        <w:t>Passing TPP is as important to me as an</w:t>
      </w:r>
      <w:r>
        <w:t xml:space="preserve">other </w:t>
      </w:r>
      <w:r w:rsidRPr="002E2803">
        <w:rPr>
          <w:rStyle w:val="StyleUnderline"/>
          <w:highlight w:val="yellow"/>
        </w:rPr>
        <w:t>aircraft carrier</w:t>
      </w:r>
      <w:r>
        <w:t>…</w:t>
      </w:r>
      <w:r w:rsidRPr="002E2803">
        <w:rPr>
          <w:sz w:val="16"/>
        </w:rPr>
        <w:t xml:space="preserve">it would help us promote a global order that reflects both our interests and our values” (2015). Intentionally or not, </w:t>
      </w:r>
      <w:r w:rsidRPr="002E2803">
        <w:rPr>
          <w:rStyle w:val="StyleUnderline"/>
          <w:highlight w:val="yellow"/>
        </w:rPr>
        <w:t xml:space="preserve">the statement implies coercive unilateralism, playing </w:t>
      </w:r>
      <w:r w:rsidRPr="00EB7AF2">
        <w:t>in</w:t>
      </w:r>
      <w:r w:rsidRPr="002E2803">
        <w:rPr>
          <w:rStyle w:val="StyleUnderline"/>
          <w:highlight w:val="yellow"/>
        </w:rPr>
        <w:t xml:space="preserve">to </w:t>
      </w:r>
      <w:r w:rsidRPr="00EB7AF2">
        <w:t>the hands of</w:t>
      </w:r>
      <w:r w:rsidRPr="002E2803">
        <w:rPr>
          <w:rStyle w:val="StyleUnderline"/>
          <w:highlight w:val="yellow"/>
        </w:rPr>
        <w:t xml:space="preserve"> TPP critics.</w:t>
      </w:r>
      <w:r>
        <w:t xml:space="preserve"> </w:t>
      </w:r>
      <w:r w:rsidRPr="002E2803">
        <w:rPr>
          <w:sz w:val="16"/>
        </w:rPr>
        <w:t xml:space="preserve">As Sam </w:t>
      </w:r>
      <w:proofErr w:type="spellStart"/>
      <w:r w:rsidRPr="002E2803">
        <w:rPr>
          <w:sz w:val="16"/>
        </w:rPr>
        <w:t>Roggeveen</w:t>
      </w:r>
      <w:proofErr w:type="spellEnd"/>
      <w:r w:rsidRPr="002E2803">
        <w:rPr>
          <w:sz w:val="16"/>
        </w:rPr>
        <w:t xml:space="preserve"> of the Lowy Institute for International Policy writes, </w:t>
      </w:r>
      <w:r>
        <w:t>“</w:t>
      </w:r>
      <w:r w:rsidRPr="002E2803">
        <w:rPr>
          <w:rStyle w:val="StyleUnderline"/>
          <w:highlight w:val="yellow"/>
        </w:rPr>
        <w:t xml:space="preserve">It’s a sound-bite </w:t>
      </w:r>
      <w:r w:rsidRPr="00EB7AF2">
        <w:rPr>
          <w:sz w:val="16"/>
        </w:rPr>
        <w:t xml:space="preserve">tailor </w:t>
      </w:r>
      <w:r w:rsidRPr="002E2803">
        <w:rPr>
          <w:rStyle w:val="StyleUnderline"/>
          <w:highlight w:val="yellow"/>
        </w:rPr>
        <w:t>made for</w:t>
      </w:r>
      <w:r>
        <w:t xml:space="preserve"> those </w:t>
      </w:r>
      <w:r w:rsidRPr="002E2803">
        <w:rPr>
          <w:rStyle w:val="StyleUnderline"/>
          <w:highlight w:val="yellow"/>
        </w:rPr>
        <w:t>Beijing sceptics</w:t>
      </w:r>
      <w:r>
        <w:t xml:space="preserve"> </w:t>
      </w:r>
      <w:r w:rsidRPr="002E2803">
        <w:rPr>
          <w:rStyle w:val="StyleUnderline"/>
          <w:highlight w:val="yellow"/>
        </w:rPr>
        <w:t>who see</w:t>
      </w:r>
      <w:r>
        <w:t xml:space="preserve"> the </w:t>
      </w:r>
      <w:r w:rsidRPr="002E2803">
        <w:rPr>
          <w:rStyle w:val="StyleUnderline"/>
          <w:highlight w:val="yellow"/>
        </w:rPr>
        <w:t>TPP as</w:t>
      </w:r>
      <w:r>
        <w:t xml:space="preserve"> </w:t>
      </w:r>
      <w:r w:rsidRPr="002E2803">
        <w:rPr>
          <w:sz w:val="16"/>
        </w:rPr>
        <w:t xml:space="preserve">a device which deliberately excludes them, and which functions as the economic component of a US-led China </w:t>
      </w:r>
      <w:r w:rsidRPr="002E2803">
        <w:rPr>
          <w:rStyle w:val="StyleUnderline"/>
          <w:highlight w:val="yellow"/>
        </w:rPr>
        <w:t>containment</w:t>
      </w:r>
      <w:r>
        <w:t xml:space="preserve"> </w:t>
      </w:r>
      <w:r w:rsidRPr="002E2803">
        <w:rPr>
          <w:sz w:val="16"/>
        </w:rPr>
        <w:t>strategy” (2015).</w:t>
      </w:r>
    </w:p>
    <w:p w:rsidR="007D0461" w:rsidRDefault="007D0461" w:rsidP="007D0461">
      <w:pPr>
        <w:pStyle w:val="Heading4"/>
      </w:pPr>
      <w:r>
        <w:t>China views the TPP as containment, but still wants to join</w:t>
      </w:r>
    </w:p>
    <w:p w:rsidR="007D0461" w:rsidRPr="00A70ACB" w:rsidRDefault="007D0461" w:rsidP="007D0461">
      <w:pPr>
        <w:rPr>
          <w:rStyle w:val="Style13ptBold"/>
          <w:b w:val="0"/>
        </w:rPr>
      </w:pPr>
      <w:r>
        <w:rPr>
          <w:rStyle w:val="Style13ptBold"/>
        </w:rPr>
        <w:t>Gordon 14</w:t>
      </w:r>
      <w:r>
        <w:rPr>
          <w:rStyle w:val="Style13ptBold"/>
          <w:b w:val="0"/>
        </w:rPr>
        <w:t xml:space="preserve"> </w:t>
      </w:r>
      <w:r w:rsidRPr="00A70ACB">
        <w:rPr>
          <w:rStyle w:val="Style13ptBold"/>
          <w:b w:val="0"/>
          <w:sz w:val="20"/>
        </w:rPr>
        <w:t xml:space="preserve">(Bernard, Professor of Political Science Emeritus at the University of New Hampshire, 4/11, “Bring China </w:t>
      </w:r>
      <w:proofErr w:type="gramStart"/>
      <w:r w:rsidRPr="00A70ACB">
        <w:rPr>
          <w:rStyle w:val="Style13ptBold"/>
          <w:b w:val="0"/>
          <w:sz w:val="20"/>
        </w:rPr>
        <w:t>Into</w:t>
      </w:r>
      <w:proofErr w:type="gramEnd"/>
      <w:r w:rsidRPr="00A70ACB">
        <w:rPr>
          <w:rStyle w:val="Style13ptBold"/>
          <w:b w:val="0"/>
          <w:sz w:val="20"/>
        </w:rPr>
        <w:t xml:space="preserve"> TPP”, http://nationalinterest.org/commentary/bring-china-tpp-10227?page=2)</w:t>
      </w:r>
    </w:p>
    <w:p w:rsidR="007D0461" w:rsidRPr="003B348E" w:rsidRDefault="007D0461" w:rsidP="007D0461">
      <w:pPr>
        <w:rPr>
          <w:rStyle w:val="StyleUnderline"/>
        </w:rPr>
      </w:pPr>
      <w:r w:rsidRPr="003B348E">
        <w:rPr>
          <w:sz w:val="16"/>
        </w:rPr>
        <w:t xml:space="preserve">Nevertheless, </w:t>
      </w:r>
      <w:r w:rsidRPr="003B348E">
        <w:rPr>
          <w:rStyle w:val="StyleUnderline"/>
          <w:highlight w:val="yellow"/>
        </w:rPr>
        <w:t>the belief that America seeks primacy</w:t>
      </w:r>
      <w:r>
        <w:t xml:space="preserve"> </w:t>
      </w:r>
      <w:r w:rsidRPr="003B348E">
        <w:rPr>
          <w:sz w:val="16"/>
        </w:rPr>
        <w:t xml:space="preserve">in Asia </w:t>
      </w:r>
      <w:r w:rsidRPr="003B348E">
        <w:rPr>
          <w:rStyle w:val="StyleUnderline"/>
          <w:highlight w:val="yellow"/>
        </w:rPr>
        <w:t>took hold in China, and</w:t>
      </w:r>
      <w:r>
        <w:t xml:space="preserve"> </w:t>
      </w:r>
      <w:r w:rsidRPr="003B348E">
        <w:rPr>
          <w:sz w:val="16"/>
        </w:rPr>
        <w:t xml:space="preserve">visitors have found that </w:t>
      </w:r>
      <w:r w:rsidRPr="003B348E">
        <w:rPr>
          <w:rStyle w:val="StyleUnderline"/>
          <w:highlight w:val="yellow"/>
        </w:rPr>
        <w:t>Chinese specialists cite precisely those Western arguments to support their view</w:t>
      </w:r>
      <w:r>
        <w:t xml:space="preserve">. </w:t>
      </w:r>
      <w:r w:rsidRPr="003B348E">
        <w:rPr>
          <w:rStyle w:val="StyleUnderline"/>
          <w:highlight w:val="yellow"/>
        </w:rPr>
        <w:t>The upshot has been China’s belief that the TPP is anti-China</w:t>
      </w:r>
      <w:r>
        <w:t xml:space="preserve">, </w:t>
      </w:r>
      <w:r w:rsidRPr="003B348E">
        <w:rPr>
          <w:sz w:val="16"/>
        </w:rPr>
        <w:t>which led to its coldness to the TPP, and its sponsorship of the “RCEP” (Regional Comprehensive Economic Partnership), an Asian trade group that specifically excludes the U.S. China will not soon drop that RCEP plan, but</w:t>
      </w:r>
      <w:r>
        <w:t xml:space="preserve"> </w:t>
      </w:r>
      <w:r w:rsidRPr="003B348E">
        <w:rPr>
          <w:rStyle w:val="StyleUnderline"/>
          <w:highlight w:val="yellow"/>
        </w:rPr>
        <w:t>more important is the about-face it has begun toward the TPP</w:t>
      </w:r>
      <w:r>
        <w:t xml:space="preserve">. </w:t>
      </w:r>
      <w:r w:rsidRPr="003B348E">
        <w:rPr>
          <w:sz w:val="16"/>
        </w:rPr>
        <w:t>Japan’s participation may have contributed to the wake-up, but in any case an early sign came last May, when China’s Commerce Ministry announced “a serious study of the TPP,” and in June new President Xi raised the issue with President Obama at their “</w:t>
      </w:r>
      <w:proofErr w:type="spellStart"/>
      <w:r w:rsidRPr="003B348E">
        <w:rPr>
          <w:sz w:val="16"/>
        </w:rPr>
        <w:t>Sunnylands</w:t>
      </w:r>
      <w:proofErr w:type="spellEnd"/>
      <w:r w:rsidRPr="003B348E">
        <w:rPr>
          <w:sz w:val="16"/>
        </w:rPr>
        <w:t xml:space="preserve">” summit. It was, however, at China’s Third Plenum last November that the new </w:t>
      </w:r>
      <w:r w:rsidRPr="003B348E">
        <w:rPr>
          <w:sz w:val="16"/>
        </w:rPr>
        <w:lastRenderedPageBreak/>
        <w:t xml:space="preserve">direction became most evident. Party leaders called for basic reforms to better connect China with the global economy, and famously declared the “market will be decisive.” President Xi gave an important signal the new direction would be taken seriously when he kept in place the reformist Governor of the Bank of China, Zhou </w:t>
      </w:r>
      <w:proofErr w:type="spellStart"/>
      <w:r w:rsidRPr="003B348E">
        <w:rPr>
          <w:sz w:val="16"/>
        </w:rPr>
        <w:t>Xiaochuan</w:t>
      </w:r>
      <w:proofErr w:type="spellEnd"/>
      <w:r w:rsidRPr="003B348E">
        <w:rPr>
          <w:sz w:val="16"/>
        </w:rPr>
        <w:t xml:space="preserve">, despite a mandatory age-based retirement. Zhou is well-known to American officials for his strong commitment to opening China’s economy, and Xi’s action assures that a powerful like-minded reformer stays at the Bank’s helm. </w:t>
      </w:r>
      <w:r w:rsidRPr="003B348E">
        <w:rPr>
          <w:rStyle w:val="StyleUnderline"/>
          <w:highlight w:val="yellow"/>
        </w:rPr>
        <w:t>China’s TPP turnaround has three features</w:t>
      </w:r>
      <w:r>
        <w:t xml:space="preserve">: (1) </w:t>
      </w:r>
      <w:r w:rsidRPr="003B348E">
        <w:rPr>
          <w:rStyle w:val="StyleUnderline"/>
          <w:highlight w:val="yellow"/>
        </w:rPr>
        <w:t>China is no longer dismissive about</w:t>
      </w:r>
      <w:r w:rsidRPr="003B348E">
        <w:rPr>
          <w:rStyle w:val="StyleUnderline"/>
        </w:rPr>
        <w:t xml:space="preserve"> </w:t>
      </w:r>
      <w:r>
        <w:t xml:space="preserve">the </w:t>
      </w:r>
      <w:r w:rsidRPr="003B348E">
        <w:rPr>
          <w:rStyle w:val="StyleUnderline"/>
          <w:highlight w:val="yellow"/>
        </w:rPr>
        <w:t>TPP</w:t>
      </w:r>
      <w:r>
        <w:t xml:space="preserve">; </w:t>
      </w:r>
      <w:r w:rsidRPr="003B348E">
        <w:rPr>
          <w:sz w:val="16"/>
        </w:rPr>
        <w:t xml:space="preserve">it is instead exploring how best to become involved; (2) </w:t>
      </w:r>
      <w:r w:rsidRPr="003B348E">
        <w:rPr>
          <w:rStyle w:val="StyleUnderline"/>
          <w:highlight w:val="yellow"/>
        </w:rPr>
        <w:t>China’s leaders recognize</w:t>
      </w:r>
      <w:r>
        <w:t xml:space="preserve"> </w:t>
      </w:r>
      <w:r w:rsidRPr="003B348E">
        <w:rPr>
          <w:sz w:val="16"/>
        </w:rPr>
        <w:t xml:space="preserve">that the </w:t>
      </w:r>
      <w:r w:rsidRPr="003B348E">
        <w:rPr>
          <w:rStyle w:val="StyleUnderline"/>
          <w:highlight w:val="yellow"/>
        </w:rPr>
        <w:t>TPP will set the rules</w:t>
      </w:r>
      <w:r>
        <w:t xml:space="preserve"> </w:t>
      </w:r>
      <w:r w:rsidRPr="003B348E">
        <w:rPr>
          <w:sz w:val="16"/>
        </w:rPr>
        <w:t xml:space="preserve">for the next phase in how the global economy develops, </w:t>
      </w:r>
      <w:r w:rsidRPr="003B348E">
        <w:rPr>
          <w:rStyle w:val="StyleUnderline"/>
          <w:highlight w:val="yellow"/>
        </w:rPr>
        <w:t>and believe Beijing cannot afford to be left out</w:t>
      </w:r>
      <w:r>
        <w:t xml:space="preserve"> </w:t>
      </w:r>
      <w:r w:rsidRPr="003B348E">
        <w:rPr>
          <w:sz w:val="16"/>
        </w:rPr>
        <w:t xml:space="preserve">of that process; (3) as in the U.S., </w:t>
      </w:r>
      <w:r w:rsidRPr="003B348E">
        <w:rPr>
          <w:rStyle w:val="StyleUnderline"/>
          <w:highlight w:val="yellow"/>
        </w:rPr>
        <w:t>Chinese officials have lost patience with the WTO</w:t>
      </w:r>
      <w:r>
        <w:t xml:space="preserve">. </w:t>
      </w:r>
      <w:r w:rsidRPr="003B348E">
        <w:rPr>
          <w:sz w:val="16"/>
        </w:rPr>
        <w:t xml:space="preserve">When the WTO’s most recent meeting ended in December with little to show, the Commerce Minister broadly hinted “we’re also open-minded towards other negotiations.” A trade specialist at China’s WTO Studies Institute was </w:t>
      </w:r>
      <w:proofErr w:type="gramStart"/>
      <w:r w:rsidRPr="003B348E">
        <w:rPr>
          <w:sz w:val="16"/>
        </w:rPr>
        <w:t>more blunt</w:t>
      </w:r>
      <w:proofErr w:type="gramEnd"/>
      <w:r w:rsidRPr="003B348E">
        <w:rPr>
          <w:sz w:val="16"/>
        </w:rPr>
        <w:t xml:space="preserve">: echoing Deng Xiaoping’s famous “black cat, white cat” remark, he said “We are trying everything we can, </w:t>
      </w:r>
      <w:proofErr w:type="spellStart"/>
      <w:r w:rsidRPr="003B348E">
        <w:rPr>
          <w:sz w:val="16"/>
        </w:rPr>
        <w:t>Plurilateral</w:t>
      </w:r>
      <w:proofErr w:type="spellEnd"/>
      <w:r w:rsidRPr="003B348E">
        <w:rPr>
          <w:sz w:val="16"/>
        </w:rPr>
        <w:t xml:space="preserve">, bilateral, the WTO, as long as it works.” </w:t>
      </w:r>
      <w:r w:rsidRPr="003B348E">
        <w:rPr>
          <w:rStyle w:val="StyleUnderline"/>
          <w:highlight w:val="yellow"/>
        </w:rPr>
        <w:t>There is even some urgency in</w:t>
      </w:r>
      <w:r>
        <w:t xml:space="preserve"> </w:t>
      </w:r>
      <w:r w:rsidRPr="003B348E">
        <w:rPr>
          <w:sz w:val="16"/>
        </w:rPr>
        <w:t>the most</w:t>
      </w:r>
      <w:r>
        <w:t xml:space="preserve"> </w:t>
      </w:r>
      <w:r w:rsidRPr="003B348E">
        <w:rPr>
          <w:rStyle w:val="StyleUnderline"/>
          <w:highlight w:val="yellow"/>
        </w:rPr>
        <w:t>recent Chinese commentary about TPP</w:t>
      </w:r>
      <w:r>
        <w:t xml:space="preserve"> </w:t>
      </w:r>
      <w:r w:rsidRPr="003B348E">
        <w:rPr>
          <w:sz w:val="16"/>
        </w:rPr>
        <w:t xml:space="preserve">participation. In January a very prominent Peking University economist reported that “an increasing number of </w:t>
      </w:r>
      <w:r w:rsidRPr="003B348E">
        <w:rPr>
          <w:rStyle w:val="StyleUnderline"/>
          <w:highlight w:val="yellow"/>
        </w:rPr>
        <w:t>policy advisors are now urging the government to apply to join the TPP negotiations as early as possible</w:t>
      </w:r>
      <w:r w:rsidRPr="003B348E">
        <w:rPr>
          <w:sz w:val="16"/>
        </w:rPr>
        <w:t xml:space="preserve">.” And as if to illustrate the point, </w:t>
      </w:r>
      <w:r w:rsidRPr="003B348E">
        <w:rPr>
          <w:rStyle w:val="StyleUnderline"/>
          <w:highlight w:val="yellow"/>
        </w:rPr>
        <w:t>China’s former World Bank Senior V</w:t>
      </w:r>
      <w:r>
        <w:t xml:space="preserve">ice </w:t>
      </w:r>
      <w:r w:rsidRPr="003B348E">
        <w:rPr>
          <w:rStyle w:val="StyleUnderline"/>
          <w:highlight w:val="yellow"/>
        </w:rPr>
        <w:t>P</w:t>
      </w:r>
      <w:r>
        <w:t xml:space="preserve">resident, </w:t>
      </w:r>
      <w:r w:rsidRPr="003B348E">
        <w:rPr>
          <w:sz w:val="16"/>
        </w:rPr>
        <w:t>speaking in late February just days after the Singapore TPP talks failed to reach agreement,</w:t>
      </w:r>
      <w:r>
        <w:t xml:space="preserve"> </w:t>
      </w:r>
      <w:r w:rsidRPr="003B348E">
        <w:rPr>
          <w:rStyle w:val="StyleUnderline"/>
          <w:highlight w:val="yellow"/>
        </w:rPr>
        <w:t>openly called for Beijing to participate in</w:t>
      </w:r>
      <w:r w:rsidRPr="003B348E">
        <w:rPr>
          <w:rStyle w:val="StyleUnderline"/>
        </w:rPr>
        <w:t xml:space="preserve"> </w:t>
      </w:r>
      <w:r w:rsidRPr="003B348E">
        <w:rPr>
          <w:sz w:val="16"/>
        </w:rPr>
        <w:t>the</w:t>
      </w:r>
      <w:r>
        <w:t xml:space="preserve"> </w:t>
      </w:r>
      <w:r w:rsidRPr="003B348E">
        <w:rPr>
          <w:rStyle w:val="StyleUnderline"/>
          <w:highlight w:val="yellow"/>
        </w:rPr>
        <w:t>TPP, and added</w:t>
      </w:r>
      <w:r>
        <w:t xml:space="preserve"> </w:t>
      </w:r>
      <w:r w:rsidRPr="003B348E">
        <w:rPr>
          <w:sz w:val="16"/>
        </w:rPr>
        <w:t>that</w:t>
      </w:r>
      <w:r>
        <w:t xml:space="preserve"> </w:t>
      </w:r>
      <w:r w:rsidRPr="003B348E">
        <w:rPr>
          <w:rStyle w:val="StyleUnderline"/>
          <w:highlight w:val="yellow"/>
        </w:rPr>
        <w:t>the U.S. should welcome the idea.</w:t>
      </w:r>
    </w:p>
    <w:p w:rsidR="007D0461" w:rsidRDefault="007D0461" w:rsidP="007D0461">
      <w:pPr>
        <w:pStyle w:val="Heading4"/>
      </w:pPr>
      <w:r>
        <w:t>China fears TPP exclusion</w:t>
      </w:r>
    </w:p>
    <w:p w:rsidR="007D0461" w:rsidRPr="008B73CE" w:rsidRDefault="007D0461" w:rsidP="007D0461">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8"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rsidR="007D0461" w:rsidRPr="00EF0402" w:rsidRDefault="007D0461" w:rsidP="007D0461">
      <w:r>
        <w:t xml:space="preserve">Despite the positive developments within the region at large, </w:t>
      </w:r>
      <w:r w:rsidRPr="00702E14">
        <w:rPr>
          <w:rStyle w:val="StyleUnderline"/>
          <w:highlight w:val="yellow"/>
        </w:rPr>
        <w:t>the pressing concern for China is</w:t>
      </w:r>
      <w:r>
        <w:t xml:space="preserve"> the </w:t>
      </w:r>
      <w:r w:rsidRPr="00702E14">
        <w:rPr>
          <w:rStyle w:val="StyleUnderline"/>
          <w:highlight w:val="yellow"/>
        </w:rPr>
        <w:t>exclusion from</w:t>
      </w:r>
      <w:r>
        <w:t xml:space="preserve"> the preferential market access accorded to </w:t>
      </w:r>
      <w:r w:rsidRPr="00702E14">
        <w:rPr>
          <w:rStyle w:val="StyleUnderline"/>
          <w:highlight w:val="yellow"/>
        </w:rPr>
        <w:t>TPP</w:t>
      </w:r>
      <w:r>
        <w:t xml:space="preserve"> members to the US. Petri et al.31 project that the </w:t>
      </w:r>
      <w:r w:rsidRPr="00702E14">
        <w:rPr>
          <w:rStyle w:val="StyleUnderline"/>
          <w:highlight w:val="yellow"/>
        </w:rPr>
        <w:t>trade diversion effects of</w:t>
      </w:r>
      <w:r>
        <w:t xml:space="preserve"> the </w:t>
      </w:r>
      <w:r w:rsidRPr="00702E14">
        <w:rPr>
          <w:rStyle w:val="StyleUnderline"/>
          <w:highlight w:val="yellow"/>
        </w:rPr>
        <w:t>TPP would fall mainly on China</w:t>
      </w:r>
      <w:r>
        <w:t xml:space="preserve">, though the effects may be small.32 </w:t>
      </w:r>
      <w:r w:rsidRPr="00702E14">
        <w:rPr>
          <w:rStyle w:val="StyleUnderline"/>
          <w:highlight w:val="yellow"/>
        </w:rPr>
        <w:t>China is expected to face</w:t>
      </w:r>
      <w:r>
        <w:t xml:space="preserve"> some </w:t>
      </w:r>
      <w:r w:rsidRPr="00702E14">
        <w:rPr>
          <w:rStyle w:val="StyleUnderline"/>
          <w:highlight w:val="yellow"/>
        </w:rPr>
        <w:t>competition</w:t>
      </w:r>
      <w:r>
        <w:t xml:space="preserve"> for US market access from small member economies of the TPP, such as Vietnam. The </w:t>
      </w:r>
      <w:r w:rsidRPr="00702E14">
        <w:rPr>
          <w:rStyle w:val="StyleUnderline"/>
          <w:highlight w:val="yellow"/>
        </w:rPr>
        <w:t>Chinese fears</w:t>
      </w:r>
      <w:r>
        <w:t xml:space="preserve"> in terms of market access </w:t>
      </w:r>
      <w:r w:rsidRPr="00702E14">
        <w:rPr>
          <w:rStyle w:val="StyleUnderline"/>
          <w:highlight w:val="yellow"/>
        </w:rPr>
        <w:t>are founded</w:t>
      </w:r>
      <w:r>
        <w:t xml:space="preserve"> for the following reasons: first, existing </w:t>
      </w:r>
      <w:r w:rsidRPr="00702E14">
        <w:rPr>
          <w:rStyle w:val="StyleUnderline"/>
          <w:highlight w:val="yellow"/>
        </w:rPr>
        <w:t>studies reveal</w:t>
      </w:r>
      <w:r>
        <w:t xml:space="preserve"> that the </w:t>
      </w:r>
      <w:r w:rsidRPr="00702E14">
        <w:rPr>
          <w:rStyle w:val="StyleUnderline"/>
          <w:highlight w:val="yellow"/>
        </w:rPr>
        <w:t>TPP would only benefit members</w:t>
      </w:r>
      <w:r>
        <w:t xml:space="preserve">.33 </w:t>
      </w:r>
      <w:proofErr w:type="gramStart"/>
      <w:r>
        <w:t>Second</w:t>
      </w:r>
      <w:proofErr w:type="gramEnd"/>
      <w:r>
        <w:t xml:space="preserve">, just like the effects of the TPP on non-members, negative effects of the EAFTA on non-members such as the US are also conceivable if the EAFTA crystallizes. Empirical studies report that the US would stand to lose US$25 billion in exports and US$5 billion in the form of welfare following the EAFTA.34 Apart from market access, </w:t>
      </w:r>
      <w:r w:rsidRPr="00702E14">
        <w:rPr>
          <w:rStyle w:val="StyleUnderline"/>
          <w:highlight w:val="yellow"/>
        </w:rPr>
        <w:t>the Chinese are</w:t>
      </w:r>
      <w:r>
        <w:t xml:space="preserve"> also </w:t>
      </w:r>
      <w:r w:rsidRPr="00702E14">
        <w:rPr>
          <w:rStyle w:val="StyleUnderline"/>
          <w:highlight w:val="yellow"/>
        </w:rPr>
        <w:t>concerned with the difficulties of joining the TPP at a later stage</w:t>
      </w:r>
      <w:r>
        <w:t xml:space="preserve"> once the design of the TPP is finalized. This is because the </w:t>
      </w:r>
      <w:r w:rsidRPr="00702E14">
        <w:rPr>
          <w:rStyle w:val="StyleUnderline"/>
          <w:highlight w:val="yellow"/>
        </w:rPr>
        <w:t>agreements between China and the ASEAN are</w:t>
      </w:r>
      <w:r>
        <w:t xml:space="preserve"> typically </w:t>
      </w:r>
      <w:r w:rsidRPr="00702E14">
        <w:rPr>
          <w:rStyle w:val="StyleUnderline"/>
          <w:highlight w:val="yellow"/>
        </w:rPr>
        <w:t>far less ambitious</w:t>
      </w:r>
      <w:r>
        <w:t xml:space="preserve"> than PTAs involving the US</w:t>
      </w:r>
      <w:proofErr w:type="gramStart"/>
      <w:r>
        <w:t>,35</w:t>
      </w:r>
      <w:proofErr w:type="gramEnd"/>
      <w:r>
        <w:t xml:space="preserve"> of which the latter largely involves legally binding and enforceable obligations that are </w:t>
      </w:r>
      <w:proofErr w:type="spellStart"/>
      <w:r>
        <w:t>litigally</w:t>
      </w:r>
      <w:proofErr w:type="spellEnd"/>
      <w:r>
        <w:t xml:space="preserve"> motivated. Instead, </w:t>
      </w:r>
      <w:r w:rsidRPr="00702E14">
        <w:rPr>
          <w:rStyle w:val="StyleUnderline"/>
          <w:highlight w:val="yellow"/>
        </w:rPr>
        <w:t>China’s PTAs</w:t>
      </w:r>
      <w:r w:rsidRPr="00702E14">
        <w:rPr>
          <w:rStyle w:val="StyleUnderline"/>
        </w:rPr>
        <w:t xml:space="preserve"> </w:t>
      </w:r>
      <w:r>
        <w:t xml:space="preserve">with the region </w:t>
      </w:r>
      <w:r w:rsidRPr="00702E14">
        <w:rPr>
          <w:rStyle w:val="StyleUnderline"/>
          <w:highlight w:val="yellow"/>
        </w:rPr>
        <w:t>are narrower in the coverage of trade</w:t>
      </w:r>
      <w:r>
        <w:t xml:space="preserve"> in goods and services</w:t>
      </w:r>
      <w:proofErr w:type="gramStart"/>
      <w:r>
        <w:t>,36</w:t>
      </w:r>
      <w:proofErr w:type="gramEnd"/>
      <w:r>
        <w:t xml:space="preserve"> and, with a few exceptions, </w:t>
      </w:r>
      <w:r w:rsidRPr="00702E14">
        <w:rPr>
          <w:rStyle w:val="StyleUnderline"/>
          <w:highlight w:val="yellow"/>
        </w:rPr>
        <w:t>having no</w:t>
      </w:r>
      <w:r>
        <w:t xml:space="preserve"> World Trade Organization (</w:t>
      </w:r>
      <w:r w:rsidRPr="00702E14">
        <w:rPr>
          <w:rStyle w:val="StyleUnderline"/>
          <w:highlight w:val="yellow"/>
        </w:rPr>
        <w:t>WTO)—plus provisions</w:t>
      </w:r>
      <w:r>
        <w:t>.</w:t>
      </w:r>
    </w:p>
    <w:p w:rsidR="007D0461" w:rsidRDefault="007D0461" w:rsidP="007D0461">
      <w:pPr>
        <w:pStyle w:val="Heading4"/>
      </w:pPr>
      <w:r>
        <w:t>China views the TPP as containment</w:t>
      </w:r>
    </w:p>
    <w:p w:rsidR="007D0461" w:rsidRPr="00636E21" w:rsidRDefault="007D0461" w:rsidP="007D0461">
      <w:pPr>
        <w:rPr>
          <w:rStyle w:val="Style13ptBold"/>
          <w:b w:val="0"/>
          <w:sz w:val="18"/>
        </w:rPr>
      </w:pPr>
      <w:r>
        <w:rPr>
          <w:rStyle w:val="Style13ptBold"/>
        </w:rPr>
        <w:t>Yuan 12</w:t>
      </w:r>
      <w:r>
        <w:rPr>
          <w:rStyle w:val="Style13ptBold"/>
          <w:b w:val="0"/>
        </w:rPr>
        <w:t xml:space="preserve"> </w:t>
      </w:r>
      <w:r w:rsidRPr="00636E21">
        <w:rPr>
          <w:rStyle w:val="Style13ptBold"/>
          <w:b w:val="0"/>
          <w:sz w:val="18"/>
        </w:rPr>
        <w:t xml:space="preserve">(Wen </w:t>
      </w:r>
      <w:proofErr w:type="spellStart"/>
      <w:r w:rsidRPr="00636E21">
        <w:rPr>
          <w:rStyle w:val="Style13ptBold"/>
          <w:b w:val="0"/>
          <w:sz w:val="18"/>
        </w:rPr>
        <w:t>Jin</w:t>
      </w:r>
      <w:proofErr w:type="spellEnd"/>
      <w:r w:rsidRPr="00636E21">
        <w:rPr>
          <w:rStyle w:val="Style13ptBold"/>
          <w:b w:val="0"/>
          <w:sz w:val="18"/>
        </w:rPr>
        <w:t>,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rsidR="007D0461" w:rsidRPr="00636E21" w:rsidRDefault="007D0461" w:rsidP="007D0461">
      <w:r>
        <w:t xml:space="preserve">The </w:t>
      </w:r>
      <w:r w:rsidRPr="00FC5730">
        <w:rPr>
          <w:rStyle w:val="StyleUnderline"/>
          <w:highlight w:val="yellow"/>
        </w:rPr>
        <w:t>rapid movement of</w:t>
      </w:r>
      <w:r>
        <w:t xml:space="preserve"> the </w:t>
      </w:r>
      <w:r w:rsidRPr="00FC5730">
        <w:rPr>
          <w:rStyle w:val="StyleUnderline"/>
          <w:highlight w:val="yellow"/>
        </w:rPr>
        <w:t>TPP</w:t>
      </w:r>
      <w:r>
        <w:t xml:space="preserve"> agenda </w:t>
      </w:r>
      <w:r w:rsidRPr="00FC5730">
        <w:rPr>
          <w:rStyle w:val="StyleUnderline"/>
          <w:highlight w:val="yellow"/>
        </w:rPr>
        <w:t>has caused China some disquiet</w:t>
      </w:r>
      <w:r>
        <w:t xml:space="preserve">-- </w:t>
      </w:r>
      <w:r w:rsidRPr="00FC5730">
        <w:rPr>
          <w:rStyle w:val="StyleUnderline"/>
          <w:highlight w:val="yellow"/>
        </w:rPr>
        <w:t>China is keeping a close eye on</w:t>
      </w:r>
      <w:r>
        <w:t xml:space="preserve"> the process of the </w:t>
      </w:r>
      <w:r w:rsidRPr="00FC5730">
        <w:rPr>
          <w:rStyle w:val="StyleUnderline"/>
          <w:highlight w:val="yellow"/>
        </w:rPr>
        <w:t>TPP</w:t>
      </w:r>
      <w:r>
        <w:t xml:space="preserve"> negotiations and anxiously awaits the outcome. China is actively promoting the regional economic integration of East Asia, which depends heavily on external neighboring economies, and the </w:t>
      </w:r>
      <w:r w:rsidRPr="00FC5730">
        <w:rPr>
          <w:rStyle w:val="StyleUnderline"/>
          <w:highlight w:val="yellow"/>
        </w:rPr>
        <w:t>TPP</w:t>
      </w:r>
      <w:r>
        <w:t xml:space="preserve"> agenda </w:t>
      </w:r>
      <w:r w:rsidRPr="00FC5730">
        <w:rPr>
          <w:rStyle w:val="StyleUnderline"/>
          <w:highlight w:val="yellow"/>
        </w:rPr>
        <w:t>is considered by many Chinese policy makers and scholars as a centrifugal force arising to rip asunder</w:t>
      </w:r>
      <w:r>
        <w:t xml:space="preserve"> the regional </w:t>
      </w:r>
      <w:r w:rsidRPr="00FC5730">
        <w:rPr>
          <w:rStyle w:val="StyleUnderline"/>
          <w:highlight w:val="yellow"/>
        </w:rPr>
        <w:t>economic integration</w:t>
      </w:r>
      <w:r>
        <w:t xml:space="preserve"> of East Asia. 4 Moreover, </w:t>
      </w:r>
      <w:r w:rsidRPr="00FC5730">
        <w:rPr>
          <w:rStyle w:val="StyleUnderline"/>
          <w:highlight w:val="yellow"/>
        </w:rPr>
        <w:t xml:space="preserve">there </w:t>
      </w:r>
      <w:r w:rsidRPr="00FC5730">
        <w:rPr>
          <w:rStyle w:val="StyleUnderline"/>
          <w:highlight w:val="yellow"/>
        </w:rPr>
        <w:lastRenderedPageBreak/>
        <w:t>is</w:t>
      </w:r>
      <w:r>
        <w:t xml:space="preserve"> also </w:t>
      </w:r>
      <w:r w:rsidRPr="00FC5730">
        <w:rPr>
          <w:rStyle w:val="StyleUnderline"/>
          <w:highlight w:val="yellow"/>
        </w:rPr>
        <w:t>a strong voice in Chinese academic and policy circles which maintains</w:t>
      </w:r>
      <w:r>
        <w:t xml:space="preserve"> that </w:t>
      </w:r>
      <w:r w:rsidRPr="00FC5730">
        <w:rPr>
          <w:rStyle w:val="StyleUnderline"/>
          <w:highlight w:val="yellow"/>
        </w:rPr>
        <w:t>the main reason</w:t>
      </w:r>
      <w:r>
        <w:t xml:space="preserve"> behind the Obama Administration’s support </w:t>
      </w:r>
      <w:r w:rsidRPr="00FC5730">
        <w:rPr>
          <w:rStyle w:val="StyleUnderline"/>
          <w:highlight w:val="yellow"/>
        </w:rPr>
        <w:t>for</w:t>
      </w:r>
      <w:r>
        <w:t xml:space="preserve"> the </w:t>
      </w:r>
      <w:r w:rsidRPr="00FC5730">
        <w:rPr>
          <w:rStyle w:val="StyleUnderline"/>
          <w:highlight w:val="yellow"/>
        </w:rPr>
        <w:t>TPP</w:t>
      </w:r>
      <w:r>
        <w:t xml:space="preserve"> agenda </w:t>
      </w:r>
      <w:r w:rsidRPr="00FC5730">
        <w:rPr>
          <w:rStyle w:val="StyleUnderline"/>
          <w:highlight w:val="yellow"/>
        </w:rPr>
        <w:t>is the US’s desire to</w:t>
      </w:r>
      <w:r>
        <w:t xml:space="preserve"> use the TPP as a tool to economically </w:t>
      </w:r>
      <w:r w:rsidRPr="00FC5730">
        <w:rPr>
          <w:rStyle w:val="StyleUnderline"/>
          <w:highlight w:val="yellow"/>
        </w:rPr>
        <w:t>contain China’s rise</w:t>
      </w:r>
      <w:r>
        <w:t xml:space="preserve">. </w:t>
      </w:r>
    </w:p>
    <w:p w:rsidR="007D0461" w:rsidRDefault="007D0461" w:rsidP="007D0461">
      <w:pPr>
        <w:pStyle w:val="Heading3"/>
      </w:pPr>
      <w:r>
        <w:lastRenderedPageBreak/>
        <w:t>A2: China Doesn’t Care</w:t>
      </w:r>
    </w:p>
    <w:p w:rsidR="007D0461" w:rsidRDefault="007D0461" w:rsidP="007D0461">
      <w:pPr>
        <w:pStyle w:val="Heading4"/>
      </w:pPr>
      <w:r>
        <w:t xml:space="preserve">The </w:t>
      </w:r>
      <w:proofErr w:type="spellStart"/>
      <w:r>
        <w:t>neg</w:t>
      </w:r>
      <w:proofErr w:type="spellEnd"/>
      <w:r>
        <w:t xml:space="preserve"> will say “China doesn’t care about the TPP” – They’re wrong: it inflicts </w:t>
      </w:r>
      <w:r>
        <w:rPr>
          <w:u w:val="single"/>
        </w:rPr>
        <w:t>outsider status</w:t>
      </w:r>
      <w:r>
        <w:t xml:space="preserve"> on China &amp; </w:t>
      </w:r>
      <w:r>
        <w:rPr>
          <w:u w:val="single"/>
        </w:rPr>
        <w:t>material harm</w:t>
      </w:r>
      <w:r>
        <w:t xml:space="preserve"> in economic diversion</w:t>
      </w:r>
    </w:p>
    <w:p w:rsidR="007D0461" w:rsidRPr="00492FAB" w:rsidRDefault="007D0461" w:rsidP="007D0461">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rsidR="007D0461" w:rsidRPr="00FE020B" w:rsidRDefault="007D0461" w:rsidP="007D0461">
      <w:pPr>
        <w:rPr>
          <w:rStyle w:val="StyleUnderline"/>
        </w:rPr>
      </w:pPr>
      <w:r>
        <w:t xml:space="preserve">From its inception, the </w:t>
      </w:r>
      <w:r w:rsidRPr="00FE020B">
        <w:rPr>
          <w:rStyle w:val="StyleUnderline"/>
          <w:highlight w:val="yellow"/>
        </w:rPr>
        <w:t>TPP has been considered by many as a strategic instrument to isolate or contain China.</w:t>
      </w:r>
      <w:r>
        <w:t xml:space="preserve"> Given the country’s ambitions, </w:t>
      </w:r>
      <w:r w:rsidRPr="00FE020B">
        <w:rPr>
          <w:rStyle w:val="StyleUnderline"/>
          <w:highlight w:val="yellow"/>
        </w:rPr>
        <w:t>its leaders are</w:t>
      </w:r>
      <w:r>
        <w:t xml:space="preserve"> understandably </w:t>
      </w:r>
      <w:r w:rsidRPr="00FE020B">
        <w:rPr>
          <w:rStyle w:val="StyleUnderline"/>
          <w:highlight w:val="yellow"/>
        </w:rPr>
        <w:t>concerned about the</w:t>
      </w:r>
      <w:r>
        <w:t xml:space="preserve"> concerted </w:t>
      </w:r>
      <w:r w:rsidRPr="00FE020B">
        <w:rPr>
          <w:rStyle w:val="StyleUnderline"/>
          <w:highlight w:val="yellow"/>
        </w:rPr>
        <w:t>effort by the U.S.</w:t>
      </w:r>
      <w:r>
        <w:t xml:space="preserve"> and other Asia-Pacific countries </w:t>
      </w:r>
      <w:r w:rsidRPr="00FE020B">
        <w:rPr>
          <w:rStyle w:val="StyleUnderline"/>
          <w:highlight w:val="yellow"/>
        </w:rPr>
        <w:t>to curtail its</w:t>
      </w:r>
      <w:r>
        <w:t xml:space="preserve"> economic </w:t>
      </w:r>
      <w:r w:rsidRPr="00FE020B">
        <w:rPr>
          <w:rStyle w:val="StyleUnderline"/>
          <w:highlight w:val="yellow"/>
        </w:rPr>
        <w:t>growth and</w:t>
      </w:r>
      <w:r w:rsidRPr="00FE020B">
        <w:rPr>
          <w:rStyle w:val="StyleUnderline"/>
        </w:rPr>
        <w:t xml:space="preserve"> </w:t>
      </w:r>
      <w:r>
        <w:t xml:space="preserve">geopolitical </w:t>
      </w:r>
      <w:r w:rsidRPr="00FE020B">
        <w:rPr>
          <w:rStyle w:val="StyleUnderline"/>
          <w:highlight w:val="yellow"/>
        </w:rPr>
        <w:t>influence. China’s outsider status could</w:t>
      </w:r>
      <w:r>
        <w:t xml:space="preserve"> also </w:t>
      </w:r>
      <w:r w:rsidRPr="00FE020B">
        <w:rPr>
          <w:rStyle w:val="StyleUnderline"/>
          <w:highlight w:val="yellow"/>
        </w:rPr>
        <w:t>be seen as an indictment of its inadequacies</w:t>
      </w:r>
      <w:r>
        <w:t xml:space="preserve">, such as limited intellectual property protection and a lack of government procurement standards. The </w:t>
      </w:r>
      <w:r w:rsidRPr="00FE020B">
        <w:rPr>
          <w:rStyle w:val="StyleUnderline"/>
          <w:highlight w:val="yellow"/>
        </w:rPr>
        <w:t>exclusion</w:t>
      </w:r>
      <w:r>
        <w:t xml:space="preserve"> of China </w:t>
      </w:r>
      <w:r w:rsidRPr="00FE020B">
        <w:rPr>
          <w:rStyle w:val="StyleUnderline"/>
          <w:highlight w:val="yellow"/>
        </w:rPr>
        <w:t>not only has caused the country to lose face, but has</w:t>
      </w:r>
      <w:r>
        <w:t xml:space="preserve"> also </w:t>
      </w:r>
      <w:r w:rsidRPr="00FE020B">
        <w:rPr>
          <w:rStyle w:val="StyleUnderline"/>
          <w:highlight w:val="yellow"/>
        </w:rPr>
        <w:t>provided a painful reminder of its</w:t>
      </w:r>
      <w:r>
        <w:t xml:space="preserve"> continued </w:t>
      </w:r>
      <w:r w:rsidRPr="00FE020B">
        <w:rPr>
          <w:rStyle w:val="StyleUnderline"/>
          <w:highlight w:val="yellow"/>
        </w:rPr>
        <w:t>struggle to gain</w:t>
      </w:r>
      <w:r>
        <w:t xml:space="preserve"> an equal </w:t>
      </w:r>
      <w:r w:rsidRPr="00FE020B">
        <w:rPr>
          <w:rStyle w:val="StyleUnderline"/>
          <w:highlight w:val="yellow"/>
        </w:rPr>
        <w:t>status</w:t>
      </w:r>
      <w:r>
        <w:t xml:space="preserve"> in the international community. Finally, the </w:t>
      </w:r>
      <w:r w:rsidRPr="00FE020B">
        <w:rPr>
          <w:rStyle w:val="StyleUnderline"/>
          <w:highlight w:val="yellow"/>
        </w:rPr>
        <w:t>lack of TPP membership will prevent China from enjoying</w:t>
      </w:r>
      <w:r>
        <w:t xml:space="preserve"> new </w:t>
      </w:r>
      <w:r w:rsidRPr="00FE020B">
        <w:rPr>
          <w:rStyle w:val="StyleUnderline"/>
          <w:highlight w:val="yellow"/>
        </w:rPr>
        <w:t>tariff reduction and</w:t>
      </w:r>
      <w:r>
        <w:t xml:space="preserve"> preferential market </w:t>
      </w:r>
      <w:r w:rsidRPr="00FE020B">
        <w:rPr>
          <w:rStyle w:val="StyleUnderline"/>
          <w:highlight w:val="yellow"/>
        </w:rPr>
        <w:t>access.</w:t>
      </w:r>
      <w:r>
        <w:t xml:space="preserve"> If this regional pact is to operate according to design, </w:t>
      </w:r>
      <w:r w:rsidRPr="00FE020B">
        <w:rPr>
          <w:rStyle w:val="StyleUnderline"/>
          <w:highlight w:val="yellow"/>
        </w:rPr>
        <w:t>it will divert trade and manufacturing from China to TPP members.</w:t>
      </w:r>
    </w:p>
    <w:p w:rsidR="007D0461" w:rsidRDefault="007D0461" w:rsidP="007D0461">
      <w:pPr>
        <w:pStyle w:val="Heading4"/>
      </w:pPr>
      <w:r>
        <w:t>Chinese statements to the contrary are disingenuous</w:t>
      </w:r>
    </w:p>
    <w:p w:rsidR="007D0461" w:rsidRPr="00EB2642" w:rsidRDefault="007D0461" w:rsidP="007D0461">
      <w:pPr>
        <w:rPr>
          <w:rStyle w:val="Style13ptBold"/>
          <w:b w:val="0"/>
        </w:rPr>
      </w:pPr>
      <w:proofErr w:type="spellStart"/>
      <w:r>
        <w:rPr>
          <w:rStyle w:val="Style13ptBold"/>
        </w:rPr>
        <w:t>Jee</w:t>
      </w:r>
      <w:proofErr w:type="spellEnd"/>
      <w:r>
        <w:rPr>
          <w:rStyle w:val="Style13ptBold"/>
        </w:rPr>
        <w:t xml:space="preserve"> 15</w:t>
      </w:r>
      <w:r>
        <w:rPr>
          <w:rStyle w:val="Style13ptBold"/>
          <w:b w:val="0"/>
        </w:rPr>
        <w:t xml:space="preserve"> </w:t>
      </w:r>
      <w:r w:rsidRPr="00EB2642">
        <w:rPr>
          <w:rStyle w:val="Style13ptBold"/>
          <w:b w:val="0"/>
          <w:sz w:val="20"/>
        </w:rPr>
        <w:t>(Man-</w:t>
      </w:r>
      <w:proofErr w:type="spellStart"/>
      <w:r w:rsidRPr="00EB2642">
        <w:rPr>
          <w:rStyle w:val="Style13ptBold"/>
          <w:b w:val="0"/>
          <w:sz w:val="20"/>
        </w:rPr>
        <w:t>soo</w:t>
      </w:r>
      <w:proofErr w:type="spellEnd"/>
      <w:r w:rsidRPr="00EB2642">
        <w:rPr>
          <w:rStyle w:val="Style13ptBold"/>
          <w:b w:val="0"/>
          <w:sz w:val="20"/>
        </w:rPr>
        <w:t>, a research fellow of the Korea Institute of Finance, “'TPP will spur erosion of China’s manufacturing edge’”, http://www.koreaherald.com/view.php?ud=20151224001190)</w:t>
      </w:r>
    </w:p>
    <w:p w:rsidR="007D0461" w:rsidRDefault="007D0461" w:rsidP="007D0461">
      <w:r w:rsidRPr="00FE425E">
        <w:rPr>
          <w:sz w:val="16"/>
        </w:rPr>
        <w:t xml:space="preserve">China’s basic position is that trade issues should be handled within the framework of the World Trade Organization -- a regime to strengthen the global free trade -- and that an exclusive economic bloc should not be created. </w:t>
      </w:r>
      <w:r w:rsidRPr="00FE425E">
        <w:rPr>
          <w:rStyle w:val="StyleUnderline"/>
          <w:highlight w:val="yellow"/>
        </w:rPr>
        <w:t>China sees the TPP as an attempt to forge a U.S.-led economic bloc that excludes China,</w:t>
      </w:r>
      <w:r>
        <w:t xml:space="preserve"> </w:t>
      </w:r>
      <w:r w:rsidRPr="00FE425E">
        <w:rPr>
          <w:rStyle w:val="StyleUnderline"/>
          <w:highlight w:val="yellow"/>
        </w:rPr>
        <w:t>and</w:t>
      </w:r>
      <w:r>
        <w:t xml:space="preserve"> thus </w:t>
      </w:r>
      <w:r w:rsidRPr="00FE425E">
        <w:rPr>
          <w:rStyle w:val="StyleUnderline"/>
          <w:highlight w:val="yellow"/>
        </w:rPr>
        <w:t>it does not welcome it</w:t>
      </w:r>
      <w:r>
        <w:t xml:space="preserve"> -- </w:t>
      </w:r>
      <w:r w:rsidRPr="00FE425E">
        <w:rPr>
          <w:rStyle w:val="StyleUnderline"/>
          <w:highlight w:val="yellow"/>
        </w:rPr>
        <w:t xml:space="preserve">although Beijing, on the surface, claims to support moves to foster </w:t>
      </w:r>
      <w:r w:rsidRPr="00FE425E">
        <w:rPr>
          <w:sz w:val="16"/>
        </w:rPr>
        <w:t>global</w:t>
      </w:r>
      <w:r w:rsidRPr="00FE425E">
        <w:rPr>
          <w:rStyle w:val="StyleUnderline"/>
          <w:highlight w:val="yellow"/>
        </w:rPr>
        <w:t xml:space="preserve"> free trade</w:t>
      </w:r>
      <w:r>
        <w:t>.</w:t>
      </w:r>
    </w:p>
    <w:p w:rsidR="007D0461" w:rsidRDefault="007D0461" w:rsidP="007D0461">
      <w:pPr>
        <w:pStyle w:val="Heading4"/>
      </w:pPr>
      <w:r>
        <w:t xml:space="preserve">Even if technically China </w:t>
      </w:r>
      <w:r>
        <w:rPr>
          <w:u w:val="single"/>
        </w:rPr>
        <w:t>can</w:t>
      </w:r>
      <w:r>
        <w:t xml:space="preserve"> join the TPP now, they </w:t>
      </w:r>
      <w:r>
        <w:rPr>
          <w:u w:val="single"/>
        </w:rPr>
        <w:t>feel</w:t>
      </w:r>
      <w:r>
        <w:t xml:space="preserve"> as if the structure is closed to them</w:t>
      </w:r>
    </w:p>
    <w:p w:rsidR="007D0461" w:rsidRPr="00FA7F21" w:rsidRDefault="007D0461" w:rsidP="007D0461">
      <w:pPr>
        <w:rPr>
          <w:rStyle w:val="Style13ptBold"/>
          <w:b w:val="0"/>
        </w:rPr>
      </w:pPr>
      <w:r>
        <w:rPr>
          <w:rStyle w:val="Style13ptBold"/>
        </w:rPr>
        <w:t xml:space="preserve">Ria </w:t>
      </w:r>
      <w:proofErr w:type="spellStart"/>
      <w:r>
        <w:rPr>
          <w:rStyle w:val="Style13ptBold"/>
        </w:rPr>
        <w:t>Novosti</w:t>
      </w:r>
      <w:proofErr w:type="spellEnd"/>
      <w:r>
        <w:rPr>
          <w:rStyle w:val="Style13ptBold"/>
        </w:rPr>
        <w:t xml:space="preserve"> 5/6</w:t>
      </w:r>
      <w:r>
        <w:rPr>
          <w:rStyle w:val="Style13ptBold"/>
          <w:b w:val="0"/>
        </w:rPr>
        <w:t xml:space="preserve"> </w:t>
      </w:r>
      <w:r w:rsidRPr="00FA7F21">
        <w:rPr>
          <w:rStyle w:val="Style13ptBold"/>
          <w:b w:val="0"/>
          <w:sz w:val="18"/>
        </w:rPr>
        <w:t xml:space="preserve">(Russian newspaper, 2016, “Russia, China feel TPP and TTIP are closed structures – </w:t>
      </w:r>
      <w:proofErr w:type="spellStart"/>
      <w:r w:rsidRPr="00FA7F21">
        <w:rPr>
          <w:rStyle w:val="Style13ptBold"/>
          <w:b w:val="0"/>
          <w:sz w:val="18"/>
        </w:rPr>
        <w:t>Naryshkin</w:t>
      </w:r>
      <w:proofErr w:type="spellEnd"/>
      <w:r w:rsidRPr="00FA7F21">
        <w:rPr>
          <w:rStyle w:val="Style13ptBold"/>
          <w:b w:val="0"/>
          <w:sz w:val="18"/>
        </w:rPr>
        <w:t>”, https://rbth.com/news/2016/05/06/russia-china-feel-tpp-and-ttip-are-closed-structures-naryshkin_590837)</w:t>
      </w:r>
    </w:p>
    <w:p w:rsidR="007D0461" w:rsidRPr="00FE425E" w:rsidRDefault="007D0461" w:rsidP="007D0461">
      <w:pPr>
        <w:rPr>
          <w:sz w:val="16"/>
        </w:rPr>
      </w:pPr>
      <w:r w:rsidRPr="00FE425E">
        <w:rPr>
          <w:rStyle w:val="StyleUnderline"/>
          <w:highlight w:val="yellow"/>
        </w:rPr>
        <w:t>Russia and China see</w:t>
      </w:r>
      <w:r>
        <w:t xml:space="preserve"> </w:t>
      </w:r>
      <w:r w:rsidRPr="00FE425E">
        <w:rPr>
          <w:sz w:val="16"/>
        </w:rPr>
        <w:t xml:space="preserve">both the Transatlantic Trade and Investment Partnership (TTIP) and The Trans-Pacific Partnership </w:t>
      </w:r>
      <w:r>
        <w:t>(</w:t>
      </w:r>
      <w:r w:rsidRPr="00FE425E">
        <w:rPr>
          <w:rStyle w:val="StyleUnderline"/>
          <w:highlight w:val="yellow"/>
        </w:rPr>
        <w:t>TPP) as closed</w:t>
      </w:r>
      <w:r w:rsidRPr="00FE425E">
        <w:rPr>
          <w:rStyle w:val="StyleUnderline"/>
        </w:rPr>
        <w:t xml:space="preserve"> </w:t>
      </w:r>
      <w:r w:rsidRPr="00FE425E">
        <w:rPr>
          <w:rStyle w:val="StyleUnderline"/>
          <w:highlight w:val="yellow"/>
        </w:rPr>
        <w:t>structures</w:t>
      </w:r>
      <w:r>
        <w:t xml:space="preserve">, </w:t>
      </w:r>
      <w:r w:rsidRPr="00FE425E">
        <w:rPr>
          <w:rStyle w:val="StyleUnderline"/>
          <w:highlight w:val="yellow"/>
        </w:rPr>
        <w:t>which may try to replace the</w:t>
      </w:r>
      <w:r>
        <w:t xml:space="preserve"> </w:t>
      </w:r>
      <w:r w:rsidRPr="00FE425E">
        <w:rPr>
          <w:sz w:val="16"/>
        </w:rPr>
        <w:t xml:space="preserve">World Trade Organization </w:t>
      </w:r>
      <w:r>
        <w:t>(</w:t>
      </w:r>
      <w:r w:rsidRPr="00FE425E">
        <w:rPr>
          <w:rStyle w:val="StyleUnderline"/>
          <w:highlight w:val="yellow"/>
        </w:rPr>
        <w:t>WTO</w:t>
      </w:r>
      <w:r>
        <w:t xml:space="preserve">) </w:t>
      </w:r>
      <w:r w:rsidRPr="00FE425E">
        <w:rPr>
          <w:sz w:val="16"/>
        </w:rPr>
        <w:t xml:space="preserve">in the future, Sergei </w:t>
      </w:r>
      <w:proofErr w:type="spellStart"/>
      <w:r w:rsidRPr="00FE425E">
        <w:rPr>
          <w:rStyle w:val="StyleUnderline"/>
          <w:highlight w:val="yellow"/>
        </w:rPr>
        <w:t>Naryshkin</w:t>
      </w:r>
      <w:proofErr w:type="spellEnd"/>
      <w:r w:rsidRPr="00FE425E">
        <w:rPr>
          <w:rStyle w:val="StyleUnderline"/>
          <w:highlight w:val="yellow"/>
        </w:rPr>
        <w:t>, the speaker of the State Duma</w:t>
      </w:r>
      <w:r>
        <w:t xml:space="preserve"> (</w:t>
      </w:r>
      <w:r w:rsidRPr="00FE425E">
        <w:rPr>
          <w:sz w:val="16"/>
        </w:rPr>
        <w:t xml:space="preserve">Russian lower house of parliament) </w:t>
      </w:r>
      <w:r w:rsidRPr="00FE425E">
        <w:rPr>
          <w:rStyle w:val="StyleUnderline"/>
          <w:highlight w:val="yellow"/>
        </w:rPr>
        <w:t>said</w:t>
      </w:r>
      <w:r>
        <w:t xml:space="preserve"> </w:t>
      </w:r>
      <w:r w:rsidRPr="00FE425E">
        <w:rPr>
          <w:sz w:val="16"/>
        </w:rPr>
        <w:t>on May 5. “</w:t>
      </w:r>
      <w:r w:rsidRPr="00FE425E">
        <w:rPr>
          <w:rStyle w:val="StyleUnderline"/>
          <w:highlight w:val="yellow"/>
        </w:rPr>
        <w:t>We shared [with our Chinese counterparts] our positions</w:t>
      </w:r>
      <w:r>
        <w:t xml:space="preserve"> </w:t>
      </w:r>
      <w:r w:rsidRPr="00FE425E">
        <w:rPr>
          <w:sz w:val="16"/>
        </w:rPr>
        <w:t xml:space="preserve">on the formation of several regional trade agreements such as TPP and TTIP,” </w:t>
      </w:r>
      <w:proofErr w:type="spellStart"/>
      <w:r w:rsidRPr="00FE425E">
        <w:rPr>
          <w:sz w:val="16"/>
        </w:rPr>
        <w:t>Naryshkin</w:t>
      </w:r>
      <w:proofErr w:type="spellEnd"/>
      <w:r w:rsidRPr="00FE425E">
        <w:rPr>
          <w:sz w:val="16"/>
        </w:rPr>
        <w:t xml:space="preserve"> said. </w:t>
      </w:r>
      <w:r>
        <w:t>“</w:t>
      </w:r>
      <w:r w:rsidRPr="00FE425E">
        <w:rPr>
          <w:rStyle w:val="StyleUnderline"/>
          <w:highlight w:val="yellow"/>
        </w:rPr>
        <w:t>In our opinion, they are closed structures</w:t>
      </w:r>
      <w:r w:rsidRPr="00FE425E">
        <w:rPr>
          <w:sz w:val="16"/>
        </w:rPr>
        <w:t xml:space="preserve">. Moreover, the formation of the agreements is in the atmosphere of secrecy. </w:t>
      </w:r>
      <w:r w:rsidRPr="00FE425E">
        <w:rPr>
          <w:rStyle w:val="StyleUnderline"/>
          <w:highlight w:val="yellow"/>
        </w:rPr>
        <w:t>These structures</w:t>
      </w:r>
      <w:r>
        <w:t xml:space="preserve">, </w:t>
      </w:r>
      <w:r w:rsidRPr="00FE425E">
        <w:rPr>
          <w:sz w:val="16"/>
        </w:rPr>
        <w:t>according to our estimates</w:t>
      </w:r>
      <w:r>
        <w:t xml:space="preserve">, </w:t>
      </w:r>
      <w:r w:rsidRPr="00FE425E">
        <w:rPr>
          <w:rStyle w:val="StyleUnderline"/>
          <w:highlight w:val="yellow"/>
        </w:rPr>
        <w:t>will be trying to substitute the rules and regulations of the WTO</w:t>
      </w:r>
      <w:r>
        <w:t xml:space="preserve">. </w:t>
      </w:r>
      <w:r w:rsidRPr="00FE425E">
        <w:rPr>
          <w:sz w:val="16"/>
        </w:rPr>
        <w:t>This is something we don’t agree with.”</w:t>
      </w:r>
    </w:p>
    <w:p w:rsidR="00154F58" w:rsidRDefault="00154F58" w:rsidP="00154F58">
      <w:pPr>
        <w:pStyle w:val="Heading3"/>
      </w:pPr>
      <w:r>
        <w:lastRenderedPageBreak/>
        <w:t>War Impact Extensions</w:t>
      </w:r>
    </w:p>
    <w:p w:rsidR="00154F58" w:rsidRDefault="00154F58" w:rsidP="00154F58">
      <w:pPr>
        <w:pStyle w:val="Heading4"/>
      </w:pPr>
      <w:r>
        <w:t>Anti-China trade rhetoric escalates to full blown conflict</w:t>
      </w:r>
    </w:p>
    <w:p w:rsidR="00154F58" w:rsidRPr="00F95765" w:rsidRDefault="00154F58" w:rsidP="00154F58">
      <w:pPr>
        <w:rPr>
          <w:rStyle w:val="Style13ptBold"/>
          <w:b w:val="0"/>
        </w:rPr>
      </w:pPr>
      <w:r>
        <w:rPr>
          <w:rStyle w:val="Style13ptBold"/>
        </w:rPr>
        <w:t>Lim 15</w:t>
      </w:r>
      <w:r>
        <w:rPr>
          <w:rStyle w:val="Style13ptBold"/>
          <w:b w:val="0"/>
        </w:rPr>
        <w:t xml:space="preserve"> </w:t>
      </w:r>
      <w:r w:rsidRPr="00F95765">
        <w:rPr>
          <w:rStyle w:val="Style13ptBold"/>
          <w:b w:val="0"/>
          <w:sz w:val="16"/>
        </w:rPr>
        <w:t>(Linda, 12/16, Professor of Strategy at the Stephen Ross School of Business, University of Michigan, “The myth of US-China economic competition”, http://www.straitstimes.com/opinion/the-myth-of-us-china-economic-competition)</w:t>
      </w:r>
    </w:p>
    <w:p w:rsidR="00154F58" w:rsidRPr="00F95765" w:rsidRDefault="00154F58" w:rsidP="00154F58">
      <w:r w:rsidRPr="00856444">
        <w:rPr>
          <w:sz w:val="16"/>
        </w:rPr>
        <w:t xml:space="preserve">Market forces may be non-transparent and scary, but not any more so than government policy actions, especially when, as in China's case recently, they are accompanied by a strict clampdown on information and its purveyors. This suggests that </w:t>
      </w:r>
      <w:r w:rsidRPr="00856444">
        <w:rPr>
          <w:rStyle w:val="StyleUnderline"/>
          <w:highlight w:val="yellow"/>
        </w:rPr>
        <w:t>economic problems might be worse than they appear</w:t>
      </w:r>
      <w:r>
        <w:t xml:space="preserve">, </w:t>
      </w:r>
      <w:r w:rsidRPr="00856444">
        <w:rPr>
          <w:sz w:val="16"/>
        </w:rPr>
        <w:t xml:space="preserve">and that </w:t>
      </w:r>
      <w:r w:rsidRPr="00856444">
        <w:rPr>
          <w:rStyle w:val="StyleUnderline"/>
          <w:highlight w:val="yellow"/>
        </w:rPr>
        <w:t xml:space="preserve">policy can aggravate them by </w:t>
      </w:r>
      <w:r w:rsidRPr="00856444">
        <w:rPr>
          <w:sz w:val="16"/>
        </w:rPr>
        <w:t xml:space="preserve">retarding </w:t>
      </w:r>
      <w:r>
        <w:rPr>
          <w:rStyle w:val="StyleUnderline"/>
          <w:highlight w:val="yellow"/>
        </w:rPr>
        <w:t>(limiting</w:t>
      </w:r>
      <w:r w:rsidRPr="00856444">
        <w:rPr>
          <w:rStyle w:val="StyleUnderline"/>
          <w:sz w:val="16"/>
          <w:highlight w:val="yellow"/>
        </w:rPr>
        <w:t>)</w:t>
      </w:r>
      <w:r w:rsidRPr="00856444">
        <w:rPr>
          <w:sz w:val="16"/>
        </w:rPr>
        <w:t>(sic)</w:t>
      </w:r>
      <w:r w:rsidRPr="00856444">
        <w:rPr>
          <w:rStyle w:val="StyleUnderline"/>
          <w:sz w:val="16"/>
          <w:highlight w:val="yellow"/>
        </w:rPr>
        <w:t xml:space="preserve"> </w:t>
      </w:r>
      <w:r w:rsidRPr="00856444">
        <w:rPr>
          <w:rStyle w:val="StyleUnderline"/>
          <w:highlight w:val="yellow"/>
        </w:rPr>
        <w:t xml:space="preserve">reforms, increasing uncertainty, and </w:t>
      </w:r>
      <w:proofErr w:type="spellStart"/>
      <w:r w:rsidRPr="00856444">
        <w:rPr>
          <w:sz w:val="16"/>
        </w:rPr>
        <w:t>paralysing</w:t>
      </w:r>
      <w:proofErr w:type="spellEnd"/>
      <w:r w:rsidRPr="00856444">
        <w:rPr>
          <w:sz w:val="16"/>
        </w:rPr>
        <w:t xml:space="preserve"> </w:t>
      </w:r>
      <w:r w:rsidRPr="00856444">
        <w:rPr>
          <w:rStyle w:val="StyleUnderline"/>
          <w:highlight w:val="yellow"/>
        </w:rPr>
        <w:t>(freezing</w:t>
      </w:r>
      <w:r w:rsidRPr="00856444">
        <w:rPr>
          <w:sz w:val="16"/>
        </w:rPr>
        <w:t xml:space="preserve">)(sic) both </w:t>
      </w:r>
      <w:r w:rsidRPr="00856444">
        <w:rPr>
          <w:rStyle w:val="StyleUnderline"/>
          <w:highlight w:val="yellow"/>
        </w:rPr>
        <w:t>state actors and private investors</w:t>
      </w:r>
      <w:r>
        <w:t xml:space="preserve">. </w:t>
      </w:r>
      <w:r w:rsidRPr="00856444">
        <w:rPr>
          <w:sz w:val="16"/>
        </w:rPr>
        <w:t xml:space="preserve">No doubt the US and China </w:t>
      </w:r>
      <w:proofErr w:type="gramStart"/>
      <w:r w:rsidRPr="00856444">
        <w:rPr>
          <w:sz w:val="16"/>
        </w:rPr>
        <w:t>have</w:t>
      </w:r>
      <w:proofErr w:type="gramEnd"/>
      <w:r w:rsidRPr="00856444">
        <w:rPr>
          <w:sz w:val="16"/>
        </w:rPr>
        <w:t xml:space="preserve"> their differences, and compete for global influence. But</w:t>
      </w:r>
      <w:r>
        <w:t xml:space="preserve"> </w:t>
      </w:r>
      <w:r w:rsidRPr="00856444">
        <w:rPr>
          <w:rStyle w:val="StyleUnderline"/>
          <w:highlight w:val="yellow"/>
        </w:rPr>
        <w:t>politicians</w:t>
      </w:r>
      <w:r>
        <w:t xml:space="preserve"> and </w:t>
      </w:r>
      <w:r w:rsidRPr="00856444">
        <w:rPr>
          <w:sz w:val="16"/>
        </w:rPr>
        <w:t xml:space="preserve">pundits on both sides of the Pacific </w:t>
      </w:r>
      <w:r w:rsidRPr="00856444">
        <w:rPr>
          <w:rStyle w:val="StyleUnderline"/>
          <w:highlight w:val="yellow"/>
        </w:rPr>
        <w:t>should ratchet down their rhetoric that privileges domestic political myth over</w:t>
      </w:r>
      <w:r>
        <w:t xml:space="preserve"> </w:t>
      </w:r>
      <w:r w:rsidRPr="00856444">
        <w:rPr>
          <w:sz w:val="16"/>
        </w:rPr>
        <w:t xml:space="preserve">international </w:t>
      </w:r>
      <w:r w:rsidRPr="00856444">
        <w:rPr>
          <w:rStyle w:val="StyleUnderline"/>
          <w:highlight w:val="yellow"/>
        </w:rPr>
        <w:t>economic reality. If not, a rising risk of conflict over the other's hegemonic aspirations</w:t>
      </w:r>
      <w:r>
        <w:t xml:space="preserve"> </w:t>
      </w:r>
      <w:r w:rsidRPr="00856444">
        <w:rPr>
          <w:sz w:val="16"/>
        </w:rPr>
        <w:t xml:space="preserve">that each rails against, </w:t>
      </w:r>
      <w:r w:rsidRPr="00856444">
        <w:rPr>
          <w:rStyle w:val="StyleUnderline"/>
          <w:highlight w:val="yellow"/>
        </w:rPr>
        <w:t>might make</w:t>
      </w:r>
      <w:r>
        <w:t xml:space="preserve"> </w:t>
      </w:r>
      <w:r w:rsidRPr="00856444">
        <w:rPr>
          <w:sz w:val="16"/>
        </w:rPr>
        <w:t xml:space="preserve">the rest of </w:t>
      </w:r>
      <w:r w:rsidRPr="00856444">
        <w:rPr>
          <w:rStyle w:val="StyleUnderline"/>
          <w:highlight w:val="yellow"/>
        </w:rPr>
        <w:t>us</w:t>
      </w:r>
      <w:r>
        <w:t xml:space="preserve"> </w:t>
      </w:r>
      <w:r w:rsidRPr="00856444">
        <w:rPr>
          <w:sz w:val="16"/>
        </w:rPr>
        <w:t xml:space="preserve">both poorer, and </w:t>
      </w:r>
      <w:r w:rsidRPr="00856444">
        <w:rPr>
          <w:rStyle w:val="StyleUnderline"/>
          <w:highlight w:val="yellow"/>
        </w:rPr>
        <w:t>less secure</w:t>
      </w:r>
      <w:r>
        <w:t>.</w:t>
      </w:r>
    </w:p>
    <w:p w:rsidR="007D0461" w:rsidRDefault="007D0461" w:rsidP="007D0461">
      <w:pPr>
        <w:pStyle w:val="Heading3"/>
      </w:pPr>
      <w:r>
        <w:lastRenderedPageBreak/>
        <w:t>Relations Spill-Over</w:t>
      </w:r>
    </w:p>
    <w:p w:rsidR="007D0461" w:rsidRDefault="007D0461" w:rsidP="007D0461">
      <w:pPr>
        <w:pStyle w:val="Heading4"/>
      </w:pPr>
      <w:r>
        <w:t>The result tanks cooperation with the U.S. across-the-board</w:t>
      </w:r>
    </w:p>
    <w:p w:rsidR="007D0461" w:rsidRPr="00492FAB" w:rsidRDefault="007D0461" w:rsidP="007D0461">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rsidR="007D0461" w:rsidRPr="00856444" w:rsidRDefault="007D0461" w:rsidP="007D0461">
      <w:pPr>
        <w:rPr>
          <w:sz w:val="16"/>
        </w:rPr>
      </w:pPr>
      <w:r w:rsidRPr="00856444">
        <w:rPr>
          <w:sz w:val="16"/>
        </w:rPr>
        <w:t>Third</w:t>
      </w:r>
      <w:r>
        <w:t xml:space="preserve">, </w:t>
      </w:r>
      <w:r w:rsidRPr="00856444">
        <w:rPr>
          <w:rStyle w:val="StyleUnderline"/>
          <w:highlight w:val="yellow"/>
        </w:rPr>
        <w:t>in view of</w:t>
      </w:r>
      <w:r>
        <w:t xml:space="preserve"> the </w:t>
      </w:r>
      <w:r w:rsidRPr="00856444">
        <w:rPr>
          <w:rStyle w:val="StyleUnderline"/>
          <w:highlight w:val="yellow"/>
        </w:rPr>
        <w:t>TPP, China may reassess its cooperation with the U.S.</w:t>
      </w:r>
      <w:r>
        <w:t xml:space="preserve"> </w:t>
      </w:r>
      <w:r w:rsidRPr="00856444">
        <w:rPr>
          <w:sz w:val="16"/>
        </w:rPr>
        <w:t>For those embracing a growing G-2 partnership between the two countries</w:t>
      </w:r>
      <w:r>
        <w:t xml:space="preserve">, </w:t>
      </w:r>
      <w:r w:rsidRPr="00856444">
        <w:rPr>
          <w:rStyle w:val="StyleUnderline"/>
          <w:highlight w:val="yellow"/>
        </w:rPr>
        <w:t>the TPP could provide a major setback to U.S.-China cooperation in</w:t>
      </w:r>
      <w:r w:rsidRPr="00856444">
        <w:rPr>
          <w:rStyle w:val="StyleUnderline"/>
        </w:rPr>
        <w:t xml:space="preserve"> </w:t>
      </w:r>
      <w:r>
        <w:t xml:space="preserve">areas such as </w:t>
      </w:r>
      <w:r w:rsidRPr="00856444">
        <w:rPr>
          <w:rStyle w:val="StyleUnderline"/>
          <w:highlight w:val="yellow"/>
        </w:rPr>
        <w:t>climate change</w:t>
      </w:r>
      <w:r>
        <w:t xml:space="preserve">, nuclear </w:t>
      </w:r>
      <w:r w:rsidRPr="00856444">
        <w:rPr>
          <w:rStyle w:val="StyleUnderline"/>
          <w:highlight w:val="yellow"/>
        </w:rPr>
        <w:t>nonproliferation and cybersecurity</w:t>
      </w:r>
      <w:r>
        <w:t xml:space="preserve">. </w:t>
      </w:r>
      <w:r w:rsidRPr="00856444">
        <w:rPr>
          <w:sz w:val="16"/>
        </w:rPr>
        <w:t>China may also develop a closer relationship with the E.U., considering that the latter was equally left out of the regional pact.</w:t>
      </w:r>
    </w:p>
    <w:p w:rsidR="007D0461" w:rsidRDefault="007D0461" w:rsidP="007D0461">
      <w:pPr>
        <w:pStyle w:val="Heading4"/>
      </w:pPr>
      <w:r>
        <w:t>Trade issues shape security issues – Economic interdependence is critical</w:t>
      </w:r>
    </w:p>
    <w:p w:rsidR="007D0461" w:rsidRPr="00E0249C" w:rsidRDefault="007D0461" w:rsidP="007D0461">
      <w:pPr>
        <w:rPr>
          <w:rStyle w:val="Style13ptBold"/>
          <w:b w:val="0"/>
        </w:rPr>
      </w:pPr>
      <w:r>
        <w:rPr>
          <w:rStyle w:val="Style13ptBold"/>
        </w:rPr>
        <w:t>Acharya 1/24</w:t>
      </w:r>
      <w:r>
        <w:rPr>
          <w:rStyle w:val="Style13ptBold"/>
          <w:b w:val="0"/>
        </w:rPr>
        <w:t xml:space="preserve"> </w:t>
      </w:r>
      <w:r w:rsidRPr="00E0249C">
        <w:rPr>
          <w:rStyle w:val="Style13ptBold"/>
          <w:b w:val="0"/>
          <w:sz w:val="18"/>
        </w:rPr>
        <w:t>(</w:t>
      </w:r>
      <w:proofErr w:type="spellStart"/>
      <w:r w:rsidRPr="00E0249C">
        <w:rPr>
          <w:rStyle w:val="Style13ptBold"/>
          <w:b w:val="0"/>
          <w:sz w:val="18"/>
        </w:rPr>
        <w:t>Amitav</w:t>
      </w:r>
      <w:proofErr w:type="spellEnd"/>
      <w:r w:rsidRPr="00E0249C">
        <w:rPr>
          <w:rStyle w:val="Style13ptBold"/>
          <w:b w:val="0"/>
          <w:sz w:val="18"/>
        </w:rPr>
        <w:t>, 2016, UNESCO chair in Transnational Challenges and Governance and professor of international relations at the School of International Service, American University, “Building Asian security”, http://www.eastasiaforum.org/2016/01/24/building-asian-security/)</w:t>
      </w:r>
    </w:p>
    <w:p w:rsidR="007D0461" w:rsidRPr="00E0249C" w:rsidRDefault="007D0461" w:rsidP="007D0461">
      <w:r w:rsidRPr="002F7E34">
        <w:rPr>
          <w:sz w:val="16"/>
        </w:rPr>
        <w:t xml:space="preserve">A principal challenge to Asian security today is that the </w:t>
      </w:r>
      <w:r w:rsidRPr="002F7E34">
        <w:rPr>
          <w:rStyle w:val="StyleUnderline"/>
          <w:highlight w:val="yellow"/>
        </w:rPr>
        <w:t>various approaches to the security order seem to be working at cross-purposes.</w:t>
      </w:r>
      <w:r>
        <w:t xml:space="preserve"> </w:t>
      </w:r>
      <w:r w:rsidRPr="002F7E34">
        <w:rPr>
          <w:sz w:val="16"/>
        </w:rPr>
        <w:t>Take the United States and China. Washington insists that its rebalancing strategy enhances regional stability. Sure enough</w:t>
      </w:r>
      <w:r>
        <w:t xml:space="preserve">, </w:t>
      </w:r>
      <w:r w:rsidRPr="002F7E34">
        <w:rPr>
          <w:rStyle w:val="StyleUnderline"/>
          <w:highlight w:val="yellow"/>
        </w:rPr>
        <w:t>it is possible to see the military dimension of rebalancing as crucial to maintaining the military balance of power</w:t>
      </w:r>
      <w:r>
        <w:t xml:space="preserve"> </w:t>
      </w:r>
      <w:r w:rsidRPr="002F7E34">
        <w:rPr>
          <w:sz w:val="16"/>
        </w:rPr>
        <w:t>in the region</w:t>
      </w:r>
      <w:r>
        <w:t xml:space="preserve">. </w:t>
      </w:r>
      <w:r w:rsidRPr="002F7E34">
        <w:rPr>
          <w:rStyle w:val="StyleUnderline"/>
          <w:highlight w:val="yellow"/>
        </w:rPr>
        <w:t>But the economic</w:t>
      </w:r>
      <w:r w:rsidRPr="002F7E34">
        <w:rPr>
          <w:rStyle w:val="StyleUnderline"/>
        </w:rPr>
        <w:t xml:space="preserve"> </w:t>
      </w:r>
      <w:r>
        <w:t xml:space="preserve">aspect of </w:t>
      </w:r>
      <w:r w:rsidRPr="002F7E34">
        <w:rPr>
          <w:rStyle w:val="StyleUnderline"/>
          <w:highlight w:val="yellow"/>
        </w:rPr>
        <w:t>rebalancing</w:t>
      </w:r>
      <w:r>
        <w:t xml:space="preserve"> </w:t>
      </w:r>
      <w:r w:rsidRPr="002F7E34">
        <w:rPr>
          <w:sz w:val="16"/>
        </w:rPr>
        <w:t xml:space="preserve">— the Trans-Pacific Partnership </w:t>
      </w:r>
      <w:r>
        <w:t>(</w:t>
      </w:r>
      <w:r>
        <w:rPr>
          <w:rStyle w:val="StyleUnderline"/>
          <w:highlight w:val="yellow"/>
        </w:rPr>
        <w:t>TP</w:t>
      </w:r>
      <w:r w:rsidRPr="002F7E34">
        <w:rPr>
          <w:rStyle w:val="StyleUnderline"/>
          <w:highlight w:val="yellow"/>
        </w:rPr>
        <w:t>P</w:t>
      </w:r>
      <w:r>
        <w:t xml:space="preserve">) — </w:t>
      </w:r>
      <w:r w:rsidRPr="002F7E34">
        <w:rPr>
          <w:rStyle w:val="StyleUnderline"/>
          <w:highlight w:val="yellow"/>
        </w:rPr>
        <w:t>excludes China and challenges U</w:t>
      </w:r>
      <w:r>
        <w:t xml:space="preserve">nited </w:t>
      </w:r>
      <w:r w:rsidRPr="002F7E34">
        <w:rPr>
          <w:rStyle w:val="StyleUnderline"/>
          <w:highlight w:val="yellow"/>
        </w:rPr>
        <w:t>S</w:t>
      </w:r>
      <w:r>
        <w:t>tates–</w:t>
      </w:r>
      <w:r w:rsidRPr="002F7E34">
        <w:rPr>
          <w:rStyle w:val="StyleUnderline"/>
          <w:highlight w:val="yellow"/>
        </w:rPr>
        <w:t>China economic interdependence</w:t>
      </w:r>
      <w:r>
        <w:t xml:space="preserve">. </w:t>
      </w:r>
      <w:r w:rsidRPr="002F7E34">
        <w:rPr>
          <w:sz w:val="16"/>
        </w:rPr>
        <w:t>Similarly, China professes a deep interest in enhancing regional economic interdependence. But its own initiatives, the Asian Infrastructure Investment Bank (AIIB) and One Belt One Road, challenge long-standing modalities of regional economic cooperation.</w:t>
      </w:r>
      <w:r>
        <w:t xml:space="preserve"> </w:t>
      </w:r>
      <w:r w:rsidRPr="002F7E34">
        <w:rPr>
          <w:rStyle w:val="StyleUnderline"/>
          <w:highlight w:val="yellow"/>
        </w:rPr>
        <w:t>These</w:t>
      </w:r>
      <w:r>
        <w:t xml:space="preserve"> </w:t>
      </w:r>
      <w:r w:rsidRPr="002F7E34">
        <w:rPr>
          <w:sz w:val="16"/>
        </w:rPr>
        <w:t xml:space="preserve">developments </w:t>
      </w:r>
      <w:r w:rsidRPr="002F7E34">
        <w:rPr>
          <w:rStyle w:val="StyleUnderline"/>
          <w:highlight w:val="yellow"/>
        </w:rPr>
        <w:t>call for a major rethink of</w:t>
      </w:r>
      <w:r>
        <w:t xml:space="preserve"> existing </w:t>
      </w:r>
      <w:r w:rsidRPr="002F7E34">
        <w:rPr>
          <w:rStyle w:val="StyleUnderline"/>
          <w:highlight w:val="yellow"/>
        </w:rPr>
        <w:t>approaches to security in Asia. The new approach to Asian security might be called security pluralism</w:t>
      </w:r>
      <w:r>
        <w:t>.</w:t>
      </w:r>
    </w:p>
    <w:p w:rsidR="007D0461" w:rsidRDefault="007D0461" w:rsidP="007D0461">
      <w:pPr>
        <w:pStyle w:val="Heading4"/>
      </w:pPr>
      <w:r>
        <w:t>Trade &amp; security are fundamentally linked – Exclusive trade agreements undermine critical security cooperation</w:t>
      </w:r>
    </w:p>
    <w:p w:rsidR="007D0461" w:rsidRPr="00E0249C" w:rsidRDefault="007D0461" w:rsidP="007D0461">
      <w:pPr>
        <w:rPr>
          <w:rStyle w:val="Style13ptBold"/>
          <w:b w:val="0"/>
        </w:rPr>
      </w:pPr>
      <w:r>
        <w:rPr>
          <w:rStyle w:val="Style13ptBold"/>
        </w:rPr>
        <w:t>Acharya 1/24</w:t>
      </w:r>
      <w:r>
        <w:rPr>
          <w:rStyle w:val="Style13ptBold"/>
          <w:b w:val="0"/>
        </w:rPr>
        <w:t xml:space="preserve"> </w:t>
      </w:r>
      <w:r w:rsidRPr="00E0249C">
        <w:rPr>
          <w:rStyle w:val="Style13ptBold"/>
          <w:b w:val="0"/>
          <w:sz w:val="18"/>
        </w:rPr>
        <w:t>(</w:t>
      </w:r>
      <w:proofErr w:type="spellStart"/>
      <w:r w:rsidRPr="00E0249C">
        <w:rPr>
          <w:rStyle w:val="Style13ptBold"/>
          <w:b w:val="0"/>
          <w:sz w:val="18"/>
        </w:rPr>
        <w:t>Amitav</w:t>
      </w:r>
      <w:proofErr w:type="spellEnd"/>
      <w:r w:rsidRPr="00E0249C">
        <w:rPr>
          <w:rStyle w:val="Style13ptBold"/>
          <w:b w:val="0"/>
          <w:sz w:val="18"/>
        </w:rPr>
        <w:t>, 2016, UNESCO chair in Transnational Challenges and Governance and professor of international relations at the School of International Service, American University, “Building Asian security”, http://www.eastasiaforum.org/2016/01/24/building-asian-security/)</w:t>
      </w:r>
    </w:p>
    <w:p w:rsidR="007D0461" w:rsidRPr="002F7E34" w:rsidRDefault="007D0461" w:rsidP="007D0461">
      <w:pPr>
        <w:rPr>
          <w:sz w:val="16"/>
        </w:rPr>
      </w:pPr>
      <w:r w:rsidRPr="002F7E34">
        <w:rPr>
          <w:sz w:val="16"/>
        </w:rPr>
        <w:t xml:space="preserve">The architecture of </w:t>
      </w:r>
      <w:r w:rsidRPr="002F7E34">
        <w:rPr>
          <w:rStyle w:val="StyleUnderline"/>
          <w:highlight w:val="yellow"/>
        </w:rPr>
        <w:t>security pluralism can be likened to an ecosystem</w:t>
      </w:r>
      <w:r>
        <w:t xml:space="preserve">. </w:t>
      </w:r>
      <w:r w:rsidRPr="002F7E34">
        <w:rPr>
          <w:rStyle w:val="StyleUnderline"/>
          <w:highlight w:val="yellow"/>
        </w:rPr>
        <w:t>The components support each other and</w:t>
      </w:r>
      <w:r>
        <w:t xml:space="preserve"> the loss or </w:t>
      </w:r>
      <w:r w:rsidRPr="002F7E34">
        <w:rPr>
          <w:rStyle w:val="StyleUnderline"/>
          <w:highlight w:val="yellow"/>
        </w:rPr>
        <w:t>weakening</w:t>
      </w:r>
      <w:r>
        <w:t xml:space="preserve"> of one </w:t>
      </w:r>
      <w:r w:rsidRPr="002F7E34">
        <w:rPr>
          <w:rStyle w:val="StyleUnderline"/>
          <w:highlight w:val="yellow"/>
        </w:rPr>
        <w:t>would damage the others and endanger overall stability</w:t>
      </w:r>
      <w:r>
        <w:t xml:space="preserve">. For instance, </w:t>
      </w:r>
      <w:r w:rsidRPr="002F7E34">
        <w:rPr>
          <w:rStyle w:val="StyleUnderline"/>
          <w:highlight w:val="yellow"/>
        </w:rPr>
        <w:t>economic interdependence acts as a check on security competition</w:t>
      </w:r>
      <w:r>
        <w:t xml:space="preserve">, </w:t>
      </w:r>
      <w:r w:rsidRPr="002F7E34">
        <w:rPr>
          <w:rStyle w:val="StyleUnderline"/>
          <w:highlight w:val="yellow"/>
        </w:rPr>
        <w:t>contributes to state consolidation and regime legitimation, as well as encourages</w:t>
      </w:r>
      <w:r>
        <w:t xml:space="preserve"> </w:t>
      </w:r>
      <w:r w:rsidRPr="002F7E34">
        <w:rPr>
          <w:sz w:val="16"/>
        </w:rPr>
        <w:t xml:space="preserve">strategic and ideological </w:t>
      </w:r>
      <w:r w:rsidRPr="002F7E34">
        <w:rPr>
          <w:rStyle w:val="StyleUnderline"/>
          <w:highlight w:val="yellow"/>
        </w:rPr>
        <w:t>accommodation.</w:t>
      </w:r>
      <w:r>
        <w:t xml:space="preserve"> </w:t>
      </w:r>
      <w:r w:rsidRPr="002F7E34">
        <w:rPr>
          <w:rStyle w:val="StyleUnderline"/>
          <w:highlight w:val="yellow"/>
        </w:rPr>
        <w:t>Interdependence</w:t>
      </w:r>
      <w:r w:rsidRPr="002F7E34">
        <w:rPr>
          <w:rStyle w:val="StyleUnderline"/>
        </w:rPr>
        <w:t xml:space="preserve"> </w:t>
      </w:r>
      <w:r w:rsidRPr="002F7E34">
        <w:rPr>
          <w:sz w:val="16"/>
        </w:rPr>
        <w:t xml:space="preserve">also necessitates and </w:t>
      </w:r>
      <w:r w:rsidRPr="002F7E34">
        <w:rPr>
          <w:rStyle w:val="StyleUnderline"/>
          <w:highlight w:val="yellow"/>
        </w:rPr>
        <w:t>supports</w:t>
      </w:r>
      <w:r>
        <w:t xml:space="preserve"> regional </w:t>
      </w:r>
      <w:r w:rsidRPr="002F7E34">
        <w:rPr>
          <w:rStyle w:val="StyleUnderline"/>
          <w:highlight w:val="yellow"/>
        </w:rPr>
        <w:t>institutions, which</w:t>
      </w:r>
      <w:r>
        <w:t xml:space="preserve"> not only help to </w:t>
      </w:r>
      <w:r w:rsidRPr="002F7E34">
        <w:rPr>
          <w:rStyle w:val="StyleUnderline"/>
          <w:highlight w:val="yellow"/>
        </w:rPr>
        <w:t>manage frictions</w:t>
      </w:r>
      <w:r>
        <w:t xml:space="preserve">, but also </w:t>
      </w:r>
      <w:r w:rsidRPr="002F7E34">
        <w:rPr>
          <w:rStyle w:val="StyleUnderline"/>
          <w:highlight w:val="yellow"/>
        </w:rPr>
        <w:t>dampen great power rivalry</w:t>
      </w:r>
      <w:r>
        <w:t xml:space="preserve">. </w:t>
      </w:r>
      <w:r w:rsidRPr="002F7E34">
        <w:rPr>
          <w:sz w:val="16"/>
        </w:rPr>
        <w:t xml:space="preserve">Contrary to a popular understanding, ecosystems are not self-sustaining. Their </w:t>
      </w:r>
      <w:r w:rsidRPr="002F7E34">
        <w:rPr>
          <w:rStyle w:val="StyleUnderline"/>
          <w:highlight w:val="yellow"/>
        </w:rPr>
        <w:t>stability requires</w:t>
      </w:r>
      <w:r>
        <w:t xml:space="preserve"> careful and cooperative </w:t>
      </w:r>
      <w:r w:rsidRPr="002F7E34">
        <w:rPr>
          <w:rStyle w:val="StyleUnderline"/>
          <w:highlight w:val="yellow"/>
        </w:rPr>
        <w:t>management</w:t>
      </w:r>
      <w:r>
        <w:t xml:space="preserve">. </w:t>
      </w:r>
      <w:r w:rsidRPr="002F7E34">
        <w:rPr>
          <w:sz w:val="16"/>
        </w:rPr>
        <w:t xml:space="preserve">The following suggestions, though not exhaustive, deserve consideration as a source of policy ideas, from which specific recommendations can be derived. First, </w:t>
      </w:r>
      <w:r w:rsidRPr="002F7E34">
        <w:rPr>
          <w:rStyle w:val="StyleUnderline"/>
          <w:highlight w:val="yellow"/>
        </w:rPr>
        <w:t>it is essential to maintain the openness and inclusiveness of regional economic arrangements</w:t>
      </w:r>
      <w:r>
        <w:t xml:space="preserve">. </w:t>
      </w:r>
      <w:r w:rsidRPr="002F7E34">
        <w:rPr>
          <w:sz w:val="16"/>
        </w:rPr>
        <w:t xml:space="preserve">More specifically, </w:t>
      </w:r>
      <w:r w:rsidRPr="002F7E34">
        <w:rPr>
          <w:rStyle w:val="StyleUnderline"/>
          <w:highlight w:val="yellow"/>
        </w:rPr>
        <w:t>this means ensuring that</w:t>
      </w:r>
      <w:r>
        <w:t xml:space="preserve"> the AIIB and </w:t>
      </w:r>
      <w:r w:rsidRPr="002F7E34">
        <w:rPr>
          <w:rStyle w:val="StyleUnderline"/>
          <w:highlight w:val="yellow"/>
        </w:rPr>
        <w:t>TPP</w:t>
      </w:r>
      <w:r>
        <w:t xml:space="preserve"> do </w:t>
      </w:r>
      <w:r w:rsidRPr="002F7E34">
        <w:rPr>
          <w:rStyle w:val="StyleUnderline"/>
          <w:highlight w:val="yellow"/>
        </w:rPr>
        <w:t>not undermine economic interdependence and engender conflict</w:t>
      </w:r>
      <w:r>
        <w:t xml:space="preserve">. </w:t>
      </w:r>
      <w:r w:rsidRPr="002F7E34">
        <w:rPr>
          <w:sz w:val="16"/>
        </w:rPr>
        <w:t>A forum of economics and security officials under the auspices of the East Asia Summit (EAS) and the Asia–Pacific Economic Cooperation — which would include the United States — could be useful for this purpose.</w:t>
      </w:r>
    </w:p>
    <w:p w:rsidR="007D0461" w:rsidRDefault="007D0461" w:rsidP="007D0461">
      <w:pPr>
        <w:pStyle w:val="Heading4"/>
      </w:pPr>
      <w:r>
        <w:t>Spills over to general cooperation; relations are tense now</w:t>
      </w:r>
    </w:p>
    <w:p w:rsidR="007D0461" w:rsidRPr="00E74FF1" w:rsidRDefault="007D0461" w:rsidP="007D0461">
      <w:pPr>
        <w:rPr>
          <w:rStyle w:val="Style13ptBold"/>
          <w:b w:val="0"/>
        </w:rPr>
      </w:pPr>
      <w:r>
        <w:rPr>
          <w:rStyle w:val="Style13ptBold"/>
        </w:rPr>
        <w:t>Zhou 15</w:t>
      </w:r>
      <w:r>
        <w:rPr>
          <w:rStyle w:val="Style13ptBold"/>
          <w:b w:val="0"/>
        </w:rPr>
        <w:t xml:space="preserve"> </w:t>
      </w:r>
      <w:r w:rsidRPr="00E74FF1">
        <w:rPr>
          <w:rStyle w:val="Style13ptBold"/>
          <w:b w:val="0"/>
          <w:sz w:val="18"/>
        </w:rPr>
        <w:t xml:space="preserve">(Steve, journalist based in Toronto. He is a regular contributor to The American Conservative, </w:t>
      </w:r>
      <w:proofErr w:type="spellStart"/>
      <w:r w:rsidRPr="00E74FF1">
        <w:rPr>
          <w:rStyle w:val="Style13ptBold"/>
          <w:b w:val="0"/>
          <w:sz w:val="18"/>
        </w:rPr>
        <w:t>Muftah</w:t>
      </w:r>
      <w:proofErr w:type="spellEnd"/>
      <w:r w:rsidRPr="00E74FF1">
        <w:rPr>
          <w:rStyle w:val="Style13ptBold"/>
          <w:b w:val="0"/>
          <w:sz w:val="18"/>
        </w:rPr>
        <w:t xml:space="preserve"> and Ricochet media, among other outlets. He is also a columnist and an associate editor at The Islamic Monthly, 11/6, “The TPP risks making </w:t>
      </w:r>
      <w:r w:rsidRPr="00E74FF1">
        <w:rPr>
          <w:rStyle w:val="Style13ptBold"/>
          <w:b w:val="0"/>
          <w:sz w:val="18"/>
        </w:rPr>
        <w:lastRenderedPageBreak/>
        <w:t>US-China relations worse”, http://america.aljazeera.com/opinions/2015/11/the-tpp-risks-making-us-china-relations-worse.html)</w:t>
      </w:r>
    </w:p>
    <w:p w:rsidR="007D0461" w:rsidRPr="00AB333A" w:rsidRDefault="007D0461" w:rsidP="007D0461">
      <w:pPr>
        <w:rPr>
          <w:sz w:val="16"/>
        </w:rPr>
      </w:pPr>
      <w:r w:rsidRPr="00AB333A">
        <w:rPr>
          <w:sz w:val="16"/>
        </w:rPr>
        <w:t xml:space="preserve">Much discussion regarding the TPP has focused on the absence from the pact of China, the largest economy in the Asia-Pacific region. President Barack </w:t>
      </w:r>
      <w:r w:rsidRPr="00AB333A">
        <w:rPr>
          <w:rStyle w:val="StyleUnderline"/>
          <w:highlight w:val="yellow"/>
        </w:rPr>
        <w:t>Obama has portrayed the exclusion as an attempt by the U.S.</w:t>
      </w:r>
      <w:r w:rsidRPr="00AB333A">
        <w:rPr>
          <w:rStyle w:val="StyleUnderline"/>
        </w:rPr>
        <w:t xml:space="preserve"> </w:t>
      </w:r>
      <w:r w:rsidRPr="00AB333A">
        <w:rPr>
          <w:sz w:val="16"/>
        </w:rPr>
        <w:t xml:space="preserve">and its allies </w:t>
      </w:r>
      <w:r w:rsidRPr="00AB333A">
        <w:rPr>
          <w:rStyle w:val="StyleUnderline"/>
          <w:highlight w:val="yellow"/>
        </w:rPr>
        <w:t>to “write the rules</w:t>
      </w:r>
      <w:r w:rsidRPr="00AB333A">
        <w:rPr>
          <w:sz w:val="16"/>
        </w:rPr>
        <w:t xml:space="preserve">” in the region </w:t>
      </w:r>
      <w:r w:rsidRPr="00AB333A">
        <w:rPr>
          <w:rStyle w:val="StyleUnderline"/>
          <w:highlight w:val="yellow"/>
        </w:rPr>
        <w:t>before China does</w:t>
      </w:r>
      <w:r>
        <w:t xml:space="preserve">. But </w:t>
      </w:r>
      <w:r w:rsidRPr="00AB333A">
        <w:rPr>
          <w:rStyle w:val="StyleUnderline"/>
          <w:highlight w:val="yellow"/>
        </w:rPr>
        <w:t>this</w:t>
      </w:r>
      <w:r>
        <w:t xml:space="preserve"> </w:t>
      </w:r>
      <w:r w:rsidRPr="00AB333A">
        <w:rPr>
          <w:sz w:val="16"/>
        </w:rPr>
        <w:t xml:space="preserve">kind of </w:t>
      </w:r>
      <w:r w:rsidRPr="00AB333A">
        <w:rPr>
          <w:rStyle w:val="StyleUnderline"/>
          <w:highlight w:val="yellow"/>
        </w:rPr>
        <w:t>antagonism does nothing to push U.S.-China relations</w:t>
      </w:r>
      <w:r>
        <w:t xml:space="preserve"> </w:t>
      </w:r>
      <w:r w:rsidRPr="00AB333A">
        <w:rPr>
          <w:sz w:val="16"/>
        </w:rPr>
        <w:t>— perhaps the most important bilateral relationship in the world —</w:t>
      </w:r>
      <w:r>
        <w:t xml:space="preserve"> </w:t>
      </w:r>
      <w:r w:rsidRPr="00AB333A">
        <w:rPr>
          <w:rStyle w:val="StyleUnderline"/>
          <w:highlight w:val="yellow"/>
        </w:rPr>
        <w:t>toward anything productive</w:t>
      </w:r>
      <w:r>
        <w:t xml:space="preserve">. </w:t>
      </w:r>
      <w:r w:rsidRPr="00AB333A">
        <w:rPr>
          <w:sz w:val="16"/>
        </w:rPr>
        <w:t>The increasing</w:t>
      </w:r>
      <w:r>
        <w:t xml:space="preserve"> </w:t>
      </w:r>
      <w:r w:rsidRPr="00AB333A">
        <w:rPr>
          <w:rStyle w:val="StyleUnderline"/>
          <w:highlight w:val="yellow"/>
        </w:rPr>
        <w:t>anti-China rhetoric</w:t>
      </w:r>
      <w:r>
        <w:t xml:space="preserve"> </w:t>
      </w:r>
      <w:r w:rsidRPr="00AB333A">
        <w:rPr>
          <w:sz w:val="16"/>
        </w:rPr>
        <w:t xml:space="preserve">that has accompanied the Obama administration’s Asian pivot </w:t>
      </w:r>
      <w:r w:rsidRPr="00AB333A">
        <w:rPr>
          <w:rStyle w:val="StyleUnderline"/>
          <w:highlight w:val="yellow"/>
        </w:rPr>
        <w:t>will result in fewer</w:t>
      </w:r>
      <w:r>
        <w:t xml:space="preserve"> </w:t>
      </w:r>
      <w:r w:rsidRPr="00AB333A">
        <w:rPr>
          <w:sz w:val="16"/>
        </w:rPr>
        <w:t xml:space="preserve">opportunities to partner on </w:t>
      </w:r>
      <w:r w:rsidRPr="00AB333A">
        <w:rPr>
          <w:rStyle w:val="StyleUnderline"/>
          <w:highlight w:val="yellow"/>
        </w:rPr>
        <w:t>major global initiatives and hurt both</w:t>
      </w:r>
      <w:r>
        <w:t xml:space="preserve"> </w:t>
      </w:r>
      <w:r w:rsidRPr="00AB333A">
        <w:rPr>
          <w:sz w:val="16"/>
        </w:rPr>
        <w:t xml:space="preserve">nations </w:t>
      </w:r>
      <w:r w:rsidRPr="00AB333A">
        <w:rPr>
          <w:rStyle w:val="StyleUnderline"/>
          <w:highlight w:val="yellow"/>
        </w:rPr>
        <w:t>economically.</w:t>
      </w:r>
      <w:r>
        <w:t xml:space="preserve"> </w:t>
      </w:r>
      <w:r w:rsidRPr="00AB333A">
        <w:rPr>
          <w:rStyle w:val="StyleUnderline"/>
          <w:highlight w:val="yellow"/>
        </w:rPr>
        <w:t>While the U.S. and China have cooperated</w:t>
      </w:r>
      <w:r>
        <w:t xml:space="preserve"> </w:t>
      </w:r>
      <w:r w:rsidRPr="00AB333A">
        <w:rPr>
          <w:sz w:val="16"/>
        </w:rPr>
        <w:t>on a number of important issues, including a notable recent agreement on climate change,</w:t>
      </w:r>
      <w:r>
        <w:t xml:space="preserve"> </w:t>
      </w:r>
      <w:r w:rsidRPr="00AB333A">
        <w:rPr>
          <w:rStyle w:val="StyleUnderline"/>
          <w:highlight w:val="yellow"/>
        </w:rPr>
        <w:t>geopolitical tensions persist.</w:t>
      </w:r>
      <w:r>
        <w:t xml:space="preserve"> President </w:t>
      </w:r>
      <w:r w:rsidRPr="00AB333A">
        <w:rPr>
          <w:rStyle w:val="StyleUnderline"/>
          <w:highlight w:val="yellow"/>
        </w:rPr>
        <w:t>Xi</w:t>
      </w:r>
      <w:r>
        <w:t xml:space="preserve"> </w:t>
      </w:r>
      <w:r w:rsidRPr="00AB333A">
        <w:rPr>
          <w:sz w:val="16"/>
        </w:rPr>
        <w:t>Jinping, who has led China since 2012</w:t>
      </w:r>
      <w:r>
        <w:t xml:space="preserve">, </w:t>
      </w:r>
      <w:r w:rsidRPr="00AB333A">
        <w:rPr>
          <w:rStyle w:val="StyleUnderline"/>
          <w:highlight w:val="yellow"/>
        </w:rPr>
        <w:t>has pushed</w:t>
      </w:r>
      <w:r>
        <w:t xml:space="preserve"> </w:t>
      </w:r>
      <w:r w:rsidRPr="00AB333A">
        <w:rPr>
          <w:sz w:val="16"/>
        </w:rPr>
        <w:t xml:space="preserve">for a new brand of </w:t>
      </w:r>
      <w:r w:rsidRPr="00AB333A">
        <w:rPr>
          <w:rStyle w:val="StyleUnderline"/>
          <w:highlight w:val="yellow"/>
        </w:rPr>
        <w:t>nationalism that emphasizes the projection of Chinese power</w:t>
      </w:r>
      <w:r>
        <w:t xml:space="preserve"> </w:t>
      </w:r>
      <w:r w:rsidRPr="00AB333A">
        <w:rPr>
          <w:sz w:val="16"/>
        </w:rPr>
        <w:t xml:space="preserve">in Asia. </w:t>
      </w:r>
      <w:r w:rsidRPr="00AB333A">
        <w:rPr>
          <w:rStyle w:val="StyleUnderline"/>
          <w:highlight w:val="yellow"/>
        </w:rPr>
        <w:t>This has gotten China into territorial disputes</w:t>
      </w:r>
      <w:r>
        <w:t xml:space="preserve"> </w:t>
      </w:r>
      <w:r w:rsidRPr="00AB333A">
        <w:rPr>
          <w:sz w:val="16"/>
        </w:rPr>
        <w:t>with its neighbors, which in turn have looked to the U.S. for help. China’s periodic alignment with Syria, Iran and Russia has set it at odds with the Obama administration’s strategy in the Middle East. Finally, Washington has serious concerns about Chinese cyberattacks on U.S. businesses.</w:t>
      </w:r>
    </w:p>
    <w:p w:rsidR="007D0461" w:rsidRDefault="007D0461" w:rsidP="007D0461">
      <w:pPr>
        <w:pStyle w:val="Heading4"/>
      </w:pPr>
      <w:r>
        <w:t>Managing perceptions of containment on TPP is critical to avoiding escalation of relationship crises to war or from spilling over to general cooperation</w:t>
      </w:r>
    </w:p>
    <w:p w:rsidR="007D0461" w:rsidRPr="00D0527C" w:rsidRDefault="007D0461" w:rsidP="007D0461">
      <w:pPr>
        <w:rPr>
          <w:rStyle w:val="Style13ptBold"/>
          <w:b w:val="0"/>
        </w:rPr>
      </w:pPr>
      <w:proofErr w:type="spellStart"/>
      <w:r>
        <w:rPr>
          <w:rStyle w:val="Style13ptBold"/>
        </w:rPr>
        <w:t>Lieberthal</w:t>
      </w:r>
      <w:proofErr w:type="spellEnd"/>
      <w:r>
        <w:rPr>
          <w:rStyle w:val="Style13ptBold"/>
        </w:rPr>
        <w:t xml:space="preserve"> 11</w:t>
      </w:r>
      <w:r>
        <w:rPr>
          <w:rStyle w:val="Style13ptBold"/>
          <w:b w:val="0"/>
        </w:rPr>
        <w:t xml:space="preserve"> </w:t>
      </w:r>
      <w:r w:rsidRPr="00D0527C">
        <w:rPr>
          <w:rStyle w:val="Style13ptBold"/>
          <w:b w:val="0"/>
          <w:sz w:val="12"/>
        </w:rPr>
        <w:t>(Kenneth, 12/21, Sr. Fellow @ Brookings Inst., “The American Pivot to Asia”, http://www.brookings.edu/research/articles/2011/12/21-obama-asia-lieberthal)</w:t>
      </w:r>
    </w:p>
    <w:p w:rsidR="007D0461" w:rsidRPr="00AC1540" w:rsidRDefault="007D0461" w:rsidP="007D0461">
      <w:pPr>
        <w:rPr>
          <w:sz w:val="16"/>
        </w:rPr>
      </w:pPr>
      <w:r w:rsidRPr="00AC1540">
        <w:rPr>
          <w:sz w:val="16"/>
        </w:rPr>
        <w:t xml:space="preserve">However, </w:t>
      </w:r>
      <w:r w:rsidRPr="00C87AB5">
        <w:rPr>
          <w:rStyle w:val="StyleUnderline"/>
          <w:highlight w:val="yellow"/>
        </w:rPr>
        <w:t>China's leaders</w:t>
      </w:r>
      <w:r>
        <w:t xml:space="preserve"> </w:t>
      </w:r>
      <w:r w:rsidRPr="00AC1540">
        <w:rPr>
          <w:sz w:val="16"/>
        </w:rPr>
        <w:t xml:space="preserve">also </w:t>
      </w:r>
      <w:r w:rsidRPr="00C87AB5">
        <w:rPr>
          <w:rStyle w:val="StyleUnderline"/>
          <w:highlight w:val="yellow"/>
        </w:rPr>
        <w:t>do not want to fall</w:t>
      </w:r>
      <w:r>
        <w:t xml:space="preserve"> </w:t>
      </w:r>
      <w:r w:rsidRPr="00AC1540">
        <w:rPr>
          <w:sz w:val="16"/>
        </w:rPr>
        <w:t xml:space="preserve">seriously </w:t>
      </w:r>
      <w:r w:rsidRPr="00C87AB5">
        <w:rPr>
          <w:rStyle w:val="StyleUnderline"/>
          <w:highlight w:val="yellow"/>
        </w:rPr>
        <w:t>behind</w:t>
      </w:r>
      <w:r w:rsidRPr="00C87AB5">
        <w:rPr>
          <w:rStyle w:val="StyleUnderline"/>
        </w:rPr>
        <w:t xml:space="preserve"> </w:t>
      </w:r>
      <w:r w:rsidRPr="00AC1540">
        <w:rPr>
          <w:sz w:val="16"/>
        </w:rPr>
        <w:t xml:space="preserve">popular </w:t>
      </w:r>
      <w:r w:rsidRPr="00C87AB5">
        <w:rPr>
          <w:rStyle w:val="StyleUnderline"/>
          <w:highlight w:val="yellow"/>
        </w:rPr>
        <w:t>nationalist sentiment if that</w:t>
      </w:r>
      <w:r>
        <w:t xml:space="preserve"> </w:t>
      </w:r>
      <w:r w:rsidRPr="00AC1540">
        <w:rPr>
          <w:sz w:val="16"/>
        </w:rPr>
        <w:t xml:space="preserve">sentiment </w:t>
      </w:r>
      <w:r w:rsidRPr="00C87AB5">
        <w:rPr>
          <w:rStyle w:val="StyleUnderline"/>
          <w:highlight w:val="yellow"/>
        </w:rPr>
        <w:t>mushrooms over perceived American efforts to prevent a rising China from assuming its</w:t>
      </w:r>
      <w:r>
        <w:t xml:space="preserve"> rightful </w:t>
      </w:r>
      <w:r w:rsidRPr="00C87AB5">
        <w:rPr>
          <w:rStyle w:val="StyleUnderline"/>
          <w:highlight w:val="yellow"/>
        </w:rPr>
        <w:t>place in Asia</w:t>
      </w:r>
      <w:r>
        <w:t xml:space="preserve">. </w:t>
      </w:r>
      <w:r w:rsidRPr="00C87AB5">
        <w:rPr>
          <w:rStyle w:val="StyleUnderline"/>
          <w:highlight w:val="yellow"/>
        </w:rPr>
        <w:t>This</w:t>
      </w:r>
      <w:r>
        <w:t xml:space="preserve"> </w:t>
      </w:r>
      <w:r w:rsidRPr="00AC1540">
        <w:rPr>
          <w:sz w:val="16"/>
        </w:rPr>
        <w:t>sentiment</w:t>
      </w:r>
      <w:r>
        <w:t xml:space="preserve"> </w:t>
      </w:r>
      <w:r w:rsidRPr="00C87AB5">
        <w:rPr>
          <w:rStyle w:val="StyleUnderline"/>
          <w:highlight w:val="yellow"/>
        </w:rPr>
        <w:t>could increase pressure on</w:t>
      </w:r>
      <w:r>
        <w:t xml:space="preserve"> </w:t>
      </w:r>
      <w:r w:rsidRPr="00AC1540">
        <w:rPr>
          <w:sz w:val="16"/>
        </w:rPr>
        <w:t xml:space="preserve">the national </w:t>
      </w:r>
      <w:r w:rsidRPr="00C87AB5">
        <w:rPr>
          <w:rStyle w:val="StyleUnderline"/>
          <w:highlight w:val="yellow"/>
        </w:rPr>
        <w:t>leadership to push back against</w:t>
      </w:r>
      <w:r>
        <w:t xml:space="preserve"> </w:t>
      </w:r>
      <w:r w:rsidRPr="00AC1540">
        <w:rPr>
          <w:sz w:val="16"/>
        </w:rPr>
        <w:t xml:space="preserve">the assertion of </w:t>
      </w:r>
      <w:r w:rsidRPr="00AC1540">
        <w:rPr>
          <w:rStyle w:val="StyleUnderline"/>
          <w:highlight w:val="yellow"/>
        </w:rPr>
        <w:t>America primacy</w:t>
      </w:r>
      <w:r>
        <w:t xml:space="preserve"> </w:t>
      </w:r>
      <w:r w:rsidRPr="00AC1540">
        <w:rPr>
          <w:sz w:val="16"/>
        </w:rPr>
        <w:t>in China's own backyard and to remind the United States of the changing real balance of power in Asia.</w:t>
      </w:r>
      <w:r>
        <w:t xml:space="preserve"> </w:t>
      </w:r>
      <w:r w:rsidRPr="00AC1540">
        <w:rPr>
          <w:rStyle w:val="StyleUnderline"/>
          <w:highlight w:val="yellow"/>
        </w:rPr>
        <w:t>Possibilities include</w:t>
      </w:r>
      <w:r w:rsidRPr="00AC1540">
        <w:rPr>
          <w:sz w:val="16"/>
        </w:rPr>
        <w:t xml:space="preserve">, inter alia, </w:t>
      </w:r>
      <w:r w:rsidRPr="00AC1540">
        <w:rPr>
          <w:rStyle w:val="StyleUnderline"/>
          <w:highlight w:val="yellow"/>
        </w:rPr>
        <w:t>escalation of tensions</w:t>
      </w:r>
      <w:r>
        <w:t xml:space="preserve"> </w:t>
      </w:r>
      <w:r w:rsidRPr="00AC1540">
        <w:rPr>
          <w:sz w:val="16"/>
        </w:rPr>
        <w:t xml:space="preserve">in general, </w:t>
      </w:r>
      <w:r w:rsidRPr="00AC1540">
        <w:rPr>
          <w:rStyle w:val="StyleUnderline"/>
          <w:highlight w:val="yellow"/>
        </w:rPr>
        <w:t>reduced cooperation</w:t>
      </w:r>
      <w:r>
        <w:t xml:space="preserve"> </w:t>
      </w:r>
      <w:r w:rsidRPr="00AC1540">
        <w:rPr>
          <w:sz w:val="16"/>
        </w:rPr>
        <w:t>on issues such as sanctions against Iran and dealing with the unfolding succession in North Korea,</w:t>
      </w:r>
      <w:r>
        <w:t xml:space="preserve"> </w:t>
      </w:r>
      <w:r w:rsidRPr="00AC1540">
        <w:rPr>
          <w:rStyle w:val="StyleUnderline"/>
          <w:highlight w:val="yellow"/>
        </w:rPr>
        <w:t>and increased incidents</w:t>
      </w:r>
      <w:r>
        <w:t xml:space="preserve"> </w:t>
      </w:r>
      <w:r w:rsidRPr="00AC1540">
        <w:rPr>
          <w:rStyle w:val="StyleUnderline"/>
          <w:highlight w:val="yellow"/>
        </w:rPr>
        <w:t>in China's e</w:t>
      </w:r>
      <w:r>
        <w:t xml:space="preserve">xclusive </w:t>
      </w:r>
      <w:r w:rsidRPr="00AC1540">
        <w:rPr>
          <w:rStyle w:val="StyleUnderline"/>
          <w:highlight w:val="yellow"/>
        </w:rPr>
        <w:t>e</w:t>
      </w:r>
      <w:r>
        <w:t xml:space="preserve">conomic </w:t>
      </w:r>
      <w:r w:rsidRPr="00AC1540">
        <w:rPr>
          <w:rStyle w:val="StyleUnderline"/>
          <w:highlight w:val="yellow"/>
        </w:rPr>
        <w:t>z</w:t>
      </w:r>
      <w:r>
        <w:t xml:space="preserve">one, </w:t>
      </w:r>
      <w:r w:rsidRPr="00AC1540">
        <w:rPr>
          <w:sz w:val="16"/>
        </w:rPr>
        <w:t xml:space="preserve">none of which can be ruled out. </w:t>
      </w:r>
      <w:r w:rsidRPr="00AC1540">
        <w:rPr>
          <w:rStyle w:val="StyleUnderline"/>
          <w:highlight w:val="yellow"/>
        </w:rPr>
        <w:t>Each can produce</w:t>
      </w:r>
      <w:r>
        <w:t xml:space="preserve"> its own </w:t>
      </w:r>
      <w:r w:rsidRPr="00AC1540">
        <w:rPr>
          <w:rStyle w:val="StyleUnderline"/>
          <w:highlight w:val="yellow"/>
        </w:rPr>
        <w:t>escalation</w:t>
      </w:r>
      <w:r>
        <w:t xml:space="preserve"> </w:t>
      </w:r>
      <w:r w:rsidRPr="00AC1540">
        <w:rPr>
          <w:sz w:val="16"/>
        </w:rPr>
        <w:t>of friction and distrust in U.S.-China relations</w:t>
      </w:r>
      <w:r>
        <w:t xml:space="preserve">. </w:t>
      </w:r>
      <w:r w:rsidRPr="00AC1540">
        <w:rPr>
          <w:rStyle w:val="StyleUnderline"/>
          <w:highlight w:val="yellow"/>
        </w:rPr>
        <w:t>The military's role</w:t>
      </w:r>
      <w:r>
        <w:t xml:space="preserve"> </w:t>
      </w:r>
      <w:r w:rsidRPr="00AC1540">
        <w:rPr>
          <w:sz w:val="16"/>
        </w:rPr>
        <w:t xml:space="preserve">in Chinese politics is very murky but </w:t>
      </w:r>
      <w:r w:rsidRPr="00AC1540">
        <w:rPr>
          <w:rStyle w:val="StyleUnderline"/>
          <w:highlight w:val="yellow"/>
        </w:rPr>
        <w:t>could</w:t>
      </w:r>
      <w:r>
        <w:t xml:space="preserve"> also </w:t>
      </w:r>
      <w:r w:rsidRPr="00AC1540">
        <w:rPr>
          <w:rStyle w:val="StyleUnderline"/>
          <w:highlight w:val="yellow"/>
        </w:rPr>
        <w:t>factor into these responses</w:t>
      </w:r>
      <w:r>
        <w:t xml:space="preserve"> </w:t>
      </w:r>
      <w:r w:rsidRPr="00AC1540">
        <w:rPr>
          <w:sz w:val="16"/>
        </w:rPr>
        <w:t>during this succession year. The Chinese succession thus can potentially move the situation in either direction, depending on internal dynamics there.</w:t>
      </w:r>
      <w:r>
        <w:t xml:space="preserve"> </w:t>
      </w:r>
      <w:r w:rsidRPr="00AC1540">
        <w:rPr>
          <w:rStyle w:val="StyleUnderline"/>
          <w:highlight w:val="yellow"/>
        </w:rPr>
        <w:t>Preventing a turn for the worse will require</w:t>
      </w:r>
      <w:r>
        <w:t xml:space="preserve"> </w:t>
      </w:r>
      <w:r w:rsidRPr="00AC1540">
        <w:rPr>
          <w:sz w:val="16"/>
        </w:rPr>
        <w:t xml:space="preserve">active, sustained, and carefully calibrated American </w:t>
      </w:r>
      <w:r w:rsidRPr="00AC1540">
        <w:rPr>
          <w:rStyle w:val="StyleUnderline"/>
          <w:highlight w:val="yellow"/>
        </w:rPr>
        <w:t>diplomatic efforts</w:t>
      </w:r>
      <w:r>
        <w:t xml:space="preserve">. </w:t>
      </w:r>
      <w:proofErr w:type="gramStart"/>
      <w:r w:rsidRPr="00AC1540">
        <w:rPr>
          <w:sz w:val="16"/>
        </w:rPr>
        <w:t>Internal administration shift.</w:t>
      </w:r>
      <w:proofErr w:type="gramEnd"/>
      <w:r w:rsidRPr="00AC1540">
        <w:rPr>
          <w:sz w:val="16"/>
        </w:rPr>
        <w:t xml:space="preserve"> There is a relevant internal administration dynamic at play that is more difficult to pin down but may prove consequential. The Obama administration's China policy from its earliest days was shaped especially by the close cooperation between Deputy Secretary of State James B. Steinberg and the senior director for East Asia on the National Security Council, Jeffrey Bader. These were the first two top officials dealing with China to be in place in 2009, and they developed very effective cooperation to maintain the leadership of the White House especially on China but also on related broader Asian policies. From late 2009 onward, there was a different strand of thinking in the State Department, supported by some in the </w:t>
      </w:r>
      <w:proofErr w:type="gramStart"/>
      <w:r w:rsidRPr="00AC1540">
        <w:rPr>
          <w:sz w:val="16"/>
        </w:rPr>
        <w:t>Pentagon, that</w:t>
      </w:r>
      <w:proofErr w:type="gramEnd"/>
      <w:r w:rsidRPr="00AC1540">
        <w:rPr>
          <w:sz w:val="16"/>
        </w:rPr>
        <w:t xml:space="preserve"> sought a tougher stance toward China and was more prepared to warn others in the region to be worried about China's growing capabilities and to band together to constrain Chinese initiatives. These two streams of policy were not in sharp conflict, but each side sought consciously to shape overall American policy and often proffered different tactical advice as various issues arose. Messrs. Steinberg and Bader left the government in the spring of 2011. With their departures, there is no China specialist at the level of bureau chief or above at the State Department, the National Security Council, or the Pentagon. The White House briefing provided to journalists before the president's departure on his Asia trip more fully embraced the rhetoric (such as declaring an American "pivot" to Asia) and approach of those in the State Department who have sought a tougher line than at any time previously in the Obama administration. If this change in personnel has produced a substantive change in White House policy, that can prove to be a very significant development over time as new issues arise. In this connection, it may be significant that Obama never uttered the term "pivot" during his Asia trip, and National Security Advisor Tom </w:t>
      </w:r>
      <w:proofErr w:type="spellStart"/>
      <w:r w:rsidRPr="00AC1540">
        <w:rPr>
          <w:sz w:val="16"/>
        </w:rPr>
        <w:t>Donilon</w:t>
      </w:r>
      <w:proofErr w:type="spellEnd"/>
      <w:r w:rsidRPr="00AC1540">
        <w:rPr>
          <w:sz w:val="16"/>
        </w:rPr>
        <w:t xml:space="preserve"> speaks in terms of "re-balancing" rather than making a "pivot." Clinton, by contrast, has repeatedly termed America's policy a "pivot to Asia." </w:t>
      </w:r>
      <w:r w:rsidRPr="00AC1540">
        <w:rPr>
          <w:rStyle w:val="StyleUnderline"/>
          <w:highlight w:val="yellow"/>
        </w:rPr>
        <w:t>Top Chinese officials have</w:t>
      </w:r>
      <w:r>
        <w:t xml:space="preserve"> </w:t>
      </w:r>
      <w:r w:rsidRPr="00AC1540">
        <w:rPr>
          <w:sz w:val="16"/>
        </w:rPr>
        <w:t xml:space="preserve">for a substantial time clearly </w:t>
      </w:r>
      <w:r w:rsidRPr="00AC1540">
        <w:rPr>
          <w:rStyle w:val="StyleUnderline"/>
          <w:highlight w:val="yellow"/>
        </w:rPr>
        <w:t>perceived the differences within the U.S. government</w:t>
      </w:r>
      <w:r>
        <w:t xml:space="preserve"> </w:t>
      </w:r>
      <w:r w:rsidRPr="00AC1540">
        <w:rPr>
          <w:sz w:val="16"/>
        </w:rPr>
        <w:t xml:space="preserve">noted above </w:t>
      </w:r>
      <w:r w:rsidRPr="00AC1540">
        <w:rPr>
          <w:rStyle w:val="StyleUnderline"/>
          <w:highlight w:val="yellow"/>
        </w:rPr>
        <w:t>and may react accordingly to signs that the tougher line has now won out</w:t>
      </w:r>
      <w:r>
        <w:t xml:space="preserve">. </w:t>
      </w:r>
      <w:proofErr w:type="gramStart"/>
      <w:r w:rsidRPr="00AC1540">
        <w:rPr>
          <w:sz w:val="16"/>
        </w:rPr>
        <w:t>American credibility.</w:t>
      </w:r>
      <w:proofErr w:type="gramEnd"/>
      <w:r w:rsidRPr="00AC1540">
        <w:rPr>
          <w:sz w:val="16"/>
        </w:rPr>
        <w:t xml:space="preserve"> A tougher line may in fact produce more constructive Chinese behavior if it convinces Beijing that America retains the capacity to lead in Asia over the long run and is willing to encourage China's ongoing development so long as that does not produce behavior that challenges America's overall position or vital interests in the region. China's leaders are, after all, very pragmatic. They are unlikely to "take on" the United States if America has adopted a strategically coherent Asia strategy that is widely respected and viewed as credible in the region. Rhetoric and diplomacy, after all, can shape perceptions and expectations and thus are important determinants of foreign-policy outcomes. But over time </w:t>
      </w:r>
      <w:r w:rsidRPr="00AC1540">
        <w:rPr>
          <w:rStyle w:val="StyleUnderline"/>
          <w:highlight w:val="yellow"/>
        </w:rPr>
        <w:t xml:space="preserve">credibility is crucial, and credibility requires demonstrably having the resources and capabilities to </w:t>
      </w:r>
      <w:r w:rsidRPr="00AC1540">
        <w:rPr>
          <w:rStyle w:val="StyleUnderline"/>
          <w:highlight w:val="yellow"/>
        </w:rPr>
        <w:lastRenderedPageBreak/>
        <w:t>implement the</w:t>
      </w:r>
      <w:r>
        <w:t xml:space="preserve"> overall </w:t>
      </w:r>
      <w:r w:rsidRPr="00AC1540">
        <w:rPr>
          <w:rStyle w:val="StyleUnderline"/>
          <w:highlight w:val="yellow"/>
        </w:rPr>
        <w:t>strategy</w:t>
      </w:r>
      <w:r w:rsidRPr="00AC1540">
        <w:rPr>
          <w:rStyle w:val="StyleUnderline"/>
        </w:rPr>
        <w:t xml:space="preserve"> </w:t>
      </w:r>
      <w:r w:rsidRPr="00AC1540">
        <w:rPr>
          <w:sz w:val="16"/>
        </w:rPr>
        <w:t>over the long run. In this context, it is striking that Obama and Clinton talked in Asia as if Asians did not view the global financial crisis as "made in America," as if the American system of democracy has recently been performing splendidly, and as if the American military had all the resources necessary to sustain any type of deployment Washington wishes across the vast Pacific region. But none of these is true. The biggest question in Asia is whether America will bounce back from its current fiscal crisis and soon get onto a path to fiscal health and future strength. The political meltdown over raising the debt ceiling in August 2011 did enormous damage to America's standing in Asia because it generated such a strong negative signal on exactly this issue. As the president was laying out his strategy toward Asia in November, the congressional "</w:t>
      </w:r>
      <w:proofErr w:type="spellStart"/>
      <w:r w:rsidRPr="00AC1540">
        <w:rPr>
          <w:sz w:val="16"/>
        </w:rPr>
        <w:t>supercommittee</w:t>
      </w:r>
      <w:proofErr w:type="spellEnd"/>
      <w:r w:rsidRPr="00AC1540">
        <w:rPr>
          <w:sz w:val="16"/>
        </w:rPr>
        <w:t xml:space="preserve">" was failing to reach even a minimal agreement to present to the Congress as a whole -- a failure that was announced within days of the president's return to Washington. There thus may have been more than a little wishful thinking in the president's rhetoric during his November trip. While the president indicated that all countries would be welcome to join in Asian prosperity if they accepted the high standards being developed for the TPP, the reality is that at present </w:t>
      </w:r>
      <w:r w:rsidRPr="00AC1540">
        <w:rPr>
          <w:rStyle w:val="StyleUnderline"/>
          <w:highlight w:val="yellow"/>
        </w:rPr>
        <w:t>it is China</w:t>
      </w:r>
      <w:r>
        <w:t xml:space="preserve"> </w:t>
      </w:r>
      <w:r w:rsidRPr="00AC1540">
        <w:rPr>
          <w:sz w:val="16"/>
        </w:rPr>
        <w:t>and not the United States</w:t>
      </w:r>
      <w:r>
        <w:t xml:space="preserve"> </w:t>
      </w:r>
      <w:r w:rsidRPr="00AC1540">
        <w:rPr>
          <w:rStyle w:val="StyleUnderline"/>
          <w:highlight w:val="yellow"/>
        </w:rPr>
        <w:t>that is the largest trade partner for every major economy in the region</w:t>
      </w:r>
      <w:r>
        <w:t xml:space="preserve">, </w:t>
      </w:r>
      <w:r w:rsidRPr="00AC1540">
        <w:rPr>
          <w:sz w:val="16"/>
        </w:rPr>
        <w:t xml:space="preserve">and China does not operate according to these standards. </w:t>
      </w:r>
      <w:r w:rsidRPr="00AC1540">
        <w:rPr>
          <w:rStyle w:val="StyleUnderline"/>
          <w:highlight w:val="yellow"/>
        </w:rPr>
        <w:t>No Asian country appears willing to do anything to jeopardize its economic ties with the</w:t>
      </w:r>
      <w:r>
        <w:t xml:space="preserve"> </w:t>
      </w:r>
      <w:r w:rsidRPr="00AC1540">
        <w:rPr>
          <w:sz w:val="16"/>
        </w:rPr>
        <w:t xml:space="preserve">rapidly growing </w:t>
      </w:r>
      <w:r w:rsidRPr="00AC1540">
        <w:rPr>
          <w:rStyle w:val="StyleUnderline"/>
          <w:highlight w:val="yellow"/>
        </w:rPr>
        <w:t>Chinese</w:t>
      </w:r>
      <w:r>
        <w:t xml:space="preserve"> </w:t>
      </w:r>
      <w:r w:rsidRPr="00AC1540">
        <w:rPr>
          <w:sz w:val="16"/>
        </w:rPr>
        <w:t xml:space="preserve">economy, especially at a time of weak American growth and a very uncertain economic prognosis for Europe. The U.S. military, moreover, is facing potential total budget reductions of over $1 trillion over the coming 10 years. Most Asian governments wonder whether this will, despite current protestations, adversely affect American military capabilities -- and the United States' willingness to use them -- in Asia. China's military, far weaker than that of the United States, appears set to enjoy double-digit annual budget increases for years to come. In short, a tremendously important factor shaping the future American role in Asia will be how well the United States does in repairing its domestic economy and in demonstrating that, as has happened so often in U.S. history, the American system can bounce back from severe domestic problems stronger than ever before due to the changes the crisis has forced America to adopt. </w:t>
      </w:r>
      <w:proofErr w:type="gramStart"/>
      <w:r w:rsidRPr="00AC1540">
        <w:rPr>
          <w:sz w:val="16"/>
        </w:rPr>
        <w:t>China's trajectory.</w:t>
      </w:r>
      <w:proofErr w:type="gramEnd"/>
      <w:r w:rsidRPr="00AC1540">
        <w:rPr>
          <w:sz w:val="16"/>
        </w:rPr>
        <w:t xml:space="preserve"> There is also the matter of China's own prospects. There is an impression when discussing Beijing's international role that China's growth momentum is unstoppable and that its system is on very firm ground domestically. But both of these are in fact in question. </w:t>
      </w:r>
      <w:r w:rsidRPr="00AC1540">
        <w:rPr>
          <w:rStyle w:val="StyleUnderline"/>
          <w:highlight w:val="yellow"/>
        </w:rPr>
        <w:t>Beijing has</w:t>
      </w:r>
      <w:r>
        <w:t xml:space="preserve"> already </w:t>
      </w:r>
      <w:r w:rsidRPr="00AC1540">
        <w:rPr>
          <w:rStyle w:val="StyleUnderline"/>
          <w:highlight w:val="yellow"/>
        </w:rPr>
        <w:t>made clear</w:t>
      </w:r>
      <w:r>
        <w:t xml:space="preserve"> that </w:t>
      </w:r>
      <w:r w:rsidRPr="00AC1540">
        <w:rPr>
          <w:rStyle w:val="StyleUnderline"/>
          <w:highlight w:val="yellow"/>
        </w:rPr>
        <w:t>it must change its development model</w:t>
      </w:r>
      <w:r>
        <w:t xml:space="preserve">, as </w:t>
      </w:r>
      <w:r w:rsidRPr="00AC1540">
        <w:rPr>
          <w:rStyle w:val="StyleUnderline"/>
          <w:highlight w:val="yellow"/>
        </w:rPr>
        <w:t>the model</w:t>
      </w:r>
      <w:r>
        <w:t xml:space="preserve"> </w:t>
      </w:r>
      <w:r w:rsidRPr="00AC1540">
        <w:rPr>
          <w:sz w:val="16"/>
        </w:rPr>
        <w:t>that has proved so successful in the past few decades has run its course and</w:t>
      </w:r>
      <w:r>
        <w:t xml:space="preserve"> </w:t>
      </w:r>
      <w:r w:rsidRPr="00AC1540">
        <w:rPr>
          <w:rStyle w:val="StyleUnderline"/>
          <w:highlight w:val="yellow"/>
        </w:rPr>
        <w:t>is</w:t>
      </w:r>
      <w:r w:rsidRPr="00AC1540">
        <w:rPr>
          <w:rStyle w:val="StyleUnderline"/>
        </w:rPr>
        <w:t xml:space="preserve"> </w:t>
      </w:r>
      <w:r>
        <w:t xml:space="preserve">now </w:t>
      </w:r>
      <w:r w:rsidRPr="00AC1540">
        <w:rPr>
          <w:rStyle w:val="StyleUnderline"/>
          <w:highlight w:val="yellow"/>
        </w:rPr>
        <w:t>increasingly generating outcomes</w:t>
      </w:r>
      <w:r>
        <w:t xml:space="preserve"> </w:t>
      </w:r>
      <w:r w:rsidRPr="00AC1540">
        <w:rPr>
          <w:sz w:val="16"/>
        </w:rPr>
        <w:t xml:space="preserve">-- extreme disparities in wealth, pervasive problems in product and food safety, increasing corruption, catastrophic environmental degradation, decreasing returns to investment, widespread feeling that the system itself has become unfair, and so forth -- </w:t>
      </w:r>
      <w:r w:rsidRPr="00AC1540">
        <w:rPr>
          <w:rStyle w:val="StyleUnderline"/>
          <w:highlight w:val="yellow"/>
        </w:rPr>
        <w:t>that are economically unsustainable and socially destabilizing</w:t>
      </w:r>
      <w:r>
        <w:t xml:space="preserve">. </w:t>
      </w:r>
      <w:r w:rsidRPr="00AC1540">
        <w:rPr>
          <w:sz w:val="16"/>
        </w:rPr>
        <w:t xml:space="preserve">But there is sparse evidence to give confidence that the very tough political decisions required to effect this change -- decisions that will challenge vested interests in the corporate world and among some powerful local leaders -- will in fact be made during this time of succession politics in Beijing. Indeed, the protracted nature of the succession warrants pessimism about substantial domestic reforms before about 2014, if then. Yet, </w:t>
      </w:r>
      <w:r w:rsidRPr="00AC1540">
        <w:rPr>
          <w:rStyle w:val="StyleUnderline"/>
          <w:highlight w:val="yellow"/>
        </w:rPr>
        <w:t>China's political stability cannot be assured without</w:t>
      </w:r>
      <w:r>
        <w:t xml:space="preserve"> the types of </w:t>
      </w:r>
      <w:r w:rsidRPr="00AC1540">
        <w:rPr>
          <w:rStyle w:val="StyleUnderline"/>
          <w:highlight w:val="yellow"/>
        </w:rPr>
        <w:t>changes in the political system that have become very difficult</w:t>
      </w:r>
      <w:r>
        <w:t xml:space="preserve"> </w:t>
      </w:r>
      <w:r w:rsidRPr="00AC1540">
        <w:rPr>
          <w:sz w:val="16"/>
        </w:rPr>
        <w:t xml:space="preserve">-- perhaps too difficult </w:t>
      </w:r>
      <w:r w:rsidRPr="00AC1540">
        <w:rPr>
          <w:rStyle w:val="StyleUnderline"/>
          <w:highlight w:val="yellow"/>
        </w:rPr>
        <w:t>-- to make</w:t>
      </w:r>
      <w:r>
        <w:t xml:space="preserve">. </w:t>
      </w:r>
      <w:r w:rsidRPr="00AC1540">
        <w:rPr>
          <w:sz w:val="16"/>
        </w:rPr>
        <w:t xml:space="preserve">Should China experience major political unrest or a sharp disruption in its growth momentum, perceptions throughout the Asia-Pacific will shift in ways that can easily affect attitudes toward China's role and the U.S.-China balance in the region. </w:t>
      </w:r>
      <w:proofErr w:type="gramStart"/>
      <w:r w:rsidRPr="00AC1540">
        <w:rPr>
          <w:sz w:val="16"/>
        </w:rPr>
        <w:t>A pivot too far?</w:t>
      </w:r>
      <w:proofErr w:type="gramEnd"/>
      <w:r w:rsidRPr="00AC1540">
        <w:rPr>
          <w:sz w:val="16"/>
        </w:rPr>
        <w:t xml:space="preserve"> The declaration of America's strategic pivot to Asia announced in November clearly sought to generate confidence in America's future leadership role in this region and respect for Washington's capacity to orchestrate this very impressive diplomatic tour de force. Many in Asia have been worrying about American decline. Obama projected American optimism, principles, determination, and leadership. This strategy has substantial potential benefits, but it is not nearly as certain a trumpet as the president and Secretary Clinton made it sound. Most importantly, the United States will not have the resources and capacity to fully meet the president's promises unless it addresses its domestic fiscal and related political problems far more effectively than recent experiences suggest is likely. Putting America's domestic house in order is a necessary condition for the success of the new Asia strategy. In addition, the Chinese may respond in increasingly challenging ways, especially as their domestic politics intrude. Most </w:t>
      </w:r>
      <w:r w:rsidRPr="00AC1540">
        <w:rPr>
          <w:rStyle w:val="StyleUnderline"/>
          <w:highlight w:val="yellow"/>
        </w:rPr>
        <w:t>countries in Asia</w:t>
      </w:r>
      <w:r w:rsidRPr="00AC1540">
        <w:rPr>
          <w:sz w:val="16"/>
        </w:rPr>
        <w:t xml:space="preserve">, moreover, </w:t>
      </w:r>
      <w:r w:rsidRPr="00AC1540">
        <w:rPr>
          <w:rStyle w:val="StyleUnderline"/>
          <w:highlight w:val="yellow"/>
        </w:rPr>
        <w:t>are determined to continue to expand their</w:t>
      </w:r>
      <w:r>
        <w:t xml:space="preserve"> </w:t>
      </w:r>
      <w:r w:rsidRPr="00AC1540">
        <w:rPr>
          <w:sz w:val="16"/>
        </w:rPr>
        <w:t xml:space="preserve">economic and trade </w:t>
      </w:r>
      <w:r w:rsidRPr="00AC1540">
        <w:rPr>
          <w:rStyle w:val="StyleUnderline"/>
          <w:highlight w:val="yellow"/>
        </w:rPr>
        <w:t>relations with China</w:t>
      </w:r>
      <w:r>
        <w:t xml:space="preserve"> </w:t>
      </w:r>
      <w:r w:rsidRPr="00AC1540">
        <w:rPr>
          <w:sz w:val="16"/>
        </w:rPr>
        <w:t>even as they worry that Beijing will leverage its growing economic clout for diplomatic and security advantage. While they therefore want the United States to prevent China from successfully taking advantage of others in the region</w:t>
      </w:r>
      <w:r>
        <w:t xml:space="preserve">, </w:t>
      </w:r>
      <w:r w:rsidRPr="00AC1540">
        <w:rPr>
          <w:rStyle w:val="StyleUnderline"/>
          <w:highlight w:val="yellow"/>
        </w:rPr>
        <w:t>no country wants to see a tension-filled U.S.-China relationship that creates pressure for everyone else to choose sides</w:t>
      </w:r>
      <w:r>
        <w:t xml:space="preserve">. </w:t>
      </w:r>
      <w:r w:rsidRPr="00FC016D">
        <w:rPr>
          <w:sz w:val="16"/>
        </w:rPr>
        <w:t xml:space="preserve">They rather want to be able to maintain equally effective relations with China and the United States and to derive benefit from both the cooperation and the competition between the two giants in the region. The notion that the United States will shape the major outcomes in the region because countries there will welcome clear American leadership misunderstands these more complicated calculations around the region. The United States had been responding to entreaties from its friends and allies in Asia by taking actions primarily on the diplomatic and security side until well into 2011. This ran the immediate risk that some countries, such as Vietnam and the Philippines, might succeed in dragging the United States into their own territorial disputes with China, a situation that Washington had wisely taken care to avoid in the past. More fundamentally, this broad approach ran the longer-term risk that Asia will increasingly become a cost center for the United States (providing security is expensive), while the region will continue to serve as a growing profit center for China (due to its vast economic engagement). </w:t>
      </w:r>
      <w:proofErr w:type="gramStart"/>
      <w:r w:rsidRPr="00FC016D">
        <w:rPr>
          <w:sz w:val="16"/>
        </w:rPr>
        <w:t>Given America's fiscal plight, that is not a comforting or possibly even a sustainable trajectory.</w:t>
      </w:r>
      <w:proofErr w:type="gramEnd"/>
      <w:r w:rsidRPr="00FC016D">
        <w:rPr>
          <w:sz w:val="16"/>
        </w:rPr>
        <w:t xml:space="preserve"> The </w:t>
      </w:r>
      <w:r w:rsidRPr="00AC1540">
        <w:rPr>
          <w:rStyle w:val="StyleUnderline"/>
          <w:highlight w:val="yellow"/>
        </w:rPr>
        <w:t>Obama</w:t>
      </w:r>
      <w:r>
        <w:t xml:space="preserve"> administration</w:t>
      </w:r>
      <w:r w:rsidRPr="00AC1540">
        <w:rPr>
          <w:rStyle w:val="StyleUnderline"/>
          <w:highlight w:val="yellow"/>
        </w:rPr>
        <w:t>'s</w:t>
      </w:r>
      <w:r>
        <w:t xml:space="preserve"> </w:t>
      </w:r>
      <w:r w:rsidRPr="00AC1540">
        <w:rPr>
          <w:rStyle w:val="StyleUnderline"/>
          <w:highlight w:val="yellow"/>
        </w:rPr>
        <w:t>pivot</w:t>
      </w:r>
      <w:r w:rsidRPr="00AC1540">
        <w:rPr>
          <w:rStyle w:val="StyleUnderline"/>
        </w:rPr>
        <w:t xml:space="preserve"> </w:t>
      </w:r>
      <w:r w:rsidRPr="00FC016D">
        <w:rPr>
          <w:sz w:val="16"/>
        </w:rPr>
        <w:t xml:space="preserve">to Asia prospectively </w:t>
      </w:r>
      <w:r w:rsidRPr="00AC1540">
        <w:rPr>
          <w:rStyle w:val="StyleUnderline"/>
          <w:highlight w:val="yellow"/>
        </w:rPr>
        <w:t>establishes a more balanced economic, diplomatic, and security approach</w:t>
      </w:r>
      <w:r>
        <w:t xml:space="preserve">. </w:t>
      </w:r>
      <w:r w:rsidRPr="00FC016D">
        <w:rPr>
          <w:sz w:val="16"/>
        </w:rPr>
        <w:t xml:space="preserve">The recent U.S.-Korea Free Trade Agreement ratification and efforts to create the </w:t>
      </w:r>
      <w:r w:rsidRPr="00AC1540">
        <w:rPr>
          <w:rStyle w:val="StyleUnderline"/>
          <w:highlight w:val="yellow"/>
        </w:rPr>
        <w:t>TPP are very important steps in this direction</w:t>
      </w:r>
      <w:r>
        <w:t xml:space="preserve">. </w:t>
      </w:r>
      <w:r w:rsidRPr="00AC1540">
        <w:rPr>
          <w:rStyle w:val="StyleUnderline"/>
          <w:highlight w:val="yellow"/>
        </w:rPr>
        <w:t>But this</w:t>
      </w:r>
      <w:r>
        <w:t xml:space="preserve"> new integrated Asia </w:t>
      </w:r>
      <w:r w:rsidRPr="00AC1540">
        <w:rPr>
          <w:rStyle w:val="StyleUnderline"/>
          <w:highlight w:val="yellow"/>
        </w:rPr>
        <w:t xml:space="preserve">strategy risks overreach by creating </w:t>
      </w:r>
      <w:r w:rsidRPr="00AC1540">
        <w:rPr>
          <w:rStyle w:val="StyleUnderline"/>
          <w:highlight w:val="yellow"/>
        </w:rPr>
        <w:lastRenderedPageBreak/>
        <w:t>expectations that Washington will not be able to meet, feeding suspicions in China that may lead to a far more irascible U.S.-China relationship</w:t>
      </w:r>
      <w:r w:rsidRPr="00AC1540">
        <w:rPr>
          <w:sz w:val="16"/>
        </w:rPr>
        <w:t>, and assuming goals among other Asian countries that miss their more complex perceptions of American prospects and strategies in the region</w:t>
      </w:r>
      <w:r>
        <w:t xml:space="preserve">. </w:t>
      </w:r>
      <w:r w:rsidRPr="00AC1540">
        <w:rPr>
          <w:rStyle w:val="StyleUnderline"/>
          <w:highlight w:val="yellow"/>
        </w:rPr>
        <w:t>It is</w:t>
      </w:r>
      <w:r>
        <w:t xml:space="preserve"> </w:t>
      </w:r>
      <w:r w:rsidRPr="00AC1540">
        <w:rPr>
          <w:sz w:val="16"/>
        </w:rPr>
        <w:t xml:space="preserve">therefore very </w:t>
      </w:r>
      <w:r w:rsidRPr="00AC1540">
        <w:rPr>
          <w:rStyle w:val="StyleUnderline"/>
          <w:highlight w:val="yellow"/>
        </w:rPr>
        <w:t>important for American officials to keep tight control of their rhetoric</w:t>
      </w:r>
      <w:r>
        <w:t xml:space="preserve"> so as </w:t>
      </w:r>
      <w:r w:rsidRPr="00AC1540">
        <w:rPr>
          <w:rStyle w:val="StyleUnderline"/>
          <w:highlight w:val="yellow"/>
        </w:rPr>
        <w:t>to avoid unnecessary distrust and tension</w:t>
      </w:r>
      <w:r w:rsidRPr="00AC1540">
        <w:rPr>
          <w:rStyle w:val="StyleUnderline"/>
        </w:rPr>
        <w:t xml:space="preserve"> </w:t>
      </w:r>
      <w:r w:rsidRPr="00AC1540">
        <w:rPr>
          <w:sz w:val="16"/>
        </w:rPr>
        <w:t xml:space="preserve">as they flesh out details of U.S. strategy. During the critical period coming up with North Korea, for example, </w:t>
      </w:r>
      <w:r w:rsidRPr="00AC1540">
        <w:rPr>
          <w:highlight w:val="yellow"/>
        </w:rPr>
        <w:t>U</w:t>
      </w:r>
      <w:r w:rsidRPr="00AC1540">
        <w:rPr>
          <w:rStyle w:val="StyleUnderline"/>
          <w:highlight w:val="yellow"/>
        </w:rPr>
        <w:t>.S.-China communication and cooperation can prove extremely important</w:t>
      </w:r>
      <w:r>
        <w:t xml:space="preserve">. </w:t>
      </w:r>
      <w:r w:rsidRPr="00AC1540">
        <w:rPr>
          <w:rStyle w:val="StyleUnderline"/>
          <w:highlight w:val="yellow"/>
        </w:rPr>
        <w:t>To the extent that American rhetoric feeds strategic distrust in Beijing,</w:t>
      </w:r>
      <w:r>
        <w:t xml:space="preserve"> such </w:t>
      </w:r>
      <w:r w:rsidRPr="00AC1540">
        <w:rPr>
          <w:rStyle w:val="StyleUnderline"/>
          <w:highlight w:val="yellow"/>
        </w:rPr>
        <w:t>coop</w:t>
      </w:r>
      <w:r>
        <w:t xml:space="preserve">eration </w:t>
      </w:r>
      <w:r w:rsidRPr="00AC1540">
        <w:rPr>
          <w:sz w:val="16"/>
        </w:rPr>
        <w:t xml:space="preserve">on the issue of North Korea, which China regards as a major security concern, </w:t>
      </w:r>
      <w:r w:rsidRPr="00AC1540">
        <w:rPr>
          <w:rStyle w:val="StyleUnderline"/>
          <w:highlight w:val="yellow"/>
        </w:rPr>
        <w:t xml:space="preserve">will be far more difficult </w:t>
      </w:r>
      <w:r w:rsidRPr="00AC1540">
        <w:rPr>
          <w:sz w:val="16"/>
        </w:rPr>
        <w:t>to achieve.</w:t>
      </w:r>
    </w:p>
    <w:p w:rsidR="007D0461" w:rsidRDefault="007D0461" w:rsidP="007D0461">
      <w:pPr>
        <w:pStyle w:val="Heading3"/>
      </w:pPr>
      <w:r>
        <w:lastRenderedPageBreak/>
        <w:t>A2: Too Late</w:t>
      </w:r>
    </w:p>
    <w:p w:rsidR="007D0461" w:rsidRDefault="007D0461" w:rsidP="007D0461">
      <w:pPr>
        <w:pStyle w:val="Heading4"/>
      </w:pPr>
      <w:r>
        <w:t>It’s not too late to engage China on the rebalance to reverse perceptions of containment; the alternative is all-out war</w:t>
      </w:r>
    </w:p>
    <w:p w:rsidR="007D0461" w:rsidRPr="00437746" w:rsidRDefault="007D0461" w:rsidP="007D0461">
      <w:pPr>
        <w:rPr>
          <w:rStyle w:val="Style13ptBold"/>
          <w:b w:val="0"/>
        </w:rPr>
      </w:pPr>
      <w:r>
        <w:rPr>
          <w:rStyle w:val="Style13ptBold"/>
        </w:rPr>
        <w:t>Lai 15</w:t>
      </w:r>
      <w:r>
        <w:rPr>
          <w:rStyle w:val="Style13ptBold"/>
          <w:b w:val="0"/>
        </w:rPr>
        <w:t xml:space="preserve"> </w:t>
      </w:r>
      <w:r w:rsidRPr="00437746">
        <w:rPr>
          <w:rStyle w:val="Style13ptBold"/>
          <w:b w:val="0"/>
          <w:sz w:val="16"/>
        </w:rPr>
        <w:t xml:space="preserve">(David, Ph.D., Research Professor at the Strategic Studies Institute of the US Army War College, “China’s Strategic Moves and Counter-Moves”, </w:t>
      </w:r>
      <w:hyperlink r:id="rId9" w:history="1">
        <w:r w:rsidRPr="00D406D8">
          <w:rPr>
            <w:rStyle w:val="Hyperlink"/>
            <w:sz w:val="16"/>
          </w:rPr>
          <w:t>http://www.strategicstudiesinstitute.army.mil/pubs/Parameters/Issues/Winter_2014-15/5_LaiDavid_</w:t>
        </w:r>
      </w:hyperlink>
      <w:r>
        <w:rPr>
          <w:rStyle w:val="Style13ptBold"/>
          <w:b w:val="0"/>
          <w:sz w:val="16"/>
        </w:rPr>
        <w:t xml:space="preserve"> </w:t>
      </w:r>
      <w:r w:rsidRPr="00437746">
        <w:rPr>
          <w:rStyle w:val="Style13ptBold"/>
          <w:b w:val="0"/>
          <w:sz w:val="16"/>
        </w:rPr>
        <w:t>ChinasStrategicMovesCounter-Moves.pdf)</w:t>
      </w:r>
    </w:p>
    <w:p w:rsidR="007D0461" w:rsidRPr="00437746" w:rsidRDefault="007D0461" w:rsidP="007D0461">
      <w:r w:rsidRPr="0095063C">
        <w:rPr>
          <w:sz w:val="16"/>
        </w:rPr>
        <w:t xml:space="preserve">China has long held that since it has shown signs of rising, the United States has sought to contain China. Many of the </w:t>
      </w:r>
      <w:r w:rsidRPr="0095063C">
        <w:rPr>
          <w:rStyle w:val="StyleUnderline"/>
          <w:highlight w:val="yellow"/>
        </w:rPr>
        <w:t>US moves around China, especially the</w:t>
      </w:r>
      <w:r>
        <w:t xml:space="preserve"> </w:t>
      </w:r>
      <w:r w:rsidRPr="0095063C">
        <w:rPr>
          <w:sz w:val="16"/>
        </w:rPr>
        <w:t xml:space="preserve">strategic </w:t>
      </w:r>
      <w:r w:rsidRPr="0095063C">
        <w:rPr>
          <w:rStyle w:val="StyleUnderline"/>
          <w:highlight w:val="yellow"/>
        </w:rPr>
        <w:t>rebalance, have been perceived by</w:t>
      </w:r>
      <w:r>
        <w:t xml:space="preserve"> </w:t>
      </w:r>
      <w:r w:rsidRPr="0095063C">
        <w:rPr>
          <w:sz w:val="16"/>
        </w:rPr>
        <w:t xml:space="preserve">the Chinese as attempts </w:t>
      </w:r>
      <w:r w:rsidRPr="0095063C">
        <w:rPr>
          <w:rStyle w:val="StyleUnderline"/>
          <w:highlight w:val="yellow"/>
        </w:rPr>
        <w:t>to encircle China</w:t>
      </w:r>
      <w:r>
        <w:t xml:space="preserve"> </w:t>
      </w:r>
      <w:r w:rsidRPr="0095063C">
        <w:rPr>
          <w:sz w:val="16"/>
        </w:rPr>
        <w:t>(by the way, encirclement is a signature feature of Go). Since that is the case, the United States might as well play Go for real and make some well-intended Go moves on China. Moreover, US national leaders have arguably learned much from Sun Tzu’s Art of War and should be able to apply Sun Tzu’s tactics to deal with his Chinese descendants. The US strategic rebalance is likely to continue regardless which party is in charge in Washington. To do it right in what may be called the “US Strategic Rebalance 2.0,”</w:t>
      </w:r>
      <w:r>
        <w:t xml:space="preserve"> </w:t>
      </w:r>
      <w:r w:rsidRPr="0095063C">
        <w:rPr>
          <w:rStyle w:val="StyleUnderline"/>
          <w:highlight w:val="yellow"/>
        </w:rPr>
        <w:t>the U</w:t>
      </w:r>
      <w:r>
        <w:t xml:space="preserve">nited </w:t>
      </w:r>
      <w:r w:rsidRPr="0095063C">
        <w:rPr>
          <w:rStyle w:val="StyleUnderline"/>
          <w:highlight w:val="yellow"/>
        </w:rPr>
        <w:t>S</w:t>
      </w:r>
      <w:r>
        <w:t xml:space="preserve">tates </w:t>
      </w:r>
      <w:r w:rsidRPr="0095063C">
        <w:rPr>
          <w:rStyle w:val="StyleUnderline"/>
          <w:highlight w:val="yellow"/>
        </w:rPr>
        <w:t>should set the</w:t>
      </w:r>
      <w:r>
        <w:t xml:space="preserve"> strategic </w:t>
      </w:r>
      <w:r w:rsidRPr="0095063C">
        <w:rPr>
          <w:rStyle w:val="StyleUnderline"/>
          <w:highlight w:val="yellow"/>
        </w:rPr>
        <w:t>rebalance priority straight—engaging the</w:t>
      </w:r>
      <w:r>
        <w:t xml:space="preserve"> emerging </w:t>
      </w:r>
      <w:r w:rsidRPr="0095063C">
        <w:rPr>
          <w:rStyle w:val="StyleUnderline"/>
          <w:highlight w:val="yellow"/>
        </w:rPr>
        <w:t>great powers, especially China</w:t>
      </w:r>
      <w:r>
        <w:t xml:space="preserve"> </w:t>
      </w:r>
      <w:r w:rsidRPr="0095063C">
        <w:rPr>
          <w:sz w:val="16"/>
        </w:rPr>
        <w:t xml:space="preserve">(not “including China”), should be at the top of the agenda.39 In addition, </w:t>
      </w:r>
      <w:r w:rsidRPr="0095063C">
        <w:rPr>
          <w:rStyle w:val="StyleUnderline"/>
          <w:highlight w:val="yellow"/>
        </w:rPr>
        <w:t>the U</w:t>
      </w:r>
      <w:r>
        <w:t xml:space="preserve">nited </w:t>
      </w:r>
      <w:r w:rsidRPr="0095063C">
        <w:rPr>
          <w:rStyle w:val="StyleUnderline"/>
          <w:highlight w:val="yellow"/>
        </w:rPr>
        <w:t>S</w:t>
      </w:r>
      <w:r>
        <w:t xml:space="preserve">tates </w:t>
      </w:r>
      <w:r w:rsidRPr="0095063C">
        <w:rPr>
          <w:rStyle w:val="StyleUnderline"/>
          <w:highlight w:val="yellow"/>
        </w:rPr>
        <w:t>should follow the</w:t>
      </w:r>
      <w:r>
        <w:t xml:space="preserve"> Go </w:t>
      </w:r>
      <w:r w:rsidRPr="0095063C">
        <w:rPr>
          <w:rStyle w:val="StyleUnderline"/>
          <w:highlight w:val="yellow"/>
        </w:rPr>
        <w:t>strategy</w:t>
      </w:r>
      <w:r>
        <w:t xml:space="preserve"> </w:t>
      </w:r>
      <w:r w:rsidRPr="0095063C">
        <w:rPr>
          <w:sz w:val="16"/>
        </w:rPr>
        <w:t>to put stones inside China as new efforts</w:t>
      </w:r>
      <w:r>
        <w:t xml:space="preserve"> </w:t>
      </w:r>
      <w:r w:rsidRPr="0095063C">
        <w:rPr>
          <w:rStyle w:val="StyleUnderline"/>
          <w:highlight w:val="yellow"/>
        </w:rPr>
        <w:t>to engage China</w:t>
      </w:r>
      <w:r>
        <w:t xml:space="preserve">. </w:t>
      </w:r>
      <w:r w:rsidRPr="0095063C">
        <w:rPr>
          <w:sz w:val="16"/>
        </w:rPr>
        <w:t>These future moves will take Black’s moves 11 and 13 in Figure 1 as stepping stones. In Go terms,</w:t>
      </w:r>
      <w:r>
        <w:t xml:space="preserve"> </w:t>
      </w:r>
      <w:r w:rsidRPr="0095063C">
        <w:rPr>
          <w:rStyle w:val="StyleUnderline"/>
          <w:highlight w:val="yellow"/>
        </w:rPr>
        <w:t>those</w:t>
      </w:r>
      <w:r>
        <w:t xml:space="preserve"> future (United States) </w:t>
      </w:r>
      <w:r w:rsidRPr="0095063C">
        <w:rPr>
          <w:rStyle w:val="StyleUnderline"/>
          <w:highlight w:val="yellow"/>
        </w:rPr>
        <w:t>moves will reduce the size of</w:t>
      </w:r>
      <w:r>
        <w:t xml:space="preserve"> White's (</w:t>
      </w:r>
      <w:r w:rsidRPr="0095063C">
        <w:rPr>
          <w:rStyle w:val="StyleUnderline"/>
          <w:highlight w:val="yellow"/>
        </w:rPr>
        <w:t>China’s) posturing</w:t>
      </w:r>
      <w:r>
        <w:t xml:space="preserve">. </w:t>
      </w:r>
      <w:r w:rsidRPr="0095063C">
        <w:rPr>
          <w:sz w:val="16"/>
        </w:rPr>
        <w:t xml:space="preserve">In geostrategic terms, those moves will be enhanced by US efforts to shape China’s rise. </w:t>
      </w:r>
      <w:r w:rsidRPr="0095063C">
        <w:rPr>
          <w:rStyle w:val="StyleUnderline"/>
          <w:highlight w:val="yellow"/>
        </w:rPr>
        <w:t>At this time, China is still open to US engagement and persuasion</w:t>
      </w:r>
      <w:r>
        <w:t xml:space="preserve">. </w:t>
      </w:r>
      <w:r w:rsidRPr="0095063C">
        <w:rPr>
          <w:rStyle w:val="StyleUnderline"/>
          <w:highlight w:val="yellow"/>
        </w:rPr>
        <w:t>Washington should seize the opportunity to engage Beijing before that window of opportunity slips away</w:t>
      </w:r>
      <w:r>
        <w:t xml:space="preserve">. </w:t>
      </w:r>
      <w:proofErr w:type="gramStart"/>
      <w:r w:rsidRPr="0095063C">
        <w:rPr>
          <w:rStyle w:val="StyleUnderline"/>
          <w:highlight w:val="yellow"/>
        </w:rPr>
        <w:t>Whether China and the United States play chess or Go in the Asia-Pacific is not a trivial matter</w:t>
      </w:r>
      <w:r>
        <w:t>.</w:t>
      </w:r>
      <w:proofErr w:type="gramEnd"/>
      <w:r>
        <w:t xml:space="preserve"> </w:t>
      </w:r>
      <w:r w:rsidRPr="0095063C">
        <w:rPr>
          <w:sz w:val="16"/>
        </w:rPr>
        <w:t>Chess is a force-on-force game that relies heavily on maneuver of pieces with different values and capabilities. Moreover, chess is a zero-sum game in that there is usually only one winner (as shown in Figure 3), though it sometimes ends in a draw. The implication of this aspect is very problematic in the context of US-China relations.</w:t>
      </w:r>
      <w:r>
        <w:t xml:space="preserve"> </w:t>
      </w:r>
      <w:r w:rsidRPr="0095063C">
        <w:rPr>
          <w:rStyle w:val="StyleUnderline"/>
          <w:highlight w:val="yellow"/>
        </w:rPr>
        <w:t>If guided by the mindset of chess, China and the U</w:t>
      </w:r>
      <w:r>
        <w:t xml:space="preserve">nited </w:t>
      </w:r>
      <w:r w:rsidRPr="0095063C">
        <w:rPr>
          <w:rStyle w:val="StyleUnderline"/>
          <w:highlight w:val="yellow"/>
        </w:rPr>
        <w:t>S</w:t>
      </w:r>
      <w:r>
        <w:t xml:space="preserve">tates </w:t>
      </w:r>
      <w:r w:rsidRPr="0095063C">
        <w:rPr>
          <w:rStyle w:val="StyleUnderline"/>
          <w:highlight w:val="yellow"/>
        </w:rPr>
        <w:t>would seek a clear victory over the other. The price would be unattainable and unbearable</w:t>
      </w:r>
      <w:r>
        <w:t>.</w:t>
      </w:r>
    </w:p>
    <w:p w:rsidR="007D0461" w:rsidRDefault="007D0461" w:rsidP="007D0461">
      <w:pPr>
        <w:pStyle w:val="Heading1"/>
      </w:pPr>
      <w:r>
        <w:lastRenderedPageBreak/>
        <w:t xml:space="preserve">Trade </w:t>
      </w:r>
      <w:proofErr w:type="spellStart"/>
      <w:r>
        <w:t>Adv</w:t>
      </w:r>
      <w:proofErr w:type="spellEnd"/>
    </w:p>
    <w:p w:rsidR="007D0461" w:rsidRDefault="007D0461" w:rsidP="007D0461">
      <w:pPr>
        <w:pStyle w:val="Heading3"/>
      </w:pPr>
      <w:r>
        <w:lastRenderedPageBreak/>
        <w:t>Exclusion = Chinese Regionalism</w:t>
      </w:r>
    </w:p>
    <w:p w:rsidR="007D0461" w:rsidRDefault="007D0461" w:rsidP="007D0461">
      <w:pPr>
        <w:pStyle w:val="Heading4"/>
      </w:pPr>
      <w:r>
        <w:t>TPP exclusion spurs Chinese FTA development in Asia</w:t>
      </w:r>
    </w:p>
    <w:p w:rsidR="007D0461" w:rsidRPr="00636E21" w:rsidRDefault="007D0461" w:rsidP="007D0461">
      <w:pPr>
        <w:rPr>
          <w:rStyle w:val="Style13ptBold"/>
          <w:b w:val="0"/>
          <w:sz w:val="18"/>
        </w:rPr>
      </w:pPr>
      <w:r>
        <w:rPr>
          <w:rStyle w:val="Style13ptBold"/>
        </w:rPr>
        <w:t>Yuan 12</w:t>
      </w:r>
      <w:r>
        <w:rPr>
          <w:rStyle w:val="Style13ptBold"/>
          <w:b w:val="0"/>
        </w:rPr>
        <w:t xml:space="preserve"> </w:t>
      </w:r>
      <w:r w:rsidRPr="00636E21">
        <w:rPr>
          <w:rStyle w:val="Style13ptBold"/>
          <w:b w:val="0"/>
          <w:sz w:val="18"/>
        </w:rPr>
        <w:t xml:space="preserve">(Wen </w:t>
      </w:r>
      <w:proofErr w:type="spellStart"/>
      <w:r w:rsidRPr="00636E21">
        <w:rPr>
          <w:rStyle w:val="Style13ptBold"/>
          <w:b w:val="0"/>
          <w:sz w:val="18"/>
        </w:rPr>
        <w:t>Jin</w:t>
      </w:r>
      <w:proofErr w:type="spellEnd"/>
      <w:r w:rsidRPr="00636E21">
        <w:rPr>
          <w:rStyle w:val="Style13ptBold"/>
          <w:b w:val="0"/>
          <w:sz w:val="18"/>
        </w:rPr>
        <w:t>,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rsidR="007D0461" w:rsidRPr="003F69E9" w:rsidRDefault="007D0461" w:rsidP="007D0461">
      <w:pPr>
        <w:rPr>
          <w:sz w:val="16"/>
        </w:rPr>
      </w:pPr>
      <w:proofErr w:type="spellStart"/>
      <w:r w:rsidRPr="003F69E9">
        <w:rPr>
          <w:sz w:val="16"/>
        </w:rPr>
        <w:t>Jianmin</w:t>
      </w:r>
      <w:proofErr w:type="spellEnd"/>
      <w:r w:rsidRPr="003F69E9">
        <w:rPr>
          <w:sz w:val="16"/>
        </w:rPr>
        <w:t xml:space="preserve"> </w:t>
      </w:r>
      <w:proofErr w:type="spellStart"/>
      <w:r w:rsidRPr="003F69E9">
        <w:rPr>
          <w:sz w:val="16"/>
        </w:rPr>
        <w:t>Jin</w:t>
      </w:r>
      <w:proofErr w:type="spellEnd"/>
      <w:r w:rsidRPr="003F69E9">
        <w:rPr>
          <w:sz w:val="16"/>
        </w:rPr>
        <w:t>, a Senior Fellow at the Fujitsu Research Institute, a think tank in Japan, groups China’s current and potential FTA partners into four different categories: 1) greater China economic region (four cross-strait regions: mainland China, Hong Kong, Taiwan, Macau); 2) surrounding regions (ASEAN, Pakistan); 3) resource-rich regions (GCC, Australia); and 4) developed countries (Switzerland, etc.).25 Keeping this in mind, it is obvious that</w:t>
      </w:r>
      <w:r>
        <w:t xml:space="preserve"> </w:t>
      </w:r>
      <w:r w:rsidRPr="003F69E9">
        <w:rPr>
          <w:rStyle w:val="StyleUnderline"/>
          <w:highlight w:val="yellow"/>
        </w:rPr>
        <w:t>the Chinese government is not driven primarily by economic concerns when pushing its FTA agenda</w:t>
      </w:r>
      <w:r>
        <w:t xml:space="preserve">. Instead, </w:t>
      </w:r>
      <w:r w:rsidRPr="003F69E9">
        <w:rPr>
          <w:rStyle w:val="StyleUnderline"/>
          <w:highlight w:val="yellow"/>
        </w:rPr>
        <w:t>political factors play an important role</w:t>
      </w:r>
      <w:r>
        <w:t xml:space="preserve"> </w:t>
      </w:r>
      <w:r w:rsidRPr="003F69E9">
        <w:rPr>
          <w:sz w:val="16"/>
        </w:rPr>
        <w:t xml:space="preserve">in framing China’s FTA strategy. According to Song </w:t>
      </w:r>
      <w:proofErr w:type="spellStart"/>
      <w:r w:rsidRPr="003F69E9">
        <w:rPr>
          <w:sz w:val="16"/>
        </w:rPr>
        <w:t>Guoyou</w:t>
      </w:r>
      <w:proofErr w:type="spellEnd"/>
      <w:r w:rsidRPr="003F69E9">
        <w:rPr>
          <w:sz w:val="16"/>
        </w:rPr>
        <w:t xml:space="preserve">, apart from an economic rationale to secure China’s future supplies of much-needed natural resources, improving its international environment, especially the surrounding environment, is one of the most important reasons that China pushes its FTA agenda.26 Though the Chinese Government has persistently portrayed itself as “rising peacefully”, not all of its neighbors have been charmed. </w:t>
      </w:r>
      <w:r w:rsidRPr="003F69E9">
        <w:rPr>
          <w:rStyle w:val="StyleUnderline"/>
          <w:highlight w:val="yellow"/>
        </w:rPr>
        <w:t>Beijing’s rise</w:t>
      </w:r>
      <w:r>
        <w:t xml:space="preserve"> </w:t>
      </w:r>
      <w:r w:rsidRPr="003F69E9">
        <w:rPr>
          <w:sz w:val="16"/>
        </w:rPr>
        <w:t xml:space="preserve">as a regional and global power </w:t>
      </w:r>
      <w:r w:rsidRPr="003F69E9">
        <w:rPr>
          <w:rStyle w:val="StyleUnderline"/>
          <w:highlight w:val="yellow"/>
        </w:rPr>
        <w:t>has aroused both economic and strategic fears to varying degrees among its</w:t>
      </w:r>
      <w:r>
        <w:t xml:space="preserve"> ASEAN </w:t>
      </w:r>
      <w:r w:rsidRPr="003F69E9">
        <w:rPr>
          <w:rStyle w:val="StyleUnderline"/>
          <w:highlight w:val="yellow"/>
        </w:rPr>
        <w:t>neighbors.</w:t>
      </w:r>
      <w:r>
        <w:t xml:space="preserve"> </w:t>
      </w:r>
      <w:r w:rsidRPr="003F69E9">
        <w:rPr>
          <w:sz w:val="16"/>
        </w:rPr>
        <w:t>27 Beneath the surface lies a deep-rooted strategic mistrust between China and its neighbors left over from history. 28 Therefore, the Chinese government has long been trying to diminish the strategic mistrust and build close ties with its neighbors politically by offering them economic benefits through FTAs. For instance, China’s FTA with Taiwan (the Economic Cooperation and Framework Agreement) serves as an effective tool to enhance the formation of a “one China” political identity and suppress separate independence movements like “Taiwan Independence”.29 Similarly</w:t>
      </w:r>
      <w:r>
        <w:t xml:space="preserve">, </w:t>
      </w:r>
      <w:r w:rsidRPr="003F69E9">
        <w:rPr>
          <w:rStyle w:val="StyleUnderline"/>
          <w:highlight w:val="yellow"/>
        </w:rPr>
        <w:t>the incentive for China to sign FTAs with ASEAN nations</w:t>
      </w:r>
      <w:r w:rsidRPr="003F69E9">
        <w:rPr>
          <w:rStyle w:val="StyleUnderline"/>
        </w:rPr>
        <w:t xml:space="preserve"> </w:t>
      </w:r>
      <w:r>
        <w:t xml:space="preserve">and Pakistan </w:t>
      </w:r>
      <w:r w:rsidRPr="003F69E9">
        <w:rPr>
          <w:rStyle w:val="StyleUnderline"/>
          <w:highlight w:val="yellow"/>
        </w:rPr>
        <w:t>is mainly to reduce</w:t>
      </w:r>
      <w:r>
        <w:t xml:space="preserve"> the </w:t>
      </w:r>
      <w:r w:rsidRPr="003F69E9">
        <w:rPr>
          <w:rStyle w:val="StyleUnderline"/>
          <w:highlight w:val="yellow"/>
        </w:rPr>
        <w:t>strategic mistrust</w:t>
      </w:r>
      <w:r>
        <w:t xml:space="preserve"> </w:t>
      </w:r>
      <w:r w:rsidRPr="003F69E9">
        <w:rPr>
          <w:sz w:val="16"/>
        </w:rPr>
        <w:t xml:space="preserve">between China and its neighbors. </w:t>
      </w:r>
      <w:r w:rsidRPr="003F69E9">
        <w:rPr>
          <w:rStyle w:val="StyleUnderline"/>
          <w:highlight w:val="yellow"/>
        </w:rPr>
        <w:t>With the Beijing leadership viewing</w:t>
      </w:r>
      <w:r>
        <w:t xml:space="preserve"> the </w:t>
      </w:r>
      <w:r w:rsidRPr="003F69E9">
        <w:rPr>
          <w:rStyle w:val="StyleUnderline"/>
          <w:highlight w:val="yellow"/>
        </w:rPr>
        <w:t>TPP</w:t>
      </w:r>
      <w:r>
        <w:t xml:space="preserve"> agenda </w:t>
      </w:r>
      <w:r w:rsidRPr="003F69E9">
        <w:rPr>
          <w:rStyle w:val="StyleUnderline"/>
          <w:highlight w:val="yellow"/>
        </w:rPr>
        <w:t>as</w:t>
      </w:r>
      <w:r>
        <w:t xml:space="preserve"> a </w:t>
      </w:r>
      <w:r w:rsidRPr="003F69E9">
        <w:rPr>
          <w:rStyle w:val="StyleUnderline"/>
          <w:highlight w:val="yellow"/>
        </w:rPr>
        <w:t>U.S. encroachment</w:t>
      </w:r>
      <w:r>
        <w:t xml:space="preserve"> </w:t>
      </w:r>
      <w:r w:rsidRPr="003F69E9">
        <w:rPr>
          <w:sz w:val="16"/>
        </w:rPr>
        <w:t>into China’s backyard,</w:t>
      </w:r>
      <w:r>
        <w:t xml:space="preserve"> </w:t>
      </w:r>
      <w:r w:rsidRPr="003F69E9">
        <w:rPr>
          <w:rStyle w:val="StyleUnderline"/>
          <w:highlight w:val="yellow"/>
        </w:rPr>
        <w:t>the Chinese government has decided to increase</w:t>
      </w:r>
      <w:r>
        <w:t xml:space="preserve"> </w:t>
      </w:r>
      <w:r w:rsidRPr="003F69E9">
        <w:rPr>
          <w:sz w:val="16"/>
        </w:rPr>
        <w:t xml:space="preserve">its pace on </w:t>
      </w:r>
      <w:r w:rsidRPr="003F69E9">
        <w:rPr>
          <w:rStyle w:val="StyleUnderline"/>
          <w:highlight w:val="yellow"/>
        </w:rPr>
        <w:t>pushing its</w:t>
      </w:r>
      <w:r>
        <w:t xml:space="preserve"> own </w:t>
      </w:r>
      <w:r w:rsidRPr="003F69E9">
        <w:rPr>
          <w:rStyle w:val="StyleUnderline"/>
          <w:highlight w:val="yellow"/>
        </w:rPr>
        <w:t>FTA agenda</w:t>
      </w:r>
      <w:r>
        <w:t xml:space="preserve"> </w:t>
      </w:r>
      <w:r w:rsidRPr="003F69E9">
        <w:rPr>
          <w:sz w:val="16"/>
        </w:rPr>
        <w:t xml:space="preserve">to demonstrate to its neighboring countries that it will continue to be their reliable bilateral economic partner. </w:t>
      </w:r>
    </w:p>
    <w:p w:rsidR="007D0461" w:rsidRDefault="007D0461" w:rsidP="007D0461">
      <w:pPr>
        <w:pStyle w:val="Heading4"/>
      </w:pPr>
      <w:r>
        <w:t>China worries about the manufacturing impact of TPP &amp; pursues regionalization strategies to counter US influence</w:t>
      </w:r>
    </w:p>
    <w:p w:rsidR="007D0461" w:rsidRPr="00EB2642" w:rsidRDefault="007D0461" w:rsidP="007D0461">
      <w:pPr>
        <w:rPr>
          <w:rStyle w:val="Style13ptBold"/>
          <w:b w:val="0"/>
        </w:rPr>
      </w:pPr>
      <w:proofErr w:type="spellStart"/>
      <w:r>
        <w:rPr>
          <w:rStyle w:val="Style13ptBold"/>
        </w:rPr>
        <w:t>Jee</w:t>
      </w:r>
      <w:proofErr w:type="spellEnd"/>
      <w:r>
        <w:rPr>
          <w:rStyle w:val="Style13ptBold"/>
        </w:rPr>
        <w:t xml:space="preserve"> 15</w:t>
      </w:r>
      <w:r>
        <w:rPr>
          <w:rStyle w:val="Style13ptBold"/>
          <w:b w:val="0"/>
        </w:rPr>
        <w:t xml:space="preserve"> </w:t>
      </w:r>
      <w:r w:rsidRPr="00EB2642">
        <w:rPr>
          <w:rStyle w:val="Style13ptBold"/>
          <w:b w:val="0"/>
          <w:sz w:val="20"/>
        </w:rPr>
        <w:t>(Man-</w:t>
      </w:r>
      <w:proofErr w:type="spellStart"/>
      <w:r w:rsidRPr="00EB2642">
        <w:rPr>
          <w:rStyle w:val="Style13ptBold"/>
          <w:b w:val="0"/>
          <w:sz w:val="20"/>
        </w:rPr>
        <w:t>soo</w:t>
      </w:r>
      <w:proofErr w:type="spellEnd"/>
      <w:r w:rsidRPr="00EB2642">
        <w:rPr>
          <w:rStyle w:val="Style13ptBold"/>
          <w:b w:val="0"/>
          <w:sz w:val="20"/>
        </w:rPr>
        <w:t>, a research fellow of the Korea Institute of Finance, “'TPP will spur erosion of China’s manufacturing edge’”, http://www.koreaherald.com/view.php?ud=20151224001190)</w:t>
      </w:r>
    </w:p>
    <w:p w:rsidR="007D0461" w:rsidRPr="003228F7" w:rsidRDefault="007D0461" w:rsidP="007D0461">
      <w:pPr>
        <w:rPr>
          <w:rStyle w:val="StyleUnderline"/>
        </w:rPr>
      </w:pPr>
      <w:r w:rsidRPr="003228F7">
        <w:rPr>
          <w:sz w:val="16"/>
        </w:rPr>
        <w:t>In the past when China pursued growth based on exports, it purchased raw materials or components from countries in East Asia and used its cheap labor to produce finished products. China then sold them to advanced nations. But its per capita income has risen to $8,000. Particularly, the income in China’s eastern coastal regions -- its manufacturing hub -- is much higher than the average as the regions have become more affluent than their counterparts. Thus</w:t>
      </w:r>
      <w:r>
        <w:t xml:space="preserve">, </w:t>
      </w:r>
      <w:r w:rsidRPr="003228F7">
        <w:rPr>
          <w:rStyle w:val="StyleUnderline"/>
          <w:highlight w:val="yellow"/>
        </w:rPr>
        <w:t>China’s advantage in</w:t>
      </w:r>
      <w:r>
        <w:t xml:space="preserve"> the </w:t>
      </w:r>
      <w:r w:rsidRPr="003228F7">
        <w:rPr>
          <w:rStyle w:val="StyleUnderline"/>
          <w:highlight w:val="yellow"/>
        </w:rPr>
        <w:t>labor-intensive industries has been weakening</w:t>
      </w:r>
      <w:r>
        <w:t xml:space="preserve">. </w:t>
      </w:r>
      <w:r w:rsidRPr="003228F7">
        <w:rPr>
          <w:rStyle w:val="StyleUnderline"/>
          <w:highlight w:val="yellow"/>
        </w:rPr>
        <w:t>This</w:t>
      </w:r>
      <w:r>
        <w:t xml:space="preserve"> trend </w:t>
      </w:r>
      <w:r w:rsidRPr="003228F7">
        <w:rPr>
          <w:rStyle w:val="StyleUnderline"/>
          <w:highlight w:val="yellow"/>
        </w:rPr>
        <w:t>is in sync with</w:t>
      </w:r>
      <w:r>
        <w:t xml:space="preserve"> the </w:t>
      </w:r>
      <w:r w:rsidRPr="003228F7">
        <w:rPr>
          <w:rStyle w:val="StyleUnderline"/>
          <w:highlight w:val="yellow"/>
        </w:rPr>
        <w:t>TPP</w:t>
      </w:r>
      <w:r>
        <w:t xml:space="preserve">. </w:t>
      </w:r>
      <w:r w:rsidRPr="003228F7">
        <w:rPr>
          <w:sz w:val="16"/>
        </w:rPr>
        <w:t xml:space="preserve">Countries like Malaysia and Vietnam that joined the TPP could emerge as the center of manufacturing. Within the TPP framework, there are manufacturing hubs like these countries, and there are also countries like Japan that can invest in these hubs and provide components. Also in the TPP, there is a huge U.S. market. This said, the </w:t>
      </w:r>
      <w:r w:rsidRPr="003228F7">
        <w:rPr>
          <w:rStyle w:val="StyleUnderline"/>
          <w:highlight w:val="yellow"/>
        </w:rPr>
        <w:t>TPP</w:t>
      </w:r>
      <w:r>
        <w:t xml:space="preserve"> platform </w:t>
      </w:r>
      <w:r w:rsidRPr="003228F7">
        <w:rPr>
          <w:rStyle w:val="StyleUnderline"/>
          <w:highlight w:val="yellow"/>
        </w:rPr>
        <w:t>offers good conditions for countries</w:t>
      </w:r>
      <w:r>
        <w:t xml:space="preserve"> like Malaysia </w:t>
      </w:r>
      <w:r w:rsidRPr="003228F7">
        <w:rPr>
          <w:rStyle w:val="StyleUnderline"/>
          <w:highlight w:val="yellow"/>
        </w:rPr>
        <w:t>to emerge as a new manufacturing center</w:t>
      </w:r>
      <w:r>
        <w:t xml:space="preserve">. To sum up, </w:t>
      </w:r>
      <w:r w:rsidRPr="003228F7">
        <w:rPr>
          <w:rStyle w:val="StyleUnderline"/>
          <w:highlight w:val="yellow"/>
        </w:rPr>
        <w:t xml:space="preserve">the TPP would accelerate the movement of </w:t>
      </w:r>
      <w:r w:rsidRPr="003228F7">
        <w:t xml:space="preserve">the </w:t>
      </w:r>
      <w:r w:rsidRPr="003228F7">
        <w:rPr>
          <w:rStyle w:val="StyleUnderline"/>
          <w:highlight w:val="yellow"/>
        </w:rPr>
        <w:t xml:space="preserve">manufacturing </w:t>
      </w:r>
      <w:r w:rsidRPr="003228F7">
        <w:t xml:space="preserve">center </w:t>
      </w:r>
      <w:r w:rsidRPr="003228F7">
        <w:rPr>
          <w:rStyle w:val="StyleUnderline"/>
          <w:highlight w:val="yellow"/>
        </w:rPr>
        <w:t>from China to other countries, and</w:t>
      </w:r>
      <w:r>
        <w:t xml:space="preserve"> it would </w:t>
      </w:r>
      <w:r w:rsidRPr="003228F7">
        <w:rPr>
          <w:rStyle w:val="StyleUnderline"/>
          <w:highlight w:val="yellow"/>
        </w:rPr>
        <w:t>encourage the growth of Southeast Asian nations</w:t>
      </w:r>
      <w:r>
        <w:t xml:space="preserve">. </w:t>
      </w:r>
      <w:r w:rsidRPr="003228F7">
        <w:rPr>
          <w:rStyle w:val="StyleUnderline"/>
          <w:highlight w:val="yellow"/>
        </w:rPr>
        <w:t>China is not thinking of avoiding this</w:t>
      </w:r>
      <w:r>
        <w:t xml:space="preserve"> </w:t>
      </w:r>
      <w:r w:rsidRPr="003228F7">
        <w:rPr>
          <w:sz w:val="16"/>
        </w:rPr>
        <w:t>trend, as it can’t stop the labor-intensive industries from moving out of the country</w:t>
      </w:r>
      <w:r>
        <w:t xml:space="preserve">. </w:t>
      </w:r>
      <w:r w:rsidRPr="003228F7">
        <w:rPr>
          <w:rStyle w:val="StyleUnderline"/>
          <w:highlight w:val="yellow"/>
        </w:rPr>
        <w:t>What China wants to see is that the movement</w:t>
      </w:r>
      <w:r>
        <w:t xml:space="preserve"> </w:t>
      </w:r>
      <w:r w:rsidRPr="003228F7">
        <w:rPr>
          <w:sz w:val="14"/>
        </w:rPr>
        <w:t>of the manufacturing hub to Southeast Asia</w:t>
      </w:r>
      <w:r>
        <w:t xml:space="preserve"> </w:t>
      </w:r>
      <w:r w:rsidRPr="003228F7">
        <w:rPr>
          <w:rStyle w:val="StyleUnderline"/>
          <w:highlight w:val="yellow"/>
        </w:rPr>
        <w:t>is carried out not under</w:t>
      </w:r>
      <w:r>
        <w:t xml:space="preserve"> the </w:t>
      </w:r>
      <w:r w:rsidRPr="003228F7">
        <w:rPr>
          <w:rStyle w:val="StyleUnderline"/>
          <w:highlight w:val="yellow"/>
        </w:rPr>
        <w:t>TPP</w:t>
      </w:r>
      <w:r w:rsidRPr="003228F7">
        <w:rPr>
          <w:rStyle w:val="StyleUnderline"/>
        </w:rPr>
        <w:t xml:space="preserve"> </w:t>
      </w:r>
      <w:r>
        <w:t xml:space="preserve">framework, </w:t>
      </w:r>
      <w:r w:rsidRPr="003228F7">
        <w:rPr>
          <w:rStyle w:val="StyleUnderline"/>
          <w:highlight w:val="yellow"/>
        </w:rPr>
        <w:t>but under its own leadership</w:t>
      </w:r>
      <w:r>
        <w:t xml:space="preserve">. </w:t>
      </w:r>
      <w:r w:rsidRPr="003228F7">
        <w:rPr>
          <w:sz w:val="16"/>
        </w:rPr>
        <w:t xml:space="preserve">So the possibility is high that </w:t>
      </w:r>
      <w:r w:rsidRPr="003228F7">
        <w:rPr>
          <w:rStyle w:val="StyleUnderline"/>
          <w:highlight w:val="yellow"/>
        </w:rPr>
        <w:t>China, Japan and South Korea would be competing intensely over the</w:t>
      </w:r>
      <w:r>
        <w:t xml:space="preserve"> establishment of the </w:t>
      </w:r>
      <w:r w:rsidRPr="003228F7">
        <w:rPr>
          <w:rStyle w:val="StyleUnderline"/>
          <w:highlight w:val="yellow"/>
        </w:rPr>
        <w:t>manufacturing</w:t>
      </w:r>
      <w:r w:rsidRPr="003228F7">
        <w:rPr>
          <w:rStyle w:val="StyleUnderline"/>
        </w:rPr>
        <w:t xml:space="preserve"> </w:t>
      </w:r>
      <w:r>
        <w:t xml:space="preserve">center </w:t>
      </w:r>
      <w:r w:rsidRPr="003228F7">
        <w:rPr>
          <w:rStyle w:val="StyleUnderline"/>
          <w:highlight w:val="yellow"/>
        </w:rPr>
        <w:t>in Southeast Asia.</w:t>
      </w:r>
      <w:r w:rsidRPr="003228F7">
        <w:rPr>
          <w:rStyle w:val="StyleUnderline"/>
        </w:rPr>
        <w:t xml:space="preserve"> </w:t>
      </w:r>
      <w:r w:rsidRPr="003228F7">
        <w:rPr>
          <w:sz w:val="16"/>
        </w:rPr>
        <w:t xml:space="preserve">The push for the Asian Infrastructure Investment Bank </w:t>
      </w:r>
      <w:r>
        <w:t>(</w:t>
      </w:r>
      <w:r w:rsidRPr="003228F7">
        <w:rPr>
          <w:rStyle w:val="StyleUnderline"/>
          <w:highlight w:val="yellow"/>
        </w:rPr>
        <w:t>AIIB) and</w:t>
      </w:r>
      <w:r>
        <w:t xml:space="preserve"> </w:t>
      </w:r>
      <w:r w:rsidRPr="003228F7">
        <w:rPr>
          <w:sz w:val="16"/>
        </w:rPr>
        <w:t xml:space="preserve">the Regional Comprehensive Economic Partnership </w:t>
      </w:r>
      <w:r>
        <w:t>(</w:t>
      </w:r>
      <w:r w:rsidRPr="003228F7">
        <w:rPr>
          <w:rStyle w:val="StyleUnderline"/>
          <w:highlight w:val="yellow"/>
        </w:rPr>
        <w:t>RCEP) can</w:t>
      </w:r>
      <w:r>
        <w:t xml:space="preserve"> also </w:t>
      </w:r>
      <w:r w:rsidRPr="003228F7">
        <w:rPr>
          <w:rStyle w:val="StyleUnderline"/>
          <w:highlight w:val="yellow"/>
        </w:rPr>
        <w:t>be seen as strategic moves made with</w:t>
      </w:r>
      <w:r>
        <w:t xml:space="preserve"> the looming </w:t>
      </w:r>
      <w:r w:rsidRPr="003228F7">
        <w:rPr>
          <w:rStyle w:val="StyleUnderline"/>
          <w:highlight w:val="yellow"/>
        </w:rPr>
        <w:t>competition in mind.</w:t>
      </w:r>
    </w:p>
    <w:p w:rsidR="007D0461" w:rsidRDefault="007D0461" w:rsidP="007D0461">
      <w:pPr>
        <w:pStyle w:val="Heading4"/>
      </w:pPr>
      <w:r>
        <w:lastRenderedPageBreak/>
        <w:t xml:space="preserve">Chinese support for RCEP is </w:t>
      </w:r>
      <w:r>
        <w:rPr>
          <w:u w:val="single"/>
        </w:rPr>
        <w:t>entirely</w:t>
      </w:r>
      <w:r>
        <w:t xml:space="preserve"> about TPP exclusion</w:t>
      </w:r>
    </w:p>
    <w:p w:rsidR="007D0461" w:rsidRPr="00EA0ED5" w:rsidRDefault="007D0461" w:rsidP="007D0461">
      <w:pPr>
        <w:rPr>
          <w:rStyle w:val="Style13ptBold"/>
          <w:b w:val="0"/>
        </w:rPr>
      </w:pPr>
      <w:r>
        <w:rPr>
          <w:rStyle w:val="Style13ptBold"/>
        </w:rPr>
        <w:t>Ye 15</w:t>
      </w:r>
      <w:r>
        <w:rPr>
          <w:rStyle w:val="Style13ptBold"/>
          <w:b w:val="0"/>
        </w:rPr>
        <w:t xml:space="preserve"> </w:t>
      </w:r>
      <w:r w:rsidRPr="00EA0ED5">
        <w:rPr>
          <w:rStyle w:val="Style13ptBold"/>
          <w:b w:val="0"/>
          <w:sz w:val="20"/>
        </w:rPr>
        <w:t xml:space="preserve">(Min, Assistant Professor at the </w:t>
      </w:r>
      <w:proofErr w:type="spellStart"/>
      <w:r w:rsidRPr="00EA0ED5">
        <w:rPr>
          <w:rStyle w:val="Style13ptBold"/>
          <w:b w:val="0"/>
          <w:sz w:val="20"/>
        </w:rPr>
        <w:t>Pardee</w:t>
      </w:r>
      <w:proofErr w:type="spellEnd"/>
      <w:r w:rsidRPr="00EA0ED5">
        <w:rPr>
          <w:rStyle w:val="Style13ptBold"/>
          <w:b w:val="0"/>
          <w:sz w:val="20"/>
        </w:rPr>
        <w:t xml:space="preserve"> School of Global Studies at Boston University, “China and Competing Cooperation in Asia-Pacific: TPP, RCEP, and the New Silk Road”, Asian Security Volume 11, Issue 3, http://www.tandfonline.com/doi/full/10.1080/14799855.2015.1109509)</w:t>
      </w:r>
    </w:p>
    <w:p w:rsidR="007D0461" w:rsidRPr="0072662E" w:rsidRDefault="007D0461" w:rsidP="007D0461">
      <w:pPr>
        <w:rPr>
          <w:sz w:val="16"/>
        </w:rPr>
      </w:pPr>
      <w:r w:rsidRPr="0072662E">
        <w:rPr>
          <w:sz w:val="16"/>
        </w:rPr>
        <w:t xml:space="preserve">In Asia’s capitals outside China, observers believe that China will not be hasty to join TPP, as the high standards and terms in TPP are incompatible with China’s economic reality.12 Instead, Asian observers believe that China would become more conciliatory and supportive of other multilateral talks in the region and perhaps more restraint in its relationships with Asian neighbors. From Japan, South Korea, and Southeast Asia, people observe that </w:t>
      </w:r>
      <w:r w:rsidRPr="0072662E">
        <w:rPr>
          <w:rStyle w:val="StyleUnderline"/>
          <w:highlight w:val="yellow"/>
        </w:rPr>
        <w:t>China</w:t>
      </w:r>
      <w:r>
        <w:t xml:space="preserve"> initially </w:t>
      </w:r>
      <w:r w:rsidRPr="0072662E">
        <w:rPr>
          <w:rStyle w:val="StyleUnderline"/>
          <w:highlight w:val="yellow"/>
        </w:rPr>
        <w:t>showed little interest in the RCEP</w:t>
      </w:r>
      <w:r>
        <w:t xml:space="preserve"> </w:t>
      </w:r>
      <w:r w:rsidRPr="0072662E">
        <w:rPr>
          <w:sz w:val="16"/>
        </w:rPr>
        <w:t>(ASEAN plus Japan, South Korea, China, New Zealand, Australia, and India),</w:t>
      </w:r>
      <w:r>
        <w:t xml:space="preserve"> </w:t>
      </w:r>
      <w:r w:rsidRPr="0072662E">
        <w:rPr>
          <w:rStyle w:val="StyleUnderline"/>
          <w:highlight w:val="yellow"/>
        </w:rPr>
        <w:t>until Japan joined TPP, upon which point China spared nothing in cooperating with</w:t>
      </w:r>
      <w:r>
        <w:t xml:space="preserve"> </w:t>
      </w:r>
      <w:r w:rsidRPr="0072662E">
        <w:rPr>
          <w:sz w:val="16"/>
        </w:rPr>
        <w:t xml:space="preserve">other Asian nations on </w:t>
      </w:r>
      <w:r w:rsidRPr="0072662E">
        <w:rPr>
          <w:rStyle w:val="StyleUnderline"/>
          <w:highlight w:val="yellow"/>
        </w:rPr>
        <w:t>RCEP</w:t>
      </w:r>
      <w:r>
        <w:t xml:space="preserve">. </w:t>
      </w:r>
      <w:r w:rsidRPr="0072662E">
        <w:rPr>
          <w:sz w:val="16"/>
        </w:rPr>
        <w:t xml:space="preserve">In addition, China showed a renewed respect for the “ASEAN centrality” in Asian regionalism, doubled its funding for multilateral cooperation in the region, and showed a rare flexibility in dealing with the South China Sea dispute.13 According to a South Korean delegate, </w:t>
      </w:r>
      <w:r w:rsidRPr="0072662E">
        <w:rPr>
          <w:rStyle w:val="StyleUnderline"/>
          <w:highlight w:val="yellow"/>
        </w:rPr>
        <w:t>China was</w:t>
      </w:r>
      <w:r w:rsidRPr="0072662E">
        <w:rPr>
          <w:rStyle w:val="StyleUnderline"/>
        </w:rPr>
        <w:t xml:space="preserve"> </w:t>
      </w:r>
      <w:r>
        <w:t xml:space="preserve">originally </w:t>
      </w:r>
      <w:r w:rsidRPr="0072662E">
        <w:rPr>
          <w:rStyle w:val="StyleUnderline"/>
          <w:highlight w:val="yellow"/>
        </w:rPr>
        <w:t>opposed to RCEP</w:t>
      </w:r>
      <w:r>
        <w:t xml:space="preserve">, </w:t>
      </w:r>
      <w:r w:rsidRPr="0072662E">
        <w:rPr>
          <w:sz w:val="16"/>
        </w:rPr>
        <w:t>and now China was actively behind the grouping.</w:t>
      </w:r>
      <w:r>
        <w:t xml:space="preserve"> </w:t>
      </w:r>
      <w:r w:rsidRPr="0072662E">
        <w:rPr>
          <w:rStyle w:val="StyleUnderline"/>
          <w:highlight w:val="yellow"/>
        </w:rPr>
        <w:t>China’s policy change “was entirely due to TPP</w:t>
      </w:r>
      <w:r w:rsidRPr="0072662E">
        <w:rPr>
          <w:sz w:val="16"/>
        </w:rPr>
        <w:t xml:space="preserve">.”14 Behind the expectation of China’s support for RCEP is a competition mechanism that policymakers and scholars in Asia have used to explain, predict, and influence China’s behavior. In studying free trade agreements (FTAs) in Asia Pacific, Mireya Solis, Barbara Stallings, and </w:t>
      </w:r>
      <w:proofErr w:type="spellStart"/>
      <w:r w:rsidRPr="0072662E">
        <w:rPr>
          <w:sz w:val="16"/>
        </w:rPr>
        <w:t>Saori</w:t>
      </w:r>
      <w:proofErr w:type="spellEnd"/>
      <w:r w:rsidRPr="0072662E">
        <w:rPr>
          <w:sz w:val="16"/>
        </w:rPr>
        <w:t xml:space="preserve"> </w:t>
      </w:r>
      <w:proofErr w:type="spellStart"/>
      <w:r w:rsidRPr="0072662E">
        <w:rPr>
          <w:sz w:val="16"/>
        </w:rPr>
        <w:t>Katada</w:t>
      </w:r>
      <w:proofErr w:type="spellEnd"/>
      <w:r w:rsidRPr="0072662E">
        <w:rPr>
          <w:sz w:val="16"/>
        </w:rPr>
        <w:t xml:space="preserve"> have found that Asian FTAs cluster around peer nations in the region and competition among Asian nations has driven the proliferation of FTAs.15 </w:t>
      </w:r>
      <w:proofErr w:type="gramStart"/>
      <w:r w:rsidRPr="0072662E">
        <w:rPr>
          <w:rStyle w:val="StyleUnderline"/>
          <w:highlight w:val="yellow"/>
        </w:rPr>
        <w:t>The</w:t>
      </w:r>
      <w:proofErr w:type="gramEnd"/>
      <w:r w:rsidRPr="0072662E">
        <w:rPr>
          <w:rStyle w:val="StyleUnderline"/>
          <w:highlight w:val="yellow"/>
        </w:rPr>
        <w:t xml:space="preserve"> core competition in Asia is between China and Japan. Japan’s joining TPP would compel China to focus on RCEP</w:t>
      </w:r>
      <w:r>
        <w:t xml:space="preserve">, </w:t>
      </w:r>
      <w:r w:rsidRPr="0072662E">
        <w:rPr>
          <w:rStyle w:val="StyleUnderline"/>
          <w:highlight w:val="yellow"/>
        </w:rPr>
        <w:t>as joining TPP is yet a feasible option for China</w:t>
      </w:r>
      <w:r>
        <w:t xml:space="preserve">, </w:t>
      </w:r>
      <w:r w:rsidRPr="0072662E">
        <w:rPr>
          <w:sz w:val="16"/>
        </w:rPr>
        <w:t xml:space="preserve">the competition logic predicts. Focusing on the China-Japan rivalry, Michael Wesley, calling the two countries “jealous suitors,” argues that </w:t>
      </w:r>
      <w:r w:rsidRPr="0072662E">
        <w:rPr>
          <w:rStyle w:val="StyleUnderline"/>
          <w:highlight w:val="yellow"/>
        </w:rPr>
        <w:t>competition between them will shape regionalism</w:t>
      </w:r>
      <w:r>
        <w:t xml:space="preserve"> </w:t>
      </w:r>
      <w:r w:rsidRPr="0072662E">
        <w:rPr>
          <w:sz w:val="16"/>
        </w:rPr>
        <w:t>in the future, with both being supportive of multilateral proposals led by smaller nations in Southeast Asia.</w:t>
      </w:r>
    </w:p>
    <w:p w:rsidR="007D0461" w:rsidRDefault="007D0461" w:rsidP="007D0461">
      <w:pPr>
        <w:pStyle w:val="Heading4"/>
      </w:pPr>
      <w:r>
        <w:t xml:space="preserve">China’s drive to develop the RCEP is a </w:t>
      </w:r>
      <w:r>
        <w:rPr>
          <w:u w:val="single"/>
        </w:rPr>
        <w:t>direct response</w:t>
      </w:r>
      <w:r>
        <w:t xml:space="preserve"> to the exclusive TPP</w:t>
      </w:r>
    </w:p>
    <w:p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w:t>
      </w:r>
      <w:proofErr w:type="gramStart"/>
      <w:r w:rsidRPr="000F683B">
        <w:rPr>
          <w:rStyle w:val="Style13ptBold"/>
          <w:b w:val="0"/>
          <w:sz w:val="16"/>
        </w:rPr>
        <w:t>”,</w:t>
      </w:r>
      <w:proofErr w:type="gramEnd"/>
      <w:r w:rsidRPr="000F683B">
        <w:rPr>
          <w:rStyle w:val="Style13ptBold"/>
          <w:b w:val="0"/>
          <w:sz w:val="16"/>
        </w:rPr>
        <w:t xml:space="preserve"> http://www.thedialogue.org/wp-content/uploads/2015/07/CLA-TPP-Report-final-web.pdf)</w:t>
      </w:r>
    </w:p>
    <w:p w:rsidR="007D0461" w:rsidRPr="0012755C" w:rsidRDefault="007D0461" w:rsidP="007D0461">
      <w:pPr>
        <w:rPr>
          <w:sz w:val="16"/>
        </w:rPr>
      </w:pPr>
      <w:r w:rsidRPr="0012755C">
        <w:rPr>
          <w:sz w:val="16"/>
        </w:rPr>
        <w:t xml:space="preserve">Any disruption to the flow of Chinese finance/investment, for instance through a commitment among TPP signatories to favor inbound investment from private rather than public sectors, would alter the trajectory of Asian integration. It stands to reason, then, that </w:t>
      </w:r>
      <w:r w:rsidRPr="0012755C">
        <w:rPr>
          <w:rStyle w:val="StyleUnderline"/>
          <w:highlight w:val="yellow"/>
        </w:rPr>
        <w:t>China and its neighbors are hedging against the TPP by negotiating parallel FTAs</w:t>
      </w:r>
      <w:r>
        <w:t xml:space="preserve"> </w:t>
      </w:r>
      <w:r w:rsidRPr="0012755C">
        <w:rPr>
          <w:sz w:val="16"/>
        </w:rPr>
        <w:t>with each other</w:t>
      </w:r>
      <w:r>
        <w:t xml:space="preserve">. </w:t>
      </w:r>
      <w:r w:rsidRPr="0012755C">
        <w:rPr>
          <w:rStyle w:val="StyleUnderline"/>
          <w:highlight w:val="yellow"/>
        </w:rPr>
        <w:t>China</w:t>
      </w:r>
      <w:r>
        <w:t xml:space="preserve"> </w:t>
      </w:r>
      <w:r w:rsidRPr="0012755C">
        <w:rPr>
          <w:sz w:val="16"/>
        </w:rPr>
        <w:t>has already signed bilateral FTAs with TPP members Australia, Chile, New Zealand, Peru, and Singapore; has joined a multilateral FTA (via ASEAN) with TPP members Malaysia, Brunei, and Vietnam; and</w:t>
      </w:r>
      <w:r>
        <w:t xml:space="preserve"> </w:t>
      </w:r>
      <w:r w:rsidRPr="0012755C">
        <w:rPr>
          <w:rStyle w:val="StyleUnderline"/>
          <w:highlight w:val="yellow"/>
        </w:rPr>
        <w:t>is seeking</w:t>
      </w:r>
      <w:r>
        <w:t xml:space="preserve"> further </w:t>
      </w:r>
      <w:r w:rsidRPr="0012755C">
        <w:rPr>
          <w:rStyle w:val="StyleUnderline"/>
          <w:highlight w:val="yellow"/>
        </w:rPr>
        <w:t xml:space="preserve">Asia-Pacific FTAs. </w:t>
      </w:r>
      <w:proofErr w:type="gramStart"/>
      <w:r>
        <w:rPr>
          <w:rStyle w:val="StyleUnderline"/>
          <w:highlight w:val="yellow"/>
        </w:rPr>
        <w:t>t</w:t>
      </w:r>
      <w:r w:rsidRPr="0012755C">
        <w:rPr>
          <w:rStyle w:val="StyleUnderline"/>
          <w:highlight w:val="yellow"/>
        </w:rPr>
        <w:t>o</w:t>
      </w:r>
      <w:proofErr w:type="gramEnd"/>
      <w:r w:rsidRPr="0012755C">
        <w:rPr>
          <w:rStyle w:val="StyleUnderline"/>
          <w:highlight w:val="yellow"/>
        </w:rPr>
        <w:t xml:space="preserve"> consolidate these networks</w:t>
      </w:r>
      <w:r>
        <w:t xml:space="preserve">, </w:t>
      </w:r>
      <w:r w:rsidRPr="0012755C">
        <w:rPr>
          <w:sz w:val="16"/>
        </w:rPr>
        <w:t xml:space="preserve">in 2011 China led an initiative to speed up the negotiation of two multilateral initiatives: the Comprehensive Economic Partnership for East Asia (CEPEA) and the East Asia Free Trade Area (EAFTA). The result was the combination of the two under the Regional Comprehensive Economic Partnership (RCEP), launched in 2012. As Barbara </w:t>
      </w:r>
      <w:proofErr w:type="spellStart"/>
      <w:r w:rsidRPr="0012755C">
        <w:rPr>
          <w:sz w:val="16"/>
        </w:rPr>
        <w:t>Kotschwar</w:t>
      </w:r>
      <w:proofErr w:type="spellEnd"/>
      <w:r w:rsidRPr="0012755C">
        <w:rPr>
          <w:sz w:val="16"/>
        </w:rPr>
        <w:t xml:space="preserve"> suggests in our forthcoming volume, the RCEP and TPP harbor enough similarities to come together in support of APEC’s longstanding ambition to create a Free Trade Area of the Asia-Pacific (FTAAP). But for </w:t>
      </w:r>
      <w:proofErr w:type="spellStart"/>
      <w:r w:rsidRPr="0012755C">
        <w:rPr>
          <w:sz w:val="16"/>
        </w:rPr>
        <w:t>Jianmin</w:t>
      </w:r>
      <w:proofErr w:type="spellEnd"/>
      <w:r w:rsidRPr="0012755C">
        <w:rPr>
          <w:sz w:val="16"/>
        </w:rPr>
        <w:t xml:space="preserve"> </w:t>
      </w:r>
      <w:proofErr w:type="spellStart"/>
      <w:r w:rsidRPr="0012755C">
        <w:rPr>
          <w:sz w:val="16"/>
        </w:rPr>
        <w:t>Jin</w:t>
      </w:r>
      <w:proofErr w:type="spellEnd"/>
      <w:r w:rsidRPr="0012755C">
        <w:rPr>
          <w:sz w:val="16"/>
        </w:rPr>
        <w:t xml:space="preserve"> (2013), “</w:t>
      </w:r>
      <w:r w:rsidRPr="0012755C">
        <w:rPr>
          <w:rStyle w:val="StyleUnderline"/>
          <w:highlight w:val="yellow"/>
        </w:rPr>
        <w:t>The sudden rise of the RCEP is</w:t>
      </w:r>
      <w:r>
        <w:t xml:space="preserve"> </w:t>
      </w:r>
      <w:r w:rsidRPr="0012755C">
        <w:rPr>
          <w:sz w:val="16"/>
        </w:rPr>
        <w:t xml:space="preserve">in fact due </w:t>
      </w:r>
      <w:r w:rsidRPr="0012755C">
        <w:rPr>
          <w:rStyle w:val="StyleUnderline"/>
          <w:highlight w:val="yellow"/>
        </w:rPr>
        <w:t>to</w:t>
      </w:r>
      <w:r>
        <w:t xml:space="preserve"> the many </w:t>
      </w:r>
      <w:r w:rsidRPr="0012755C">
        <w:rPr>
          <w:rStyle w:val="StyleUnderline"/>
          <w:highlight w:val="yellow"/>
        </w:rPr>
        <w:t xml:space="preserve">concerns Asia has about </w:t>
      </w:r>
      <w:r w:rsidRPr="0012755C">
        <w:t>the</w:t>
      </w:r>
      <w:r w:rsidRPr="0012755C">
        <w:rPr>
          <w:rStyle w:val="StyleUnderline"/>
          <w:highlight w:val="yellow"/>
        </w:rPr>
        <w:t xml:space="preserve"> TPP</w:t>
      </w:r>
      <w:r w:rsidRPr="0012755C">
        <w:rPr>
          <w:sz w:val="16"/>
        </w:rPr>
        <w:t>,” and as Han Feng stated in an interview, “</w:t>
      </w:r>
      <w:r w:rsidRPr="0012755C">
        <w:rPr>
          <w:rStyle w:val="StyleUnderline"/>
          <w:highlight w:val="yellow"/>
        </w:rPr>
        <w:t>The RCEP agreement</w:t>
      </w:r>
      <w:r>
        <w:t xml:space="preserve"> </w:t>
      </w:r>
      <w:r w:rsidRPr="0012755C">
        <w:rPr>
          <w:sz w:val="16"/>
        </w:rPr>
        <w:t xml:space="preserve">is based on combining ASEAN’s existing FTAs and </w:t>
      </w:r>
      <w:r w:rsidRPr="0012755C">
        <w:rPr>
          <w:rStyle w:val="StyleUnderline"/>
          <w:highlight w:val="yellow"/>
        </w:rPr>
        <w:t>will directly compete with the TPP</w:t>
      </w:r>
      <w:r>
        <w:t>…</w:t>
      </w:r>
      <w:r w:rsidRPr="0012755C">
        <w:rPr>
          <w:sz w:val="16"/>
        </w:rPr>
        <w:t xml:space="preserve">it will sustain our regional identity and sovereignty at a time when the United States is trying to reclaim dominance in the region” (interview, 24 September 2012). </w:t>
      </w:r>
      <w:r w:rsidRPr="0012755C">
        <w:rPr>
          <w:rStyle w:val="StyleUnderline"/>
          <w:highlight w:val="yellow"/>
        </w:rPr>
        <w:t>China’s strengthening FTA agenda appears to be its clearest response</w:t>
      </w:r>
      <w:r w:rsidRPr="0012755C">
        <w:rPr>
          <w:rStyle w:val="StyleUnderline"/>
        </w:rPr>
        <w:t xml:space="preserve"> </w:t>
      </w:r>
      <w:r>
        <w:t xml:space="preserve">so far </w:t>
      </w:r>
      <w:r w:rsidRPr="0012755C">
        <w:rPr>
          <w:rStyle w:val="StyleUnderline"/>
          <w:highlight w:val="yellow"/>
        </w:rPr>
        <w:t>to</w:t>
      </w:r>
      <w:r>
        <w:t xml:space="preserve"> the </w:t>
      </w:r>
      <w:r w:rsidRPr="0012755C">
        <w:rPr>
          <w:rStyle w:val="StyleUnderline"/>
          <w:highlight w:val="yellow"/>
        </w:rPr>
        <w:t>TPP</w:t>
      </w:r>
      <w:r>
        <w:t xml:space="preserve"> </w:t>
      </w:r>
      <w:r w:rsidRPr="0012755C">
        <w:rPr>
          <w:sz w:val="16"/>
        </w:rPr>
        <w:t>(Yuan 2012).</w:t>
      </w:r>
    </w:p>
    <w:p w:rsidR="007D0461" w:rsidRDefault="007D0461" w:rsidP="007D0461">
      <w:pPr>
        <w:pStyle w:val="Heading4"/>
      </w:pPr>
      <w:r>
        <w:t xml:space="preserve">RCEP &amp; TPP are battling over the </w:t>
      </w:r>
      <w:r>
        <w:rPr>
          <w:u w:val="single"/>
        </w:rPr>
        <w:t>model</w:t>
      </w:r>
      <w:r>
        <w:t xml:space="preserve"> for trade</w:t>
      </w:r>
    </w:p>
    <w:p w:rsidR="007D0461" w:rsidRPr="003F0D20" w:rsidRDefault="007D0461" w:rsidP="007D0461">
      <w:pPr>
        <w:rPr>
          <w:rStyle w:val="Style13ptBold"/>
          <w:b w:val="0"/>
        </w:rPr>
      </w:pPr>
      <w:proofErr w:type="spellStart"/>
      <w:r>
        <w:rPr>
          <w:rStyle w:val="Style13ptBold"/>
        </w:rPr>
        <w:t>Mulgan</w:t>
      </w:r>
      <w:proofErr w:type="spellEnd"/>
      <w:r>
        <w:rPr>
          <w:rStyle w:val="Style13ptBold"/>
        </w:rPr>
        <w:t xml:space="preserve"> 15</w:t>
      </w:r>
      <w:r>
        <w:rPr>
          <w:rStyle w:val="Style13ptBold"/>
          <w:b w:val="0"/>
        </w:rPr>
        <w:t xml:space="preserve"> </w:t>
      </w:r>
      <w:r w:rsidRPr="003F0D20">
        <w:rPr>
          <w:rStyle w:val="Style13ptBold"/>
          <w:b w:val="0"/>
          <w:sz w:val="18"/>
        </w:rPr>
        <w:t xml:space="preserve">(Aurelia, 11/30, professor of Japanese Politics, University of New South Wales, Australian </w:t>
      </w:r>
      <w:proofErr w:type="spellStart"/>
      <w:r w:rsidRPr="003F0D20">
        <w:rPr>
          <w:rStyle w:val="Style13ptBold"/>
          <w:b w:val="0"/>
          <w:sz w:val="18"/>
        </w:rPr>
        <w:t>Defence</w:t>
      </w:r>
      <w:proofErr w:type="spellEnd"/>
      <w:r w:rsidRPr="003F0D20">
        <w:rPr>
          <w:rStyle w:val="Style13ptBold"/>
          <w:b w:val="0"/>
          <w:sz w:val="18"/>
        </w:rPr>
        <w:t xml:space="preserve"> Force Academy, “Abe Touts the TPP in Battle to Define the Regional Order”, http://thediplomat.com/2015/11/abe-touts-the-tpp-in-battle-to-define-the-regional-order/)</w:t>
      </w:r>
    </w:p>
    <w:p w:rsidR="007D0461" w:rsidRPr="0012755C" w:rsidRDefault="007D0461" w:rsidP="007D0461">
      <w:pPr>
        <w:rPr>
          <w:sz w:val="16"/>
        </w:rPr>
      </w:pPr>
      <w:r w:rsidRPr="0012755C">
        <w:rPr>
          <w:sz w:val="16"/>
        </w:rPr>
        <w:t xml:space="preserve">Ultimately </w:t>
      </w:r>
      <w:r w:rsidRPr="0012755C">
        <w:rPr>
          <w:rStyle w:val="StyleUnderline"/>
          <w:highlight w:val="yellow"/>
        </w:rPr>
        <w:t>competition over trade agreements may determine what kind of free trade zone will prove preponderant in the Asia-Pacific</w:t>
      </w:r>
      <w:r>
        <w:t xml:space="preserve"> </w:t>
      </w:r>
      <w:r w:rsidRPr="0012755C">
        <w:rPr>
          <w:rStyle w:val="StyleUnderline"/>
          <w:highlight w:val="yellow"/>
        </w:rPr>
        <w:t>as rivalry</w:t>
      </w:r>
      <w:r>
        <w:t xml:space="preserve"> </w:t>
      </w:r>
      <w:r w:rsidRPr="0012755C">
        <w:rPr>
          <w:sz w:val="16"/>
        </w:rPr>
        <w:t xml:space="preserve">for the design of the Free Trade Agreement for the Asia Pacific (FTAAP) </w:t>
      </w:r>
      <w:r w:rsidRPr="0012755C">
        <w:rPr>
          <w:rStyle w:val="StyleUnderline"/>
          <w:highlight w:val="yellow"/>
        </w:rPr>
        <w:t>intensifies</w:t>
      </w:r>
      <w:r>
        <w:t xml:space="preserve">. </w:t>
      </w:r>
      <w:r w:rsidRPr="0012755C">
        <w:rPr>
          <w:rStyle w:val="StyleUnderline"/>
          <w:highlight w:val="yellow"/>
        </w:rPr>
        <w:t>Japan and the U</w:t>
      </w:r>
      <w:r>
        <w:t xml:space="preserve">nited </w:t>
      </w:r>
      <w:r w:rsidRPr="0012755C">
        <w:rPr>
          <w:rStyle w:val="StyleUnderline"/>
          <w:highlight w:val="yellow"/>
        </w:rPr>
        <w:t>S</w:t>
      </w:r>
      <w:r>
        <w:t xml:space="preserve">tates </w:t>
      </w:r>
      <w:r w:rsidRPr="0012755C">
        <w:rPr>
          <w:rStyle w:val="StyleUnderline"/>
          <w:highlight w:val="yellow"/>
        </w:rPr>
        <w:t>are explicitly pushing</w:t>
      </w:r>
      <w:r>
        <w:t xml:space="preserve"> for the </w:t>
      </w:r>
      <w:r w:rsidRPr="0012755C">
        <w:rPr>
          <w:rStyle w:val="StyleUnderline"/>
          <w:highlight w:val="yellow"/>
        </w:rPr>
        <w:t>TPP to be used as the model</w:t>
      </w:r>
      <w:r>
        <w:t xml:space="preserve"> </w:t>
      </w:r>
      <w:r w:rsidRPr="0012755C">
        <w:rPr>
          <w:sz w:val="16"/>
        </w:rPr>
        <w:t>or building block</w:t>
      </w:r>
      <w:r>
        <w:t xml:space="preserve"> </w:t>
      </w:r>
      <w:r w:rsidRPr="0012755C">
        <w:rPr>
          <w:rStyle w:val="StyleUnderline"/>
          <w:highlight w:val="yellow"/>
        </w:rPr>
        <w:t>for the FTAAP</w:t>
      </w:r>
      <w:r>
        <w:t xml:space="preserve">, </w:t>
      </w:r>
      <w:r w:rsidRPr="0012755C">
        <w:rPr>
          <w:sz w:val="16"/>
        </w:rPr>
        <w:t xml:space="preserve">viewing the recent broad agreement on the TPP as a major step towards realizing the region-wide </w:t>
      </w:r>
      <w:r w:rsidRPr="0012755C">
        <w:rPr>
          <w:sz w:val="16"/>
        </w:rPr>
        <w:lastRenderedPageBreak/>
        <w:t xml:space="preserve">agreement. In the short term, </w:t>
      </w:r>
      <w:r w:rsidRPr="0012755C">
        <w:rPr>
          <w:rStyle w:val="StyleUnderline"/>
          <w:highlight w:val="yellow"/>
        </w:rPr>
        <w:t>trends appear to be favoring the TPP</w:t>
      </w:r>
      <w:r>
        <w:t xml:space="preserve"> </w:t>
      </w:r>
      <w:r w:rsidRPr="0012755C">
        <w:rPr>
          <w:sz w:val="16"/>
        </w:rPr>
        <w:t xml:space="preserve">over any other FTA model, with the Philippines, Indonesia, Thailand and South Korea either expressing an interest in joining or seriously considering it. Abe was quoted on NHK News on November 20 as saying that </w:t>
      </w:r>
      <w:r>
        <w:t>“</w:t>
      </w:r>
      <w:r w:rsidRPr="0012755C">
        <w:rPr>
          <w:rStyle w:val="StyleUnderline"/>
          <w:highlight w:val="yellow"/>
        </w:rPr>
        <w:t>the new economic order [in the Asia Pacific] that will be established based on the TPP will become the springboard for rule formation in the FTAAP</w:t>
      </w:r>
      <w:r>
        <w:t xml:space="preserve"> </w:t>
      </w:r>
      <w:r w:rsidRPr="0012755C">
        <w:rPr>
          <w:sz w:val="16"/>
        </w:rPr>
        <w:t>and reiterated that he would like to promote regional economic integration proactively with the TPP as the basis.”</w:t>
      </w:r>
    </w:p>
    <w:p w:rsidR="0095063C" w:rsidRDefault="0095063C" w:rsidP="0095063C">
      <w:pPr>
        <w:pStyle w:val="Heading3"/>
      </w:pPr>
      <w:r>
        <w:lastRenderedPageBreak/>
        <w:t>A2: WTO Turn</w:t>
      </w:r>
    </w:p>
    <w:p w:rsidR="0095063C" w:rsidRDefault="0095063C" w:rsidP="0095063C">
      <w:pPr>
        <w:pStyle w:val="Heading4"/>
      </w:pPr>
      <w:r>
        <w:t>Only an expansive TPP can ratchet up to revive global trade; WTO negotiating rounds are stalled</w:t>
      </w:r>
    </w:p>
    <w:p w:rsidR="0095063C" w:rsidRPr="007775B1" w:rsidRDefault="0095063C" w:rsidP="0095063C">
      <w:pPr>
        <w:rPr>
          <w:rStyle w:val="Style13ptBold"/>
          <w:b w:val="0"/>
        </w:rPr>
      </w:pPr>
      <w:proofErr w:type="gramStart"/>
      <w:r>
        <w:rPr>
          <w:rStyle w:val="Style13ptBold"/>
        </w:rPr>
        <w:t>Olson 1/26</w:t>
      </w:r>
      <w:r>
        <w:rPr>
          <w:rStyle w:val="Style13ptBold"/>
          <w:b w:val="0"/>
        </w:rPr>
        <w:t xml:space="preserve"> </w:t>
      </w:r>
      <w:r w:rsidRPr="007775B1">
        <w:rPr>
          <w:rStyle w:val="Style13ptBold"/>
          <w:b w:val="0"/>
          <w:sz w:val="18"/>
        </w:rPr>
        <w:t xml:space="preserve">(Stephen, 2016, research fellow at the </w:t>
      </w:r>
      <w:proofErr w:type="spellStart"/>
      <w:r w:rsidRPr="007775B1">
        <w:rPr>
          <w:rStyle w:val="Style13ptBold"/>
          <w:b w:val="0"/>
          <w:sz w:val="18"/>
        </w:rPr>
        <w:t>Hinrich</w:t>
      </w:r>
      <w:proofErr w:type="spellEnd"/>
      <w:r w:rsidRPr="007775B1">
        <w:rPr>
          <w:rStyle w:val="Style13ptBold"/>
          <w:b w:val="0"/>
          <w:sz w:val="18"/>
        </w:rPr>
        <w:t xml:space="preserve"> Foundation.</w:t>
      </w:r>
      <w:proofErr w:type="gramEnd"/>
      <w:r w:rsidRPr="007775B1">
        <w:rPr>
          <w:rStyle w:val="Style13ptBold"/>
          <w:b w:val="0"/>
          <w:sz w:val="18"/>
        </w:rPr>
        <w:t xml:space="preserve"> He served on the U.S. negotiating team for the NAFTA negotiations. He subsequently became president of the Hong Kong-based Pacific Basin Economic Council, and vice chairman of Cairo-based ARTOC Group for Investment and Development, “The TPP and the Sputtering Global Trade System”, http://thediplomat.com/2016/01/the-tpp-and-the-sputtering-global-trade-system/)</w:t>
      </w:r>
    </w:p>
    <w:p w:rsidR="0095063C" w:rsidRDefault="0095063C" w:rsidP="0095063C">
      <w:r w:rsidRPr="00820FEE">
        <w:rPr>
          <w:rStyle w:val="StyleUnderline"/>
          <w:highlight w:val="yellow"/>
        </w:rPr>
        <w:t>With the death-knell of</w:t>
      </w:r>
      <w:r>
        <w:t xml:space="preserve"> the </w:t>
      </w:r>
      <w:r w:rsidRPr="00820FEE">
        <w:rPr>
          <w:rStyle w:val="StyleUnderline"/>
          <w:highlight w:val="yellow"/>
        </w:rPr>
        <w:t>Doha</w:t>
      </w:r>
      <w:r>
        <w:t xml:space="preserve"> </w:t>
      </w:r>
      <w:r w:rsidRPr="00820FEE">
        <w:rPr>
          <w:sz w:val="16"/>
        </w:rPr>
        <w:t xml:space="preserve">Round seemingly signaled </w:t>
      </w:r>
      <w:r w:rsidRPr="00820FEE">
        <w:rPr>
          <w:rStyle w:val="StyleUnderline"/>
          <w:highlight w:val="yellow"/>
        </w:rPr>
        <w:t>at the</w:t>
      </w:r>
      <w:r>
        <w:t xml:space="preserve"> recent </w:t>
      </w:r>
      <w:r w:rsidRPr="00820FEE">
        <w:rPr>
          <w:rStyle w:val="StyleUnderline"/>
          <w:highlight w:val="yellow"/>
        </w:rPr>
        <w:t>Nairobi Ministerial</w:t>
      </w:r>
      <w:r>
        <w:t xml:space="preserve">, </w:t>
      </w:r>
      <w:r w:rsidRPr="00820FEE">
        <w:rPr>
          <w:rStyle w:val="StyleUnderline"/>
          <w:highlight w:val="yellow"/>
        </w:rPr>
        <w:t>and questions about the relevancy of the WTO intensifying</w:t>
      </w:r>
      <w:r>
        <w:t xml:space="preserve">, </w:t>
      </w:r>
      <w:r w:rsidRPr="00820FEE">
        <w:rPr>
          <w:rStyle w:val="StyleUnderline"/>
          <w:highlight w:val="yellow"/>
        </w:rPr>
        <w:t>anyone reflecting on</w:t>
      </w:r>
      <w:r>
        <w:t xml:space="preserve"> </w:t>
      </w:r>
      <w:r w:rsidRPr="00820FEE">
        <w:rPr>
          <w:sz w:val="16"/>
        </w:rPr>
        <w:t xml:space="preserve">the current state of the </w:t>
      </w:r>
      <w:r w:rsidRPr="00820FEE">
        <w:rPr>
          <w:rStyle w:val="StyleUnderline"/>
          <w:highlight w:val="yellow"/>
        </w:rPr>
        <w:t>global trade</w:t>
      </w:r>
      <w:r>
        <w:t xml:space="preserve"> </w:t>
      </w:r>
      <w:r w:rsidRPr="00820FEE">
        <w:rPr>
          <w:sz w:val="16"/>
        </w:rPr>
        <w:t xml:space="preserve">system </w:t>
      </w:r>
      <w:r w:rsidRPr="00820FEE">
        <w:rPr>
          <w:rStyle w:val="StyleUnderline"/>
          <w:highlight w:val="yellow"/>
        </w:rPr>
        <w:t>could be</w:t>
      </w:r>
      <w:r>
        <w:t xml:space="preserve"> </w:t>
      </w:r>
      <w:r w:rsidRPr="00820FEE">
        <w:rPr>
          <w:sz w:val="16"/>
        </w:rPr>
        <w:t xml:space="preserve">forgiven for feeling </w:t>
      </w:r>
      <w:r w:rsidRPr="00820FEE">
        <w:rPr>
          <w:rStyle w:val="StyleUnderline"/>
          <w:highlight w:val="yellow"/>
        </w:rPr>
        <w:t>less than optimistic</w:t>
      </w:r>
      <w:r>
        <w:t xml:space="preserve">. </w:t>
      </w:r>
      <w:r w:rsidRPr="001938BC">
        <w:rPr>
          <w:sz w:val="16"/>
        </w:rPr>
        <w:t xml:space="preserve">How did we arrive at such a dour state of affairs, and what’s the path forward? Ironically, the trade system, born in Bretton Woods with the founding of the General Agreement on Tariffs and Trade (GATT) in 1948, can be regarded as one of the great success stories of the post-WWII era. Through a series of successive “rounds” of global trade negotiations, the GATT was immensely successful in clearing out the primary underbrush stifling trade, namely tariffs. Average worldwide tariffs were reduced from 35 percent in 1948 to 6 percent in 1986, and global trade surged. By the 1980s though, most of the “heavy lifting” in tariff cutting had been accomplished, and a new slate of more complicated issues presented themselves. Among them: barriers to trade in services, protection of intellectual property rights, and discrimination in regulatory regimes. The Uruguay Round of negotiations, concluded in 1994, subsumed the GATT into a more ambitious successor organization, the World Trade Organization, which was designed to more effectively deal with this host of new issues. </w:t>
      </w:r>
      <w:r w:rsidRPr="001938BC">
        <w:rPr>
          <w:rStyle w:val="StyleUnderline"/>
          <w:highlight w:val="yellow"/>
        </w:rPr>
        <w:t>The WTO was</w:t>
      </w:r>
      <w:r>
        <w:t xml:space="preserve"> </w:t>
      </w:r>
      <w:r w:rsidRPr="001938BC">
        <w:rPr>
          <w:sz w:val="16"/>
        </w:rPr>
        <w:t xml:space="preserve">launched in 1995 with much fanfare and great expectations. Unfortunately, few could have predicted how </w:t>
      </w:r>
      <w:r w:rsidRPr="001938BC">
        <w:rPr>
          <w:rStyle w:val="StyleUnderline"/>
          <w:highlight w:val="yellow"/>
        </w:rPr>
        <w:t>quickly</w:t>
      </w:r>
      <w:r>
        <w:t xml:space="preserve"> </w:t>
      </w:r>
      <w:r w:rsidRPr="001938BC">
        <w:rPr>
          <w:sz w:val="16"/>
        </w:rPr>
        <w:t xml:space="preserve">it would be </w:t>
      </w:r>
      <w:r w:rsidRPr="001938BC">
        <w:rPr>
          <w:rStyle w:val="StyleUnderline"/>
          <w:b/>
          <w:sz w:val="28"/>
          <w:highlight w:val="yellow"/>
        </w:rPr>
        <w:t>swamped</w:t>
      </w:r>
      <w:r w:rsidRPr="001938BC">
        <w:rPr>
          <w:rStyle w:val="StyleUnderline"/>
          <w:highlight w:val="yellow"/>
        </w:rPr>
        <w:t xml:space="preserve"> by</w:t>
      </w:r>
      <w:r>
        <w:t xml:space="preserve"> </w:t>
      </w:r>
      <w:r w:rsidRPr="001938BC">
        <w:rPr>
          <w:sz w:val="16"/>
        </w:rPr>
        <w:t>a wave of fast-moving</w:t>
      </w:r>
      <w:r>
        <w:t xml:space="preserve"> </w:t>
      </w:r>
      <w:r w:rsidRPr="001938BC">
        <w:rPr>
          <w:rStyle w:val="StyleUnderline"/>
          <w:highlight w:val="yellow"/>
        </w:rPr>
        <w:t>developments that would undercut</w:t>
      </w:r>
      <w:r w:rsidRPr="001938BC">
        <w:rPr>
          <w:rStyle w:val="StyleUnderline"/>
        </w:rPr>
        <w:t xml:space="preserve"> </w:t>
      </w:r>
      <w:r w:rsidRPr="001938BC">
        <w:rPr>
          <w:sz w:val="16"/>
        </w:rPr>
        <w:t xml:space="preserve">much of </w:t>
      </w:r>
      <w:r w:rsidRPr="001938BC">
        <w:rPr>
          <w:rStyle w:val="StyleUnderline"/>
          <w:highlight w:val="yellow"/>
        </w:rPr>
        <w:t>its efficacy</w:t>
      </w:r>
      <w:r>
        <w:t xml:space="preserve"> </w:t>
      </w:r>
      <w:r w:rsidRPr="001938BC">
        <w:rPr>
          <w:sz w:val="16"/>
        </w:rPr>
        <w:t xml:space="preserve">before the new organization could barely get out of the starting blocks. Not only did the trade agenda grow substantially more complex than could have been anticipated (Internet? What’s the Internet?), so did the number of countries around the negotiating table. And </w:t>
      </w:r>
      <w:r w:rsidRPr="001938BC">
        <w:rPr>
          <w:rStyle w:val="StyleUnderline"/>
          <w:highlight w:val="yellow"/>
        </w:rPr>
        <w:t>large developing countries</w:t>
      </w:r>
      <w:r>
        <w:t xml:space="preserve"> </w:t>
      </w:r>
      <w:r w:rsidRPr="001938BC">
        <w:rPr>
          <w:sz w:val="16"/>
        </w:rPr>
        <w:t xml:space="preserve">that were previously more inclined to follow the lead of the U.S. and Europe now </w:t>
      </w:r>
      <w:r w:rsidRPr="001938BC">
        <w:rPr>
          <w:rStyle w:val="StyleUnderline"/>
          <w:highlight w:val="yellow"/>
        </w:rPr>
        <w:t>grew more assertive</w:t>
      </w:r>
      <w:r>
        <w:t xml:space="preserve"> </w:t>
      </w:r>
      <w:r w:rsidRPr="001938BC">
        <w:rPr>
          <w:sz w:val="16"/>
        </w:rPr>
        <w:t>in pressing their agenda</w:t>
      </w:r>
      <w:r>
        <w:t xml:space="preserve">. </w:t>
      </w:r>
      <w:proofErr w:type="gramStart"/>
      <w:r w:rsidRPr="001938BC">
        <w:rPr>
          <w:rStyle w:val="StyleUnderline"/>
          <w:highlight w:val="yellow"/>
        </w:rPr>
        <w:t>The success of</w:t>
      </w:r>
      <w:r>
        <w:t xml:space="preserve"> </w:t>
      </w:r>
      <w:r w:rsidRPr="001938BC">
        <w:rPr>
          <w:sz w:val="16"/>
        </w:rPr>
        <w:t xml:space="preserve">countries like </w:t>
      </w:r>
      <w:r w:rsidRPr="001938BC">
        <w:rPr>
          <w:rStyle w:val="StyleUnderline"/>
          <w:highlight w:val="yellow"/>
        </w:rPr>
        <w:t>China in pursuing</w:t>
      </w:r>
      <w:r>
        <w:t xml:space="preserve"> </w:t>
      </w:r>
      <w:r w:rsidRPr="001938BC">
        <w:rPr>
          <w:sz w:val="16"/>
        </w:rPr>
        <w:t xml:space="preserve">trade policies which sometimes seemed closer to </w:t>
      </w:r>
      <w:r w:rsidRPr="001938BC">
        <w:rPr>
          <w:rStyle w:val="StyleUnderline"/>
          <w:highlight w:val="yellow"/>
        </w:rPr>
        <w:t>mercantilism</w:t>
      </w:r>
      <w:r>
        <w:t xml:space="preserve"> </w:t>
      </w:r>
      <w:r w:rsidRPr="001938BC">
        <w:rPr>
          <w:sz w:val="16"/>
        </w:rPr>
        <w:t xml:space="preserve">than free trade also </w:t>
      </w:r>
      <w:r w:rsidRPr="001938BC">
        <w:rPr>
          <w:rStyle w:val="StyleUnderline"/>
          <w:highlight w:val="yellow"/>
        </w:rPr>
        <w:t>caused</w:t>
      </w:r>
      <w:r>
        <w:t xml:space="preserve"> </w:t>
      </w:r>
      <w:r w:rsidRPr="001938BC">
        <w:rPr>
          <w:sz w:val="16"/>
        </w:rPr>
        <w:t xml:space="preserve">other </w:t>
      </w:r>
      <w:r w:rsidRPr="001938BC">
        <w:rPr>
          <w:rStyle w:val="StyleUnderline"/>
          <w:highlight w:val="yellow"/>
        </w:rPr>
        <w:t>developing countries to question</w:t>
      </w:r>
      <w:r>
        <w:t xml:space="preserve"> </w:t>
      </w:r>
      <w:r w:rsidRPr="001938BC">
        <w:rPr>
          <w:sz w:val="16"/>
        </w:rPr>
        <w:t xml:space="preserve">the wisdom of fully </w:t>
      </w:r>
      <w:r w:rsidRPr="001938BC">
        <w:rPr>
          <w:rStyle w:val="StyleUnderline"/>
          <w:highlight w:val="yellow"/>
        </w:rPr>
        <w:t>buying into</w:t>
      </w:r>
      <w:r>
        <w:t xml:space="preserve"> </w:t>
      </w:r>
      <w:r w:rsidRPr="001938BC">
        <w:rPr>
          <w:sz w:val="16"/>
        </w:rPr>
        <w:t xml:space="preserve">the traditional </w:t>
      </w:r>
      <w:r w:rsidRPr="001938BC">
        <w:rPr>
          <w:rStyle w:val="StyleUnderline"/>
          <w:highlight w:val="yellow"/>
        </w:rPr>
        <w:t>free trade</w:t>
      </w:r>
      <w:r>
        <w:t xml:space="preserve"> </w:t>
      </w:r>
      <w:r w:rsidRPr="001938BC">
        <w:rPr>
          <w:sz w:val="16"/>
        </w:rPr>
        <w:t>system – especially given developed world reluctance to open markets in crucial sectors such as agriculture.</w:t>
      </w:r>
      <w:proofErr w:type="gramEnd"/>
      <w:r w:rsidRPr="001938BC">
        <w:rPr>
          <w:sz w:val="16"/>
        </w:rPr>
        <w:t xml:space="preserve"> </w:t>
      </w:r>
      <w:r w:rsidRPr="001938BC">
        <w:rPr>
          <w:rStyle w:val="StyleUnderline"/>
          <w:highlight w:val="yellow"/>
        </w:rPr>
        <w:t>All of these</w:t>
      </w:r>
      <w:r>
        <w:t xml:space="preserve"> </w:t>
      </w:r>
      <w:r w:rsidRPr="001938BC">
        <w:rPr>
          <w:sz w:val="16"/>
        </w:rPr>
        <w:t>threads</w:t>
      </w:r>
      <w:r>
        <w:t xml:space="preserve"> </w:t>
      </w:r>
      <w:r w:rsidRPr="001938BC">
        <w:rPr>
          <w:rStyle w:val="StyleUnderline"/>
          <w:highlight w:val="yellow"/>
        </w:rPr>
        <w:t>came together in</w:t>
      </w:r>
      <w:r>
        <w:t xml:space="preserve"> the </w:t>
      </w:r>
      <w:r w:rsidRPr="001938BC">
        <w:rPr>
          <w:rStyle w:val="StyleUnderline"/>
          <w:highlight w:val="yellow"/>
        </w:rPr>
        <w:t>Doha</w:t>
      </w:r>
      <w:r>
        <w:t xml:space="preserve"> </w:t>
      </w:r>
      <w:r w:rsidRPr="001938BC">
        <w:rPr>
          <w:sz w:val="16"/>
        </w:rPr>
        <w:t xml:space="preserve">Round. </w:t>
      </w:r>
      <w:r w:rsidRPr="001938BC">
        <w:rPr>
          <w:rStyle w:val="StyleUnderline"/>
          <w:highlight w:val="yellow"/>
        </w:rPr>
        <w:t>The complexity of the issues</w:t>
      </w:r>
      <w:r>
        <w:t xml:space="preserve"> </w:t>
      </w:r>
      <w:r w:rsidRPr="001938BC">
        <w:rPr>
          <w:sz w:val="16"/>
        </w:rPr>
        <w:t>under negotiation</w:t>
      </w:r>
      <w:r w:rsidRPr="001938BC">
        <w:rPr>
          <w:rStyle w:val="StyleUnderline"/>
          <w:highlight w:val="yellow"/>
        </w:rPr>
        <w:t>, the empowerment of developing countries</w:t>
      </w:r>
      <w:r w:rsidRPr="001938BC">
        <w:rPr>
          <w:rStyle w:val="StyleUnderline"/>
        </w:rPr>
        <w:t xml:space="preserve"> </w:t>
      </w:r>
      <w:r w:rsidRPr="001938BC">
        <w:rPr>
          <w:sz w:val="16"/>
        </w:rPr>
        <w:t>to stand firm,</w:t>
      </w:r>
      <w:r>
        <w:t xml:space="preserve"> </w:t>
      </w:r>
      <w:r w:rsidRPr="001938BC">
        <w:rPr>
          <w:rStyle w:val="StyleUnderline"/>
          <w:highlight w:val="yellow"/>
        </w:rPr>
        <w:t>and the inability of developed countries to overcome entrenched protectionist forces domestically, all added-up to a</w:t>
      </w:r>
      <w:r>
        <w:t xml:space="preserve"> </w:t>
      </w:r>
      <w:r w:rsidRPr="001938BC">
        <w:rPr>
          <w:sz w:val="16"/>
        </w:rPr>
        <w:t xml:space="preserve">slow-motion </w:t>
      </w:r>
      <w:r w:rsidRPr="001938BC">
        <w:rPr>
          <w:rStyle w:val="StyleUnderline"/>
          <w:b/>
          <w:sz w:val="28"/>
          <w:highlight w:val="yellow"/>
        </w:rPr>
        <w:t>train wreck</w:t>
      </w:r>
      <w:r>
        <w:t xml:space="preserve">. </w:t>
      </w:r>
      <w:r w:rsidRPr="001938BC">
        <w:rPr>
          <w:sz w:val="16"/>
        </w:rPr>
        <w:t>Surveying the Doha debacle</w:t>
      </w:r>
      <w:r>
        <w:t xml:space="preserve">, </w:t>
      </w:r>
      <w:r w:rsidRPr="001938BC">
        <w:rPr>
          <w:rStyle w:val="StyleUnderline"/>
          <w:highlight w:val="yellow"/>
        </w:rPr>
        <w:t>it’s hard to see any credible basis for expecting</w:t>
      </w:r>
      <w:r>
        <w:t xml:space="preserve"> </w:t>
      </w:r>
      <w:r w:rsidRPr="001938BC">
        <w:rPr>
          <w:rStyle w:val="StyleUnderline"/>
          <w:highlight w:val="yellow"/>
        </w:rPr>
        <w:t>a</w:t>
      </w:r>
      <w:r w:rsidRPr="001938BC">
        <w:rPr>
          <w:sz w:val="16"/>
        </w:rPr>
        <w:t>nother</w:t>
      </w:r>
      <w:r>
        <w:t xml:space="preserve"> </w:t>
      </w:r>
      <w:r w:rsidRPr="001938BC">
        <w:rPr>
          <w:sz w:val="16"/>
        </w:rPr>
        <w:t xml:space="preserve">large, global </w:t>
      </w:r>
      <w:r w:rsidRPr="001938BC">
        <w:rPr>
          <w:rStyle w:val="StyleUnderline"/>
          <w:highlight w:val="yellow"/>
        </w:rPr>
        <w:t>round of negotiations to succeed</w:t>
      </w:r>
      <w:r w:rsidRPr="001938BC">
        <w:rPr>
          <w:rStyle w:val="StyleUnderline"/>
        </w:rPr>
        <w:t xml:space="preserve"> </w:t>
      </w:r>
      <w:r w:rsidRPr="001938BC">
        <w:rPr>
          <w:sz w:val="16"/>
        </w:rPr>
        <w:t>anytime in the foreseeable future – and</w:t>
      </w:r>
      <w:r>
        <w:t xml:space="preserve"> </w:t>
      </w:r>
      <w:r w:rsidRPr="001938BC">
        <w:rPr>
          <w:rStyle w:val="StyleUnderline"/>
          <w:highlight w:val="yellow"/>
        </w:rPr>
        <w:t xml:space="preserve">the appetite to </w:t>
      </w:r>
      <w:r w:rsidRPr="001938BC">
        <w:rPr>
          <w:rStyle w:val="StyleUnderline"/>
          <w:b/>
          <w:sz w:val="30"/>
          <w:highlight w:val="yellow"/>
        </w:rPr>
        <w:t>even attempt</w:t>
      </w:r>
      <w:r w:rsidRPr="001938BC">
        <w:rPr>
          <w:rStyle w:val="StyleUnderline"/>
          <w:sz w:val="30"/>
          <w:highlight w:val="yellow"/>
        </w:rPr>
        <w:t xml:space="preserve"> </w:t>
      </w:r>
      <w:r w:rsidRPr="001938BC">
        <w:rPr>
          <w:rStyle w:val="StyleUnderline"/>
          <w:highlight w:val="yellow"/>
        </w:rPr>
        <w:t xml:space="preserve">it seems </w:t>
      </w:r>
      <w:r w:rsidRPr="001938BC">
        <w:rPr>
          <w:sz w:val="16"/>
        </w:rPr>
        <w:t>distinctly</w:t>
      </w:r>
      <w:r w:rsidRPr="001938BC">
        <w:rPr>
          <w:rStyle w:val="StyleUnderline"/>
          <w:highlight w:val="yellow"/>
        </w:rPr>
        <w:t xml:space="preserve"> lacking</w:t>
      </w:r>
      <w:r>
        <w:t xml:space="preserve">. </w:t>
      </w:r>
      <w:r w:rsidRPr="001938BC">
        <w:rPr>
          <w:sz w:val="16"/>
        </w:rPr>
        <w:t xml:space="preserve">To be clear, the WTO itself is far from obsolete, and in fact has a number of useful roles to play. What is obsolete however </w:t>
      </w:r>
      <w:proofErr w:type="gramStart"/>
      <w:r w:rsidRPr="001938BC">
        <w:rPr>
          <w:sz w:val="16"/>
        </w:rPr>
        <w:t>is the notion of large WTO negotiating rounds a la Doha</w:t>
      </w:r>
      <w:proofErr w:type="gramEnd"/>
      <w:r w:rsidRPr="001938BC">
        <w:rPr>
          <w:sz w:val="16"/>
        </w:rPr>
        <w:t>. So, if traditional global rounds are likely DOA</w:t>
      </w:r>
      <w:r>
        <w:t xml:space="preserve">, </w:t>
      </w:r>
      <w:r w:rsidRPr="001938BC">
        <w:rPr>
          <w:rStyle w:val="StyleUnderline"/>
          <w:highlight w:val="yellow"/>
        </w:rPr>
        <w:t>what’s the path forward?</w:t>
      </w:r>
      <w:r>
        <w:t xml:space="preserve"> </w:t>
      </w:r>
      <w:r w:rsidRPr="001938BC">
        <w:rPr>
          <w:sz w:val="16"/>
        </w:rPr>
        <w:t xml:space="preserve">One possibility worth considering would be to </w:t>
      </w:r>
      <w:r w:rsidRPr="001938BC">
        <w:rPr>
          <w:rStyle w:val="StyleUnderline"/>
          <w:highlight w:val="yellow"/>
        </w:rPr>
        <w:t>use regional agreements as “building blocks” that</w:t>
      </w:r>
      <w:r>
        <w:t xml:space="preserve"> </w:t>
      </w:r>
      <w:r w:rsidRPr="001938BC">
        <w:rPr>
          <w:rStyle w:val="StyleUnderline"/>
          <w:highlight w:val="yellow"/>
        </w:rPr>
        <w:t>could</w:t>
      </w:r>
      <w:r>
        <w:t xml:space="preserve"> </w:t>
      </w:r>
      <w:r w:rsidRPr="001938BC">
        <w:rPr>
          <w:sz w:val="16"/>
        </w:rPr>
        <w:t>gradually</w:t>
      </w:r>
      <w:r>
        <w:t xml:space="preserve"> </w:t>
      </w:r>
      <w:r w:rsidRPr="001938BC">
        <w:rPr>
          <w:rStyle w:val="StyleUnderline"/>
          <w:highlight w:val="yellow"/>
        </w:rPr>
        <w:t>be deepened and expanded</w:t>
      </w:r>
      <w:r>
        <w:t xml:space="preserve">, </w:t>
      </w:r>
      <w:r w:rsidRPr="001938BC">
        <w:rPr>
          <w:sz w:val="16"/>
        </w:rPr>
        <w:t>and ultimately knitted</w:t>
      </w:r>
      <w:r>
        <w:t xml:space="preserve"> </w:t>
      </w:r>
      <w:r w:rsidRPr="001938BC">
        <w:rPr>
          <w:rStyle w:val="StyleUnderline"/>
          <w:highlight w:val="yellow"/>
        </w:rPr>
        <w:t>together with other regional deals.</w:t>
      </w:r>
      <w:r>
        <w:t xml:space="preserve"> </w:t>
      </w:r>
      <w:r w:rsidRPr="001938BC">
        <w:rPr>
          <w:sz w:val="16"/>
        </w:rPr>
        <w:t>In this way, a progressively larger portion of global trade would be liberalized, and</w:t>
      </w:r>
      <w:r>
        <w:t xml:space="preserve"> </w:t>
      </w:r>
      <w:r w:rsidRPr="001938BC">
        <w:rPr>
          <w:rStyle w:val="StyleUnderline"/>
          <w:highlight w:val="yellow"/>
        </w:rPr>
        <w:t>trade rules and disciplines would be extended beyond</w:t>
      </w:r>
      <w:r>
        <w:t xml:space="preserve"> what </w:t>
      </w:r>
      <w:r w:rsidRPr="001938BC">
        <w:rPr>
          <w:rStyle w:val="StyleUnderline"/>
          <w:highlight w:val="yellow"/>
        </w:rPr>
        <w:t>the WTO</w:t>
      </w:r>
      <w:r w:rsidRPr="001938BC">
        <w:rPr>
          <w:rStyle w:val="StyleUnderline"/>
        </w:rPr>
        <w:t xml:space="preserve"> </w:t>
      </w:r>
      <w:r w:rsidRPr="001938BC">
        <w:rPr>
          <w:sz w:val="16"/>
        </w:rPr>
        <w:t>has been able to deliver. The Trans-Pacific Partnership</w:t>
      </w:r>
      <w:r>
        <w:t xml:space="preserve"> (</w:t>
      </w:r>
      <w:r w:rsidRPr="001938BC">
        <w:rPr>
          <w:rStyle w:val="StyleUnderline"/>
          <w:highlight w:val="yellow"/>
        </w:rPr>
        <w:t xml:space="preserve">TPP) is the </w:t>
      </w:r>
      <w:r w:rsidRPr="001938BC">
        <w:rPr>
          <w:rStyle w:val="StyleUnderline"/>
          <w:b/>
          <w:sz w:val="28"/>
          <w:highlight w:val="yellow"/>
        </w:rPr>
        <w:t>most likely</w:t>
      </w:r>
      <w:r w:rsidRPr="001938BC">
        <w:rPr>
          <w:rStyle w:val="StyleUnderline"/>
          <w:sz w:val="28"/>
          <w:highlight w:val="yellow"/>
        </w:rPr>
        <w:t xml:space="preserve"> </w:t>
      </w:r>
      <w:r w:rsidRPr="001938BC">
        <w:rPr>
          <w:rStyle w:val="StyleUnderline"/>
          <w:highlight w:val="yellow"/>
        </w:rPr>
        <w:t>candidate</w:t>
      </w:r>
      <w:r>
        <w:t xml:space="preserve"> </w:t>
      </w:r>
      <w:r w:rsidRPr="001938BC">
        <w:rPr>
          <w:sz w:val="16"/>
        </w:rPr>
        <w:t>to form the initial cornerstone of such an approach. Although the TPP fell short of its original goal to be a “gold standard” free trade agreement (a remarkable number of barriers remain, as do a boatload of exceptions and loopholes), it nonetheless represents the first effort to address some of the most nettlesome trade issues that have defied resolution elsewhere – things like state-owned enterprises, digital commerce, and (at least nominally) currency manipulation. Viewed as a finished product, the TPP leaves much to be desired, and does not “resolve” any of these issues in a meaningful sense. But</w:t>
      </w:r>
      <w:r>
        <w:t xml:space="preserve"> </w:t>
      </w:r>
      <w:r w:rsidRPr="001938BC">
        <w:rPr>
          <w:rStyle w:val="StyleUnderline"/>
          <w:highlight w:val="yellow"/>
        </w:rPr>
        <w:t>viewing</w:t>
      </w:r>
      <w:r>
        <w:t xml:space="preserve"> the </w:t>
      </w:r>
      <w:r w:rsidRPr="001938BC">
        <w:rPr>
          <w:rStyle w:val="StyleUnderline"/>
          <w:highlight w:val="yellow"/>
        </w:rPr>
        <w:t>TPP as a starting point</w:t>
      </w:r>
      <w:r>
        <w:t xml:space="preserve"> </w:t>
      </w:r>
      <w:r w:rsidRPr="001938BC">
        <w:rPr>
          <w:sz w:val="16"/>
        </w:rPr>
        <w:t xml:space="preserve">rather than an endpoint </w:t>
      </w:r>
      <w:r w:rsidRPr="001938BC">
        <w:rPr>
          <w:rStyle w:val="StyleUnderline"/>
          <w:highlight w:val="yellow"/>
        </w:rPr>
        <w:t>provides a</w:t>
      </w:r>
      <w:r>
        <w:t xml:space="preserve"> </w:t>
      </w:r>
      <w:r w:rsidRPr="001938BC">
        <w:rPr>
          <w:sz w:val="16"/>
        </w:rPr>
        <w:t xml:space="preserve">potential </w:t>
      </w:r>
      <w:r w:rsidRPr="001938BC">
        <w:rPr>
          <w:rStyle w:val="StyleUnderline"/>
          <w:highlight w:val="yellow"/>
        </w:rPr>
        <w:t>path forward.</w:t>
      </w:r>
      <w:r>
        <w:t xml:space="preserve"> The </w:t>
      </w:r>
      <w:r w:rsidRPr="001938BC">
        <w:rPr>
          <w:rStyle w:val="StyleUnderline"/>
          <w:highlight w:val="yellow"/>
        </w:rPr>
        <w:t>TPP’s architecture allows</w:t>
      </w:r>
      <w:r>
        <w:t xml:space="preserve"> for </w:t>
      </w:r>
      <w:r w:rsidRPr="001938BC">
        <w:rPr>
          <w:rStyle w:val="StyleUnderline"/>
          <w:highlight w:val="yellow"/>
        </w:rPr>
        <w:t>other countries to join</w:t>
      </w:r>
      <w:r>
        <w:t xml:space="preserve"> </w:t>
      </w:r>
      <w:r w:rsidRPr="001938BC">
        <w:rPr>
          <w:sz w:val="16"/>
        </w:rPr>
        <w:t xml:space="preserve">(and several have already indicated an interest), </w:t>
      </w:r>
      <w:r w:rsidRPr="001938BC">
        <w:rPr>
          <w:rStyle w:val="StyleUnderline"/>
          <w:highlight w:val="yellow"/>
        </w:rPr>
        <w:t>and for amendments and greater disciplines to be negotiated</w:t>
      </w:r>
      <w:r>
        <w:t xml:space="preserve">. </w:t>
      </w:r>
      <w:r w:rsidRPr="001938BC">
        <w:rPr>
          <w:sz w:val="16"/>
        </w:rPr>
        <w:t xml:space="preserve">There has been talk that APEC might consider a similar approach in order to achieve its vision of a Free Trade Area of the Asia Pacific. The idea would be to allow the primary three sub-regionals underway (TPP, RCEP, and the Pacific Alliance) to continue on their separate tracks, and then at some point down the line, to weave them together as the basis for an Asia Pacific FTA. Shifting the focus to establishing, expanding, and ultimately merging regional agreements would bring downside risks that shouldn’t be understated. </w:t>
      </w:r>
      <w:r w:rsidRPr="001938BC">
        <w:rPr>
          <w:rStyle w:val="StyleUnderline"/>
          <w:highlight w:val="yellow"/>
        </w:rPr>
        <w:lastRenderedPageBreak/>
        <w:t>Trade blocs always run the risk of becoming</w:t>
      </w:r>
      <w:r>
        <w:t xml:space="preserve"> more </w:t>
      </w:r>
      <w:r w:rsidRPr="001938BC">
        <w:rPr>
          <w:rStyle w:val="StyleUnderline"/>
          <w:highlight w:val="yellow"/>
        </w:rPr>
        <w:t>trade-diversionary</w:t>
      </w:r>
      <w:r w:rsidRPr="001938BC">
        <w:rPr>
          <w:rStyle w:val="StyleUnderline"/>
        </w:rPr>
        <w:t xml:space="preserve"> </w:t>
      </w:r>
      <w:r w:rsidRPr="001938BC">
        <w:rPr>
          <w:sz w:val="16"/>
        </w:rPr>
        <w:t>than trade-creating</w:t>
      </w:r>
      <w:r>
        <w:t xml:space="preserve">, </w:t>
      </w:r>
      <w:r w:rsidRPr="001938BC">
        <w:rPr>
          <w:rStyle w:val="StyleUnderline"/>
          <w:highlight w:val="yellow"/>
        </w:rPr>
        <w:t>and can spawn</w:t>
      </w:r>
      <w:r>
        <w:t xml:space="preserve"> </w:t>
      </w:r>
      <w:r w:rsidRPr="001938BC">
        <w:rPr>
          <w:sz w:val="16"/>
        </w:rPr>
        <w:t>unhelpful “</w:t>
      </w:r>
      <w:r w:rsidRPr="001938BC">
        <w:rPr>
          <w:rStyle w:val="StyleUnderline"/>
          <w:highlight w:val="yellow"/>
        </w:rPr>
        <w:t>us versus them” mentalities</w:t>
      </w:r>
      <w:r>
        <w:t xml:space="preserve">. </w:t>
      </w:r>
      <w:r w:rsidRPr="001938BC">
        <w:rPr>
          <w:sz w:val="16"/>
        </w:rPr>
        <w:t xml:space="preserve">Business is already struggling with the proverbial noodle bowl of overlapping trade regulations, and the situation could get worse before it gets better. Moreover, </w:t>
      </w:r>
      <w:r w:rsidRPr="001938BC">
        <w:rPr>
          <w:rStyle w:val="StyleUnderline"/>
          <w:highlight w:val="yellow"/>
        </w:rPr>
        <w:t>stitching together regional agreements will be</w:t>
      </w:r>
      <w:r>
        <w:t xml:space="preserve"> extremely </w:t>
      </w:r>
      <w:r w:rsidRPr="001938BC">
        <w:rPr>
          <w:rStyle w:val="StyleUnderline"/>
          <w:highlight w:val="yellow"/>
        </w:rPr>
        <w:t>complicated</w:t>
      </w:r>
      <w:r>
        <w:t xml:space="preserve">, </w:t>
      </w:r>
      <w:r w:rsidRPr="001938BC">
        <w:rPr>
          <w:sz w:val="16"/>
        </w:rPr>
        <w:t xml:space="preserve">and in order to be useful, will have to tend towards a highest-common-denominator approach – something that may or may not be possible. These are serious issues. </w:t>
      </w:r>
      <w:r w:rsidRPr="001938BC">
        <w:rPr>
          <w:rStyle w:val="StyleUnderline"/>
          <w:highlight w:val="yellow"/>
        </w:rPr>
        <w:t>But it’s time to face the fact that</w:t>
      </w:r>
      <w:r>
        <w:t xml:space="preserve"> </w:t>
      </w:r>
      <w:r w:rsidRPr="001938BC">
        <w:rPr>
          <w:sz w:val="16"/>
        </w:rPr>
        <w:t xml:space="preserve">the large </w:t>
      </w:r>
      <w:r w:rsidRPr="001938BC">
        <w:rPr>
          <w:rStyle w:val="StyleUnderline"/>
          <w:highlight w:val="yellow"/>
        </w:rPr>
        <w:t>global trade rounds</w:t>
      </w:r>
      <w:r>
        <w:t xml:space="preserve"> </w:t>
      </w:r>
      <w:r w:rsidRPr="001938BC">
        <w:rPr>
          <w:sz w:val="16"/>
        </w:rPr>
        <w:t xml:space="preserve">that served us so well from the 1940s to the 1980s </w:t>
      </w:r>
      <w:r w:rsidRPr="001938BC">
        <w:rPr>
          <w:rStyle w:val="StyleUnderline"/>
          <w:highlight w:val="yellow"/>
        </w:rPr>
        <w:t>no longer work,</w:t>
      </w:r>
      <w:r>
        <w:t xml:space="preserve"> </w:t>
      </w:r>
      <w:r w:rsidRPr="001938BC">
        <w:rPr>
          <w:sz w:val="16"/>
        </w:rPr>
        <w:t>and will be unable to deliver on the promises of the GATT and WTO. We need another way forward.</w:t>
      </w:r>
      <w:r>
        <w:t xml:space="preserve"> </w:t>
      </w:r>
      <w:r w:rsidRPr="001938BC">
        <w:rPr>
          <w:rStyle w:val="StyleUnderline"/>
          <w:highlight w:val="yellow"/>
        </w:rPr>
        <w:t>The TPP</w:t>
      </w:r>
      <w:r>
        <w:t xml:space="preserve">, used </w:t>
      </w:r>
      <w:r w:rsidRPr="001938BC">
        <w:rPr>
          <w:rStyle w:val="StyleUnderline"/>
          <w:highlight w:val="yellow"/>
        </w:rPr>
        <w:t>as a building block</w:t>
      </w:r>
      <w:r>
        <w:t xml:space="preserve">, </w:t>
      </w:r>
      <w:r w:rsidRPr="001938BC">
        <w:rPr>
          <w:rStyle w:val="StyleUnderline"/>
          <w:highlight w:val="yellow"/>
        </w:rPr>
        <w:t>has</w:t>
      </w:r>
      <w:r>
        <w:t xml:space="preserve"> </w:t>
      </w:r>
      <w:r w:rsidRPr="001938BC">
        <w:rPr>
          <w:sz w:val="16"/>
        </w:rPr>
        <w:t xml:space="preserve">at least </w:t>
      </w:r>
      <w:r w:rsidRPr="001938BC">
        <w:rPr>
          <w:rStyle w:val="StyleUnderline"/>
          <w:highlight w:val="yellow"/>
        </w:rPr>
        <w:t>the potential to serve as an imperfect bridge between the old world and whatever may be next</w:t>
      </w:r>
      <w:r>
        <w:t>.</w:t>
      </w:r>
    </w:p>
    <w:p w:rsidR="0095063C" w:rsidRDefault="0095063C" w:rsidP="0095063C">
      <w:pPr>
        <w:pStyle w:val="Heading4"/>
      </w:pPr>
      <w:r>
        <w:t>The plan generates competitive liberalization</w:t>
      </w:r>
    </w:p>
    <w:p w:rsidR="0095063C" w:rsidRPr="00354CB4" w:rsidRDefault="0095063C" w:rsidP="0095063C">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95063C" w:rsidRPr="00354CB4" w:rsidRDefault="0095063C" w:rsidP="0095063C">
      <w:r>
        <w:t>The East Asian track and the TPP track need not be mutually exclusive. They could be perceived as a mutually reinforcing “competitive liberalization” to produce a high quality and comprehensive integration leading ultimately to freer trade in goods and services, investment and technology flows resulting in better resource allocation and economic efficiency, and improved income and welfare effects. Provided their templates are not too incompatible and the trade diversion effects minimal, the RCEP, and an enlarged TPP, could be building blocks to eventually produce far-ranging economic benefits for the two groupings and for the global economy</w:t>
      </w:r>
    </w:p>
    <w:p w:rsidR="0095063C" w:rsidRDefault="0095063C" w:rsidP="0095063C">
      <w:pPr>
        <w:pStyle w:val="Heading4"/>
      </w:pPr>
      <w:r>
        <w:t xml:space="preserve">Only </w:t>
      </w:r>
      <w:r>
        <w:rPr>
          <w:u w:val="single"/>
        </w:rPr>
        <w:t>competitive liberalization</w:t>
      </w:r>
      <w:r>
        <w:t xml:space="preserve"> revitalizes failing WTO negotiations</w:t>
      </w:r>
    </w:p>
    <w:p w:rsidR="0095063C" w:rsidRPr="009E042F" w:rsidRDefault="0095063C" w:rsidP="0095063C">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95063C" w:rsidRPr="00B404A0" w:rsidRDefault="0095063C" w:rsidP="0095063C">
      <w:r>
        <w:t xml:space="preserve">Second, the TPP will start the process of ′competitive liberalization′ in Asia Pacific and the ripple effects may also extend to the World Trade Organization (WTO). The negotiation of the TPP exerts pressure to other regional economies to consider joining to be competitive in the TPP countries′ markets. It will then trigger a domino effect which draws in even more members who are worried about the disadvantages in staying on the side-lines. </w:t>
      </w:r>
      <w:proofErr w:type="gramStart"/>
      <w:r>
        <w:t>n28</w:t>
      </w:r>
      <w:proofErr w:type="gramEnd"/>
      <w:r>
        <w:t xml:space="preserve"> Similarly, the TPP could potentially spark multilateral trade negotiations at the WTO, which has been at an impasse since 2008. The TPP sends a clear signal to non-cooperating WTO members that the USA and its partners are ready to fragment the global trade governance system and that trade liberalization can proceed without them.</w:t>
      </w:r>
    </w:p>
    <w:p w:rsidR="0095063C" w:rsidRDefault="0095063C" w:rsidP="0095063C">
      <w:pPr>
        <w:pStyle w:val="Heading4"/>
      </w:pPr>
      <w:r>
        <w:t>The WTO fails – Only TPP can invigorate rules-based trade expansion</w:t>
      </w:r>
    </w:p>
    <w:p w:rsidR="0095063C" w:rsidRPr="00284338" w:rsidRDefault="0095063C" w:rsidP="0095063C">
      <w:pPr>
        <w:rPr>
          <w:rStyle w:val="Style13ptBold"/>
          <w:b w:val="0"/>
        </w:rPr>
      </w:pPr>
      <w:r>
        <w:rPr>
          <w:rStyle w:val="Style13ptBold"/>
        </w:rPr>
        <w:t>Solis 15</w:t>
      </w:r>
      <w:r>
        <w:rPr>
          <w:rStyle w:val="Style13ptBold"/>
          <w:b w:val="0"/>
        </w:rPr>
        <w:t xml:space="preserve"> </w:t>
      </w:r>
      <w:r w:rsidRPr="00284338">
        <w:rPr>
          <w:rStyle w:val="Style13ptBold"/>
          <w:b w:val="0"/>
          <w:sz w:val="20"/>
        </w:rPr>
        <w:t>(Mireya, 3/13, fellow @ Brookings Inst., “The geopolitical importance of the Trans-Pacific Partnership: At stake, a liberal economic order”, http://www.brookings.edu/blogs/order-from-chaos/posts/2015/03/13-geopolitical-importance-transpacific-partnership)</w:t>
      </w:r>
    </w:p>
    <w:p w:rsidR="0095063C" w:rsidRPr="00284338" w:rsidRDefault="0095063C" w:rsidP="0095063C">
      <w:r w:rsidRPr="002D27EB">
        <w:rPr>
          <w:sz w:val="16"/>
        </w:rPr>
        <w:t xml:space="preserve">The United States would lose the ability to make the rules in international trade. The World Trade Organization </w:t>
      </w:r>
      <w:r>
        <w:t>(</w:t>
      </w:r>
      <w:r w:rsidRPr="002D27EB">
        <w:rPr>
          <w:rStyle w:val="StyleUnderline"/>
          <w:highlight w:val="yellow"/>
        </w:rPr>
        <w:t>WTO) has been unable to update</w:t>
      </w:r>
      <w:r>
        <w:t xml:space="preserve"> the </w:t>
      </w:r>
      <w:r w:rsidRPr="002D27EB">
        <w:rPr>
          <w:rStyle w:val="StyleUnderline"/>
          <w:highlight w:val="yellow"/>
        </w:rPr>
        <w:t>multilateral rules</w:t>
      </w:r>
      <w:r>
        <w:t xml:space="preserve"> </w:t>
      </w:r>
      <w:r w:rsidRPr="002D27EB">
        <w:rPr>
          <w:sz w:val="16"/>
        </w:rPr>
        <w:t xml:space="preserve">on trade and investment </w:t>
      </w:r>
      <w:r w:rsidRPr="002D27EB">
        <w:rPr>
          <w:rStyle w:val="StyleUnderline"/>
          <w:highlight w:val="yellow"/>
        </w:rPr>
        <w:t>for</w:t>
      </w:r>
      <w:r>
        <w:t xml:space="preserve"> </w:t>
      </w:r>
      <w:r w:rsidRPr="002D27EB">
        <w:rPr>
          <w:sz w:val="16"/>
        </w:rPr>
        <w:t>the past</w:t>
      </w:r>
      <w:r>
        <w:t xml:space="preserve"> </w:t>
      </w:r>
      <w:r w:rsidRPr="002D27EB">
        <w:rPr>
          <w:rStyle w:val="StyleUnderline"/>
          <w:highlight w:val="yellow"/>
        </w:rPr>
        <w:t>20 years</w:t>
      </w:r>
      <w:r>
        <w:t xml:space="preserve">. </w:t>
      </w:r>
      <w:r w:rsidRPr="005E1387">
        <w:rPr>
          <w:sz w:val="16"/>
        </w:rPr>
        <w:t xml:space="preserve">In the meantime, global </w:t>
      </w:r>
      <w:r w:rsidRPr="002D27EB">
        <w:rPr>
          <w:rStyle w:val="StyleUnderline"/>
          <w:highlight w:val="yellow"/>
        </w:rPr>
        <w:t>supply chains have</w:t>
      </w:r>
      <w:r>
        <w:t xml:space="preserve"> </w:t>
      </w:r>
      <w:r w:rsidRPr="005E1387">
        <w:rPr>
          <w:sz w:val="16"/>
        </w:rPr>
        <w:t xml:space="preserve">profoundly </w:t>
      </w:r>
      <w:r w:rsidRPr="002D27EB">
        <w:rPr>
          <w:rStyle w:val="StyleUnderline"/>
          <w:highlight w:val="yellow"/>
        </w:rPr>
        <w:t>altered</w:t>
      </w:r>
      <w:r w:rsidRPr="002D27EB">
        <w:rPr>
          <w:rStyle w:val="StyleUnderline"/>
        </w:rPr>
        <w:t xml:space="preserve"> </w:t>
      </w:r>
      <w:r w:rsidRPr="005E1387">
        <w:rPr>
          <w:sz w:val="16"/>
        </w:rPr>
        <w:t xml:space="preserve">patterns of international </w:t>
      </w:r>
      <w:r w:rsidRPr="005E1387">
        <w:rPr>
          <w:rStyle w:val="StyleUnderline"/>
          <w:highlight w:val="yellow"/>
        </w:rPr>
        <w:t>production and trade</w:t>
      </w:r>
      <w:r w:rsidRPr="005E1387">
        <w:rPr>
          <w:sz w:val="16"/>
        </w:rPr>
        <w:t xml:space="preserve">. Deep free trade agreements (FTAs) like </w:t>
      </w:r>
      <w:r w:rsidRPr="005E1387">
        <w:rPr>
          <w:rStyle w:val="StyleUnderline"/>
          <w:highlight w:val="yellow"/>
        </w:rPr>
        <w:t>TPP seek to provide new rules that match</w:t>
      </w:r>
      <w:r>
        <w:t xml:space="preserve"> </w:t>
      </w:r>
      <w:r w:rsidRPr="005E1387">
        <w:rPr>
          <w:sz w:val="16"/>
        </w:rPr>
        <w:t xml:space="preserve">the realities of </w:t>
      </w:r>
      <w:r w:rsidRPr="005E1387">
        <w:rPr>
          <w:rStyle w:val="StyleUnderline"/>
          <w:highlight w:val="yellow"/>
        </w:rPr>
        <w:t>21st century trade</w:t>
      </w:r>
      <w:r>
        <w:t xml:space="preserve">. </w:t>
      </w:r>
      <w:r w:rsidRPr="005E1387">
        <w:rPr>
          <w:rStyle w:val="StyleUnderline"/>
          <w:highlight w:val="yellow"/>
        </w:rPr>
        <w:t>They focus on</w:t>
      </w:r>
      <w:r>
        <w:t xml:space="preserve"> </w:t>
      </w:r>
      <w:r w:rsidRPr="005E1387">
        <w:rPr>
          <w:sz w:val="16"/>
        </w:rPr>
        <w:t xml:space="preserve">the liberalization of </w:t>
      </w:r>
      <w:r w:rsidRPr="005E1387">
        <w:rPr>
          <w:rStyle w:val="StyleUnderline"/>
          <w:highlight w:val="yellow"/>
        </w:rPr>
        <w:t>services that are critical to</w:t>
      </w:r>
      <w:r>
        <w:t xml:space="preserve"> </w:t>
      </w:r>
      <w:r w:rsidRPr="005E1387">
        <w:rPr>
          <w:sz w:val="16"/>
        </w:rPr>
        <w:t xml:space="preserve">the efficient </w:t>
      </w:r>
      <w:r w:rsidRPr="005E1387">
        <w:rPr>
          <w:rStyle w:val="StyleUnderline"/>
          <w:highlight w:val="yellow"/>
        </w:rPr>
        <w:t>management of</w:t>
      </w:r>
      <w:r>
        <w:t xml:space="preserve"> dispersed </w:t>
      </w:r>
      <w:r w:rsidRPr="005E1387">
        <w:rPr>
          <w:rStyle w:val="StyleUnderline"/>
          <w:highlight w:val="yellow"/>
        </w:rPr>
        <w:t>production chains</w:t>
      </w:r>
      <w:r>
        <w:t xml:space="preserve"> </w:t>
      </w:r>
      <w:r w:rsidRPr="005E1387">
        <w:rPr>
          <w:sz w:val="16"/>
        </w:rPr>
        <w:t xml:space="preserve">(telecommunications, transportation, etc.), the </w:t>
      </w:r>
      <w:r w:rsidRPr="005E1387">
        <w:rPr>
          <w:rStyle w:val="StyleUnderline"/>
          <w:highlight w:val="yellow"/>
        </w:rPr>
        <w:t>protection of foreign investments and intellectual property rights, and avoiding</w:t>
      </w:r>
      <w:r>
        <w:t xml:space="preserve"> </w:t>
      </w:r>
      <w:r w:rsidRPr="005E1387">
        <w:rPr>
          <w:sz w:val="16"/>
        </w:rPr>
        <w:t xml:space="preserve">predatory market behavior of </w:t>
      </w:r>
      <w:r w:rsidRPr="005E1387">
        <w:rPr>
          <w:rStyle w:val="StyleUnderline"/>
          <w:highlight w:val="yellow"/>
        </w:rPr>
        <w:t>state-owned enterprises</w:t>
      </w:r>
      <w:r>
        <w:t xml:space="preserve">. </w:t>
      </w:r>
      <w:r w:rsidRPr="005E1387">
        <w:rPr>
          <w:sz w:val="16"/>
        </w:rPr>
        <w:t xml:space="preserve">With the stagnation of the WTO, we have moved to a system of decentralized competition where different clusters of countries seek to define the standards for economic integration. As President Obama has warned, if we don’t write the rules on trade, China will. Moreover, we will have no way to encourage China to move away from its </w:t>
      </w:r>
      <w:proofErr w:type="spellStart"/>
      <w:r w:rsidRPr="005E1387">
        <w:rPr>
          <w:sz w:val="16"/>
        </w:rPr>
        <w:t>mercantilistic</w:t>
      </w:r>
      <w:proofErr w:type="spellEnd"/>
      <w:r w:rsidRPr="005E1387">
        <w:rPr>
          <w:sz w:val="16"/>
        </w:rPr>
        <w:t xml:space="preserve"> practices. The rebalance to Asia will </w:t>
      </w:r>
      <w:r w:rsidRPr="005E1387">
        <w:rPr>
          <w:sz w:val="16"/>
        </w:rPr>
        <w:lastRenderedPageBreak/>
        <w:t xml:space="preserve">stall. TPP is the second leg (after a reorientation of military resources) of the policy of rebalancing to Asia. As such, its fate will determine whether this strategy advances or just limps along. If TPP fails, doubts about the staying power of the United States will once again rear their ugly head. The signature U.S. policy to remain vitally connected to the world’s most dynamic economic region will come to naught. Let’s not forget that </w:t>
      </w:r>
      <w:r w:rsidRPr="005E1387">
        <w:rPr>
          <w:rStyle w:val="StyleUnderline"/>
          <w:highlight w:val="yellow"/>
        </w:rPr>
        <w:t>prior to</w:t>
      </w:r>
      <w:r>
        <w:t xml:space="preserve"> </w:t>
      </w:r>
      <w:r w:rsidRPr="005E1387">
        <w:rPr>
          <w:sz w:val="16"/>
        </w:rPr>
        <w:t xml:space="preserve">the advent of </w:t>
      </w:r>
      <w:proofErr w:type="gramStart"/>
      <w:r w:rsidRPr="005E1387">
        <w:rPr>
          <w:rStyle w:val="StyleUnderline"/>
          <w:highlight w:val="yellow"/>
        </w:rPr>
        <w:t>TPP,</w:t>
      </w:r>
      <w:proofErr w:type="gramEnd"/>
      <w:r w:rsidRPr="005E1387">
        <w:rPr>
          <w:rStyle w:val="StyleUnderline"/>
          <w:highlight w:val="yellow"/>
        </w:rPr>
        <w:t xml:space="preserve"> the U</w:t>
      </w:r>
      <w:r>
        <w:t xml:space="preserve">nited </w:t>
      </w:r>
      <w:r w:rsidRPr="005E1387">
        <w:rPr>
          <w:rStyle w:val="StyleUnderline"/>
          <w:highlight w:val="yellow"/>
        </w:rPr>
        <w:t>S</w:t>
      </w:r>
      <w:r>
        <w:t xml:space="preserve">tates </w:t>
      </w:r>
      <w:r w:rsidRPr="005E1387">
        <w:rPr>
          <w:rStyle w:val="StyleUnderline"/>
          <w:highlight w:val="yellow"/>
        </w:rPr>
        <w:t>appeared poised to be marginalized from</w:t>
      </w:r>
      <w:r>
        <w:t xml:space="preserve"> </w:t>
      </w:r>
      <w:r w:rsidRPr="005E1387">
        <w:rPr>
          <w:sz w:val="16"/>
        </w:rPr>
        <w:t xml:space="preserve">the process of </w:t>
      </w:r>
      <w:r w:rsidRPr="005E1387">
        <w:rPr>
          <w:rStyle w:val="StyleUnderline"/>
          <w:highlight w:val="yellow"/>
        </w:rPr>
        <w:t>regionalism in Asia</w:t>
      </w:r>
      <w:r>
        <w:t xml:space="preserve">. </w:t>
      </w:r>
      <w:r w:rsidRPr="005E1387">
        <w:rPr>
          <w:sz w:val="16"/>
        </w:rPr>
        <w:t>The U.S.-Japan alliance will lose a critical pillar. Trade has in the past been a divisive issue for the two allies. If TPP fails, it will demonstrate that the United States and Japan cannot move past frictions over market access in agriculture and automobiles to work in areas such as internationalization of financial services, protection of intellectual property, and governance of the internet economy that are central to the 21st century economy.</w:t>
      </w:r>
      <w:r>
        <w:t xml:space="preserve"> </w:t>
      </w:r>
      <w:r w:rsidRPr="001D4760">
        <w:rPr>
          <w:rStyle w:val="StyleUnderline"/>
          <w:highlight w:val="yellow"/>
        </w:rPr>
        <w:t>The international trade agenda will hit a dead end. If TPP fails</w:t>
      </w:r>
      <w:r>
        <w:t xml:space="preserve">, </w:t>
      </w:r>
      <w:r w:rsidRPr="001D4760">
        <w:rPr>
          <w:sz w:val="16"/>
        </w:rPr>
        <w:t xml:space="preserve">the most significant trade agenda in a generation will come to a grinding halt. At that point, how can the trade agenda move forward? </w:t>
      </w:r>
      <w:r w:rsidRPr="001D4760">
        <w:rPr>
          <w:rStyle w:val="StyleUnderline"/>
          <w:highlight w:val="yellow"/>
        </w:rPr>
        <w:t>The WTO is not institutionally fit to advance</w:t>
      </w:r>
      <w:r>
        <w:t xml:space="preserve"> a </w:t>
      </w:r>
      <w:r w:rsidRPr="001D4760">
        <w:rPr>
          <w:rStyle w:val="StyleUnderline"/>
          <w:highlight w:val="yellow"/>
        </w:rPr>
        <w:t>deep integration</w:t>
      </w:r>
      <w:r>
        <w:t xml:space="preserve"> </w:t>
      </w:r>
      <w:r w:rsidRPr="001D4760">
        <w:rPr>
          <w:sz w:val="16"/>
        </w:rPr>
        <w:t xml:space="preserve">agenda. If a group of 12 countries that have self-selected are unable to wrap up an agreement, </w:t>
      </w:r>
      <w:r w:rsidRPr="001D4760">
        <w:rPr>
          <w:rStyle w:val="StyleUnderline"/>
          <w:highlight w:val="yellow"/>
        </w:rPr>
        <w:t>what other alternatives are there</w:t>
      </w:r>
      <w:r>
        <w:t xml:space="preserve">? </w:t>
      </w:r>
      <w:r w:rsidRPr="001D4760">
        <w:rPr>
          <w:rStyle w:val="StyleUnderline"/>
          <w:highlight w:val="yellow"/>
        </w:rPr>
        <w:t>The collapse of</w:t>
      </w:r>
      <w:r>
        <w:t xml:space="preserve"> the </w:t>
      </w:r>
      <w:r w:rsidRPr="001D4760">
        <w:rPr>
          <w:rStyle w:val="StyleUnderline"/>
          <w:highlight w:val="yellow"/>
        </w:rPr>
        <w:t>TPP</w:t>
      </w:r>
      <w:r>
        <w:t xml:space="preserve"> talks </w:t>
      </w:r>
      <w:r w:rsidRPr="001D4760">
        <w:rPr>
          <w:rStyle w:val="StyleUnderline"/>
          <w:highlight w:val="yellow"/>
        </w:rPr>
        <w:t xml:space="preserve">will greatly undermine the </w:t>
      </w:r>
      <w:r w:rsidRPr="001D4760">
        <w:rPr>
          <w:sz w:val="16"/>
        </w:rPr>
        <w:t>chances of</w:t>
      </w:r>
      <w:r w:rsidRPr="001D4760">
        <w:rPr>
          <w:rStyle w:val="StyleUnderline"/>
          <w:sz w:val="16"/>
          <w:highlight w:val="yellow"/>
        </w:rPr>
        <w:t xml:space="preserve"> </w:t>
      </w:r>
      <w:r w:rsidRPr="001D4760">
        <w:rPr>
          <w:rStyle w:val="StyleUnderline"/>
          <w:highlight w:val="yellow"/>
        </w:rPr>
        <w:t xml:space="preserve">success of </w:t>
      </w:r>
      <w:r w:rsidRPr="001D4760">
        <w:rPr>
          <w:sz w:val="16"/>
        </w:rPr>
        <w:t xml:space="preserve">the </w:t>
      </w:r>
      <w:r w:rsidRPr="001D4760">
        <w:rPr>
          <w:rStyle w:val="StyleUnderline"/>
          <w:highlight w:val="yellow"/>
        </w:rPr>
        <w:t xml:space="preserve">transatlantic trade negotiations and </w:t>
      </w:r>
      <w:r w:rsidRPr="001D4760">
        <w:rPr>
          <w:sz w:val="16"/>
        </w:rPr>
        <w:t>the East</w:t>
      </w:r>
      <w:r w:rsidRPr="001D4760">
        <w:rPr>
          <w:rStyle w:val="StyleUnderline"/>
          <w:sz w:val="16"/>
        </w:rPr>
        <w:t xml:space="preserve"> </w:t>
      </w:r>
      <w:r w:rsidRPr="001D4760">
        <w:rPr>
          <w:rStyle w:val="StyleUnderline"/>
          <w:highlight w:val="yellow"/>
        </w:rPr>
        <w:t xml:space="preserve">Asian trade deals are unlikely to generate deep integration </w:t>
      </w:r>
      <w:r w:rsidRPr="001D4760">
        <w:rPr>
          <w:sz w:val="16"/>
        </w:rPr>
        <w:t>commitments</w:t>
      </w:r>
      <w:r>
        <w:t xml:space="preserve">. </w:t>
      </w:r>
    </w:p>
    <w:p w:rsidR="0095063C" w:rsidRDefault="0095063C" w:rsidP="0095063C">
      <w:pPr>
        <w:pStyle w:val="Heading3"/>
      </w:pPr>
      <w:r>
        <w:lastRenderedPageBreak/>
        <w:t>A2: TPP Good Turn</w:t>
      </w:r>
    </w:p>
    <w:p w:rsidR="00D1457F" w:rsidRDefault="00D1457F" w:rsidP="0095063C">
      <w:pPr>
        <w:pStyle w:val="Heading4"/>
      </w:pPr>
      <w:r>
        <w:t>*See Goodman 15 on “Plan = Rules-Based Economic Order” – It’s inevitable</w:t>
      </w:r>
    </w:p>
    <w:p w:rsidR="000D709F" w:rsidRDefault="000D709F" w:rsidP="0095063C">
      <w:pPr>
        <w:pStyle w:val="Heading4"/>
      </w:pPr>
      <w:r>
        <w:t>TPP is inevitable</w:t>
      </w:r>
    </w:p>
    <w:p w:rsidR="000D709F" w:rsidRPr="000D709F" w:rsidRDefault="000D709F" w:rsidP="000D709F">
      <w:pPr>
        <w:rPr>
          <w:rStyle w:val="Style13ptBold"/>
          <w:b w:val="0"/>
        </w:rPr>
      </w:pPr>
      <w:proofErr w:type="spellStart"/>
      <w:r>
        <w:rPr>
          <w:rStyle w:val="Style13ptBold"/>
        </w:rPr>
        <w:t>Bleich</w:t>
      </w:r>
      <w:proofErr w:type="spellEnd"/>
      <w:r>
        <w:rPr>
          <w:rStyle w:val="Style13ptBold"/>
        </w:rPr>
        <w:t xml:space="preserve"> 1/27</w:t>
      </w:r>
      <w:r>
        <w:rPr>
          <w:rStyle w:val="Style13ptBold"/>
          <w:b w:val="0"/>
        </w:rPr>
        <w:t xml:space="preserve"> </w:t>
      </w:r>
      <w:r w:rsidRPr="000D709F">
        <w:rPr>
          <w:rStyle w:val="Style13ptBold"/>
          <w:b w:val="0"/>
          <w:sz w:val="20"/>
        </w:rPr>
        <w:t xml:space="preserve">(Jeffrey, </w:t>
      </w:r>
      <w:proofErr w:type="spellStart"/>
      <w:r w:rsidRPr="000D709F">
        <w:rPr>
          <w:rStyle w:val="Style13ptBold"/>
          <w:b w:val="0"/>
          <w:sz w:val="20"/>
        </w:rPr>
        <w:t>Munger</w:t>
      </w:r>
      <w:proofErr w:type="spellEnd"/>
      <w:r w:rsidRPr="000D709F">
        <w:rPr>
          <w:rStyle w:val="Style13ptBold"/>
          <w:b w:val="0"/>
          <w:sz w:val="20"/>
        </w:rPr>
        <w:t xml:space="preserve"> </w:t>
      </w:r>
      <w:proofErr w:type="spellStart"/>
      <w:r w:rsidRPr="000D709F">
        <w:rPr>
          <w:rStyle w:val="Style13ptBold"/>
          <w:b w:val="0"/>
          <w:sz w:val="20"/>
        </w:rPr>
        <w:t>Tolles</w:t>
      </w:r>
      <w:proofErr w:type="spellEnd"/>
      <w:r w:rsidRPr="000D709F">
        <w:rPr>
          <w:rStyle w:val="Style13ptBold"/>
          <w:b w:val="0"/>
          <w:sz w:val="20"/>
        </w:rPr>
        <w:t xml:space="preserve"> &amp; Olson LLP partner, “3 Certainties Regarding </w:t>
      </w:r>
      <w:proofErr w:type="gramStart"/>
      <w:r w:rsidRPr="000D709F">
        <w:rPr>
          <w:rStyle w:val="Style13ptBold"/>
          <w:b w:val="0"/>
          <w:sz w:val="20"/>
        </w:rPr>
        <w:t>The</w:t>
      </w:r>
      <w:proofErr w:type="gramEnd"/>
      <w:r w:rsidRPr="000D709F">
        <w:rPr>
          <w:rStyle w:val="Style13ptBold"/>
          <w:b w:val="0"/>
          <w:sz w:val="20"/>
        </w:rPr>
        <w:t xml:space="preserve"> Trans-Pacific Partnership”, http://www.law360.com/articles/749322/3-certainties-regarding-the-trans-pacific-partnership)</w:t>
      </w:r>
    </w:p>
    <w:p w:rsidR="000D709F" w:rsidRPr="000D709F" w:rsidRDefault="000D709F" w:rsidP="000D709F">
      <w:pPr>
        <w:rPr>
          <w:sz w:val="16"/>
        </w:rPr>
      </w:pPr>
      <w:r w:rsidRPr="000D709F">
        <w:rPr>
          <w:sz w:val="16"/>
        </w:rPr>
        <w:t xml:space="preserve">To date, </w:t>
      </w:r>
      <w:r w:rsidRPr="000D709F">
        <w:rPr>
          <w:rStyle w:val="StyleUnderline"/>
          <w:highlight w:val="yellow"/>
        </w:rPr>
        <w:t xml:space="preserve">there has never been a free trade agreement concluded </w:t>
      </w:r>
      <w:r w:rsidRPr="000D709F">
        <w:rPr>
          <w:sz w:val="16"/>
        </w:rPr>
        <w:t>by a</w:t>
      </w:r>
      <w:r>
        <w:t xml:space="preserve"> </w:t>
      </w:r>
      <w:r w:rsidRPr="000D709F">
        <w:rPr>
          <w:sz w:val="16"/>
        </w:rPr>
        <w:t xml:space="preserve">U.S. president </w:t>
      </w:r>
      <w:r w:rsidRPr="000D709F">
        <w:rPr>
          <w:rStyle w:val="StyleUnderline"/>
          <w:highlight w:val="yellow"/>
        </w:rPr>
        <w:t>that was predicted to pass</w:t>
      </w:r>
      <w:r>
        <w:t xml:space="preserve"> the U.S. </w:t>
      </w:r>
      <w:r w:rsidRPr="000D709F">
        <w:rPr>
          <w:rStyle w:val="StyleUnderline"/>
          <w:highlight w:val="yellow"/>
        </w:rPr>
        <w:t>Congress.</w:t>
      </w:r>
      <w:r>
        <w:t xml:space="preserve"> </w:t>
      </w:r>
      <w:r w:rsidRPr="000D709F">
        <w:rPr>
          <w:sz w:val="16"/>
        </w:rPr>
        <w:t>TPP is no exception</w:t>
      </w:r>
      <w:r>
        <w:t xml:space="preserve">. </w:t>
      </w:r>
      <w:r w:rsidRPr="000D709F">
        <w:rPr>
          <w:rStyle w:val="StyleUnderline"/>
          <w:highlight w:val="yellow"/>
        </w:rPr>
        <w:t>However, there has</w:t>
      </w:r>
      <w:r>
        <w:t xml:space="preserve"> also </w:t>
      </w:r>
      <w:r w:rsidRPr="000D709F">
        <w:rPr>
          <w:rStyle w:val="StyleUnderline"/>
          <w:highlight w:val="yellow"/>
        </w:rPr>
        <w:t>never been a free trade agreement concluded by a U.S. president that did not pass</w:t>
      </w:r>
      <w:r>
        <w:t xml:space="preserve"> Congress. </w:t>
      </w:r>
      <w:r w:rsidRPr="000D709F">
        <w:rPr>
          <w:rStyle w:val="StyleUnderline"/>
          <w:highlight w:val="yellow"/>
        </w:rPr>
        <w:t>TPP seems on track</w:t>
      </w:r>
      <w:r>
        <w:t xml:space="preserve"> </w:t>
      </w:r>
      <w:r w:rsidRPr="000D709F">
        <w:rPr>
          <w:sz w:val="16"/>
        </w:rPr>
        <w:t xml:space="preserve">there as well. Although TPP faces a long road, history suggests that </w:t>
      </w:r>
      <w:r w:rsidRPr="000D709F">
        <w:rPr>
          <w:rStyle w:val="StyleUnderline"/>
          <w:highlight w:val="yellow"/>
        </w:rPr>
        <w:t>ultimately a coalition will form in both pa</w:t>
      </w:r>
      <w:bookmarkStart w:id="38" w:name="_GoBack"/>
      <w:bookmarkEnd w:id="38"/>
      <w:r w:rsidRPr="000D709F">
        <w:rPr>
          <w:rStyle w:val="StyleUnderline"/>
          <w:highlight w:val="yellow"/>
        </w:rPr>
        <w:t>rties that will ensure passage</w:t>
      </w:r>
      <w:r>
        <w:t xml:space="preserve"> </w:t>
      </w:r>
      <w:r w:rsidRPr="000D709F">
        <w:rPr>
          <w:sz w:val="18"/>
        </w:rPr>
        <w:t xml:space="preserve">of this groundbreaking deal. If nothing else, </w:t>
      </w:r>
      <w:r w:rsidRPr="000D709F">
        <w:rPr>
          <w:sz w:val="16"/>
        </w:rPr>
        <w:t>U.S.</w:t>
      </w:r>
      <w:r w:rsidRPr="000D709F">
        <w:rPr>
          <w:rStyle w:val="StyleUnderline"/>
          <w:sz w:val="16"/>
        </w:rPr>
        <w:t xml:space="preserve"> </w:t>
      </w:r>
      <w:r w:rsidRPr="000D709F">
        <w:rPr>
          <w:rStyle w:val="StyleUnderline"/>
          <w:highlight w:val="yellow"/>
        </w:rPr>
        <w:t>credibility with key partners as well as business pressure</w:t>
      </w:r>
      <w:r>
        <w:t xml:space="preserve"> </w:t>
      </w:r>
      <w:r w:rsidRPr="000D709F">
        <w:rPr>
          <w:sz w:val="16"/>
        </w:rPr>
        <w:t xml:space="preserve">to open 12 markets that account for 36 percent of world GDP </w:t>
      </w:r>
      <w:r w:rsidRPr="000D709F">
        <w:rPr>
          <w:rStyle w:val="StyleUnderline"/>
          <w:highlight w:val="yellow"/>
        </w:rPr>
        <w:t>seem destined to ensure approval.</w:t>
      </w:r>
      <w:r>
        <w:t xml:space="preserve"> </w:t>
      </w:r>
      <w:r w:rsidRPr="000D709F">
        <w:rPr>
          <w:sz w:val="16"/>
        </w:rPr>
        <w:t>While the timing of final approval is less certain</w:t>
      </w:r>
      <w:r>
        <w:t xml:space="preserve">, </w:t>
      </w:r>
      <w:r w:rsidRPr="000D709F">
        <w:rPr>
          <w:rStyle w:val="StyleUnderline"/>
          <w:highlight w:val="yellow"/>
        </w:rPr>
        <w:t>heavy odds favor it being concluded in the lame duck</w:t>
      </w:r>
      <w:r w:rsidRPr="000D709F">
        <w:rPr>
          <w:rStyle w:val="StyleUnderline"/>
        </w:rPr>
        <w:t xml:space="preserve"> </w:t>
      </w:r>
      <w:r w:rsidRPr="000D709F">
        <w:rPr>
          <w:sz w:val="16"/>
        </w:rPr>
        <w:t>Congress that will immediately follow November’s election. For that reason, lawyers engaged with companies looking to take advantage of the new markets created by TPP may want to start reading up on the arbitration opportunities that will inevitably follow.</w:t>
      </w:r>
    </w:p>
    <w:p w:rsidR="0095063C" w:rsidRDefault="0095063C" w:rsidP="0095063C">
      <w:pPr>
        <w:pStyle w:val="Heading4"/>
      </w:pPr>
      <w:r>
        <w:t>Chinese exclusion doesn’t help TPP passage</w:t>
      </w:r>
    </w:p>
    <w:p w:rsidR="0095063C" w:rsidRPr="00D122C6" w:rsidRDefault="0095063C" w:rsidP="0095063C">
      <w:pPr>
        <w:rPr>
          <w:rStyle w:val="Style13ptBold"/>
          <w:b w:val="0"/>
        </w:rPr>
      </w:pPr>
      <w:proofErr w:type="spellStart"/>
      <w:r>
        <w:rPr>
          <w:rStyle w:val="Style13ptBold"/>
        </w:rPr>
        <w:t>Lieberthal</w:t>
      </w:r>
      <w:proofErr w:type="spellEnd"/>
      <w:r>
        <w:rPr>
          <w:rStyle w:val="Style13ptBold"/>
        </w:rPr>
        <w:t xml:space="preserve"> 15 </w:t>
      </w:r>
      <w:r w:rsidRPr="00D122C6">
        <w:rPr>
          <w:rStyle w:val="Style13ptBold"/>
          <w:b w:val="0"/>
          <w:sz w:val="18"/>
        </w:rPr>
        <w:t>(Kenneth, Sr. Fellow @ Brookings Inst., quoted by Jeremy Shapiro, fellow @ Brookings Inst., 5/12, “Why do the president and Congress fight about trade?</w:t>
      </w:r>
      <w:proofErr w:type="gramStart"/>
      <w:r w:rsidRPr="00D122C6">
        <w:rPr>
          <w:rStyle w:val="Style13ptBold"/>
          <w:b w:val="0"/>
          <w:sz w:val="18"/>
        </w:rPr>
        <w:t>”,</w:t>
      </w:r>
      <w:proofErr w:type="gramEnd"/>
      <w:r w:rsidRPr="00D122C6">
        <w:rPr>
          <w:rStyle w:val="Style13ptBold"/>
          <w:b w:val="0"/>
          <w:sz w:val="18"/>
        </w:rPr>
        <w:t xml:space="preserve"> http://www.brookings.edu/blogs/order-from-chaos/posts/2015/05/12-trade-promotion-authority-tpp-shapiro)</w:t>
      </w:r>
    </w:p>
    <w:p w:rsidR="0095063C" w:rsidRPr="0019612B" w:rsidRDefault="0095063C" w:rsidP="0095063C">
      <w:pPr>
        <w:rPr>
          <w:sz w:val="16"/>
        </w:rPr>
      </w:pPr>
      <w:r w:rsidRPr="001918EA">
        <w:rPr>
          <w:rStyle w:val="StyleUnderline"/>
          <w:highlight w:val="yellow"/>
        </w:rPr>
        <w:t>The White House has employed a national security rationale for TPP</w:t>
      </w:r>
      <w:r>
        <w:t xml:space="preserve"> </w:t>
      </w:r>
      <w:r w:rsidRPr="001918EA">
        <w:rPr>
          <w:sz w:val="16"/>
        </w:rPr>
        <w:t>along the lines of “if we do not write the rules for trade in Asia then China will.”</w:t>
      </w:r>
      <w:r>
        <w:t xml:space="preserve"> </w:t>
      </w:r>
      <w:r w:rsidRPr="001918EA">
        <w:rPr>
          <w:rStyle w:val="StyleUnderline"/>
          <w:highlight w:val="yellow"/>
        </w:rPr>
        <w:t xml:space="preserve">That is a serious </w:t>
      </w:r>
      <w:r w:rsidRPr="001918EA">
        <w:rPr>
          <w:rStyle w:val="StyleUnderline"/>
          <w:b/>
          <w:sz w:val="28"/>
          <w:highlight w:val="yellow"/>
        </w:rPr>
        <w:t xml:space="preserve">political </w:t>
      </w:r>
      <w:r w:rsidRPr="001918EA">
        <w:rPr>
          <w:rStyle w:val="StyleUnderline"/>
          <w:highlight w:val="yellow"/>
        </w:rPr>
        <w:t>mistake</w:t>
      </w:r>
      <w:r>
        <w:t xml:space="preserve">. </w:t>
      </w:r>
      <w:r w:rsidRPr="001918EA">
        <w:rPr>
          <w:sz w:val="16"/>
        </w:rPr>
        <w:t>The idea is to get recalcitrant Democrats on the Hill to vote in favor of TPA/TPP. But</w:t>
      </w:r>
      <w:r>
        <w:t xml:space="preserve"> </w:t>
      </w:r>
      <w:r w:rsidRPr="001918EA">
        <w:rPr>
          <w:rStyle w:val="StyleUnderline"/>
          <w:highlight w:val="yellow"/>
        </w:rPr>
        <w:t>senators and representatives vote on trade and investment agreements overwhelmingly based on the impact in their</w:t>
      </w:r>
      <w:r w:rsidRPr="001918EA">
        <w:rPr>
          <w:rStyle w:val="StyleUnderline"/>
        </w:rPr>
        <w:t xml:space="preserve"> </w:t>
      </w:r>
      <w:r w:rsidRPr="001918EA">
        <w:rPr>
          <w:sz w:val="16"/>
        </w:rPr>
        <w:t>own</w:t>
      </w:r>
      <w:r>
        <w:t xml:space="preserve"> </w:t>
      </w:r>
      <w:r w:rsidRPr="001918EA">
        <w:rPr>
          <w:rStyle w:val="StyleUnderline"/>
          <w:highlight w:val="yellow"/>
        </w:rPr>
        <w:t>constituency, not</w:t>
      </w:r>
      <w:r>
        <w:t xml:space="preserve"> </w:t>
      </w:r>
      <w:r w:rsidRPr="001918EA">
        <w:rPr>
          <w:sz w:val="16"/>
        </w:rPr>
        <w:t>on</w:t>
      </w:r>
      <w:r>
        <w:t xml:space="preserve"> </w:t>
      </w:r>
      <w:r w:rsidRPr="001918EA">
        <w:rPr>
          <w:rStyle w:val="StyleUnderline"/>
          <w:highlight w:val="yellow"/>
        </w:rPr>
        <w:t>national security</w:t>
      </w:r>
      <w:r>
        <w:t xml:space="preserve"> </w:t>
      </w:r>
      <w:r w:rsidRPr="001918EA">
        <w:rPr>
          <w:sz w:val="16"/>
        </w:rPr>
        <w:t xml:space="preserve">grounds. </w:t>
      </w:r>
      <w:r w:rsidRPr="001918EA">
        <w:rPr>
          <w:rStyle w:val="StyleUnderline"/>
          <w:highlight w:val="yellow"/>
        </w:rPr>
        <w:t>The only</w:t>
      </w:r>
      <w:r w:rsidRPr="001918EA">
        <w:rPr>
          <w:rStyle w:val="StyleUnderline"/>
        </w:rPr>
        <w:t xml:space="preserve"> </w:t>
      </w:r>
      <w:r w:rsidRPr="001918EA">
        <w:rPr>
          <w:sz w:val="16"/>
        </w:rPr>
        <w:t xml:space="preserve">really </w:t>
      </w:r>
      <w:r w:rsidRPr="001918EA">
        <w:rPr>
          <w:rStyle w:val="StyleUnderline"/>
          <w:highlight w:val="yellow"/>
        </w:rPr>
        <w:t>effective way to win</w:t>
      </w:r>
      <w:r>
        <w:t xml:space="preserve"> </w:t>
      </w:r>
      <w:r w:rsidRPr="001918EA">
        <w:rPr>
          <w:sz w:val="16"/>
        </w:rPr>
        <w:t xml:space="preserve">over </w:t>
      </w:r>
      <w:r w:rsidRPr="001918EA">
        <w:rPr>
          <w:rStyle w:val="StyleUnderline"/>
          <w:highlight w:val="yellow"/>
        </w:rPr>
        <w:t>votes is</w:t>
      </w:r>
      <w:r>
        <w:t xml:space="preserve"> </w:t>
      </w:r>
      <w:r w:rsidRPr="001918EA">
        <w:rPr>
          <w:sz w:val="16"/>
        </w:rPr>
        <w:t xml:space="preserve">to do intensive </w:t>
      </w:r>
      <w:r w:rsidRPr="001918EA">
        <w:rPr>
          <w:rStyle w:val="StyleUnderline"/>
          <w:highlight w:val="yellow"/>
        </w:rPr>
        <w:t>retail politics</w:t>
      </w:r>
      <w:r>
        <w:t xml:space="preserve"> </w:t>
      </w:r>
      <w:r w:rsidRPr="001918EA">
        <w:rPr>
          <w:sz w:val="16"/>
        </w:rPr>
        <w:t>(with ample direct presidential engagement) to cut local deals to win individual members' support.</w:t>
      </w:r>
      <w:r>
        <w:t xml:space="preserve"> </w:t>
      </w:r>
      <w:r w:rsidRPr="001918EA">
        <w:rPr>
          <w:rStyle w:val="StyleUnderline"/>
          <w:highlight w:val="yellow"/>
        </w:rPr>
        <w:t>Members are highly unlikely to change their votes because of</w:t>
      </w:r>
      <w:r>
        <w:t xml:space="preserve"> </w:t>
      </w:r>
      <w:r w:rsidRPr="0019612B">
        <w:rPr>
          <w:sz w:val="16"/>
        </w:rPr>
        <w:t xml:space="preserve">an abstract argument about who will write </w:t>
      </w:r>
      <w:r w:rsidRPr="001918EA">
        <w:rPr>
          <w:rStyle w:val="StyleUnderline"/>
          <w:highlight w:val="yellow"/>
        </w:rPr>
        <w:t>the rules in Asia</w:t>
      </w:r>
      <w:r>
        <w:t xml:space="preserve">.  </w:t>
      </w:r>
      <w:r w:rsidRPr="0019612B">
        <w:rPr>
          <w:sz w:val="16"/>
        </w:rPr>
        <w:t xml:space="preserve">This argument doesn’t help conclude the TPP deal, either. Nearly all countries in Asia other than China want the United States to have their back on security issues as China becomes more powerful and assertive, but that is not true when it comes to economics and trade, where China is already by far the biggest player in the region. Every significant Asian country negotiating the TPP agreement does more trade with China than with any other country, including the United States, and each sees participation in China's ongoing economic growth as a serious factor in its own economic future. The White House strategists may not be taking this important difference between security and economic/trade issues sufficiently to heart—the Asian Infrastructure Investment Bank (AIIB) debacle should have been a serious warning, but evidently the lesson is not yet fully absorbed. In short, </w:t>
      </w:r>
      <w:r w:rsidRPr="0019612B">
        <w:rPr>
          <w:rStyle w:val="StyleUnderline"/>
          <w:highlight w:val="yellow"/>
        </w:rPr>
        <w:t>framing the debate as</w:t>
      </w:r>
      <w:r>
        <w:t xml:space="preserve"> "</w:t>
      </w:r>
      <w:r w:rsidRPr="0019612B">
        <w:rPr>
          <w:sz w:val="16"/>
        </w:rPr>
        <w:t xml:space="preserve">who shapes the future economic and </w:t>
      </w:r>
      <w:r w:rsidRPr="0019612B">
        <w:rPr>
          <w:rStyle w:val="StyleUnderline"/>
          <w:highlight w:val="yellow"/>
        </w:rPr>
        <w:t>trade rules in Asia" is likely to</w:t>
      </w:r>
      <w:r w:rsidRPr="0019612B">
        <w:rPr>
          <w:rStyle w:val="StyleUnderline"/>
        </w:rPr>
        <w:t xml:space="preserve"> </w:t>
      </w:r>
      <w:r>
        <w:t xml:space="preserve">end up </w:t>
      </w:r>
      <w:r w:rsidRPr="0019612B">
        <w:rPr>
          <w:rStyle w:val="StyleUnderline"/>
          <w:highlight w:val="yellow"/>
        </w:rPr>
        <w:t>be</w:t>
      </w:r>
      <w:r>
        <w:t xml:space="preserve">ing </w:t>
      </w:r>
      <w:r w:rsidRPr="0019612B">
        <w:rPr>
          <w:rStyle w:val="StyleUnderline"/>
          <w:highlight w:val="yellow"/>
        </w:rPr>
        <w:t>ineffective in</w:t>
      </w:r>
      <w:r>
        <w:t xml:space="preserve"> terms of </w:t>
      </w:r>
      <w:r w:rsidRPr="0019612B">
        <w:rPr>
          <w:rStyle w:val="StyleUnderline"/>
          <w:highlight w:val="yellow"/>
        </w:rPr>
        <w:t>Congress</w:t>
      </w:r>
      <w:r>
        <w:t xml:space="preserve">ional </w:t>
      </w:r>
      <w:r w:rsidRPr="0019612B">
        <w:rPr>
          <w:sz w:val="16"/>
        </w:rPr>
        <w:t>votes and to make the United States appear to be seeking exactly what our friends and allies in the region want to avoid—positioning the TPP as a choice between siding with the United States and siding with China on economic and trade issues in the region.</w:t>
      </w:r>
    </w:p>
    <w:p w:rsidR="0095063C" w:rsidRDefault="0095063C" w:rsidP="0095063C">
      <w:pPr>
        <w:pStyle w:val="Heading4"/>
      </w:pPr>
      <w:r>
        <w:t xml:space="preserve">Focusing on China alienates trade allies </w:t>
      </w:r>
    </w:p>
    <w:p w:rsidR="0095063C" w:rsidRPr="002B7121" w:rsidRDefault="0095063C" w:rsidP="0095063C">
      <w:pPr>
        <w:rPr>
          <w:rStyle w:val="Style13ptBold"/>
          <w:b w:val="0"/>
        </w:rPr>
      </w:pPr>
      <w:r>
        <w:rPr>
          <w:rStyle w:val="Style13ptBold"/>
        </w:rPr>
        <w:t>Davis 5/4</w:t>
      </w:r>
      <w:r>
        <w:rPr>
          <w:rStyle w:val="Style13ptBold"/>
          <w:b w:val="0"/>
        </w:rPr>
        <w:t xml:space="preserve"> </w:t>
      </w:r>
      <w:r w:rsidRPr="002B7121">
        <w:rPr>
          <w:rStyle w:val="Style13ptBold"/>
          <w:b w:val="0"/>
          <w:sz w:val="18"/>
        </w:rPr>
        <w:t xml:space="preserve">(Bob, staff @ Wall St. </w:t>
      </w:r>
      <w:proofErr w:type="spellStart"/>
      <w:r w:rsidRPr="002B7121">
        <w:rPr>
          <w:rStyle w:val="Style13ptBold"/>
          <w:b w:val="0"/>
          <w:sz w:val="18"/>
        </w:rPr>
        <w:t>Jnl</w:t>
      </w:r>
      <w:proofErr w:type="spellEnd"/>
      <w:r w:rsidRPr="002B7121">
        <w:rPr>
          <w:rStyle w:val="Style13ptBold"/>
          <w:b w:val="0"/>
          <w:sz w:val="18"/>
        </w:rPr>
        <w:t>, 2015, “The U.S.-China Disconnect on Trade”, http://www.wsj.com/articles/the-u-s-china-disconnect-on-trade-deals-1430681997)</w:t>
      </w:r>
    </w:p>
    <w:p w:rsidR="0095063C" w:rsidRPr="0019612B" w:rsidRDefault="0095063C" w:rsidP="0095063C">
      <w:pPr>
        <w:rPr>
          <w:sz w:val="16"/>
        </w:rPr>
      </w:pPr>
      <w:r w:rsidRPr="0019612B">
        <w:rPr>
          <w:sz w:val="14"/>
        </w:rPr>
        <w:t xml:space="preserve">President Barack </w:t>
      </w:r>
      <w:r w:rsidRPr="0019612B">
        <w:rPr>
          <w:rStyle w:val="StyleUnderline"/>
          <w:highlight w:val="yellow"/>
        </w:rPr>
        <w:t>Obama is trying to sell his</w:t>
      </w:r>
      <w:r>
        <w:t xml:space="preserve"> </w:t>
      </w:r>
      <w:r w:rsidRPr="0019612B">
        <w:rPr>
          <w:sz w:val="16"/>
        </w:rPr>
        <w:t>ambitious</w:t>
      </w:r>
      <w:r>
        <w:t xml:space="preserve"> </w:t>
      </w:r>
      <w:r w:rsidRPr="0019612B">
        <w:rPr>
          <w:rStyle w:val="StyleUnderline"/>
          <w:highlight w:val="yellow"/>
        </w:rPr>
        <w:t>trade agenda by warning</w:t>
      </w:r>
      <w:r>
        <w:t xml:space="preserve"> </w:t>
      </w:r>
      <w:r w:rsidRPr="0019612B">
        <w:rPr>
          <w:sz w:val="16"/>
        </w:rPr>
        <w:t xml:space="preserve">that </w:t>
      </w:r>
      <w:r w:rsidRPr="0019612B">
        <w:rPr>
          <w:rStyle w:val="StyleUnderline"/>
          <w:highlight w:val="yellow"/>
        </w:rPr>
        <w:t>failure would help China eclipse the U.S.</w:t>
      </w:r>
      <w:r>
        <w:t xml:space="preserve"> </w:t>
      </w:r>
      <w:r w:rsidRPr="0019612B">
        <w:rPr>
          <w:sz w:val="16"/>
        </w:rPr>
        <w:t>as the global trade referee</w:t>
      </w:r>
      <w:r>
        <w:t xml:space="preserve">. </w:t>
      </w:r>
      <w:r w:rsidRPr="0019612B">
        <w:rPr>
          <w:rStyle w:val="StyleUnderline"/>
          <w:highlight w:val="yellow"/>
        </w:rPr>
        <w:t>Even</w:t>
      </w:r>
      <w:r>
        <w:t xml:space="preserve"> some of </w:t>
      </w:r>
      <w:r w:rsidRPr="0019612B">
        <w:rPr>
          <w:rStyle w:val="StyleUnderline"/>
          <w:highlight w:val="yellow"/>
        </w:rPr>
        <w:t>the president's allies on trade say he's exaggerating the China threat</w:t>
      </w:r>
      <w:r>
        <w:t xml:space="preserve"> </w:t>
      </w:r>
      <w:r w:rsidRPr="0019612B">
        <w:rPr>
          <w:sz w:val="16"/>
        </w:rPr>
        <w:t>in a way that might sour relations with Beijing. The Chinese already suspect the U.S. aims to constrain China, and Mr. Obama's trade argument seems to confirm that</w:t>
      </w:r>
      <w:r>
        <w:t xml:space="preserve">. </w:t>
      </w:r>
      <w:r w:rsidRPr="0019612B">
        <w:rPr>
          <w:rStyle w:val="StyleUnderline"/>
          <w:highlight w:val="yellow"/>
        </w:rPr>
        <w:t xml:space="preserve">The president's "message is designed for a domestic audience, but it </w:t>
      </w:r>
      <w:r w:rsidRPr="0019612B">
        <w:rPr>
          <w:rStyle w:val="StyleUnderline"/>
          <w:highlight w:val="yellow"/>
        </w:rPr>
        <w:lastRenderedPageBreak/>
        <w:t>can feed the perception in Asia that the U.S. is trying to limit China's ambitions</w:t>
      </w:r>
      <w:r w:rsidRPr="0019612B">
        <w:rPr>
          <w:sz w:val="16"/>
        </w:rPr>
        <w:t>," said Matthew Goodman, a former Obama White House economic aide who is now at the Center for Strategic and International Studies.</w:t>
      </w:r>
    </w:p>
    <w:p w:rsidR="0095063C" w:rsidRDefault="0095063C" w:rsidP="0095063C">
      <w:pPr>
        <w:pStyle w:val="Heading4"/>
      </w:pPr>
      <w:r>
        <w:t>Positioning the TPP against China discourages Asian ratification, undermining the agreement</w:t>
      </w:r>
    </w:p>
    <w:p w:rsidR="0095063C" w:rsidRPr="009D1EFD" w:rsidRDefault="0095063C" w:rsidP="0095063C">
      <w:pPr>
        <w:rPr>
          <w:rStyle w:val="Style13ptBold"/>
          <w:b w:val="0"/>
        </w:rPr>
      </w:pPr>
      <w:proofErr w:type="spellStart"/>
      <w:r>
        <w:rPr>
          <w:rStyle w:val="Style13ptBold"/>
        </w:rPr>
        <w:t>Stapran</w:t>
      </w:r>
      <w:proofErr w:type="spellEnd"/>
      <w:r>
        <w:rPr>
          <w:rStyle w:val="Style13ptBold"/>
        </w:rPr>
        <w:t xml:space="preserve"> 5/5</w:t>
      </w:r>
      <w:r>
        <w:rPr>
          <w:rStyle w:val="Style13ptBold"/>
          <w:b w:val="0"/>
        </w:rPr>
        <w:t xml:space="preserve"> </w:t>
      </w:r>
      <w:r w:rsidRPr="009D1EFD">
        <w:rPr>
          <w:rStyle w:val="Style13ptBold"/>
          <w:b w:val="0"/>
          <w:sz w:val="18"/>
        </w:rPr>
        <w:t>(Natalia, 2016, Director of the Russian APEC study center at Russian Presidential Academy of National Economy and Public Administration, “Anti-China rhetoric makes TPP less appealing - Russian expert”, https://rbth.com/opinion/2016/05/05/anti-china-rhetoric-makes-tpp-less-appealing-russian-expert_590525)</w:t>
      </w:r>
    </w:p>
    <w:p w:rsidR="0095063C" w:rsidRPr="00D24EF2" w:rsidRDefault="0095063C" w:rsidP="0095063C">
      <w:pPr>
        <w:rPr>
          <w:sz w:val="16"/>
        </w:rPr>
      </w:pPr>
      <w:r w:rsidRPr="00D24EF2">
        <w:rPr>
          <w:sz w:val="14"/>
        </w:rPr>
        <w:t xml:space="preserve">U.S. President Barack Obama in an opinion piece in the Washington Post on May 2 called on the Congress to approve the agreement on the Trans-Pacific Partnership (TPP) as soon as possible. He noted that such a move would allow the U.S. to set the rules of international trade. “The world has changed. The rules are changing with it. The United States, not countries like China, should write them. Let's seize this opportunity, pass the Trans-Pacific Partnership and make sure America isn't holding the bag, but holding the pen,” Obama wrote. Obama noted that China is also actively discussing the rules of trade with other Asia-Pacific countries. He said multilateral agreements under the auspices of the Beijing could theoretically “carve up some of the fastest-growing markets in the world at our expense, putting American jobs, businesses and goods at risk.” In response, the Chinese Foreign Ministry said the rules of international trade should be established by all countries together and not be dictated by one party. Obama’s opinion piece is an unexpected example of blatant propaganda. It is clear now that the main goal of the American President is to convince the U.S. Congress to ratify the TPP agreement as soon as possible. So Obama, first of all, needs to talk about the benefits of the agreement for Americans. It would have served Obama well to briefly mention that the TPP could bring benefits for other participants and the entire Asia-Pacific region. However, in Obama’s opinion the countries in the region are apparently not equal partners of the United States, but a promising testing ground for American potential. China is the only country that is mentioned in the text besides the United States. What is most striking is Obama’s aggressive anti-Chinese rhetoric. It creates a strange feeling that for the U.S., having an external enemy is the only way to stimulate internal political and economic unity. This approach could work for domestic U.S. audiences, but Obama makes it sounds like official foreign policy strategy and an open challenge to China, which, incidentally, still very cautiously and diplomatically responds to the TPP. Such a </w:t>
      </w:r>
      <w:r w:rsidRPr="00D24EF2">
        <w:rPr>
          <w:rStyle w:val="StyleUnderline"/>
          <w:highlight w:val="yellow"/>
        </w:rPr>
        <w:t>transformation of the TPP from an agreement “in the name of universal economic well-being</w:t>
      </w:r>
      <w:r>
        <w:t xml:space="preserve">” </w:t>
      </w:r>
      <w:r w:rsidRPr="00D24EF2">
        <w:rPr>
          <w:rStyle w:val="StyleUnderline"/>
          <w:highlight w:val="yellow"/>
        </w:rPr>
        <w:t>to an agreement “against China” greatly reduces its appeal</w:t>
      </w:r>
      <w:r>
        <w:t xml:space="preserve">. </w:t>
      </w:r>
      <w:r w:rsidRPr="00D24EF2">
        <w:rPr>
          <w:sz w:val="16"/>
        </w:rPr>
        <w:t xml:space="preserve">Another thing that could be read from the opinion piece that has never been revealed by Americans is that the TPP agreement is actually seen as opposing to the Regional Comprehensive Economic Partnership (RCEP), a proposed free trade agreement (FTA) between ASEAN and the six states with which it already has FTAs. </w:t>
      </w:r>
      <w:r w:rsidRPr="00D24EF2">
        <w:rPr>
          <w:rStyle w:val="StyleUnderline"/>
          <w:highlight w:val="yellow"/>
        </w:rPr>
        <w:t>The juxtaposition of the RCEP and the TPP is imprudent</w:t>
      </w:r>
      <w:r>
        <w:t xml:space="preserve">, as </w:t>
      </w:r>
      <w:r w:rsidRPr="00D24EF2">
        <w:rPr>
          <w:rStyle w:val="StyleUnderline"/>
          <w:highlight w:val="yellow"/>
        </w:rPr>
        <w:t>it could deter Asian countries involved in both agreements</w:t>
      </w:r>
      <w:r>
        <w:t xml:space="preserve">. </w:t>
      </w:r>
      <w:r w:rsidRPr="00D24EF2">
        <w:rPr>
          <w:sz w:val="16"/>
        </w:rPr>
        <w:t xml:space="preserve">Seven of the 12 TPP members are part of both agreements. </w:t>
      </w:r>
      <w:r w:rsidRPr="00D24EF2">
        <w:rPr>
          <w:rStyle w:val="StyleUnderline"/>
          <w:highlight w:val="yellow"/>
        </w:rPr>
        <w:t>These countries consider the two agreements to be complementary and are not ready to choose</w:t>
      </w:r>
      <w:r>
        <w:t xml:space="preserve"> </w:t>
      </w:r>
      <w:r w:rsidRPr="00D24EF2">
        <w:rPr>
          <w:sz w:val="16"/>
        </w:rPr>
        <w:t>between the U.S. and China. Even if Obama’s article inspires the U.S. Congress to ratify the agreement,</w:t>
      </w:r>
      <w:r>
        <w:t xml:space="preserve"> </w:t>
      </w:r>
      <w:r w:rsidRPr="00D24EF2">
        <w:rPr>
          <w:rStyle w:val="StyleUnderline"/>
          <w:highlight w:val="yellow"/>
        </w:rPr>
        <w:t xml:space="preserve">it can </w:t>
      </w:r>
      <w:proofErr w:type="spellStart"/>
      <w:r w:rsidRPr="00D24EF2">
        <w:rPr>
          <w:rStyle w:val="StyleUnderline"/>
          <w:highlight w:val="yellow"/>
        </w:rPr>
        <w:t>wreck havoc</w:t>
      </w:r>
      <w:proofErr w:type="spellEnd"/>
      <w:r w:rsidRPr="00D24EF2">
        <w:rPr>
          <w:rStyle w:val="StyleUnderline"/>
          <w:highlight w:val="yellow"/>
        </w:rPr>
        <w:t xml:space="preserve"> when it comes to Washington’s relations with</w:t>
      </w:r>
      <w:r>
        <w:t xml:space="preserve"> its </w:t>
      </w:r>
      <w:r w:rsidRPr="00D24EF2">
        <w:rPr>
          <w:rStyle w:val="StyleUnderline"/>
          <w:highlight w:val="yellow"/>
        </w:rPr>
        <w:t>foreign partners</w:t>
      </w:r>
      <w:r>
        <w:t xml:space="preserve">. </w:t>
      </w:r>
      <w:r w:rsidRPr="00D24EF2">
        <w:rPr>
          <w:rStyle w:val="StyleUnderline"/>
          <w:highlight w:val="yellow"/>
        </w:rPr>
        <w:t>The article could literally be used by TPP’s opponents in Asia</w:t>
      </w:r>
      <w:r>
        <w:t xml:space="preserve"> </w:t>
      </w:r>
      <w:r w:rsidRPr="00D24EF2">
        <w:rPr>
          <w:sz w:val="16"/>
        </w:rPr>
        <w:t>as proof that the agreement exclusively promotes American interests.</w:t>
      </w:r>
    </w:p>
    <w:p w:rsidR="0095063C" w:rsidRPr="00C90C6B" w:rsidRDefault="0095063C" w:rsidP="0095063C">
      <w:pPr>
        <w:pStyle w:val="Heading4"/>
      </w:pPr>
      <w:r>
        <w:t xml:space="preserve">Allowing TPP to be seen as anti-China </w:t>
      </w:r>
      <w:r>
        <w:rPr>
          <w:u w:val="single"/>
        </w:rPr>
        <w:t>empowers protectionists</w:t>
      </w:r>
      <w:r>
        <w:t xml:space="preserve">, </w:t>
      </w:r>
      <w:r>
        <w:rPr>
          <w:u w:val="single"/>
        </w:rPr>
        <w:t>chills TPP membership</w:t>
      </w:r>
      <w:r>
        <w:t xml:space="preserve">, and </w:t>
      </w:r>
      <w:r>
        <w:rPr>
          <w:u w:val="single"/>
        </w:rPr>
        <w:t>discourages Chinese coop on trade</w:t>
      </w:r>
      <w:r>
        <w:t>; trade cooperation is critical</w:t>
      </w:r>
    </w:p>
    <w:p w:rsidR="0095063C" w:rsidRPr="00C90C6B" w:rsidRDefault="0095063C" w:rsidP="0095063C">
      <w:r>
        <w:rPr>
          <w:rStyle w:val="Style13ptBold"/>
        </w:rPr>
        <w:t>Solis 13</w:t>
      </w:r>
      <w:r>
        <w:t xml:space="preserve"> </w:t>
      </w:r>
      <w:r w:rsidRPr="00C90C6B">
        <w:rPr>
          <w:sz w:val="18"/>
        </w:rPr>
        <w:t>(Mireya, Philip Knight Chair in Japan Studies and senior fellow in the Brookings Center for East Asia Policy Studies, “The Containment Fallacy: China and the TPP”, http://www.brookings.edu/blogs/up-front/posts/2013/05/24-china-transpacific-partnership-solis)</w:t>
      </w:r>
    </w:p>
    <w:p w:rsidR="0095063C" w:rsidRPr="00D24EF2" w:rsidRDefault="0095063C" w:rsidP="0095063C">
      <w:pPr>
        <w:rPr>
          <w:sz w:val="16"/>
        </w:rPr>
      </w:pPr>
      <w:r w:rsidRPr="00D24EF2">
        <w:rPr>
          <w:rStyle w:val="StyleUnderline"/>
          <w:highlight w:val="yellow"/>
        </w:rPr>
        <w:t>Ascribing an anti-China objective to the TPP</w:t>
      </w:r>
      <w:r>
        <w:t xml:space="preserve"> </w:t>
      </w:r>
      <w:r w:rsidRPr="00D24EF2">
        <w:rPr>
          <w:sz w:val="16"/>
        </w:rPr>
        <w:t xml:space="preserve">is not helpful on three main fronts: 1) it </w:t>
      </w:r>
      <w:r w:rsidRPr="00D24EF2">
        <w:rPr>
          <w:rStyle w:val="StyleUnderline"/>
          <w:highlight w:val="yellow"/>
        </w:rPr>
        <w:t>provides political cover to protectionist interests</w:t>
      </w:r>
      <w:r>
        <w:t xml:space="preserve">, </w:t>
      </w:r>
      <w:r w:rsidRPr="00D24EF2">
        <w:rPr>
          <w:sz w:val="16"/>
        </w:rPr>
        <w:t>who argue that they should not be asked to undertake painful economic adjustments for the sake of trade agreements driven by geopolitical concerns; 2)</w:t>
      </w:r>
      <w:r>
        <w:t xml:space="preserve"> </w:t>
      </w:r>
      <w:r w:rsidRPr="00D24EF2">
        <w:rPr>
          <w:rStyle w:val="StyleUnderline"/>
          <w:highlight w:val="yellow"/>
        </w:rPr>
        <w:t>it sends a chilling message to prospective members, who may fear</w:t>
      </w:r>
      <w:r w:rsidRPr="00D24EF2">
        <w:rPr>
          <w:rStyle w:val="StyleUnderline"/>
        </w:rPr>
        <w:t xml:space="preserve"> </w:t>
      </w:r>
      <w:r>
        <w:t xml:space="preserve">that in </w:t>
      </w:r>
      <w:r w:rsidRPr="00D24EF2">
        <w:rPr>
          <w:rStyle w:val="StyleUnderline"/>
          <w:highlight w:val="yellow"/>
        </w:rPr>
        <w:t>joining TPP they will be seen as enlisted in the anti-China camp</w:t>
      </w:r>
      <w:r>
        <w:t xml:space="preserve">; </w:t>
      </w:r>
      <w:r w:rsidRPr="00D24EF2">
        <w:rPr>
          <w:sz w:val="16"/>
        </w:rPr>
        <w:t xml:space="preserve">and 3) it will discourage China from finding points of convergence with the TPP agenda if this is seen as capitulating to an American strategy of containment. The most fundamental challenge to the TPP project vis-à-vis China is not that it is built around a faulty notion of containment, but rather that </w:t>
      </w:r>
      <w:r w:rsidRPr="00D24EF2">
        <w:rPr>
          <w:rStyle w:val="StyleUnderline"/>
          <w:highlight w:val="yellow"/>
        </w:rPr>
        <w:t>it may not constitute a powerful enough enticement to propel China to sign on to these new standards on trade and investment</w:t>
      </w:r>
      <w:r>
        <w:t xml:space="preserve">. </w:t>
      </w:r>
      <w:r w:rsidRPr="00D24EF2">
        <w:rPr>
          <w:sz w:val="16"/>
        </w:rPr>
        <w:t>China so far has reacted by accelerating its own trade initiatives in Asia.</w:t>
      </w:r>
      <w:r>
        <w:t xml:space="preserve"> </w:t>
      </w:r>
      <w:r w:rsidRPr="00D24EF2">
        <w:rPr>
          <w:rStyle w:val="StyleUnderline"/>
          <w:highlight w:val="yellow"/>
        </w:rPr>
        <w:t>The risk that the U</w:t>
      </w:r>
      <w:r>
        <w:t xml:space="preserve">nited </w:t>
      </w:r>
      <w:r w:rsidRPr="00D24EF2">
        <w:rPr>
          <w:rStyle w:val="StyleUnderline"/>
          <w:highlight w:val="yellow"/>
        </w:rPr>
        <w:t>S</w:t>
      </w:r>
      <w:r>
        <w:t xml:space="preserve">tates </w:t>
      </w:r>
      <w:r w:rsidRPr="00D24EF2">
        <w:rPr>
          <w:rStyle w:val="StyleUnderline"/>
          <w:highlight w:val="yellow"/>
        </w:rPr>
        <w:t>and China will remain</w:t>
      </w:r>
      <w:r>
        <w:t xml:space="preserve"> </w:t>
      </w:r>
      <w:r w:rsidRPr="00D24EF2">
        <w:rPr>
          <w:sz w:val="16"/>
        </w:rPr>
        <w:t xml:space="preserve">for the foreseeable future </w:t>
      </w:r>
      <w:r w:rsidRPr="00D24EF2">
        <w:rPr>
          <w:rStyle w:val="StyleUnderline"/>
          <w:highlight w:val="yellow"/>
        </w:rPr>
        <w:t>in separate trade groupings, without</w:t>
      </w:r>
      <w:r>
        <w:t xml:space="preserve"> </w:t>
      </w:r>
      <w:r w:rsidRPr="00D24EF2">
        <w:rPr>
          <w:sz w:val="16"/>
        </w:rPr>
        <w:t xml:space="preserve">a significant bilateral </w:t>
      </w:r>
      <w:r w:rsidRPr="00D24EF2">
        <w:rPr>
          <w:rStyle w:val="StyleUnderline"/>
          <w:highlight w:val="yellow"/>
        </w:rPr>
        <w:t>dialogue</w:t>
      </w:r>
      <w:r>
        <w:t xml:space="preserve"> </w:t>
      </w:r>
      <w:r w:rsidRPr="00D24EF2">
        <w:rPr>
          <w:sz w:val="16"/>
        </w:rPr>
        <w:t>on trade and investment</w:t>
      </w:r>
      <w:r>
        <w:t xml:space="preserve">, </w:t>
      </w:r>
      <w:r w:rsidRPr="00D24EF2">
        <w:rPr>
          <w:rStyle w:val="StyleUnderline"/>
          <w:highlight w:val="yellow"/>
        </w:rPr>
        <w:t>is very real</w:t>
      </w:r>
      <w:r>
        <w:t xml:space="preserve">. </w:t>
      </w:r>
      <w:r w:rsidRPr="00D24EF2">
        <w:rPr>
          <w:sz w:val="16"/>
        </w:rPr>
        <w:t>TPP negotiators cannot postpone the task of fashioning a strategy to engage China until after the TPP agreement is completed. They must be mindful of the fact that rules must be evaluated both in terms of their quality and dissemination potential</w:t>
      </w:r>
      <w:r>
        <w:t xml:space="preserve">. </w:t>
      </w:r>
      <w:r w:rsidRPr="00D24EF2">
        <w:rPr>
          <w:rStyle w:val="StyleUnderline"/>
          <w:highlight w:val="yellow"/>
        </w:rPr>
        <w:t xml:space="preserve">China must see in the </w:t>
      </w:r>
      <w:r w:rsidRPr="00D24EF2">
        <w:rPr>
          <w:sz w:val="16"/>
        </w:rPr>
        <w:t xml:space="preserve">new </w:t>
      </w:r>
      <w:r w:rsidRPr="00D24EF2">
        <w:rPr>
          <w:rStyle w:val="StyleUnderline"/>
          <w:highlight w:val="yellow"/>
        </w:rPr>
        <w:t xml:space="preserve">trade agenda a deal </w:t>
      </w:r>
      <w:r w:rsidRPr="00D24EF2">
        <w:rPr>
          <w:sz w:val="16"/>
        </w:rPr>
        <w:t>not un</w:t>
      </w:r>
      <w:r w:rsidRPr="00D24EF2">
        <w:rPr>
          <w:rStyle w:val="StyleUnderline"/>
          <w:highlight w:val="yellow"/>
        </w:rPr>
        <w:t xml:space="preserve">like </w:t>
      </w:r>
      <w:r w:rsidRPr="00D24EF2">
        <w:rPr>
          <w:sz w:val="16"/>
        </w:rPr>
        <w:t>its accession to the</w:t>
      </w:r>
      <w:r w:rsidRPr="00D24EF2">
        <w:rPr>
          <w:rStyle w:val="StyleUnderline"/>
          <w:highlight w:val="yellow"/>
        </w:rPr>
        <w:t xml:space="preserve"> WTO: while hefty </w:t>
      </w:r>
      <w:r w:rsidRPr="00D24EF2">
        <w:rPr>
          <w:rStyle w:val="StyleUnderline"/>
          <w:highlight w:val="yellow"/>
        </w:rPr>
        <w:lastRenderedPageBreak/>
        <w:t xml:space="preserve">commitments are to be expected, the </w:t>
      </w:r>
      <w:r w:rsidRPr="00D24EF2">
        <w:rPr>
          <w:sz w:val="16"/>
        </w:rPr>
        <w:t>accompanying domestic</w:t>
      </w:r>
      <w:r w:rsidRPr="00D24EF2">
        <w:rPr>
          <w:rStyle w:val="StyleUnderline"/>
          <w:sz w:val="16"/>
          <w:highlight w:val="yellow"/>
        </w:rPr>
        <w:t xml:space="preserve"> </w:t>
      </w:r>
      <w:r w:rsidRPr="00D24EF2">
        <w:rPr>
          <w:rStyle w:val="StyleUnderline"/>
          <w:highlight w:val="yellow"/>
        </w:rPr>
        <w:t xml:space="preserve">reforms will pay off </w:t>
      </w:r>
      <w:r w:rsidRPr="00D24EF2">
        <w:rPr>
          <w:sz w:val="16"/>
        </w:rPr>
        <w:t>handsomely in terms of improved economic performance.</w:t>
      </w:r>
    </w:p>
    <w:p w:rsidR="0095063C" w:rsidRDefault="0095063C" w:rsidP="0095063C">
      <w:pPr>
        <w:pStyle w:val="Heading2"/>
      </w:pPr>
      <w:r>
        <w:lastRenderedPageBreak/>
        <w:t>Global Economic Order Extensions</w:t>
      </w:r>
    </w:p>
    <w:p w:rsidR="007D0461" w:rsidRDefault="007D0461" w:rsidP="007D0461">
      <w:pPr>
        <w:pStyle w:val="Heading3"/>
      </w:pPr>
      <w:r>
        <w:lastRenderedPageBreak/>
        <w:t>Plan = Rules-Based Economic Order</w:t>
      </w:r>
    </w:p>
    <w:p w:rsidR="007D0461" w:rsidRPr="00ED1126" w:rsidRDefault="007D0461" w:rsidP="007D0461">
      <w:pPr>
        <w:pStyle w:val="Heading4"/>
        <w:rPr>
          <w:b w:val="0"/>
        </w:rPr>
      </w:pPr>
      <w:r>
        <w:t xml:space="preserve">TPP is a critical incentive to rule-based, Asia-wide trade; including China is critical – The U.S. is the key to shaping TPP; U.S. ratification is inevitable, but the </w:t>
      </w:r>
      <w:r>
        <w:rPr>
          <w:u w:val="single"/>
        </w:rPr>
        <w:t>nature</w:t>
      </w:r>
      <w:r>
        <w:t xml:space="preserve"> of the deal is up for grabs</w:t>
      </w:r>
      <w:r w:rsidR="00ED1126">
        <w:t xml:space="preserve"> </w:t>
      </w:r>
      <w:r w:rsidR="00ED1126">
        <w:rPr>
          <w:b w:val="0"/>
        </w:rPr>
        <w:t>(US</w:t>
      </w:r>
      <w:r w:rsidR="00ED1126" w:rsidRPr="00ED1126">
        <w:rPr>
          <w:b w:val="0"/>
        </w:rPr>
        <w:t xml:space="preserve"> key)</w:t>
      </w:r>
    </w:p>
    <w:p w:rsidR="007D0461" w:rsidRPr="00876AC0" w:rsidRDefault="007D0461" w:rsidP="007D0461">
      <w:pPr>
        <w:rPr>
          <w:rStyle w:val="Style13ptBold"/>
          <w:b w:val="0"/>
        </w:rPr>
      </w:pPr>
      <w:r>
        <w:rPr>
          <w:rStyle w:val="Style13ptBold"/>
        </w:rPr>
        <w:t>Goodman 15</w:t>
      </w:r>
      <w:r>
        <w:rPr>
          <w:rStyle w:val="Style13ptBold"/>
          <w:b w:val="0"/>
        </w:rPr>
        <w:t xml:space="preserve"> </w:t>
      </w:r>
      <w:r w:rsidRPr="00876AC0">
        <w:rPr>
          <w:rStyle w:val="Style13ptBold"/>
          <w:b w:val="0"/>
          <w:sz w:val="14"/>
        </w:rPr>
        <w:t xml:space="preserve">(Matthew, 10, senior adviser for Asian economics and holds the William E. Simon Chair in Political Economy at CSIS, “with </w:t>
      </w:r>
      <w:proofErr w:type="spellStart"/>
      <w:r w:rsidRPr="00876AC0">
        <w:rPr>
          <w:rStyle w:val="Style13ptBold"/>
          <w:b w:val="0"/>
          <w:sz w:val="14"/>
        </w:rPr>
        <w:t>tpp</w:t>
      </w:r>
      <w:proofErr w:type="spellEnd"/>
      <w:r w:rsidRPr="00876AC0">
        <w:rPr>
          <w:rStyle w:val="Style13ptBold"/>
          <w:b w:val="0"/>
          <w:sz w:val="14"/>
        </w:rPr>
        <w:t>, the united states advances on the middle chessboard”, http://csis.org/files/publication/151027_Global_Economics_Monthly_V4_I10.pdf)</w:t>
      </w:r>
    </w:p>
    <w:p w:rsidR="007D0461" w:rsidRPr="00ED1126" w:rsidRDefault="007D0461" w:rsidP="007D0461">
      <w:pPr>
        <w:rPr>
          <w:sz w:val="16"/>
        </w:rPr>
      </w:pPr>
      <w:r w:rsidRPr="00ED1126">
        <w:rPr>
          <w:sz w:val="16"/>
        </w:rPr>
        <w:t xml:space="preserve">But Chinese largesse will be hard for other countries to walk away from. Some of the roads and ports Beijing is promising will be built, in ways that could challenge U.S. commercial and strategic interests. </w:t>
      </w:r>
      <w:r w:rsidRPr="00ED1126">
        <w:rPr>
          <w:rStyle w:val="StyleUnderline"/>
          <w:highlight w:val="yellow"/>
        </w:rPr>
        <w:t>Washington needs</w:t>
      </w:r>
      <w:r w:rsidRPr="00ED1126">
        <w:rPr>
          <w:rStyle w:val="StyleUnderline"/>
        </w:rPr>
        <w:t xml:space="preserve"> </w:t>
      </w:r>
      <w:r w:rsidRPr="00ED1126">
        <w:rPr>
          <w:sz w:val="16"/>
        </w:rPr>
        <w:t xml:space="preserve">to offer </w:t>
      </w:r>
      <w:r w:rsidRPr="00ED1126">
        <w:rPr>
          <w:rStyle w:val="StyleUnderline"/>
          <w:highlight w:val="yellow"/>
        </w:rPr>
        <w:t>something compelling</w:t>
      </w:r>
      <w:r>
        <w:t xml:space="preserve"> in </w:t>
      </w:r>
      <w:r w:rsidRPr="00ED1126">
        <w:rPr>
          <w:sz w:val="16"/>
        </w:rPr>
        <w:t xml:space="preserve">return </w:t>
      </w:r>
      <w:r w:rsidRPr="00ED1126">
        <w:rPr>
          <w:rStyle w:val="StyleUnderline"/>
          <w:highlight w:val="yellow"/>
        </w:rPr>
        <w:t>if it wants to</w:t>
      </w:r>
      <w:r>
        <w:t xml:space="preserve"> </w:t>
      </w:r>
      <w:r w:rsidRPr="00ED1126">
        <w:rPr>
          <w:sz w:val="16"/>
        </w:rPr>
        <w:t xml:space="preserve">advance its interests and </w:t>
      </w:r>
      <w:r w:rsidRPr="00ED1126">
        <w:rPr>
          <w:rStyle w:val="StyleUnderline"/>
          <w:highlight w:val="yellow"/>
        </w:rPr>
        <w:t>ensure that China’s initiatives support an open, rules-based order</w:t>
      </w:r>
      <w:r>
        <w:t xml:space="preserve">. </w:t>
      </w:r>
      <w:r w:rsidRPr="00ED1126">
        <w:rPr>
          <w:rStyle w:val="StyleUnderline"/>
          <w:highlight w:val="yellow"/>
        </w:rPr>
        <w:t>The key is to create incentives for others to follow the U.S. lead in rule making and norm setting</w:t>
      </w:r>
      <w:r>
        <w:t xml:space="preserve">. </w:t>
      </w:r>
      <w:r w:rsidRPr="00ED1126">
        <w:rPr>
          <w:rStyle w:val="StyleUnderline"/>
          <w:highlight w:val="yellow"/>
        </w:rPr>
        <w:t>This is where TPP comes in</w:t>
      </w:r>
      <w:r>
        <w:t xml:space="preserve">. The </w:t>
      </w:r>
      <w:r w:rsidRPr="00ED1126">
        <w:rPr>
          <w:rStyle w:val="StyleUnderline"/>
          <w:highlight w:val="yellow"/>
        </w:rPr>
        <w:t>economic benefits</w:t>
      </w:r>
      <w:r>
        <w:t xml:space="preserve"> </w:t>
      </w:r>
      <w:r w:rsidRPr="00ED1126">
        <w:rPr>
          <w:sz w:val="16"/>
        </w:rPr>
        <w:t xml:space="preserve">of this month’s deal </w:t>
      </w:r>
      <w:r w:rsidRPr="00ED1126">
        <w:rPr>
          <w:rStyle w:val="StyleUnderline"/>
          <w:highlight w:val="yellow"/>
        </w:rPr>
        <w:t>will be significant.</w:t>
      </w:r>
      <w:r>
        <w:t xml:space="preserve"> </w:t>
      </w:r>
      <w:r w:rsidRPr="00ED1126">
        <w:rPr>
          <w:sz w:val="16"/>
        </w:rPr>
        <w:t xml:space="preserve">But the strategic power of TPP lies in its incentive effect. It began in 2008 as a negotiation between the United States and four small, open Asia-Pacific countries (Singapore, Brunei, New Zealand, and Chile), then gradually pulled in four trillion-dollar-plus economies (Australia, Canada, Mexico, and Japan) and three smaller emerging ones (Vietnam, Malaysia, and Peru). Despite their political and economic diversity, these </w:t>
      </w:r>
      <w:r w:rsidRPr="00ED1126">
        <w:rPr>
          <w:rStyle w:val="StyleUnderline"/>
          <w:highlight w:val="yellow"/>
        </w:rPr>
        <w:t>countries were drawn</w:t>
      </w:r>
      <w:r>
        <w:t xml:space="preserve"> in </w:t>
      </w:r>
      <w:r w:rsidRPr="00ED1126">
        <w:rPr>
          <w:rStyle w:val="StyleUnderline"/>
          <w:highlight w:val="yellow"/>
        </w:rPr>
        <w:t>by the prospect of a</w:t>
      </w:r>
      <w:r>
        <w:t xml:space="preserve"> huge </w:t>
      </w:r>
      <w:r w:rsidRPr="00ED1126">
        <w:rPr>
          <w:rStyle w:val="StyleUnderline"/>
          <w:highlight w:val="yellow"/>
        </w:rPr>
        <w:t>tariff-free zone and</w:t>
      </w:r>
      <w:r>
        <w:t xml:space="preserve"> </w:t>
      </w:r>
      <w:r w:rsidRPr="00ED1126">
        <w:rPr>
          <w:sz w:val="16"/>
        </w:rPr>
        <w:t xml:space="preserve">high-standard </w:t>
      </w:r>
      <w:r w:rsidRPr="00ED1126">
        <w:rPr>
          <w:rStyle w:val="StyleUnderline"/>
          <w:highlight w:val="yellow"/>
        </w:rPr>
        <w:t>rules that would create a more</w:t>
      </w:r>
      <w:r>
        <w:t xml:space="preserve"> </w:t>
      </w:r>
      <w:r w:rsidRPr="00ED1126">
        <w:rPr>
          <w:sz w:val="16"/>
        </w:rPr>
        <w:t xml:space="preserve">frictionless and </w:t>
      </w:r>
      <w:r w:rsidRPr="00ED1126">
        <w:rPr>
          <w:rStyle w:val="StyleUnderline"/>
          <w:highlight w:val="yellow"/>
        </w:rPr>
        <w:t>predictable climate for trade and investment</w:t>
      </w:r>
      <w:r>
        <w:t xml:space="preserve"> </w:t>
      </w:r>
      <w:r w:rsidRPr="00ED1126">
        <w:rPr>
          <w:sz w:val="16"/>
        </w:rPr>
        <w:t xml:space="preserve">across the region. These </w:t>
      </w:r>
      <w:r w:rsidRPr="00ED1126">
        <w:rPr>
          <w:rStyle w:val="StyleUnderline"/>
          <w:highlight w:val="yellow"/>
        </w:rPr>
        <w:t>rules would</w:t>
      </w:r>
      <w:r w:rsidRPr="00ED1126">
        <w:rPr>
          <w:rStyle w:val="StyleUnderline"/>
        </w:rPr>
        <w:t xml:space="preserve"> </w:t>
      </w:r>
      <w:r>
        <w:t xml:space="preserve">also </w:t>
      </w:r>
      <w:r w:rsidRPr="00ED1126">
        <w:rPr>
          <w:rStyle w:val="StyleUnderline"/>
          <w:highlight w:val="yellow"/>
        </w:rPr>
        <w:t>help drive difficult but needed economic reforms</w:t>
      </w:r>
      <w:r>
        <w:t xml:space="preserve"> </w:t>
      </w:r>
      <w:r w:rsidRPr="00ED1126">
        <w:rPr>
          <w:sz w:val="16"/>
        </w:rPr>
        <w:t xml:space="preserve">at home. Japan, for example, wanted support for an overhaul of its agriculture sector; Vietnam wanted to discipline its bloated state-owned enterprises. </w:t>
      </w:r>
      <w:r w:rsidRPr="00ED1126">
        <w:rPr>
          <w:rStyle w:val="StyleUnderline"/>
          <w:highlight w:val="yellow"/>
        </w:rPr>
        <w:t>TPP is</w:t>
      </w:r>
      <w:r>
        <w:t xml:space="preserve"> also </w:t>
      </w:r>
      <w:r w:rsidRPr="00ED1126">
        <w:rPr>
          <w:rStyle w:val="StyleUnderline"/>
          <w:highlight w:val="yellow"/>
        </w:rPr>
        <w:t>exerting a gravitational pull on nonparticipating countries</w:t>
      </w:r>
      <w:r>
        <w:t xml:space="preserve"> </w:t>
      </w:r>
      <w:r w:rsidRPr="00ED1126">
        <w:rPr>
          <w:sz w:val="16"/>
        </w:rPr>
        <w:t xml:space="preserve">in the region. South Korea, the Philippines, Taiwan, and Indonesia have all expressed interest in joining the partnership in a second round. </w:t>
      </w:r>
      <w:r w:rsidRPr="00ED1126">
        <w:rPr>
          <w:rStyle w:val="StyleUnderline"/>
          <w:highlight w:val="yellow"/>
        </w:rPr>
        <w:t>China is</w:t>
      </w:r>
      <w:r w:rsidRPr="00ED1126">
        <w:rPr>
          <w:rStyle w:val="StyleUnderline"/>
        </w:rPr>
        <w:t xml:space="preserve"> </w:t>
      </w:r>
      <w:r>
        <w:t xml:space="preserve">now </w:t>
      </w:r>
      <w:r w:rsidRPr="00ED1126">
        <w:rPr>
          <w:rStyle w:val="StyleUnderline"/>
          <w:highlight w:val="yellow"/>
        </w:rPr>
        <w:t>having a serious</w:t>
      </w:r>
      <w:r w:rsidRPr="00ED1126">
        <w:rPr>
          <w:rStyle w:val="StyleUnderline"/>
        </w:rPr>
        <w:t xml:space="preserve"> </w:t>
      </w:r>
      <w:r>
        <w:t xml:space="preserve">internal </w:t>
      </w:r>
      <w:r w:rsidRPr="00ED1126">
        <w:rPr>
          <w:rStyle w:val="StyleUnderline"/>
          <w:highlight w:val="yellow"/>
        </w:rPr>
        <w:t>debate about whether it should join TPP</w:t>
      </w:r>
      <w:r>
        <w:t xml:space="preserve">; </w:t>
      </w:r>
      <w:r w:rsidRPr="00ED1126">
        <w:rPr>
          <w:sz w:val="16"/>
        </w:rPr>
        <w:t xml:space="preserve">the new head of the AIIB publicly stated his support during a visit to Washington this month. Only the United States (supported by partners like Japan, Australia, and Singapore) could have pulled off a complex, high-standard deal like TPP. To be sure, it helps to have the world’s largest market, as well as technology and capital, to which others want continued access. But </w:t>
      </w:r>
      <w:r w:rsidRPr="00ED1126">
        <w:rPr>
          <w:rStyle w:val="StyleUnderline"/>
          <w:highlight w:val="yellow"/>
        </w:rPr>
        <w:t>Washington</w:t>
      </w:r>
      <w:r w:rsidRPr="00ED1126">
        <w:rPr>
          <w:rStyle w:val="StyleUnderline"/>
        </w:rPr>
        <w:t xml:space="preserve"> </w:t>
      </w:r>
      <w:r>
        <w:t xml:space="preserve">also </w:t>
      </w:r>
      <w:r w:rsidRPr="00ED1126">
        <w:rPr>
          <w:rStyle w:val="StyleUnderline"/>
          <w:b/>
          <w:sz w:val="30"/>
          <w:highlight w:val="yellow"/>
        </w:rPr>
        <w:t>has unique convening power</w:t>
      </w:r>
      <w:r w:rsidRPr="00ED1126">
        <w:rPr>
          <w:sz w:val="30"/>
        </w:rPr>
        <w:t xml:space="preserve"> </w:t>
      </w:r>
      <w:r w:rsidRPr="00ED1126">
        <w:rPr>
          <w:sz w:val="16"/>
        </w:rPr>
        <w:t xml:space="preserve">in international affairs </w:t>
      </w:r>
      <w:r w:rsidRPr="00ED1126">
        <w:rPr>
          <w:rStyle w:val="StyleUnderline"/>
          <w:highlight w:val="yellow"/>
        </w:rPr>
        <w:t>and</w:t>
      </w:r>
      <w:r>
        <w:t>—</w:t>
      </w:r>
      <w:r w:rsidRPr="00ED1126">
        <w:rPr>
          <w:sz w:val="16"/>
        </w:rPr>
        <w:t>despite political dysfunction at home—</w:t>
      </w:r>
      <w:r w:rsidRPr="00ED1126">
        <w:rPr>
          <w:rStyle w:val="StyleUnderline"/>
          <w:b/>
          <w:sz w:val="30"/>
          <w:highlight w:val="yellow"/>
        </w:rPr>
        <w:t>enduring moral authority</w:t>
      </w:r>
      <w:r w:rsidRPr="00ED1126">
        <w:rPr>
          <w:rStyle w:val="StyleUnderline"/>
          <w:sz w:val="30"/>
          <w:highlight w:val="yellow"/>
        </w:rPr>
        <w:t xml:space="preserve"> </w:t>
      </w:r>
      <w:r w:rsidRPr="00ED1126">
        <w:rPr>
          <w:rStyle w:val="StyleUnderline"/>
          <w:highlight w:val="yellow"/>
        </w:rPr>
        <w:t>as champion of an open, rules-based order</w:t>
      </w:r>
      <w:r>
        <w:t xml:space="preserve">. </w:t>
      </w:r>
      <w:r w:rsidRPr="00ED1126">
        <w:rPr>
          <w:sz w:val="16"/>
        </w:rPr>
        <w:t xml:space="preserve">For all its newfound wealth and willingness to share it with its neighbors on easy terms, Beijing is still far from having the ability to “attract or co-opt” others to follow it, as Nye put it in his work on soft power. Of course, </w:t>
      </w:r>
      <w:r w:rsidRPr="00ED1126">
        <w:rPr>
          <w:rStyle w:val="StyleUnderline"/>
          <w:highlight w:val="yellow"/>
        </w:rPr>
        <w:t>Washington cannot rest</w:t>
      </w:r>
      <w:r w:rsidRPr="00ED1126">
        <w:rPr>
          <w:rStyle w:val="StyleUnderline"/>
        </w:rPr>
        <w:t xml:space="preserve"> </w:t>
      </w:r>
      <w:r w:rsidRPr="00ED1126">
        <w:rPr>
          <w:sz w:val="16"/>
        </w:rPr>
        <w:t>on its TPP laurels. To begin with, the deal needs to be ratified by the U.S. Congress and other national legislatures. The debate in Washington is already noisy, and the Obama administration’s plan to get the deal passed by next spring may prove optimistic. But whether later in 2016 or at the start of a new administration</w:t>
      </w:r>
      <w:r>
        <w:t xml:space="preserve">, </w:t>
      </w:r>
      <w:r w:rsidRPr="00ED1126">
        <w:rPr>
          <w:rStyle w:val="StyleUnderline"/>
          <w:highlight w:val="yellow"/>
        </w:rPr>
        <w:t>TPP is likely to be ratified eventually; it is unthinkable that Congress would walk away</w:t>
      </w:r>
      <w:r w:rsidRPr="00ED1126">
        <w:rPr>
          <w:rStyle w:val="StyleUnderline"/>
        </w:rPr>
        <w:t xml:space="preserve"> </w:t>
      </w:r>
      <w:r w:rsidRPr="00ED1126">
        <w:rPr>
          <w:rStyle w:val="StyleUnderline"/>
          <w:highlight w:val="yellow"/>
        </w:rPr>
        <w:t>from</w:t>
      </w:r>
      <w:r>
        <w:t xml:space="preserve"> </w:t>
      </w:r>
      <w:r w:rsidRPr="00ED1126">
        <w:rPr>
          <w:sz w:val="16"/>
        </w:rPr>
        <w:t xml:space="preserve">the many </w:t>
      </w:r>
      <w:r w:rsidRPr="00ED1126">
        <w:rPr>
          <w:rStyle w:val="StyleUnderline"/>
          <w:highlight w:val="yellow"/>
        </w:rPr>
        <w:t>hard-won gains</w:t>
      </w:r>
      <w:r>
        <w:t xml:space="preserve"> </w:t>
      </w:r>
      <w:r w:rsidRPr="00ED1126">
        <w:rPr>
          <w:sz w:val="16"/>
        </w:rPr>
        <w:t>in the agreement. The next step will be to entice other countries in the Asia-Pacific region—including China—to join TPP or a broader regional trade agreement that builds on the new deal’s high standards</w:t>
      </w:r>
      <w:r>
        <w:t xml:space="preserve">. </w:t>
      </w:r>
      <w:r w:rsidRPr="00ED1126">
        <w:rPr>
          <w:rStyle w:val="StyleUnderline"/>
          <w:highlight w:val="yellow"/>
        </w:rPr>
        <w:t>Washington</w:t>
      </w:r>
      <w:r>
        <w:t xml:space="preserve"> then </w:t>
      </w:r>
      <w:r w:rsidRPr="00ED1126">
        <w:rPr>
          <w:rStyle w:val="StyleUnderline"/>
          <w:highlight w:val="yellow"/>
        </w:rPr>
        <w:t>needs</w:t>
      </w:r>
      <w:r>
        <w:t xml:space="preserve"> </w:t>
      </w:r>
      <w:r w:rsidRPr="00ED1126">
        <w:rPr>
          <w:sz w:val="16"/>
        </w:rPr>
        <w:t xml:space="preserve">to develop </w:t>
      </w:r>
      <w:r w:rsidRPr="00ED1126">
        <w:rPr>
          <w:rStyle w:val="StyleUnderline"/>
          <w:highlight w:val="yellow"/>
        </w:rPr>
        <w:t>a broader strategy deploying</w:t>
      </w:r>
      <w:r>
        <w:t xml:space="preserve"> </w:t>
      </w:r>
      <w:r w:rsidRPr="00ED1126">
        <w:rPr>
          <w:sz w:val="16"/>
        </w:rPr>
        <w:t xml:space="preserve">the full array of </w:t>
      </w:r>
      <w:r w:rsidRPr="00ED1126">
        <w:rPr>
          <w:rStyle w:val="StyleUnderline"/>
          <w:highlight w:val="yellow"/>
        </w:rPr>
        <w:t>economic tools</w:t>
      </w:r>
      <w:r w:rsidRPr="00ED1126">
        <w:rPr>
          <w:sz w:val="16"/>
        </w:rPr>
        <w:t>—finance, development, energy, etc.—</w:t>
      </w:r>
      <w:r w:rsidRPr="00ED1126">
        <w:rPr>
          <w:rStyle w:val="StyleUnderline"/>
          <w:highlight w:val="yellow"/>
        </w:rPr>
        <w:t>that creates incentives for others to follow the U.S. lead</w:t>
      </w:r>
      <w:r>
        <w:t xml:space="preserve">. </w:t>
      </w:r>
      <w:r w:rsidRPr="00ED1126">
        <w:rPr>
          <w:sz w:val="16"/>
        </w:rPr>
        <w:t xml:space="preserve">As mentioned here last month, CSIS will be working over the next year to design such a comprehensive Asian economic strategy for the next administration. </w:t>
      </w:r>
      <w:r w:rsidRPr="00ED1126">
        <w:rPr>
          <w:rStyle w:val="StyleUnderline"/>
          <w:highlight w:val="yellow"/>
        </w:rPr>
        <w:t>By brokering a TPP deal</w:t>
      </w:r>
      <w:r>
        <w:t xml:space="preserve"> </w:t>
      </w:r>
      <w:r w:rsidRPr="00ED1126">
        <w:rPr>
          <w:sz w:val="16"/>
        </w:rPr>
        <w:t xml:space="preserve">against the odds and most predictions, </w:t>
      </w:r>
      <w:r w:rsidRPr="00ED1126">
        <w:rPr>
          <w:rStyle w:val="StyleUnderline"/>
          <w:highlight w:val="yellow"/>
        </w:rPr>
        <w:t>the U</w:t>
      </w:r>
      <w:r>
        <w:t xml:space="preserve">nited </w:t>
      </w:r>
      <w:r w:rsidRPr="00ED1126">
        <w:rPr>
          <w:rStyle w:val="StyleUnderline"/>
          <w:highlight w:val="yellow"/>
        </w:rPr>
        <w:t>S</w:t>
      </w:r>
      <w:r>
        <w:t xml:space="preserve">tates </w:t>
      </w:r>
      <w:r w:rsidRPr="00ED1126">
        <w:rPr>
          <w:rStyle w:val="StyleUnderline"/>
          <w:highlight w:val="yellow"/>
        </w:rPr>
        <w:t>has significantly advanced its position on the middle chessboard of global economic competition</w:t>
      </w:r>
      <w:r>
        <w:t xml:space="preserve">. </w:t>
      </w:r>
      <w:r w:rsidRPr="00ED1126">
        <w:rPr>
          <w:sz w:val="16"/>
        </w:rPr>
        <w:t>But the game goes on. Washington needs to capitalize on its improved position by finding other ways to incentivize its partners and competitors to follow it in updating and upholding the rules-based order.</w:t>
      </w:r>
    </w:p>
    <w:p w:rsidR="007D0461" w:rsidRDefault="007D0461" w:rsidP="007D0461">
      <w:pPr>
        <w:pStyle w:val="Heading4"/>
      </w:pPr>
      <w:r>
        <w:t xml:space="preserve">TPP is critical to a rules-based regionalization in Asia; any alternative encourages </w:t>
      </w:r>
      <w:r>
        <w:rPr>
          <w:u w:val="single"/>
        </w:rPr>
        <w:t>trade revisionism</w:t>
      </w:r>
      <w:r>
        <w:t xml:space="preserve"> which undermines U.S. leadership</w:t>
      </w:r>
      <w:r w:rsidR="00F7499C">
        <w:t xml:space="preserve"> </w:t>
      </w:r>
      <w:r w:rsidR="00F7499C" w:rsidRPr="00F7499C">
        <w:rPr>
          <w:b w:val="0"/>
        </w:rPr>
        <w:t>(fixes rebalance)</w:t>
      </w:r>
    </w:p>
    <w:p w:rsidR="007D0461" w:rsidRPr="00790EF4" w:rsidRDefault="007D0461" w:rsidP="007D0461">
      <w:pPr>
        <w:rPr>
          <w:rStyle w:val="Style13ptBold"/>
          <w:b w:val="0"/>
        </w:rPr>
      </w:pPr>
      <w:r>
        <w:rPr>
          <w:rStyle w:val="Style13ptBold"/>
        </w:rPr>
        <w:t>Funabashi 15</w:t>
      </w:r>
      <w:r>
        <w:rPr>
          <w:rStyle w:val="Style13ptBold"/>
          <w:b w:val="0"/>
        </w:rPr>
        <w:t xml:space="preserve"> </w:t>
      </w:r>
      <w:r w:rsidRPr="00790EF4">
        <w:rPr>
          <w:rStyle w:val="Style13ptBold"/>
          <w:b w:val="0"/>
          <w:sz w:val="18"/>
        </w:rPr>
        <w:t>(Yoichi, 10/6, Chairman of the Rebuild Japan Initiative Foundation, a Tokyo-based think tank, “What Will the TPP Mean for China?”, https://www.chinafile.com/conversation/what-will-tpp-mean-china)</w:t>
      </w:r>
    </w:p>
    <w:p w:rsidR="007D0461" w:rsidRPr="00F7499C" w:rsidRDefault="007D0461" w:rsidP="007D0461">
      <w:pPr>
        <w:rPr>
          <w:rStyle w:val="StyleUnderline"/>
        </w:rPr>
      </w:pPr>
      <w:r w:rsidRPr="00ED1126">
        <w:rPr>
          <w:sz w:val="16"/>
        </w:rPr>
        <w:t xml:space="preserve">In particular, the </w:t>
      </w:r>
      <w:r w:rsidRPr="00ED1126">
        <w:rPr>
          <w:rStyle w:val="StyleUnderline"/>
          <w:highlight w:val="yellow"/>
        </w:rPr>
        <w:t>TPP is a key testing ground for the U.S. to embed its status</w:t>
      </w:r>
      <w:r>
        <w:t xml:space="preserve"> </w:t>
      </w:r>
      <w:r w:rsidRPr="00ED1126">
        <w:rPr>
          <w:sz w:val="16"/>
        </w:rPr>
        <w:t xml:space="preserve">as a lasting power in the region. To date, </w:t>
      </w:r>
      <w:r w:rsidRPr="00ED1126">
        <w:rPr>
          <w:rStyle w:val="StyleUnderline"/>
          <w:highlight w:val="yellow"/>
        </w:rPr>
        <w:t xml:space="preserve">the U.S. </w:t>
      </w:r>
      <w:proofErr w:type="gramStart"/>
      <w:r w:rsidRPr="00ED1126">
        <w:rPr>
          <w:rStyle w:val="StyleUnderline"/>
          <w:highlight w:val="yellow"/>
        </w:rPr>
        <w:t>re</w:t>
      </w:r>
      <w:r w:rsidR="00ED1126" w:rsidRPr="00ED1126">
        <w:rPr>
          <w:rStyle w:val="StyleUnderline"/>
          <w:highlight w:val="yellow"/>
        </w:rPr>
        <w:t>-</w:t>
      </w:r>
      <w:r w:rsidRPr="00ED1126">
        <w:rPr>
          <w:rStyle w:val="StyleUnderline"/>
          <w:highlight w:val="yellow"/>
        </w:rPr>
        <w:t>balance</w:t>
      </w:r>
      <w:proofErr w:type="gramEnd"/>
      <w:r>
        <w:t xml:space="preserve"> </w:t>
      </w:r>
      <w:r w:rsidRPr="00ED1126">
        <w:rPr>
          <w:sz w:val="16"/>
        </w:rPr>
        <w:t>policy, formerly known as the “pivot to Asia”</w:t>
      </w:r>
      <w:r>
        <w:t xml:space="preserve"> </w:t>
      </w:r>
      <w:r w:rsidRPr="00ED1126">
        <w:rPr>
          <w:rStyle w:val="StyleUnderline"/>
          <w:highlight w:val="yellow"/>
        </w:rPr>
        <w:t>has been accused of</w:t>
      </w:r>
      <w:r>
        <w:t xml:space="preserve"> being </w:t>
      </w:r>
      <w:r w:rsidRPr="00ED1126">
        <w:rPr>
          <w:rStyle w:val="StyleUnderline"/>
          <w:highlight w:val="yellow"/>
        </w:rPr>
        <w:t>empty rhetoric and</w:t>
      </w:r>
      <w:r w:rsidRPr="00ED1126">
        <w:rPr>
          <w:rStyle w:val="StyleUnderline"/>
        </w:rPr>
        <w:t xml:space="preserve"> </w:t>
      </w:r>
      <w:r w:rsidRPr="00ED1126">
        <w:rPr>
          <w:sz w:val="16"/>
        </w:rPr>
        <w:t xml:space="preserve">having an </w:t>
      </w:r>
      <w:r w:rsidRPr="00ED1126">
        <w:rPr>
          <w:sz w:val="16"/>
        </w:rPr>
        <w:lastRenderedPageBreak/>
        <w:t xml:space="preserve">overly </w:t>
      </w:r>
      <w:r w:rsidRPr="00ED1126">
        <w:rPr>
          <w:rStyle w:val="StyleUnderline"/>
          <w:highlight w:val="yellow"/>
        </w:rPr>
        <w:t>military focus</w:t>
      </w:r>
      <w:r>
        <w:t xml:space="preserve">. </w:t>
      </w:r>
      <w:r w:rsidRPr="00ED1126">
        <w:rPr>
          <w:rStyle w:val="StyleUnderline"/>
          <w:highlight w:val="yellow"/>
        </w:rPr>
        <w:t>Regional allies have been skeptical</w:t>
      </w:r>
      <w:r>
        <w:t xml:space="preserve"> </w:t>
      </w:r>
      <w:r w:rsidRPr="00ED1126">
        <w:rPr>
          <w:sz w:val="16"/>
        </w:rPr>
        <w:t>and called for reassurances. The</w:t>
      </w:r>
      <w:r>
        <w:t xml:space="preserve"> </w:t>
      </w:r>
      <w:r w:rsidRPr="00ED1126">
        <w:rPr>
          <w:rStyle w:val="StyleUnderline"/>
          <w:highlight w:val="yellow"/>
        </w:rPr>
        <w:t>TPP gives the rebalance a broader foundation and</w:t>
      </w:r>
      <w:r>
        <w:t xml:space="preserve"> </w:t>
      </w:r>
      <w:r w:rsidRPr="00ED1126">
        <w:rPr>
          <w:sz w:val="16"/>
        </w:rPr>
        <w:t xml:space="preserve">much needed </w:t>
      </w:r>
      <w:r w:rsidRPr="00ED1126">
        <w:rPr>
          <w:rStyle w:val="StyleUnderline"/>
          <w:highlight w:val="yellow"/>
        </w:rPr>
        <w:t>credibility</w:t>
      </w:r>
      <w:r>
        <w:t xml:space="preserve">. </w:t>
      </w:r>
      <w:r w:rsidRPr="00ED1126">
        <w:rPr>
          <w:sz w:val="16"/>
        </w:rPr>
        <w:t xml:space="preserve">It is no surprise that the U.S. Secretary of Defense Ashton </w:t>
      </w:r>
      <w:r w:rsidRPr="00ED1126">
        <w:rPr>
          <w:rStyle w:val="StyleUnderline"/>
          <w:highlight w:val="yellow"/>
        </w:rPr>
        <w:t>Carter has likened the importance</w:t>
      </w:r>
      <w:r w:rsidRPr="00ED1126">
        <w:rPr>
          <w:rStyle w:val="StyleUnderline"/>
        </w:rPr>
        <w:t xml:space="preserve"> </w:t>
      </w:r>
      <w:r w:rsidRPr="00ED1126">
        <w:rPr>
          <w:sz w:val="16"/>
        </w:rPr>
        <w:t xml:space="preserve">of the deal </w:t>
      </w:r>
      <w:r w:rsidRPr="00ED1126">
        <w:rPr>
          <w:rStyle w:val="StyleUnderline"/>
          <w:highlight w:val="yellow"/>
        </w:rPr>
        <w:t>to “another aircraft carrier</w:t>
      </w:r>
      <w:r>
        <w:t xml:space="preserve">”. </w:t>
      </w:r>
      <w:r w:rsidRPr="00F7499C">
        <w:rPr>
          <w:sz w:val="16"/>
        </w:rPr>
        <w:t>What the TPP means for China is that Beijing’s dream of a G2, “new type of great power relations” with the United States will not be accommodated. First,</w:t>
      </w:r>
      <w:r>
        <w:t xml:space="preserve"> </w:t>
      </w:r>
      <w:r w:rsidRPr="00ED1126">
        <w:rPr>
          <w:rStyle w:val="StyleUnderline"/>
          <w:highlight w:val="yellow"/>
        </w:rPr>
        <w:t>the deal strengthens</w:t>
      </w:r>
      <w:r>
        <w:t xml:space="preserve"> </w:t>
      </w:r>
      <w:r w:rsidRPr="00F7499C">
        <w:rPr>
          <w:sz w:val="16"/>
        </w:rPr>
        <w:t xml:space="preserve">the U.S.’s </w:t>
      </w:r>
      <w:r w:rsidRPr="00ED1126">
        <w:rPr>
          <w:rStyle w:val="StyleUnderline"/>
          <w:highlight w:val="yellow"/>
        </w:rPr>
        <w:t>regional ties</w:t>
      </w:r>
      <w:r>
        <w:t xml:space="preserve"> </w:t>
      </w:r>
      <w:r w:rsidRPr="00F7499C">
        <w:rPr>
          <w:sz w:val="16"/>
        </w:rPr>
        <w:t xml:space="preserve">and should stimulate their economic growth— </w:t>
      </w:r>
      <w:r w:rsidRPr="00ED1126">
        <w:rPr>
          <w:rStyle w:val="StyleUnderline"/>
          <w:highlight w:val="yellow"/>
        </w:rPr>
        <w:t>precluding their marginalization</w:t>
      </w:r>
      <w:r w:rsidRPr="00F7499C">
        <w:rPr>
          <w:sz w:val="14"/>
        </w:rPr>
        <w:t xml:space="preserve">. For example </w:t>
      </w:r>
      <w:r w:rsidRPr="00ED1126">
        <w:rPr>
          <w:rStyle w:val="StyleUnderline"/>
          <w:highlight w:val="yellow"/>
        </w:rPr>
        <w:t>the U.S.-Japan Alliance will gain new impetus</w:t>
      </w:r>
      <w:r>
        <w:t xml:space="preserve"> </w:t>
      </w:r>
      <w:r w:rsidRPr="00F7499C">
        <w:rPr>
          <w:sz w:val="16"/>
        </w:rPr>
        <w:t xml:space="preserve">through closer economic integration from a trade deal that has so far been lacking in the relationship. Second, </w:t>
      </w:r>
      <w:r w:rsidRPr="00ED1126">
        <w:rPr>
          <w:rStyle w:val="StyleUnderline"/>
          <w:highlight w:val="yellow"/>
        </w:rPr>
        <w:t>the TPP provides a broader Asia-Pacific regional framework within which the U.S. and China can manage their relations</w:t>
      </w:r>
      <w:r>
        <w:t xml:space="preserve">. </w:t>
      </w:r>
      <w:r w:rsidRPr="00F7499C">
        <w:rPr>
          <w:sz w:val="16"/>
        </w:rPr>
        <w:t>Therefore,</w:t>
      </w:r>
      <w:r>
        <w:t xml:space="preserve"> </w:t>
      </w:r>
      <w:r w:rsidRPr="00F7499C">
        <w:rPr>
          <w:rStyle w:val="StyleUnderline"/>
          <w:highlight w:val="yellow"/>
        </w:rPr>
        <w:t>the strategic challenge is to facilitate China’s accession</w:t>
      </w:r>
      <w:r w:rsidRPr="00F7499C">
        <w:rPr>
          <w:sz w:val="16"/>
        </w:rPr>
        <w:t xml:space="preserve">. Next, the </w:t>
      </w:r>
      <w:r w:rsidRPr="00F7499C">
        <w:rPr>
          <w:rStyle w:val="StyleUnderline"/>
          <w:highlight w:val="yellow"/>
        </w:rPr>
        <w:t>TPP advances</w:t>
      </w:r>
      <w:r>
        <w:t xml:space="preserve"> </w:t>
      </w:r>
      <w:r w:rsidRPr="00F7499C">
        <w:rPr>
          <w:sz w:val="16"/>
        </w:rPr>
        <w:t xml:space="preserve">the march of </w:t>
      </w:r>
      <w:r w:rsidRPr="00F7499C">
        <w:rPr>
          <w:rStyle w:val="StyleUnderline"/>
          <w:highlight w:val="yellow"/>
        </w:rPr>
        <w:t>competitive liberalization</w:t>
      </w:r>
      <w:r>
        <w:t xml:space="preserve">. </w:t>
      </w:r>
      <w:r w:rsidRPr="00F7499C">
        <w:rPr>
          <w:sz w:val="16"/>
        </w:rPr>
        <w:t xml:space="preserve">The Regional Comprehensive Economic Partnership (RCEP) has been widely considered as a less ambitious counter FTA that suits China’s attempts to build a sphere of influence in Asia, to the exclusion of the U.S. The TPP will set new global standards and norms that will encourage initiatives such as the RCEP to develop in a similar direction to remain competitive. In other words, </w:t>
      </w:r>
      <w:r w:rsidRPr="00F7499C">
        <w:rPr>
          <w:rStyle w:val="StyleUnderline"/>
          <w:highlight w:val="yellow"/>
        </w:rPr>
        <w:t>it urges China to rise as a rule-abider rather than as a revisionist.</w:t>
      </w:r>
    </w:p>
    <w:p w:rsidR="007D0461" w:rsidRDefault="007D0461" w:rsidP="007D0461">
      <w:pPr>
        <w:pStyle w:val="Heading4"/>
      </w:pPr>
      <w:r>
        <w:t>TPP is critical to developing a rules-based regional integration</w:t>
      </w:r>
    </w:p>
    <w:p w:rsidR="007D0461" w:rsidRPr="00B0623A" w:rsidRDefault="007D0461" w:rsidP="007D0461">
      <w:pPr>
        <w:rPr>
          <w:rStyle w:val="Style13ptBold"/>
          <w:b w:val="0"/>
        </w:rPr>
      </w:pPr>
      <w:proofErr w:type="spellStart"/>
      <w:r>
        <w:rPr>
          <w:rStyle w:val="Style13ptBold"/>
        </w:rPr>
        <w:t>Koring</w:t>
      </w:r>
      <w:proofErr w:type="spellEnd"/>
      <w:r>
        <w:rPr>
          <w:rStyle w:val="Style13ptBold"/>
        </w:rPr>
        <w:t xml:space="preserve"> 15</w:t>
      </w:r>
      <w:r>
        <w:rPr>
          <w:rStyle w:val="Style13ptBold"/>
          <w:b w:val="0"/>
        </w:rPr>
        <w:t xml:space="preserve"> </w:t>
      </w:r>
      <w:r w:rsidRPr="00B0623A">
        <w:rPr>
          <w:rStyle w:val="Style13ptBold"/>
          <w:b w:val="0"/>
          <w:sz w:val="20"/>
        </w:rPr>
        <w:t>(Paul, 7/29, staff @ The Globe &amp; Mail, “China will have to play by TPP rules to join world’s biggest free-trade league”, http://www.theglobeandmail.com/news/world/china-will-have-to-play-by-tpp-rules-to-join-worlds-biggest-free-trade-league/article25769349/)</w:t>
      </w:r>
    </w:p>
    <w:p w:rsidR="007D0461" w:rsidRPr="00B0623A" w:rsidRDefault="007D0461" w:rsidP="007D0461">
      <w:r w:rsidRPr="006A741F">
        <w:rPr>
          <w:rStyle w:val="StyleUnderline"/>
          <w:highlight w:val="yellow"/>
        </w:rPr>
        <w:t>The message is simple. If the</w:t>
      </w:r>
      <w:r>
        <w:t xml:space="preserve"> </w:t>
      </w:r>
      <w:r w:rsidRPr="006A741F">
        <w:rPr>
          <w:sz w:val="16"/>
        </w:rPr>
        <w:t>Chinese Communists, now running the world’s biggest economy</w:t>
      </w:r>
      <w:r>
        <w:t xml:space="preserve">, </w:t>
      </w:r>
      <w:r w:rsidRPr="006A741F">
        <w:rPr>
          <w:rStyle w:val="StyleUnderline"/>
          <w:highlight w:val="yellow"/>
        </w:rPr>
        <w:t>want to play in</w:t>
      </w:r>
      <w:r>
        <w:t xml:space="preserve"> </w:t>
      </w:r>
      <w:r w:rsidRPr="006A741F">
        <w:rPr>
          <w:sz w:val="16"/>
        </w:rPr>
        <w:t xml:space="preserve">the world’s biggest </w:t>
      </w:r>
      <w:r w:rsidRPr="006A741F">
        <w:rPr>
          <w:rStyle w:val="StyleUnderline"/>
          <w:highlight w:val="yellow"/>
        </w:rPr>
        <w:t>free-trade</w:t>
      </w:r>
      <w:r>
        <w:t xml:space="preserve"> </w:t>
      </w:r>
      <w:r w:rsidRPr="006A741F">
        <w:rPr>
          <w:sz w:val="16"/>
        </w:rPr>
        <w:t xml:space="preserve">league, </w:t>
      </w:r>
      <w:r w:rsidRPr="006A741F">
        <w:rPr>
          <w:rStyle w:val="StyleUnderline"/>
          <w:highlight w:val="yellow"/>
        </w:rPr>
        <w:t>the rules are being drawn up</w:t>
      </w:r>
      <w:r>
        <w:t xml:space="preserve"> </w:t>
      </w:r>
      <w:r w:rsidRPr="006A741F">
        <w:rPr>
          <w:sz w:val="16"/>
        </w:rPr>
        <w:t xml:space="preserve">without them. </w:t>
      </w:r>
      <w:r w:rsidRPr="006A741F">
        <w:rPr>
          <w:rStyle w:val="StyleUnderline"/>
          <w:highlight w:val="yellow"/>
        </w:rPr>
        <w:t>Getting in later will mean accepting the game</w:t>
      </w:r>
      <w:r>
        <w:t xml:space="preserve"> </w:t>
      </w:r>
      <w:r w:rsidRPr="006A741F">
        <w:rPr>
          <w:sz w:val="16"/>
        </w:rPr>
        <w:t xml:space="preserve">as it is played. President Barack Obama, to the dismay of many Democrats who fear another “great sucking sound” as U.S. jobs flush to lower-wage locations as many claim they did after NAFTA, also paints TPP in geo-strategic terms. “If we don’t write the rules for free trade around the world, guess what, China will,” Mr. Obama said. “And they’ll write those rules in a way that gives Chinese workers and Chinese businesses the upper hand.” No one in the Obama administration explicitly says “containing China,” at least not out loud. But </w:t>
      </w:r>
      <w:r w:rsidRPr="006A741F">
        <w:rPr>
          <w:rStyle w:val="StyleUnderline"/>
          <w:highlight w:val="yellow"/>
        </w:rPr>
        <w:t>TPP is part of a</w:t>
      </w:r>
      <w:r>
        <w:t xml:space="preserve"> </w:t>
      </w:r>
      <w:r w:rsidRPr="006A741F">
        <w:rPr>
          <w:sz w:val="16"/>
        </w:rPr>
        <w:t xml:space="preserve">three-pronged political, economic and military </w:t>
      </w:r>
      <w:r w:rsidRPr="006A741F">
        <w:rPr>
          <w:rStyle w:val="StyleUnderline"/>
          <w:highlight w:val="yellow"/>
        </w:rPr>
        <w:t>strategic shift</w:t>
      </w:r>
      <w:r>
        <w:t xml:space="preserve">. </w:t>
      </w:r>
      <w:r w:rsidRPr="006A741F">
        <w:rPr>
          <w:sz w:val="16"/>
        </w:rPr>
        <w:t xml:space="preserve">It includes Mr. Obama’s “pivot” to the Pacific, which involves shifting U.S. troops and warships to the region; closer security agreements with Japan, South Korea, Australia and the Philippines; and the assertion of “freedom of navigation” in the disputed South and East China Seas where Beijing has been shouldering smaller </w:t>
      </w:r>
      <w:proofErr w:type="gramStart"/>
      <w:r w:rsidRPr="006A741F">
        <w:rPr>
          <w:sz w:val="16"/>
        </w:rPr>
        <w:t>nations</w:t>
      </w:r>
      <w:proofErr w:type="gramEnd"/>
      <w:r w:rsidRPr="006A741F">
        <w:rPr>
          <w:sz w:val="16"/>
        </w:rPr>
        <w:t xml:space="preserve"> aside. “The Obama administration’s policy of </w:t>
      </w:r>
      <w:r>
        <w:t>‘</w:t>
      </w:r>
      <w:r w:rsidRPr="006A741F">
        <w:rPr>
          <w:rStyle w:val="StyleUnderline"/>
          <w:highlight w:val="yellow"/>
        </w:rPr>
        <w:t>rebalance</w:t>
      </w:r>
      <w:r>
        <w:t xml:space="preserve">’ </w:t>
      </w:r>
      <w:r w:rsidRPr="006A741F">
        <w:rPr>
          <w:sz w:val="16"/>
        </w:rPr>
        <w:t xml:space="preserve">toward Asia </w:t>
      </w:r>
      <w:r w:rsidRPr="006A741F">
        <w:rPr>
          <w:rStyle w:val="StyleUnderline"/>
          <w:highlight w:val="yellow"/>
        </w:rPr>
        <w:t>has been designed to</w:t>
      </w:r>
      <w:r>
        <w:t xml:space="preserve"> </w:t>
      </w:r>
      <w:r w:rsidRPr="006A741F">
        <w:rPr>
          <w:sz w:val="16"/>
        </w:rPr>
        <w:t>achieve two objectives: to</w:t>
      </w:r>
      <w:r>
        <w:t xml:space="preserve"> </w:t>
      </w:r>
      <w:r w:rsidRPr="006A741F">
        <w:rPr>
          <w:rStyle w:val="StyleUnderline"/>
          <w:highlight w:val="yellow"/>
        </w:rPr>
        <w:t>embed the U</w:t>
      </w:r>
      <w:r>
        <w:t xml:space="preserve">nited </w:t>
      </w:r>
      <w:r w:rsidRPr="006A741F">
        <w:rPr>
          <w:rStyle w:val="StyleUnderline"/>
          <w:highlight w:val="yellow"/>
        </w:rPr>
        <w:t>S</w:t>
      </w:r>
      <w:r>
        <w:t xml:space="preserve">tates </w:t>
      </w:r>
      <w:r w:rsidRPr="006A741F">
        <w:rPr>
          <w:sz w:val="16"/>
        </w:rPr>
        <w:t xml:space="preserve">more deeply </w:t>
      </w:r>
      <w:r w:rsidRPr="006A741F">
        <w:rPr>
          <w:rStyle w:val="StyleUnderline"/>
          <w:highlight w:val="yellow"/>
        </w:rPr>
        <w:t>in the</w:t>
      </w:r>
      <w:r>
        <w:t xml:space="preserve"> </w:t>
      </w:r>
      <w:r w:rsidRPr="006A741F">
        <w:rPr>
          <w:sz w:val="16"/>
        </w:rPr>
        <w:t>world’s</w:t>
      </w:r>
      <w:r>
        <w:t xml:space="preserve"> </w:t>
      </w:r>
      <w:r w:rsidRPr="006A741F">
        <w:rPr>
          <w:rStyle w:val="StyleUnderline"/>
          <w:highlight w:val="yellow"/>
        </w:rPr>
        <w:t>most dynamic economic region, and</w:t>
      </w:r>
      <w:r>
        <w:t xml:space="preserve"> to </w:t>
      </w:r>
      <w:r w:rsidRPr="006A741F">
        <w:rPr>
          <w:rStyle w:val="StyleUnderline"/>
          <w:highlight w:val="yellow"/>
        </w:rPr>
        <w:t>prevent a regional vacuum to be filled</w:t>
      </w:r>
      <w:r>
        <w:t xml:space="preserve"> </w:t>
      </w:r>
      <w:r w:rsidRPr="006A741F">
        <w:rPr>
          <w:sz w:val="16"/>
        </w:rPr>
        <w:t xml:space="preserve">predominantly </w:t>
      </w:r>
      <w:r w:rsidRPr="006A741F">
        <w:rPr>
          <w:rStyle w:val="StyleUnderline"/>
          <w:highlight w:val="yellow"/>
        </w:rPr>
        <w:t>by China</w:t>
      </w:r>
      <w:r>
        <w:t xml:space="preserve"> </w:t>
      </w:r>
      <w:r w:rsidRPr="006A741F">
        <w:rPr>
          <w:sz w:val="16"/>
        </w:rPr>
        <w:t>as it continues its rise,” Jeffrey Bader, a former senior adviser to President Obama, and David Dollar, a leading expert on U.S.-China relations, wrote Wednesday. Both are now with the Brookings Institution, a Washington think tank. “</w:t>
      </w:r>
      <w:r w:rsidRPr="006A741F">
        <w:rPr>
          <w:rStyle w:val="StyleUnderline"/>
          <w:highlight w:val="yellow"/>
        </w:rPr>
        <w:t>To impress a region that prizes economic growth and openness</w:t>
      </w:r>
      <w:r>
        <w:t xml:space="preserve">, </w:t>
      </w:r>
      <w:r w:rsidRPr="006A741F">
        <w:rPr>
          <w:rStyle w:val="StyleUnderline"/>
          <w:highlight w:val="yellow"/>
        </w:rPr>
        <w:t xml:space="preserve">the stakes in TPP </w:t>
      </w:r>
      <w:r w:rsidRPr="006A741F">
        <w:rPr>
          <w:sz w:val="16"/>
        </w:rPr>
        <w:t>therefore</w:t>
      </w:r>
      <w:r w:rsidRPr="006A741F">
        <w:rPr>
          <w:rStyle w:val="StyleUnderline"/>
          <w:highlight w:val="yellow"/>
        </w:rPr>
        <w:t xml:space="preserve"> are high</w:t>
      </w:r>
      <w:r>
        <w:t xml:space="preserve"> </w:t>
      </w:r>
      <w:r w:rsidRPr="006A741F">
        <w:rPr>
          <w:sz w:val="16"/>
        </w:rPr>
        <w:t>for the administration,” they added. It seems to be working. Even before the TPP pact is concluded, South Korea, the Philippines and Taiwan have voiced interest in joining. Most of the</w:t>
      </w:r>
      <w:r>
        <w:t xml:space="preserve"> </w:t>
      </w:r>
      <w:r w:rsidRPr="006A741F">
        <w:rPr>
          <w:rStyle w:val="StyleUnderline"/>
          <w:highlight w:val="yellow"/>
        </w:rPr>
        <w:t>Asian TPP nations hope China will</w:t>
      </w:r>
      <w:r>
        <w:t xml:space="preserve"> </w:t>
      </w:r>
      <w:r w:rsidRPr="006A741F">
        <w:rPr>
          <w:sz w:val="16"/>
        </w:rPr>
        <w:t xml:space="preserve">eventually </w:t>
      </w:r>
      <w:r w:rsidRPr="006A741F">
        <w:rPr>
          <w:rStyle w:val="StyleUnderline"/>
          <w:highlight w:val="yellow"/>
        </w:rPr>
        <w:t xml:space="preserve">seek entry. </w:t>
      </w:r>
      <w:proofErr w:type="gramStart"/>
      <w:r w:rsidRPr="006A741F">
        <w:rPr>
          <w:rStyle w:val="StyleUnderline"/>
          <w:highlight w:val="yellow"/>
        </w:rPr>
        <w:t>If so, Beijing will face the reality of joining a game where the rules have already been established.</w:t>
      </w:r>
      <w:proofErr w:type="gramEnd"/>
    </w:p>
    <w:p w:rsidR="007D0461" w:rsidRDefault="007D0461" w:rsidP="007D0461">
      <w:pPr>
        <w:pStyle w:val="Heading3"/>
      </w:pPr>
      <w:r>
        <w:lastRenderedPageBreak/>
        <w:t>A2: China Cheats</w:t>
      </w:r>
    </w:p>
    <w:p w:rsidR="008B7FB0" w:rsidRDefault="008B7FB0" w:rsidP="008B7FB0">
      <w:pPr>
        <w:pStyle w:val="Heading4"/>
      </w:pPr>
      <w:r>
        <w:t xml:space="preserve">Trade blocs make their “China abuses the system” turns inevitable – They’ll manipulate intra-Asian trade inevitably; the plan </w:t>
      </w:r>
      <w:r>
        <w:rPr>
          <w:u w:val="single"/>
        </w:rPr>
        <w:t>brings them into the fold</w:t>
      </w:r>
      <w:r>
        <w:t>, giving them a meaningful stake in playing by the rules</w:t>
      </w:r>
    </w:p>
    <w:p w:rsidR="008B7FB0" w:rsidRPr="00902914" w:rsidRDefault="008B7FB0" w:rsidP="008B7FB0">
      <w:pPr>
        <w:rPr>
          <w:rStyle w:val="Style13ptBold"/>
          <w:b w:val="0"/>
        </w:rPr>
      </w:pPr>
      <w:r>
        <w:rPr>
          <w:rStyle w:val="Style13ptBold"/>
        </w:rPr>
        <w:t>Caro &amp; Tang 15</w:t>
      </w:r>
      <w:r>
        <w:rPr>
          <w:rStyle w:val="Style13ptBold"/>
          <w:b w:val="0"/>
        </w:rPr>
        <w:t xml:space="preserve"> </w:t>
      </w:r>
      <w:r w:rsidRPr="00902914">
        <w:rPr>
          <w:rStyle w:val="Style13ptBold"/>
          <w:b w:val="0"/>
          <w:sz w:val="16"/>
        </w:rPr>
        <w:t xml:space="preserve">(Felipe, associate professor in decisions, operations, and technology management @ UCLA school of </w:t>
      </w:r>
      <w:proofErr w:type="spellStart"/>
      <w:r w:rsidRPr="00902914">
        <w:rPr>
          <w:rStyle w:val="Style13ptBold"/>
          <w:b w:val="0"/>
          <w:sz w:val="16"/>
        </w:rPr>
        <w:t>mgmt</w:t>
      </w:r>
      <w:proofErr w:type="spellEnd"/>
      <w:r w:rsidRPr="00902914">
        <w:rPr>
          <w:rStyle w:val="Style13ptBold"/>
          <w:b w:val="0"/>
          <w:sz w:val="16"/>
        </w:rPr>
        <w:t>, Christopher, distinguished professor and Edward W. Carter chair in business administration at the UCLA Anderson School of Management, “Leaving China out of the TPP is a terrible mistake”, http://fortune.com/2015/10/06/leaving-china-out-trans-pacific-partnership-terrible-mistake/)</w:t>
      </w:r>
    </w:p>
    <w:p w:rsidR="008B7FB0" w:rsidRPr="008B7FB0" w:rsidRDefault="008B7FB0" w:rsidP="008B7FB0">
      <w:pPr>
        <w:rPr>
          <w:sz w:val="16"/>
        </w:rPr>
      </w:pPr>
      <w:r w:rsidRPr="008B7FB0">
        <w:rPr>
          <w:rStyle w:val="StyleUnderline"/>
          <w:highlight w:val="yellow"/>
        </w:rPr>
        <w:t>The result</w:t>
      </w:r>
      <w:r>
        <w:t xml:space="preserve"> </w:t>
      </w:r>
      <w:r w:rsidRPr="008B7FB0">
        <w:rPr>
          <w:sz w:val="16"/>
        </w:rPr>
        <w:t xml:space="preserve">of all these diplomatic thrusts and counter moves </w:t>
      </w:r>
      <w:r w:rsidRPr="008B7FB0">
        <w:rPr>
          <w:rStyle w:val="StyleUnderline"/>
          <w:highlight w:val="yellow"/>
        </w:rPr>
        <w:t>could</w:t>
      </w:r>
      <w:r>
        <w:t xml:space="preserve"> </w:t>
      </w:r>
      <w:r w:rsidRPr="008B7FB0">
        <w:rPr>
          <w:sz w:val="16"/>
        </w:rPr>
        <w:t xml:space="preserve">very well </w:t>
      </w:r>
      <w:r w:rsidRPr="008B7FB0">
        <w:rPr>
          <w:rStyle w:val="StyleUnderline"/>
          <w:highlight w:val="yellow"/>
        </w:rPr>
        <w:t>be the</w:t>
      </w:r>
      <w:r>
        <w:t xml:space="preserve"> </w:t>
      </w:r>
      <w:r w:rsidRPr="008B7FB0">
        <w:rPr>
          <w:sz w:val="16"/>
        </w:rPr>
        <w:t xml:space="preserve">absurd and </w:t>
      </w:r>
      <w:r w:rsidRPr="008B7FB0">
        <w:rPr>
          <w:rStyle w:val="StyleUnderline"/>
          <w:highlight w:val="yellow"/>
        </w:rPr>
        <w:t>confusing emergence of</w:t>
      </w:r>
      <w:r w:rsidRPr="008B7FB0">
        <w:rPr>
          <w:rStyle w:val="StyleUnderline"/>
        </w:rPr>
        <w:t xml:space="preserve"> </w:t>
      </w:r>
      <w:r>
        <w:t xml:space="preserve">two </w:t>
      </w:r>
      <w:r w:rsidRPr="008B7FB0">
        <w:rPr>
          <w:rStyle w:val="StyleUnderline"/>
          <w:highlight w:val="yellow"/>
        </w:rPr>
        <w:t>overlapping trading blocs that need each other</w:t>
      </w:r>
      <w:r>
        <w:t xml:space="preserve"> </w:t>
      </w:r>
      <w:r w:rsidRPr="008B7FB0">
        <w:rPr>
          <w:sz w:val="16"/>
        </w:rPr>
        <w:t xml:space="preserve">economically, </w:t>
      </w:r>
      <w:r w:rsidRPr="008B7FB0">
        <w:rPr>
          <w:rStyle w:val="StyleUnderline"/>
          <w:highlight w:val="yellow"/>
        </w:rPr>
        <w:t>but distrust each other intensely</w:t>
      </w:r>
      <w:r>
        <w:t xml:space="preserve">. </w:t>
      </w:r>
      <w:r w:rsidRPr="008B7FB0">
        <w:rPr>
          <w:rStyle w:val="StyleUnderline"/>
          <w:highlight w:val="yellow"/>
        </w:rPr>
        <w:t>Wouldn’t it be</w:t>
      </w:r>
      <w:r>
        <w:t xml:space="preserve"> far </w:t>
      </w:r>
      <w:r w:rsidRPr="008B7FB0">
        <w:rPr>
          <w:rStyle w:val="StyleUnderline"/>
          <w:highlight w:val="yellow"/>
        </w:rPr>
        <w:t>better</w:t>
      </w:r>
      <w:r w:rsidRPr="008B7FB0">
        <w:rPr>
          <w:rStyle w:val="StyleUnderline"/>
        </w:rPr>
        <w:t xml:space="preserve"> </w:t>
      </w:r>
      <w:r w:rsidRPr="008B7FB0">
        <w:rPr>
          <w:sz w:val="16"/>
        </w:rPr>
        <w:t>to increase economic efficiency and improve political understanding with Beijing by</w:t>
      </w:r>
      <w:r>
        <w:t xml:space="preserve"> </w:t>
      </w:r>
      <w:r w:rsidRPr="008B7FB0">
        <w:rPr>
          <w:rStyle w:val="StyleUnderline"/>
          <w:highlight w:val="yellow"/>
        </w:rPr>
        <w:t>constructing a TPP that includes China</w:t>
      </w:r>
      <w:r>
        <w:t xml:space="preserve"> </w:t>
      </w:r>
      <w:r w:rsidRPr="008B7FB0">
        <w:rPr>
          <w:sz w:val="16"/>
        </w:rPr>
        <w:t xml:space="preserve">as a charter member? And if one looks at the world’s supply chain, it’s clear that </w:t>
      </w:r>
      <w:r w:rsidRPr="008B7FB0">
        <w:rPr>
          <w:rStyle w:val="StyleUnderline"/>
          <w:highlight w:val="yellow"/>
        </w:rPr>
        <w:t>it’s impossible to leave China out</w:t>
      </w:r>
      <w:r>
        <w:t xml:space="preserve"> </w:t>
      </w:r>
      <w:r w:rsidRPr="008B7FB0">
        <w:rPr>
          <w:sz w:val="16"/>
        </w:rPr>
        <w:t>of the world’s biggest trade deals</w:t>
      </w:r>
      <w:r>
        <w:t xml:space="preserve">. </w:t>
      </w:r>
      <w:r w:rsidRPr="008B7FB0">
        <w:rPr>
          <w:rStyle w:val="StyleUnderline"/>
          <w:highlight w:val="yellow"/>
        </w:rPr>
        <w:t>Given its investments in other developing countries, China has the capability to design, develop, and produce products that can easily make their way into the U.S. market via TPP intermediaries</w:t>
      </w:r>
      <w:r>
        <w:t xml:space="preserve">, </w:t>
      </w:r>
      <w:r w:rsidRPr="008B7FB0">
        <w:rPr>
          <w:sz w:val="16"/>
        </w:rPr>
        <w:t>thereby reducing tariffs it might otherwise have to pay. For example</w:t>
      </w:r>
      <w:r>
        <w:t xml:space="preserve">, </w:t>
      </w:r>
      <w:r w:rsidRPr="008B7FB0">
        <w:rPr>
          <w:rStyle w:val="StyleUnderline"/>
          <w:highlight w:val="yellow"/>
        </w:rPr>
        <w:t>to satisfy</w:t>
      </w:r>
      <w:r w:rsidRPr="008B7FB0">
        <w:rPr>
          <w:rStyle w:val="StyleUnderline"/>
        </w:rPr>
        <w:t xml:space="preserve"> </w:t>
      </w:r>
      <w:r w:rsidRPr="008B7FB0">
        <w:rPr>
          <w:sz w:val="16"/>
        </w:rPr>
        <w:t xml:space="preserve">certain </w:t>
      </w:r>
      <w:proofErr w:type="spellStart"/>
      <w:r w:rsidRPr="008B7FB0">
        <w:rPr>
          <w:rStyle w:val="StyleUnderline"/>
          <w:highlight w:val="yellow"/>
        </w:rPr>
        <w:t>country­of­origin</w:t>
      </w:r>
      <w:proofErr w:type="spellEnd"/>
      <w:r w:rsidRPr="008B7FB0">
        <w:rPr>
          <w:rStyle w:val="StyleUnderline"/>
          <w:highlight w:val="yellow"/>
        </w:rPr>
        <w:t xml:space="preserve"> conditions</w:t>
      </w:r>
      <w:r>
        <w:t xml:space="preserve"> </w:t>
      </w:r>
      <w:r w:rsidRPr="008B7FB0">
        <w:rPr>
          <w:sz w:val="16"/>
        </w:rPr>
        <w:t xml:space="preserve">stipulated </w:t>
      </w:r>
      <w:r w:rsidRPr="008B7FB0">
        <w:rPr>
          <w:rStyle w:val="StyleUnderline"/>
          <w:highlight w:val="yellow"/>
        </w:rPr>
        <w:t>in TPP</w:t>
      </w:r>
      <w:r>
        <w:t xml:space="preserve">, </w:t>
      </w:r>
      <w:r w:rsidRPr="008B7FB0">
        <w:rPr>
          <w:rStyle w:val="StyleUnderline"/>
          <w:highlight w:val="yellow"/>
        </w:rPr>
        <w:t>China can manage the supply chain</w:t>
      </w:r>
      <w:r>
        <w:t xml:space="preserve"> </w:t>
      </w:r>
      <w:r w:rsidRPr="008B7FB0">
        <w:rPr>
          <w:sz w:val="16"/>
        </w:rPr>
        <w:t xml:space="preserve">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w:t>
      </w:r>
      <w:r w:rsidRPr="008B7FB0">
        <w:rPr>
          <w:rStyle w:val="StyleUnderline"/>
          <w:highlight w:val="yellow"/>
        </w:rPr>
        <w:t>Even if China failed to establish trade deals</w:t>
      </w:r>
      <w:r>
        <w:t xml:space="preserve"> </w:t>
      </w:r>
      <w:r w:rsidRPr="008B7FB0">
        <w:rPr>
          <w:sz w:val="16"/>
        </w:rPr>
        <w:t>with the remaining five TPP nations and stays out of the partnership itself,</w:t>
      </w:r>
      <w:r>
        <w:t xml:space="preserve"> </w:t>
      </w:r>
      <w:r w:rsidRPr="008B7FB0">
        <w:rPr>
          <w:rStyle w:val="StyleUnderline"/>
          <w:highlight w:val="yellow"/>
        </w:rPr>
        <w:t>the country can leverage its supply chains to facilitate</w:t>
      </w:r>
      <w:r>
        <w:t xml:space="preserve"> multilateral </w:t>
      </w:r>
      <w:r w:rsidRPr="008B7FB0">
        <w:rPr>
          <w:rStyle w:val="StyleUnderline"/>
          <w:highlight w:val="yellow"/>
        </w:rPr>
        <w:t>trade with minimum tariffs</w:t>
      </w:r>
      <w:r>
        <w:t xml:space="preserve">. </w:t>
      </w:r>
      <w:r w:rsidRPr="008B7FB0">
        <w:rPr>
          <w:sz w:val="16"/>
        </w:rPr>
        <w:t xml:space="preserve">In fact, some mid­size Chinese companies, such as </w:t>
      </w:r>
      <w:proofErr w:type="spellStart"/>
      <w:r w:rsidRPr="008B7FB0">
        <w:rPr>
          <w:sz w:val="16"/>
        </w:rPr>
        <w:t>Texhong</w:t>
      </w:r>
      <w:proofErr w:type="spellEnd"/>
      <w:r w:rsidRPr="008B7FB0">
        <w:rPr>
          <w:sz w:val="16"/>
        </w:rPr>
        <w:t xml:space="preserve"> Textile, have opened facilities in Vietnam in anticipation of the TPP. Much as some of </w:t>
      </w:r>
      <w:proofErr w:type="spellStart"/>
      <w:r w:rsidRPr="008B7FB0">
        <w:rPr>
          <w:sz w:val="16"/>
        </w:rPr>
        <w:t>Wal­Mart’s</w:t>
      </w:r>
      <w:proofErr w:type="spellEnd"/>
      <w:r w:rsidRPr="008B7FB0">
        <w:rPr>
          <w:sz w:val="16"/>
        </w:rPr>
        <w:t xml:space="preserve"> WMT 1.55% internal sourcing from Chinese operations to American consumers are considered Chinese exports to America, </w:t>
      </w:r>
      <w:proofErr w:type="spellStart"/>
      <w:r w:rsidRPr="008B7FB0">
        <w:rPr>
          <w:sz w:val="16"/>
        </w:rPr>
        <w:t>Texhong’s</w:t>
      </w:r>
      <w:proofErr w:type="spellEnd"/>
      <w:r w:rsidRPr="008B7FB0">
        <w:rPr>
          <w:sz w:val="16"/>
        </w:rPr>
        <w:t xml:space="preserve"> internal sourcing of semi-finished garments from China to Vietnam and then onto the U.S. will appear as trade between the three countries, covered by free trade agreements.</w:t>
      </w:r>
    </w:p>
    <w:p w:rsidR="007D0461" w:rsidRDefault="007D0461" w:rsidP="007D0461">
      <w:pPr>
        <w:pStyle w:val="Heading4"/>
      </w:pPr>
      <w:r>
        <w:t>China won’t naturally abide by the rules; only U.S. leadership ensures it</w:t>
      </w:r>
    </w:p>
    <w:p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D0461" w:rsidRPr="008B7FB0" w:rsidRDefault="007D0461" w:rsidP="007D0461">
      <w:pPr>
        <w:rPr>
          <w:sz w:val="16"/>
        </w:rPr>
      </w:pPr>
      <w:r w:rsidRPr="008B7FB0">
        <w:rPr>
          <w:sz w:val="16"/>
        </w:rPr>
        <w:t>Although</w:t>
      </w:r>
      <w:r>
        <w:t xml:space="preserve"> </w:t>
      </w:r>
      <w:r w:rsidRPr="008B7FB0">
        <w:rPr>
          <w:rStyle w:val="StyleUnderline"/>
          <w:highlight w:val="yellow"/>
        </w:rPr>
        <w:t>this liberal vision of integrating China peacefully</w:t>
      </w:r>
      <w:r>
        <w:t xml:space="preserve"> </w:t>
      </w:r>
      <w:r w:rsidRPr="008B7FB0">
        <w:rPr>
          <w:sz w:val="16"/>
        </w:rPr>
        <w:t xml:space="preserve">is undoubtedly attractive, it </w:t>
      </w:r>
      <w:r w:rsidRPr="008B7FB0">
        <w:rPr>
          <w:rStyle w:val="StyleUnderline"/>
          <w:highlight w:val="yellow"/>
        </w:rPr>
        <w:t>has limitations.</w:t>
      </w:r>
      <w:r>
        <w:t xml:space="preserve"> </w:t>
      </w:r>
      <w:r w:rsidRPr="008B7FB0">
        <w:rPr>
          <w:sz w:val="16"/>
        </w:rPr>
        <w:t xml:space="preserve">The chief weakness in this regard is that </w:t>
      </w:r>
      <w:r w:rsidRPr="008B7FB0">
        <w:rPr>
          <w:rStyle w:val="StyleUnderline"/>
          <w:highlight w:val="yellow"/>
        </w:rPr>
        <w:t>it presumes a</w:t>
      </w:r>
      <w:r>
        <w:t xml:space="preserve"> </w:t>
      </w:r>
      <w:r w:rsidRPr="008B7FB0">
        <w:rPr>
          <w:sz w:val="16"/>
        </w:rPr>
        <w:t xml:space="preserve">certain pre-existent </w:t>
      </w:r>
      <w:r w:rsidRPr="008B7FB0">
        <w:rPr>
          <w:rStyle w:val="StyleUnderline"/>
          <w:highlight w:val="yellow"/>
        </w:rPr>
        <w:t>harmony of interests such</w:t>
      </w:r>
      <w:r>
        <w:t xml:space="preserve"> </w:t>
      </w:r>
      <w:r w:rsidRPr="008B7FB0">
        <w:rPr>
          <w:sz w:val="16"/>
        </w:rPr>
        <w:t xml:space="preserve">that even </w:t>
      </w:r>
      <w:r w:rsidRPr="008B7FB0">
        <w:rPr>
          <w:rStyle w:val="StyleUnderline"/>
          <w:highlight w:val="yellow"/>
        </w:rPr>
        <w:t>China’s pursuit of</w:t>
      </w:r>
      <w:r>
        <w:t xml:space="preserve"> </w:t>
      </w:r>
      <w:r w:rsidRPr="008B7FB0">
        <w:rPr>
          <w:sz w:val="16"/>
        </w:rPr>
        <w:t xml:space="preserve">self-regarding </w:t>
      </w:r>
      <w:r w:rsidRPr="008B7FB0">
        <w:rPr>
          <w:rStyle w:val="StyleUnderline"/>
          <w:highlight w:val="yellow"/>
        </w:rPr>
        <w:t>interests will not disturb the</w:t>
      </w:r>
      <w:r>
        <w:t xml:space="preserve"> </w:t>
      </w:r>
      <w:r w:rsidRPr="008B7FB0">
        <w:rPr>
          <w:sz w:val="16"/>
        </w:rPr>
        <w:t xml:space="preserve">international </w:t>
      </w:r>
      <w:r w:rsidRPr="008B7FB0">
        <w:rPr>
          <w:rStyle w:val="StyleUnderline"/>
          <w:highlight w:val="yellow"/>
        </w:rPr>
        <w:t>equilibrium</w:t>
      </w:r>
      <w:r>
        <w:t xml:space="preserve">. </w:t>
      </w:r>
      <w:r w:rsidRPr="008B7FB0">
        <w:rPr>
          <w:sz w:val="16"/>
        </w:rPr>
        <w:t xml:space="preserve">Moreover, </w:t>
      </w:r>
      <w:r w:rsidRPr="008B7FB0">
        <w:rPr>
          <w:rStyle w:val="StyleUnderline"/>
          <w:highlight w:val="yellow"/>
        </w:rPr>
        <w:t>it assumes that China’s dependence on</w:t>
      </w:r>
      <w:r>
        <w:t xml:space="preserve"> i</w:t>
      </w:r>
      <w:r w:rsidRPr="008B7FB0">
        <w:rPr>
          <w:sz w:val="16"/>
        </w:rPr>
        <w:t xml:space="preserve">nternational </w:t>
      </w:r>
      <w:r w:rsidRPr="008B7FB0">
        <w:rPr>
          <w:rStyle w:val="StyleUnderline"/>
          <w:highlight w:val="yellow"/>
        </w:rPr>
        <w:t>integration will</w:t>
      </w:r>
      <w:r>
        <w:t xml:space="preserve"> </w:t>
      </w:r>
      <w:r w:rsidRPr="008B7FB0">
        <w:rPr>
          <w:sz w:val="16"/>
        </w:rPr>
        <w:t xml:space="preserve">always </w:t>
      </w:r>
      <w:r w:rsidRPr="008B7FB0">
        <w:rPr>
          <w:rStyle w:val="StyleUnderline"/>
          <w:highlight w:val="yellow"/>
        </w:rPr>
        <w:t>prevent it from pursuing policies that</w:t>
      </w:r>
      <w:r>
        <w:t xml:space="preserve"> may </w:t>
      </w:r>
      <w:r w:rsidRPr="008B7FB0">
        <w:rPr>
          <w:rStyle w:val="StyleUnderline"/>
          <w:highlight w:val="yellow"/>
        </w:rPr>
        <w:t>undermine</w:t>
      </w:r>
      <w:r w:rsidRPr="008B7FB0">
        <w:rPr>
          <w:rStyle w:val="StyleUnderline"/>
        </w:rPr>
        <w:t xml:space="preserve"> </w:t>
      </w:r>
      <w:r w:rsidRPr="008B7FB0">
        <w:rPr>
          <w:sz w:val="16"/>
        </w:rPr>
        <w:t xml:space="preserve">the interests of </w:t>
      </w:r>
      <w:r w:rsidRPr="008B7FB0">
        <w:rPr>
          <w:rStyle w:val="StyleUnderline"/>
          <w:highlight w:val="yellow"/>
        </w:rPr>
        <w:t>other states</w:t>
      </w:r>
      <w:r>
        <w:t xml:space="preserve">, </w:t>
      </w:r>
      <w:r w:rsidRPr="008B7FB0">
        <w:rPr>
          <w:sz w:val="16"/>
        </w:rPr>
        <w:t xml:space="preserve">given that the mutual search for absolute gains would be at risk if it does. The </w:t>
      </w:r>
      <w:r w:rsidRPr="008B7FB0">
        <w:rPr>
          <w:rStyle w:val="StyleUnderline"/>
          <w:highlight w:val="yellow"/>
        </w:rPr>
        <w:t>history</w:t>
      </w:r>
      <w:r>
        <w:t xml:space="preserve"> </w:t>
      </w:r>
      <w:r w:rsidRPr="008B7FB0">
        <w:rPr>
          <w:sz w:val="16"/>
        </w:rPr>
        <w:t>of international relations</w:t>
      </w:r>
      <w:r>
        <w:t xml:space="preserve"> </w:t>
      </w:r>
      <w:r w:rsidRPr="008B7FB0">
        <w:rPr>
          <w:rStyle w:val="StyleUnderline"/>
          <w:highlight w:val="yellow"/>
        </w:rPr>
        <w:t>does not corroborate this optimism</w:t>
      </w:r>
      <w:r>
        <w:t xml:space="preserve"> and </w:t>
      </w:r>
      <w:r w:rsidRPr="008B7FB0">
        <w:rPr>
          <w:rStyle w:val="StyleUnderline"/>
          <w:highlight w:val="yellow"/>
        </w:rPr>
        <w:t>the transition</w:t>
      </w:r>
      <w:r>
        <w:t xml:space="preserve"> period </w:t>
      </w:r>
      <w:r w:rsidRPr="008B7FB0">
        <w:rPr>
          <w:rStyle w:val="StyleUnderline"/>
          <w:highlight w:val="yellow"/>
        </w:rPr>
        <w:t>from British to American hegemony confirms</w:t>
      </w:r>
      <w:r>
        <w:t xml:space="preserve"> </w:t>
      </w:r>
      <w:r w:rsidRPr="008B7FB0">
        <w:rPr>
          <w:sz w:val="16"/>
        </w:rPr>
        <w:t xml:space="preserve">this point abundantly. Even though Great Britain and the United States shared common values and even common adversaries, </w:t>
      </w:r>
      <w:r w:rsidRPr="008B7FB0">
        <w:rPr>
          <w:rStyle w:val="StyleUnderline"/>
          <w:highlight w:val="yellow"/>
        </w:rPr>
        <w:t>Washington pursued its interests</w:t>
      </w:r>
      <w:r>
        <w:t xml:space="preserve"> </w:t>
      </w:r>
      <w:r w:rsidRPr="008B7FB0">
        <w:rPr>
          <w:sz w:val="14"/>
        </w:rPr>
        <w:t xml:space="preserve">in the early post-war period </w:t>
      </w:r>
      <w:r w:rsidRPr="008B7FB0">
        <w:rPr>
          <w:rStyle w:val="StyleUnderline"/>
          <w:highlight w:val="yellow"/>
        </w:rPr>
        <w:t>in a way that</w:t>
      </w:r>
      <w:r>
        <w:t xml:space="preserve"> </w:t>
      </w:r>
      <w:r w:rsidRPr="008B7FB0">
        <w:rPr>
          <w:sz w:val="16"/>
        </w:rPr>
        <w:t xml:space="preserve">fundamentally </w:t>
      </w:r>
      <w:r w:rsidRPr="008B7FB0">
        <w:rPr>
          <w:rStyle w:val="StyleUnderline"/>
          <w:highlight w:val="yellow"/>
        </w:rPr>
        <w:t>undermined British objectives</w:t>
      </w:r>
      <w:r>
        <w:t xml:space="preserve">. </w:t>
      </w:r>
      <w:r w:rsidRPr="008B7FB0">
        <w:rPr>
          <w:sz w:val="16"/>
        </w:rPr>
        <w:t>Similarly, China could well uphold the scaffolding of the institutional arrangements it inherits from the United States but fundamentally transform their manner of functioning and their specific aims to Washington’s continuing disadvantage. Consequently,</w:t>
      </w:r>
      <w:r>
        <w:t xml:space="preserve"> </w:t>
      </w:r>
      <w:r w:rsidRPr="008B7FB0">
        <w:rPr>
          <w:rStyle w:val="StyleUnderline"/>
          <w:highlight w:val="yellow"/>
        </w:rPr>
        <w:t>the policy of leaving well alone</w:t>
      </w:r>
      <w:r w:rsidRPr="008B7FB0">
        <w:rPr>
          <w:sz w:val="16"/>
        </w:rPr>
        <w:t>—or persistent integration simpliciter—</w:t>
      </w:r>
      <w:r w:rsidRPr="008B7FB0">
        <w:rPr>
          <w:rStyle w:val="StyleUnderline"/>
          <w:highlight w:val="yellow"/>
        </w:rPr>
        <w:t>is unlikely to serve U.S. interests</w:t>
      </w:r>
      <w:r>
        <w:t xml:space="preserve"> </w:t>
      </w:r>
      <w:r w:rsidRPr="008B7FB0">
        <w:rPr>
          <w:sz w:val="16"/>
        </w:rPr>
        <w:t>in the manner imagined by its advocates.</w:t>
      </w:r>
    </w:p>
    <w:p w:rsidR="007D0461" w:rsidRDefault="007D0461" w:rsidP="007D0461">
      <w:pPr>
        <w:pStyle w:val="Heading3"/>
      </w:pPr>
      <w:r>
        <w:lastRenderedPageBreak/>
        <w:t>A2: Containment Good</w:t>
      </w:r>
    </w:p>
    <w:p w:rsidR="007D0461" w:rsidRDefault="007D0461" w:rsidP="007D0461">
      <w:pPr>
        <w:pStyle w:val="Heading4"/>
      </w:pPr>
      <w:r>
        <w:t>Only inviting China in can restrain China without containing them</w:t>
      </w:r>
    </w:p>
    <w:p w:rsidR="007D0461" w:rsidRPr="00A76F8C" w:rsidRDefault="007D0461" w:rsidP="007D0461">
      <w:pPr>
        <w:rPr>
          <w:rStyle w:val="Style13ptBold"/>
          <w:b w:val="0"/>
        </w:rPr>
      </w:pPr>
      <w:proofErr w:type="spellStart"/>
      <w:r>
        <w:rPr>
          <w:rStyle w:val="Style13ptBold"/>
        </w:rPr>
        <w:t>Prestowitz</w:t>
      </w:r>
      <w:proofErr w:type="spellEnd"/>
      <w:r>
        <w:rPr>
          <w:rStyle w:val="Style13ptBold"/>
        </w:rPr>
        <w:t xml:space="preserve"> 15</w:t>
      </w:r>
      <w:r>
        <w:rPr>
          <w:rStyle w:val="Style13ptBold"/>
          <w:b w:val="0"/>
        </w:rPr>
        <w:t xml:space="preserve"> </w:t>
      </w:r>
      <w:r w:rsidRPr="00A76F8C">
        <w:rPr>
          <w:rStyle w:val="Style13ptBold"/>
          <w:b w:val="0"/>
          <w:sz w:val="20"/>
        </w:rPr>
        <w:t>(Clyde, 9/21, president of the Economic Strategy Institute, “Our Incoherent China Policy”, http://prospect.org/article/our-incoherent-china-policy-fall-preview)</w:t>
      </w:r>
    </w:p>
    <w:p w:rsidR="007D0461" w:rsidRPr="00E42451" w:rsidRDefault="007D0461" w:rsidP="007D0461">
      <w:r w:rsidRPr="00B17E75">
        <w:rPr>
          <w:sz w:val="16"/>
        </w:rPr>
        <w:t xml:space="preserve">Or, alternatively, </w:t>
      </w:r>
      <w:r w:rsidRPr="00B17E75">
        <w:rPr>
          <w:rStyle w:val="StyleUnderline"/>
          <w:highlight w:val="yellow"/>
        </w:rPr>
        <w:t>inviting China to join</w:t>
      </w:r>
      <w:r>
        <w:t xml:space="preserve"> the </w:t>
      </w:r>
      <w:r w:rsidRPr="00B17E75">
        <w:rPr>
          <w:rStyle w:val="StyleUnderline"/>
          <w:highlight w:val="yellow"/>
        </w:rPr>
        <w:t>TPP</w:t>
      </w:r>
      <w:r w:rsidRPr="00B17E75">
        <w:rPr>
          <w:rStyle w:val="StyleUnderline"/>
        </w:rPr>
        <w:t xml:space="preserve"> </w:t>
      </w:r>
      <w:r w:rsidRPr="00B17E75">
        <w:rPr>
          <w:rStyle w:val="StyleUnderline"/>
          <w:highlight w:val="yellow"/>
        </w:rPr>
        <w:t>and</w:t>
      </w:r>
      <w:r>
        <w:t xml:space="preserve"> thus </w:t>
      </w:r>
      <w:r w:rsidRPr="00B17E75">
        <w:rPr>
          <w:rStyle w:val="StyleUnderline"/>
          <w:highlight w:val="yellow"/>
        </w:rPr>
        <w:t>be subject to its</w:t>
      </w:r>
      <w:r>
        <w:t xml:space="preserve"> </w:t>
      </w:r>
      <w:r w:rsidRPr="00B17E75">
        <w:rPr>
          <w:sz w:val="16"/>
        </w:rPr>
        <w:t>much-touted (by the Obama administration) “high standard”</w:t>
      </w:r>
      <w:r>
        <w:t xml:space="preserve"> </w:t>
      </w:r>
      <w:r w:rsidRPr="00B17E75">
        <w:rPr>
          <w:rStyle w:val="StyleUnderline"/>
          <w:highlight w:val="yellow"/>
        </w:rPr>
        <w:t>rules would</w:t>
      </w:r>
      <w:r>
        <w:t xml:space="preserve"> </w:t>
      </w:r>
      <w:r w:rsidRPr="00B17E75">
        <w:rPr>
          <w:sz w:val="16"/>
        </w:rPr>
        <w:t xml:space="preserve">at least have </w:t>
      </w:r>
      <w:r w:rsidRPr="00B17E75">
        <w:rPr>
          <w:rStyle w:val="StyleUnderline"/>
          <w:highlight w:val="yellow"/>
        </w:rPr>
        <w:t>put China on the same playing field</w:t>
      </w:r>
      <w:r>
        <w:t xml:space="preserve"> </w:t>
      </w:r>
      <w:r w:rsidRPr="00B17E75">
        <w:rPr>
          <w:sz w:val="16"/>
        </w:rPr>
        <w:t>as the United States. But making a deal with Japan and four minor economies in the Asia-Pacific region will not affect China or its trading relationships at all. Let’s face it: The</w:t>
      </w:r>
      <w:r>
        <w:t xml:space="preserve"> </w:t>
      </w:r>
      <w:r w:rsidRPr="00B17E75">
        <w:rPr>
          <w:rStyle w:val="StyleUnderline"/>
          <w:highlight w:val="yellow"/>
        </w:rPr>
        <w:t>TPP partners are not significant enough or geographically well-placed enough for</w:t>
      </w:r>
      <w:r>
        <w:t xml:space="preserve"> there to be any hope </w:t>
      </w:r>
      <w:r w:rsidRPr="00B17E75">
        <w:rPr>
          <w:rStyle w:val="StyleUnderline"/>
          <w:highlight w:val="yellow"/>
        </w:rPr>
        <w:t>of the deal having an impact on China.</w:t>
      </w:r>
      <w:r>
        <w:t xml:space="preserve"> </w:t>
      </w:r>
      <w:r w:rsidRPr="00B17E75">
        <w:rPr>
          <w:sz w:val="16"/>
        </w:rPr>
        <w:t xml:space="preserve">While it is being labeled Trans-Pacific, it would be more accurate to call the agreement Trans-American. Of the 750 million people who would be covered by the arrangement, about 500 million are in Canada, the United States, Mexico, Peru, and Chile. Of the remaining 250 million, about 125 million are in Japan, which was not an original TPP country and only came into the deal later for its own domestic political reasons, and for the geopolitical purpose of keeping the U.S. happy in the context of the U.S. unilateral commitment to defend Japan. So </w:t>
      </w:r>
      <w:r w:rsidRPr="00B17E75">
        <w:rPr>
          <w:rStyle w:val="StyleUnderline"/>
          <w:highlight w:val="yellow"/>
        </w:rPr>
        <w:t>the</w:t>
      </w:r>
      <w:r>
        <w:t xml:space="preserve"> </w:t>
      </w:r>
      <w:r w:rsidRPr="00B17E75">
        <w:rPr>
          <w:sz w:val="16"/>
        </w:rPr>
        <w:t xml:space="preserve">number of </w:t>
      </w:r>
      <w:r w:rsidRPr="00B17E75">
        <w:rPr>
          <w:rStyle w:val="StyleUnderline"/>
          <w:highlight w:val="yellow"/>
        </w:rPr>
        <w:t>people in the Asia-Pacific</w:t>
      </w:r>
      <w:r>
        <w:t xml:space="preserve"> </w:t>
      </w:r>
      <w:r w:rsidRPr="00B17E75">
        <w:rPr>
          <w:sz w:val="16"/>
        </w:rPr>
        <w:t xml:space="preserve">region truly </w:t>
      </w:r>
      <w:r w:rsidRPr="00B17E75">
        <w:rPr>
          <w:rStyle w:val="StyleUnderline"/>
          <w:highlight w:val="yellow"/>
        </w:rPr>
        <w:t>committed to</w:t>
      </w:r>
      <w:r>
        <w:t xml:space="preserve"> </w:t>
      </w:r>
      <w:r w:rsidRPr="00B17E75">
        <w:rPr>
          <w:sz w:val="16"/>
        </w:rPr>
        <w:t xml:space="preserve">the purposes of the </w:t>
      </w:r>
      <w:r w:rsidRPr="00B17E75">
        <w:rPr>
          <w:rStyle w:val="StyleUnderline"/>
          <w:highlight w:val="yellow"/>
        </w:rPr>
        <w:t>TPP is about 125 million, of whom about 100 million are in Vietnam. This is</w:t>
      </w:r>
      <w:r>
        <w:t xml:space="preserve"> just </w:t>
      </w:r>
      <w:r w:rsidRPr="00B17E75">
        <w:rPr>
          <w:rStyle w:val="StyleUnderline"/>
          <w:highlight w:val="yellow"/>
        </w:rPr>
        <w:t>not a consortium of players that is going to have any impact on China</w:t>
      </w:r>
      <w:r>
        <w:t>.</w:t>
      </w:r>
    </w:p>
    <w:p w:rsidR="00246582" w:rsidRDefault="00246582" w:rsidP="00246582">
      <w:pPr>
        <w:pStyle w:val="Heading4"/>
      </w:pPr>
      <w:r>
        <w:t xml:space="preserve">Inviting China in </w:t>
      </w:r>
      <w:r>
        <w:rPr>
          <w:u w:val="single"/>
        </w:rPr>
        <w:t>now</w:t>
      </w:r>
      <w:r>
        <w:t xml:space="preserve"> improves relative gains, bolstering primacy</w:t>
      </w:r>
    </w:p>
    <w:p w:rsidR="00246582" w:rsidRPr="008574CE" w:rsidRDefault="00246582" w:rsidP="00246582">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246582" w:rsidRPr="00246582" w:rsidRDefault="00246582" w:rsidP="00246582">
      <w:pPr>
        <w:rPr>
          <w:rStyle w:val="StyleUnderline"/>
        </w:rPr>
      </w:pPr>
      <w:r w:rsidRPr="00246582">
        <w:rPr>
          <w:sz w:val="16"/>
        </w:rPr>
        <w:t xml:space="preserve">Given this danger, </w:t>
      </w:r>
      <w:r w:rsidRPr="00246582">
        <w:rPr>
          <w:rStyle w:val="StyleUnderline"/>
          <w:highlight w:val="yellow"/>
        </w:rPr>
        <w:t>Washington should keep China out of all TPP negotiations until an exemplary pact is negotiated</w:t>
      </w:r>
      <w:r>
        <w:t xml:space="preserve">. </w:t>
      </w:r>
      <w:r w:rsidRPr="00246582">
        <w:rPr>
          <w:rStyle w:val="StyleUnderline"/>
          <w:highlight w:val="yellow"/>
        </w:rPr>
        <w:t>Irrespective of what China does at that point, the U</w:t>
      </w:r>
      <w:r>
        <w:t xml:space="preserve">nited </w:t>
      </w:r>
      <w:r w:rsidRPr="00246582">
        <w:rPr>
          <w:rStyle w:val="StyleUnderline"/>
          <w:highlight w:val="yellow"/>
        </w:rPr>
        <w:t>S</w:t>
      </w:r>
      <w:r>
        <w:t xml:space="preserve">tates </w:t>
      </w:r>
      <w:r w:rsidRPr="00246582">
        <w:rPr>
          <w:rStyle w:val="StyleUnderline"/>
          <w:highlight w:val="yellow"/>
        </w:rPr>
        <w:t>would</w:t>
      </w:r>
      <w:r>
        <w:t xml:space="preserve"> still </w:t>
      </w:r>
      <w:r w:rsidRPr="00246582">
        <w:rPr>
          <w:rStyle w:val="StyleUnderline"/>
          <w:highlight w:val="yellow"/>
        </w:rPr>
        <w:t>come out ahead</w:t>
      </w:r>
      <w:r>
        <w:t xml:space="preserve">: </w:t>
      </w:r>
      <w:r w:rsidRPr="00246582">
        <w:rPr>
          <w:rStyle w:val="StyleUnderline"/>
          <w:highlight w:val="yellow"/>
        </w:rPr>
        <w:t>If China declines</w:t>
      </w:r>
      <w:r>
        <w:t xml:space="preserve"> </w:t>
      </w:r>
      <w:r w:rsidRPr="00246582">
        <w:rPr>
          <w:sz w:val="16"/>
        </w:rPr>
        <w:t>to participate on the grounds that it cannot acquiesce to an agreement that it was not involved in negotiating</w:t>
      </w:r>
      <w:r>
        <w:t xml:space="preserve">, </w:t>
      </w:r>
      <w:r w:rsidRPr="00246582">
        <w:rPr>
          <w:rStyle w:val="StyleUnderline"/>
          <w:highlight w:val="yellow"/>
        </w:rPr>
        <w:t>Washington would</w:t>
      </w:r>
      <w:r>
        <w:t xml:space="preserve"> still </w:t>
      </w:r>
      <w:r w:rsidRPr="00246582">
        <w:rPr>
          <w:rStyle w:val="StyleUnderline"/>
          <w:highlight w:val="yellow"/>
        </w:rPr>
        <w:t>enjoy enhanced relative gains</w:t>
      </w:r>
      <w:r>
        <w:t xml:space="preserve"> </w:t>
      </w:r>
      <w:r w:rsidRPr="00246582">
        <w:rPr>
          <w:sz w:val="16"/>
        </w:rPr>
        <w:t xml:space="preserve">vis-à-vis Beijing because </w:t>
      </w:r>
      <w:r w:rsidRPr="00246582">
        <w:rPr>
          <w:rStyle w:val="StyleUnderline"/>
          <w:highlight w:val="yellow"/>
        </w:rPr>
        <w:t>it would</w:t>
      </w:r>
      <w:r>
        <w:t xml:space="preserve"> </w:t>
      </w:r>
      <w:r w:rsidRPr="00246582">
        <w:rPr>
          <w:sz w:val="16"/>
        </w:rPr>
        <w:t xml:space="preserve">continue to </w:t>
      </w:r>
      <w:r w:rsidRPr="00246582">
        <w:rPr>
          <w:rStyle w:val="StyleUnderline"/>
          <w:highlight w:val="yellow"/>
        </w:rPr>
        <w:t xml:space="preserve">profit from increased commerce with its </w:t>
      </w:r>
      <w:r w:rsidRPr="00246582">
        <w:rPr>
          <w:rStyle w:val="StyleUnderline"/>
          <w:b/>
          <w:sz w:val="30"/>
          <w:highlight w:val="yellow"/>
        </w:rPr>
        <w:t>closed</w:t>
      </w:r>
      <w:r w:rsidRPr="00246582">
        <w:rPr>
          <w:rStyle w:val="StyleUnderline"/>
          <w:highlight w:val="yellow"/>
        </w:rPr>
        <w:t xml:space="preserve"> set of friends</w:t>
      </w:r>
      <w:r>
        <w:t xml:space="preserve">. </w:t>
      </w:r>
      <w:r w:rsidRPr="00246582">
        <w:rPr>
          <w:rStyle w:val="StyleUnderline"/>
          <w:highlight w:val="yellow"/>
        </w:rPr>
        <w:t>If China chooses to join a high-quality TPP</w:t>
      </w:r>
      <w:r>
        <w:t xml:space="preserve"> that was </w:t>
      </w:r>
      <w:r w:rsidRPr="00246582">
        <w:rPr>
          <w:rStyle w:val="StyleUnderline"/>
          <w:highlight w:val="yellow"/>
        </w:rPr>
        <w:t>concluded in its absence, Washington would</w:t>
      </w:r>
      <w:r>
        <w:t xml:space="preserve"> likely </w:t>
      </w:r>
      <w:r w:rsidRPr="00246582">
        <w:rPr>
          <w:rStyle w:val="StyleUnderline"/>
          <w:highlight w:val="yellow"/>
        </w:rPr>
        <w:t xml:space="preserve">obtain even greater relative gains </w:t>
      </w:r>
      <w:r w:rsidRPr="00246582">
        <w:rPr>
          <w:sz w:val="16"/>
        </w:rPr>
        <w:t>vis-à-vis Beijing</w:t>
      </w:r>
      <w:r w:rsidRPr="00246582">
        <w:rPr>
          <w:rStyle w:val="StyleUnderline"/>
          <w:sz w:val="16"/>
          <w:highlight w:val="yellow"/>
        </w:rPr>
        <w:t xml:space="preserve"> </w:t>
      </w:r>
      <w:r w:rsidRPr="00246582">
        <w:rPr>
          <w:rStyle w:val="StyleUnderline"/>
          <w:highlight w:val="yellow"/>
        </w:rPr>
        <w:t xml:space="preserve">because the </w:t>
      </w:r>
      <w:r w:rsidRPr="00246582">
        <w:rPr>
          <w:sz w:val="16"/>
        </w:rPr>
        <w:t>comprehensive trade</w:t>
      </w:r>
      <w:r w:rsidRPr="00246582">
        <w:rPr>
          <w:rStyle w:val="StyleUnderline"/>
          <w:highlight w:val="yellow"/>
        </w:rPr>
        <w:t xml:space="preserve"> </w:t>
      </w:r>
      <w:proofErr w:type="spellStart"/>
      <w:r w:rsidRPr="00246582">
        <w:rPr>
          <w:rStyle w:val="StyleUnderline"/>
          <w:highlight w:val="yellow"/>
        </w:rPr>
        <w:t>liberalisation</w:t>
      </w:r>
      <w:proofErr w:type="spellEnd"/>
      <w:r w:rsidRPr="00246582">
        <w:rPr>
          <w:rStyle w:val="StyleUnderline"/>
          <w:highlight w:val="yellow"/>
        </w:rPr>
        <w:t xml:space="preserve"> that would be required as a precondition for </w:t>
      </w:r>
      <w:r w:rsidRPr="00246582">
        <w:rPr>
          <w:sz w:val="16"/>
        </w:rPr>
        <w:t>China’s</w:t>
      </w:r>
      <w:r w:rsidRPr="00246582">
        <w:rPr>
          <w:rStyle w:val="StyleUnderline"/>
          <w:highlight w:val="yellow"/>
        </w:rPr>
        <w:t xml:space="preserve"> membership</w:t>
      </w:r>
      <w:r>
        <w:t xml:space="preserve"> </w:t>
      </w:r>
      <w:r w:rsidRPr="00246582">
        <w:rPr>
          <w:sz w:val="16"/>
        </w:rPr>
        <w:t xml:space="preserve">in the accord </w:t>
      </w:r>
      <w:r w:rsidRPr="00246582">
        <w:rPr>
          <w:rStyle w:val="StyleUnderline"/>
          <w:highlight w:val="yellow"/>
        </w:rPr>
        <w:t xml:space="preserve">would eliminate </w:t>
      </w:r>
      <w:r w:rsidRPr="00246582">
        <w:rPr>
          <w:rStyle w:val="StyleUnderline"/>
          <w:b/>
          <w:sz w:val="30"/>
          <w:highlight w:val="yellow"/>
        </w:rPr>
        <w:t>all</w:t>
      </w:r>
      <w:r w:rsidRPr="00246582">
        <w:rPr>
          <w:rStyle w:val="StyleUnderline"/>
          <w:highlight w:val="yellow"/>
        </w:rPr>
        <w:t xml:space="preserve"> Beijing’s</w:t>
      </w:r>
      <w:r>
        <w:t xml:space="preserve"> </w:t>
      </w:r>
      <w:r w:rsidRPr="00246582">
        <w:rPr>
          <w:sz w:val="16"/>
        </w:rPr>
        <w:t xml:space="preserve">current asymmetrical </w:t>
      </w:r>
      <w:r w:rsidRPr="00246582">
        <w:rPr>
          <w:rStyle w:val="StyleUnderline"/>
          <w:highlight w:val="yellow"/>
        </w:rPr>
        <w:t>advantages while giving the U</w:t>
      </w:r>
      <w:r>
        <w:t xml:space="preserve">nited </w:t>
      </w:r>
      <w:r w:rsidRPr="00246582">
        <w:rPr>
          <w:rStyle w:val="StyleUnderline"/>
          <w:highlight w:val="yellow"/>
        </w:rPr>
        <w:t>S</w:t>
      </w:r>
      <w:r>
        <w:t xml:space="preserve">tates enhanced </w:t>
      </w:r>
      <w:r w:rsidRPr="00246582">
        <w:rPr>
          <w:rStyle w:val="StyleUnderline"/>
          <w:highlight w:val="yellow"/>
        </w:rPr>
        <w:t>access to a</w:t>
      </w:r>
      <w:r>
        <w:t xml:space="preserve"> </w:t>
      </w:r>
      <w:r w:rsidRPr="00246582">
        <w:rPr>
          <w:sz w:val="16"/>
        </w:rPr>
        <w:t xml:space="preserve">large and hopefully growing </w:t>
      </w:r>
      <w:r w:rsidRPr="00246582">
        <w:rPr>
          <w:rStyle w:val="StyleUnderline"/>
          <w:highlight w:val="yellow"/>
        </w:rPr>
        <w:t>market.</w:t>
      </w:r>
    </w:p>
    <w:p w:rsidR="00246582" w:rsidRDefault="00246582" w:rsidP="00246582">
      <w:pPr>
        <w:pStyle w:val="Heading4"/>
      </w:pPr>
      <w:r>
        <w:t>Chinese economic containment is impossible</w:t>
      </w:r>
    </w:p>
    <w:p w:rsidR="00246582" w:rsidRPr="008574CE" w:rsidRDefault="00246582" w:rsidP="00246582">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246582" w:rsidRDefault="00246582" w:rsidP="00246582">
      <w:r w:rsidRPr="00246582">
        <w:rPr>
          <w:sz w:val="16"/>
        </w:rPr>
        <w:t>Other, more material, considerations are germane as well: even if the containment of China were desirable on the grounds that all classical realists would prefer</w:t>
      </w:r>
      <w:r>
        <w:t xml:space="preserve">, </w:t>
      </w:r>
      <w:r w:rsidRPr="00246582">
        <w:rPr>
          <w:rStyle w:val="StyleUnderline"/>
          <w:highlight w:val="yellow"/>
        </w:rPr>
        <w:t xml:space="preserve">there is </w:t>
      </w:r>
      <w:r w:rsidRPr="00246582">
        <w:rPr>
          <w:rStyle w:val="StyleUnderline"/>
          <w:b/>
          <w:sz w:val="28"/>
          <w:highlight w:val="yellow"/>
        </w:rPr>
        <w:t>no way</w:t>
      </w:r>
      <w:r w:rsidRPr="00246582">
        <w:rPr>
          <w:rStyle w:val="StyleUnderline"/>
          <w:sz w:val="28"/>
          <w:highlight w:val="yellow"/>
        </w:rPr>
        <w:t xml:space="preserve"> </w:t>
      </w:r>
      <w:r w:rsidRPr="00246582">
        <w:rPr>
          <w:rStyle w:val="StyleUnderline"/>
          <w:highlight w:val="yellow"/>
        </w:rPr>
        <w:t>presently to constrain Chinese</w:t>
      </w:r>
      <w:r>
        <w:t xml:space="preserve"> </w:t>
      </w:r>
      <w:r w:rsidRPr="00246582">
        <w:rPr>
          <w:sz w:val="16"/>
        </w:rPr>
        <w:t>economic</w:t>
      </w:r>
      <w:r>
        <w:t xml:space="preserve"> </w:t>
      </w:r>
      <w:r w:rsidRPr="00246582">
        <w:rPr>
          <w:rStyle w:val="StyleUnderline"/>
          <w:highlight w:val="yellow"/>
        </w:rPr>
        <w:t>growth by eliminating</w:t>
      </w:r>
      <w:r>
        <w:t xml:space="preserve"> </w:t>
      </w:r>
      <w:r w:rsidRPr="00246582">
        <w:rPr>
          <w:sz w:val="16"/>
        </w:rPr>
        <w:t xml:space="preserve">the one critical factor that has made all the difference to its success: its </w:t>
      </w:r>
      <w:r w:rsidRPr="00246582">
        <w:rPr>
          <w:rStyle w:val="StyleUnderline"/>
          <w:highlight w:val="yellow"/>
        </w:rPr>
        <w:t>access to international markets</w:t>
      </w:r>
      <w:r w:rsidRPr="00246582">
        <w:rPr>
          <w:sz w:val="16"/>
        </w:rPr>
        <w:t xml:space="preserve">. Because </w:t>
      </w:r>
      <w:r w:rsidRPr="00246582">
        <w:rPr>
          <w:rStyle w:val="StyleUnderline"/>
          <w:highlight w:val="yellow"/>
        </w:rPr>
        <w:t>the U</w:t>
      </w:r>
      <w:r>
        <w:t xml:space="preserve">nited </w:t>
      </w:r>
      <w:r w:rsidRPr="00246582">
        <w:rPr>
          <w:rStyle w:val="StyleUnderline"/>
          <w:highlight w:val="yellow"/>
        </w:rPr>
        <w:t>S</w:t>
      </w:r>
      <w:r>
        <w:t xml:space="preserve">tates </w:t>
      </w:r>
      <w:r w:rsidRPr="00246582">
        <w:rPr>
          <w:rStyle w:val="StyleUnderline"/>
          <w:highlight w:val="yellow"/>
        </w:rPr>
        <w:t>already made the</w:t>
      </w:r>
      <w:r>
        <w:t xml:space="preserve"> </w:t>
      </w:r>
      <w:r w:rsidRPr="00246582">
        <w:rPr>
          <w:sz w:val="16"/>
        </w:rPr>
        <w:t xml:space="preserve">fateful </w:t>
      </w:r>
      <w:r w:rsidRPr="00246582">
        <w:rPr>
          <w:rStyle w:val="StyleUnderline"/>
          <w:highlight w:val="yellow"/>
        </w:rPr>
        <w:t>decision to integrate China</w:t>
      </w:r>
      <w:r>
        <w:t xml:space="preserve"> </w:t>
      </w:r>
      <w:r w:rsidRPr="00246582">
        <w:rPr>
          <w:sz w:val="16"/>
        </w:rPr>
        <w:t xml:space="preserve">into the multilateral trading system previously—consistent with its vision of cementing a universal liberal economic order—both Washington and its allies worldwide are now trapped in a situation where </w:t>
      </w:r>
      <w:r w:rsidRPr="00246582">
        <w:rPr>
          <w:rStyle w:val="StyleUnderline"/>
          <w:highlight w:val="yellow"/>
        </w:rPr>
        <w:t xml:space="preserve">all parties (including China) are </w:t>
      </w:r>
      <w:r w:rsidRPr="00246582">
        <w:rPr>
          <w:rStyle w:val="StyleUnderline"/>
          <w:b/>
          <w:sz w:val="28"/>
          <w:highlight w:val="yellow"/>
        </w:rPr>
        <w:t>dependent</w:t>
      </w:r>
      <w:r w:rsidRPr="00246582">
        <w:rPr>
          <w:rStyle w:val="StyleUnderline"/>
          <w:highlight w:val="yellow"/>
        </w:rPr>
        <w:t xml:space="preserve"> on mutual trading relations</w:t>
      </w:r>
      <w:r>
        <w:t xml:space="preserve"> </w:t>
      </w:r>
      <w:r w:rsidRPr="00246582">
        <w:rPr>
          <w:sz w:val="16"/>
        </w:rPr>
        <w:t>for their own growth and welfare. In such circumstances, no matter how threatening China may one day become to their geopolitical interests,</w:t>
      </w:r>
      <w:r>
        <w:t xml:space="preserve"> </w:t>
      </w:r>
      <w:r w:rsidRPr="00246582">
        <w:rPr>
          <w:rStyle w:val="StyleUnderline"/>
          <w:b/>
          <w:sz w:val="28"/>
          <w:highlight w:val="yellow"/>
        </w:rPr>
        <w:t>none</w:t>
      </w:r>
      <w:r w:rsidRPr="00246582">
        <w:rPr>
          <w:rStyle w:val="StyleUnderline"/>
          <w:highlight w:val="yellow"/>
        </w:rPr>
        <w:t xml:space="preserve"> of China’s trading partners have any incentives to cut their commercial ties with Beijing</w:t>
      </w:r>
      <w:r>
        <w:t xml:space="preserve"> </w:t>
      </w:r>
      <w:r w:rsidRPr="00246582">
        <w:rPr>
          <w:sz w:val="16"/>
        </w:rPr>
        <w:t xml:space="preserve">because of the absolute gains they will sacrifice </w:t>
      </w:r>
      <w:r w:rsidRPr="00246582">
        <w:rPr>
          <w:sz w:val="16"/>
        </w:rPr>
        <w:lastRenderedPageBreak/>
        <w:t>as a result. This problem of mutual interdependence did not exist during the Cold War, thus making the strategy of containment vis-à-vis the Soviet Union eminently feasible. Given the web of economic ties that bind China and the larger international community today, the strategy of</w:t>
      </w:r>
      <w:r>
        <w:t xml:space="preserve"> </w:t>
      </w:r>
      <w:r w:rsidRPr="00246582">
        <w:rPr>
          <w:rStyle w:val="StyleUnderline"/>
          <w:highlight w:val="yellow"/>
        </w:rPr>
        <w:t>containment</w:t>
      </w:r>
      <w:r w:rsidRPr="00246582">
        <w:rPr>
          <w:sz w:val="16"/>
        </w:rPr>
        <w:t>—despite all its promise for curbing the growth of Chinese power and thereby limiting the threat to American hegemony globally—</w:t>
      </w:r>
      <w:r w:rsidRPr="00246582">
        <w:rPr>
          <w:rStyle w:val="StyleUnderline"/>
          <w:highlight w:val="yellow"/>
        </w:rPr>
        <w:t xml:space="preserve">is simply </w:t>
      </w:r>
      <w:r w:rsidRPr="00246582">
        <w:rPr>
          <w:rStyle w:val="StyleUnderline"/>
          <w:b/>
          <w:sz w:val="30"/>
          <w:highlight w:val="yellow"/>
        </w:rPr>
        <w:t>unavailable</w:t>
      </w:r>
      <w:r>
        <w:t xml:space="preserve"> </w:t>
      </w:r>
      <w:r w:rsidRPr="00246582">
        <w:rPr>
          <w:sz w:val="16"/>
        </w:rPr>
        <w:t xml:space="preserve">to Washington today. Even more problematically, it is likely to remain beyond American reach precisely because of the success of the post-war U.S.-led international order: unless China transmutes itself into an avaricious threat to global security writ large, it is doubtful that Beijing’s trading partners will forego the absolute gains deriving from trade with China in order to curb its political ascendancy which is fundamentally fueled by its integration into the global economy. As a consequence, </w:t>
      </w:r>
      <w:r w:rsidRPr="00246582">
        <w:rPr>
          <w:rStyle w:val="StyleUnderline"/>
          <w:highlight w:val="yellow"/>
        </w:rPr>
        <w:t>China’s partners</w:t>
      </w:r>
      <w:r>
        <w:t xml:space="preserve"> may </w:t>
      </w:r>
      <w:r w:rsidRPr="00246582">
        <w:rPr>
          <w:rStyle w:val="StyleUnderline"/>
          <w:highlight w:val="yellow"/>
        </w:rPr>
        <w:t>find themselves</w:t>
      </w:r>
      <w:r>
        <w:t xml:space="preserve"> </w:t>
      </w:r>
      <w:r w:rsidRPr="00246582">
        <w:rPr>
          <w:sz w:val="16"/>
        </w:rPr>
        <w:t xml:space="preserve">in a situation </w:t>
      </w:r>
      <w:r w:rsidRPr="00246582">
        <w:rPr>
          <w:rStyle w:val="StyleUnderline"/>
          <w:highlight w:val="yellow"/>
        </w:rPr>
        <w:t>where</w:t>
      </w:r>
      <w:r w:rsidRPr="00246582">
        <w:rPr>
          <w:rStyle w:val="StyleUnderline"/>
        </w:rPr>
        <w:t xml:space="preserve"> </w:t>
      </w:r>
      <w:r w:rsidRPr="00246582">
        <w:rPr>
          <w:rStyle w:val="StyleUnderline"/>
          <w:highlight w:val="yellow"/>
        </w:rPr>
        <w:t xml:space="preserve">it is too late to correct the </w:t>
      </w:r>
      <w:r w:rsidRPr="00246582">
        <w:rPr>
          <w:sz w:val="16"/>
        </w:rPr>
        <w:t xml:space="preserve">evolving </w:t>
      </w:r>
      <w:r w:rsidRPr="00246582">
        <w:rPr>
          <w:rStyle w:val="StyleUnderline"/>
          <w:highlight w:val="yellow"/>
        </w:rPr>
        <w:t>imbalances of power</w:t>
      </w:r>
      <w:r>
        <w:t xml:space="preserve">, </w:t>
      </w:r>
      <w:r w:rsidRPr="00246582">
        <w:rPr>
          <w:sz w:val="16"/>
        </w:rPr>
        <w:t>either regionally or globally, because they cannot resolve the conflicts between absolute and relative gains in any decisive way. Although this fact then makes them vulnerable to Chinese strategies of “salami-slicing”—where China exploits the superior gains from trade to amass the political power that permits it to extract successive small concessions that steadily strengthen its own pre-eminence while avoiding any startling aggression that causes its partners to curtail the trade links that fuel Beijing’s continued rise—</w:t>
      </w:r>
      <w:r w:rsidRPr="00246582">
        <w:rPr>
          <w:rStyle w:val="StyleUnderline"/>
          <w:highlight w:val="yellow"/>
        </w:rPr>
        <w:t>it is likely</w:t>
      </w:r>
      <w:r>
        <w:t xml:space="preserve"> that </w:t>
      </w:r>
      <w:r w:rsidRPr="00246582">
        <w:rPr>
          <w:rStyle w:val="StyleUnderline"/>
          <w:highlight w:val="yellow"/>
        </w:rPr>
        <w:t>they will</w:t>
      </w:r>
      <w:r>
        <w:t xml:space="preserve"> seek to </w:t>
      </w:r>
      <w:r w:rsidRPr="00246582">
        <w:rPr>
          <w:rStyle w:val="StyleUnderline"/>
          <w:highlight w:val="yellow"/>
        </w:rPr>
        <w:t>manage these challenges through</w:t>
      </w:r>
      <w:r>
        <w:t xml:space="preserve"> </w:t>
      </w:r>
      <w:r w:rsidRPr="00246582">
        <w:rPr>
          <w:sz w:val="16"/>
        </w:rPr>
        <w:t xml:space="preserve">internal and external </w:t>
      </w:r>
      <w:r w:rsidRPr="00246582">
        <w:rPr>
          <w:rStyle w:val="StyleUnderline"/>
          <w:highlight w:val="yellow"/>
        </w:rPr>
        <w:t xml:space="preserve">balancing that does not put at risk their </w:t>
      </w:r>
      <w:r w:rsidRPr="00246582">
        <w:rPr>
          <w:sz w:val="16"/>
        </w:rPr>
        <w:t>commercial</w:t>
      </w:r>
      <w:r w:rsidRPr="00246582">
        <w:rPr>
          <w:rStyle w:val="StyleUnderline"/>
          <w:highlight w:val="yellow"/>
        </w:rPr>
        <w:t xml:space="preserve"> ties with China</w:t>
      </w:r>
      <w:r>
        <w:t>.</w:t>
      </w:r>
    </w:p>
    <w:p w:rsidR="007D0461" w:rsidRDefault="007D0461" w:rsidP="007D0461">
      <w:pPr>
        <w:pStyle w:val="Heading4"/>
      </w:pPr>
      <w:r>
        <w:t>TPP is not crucial to hegemony</w:t>
      </w:r>
    </w:p>
    <w:p w:rsidR="007D0461" w:rsidRPr="00303C77" w:rsidRDefault="007D0461" w:rsidP="007D0461">
      <w:pPr>
        <w:rPr>
          <w:rStyle w:val="Style13ptBold"/>
          <w:b w:val="0"/>
        </w:rPr>
      </w:pPr>
      <w:proofErr w:type="spellStart"/>
      <w:r>
        <w:rPr>
          <w:rStyle w:val="Style13ptBold"/>
        </w:rPr>
        <w:t>Prestowitz</w:t>
      </w:r>
      <w:proofErr w:type="spellEnd"/>
      <w:r>
        <w:rPr>
          <w:rStyle w:val="Style13ptBold"/>
        </w:rPr>
        <w:t xml:space="preserve"> 16</w:t>
      </w:r>
      <w:r>
        <w:rPr>
          <w:rStyle w:val="Style13ptBold"/>
          <w:b w:val="0"/>
        </w:rPr>
        <w:t xml:space="preserve"> </w:t>
      </w:r>
      <w:r w:rsidRPr="00303C77">
        <w:rPr>
          <w:rStyle w:val="Style13ptBold"/>
          <w:b w:val="0"/>
          <w:sz w:val="20"/>
        </w:rPr>
        <w:t>(Clyde, 6/17, president of the Economic Strategy Institute, “Why Losing TPP Won't Hurt the U.S. in Asia”, http://prospect.org/article/why-losing-tpp-wont-hurt-us-asia)</w:t>
      </w:r>
    </w:p>
    <w:p w:rsidR="00B17E75" w:rsidRPr="00B17E75" w:rsidRDefault="007D0461" w:rsidP="007D0461">
      <w:pPr>
        <w:rPr>
          <w:sz w:val="16"/>
        </w:rPr>
      </w:pPr>
      <w:r w:rsidRPr="00B17E75">
        <w:rPr>
          <w:sz w:val="16"/>
        </w:rPr>
        <w:t xml:space="preserve">So are the pundits and foreign policy experts saying that America’s position in Asia is hopeless because the U.S. Congress has not agreed to an up or down vote on what essentially would be a new free trade deal with Brunei, Malaysia, and Vietnam? Certainly during his just concluded visit to Washington, Japanese Prime Minister Shinzo </w:t>
      </w:r>
      <w:r w:rsidRPr="00B17E75">
        <w:rPr>
          <w:rStyle w:val="StyleUnderline"/>
          <w:highlight w:val="yellow"/>
        </w:rPr>
        <w:t>Abe didn’t sound as if he would send the</w:t>
      </w:r>
      <w:r>
        <w:t xml:space="preserve"> U.S. </w:t>
      </w:r>
      <w:r w:rsidRPr="00B17E75">
        <w:rPr>
          <w:rStyle w:val="StyleUnderline"/>
          <w:highlight w:val="yellow"/>
        </w:rPr>
        <w:t>Seventh Fleet packing if</w:t>
      </w:r>
      <w:r>
        <w:t xml:space="preserve"> </w:t>
      </w:r>
      <w:r w:rsidRPr="00B17E75">
        <w:rPr>
          <w:sz w:val="16"/>
        </w:rPr>
        <w:t>eventually</w:t>
      </w:r>
      <w:r>
        <w:t xml:space="preserve"> </w:t>
      </w:r>
      <w:r w:rsidRPr="00B17E75">
        <w:rPr>
          <w:rStyle w:val="StyleUnderline"/>
          <w:highlight w:val="yellow"/>
        </w:rPr>
        <w:t>the trade deal were not concluded</w:t>
      </w:r>
      <w:r>
        <w:t xml:space="preserve">. </w:t>
      </w:r>
      <w:r w:rsidRPr="00B17E75">
        <w:rPr>
          <w:sz w:val="16"/>
        </w:rPr>
        <w:t xml:space="preserve">Indeed, </w:t>
      </w:r>
      <w:r w:rsidRPr="00B17E75">
        <w:rPr>
          <w:rStyle w:val="StyleUnderline"/>
          <w:highlight w:val="yellow"/>
        </w:rPr>
        <w:t>he sounded like he was more interested in</w:t>
      </w:r>
      <w:r>
        <w:t xml:space="preserve"> </w:t>
      </w:r>
      <w:r w:rsidRPr="00B17E75">
        <w:rPr>
          <w:sz w:val="16"/>
        </w:rPr>
        <w:t xml:space="preserve">a stronger U.S. </w:t>
      </w:r>
      <w:r w:rsidRPr="00B17E75">
        <w:rPr>
          <w:rStyle w:val="StyleUnderline"/>
          <w:highlight w:val="yellow"/>
        </w:rPr>
        <w:t>military presence</w:t>
      </w:r>
      <w:r>
        <w:t xml:space="preserve"> in Asia </w:t>
      </w:r>
      <w:r w:rsidRPr="00B17E75">
        <w:rPr>
          <w:rStyle w:val="StyleUnderline"/>
          <w:highlight w:val="yellow"/>
        </w:rPr>
        <w:t>than he was</w:t>
      </w:r>
      <w:r w:rsidRPr="00B17E75">
        <w:rPr>
          <w:rStyle w:val="StyleUnderline"/>
        </w:rPr>
        <w:t xml:space="preserve"> </w:t>
      </w:r>
      <w:r w:rsidRPr="00B17E75">
        <w:rPr>
          <w:sz w:val="16"/>
        </w:rPr>
        <w:t xml:space="preserve">in reducing Japan’s sky high </w:t>
      </w:r>
      <w:r w:rsidRPr="00B17E75">
        <w:rPr>
          <w:rStyle w:val="StyleUnderline"/>
          <w:highlight w:val="yellow"/>
        </w:rPr>
        <w:t>tariffs</w:t>
      </w:r>
      <w:r w:rsidRPr="00B17E75">
        <w:rPr>
          <w:rStyle w:val="StyleUnderline"/>
        </w:rPr>
        <w:t xml:space="preserve"> </w:t>
      </w:r>
      <w:r w:rsidRPr="00B17E75">
        <w:rPr>
          <w:sz w:val="16"/>
        </w:rPr>
        <w:t>on U.S. beef and pork exports. That takes us to the heart of the question. Since the end of World War II</w:t>
      </w:r>
      <w:r w:rsidRPr="00B17E75">
        <w:rPr>
          <w:rStyle w:val="StyleUnderline"/>
          <w:highlight w:val="yellow"/>
        </w:rPr>
        <w:t>, America’s influence</w:t>
      </w:r>
      <w:r>
        <w:t xml:space="preserve"> </w:t>
      </w:r>
      <w:r w:rsidRPr="00B17E75">
        <w:rPr>
          <w:sz w:val="16"/>
        </w:rPr>
        <w:t xml:space="preserve">in Asia has </w:t>
      </w:r>
      <w:r w:rsidRPr="00B17E75">
        <w:rPr>
          <w:rStyle w:val="StyleUnderline"/>
          <w:highlight w:val="yellow"/>
        </w:rPr>
        <w:t>always</w:t>
      </w:r>
      <w:r>
        <w:t xml:space="preserve"> </w:t>
      </w:r>
      <w:r w:rsidRPr="00B17E75">
        <w:rPr>
          <w:sz w:val="16"/>
        </w:rPr>
        <w:t>essentially</w:t>
      </w:r>
      <w:r>
        <w:t xml:space="preserve"> </w:t>
      </w:r>
      <w:r w:rsidRPr="00B17E75">
        <w:rPr>
          <w:rStyle w:val="StyleUnderline"/>
          <w:highlight w:val="yellow"/>
        </w:rPr>
        <w:t>rested on</w:t>
      </w:r>
      <w:r>
        <w:t xml:space="preserve"> </w:t>
      </w:r>
      <w:r w:rsidRPr="00B17E75">
        <w:rPr>
          <w:sz w:val="16"/>
        </w:rPr>
        <w:t xml:space="preserve">its ability to project </w:t>
      </w:r>
      <w:r w:rsidRPr="00B17E75">
        <w:rPr>
          <w:rStyle w:val="StyleUnderline"/>
          <w:highlight w:val="yellow"/>
        </w:rPr>
        <w:t>military power</w:t>
      </w:r>
      <w:r>
        <w:t xml:space="preserve">. </w:t>
      </w:r>
      <w:r w:rsidRPr="00B17E75">
        <w:rPr>
          <w:sz w:val="16"/>
        </w:rPr>
        <w:t xml:space="preserve">It was the U.S. defense umbrella held over Korea, Japan, and the Philippines by dint of so called mutual security treaties, and the patrolling of the western Pacific by the U.S. Seventh Fleet that maintained the stability in Asia that was essential to the development of Japan, the so called Asian Tigers, and now of China. </w:t>
      </w:r>
      <w:r w:rsidRPr="00B17E75">
        <w:rPr>
          <w:rStyle w:val="StyleUnderline"/>
          <w:highlight w:val="yellow"/>
        </w:rPr>
        <w:t>Free trade agreements were not part of that</w:t>
      </w:r>
      <w:r>
        <w:t xml:space="preserve"> </w:t>
      </w:r>
      <w:r w:rsidRPr="00246582">
        <w:rPr>
          <w:sz w:val="16"/>
        </w:rPr>
        <w:t xml:space="preserve">arrangement. Of course, </w:t>
      </w:r>
      <w:r w:rsidRPr="00B17E75">
        <w:rPr>
          <w:rStyle w:val="StyleUnderline"/>
          <w:highlight w:val="yellow"/>
        </w:rPr>
        <w:t>the</w:t>
      </w:r>
      <w:r>
        <w:t xml:space="preserve"> general </w:t>
      </w:r>
      <w:r w:rsidRPr="00B17E75">
        <w:rPr>
          <w:rStyle w:val="StyleUnderline"/>
          <w:highlight w:val="yellow"/>
        </w:rPr>
        <w:t>openness of the U.S. market under the</w:t>
      </w:r>
      <w:r>
        <w:t xml:space="preserve"> </w:t>
      </w:r>
      <w:r w:rsidRPr="00B17E75">
        <w:rPr>
          <w:sz w:val="16"/>
        </w:rPr>
        <w:t xml:space="preserve">rules of the </w:t>
      </w:r>
      <w:r w:rsidRPr="00B17E75">
        <w:rPr>
          <w:rStyle w:val="StyleUnderline"/>
          <w:highlight w:val="yellow"/>
        </w:rPr>
        <w:t>W</w:t>
      </w:r>
      <w:r>
        <w:t xml:space="preserve">orld </w:t>
      </w:r>
      <w:r w:rsidRPr="00B17E75">
        <w:rPr>
          <w:rStyle w:val="StyleUnderline"/>
          <w:highlight w:val="yellow"/>
        </w:rPr>
        <w:t>T</w:t>
      </w:r>
      <w:r>
        <w:t xml:space="preserve">rade </w:t>
      </w:r>
      <w:r w:rsidRPr="00B17E75">
        <w:rPr>
          <w:rStyle w:val="StyleUnderline"/>
          <w:highlight w:val="yellow"/>
        </w:rPr>
        <w:t>O</w:t>
      </w:r>
      <w:r>
        <w:t xml:space="preserve">rganization </w:t>
      </w:r>
      <w:r w:rsidRPr="00B17E75">
        <w:rPr>
          <w:rStyle w:val="StyleUnderline"/>
          <w:highlight w:val="yellow"/>
        </w:rPr>
        <w:t>and</w:t>
      </w:r>
      <w:r>
        <w:t xml:space="preserve"> the </w:t>
      </w:r>
      <w:r w:rsidRPr="00B17E75">
        <w:rPr>
          <w:rStyle w:val="StyleUnderline"/>
          <w:highlight w:val="yellow"/>
        </w:rPr>
        <w:t>off-shoring</w:t>
      </w:r>
      <w:r>
        <w:t xml:space="preserve"> </w:t>
      </w:r>
      <w:r w:rsidRPr="00B17E75">
        <w:rPr>
          <w:sz w:val="16"/>
        </w:rPr>
        <w:t xml:space="preserve">of U.S. production, jobs, </w:t>
      </w:r>
      <w:r w:rsidRPr="00B17E75">
        <w:rPr>
          <w:rStyle w:val="StyleUnderline"/>
          <w:highlight w:val="yellow"/>
        </w:rPr>
        <w:t>and tech</w:t>
      </w:r>
      <w:r>
        <w:t xml:space="preserve">nology </w:t>
      </w:r>
      <w:r w:rsidRPr="00B17E75">
        <w:rPr>
          <w:sz w:val="16"/>
        </w:rPr>
        <w:t xml:space="preserve">in reaction to the search for low-cost Asian products and to Asian mercantilism </w:t>
      </w:r>
      <w:r w:rsidRPr="00B17E75">
        <w:rPr>
          <w:rStyle w:val="StyleUnderline"/>
          <w:highlight w:val="yellow"/>
        </w:rPr>
        <w:t>played an important role</w:t>
      </w:r>
      <w:r>
        <w:t xml:space="preserve"> in the </w:t>
      </w:r>
      <w:r w:rsidRPr="00B17E75">
        <w:rPr>
          <w:sz w:val="16"/>
        </w:rPr>
        <w:t xml:space="preserve">development of Asia. </w:t>
      </w:r>
      <w:r w:rsidRPr="00B17E75">
        <w:rPr>
          <w:rStyle w:val="StyleUnderline"/>
          <w:highlight w:val="yellow"/>
        </w:rPr>
        <w:t>But those</w:t>
      </w:r>
      <w:r w:rsidRPr="00B17E75">
        <w:rPr>
          <w:rStyle w:val="StyleUnderline"/>
        </w:rPr>
        <w:t xml:space="preserve"> </w:t>
      </w:r>
      <w:r w:rsidRPr="00B17E75">
        <w:rPr>
          <w:sz w:val="16"/>
        </w:rPr>
        <w:t>things</w:t>
      </w:r>
      <w:r>
        <w:t xml:space="preserve"> </w:t>
      </w:r>
      <w:r w:rsidRPr="00B17E75">
        <w:rPr>
          <w:rStyle w:val="StyleUnderline"/>
          <w:highlight w:val="yellow"/>
        </w:rPr>
        <w:t>are not going to disappear</w:t>
      </w:r>
      <w:r>
        <w:t xml:space="preserve"> </w:t>
      </w:r>
      <w:r w:rsidRPr="00B17E75">
        <w:rPr>
          <w:sz w:val="16"/>
        </w:rPr>
        <w:t>in the wake of the recent vote against the rules for considering the TPP.</w:t>
      </w:r>
    </w:p>
    <w:p w:rsidR="007D0461" w:rsidRDefault="007D0461" w:rsidP="007D0461">
      <w:pPr>
        <w:pStyle w:val="Heading4"/>
      </w:pPr>
      <w:r>
        <w:t>TPP wont effectively contain Chinese economic influence</w:t>
      </w:r>
    </w:p>
    <w:p w:rsidR="007D0461" w:rsidRPr="009D3FDB" w:rsidRDefault="007D0461" w:rsidP="007D0461">
      <w:pPr>
        <w:rPr>
          <w:rStyle w:val="Style13ptBold"/>
          <w:b w:val="0"/>
        </w:rPr>
      </w:pPr>
      <w:r>
        <w:rPr>
          <w:rStyle w:val="Style13ptBold"/>
        </w:rPr>
        <w:t>Stiglitz 3/28</w:t>
      </w:r>
      <w:r>
        <w:rPr>
          <w:rStyle w:val="Style13ptBold"/>
          <w:b w:val="0"/>
        </w:rPr>
        <w:t xml:space="preserve"> </w:t>
      </w:r>
      <w:r w:rsidRPr="009D3FDB">
        <w:rPr>
          <w:rStyle w:val="Style13ptBold"/>
          <w:b w:val="0"/>
          <w:sz w:val="20"/>
        </w:rPr>
        <w:t>(Joseph, Nobel prize winning economist, 2016, “Will TPP Help to Curb China’s Rise?</w:t>
      </w:r>
      <w:proofErr w:type="gramStart"/>
      <w:r w:rsidRPr="009D3FDB">
        <w:rPr>
          <w:rStyle w:val="Style13ptBold"/>
          <w:b w:val="0"/>
          <w:sz w:val="20"/>
        </w:rPr>
        <w:t>”,</w:t>
      </w:r>
      <w:proofErr w:type="gramEnd"/>
      <w:r w:rsidRPr="009D3FDB">
        <w:rPr>
          <w:rStyle w:val="Style13ptBold"/>
          <w:b w:val="0"/>
          <w:sz w:val="20"/>
        </w:rPr>
        <w:t xml:space="preserve"> http://rooseveltinstitute.org/will-tpp-help-curb-chinas-rise/)</w:t>
      </w:r>
    </w:p>
    <w:p w:rsidR="007D0461" w:rsidRPr="00246582" w:rsidRDefault="007D0461" w:rsidP="007D0461">
      <w:pPr>
        <w:rPr>
          <w:sz w:val="16"/>
        </w:rPr>
      </w:pPr>
      <w:r w:rsidRPr="00246582">
        <w:rPr>
          <w:sz w:val="16"/>
        </w:rPr>
        <w:t xml:space="preserve">With China now the world’s largest economy in terms of output (measured in purchasing power parity), trade, and source of foreign direct investment, </w:t>
      </w:r>
      <w:r w:rsidRPr="00246582">
        <w:rPr>
          <w:rStyle w:val="StyleUnderline"/>
          <w:highlight w:val="yellow"/>
        </w:rPr>
        <w:t xml:space="preserve">the </w:t>
      </w:r>
      <w:r w:rsidRPr="00246582">
        <w:rPr>
          <w:rStyle w:val="StyleUnderline"/>
          <w:b/>
          <w:sz w:val="28"/>
          <w:highlight w:val="yellow"/>
        </w:rPr>
        <w:t>ship has sailed</w:t>
      </w:r>
      <w:r w:rsidRPr="00246582">
        <w:rPr>
          <w:rStyle w:val="StyleUnderline"/>
          <w:sz w:val="28"/>
          <w:highlight w:val="yellow"/>
        </w:rPr>
        <w:t xml:space="preserve"> </w:t>
      </w:r>
      <w:r w:rsidRPr="00246582">
        <w:rPr>
          <w:rStyle w:val="StyleUnderline"/>
          <w:highlight w:val="yellow"/>
        </w:rPr>
        <w:t>on containing China’s influence</w:t>
      </w:r>
      <w:r>
        <w:t xml:space="preserve">. </w:t>
      </w:r>
      <w:r w:rsidRPr="00246582">
        <w:rPr>
          <w:rStyle w:val="StyleUnderline"/>
          <w:highlight w:val="yellow"/>
        </w:rPr>
        <w:t>This should have been obvious from</w:t>
      </w:r>
      <w:r>
        <w:t xml:space="preserve"> </w:t>
      </w:r>
      <w:r w:rsidRPr="00360E1A">
        <w:rPr>
          <w:sz w:val="16"/>
        </w:rPr>
        <w:t xml:space="preserve">last year’s </w:t>
      </w:r>
      <w:r w:rsidRPr="00246582">
        <w:rPr>
          <w:rStyle w:val="StyleUnderline"/>
          <w:highlight w:val="yellow"/>
        </w:rPr>
        <w:t>failed attempt</w:t>
      </w:r>
      <w:r>
        <w:t xml:space="preserve"> </w:t>
      </w:r>
      <w:r w:rsidRPr="00246582">
        <w:rPr>
          <w:sz w:val="16"/>
        </w:rPr>
        <w:t xml:space="preserve">by U.S. policymakers </w:t>
      </w:r>
      <w:r w:rsidRPr="00246582">
        <w:rPr>
          <w:rStyle w:val="StyleUnderline"/>
          <w:highlight w:val="yellow"/>
        </w:rPr>
        <w:t>to block the</w:t>
      </w:r>
      <w:r>
        <w:t xml:space="preserve"> </w:t>
      </w:r>
      <w:r w:rsidRPr="00246582">
        <w:rPr>
          <w:sz w:val="14"/>
        </w:rPr>
        <w:t xml:space="preserve">Asian Infrastructure Investment Bank, </w:t>
      </w:r>
      <w:r w:rsidR="00246582">
        <w:t>(</w:t>
      </w:r>
      <w:r w:rsidR="00246582" w:rsidRPr="00246582">
        <w:rPr>
          <w:rStyle w:val="StyleUnderline"/>
          <w:highlight w:val="yellow"/>
        </w:rPr>
        <w:t>AIIB</w:t>
      </w:r>
      <w:r w:rsidR="00246582" w:rsidRPr="00246582">
        <w:rPr>
          <w:sz w:val="14"/>
        </w:rPr>
        <w:t xml:space="preserve">) </w:t>
      </w:r>
      <w:r w:rsidRPr="00246582">
        <w:rPr>
          <w:sz w:val="14"/>
        </w:rPr>
        <w:t>created under China’s leadership. If trade deals were all that mattered for securing influence, the United States could at best hope for a stalemate with</w:t>
      </w:r>
      <w:r>
        <w:t xml:space="preserve"> </w:t>
      </w:r>
      <w:r w:rsidRPr="00246582">
        <w:rPr>
          <w:rStyle w:val="StyleUnderline"/>
          <w:highlight w:val="yellow"/>
        </w:rPr>
        <w:t>China</w:t>
      </w:r>
      <w:r>
        <w:t xml:space="preserve">, which </w:t>
      </w:r>
      <w:r w:rsidRPr="00246582">
        <w:rPr>
          <w:rStyle w:val="StyleUnderline"/>
          <w:highlight w:val="yellow"/>
        </w:rPr>
        <w:t>already has agreements with more than half of TPP partners</w:t>
      </w:r>
      <w:r>
        <w:t xml:space="preserve">, </w:t>
      </w:r>
      <w:r w:rsidRPr="00246582">
        <w:rPr>
          <w:sz w:val="16"/>
        </w:rPr>
        <w:t xml:space="preserve">among other nations. </w:t>
      </w:r>
      <w:r w:rsidRPr="00246582">
        <w:rPr>
          <w:rStyle w:val="StyleUnderline"/>
          <w:highlight w:val="yellow"/>
        </w:rPr>
        <w:t>What matters for influence is not just signing agreements</w:t>
      </w:r>
      <w:r>
        <w:t xml:space="preserve"> </w:t>
      </w:r>
      <w:r w:rsidRPr="00246582">
        <w:rPr>
          <w:sz w:val="14"/>
        </w:rPr>
        <w:t>but the depth and nature of relationships</w:t>
      </w:r>
      <w:r>
        <w:t xml:space="preserve">. </w:t>
      </w:r>
      <w:r w:rsidRPr="00246582">
        <w:rPr>
          <w:rStyle w:val="StyleUnderline"/>
          <w:highlight w:val="yellow"/>
        </w:rPr>
        <w:t>Given the hundreds of billions of dollars China has committed</w:t>
      </w:r>
      <w:r>
        <w:t xml:space="preserve"> </w:t>
      </w:r>
      <w:r w:rsidRPr="00246582">
        <w:rPr>
          <w:sz w:val="14"/>
        </w:rPr>
        <w:t xml:space="preserve">to finance infrastructure development </w:t>
      </w:r>
      <w:r w:rsidRPr="00246582">
        <w:rPr>
          <w:rStyle w:val="StyleUnderline"/>
          <w:highlight w:val="yellow"/>
        </w:rPr>
        <w:t>across the region and the magnitude of China’s trade and investment integration</w:t>
      </w:r>
      <w:r>
        <w:t xml:space="preserve"> </w:t>
      </w:r>
      <w:r w:rsidRPr="00246582">
        <w:rPr>
          <w:sz w:val="14"/>
        </w:rPr>
        <w:t xml:space="preserve">with the world, </w:t>
      </w:r>
      <w:r w:rsidRPr="00246582">
        <w:rPr>
          <w:rStyle w:val="StyleUnderline"/>
          <w:highlight w:val="yellow"/>
        </w:rPr>
        <w:t>there is little reason to think that implementation of TPP would tip the balance of economic power</w:t>
      </w:r>
      <w:r>
        <w:t xml:space="preserve"> </w:t>
      </w:r>
      <w:r w:rsidRPr="00246582">
        <w:rPr>
          <w:sz w:val="16"/>
        </w:rPr>
        <w:t>in the U.S.’s favor.</w:t>
      </w:r>
    </w:p>
    <w:p w:rsidR="007D0461" w:rsidRDefault="007D0461" w:rsidP="007D0461">
      <w:pPr>
        <w:pStyle w:val="Heading4"/>
      </w:pPr>
      <w:r>
        <w:lastRenderedPageBreak/>
        <w:t>Expanding TPP to China revitalizes overall U.S. economic strategy, cementing U.S. leadership</w:t>
      </w:r>
    </w:p>
    <w:p w:rsidR="007D0461" w:rsidRPr="001E2745" w:rsidRDefault="007D0461" w:rsidP="007D0461">
      <w:pPr>
        <w:rPr>
          <w:rStyle w:val="Style13ptBold"/>
          <w:b w:val="0"/>
        </w:rPr>
      </w:pPr>
      <w:r>
        <w:rPr>
          <w:rStyle w:val="Style13ptBold"/>
        </w:rPr>
        <w:t>Goodman 3/31</w:t>
      </w:r>
      <w:r>
        <w:rPr>
          <w:rStyle w:val="Style13ptBold"/>
          <w:b w:val="0"/>
        </w:rPr>
        <w:t xml:space="preserve"> </w:t>
      </w:r>
      <w:r w:rsidRPr="001E2745">
        <w:rPr>
          <w:rStyle w:val="Style13ptBold"/>
          <w:b w:val="0"/>
          <w:sz w:val="16"/>
        </w:rPr>
        <w:t>(Matthew, Simon Chair in Political Economy, Senior Adviser for Asian Economics, Center for Strategic and International Studies, 2016, “China and the U.S. Rebalance to Asia”, http://csis.org/files/attachments/ts033116_goodman.pdf)</w:t>
      </w:r>
    </w:p>
    <w:p w:rsidR="007D0461" w:rsidRPr="001E2745" w:rsidRDefault="007D0461" w:rsidP="007D0461">
      <w:r w:rsidRPr="00CF200E">
        <w:rPr>
          <w:sz w:val="16"/>
        </w:rPr>
        <w:t xml:space="preserve">TPP promises three broad benefits for the United States. The first is economic: by lowering barriers abroad and encouraging more foreign direct investment in the United States, TPP is expected to produce U.S. income gains on the order of half a percent of GDP.6 Second, the agreement will update and uphold the rules of the international trading system, at a time when multilateral negotiations are stalled and other countries are challenging established rules. Finally, </w:t>
      </w:r>
      <w:r w:rsidRPr="00CF200E">
        <w:rPr>
          <w:rStyle w:val="StyleUnderline"/>
          <w:highlight w:val="yellow"/>
        </w:rPr>
        <w:t>TPP will embed the U</w:t>
      </w:r>
      <w:r>
        <w:t xml:space="preserve">nited </w:t>
      </w:r>
      <w:r w:rsidRPr="00CF200E">
        <w:rPr>
          <w:rStyle w:val="StyleUnderline"/>
          <w:highlight w:val="yellow"/>
        </w:rPr>
        <w:t>S</w:t>
      </w:r>
      <w:r>
        <w:t xml:space="preserve">tates more deeply </w:t>
      </w:r>
      <w:r w:rsidRPr="00CF200E">
        <w:rPr>
          <w:rStyle w:val="StyleUnderline"/>
          <w:highlight w:val="yellow"/>
        </w:rPr>
        <w:t>in the Asia-Pacific</w:t>
      </w:r>
      <w:r>
        <w:t xml:space="preserve"> region, </w:t>
      </w:r>
      <w:r w:rsidRPr="00CF200E">
        <w:rPr>
          <w:rStyle w:val="StyleUnderline"/>
          <w:highlight w:val="yellow"/>
        </w:rPr>
        <w:t>complementing the country’s security presence</w:t>
      </w:r>
      <w:r>
        <w:t xml:space="preserve"> </w:t>
      </w:r>
      <w:r w:rsidRPr="00CF200E">
        <w:rPr>
          <w:sz w:val="16"/>
        </w:rPr>
        <w:t xml:space="preserve">there. Since negotiations concluded in October 2015, a number of Asian economies have expressed interest in joining TPP, including South Korea, Taiwan, the Philippines, Indonesia, and Thailand. </w:t>
      </w:r>
      <w:r w:rsidRPr="00CF200E">
        <w:rPr>
          <w:rStyle w:val="StyleUnderline"/>
          <w:highlight w:val="yellow"/>
        </w:rPr>
        <w:t>This shows the power of U.S. economic leadership</w:t>
      </w:r>
      <w:r>
        <w:t xml:space="preserve"> </w:t>
      </w:r>
      <w:r w:rsidRPr="00CF200E">
        <w:rPr>
          <w:sz w:val="16"/>
        </w:rPr>
        <w:t xml:space="preserve">in the region. The United States remains the largest economy in the world, and Asians still want unfettered access to our markets, technology, and capital. They may not like U.S. hectoring about norms and standards, but most Asian governments know that market opening and strong rules support their own economic progress. </w:t>
      </w:r>
      <w:r w:rsidRPr="00CF200E">
        <w:rPr>
          <w:rStyle w:val="StyleUnderline"/>
          <w:highlight w:val="yellow"/>
        </w:rPr>
        <w:t>From the perspective of</w:t>
      </w:r>
      <w:r>
        <w:t xml:space="preserve"> </w:t>
      </w:r>
      <w:r w:rsidRPr="00CF200E">
        <w:rPr>
          <w:sz w:val="16"/>
        </w:rPr>
        <w:t xml:space="preserve">most </w:t>
      </w:r>
      <w:r w:rsidRPr="00CF200E">
        <w:rPr>
          <w:rStyle w:val="StyleUnderline"/>
          <w:highlight w:val="yellow"/>
        </w:rPr>
        <w:t>Asian countries, the problem with U.S. economic engagement</w:t>
      </w:r>
      <w:r>
        <w:t xml:space="preserve"> </w:t>
      </w:r>
      <w:r w:rsidRPr="00CF200E">
        <w:rPr>
          <w:sz w:val="16"/>
        </w:rPr>
        <w:t xml:space="preserve">in the region </w:t>
      </w:r>
      <w:r w:rsidRPr="00CF200E">
        <w:rPr>
          <w:rStyle w:val="StyleUnderline"/>
          <w:highlight w:val="yellow"/>
        </w:rPr>
        <w:t>is that there is not enough</w:t>
      </w:r>
      <w:r>
        <w:t xml:space="preserve"> </w:t>
      </w:r>
      <w:r w:rsidRPr="00CF200E">
        <w:rPr>
          <w:sz w:val="16"/>
        </w:rPr>
        <w:t xml:space="preserve">of it. Despite these successes, </w:t>
      </w:r>
      <w:r w:rsidRPr="00CF200E">
        <w:rPr>
          <w:rStyle w:val="StyleUnderline"/>
          <w:highlight w:val="yellow"/>
        </w:rPr>
        <w:t>current U.S. strategy is insufficient to meet</w:t>
      </w:r>
      <w:r w:rsidRPr="00CF200E">
        <w:rPr>
          <w:rStyle w:val="StyleUnderline"/>
        </w:rPr>
        <w:t xml:space="preserve"> </w:t>
      </w:r>
      <w:r w:rsidRPr="00CF200E">
        <w:rPr>
          <w:sz w:val="16"/>
        </w:rPr>
        <w:t>the</w:t>
      </w:r>
      <w:r>
        <w:t xml:space="preserve"> </w:t>
      </w:r>
      <w:r w:rsidRPr="00CF200E">
        <w:rPr>
          <w:rStyle w:val="StyleUnderline"/>
          <w:highlight w:val="yellow"/>
        </w:rPr>
        <w:t xml:space="preserve">shifting trends </w:t>
      </w:r>
      <w:r w:rsidR="00CF200E">
        <w:rPr>
          <w:rStyle w:val="StyleUnderline"/>
          <w:highlight w:val="yellow"/>
        </w:rPr>
        <w:t xml:space="preserve">in </w:t>
      </w:r>
      <w:r w:rsidRPr="00CF200E">
        <w:rPr>
          <w:rStyle w:val="StyleUnderline"/>
          <w:highlight w:val="yellow"/>
        </w:rPr>
        <w:t>the region, in particular the rise of China</w:t>
      </w:r>
      <w:r>
        <w:t xml:space="preserve">. </w:t>
      </w:r>
      <w:r w:rsidRPr="00CF200E">
        <w:rPr>
          <w:sz w:val="16"/>
        </w:rPr>
        <w:t xml:space="preserve">More than three decades of rapid growth have transformed China from an economic backwater into the second-largest economy in history. This breakneck expansion has raised standards of living for hundreds of millions of Chinese citizens and helped to spur growth across the region. Supported by its membership in the World Trade Organization—a development championed by Washington—China now sits at the center of regional and global value chains. It is the largest trading partner of more than 43 countries, including the United States and virtually every country in Asia, and is one of the world’s largest aid donors.7 </w:t>
      </w:r>
      <w:proofErr w:type="gramStart"/>
      <w:r w:rsidRPr="00CF200E">
        <w:rPr>
          <w:sz w:val="16"/>
        </w:rPr>
        <w:t>Today</w:t>
      </w:r>
      <w:proofErr w:type="gramEnd"/>
      <w:r w:rsidRPr="00CF200E">
        <w:rPr>
          <w:sz w:val="16"/>
        </w:rPr>
        <w:t xml:space="preserve">, however, </w:t>
      </w:r>
      <w:r w:rsidRPr="00CF200E">
        <w:rPr>
          <w:rStyle w:val="StyleUnderline"/>
          <w:highlight w:val="yellow"/>
        </w:rPr>
        <w:t>the Chinese economy is in</w:t>
      </w:r>
      <w:r>
        <w:t xml:space="preserve"> </w:t>
      </w:r>
      <w:r w:rsidRPr="00CF200E">
        <w:rPr>
          <w:sz w:val="16"/>
        </w:rPr>
        <w:t xml:space="preserve">the midst of a difficult </w:t>
      </w:r>
      <w:r w:rsidRPr="00CF200E">
        <w:rPr>
          <w:rStyle w:val="StyleUnderline"/>
          <w:highlight w:val="yellow"/>
        </w:rPr>
        <w:t>transition.</w:t>
      </w:r>
      <w:r>
        <w:t xml:space="preserve"> </w:t>
      </w:r>
      <w:r w:rsidRPr="00CF200E">
        <w:rPr>
          <w:sz w:val="16"/>
        </w:rPr>
        <w:t xml:space="preserve">A slowdown from the double-digit growth of the previous three decades was inevitable, but </w:t>
      </w:r>
      <w:r w:rsidRPr="00CF200E">
        <w:rPr>
          <w:rStyle w:val="StyleUnderline"/>
          <w:highlight w:val="yellow"/>
        </w:rPr>
        <w:t>sustainable growth</w:t>
      </w:r>
      <w:r>
        <w:t xml:space="preserve"> </w:t>
      </w:r>
      <w:r w:rsidRPr="00CF200E">
        <w:rPr>
          <w:sz w:val="16"/>
        </w:rPr>
        <w:t xml:space="preserve">over the medium term </w:t>
      </w:r>
      <w:r w:rsidRPr="00CF200E">
        <w:rPr>
          <w:rStyle w:val="StyleUnderline"/>
          <w:highlight w:val="yellow"/>
        </w:rPr>
        <w:t>depends on Beijing’s ability to manage a transition</w:t>
      </w:r>
      <w:r w:rsidRPr="00CF200E">
        <w:rPr>
          <w:rStyle w:val="StyleUnderline"/>
        </w:rPr>
        <w:t xml:space="preserve"> </w:t>
      </w:r>
      <w:r w:rsidRPr="00CF200E">
        <w:rPr>
          <w:sz w:val="16"/>
        </w:rPr>
        <w:t>of the country’s economic model from one driven by investment and exports to one led by consumption and services</w:t>
      </w:r>
      <w:r w:rsidRPr="00CF200E">
        <w:rPr>
          <w:rStyle w:val="StyleUnderline"/>
          <w:sz w:val="16"/>
          <w:highlight w:val="yellow"/>
        </w:rPr>
        <w:t xml:space="preserve">. </w:t>
      </w:r>
      <w:r w:rsidRPr="00CF200E">
        <w:rPr>
          <w:rStyle w:val="StyleUnderline"/>
          <w:highlight w:val="yellow"/>
        </w:rPr>
        <w:t>This</w:t>
      </w:r>
      <w:r>
        <w:t xml:space="preserve"> in turn </w:t>
      </w:r>
      <w:r w:rsidRPr="00CF200E">
        <w:rPr>
          <w:rStyle w:val="StyleUnderline"/>
          <w:highlight w:val="yellow"/>
        </w:rPr>
        <w:t>requires well-sequenced reforms in</w:t>
      </w:r>
      <w:r>
        <w:t xml:space="preserve"> </w:t>
      </w:r>
      <w:r w:rsidRPr="00CF200E">
        <w:rPr>
          <w:sz w:val="16"/>
        </w:rPr>
        <w:t xml:space="preserve">the direction of </w:t>
      </w:r>
      <w:r w:rsidRPr="00CF200E">
        <w:rPr>
          <w:rStyle w:val="StyleUnderline"/>
          <w:highlight w:val="yellow"/>
        </w:rPr>
        <w:t>liberalization</w:t>
      </w:r>
      <w:r>
        <w:t xml:space="preserve">. </w:t>
      </w:r>
      <w:r w:rsidRPr="00CF200E">
        <w:rPr>
          <w:rStyle w:val="StyleUnderline"/>
          <w:highlight w:val="yellow"/>
        </w:rPr>
        <w:t>Beijing</w:t>
      </w:r>
      <w:r w:rsidRPr="00CF200E">
        <w:rPr>
          <w:rStyle w:val="StyleUnderline"/>
        </w:rPr>
        <w:t xml:space="preserve"> </w:t>
      </w:r>
      <w:r w:rsidRPr="00CF200E">
        <w:rPr>
          <w:sz w:val="16"/>
        </w:rPr>
        <w:t>recognizes this challenge and, at the Third Plenum of the Communist Party in November 2013,</w:t>
      </w:r>
      <w:r>
        <w:t xml:space="preserve"> </w:t>
      </w:r>
      <w:r w:rsidRPr="00CF200E">
        <w:rPr>
          <w:rStyle w:val="StyleUnderline"/>
          <w:highlight w:val="yellow"/>
        </w:rPr>
        <w:t>presented ambitious reform plans</w:t>
      </w:r>
      <w:r>
        <w:t xml:space="preserve"> </w:t>
      </w:r>
      <w:r w:rsidRPr="003E736E">
        <w:rPr>
          <w:sz w:val="16"/>
        </w:rPr>
        <w:t xml:space="preserve">to deal with it. However, over the past year, serious questions have arisen about Beijing’s capacity and competence to manage the economic transition. </w:t>
      </w:r>
      <w:r w:rsidRPr="003E736E">
        <w:rPr>
          <w:rStyle w:val="StyleUnderline"/>
          <w:highlight w:val="yellow"/>
        </w:rPr>
        <w:t>Reforms are</w:t>
      </w:r>
      <w:r>
        <w:t xml:space="preserve"> </w:t>
      </w:r>
      <w:r w:rsidRPr="003E736E">
        <w:rPr>
          <w:sz w:val="16"/>
        </w:rPr>
        <w:t xml:space="preserve">widely viewed to have </w:t>
      </w:r>
      <w:r w:rsidRPr="003E736E">
        <w:rPr>
          <w:rStyle w:val="StyleUnderline"/>
          <w:highlight w:val="yellow"/>
        </w:rPr>
        <w:t>stalled</w:t>
      </w:r>
      <w:r>
        <w:t xml:space="preserve">, </w:t>
      </w:r>
      <w:r w:rsidRPr="003E736E">
        <w:rPr>
          <w:sz w:val="16"/>
        </w:rPr>
        <w:t xml:space="preserve">the authorities have committed several policy errors, and a tightening of political controls has impeded the necessary transition to more innovative growth (as well as created a far less favorable climate for U.S. businesses investing in China). Moreover, massive industrial overcapacity and rising debt have raised concerns about a near-term hard landing in China. At a minimum, the rest of the world will likely need to brace itself for several years ahead of Chinese economic underperformance. A second, longer-term risk that China’s rise poses is strategic. Island building in the South China Sea and grand plans to build infrastructure across Asia are two of the most visible signs that the Chinese leadership under President Xi Jinping is determined to restore the country’s historic position at the center of regional affairs. Xi has declared that, “It is for the people of Asia to run the affairs of Asia,” a statement clearly at odds with U.S. policies and interests in the region.8 This </w:t>
      </w:r>
      <w:r w:rsidRPr="003E736E">
        <w:rPr>
          <w:rStyle w:val="StyleUnderline"/>
          <w:highlight w:val="yellow"/>
        </w:rPr>
        <w:t>ambition to restructure the regional order is undiminished by China’s</w:t>
      </w:r>
      <w:r>
        <w:t xml:space="preserve"> current </w:t>
      </w:r>
      <w:r w:rsidRPr="003E736E">
        <w:rPr>
          <w:rStyle w:val="StyleUnderline"/>
          <w:highlight w:val="yellow"/>
        </w:rPr>
        <w:t>economic challenges</w:t>
      </w:r>
      <w:r>
        <w:t>—</w:t>
      </w:r>
      <w:r w:rsidRPr="003E736E">
        <w:rPr>
          <w:sz w:val="16"/>
        </w:rPr>
        <w:t xml:space="preserve">and may even be fueled by them, insofar as </w:t>
      </w:r>
      <w:r w:rsidRPr="003E736E">
        <w:rPr>
          <w:rStyle w:val="StyleUnderline"/>
          <w:highlight w:val="yellow"/>
        </w:rPr>
        <w:t>slower growth undermines the legitimacy of the Communist Party</w:t>
      </w:r>
      <w:r w:rsidRPr="003E736E">
        <w:rPr>
          <w:sz w:val="16"/>
        </w:rPr>
        <w:t xml:space="preserve">. These </w:t>
      </w:r>
      <w:r w:rsidRPr="003E736E">
        <w:rPr>
          <w:rStyle w:val="StyleUnderline"/>
          <w:highlight w:val="yellow"/>
        </w:rPr>
        <w:t>actions are provoking reactions</w:t>
      </w:r>
      <w:r>
        <w:t xml:space="preserve">. </w:t>
      </w:r>
      <w:r w:rsidRPr="003E736E">
        <w:rPr>
          <w:sz w:val="16"/>
        </w:rPr>
        <w:t>One beneficial consequence is growing demand for American leadership and engagement in all areas of policy—political, security, and economic. Yet the combination of China’s economic slowdown and more assertive foreign policy is arguably making the regional order in Asia its most unstable in decades. Against this backdrop, Washington needs to rethink its strategy toward the Asia Pacific. The first step is to acknowledge that the United States is no longer the sole or even dominant power in the region; we will increasingly be required to live with a more capable challenger willing to assert is newfound economic might in ways that are often at odds with U.S. interests. As the success of the TPP negotiations illustrates, Washington can still set the agenda in Asia, but it will need to be smarter and avoid committing unforced errors, as the Obama Administration did in its handling of China’s proposal to create an Asian Infrastructure Investment Bank (AIIB).9 In substance, the first priority is to ratify TPP, ideally before the end of this administration.</w:t>
      </w:r>
      <w:r>
        <w:t xml:space="preserve"> </w:t>
      </w:r>
      <w:r w:rsidRPr="003E736E">
        <w:rPr>
          <w:rStyle w:val="StyleUnderline"/>
          <w:highlight w:val="yellow"/>
        </w:rPr>
        <w:t>Failure of TPP would be a body blow to U.S. credibility</w:t>
      </w:r>
      <w:r>
        <w:t xml:space="preserve"> </w:t>
      </w:r>
      <w:r w:rsidRPr="003E736E">
        <w:rPr>
          <w:sz w:val="16"/>
        </w:rPr>
        <w:t xml:space="preserve">in the Asia Pacific; as a senior U.S. official in Asia said to this author recently, “It would have been better never to have started out on this road.” Even an extended delay in ratification—likely if the process slips into a new administration—would give the initiative to China as it asserts its leadership in the region. By contrast, </w:t>
      </w:r>
      <w:r w:rsidRPr="003E736E">
        <w:rPr>
          <w:rStyle w:val="StyleUnderline"/>
          <w:highlight w:val="yellow"/>
        </w:rPr>
        <w:t>ratification would be a powerful statement of U.S. commitment</w:t>
      </w:r>
      <w:r>
        <w:t xml:space="preserve"> </w:t>
      </w:r>
      <w:r w:rsidRPr="003E736E">
        <w:rPr>
          <w:sz w:val="16"/>
        </w:rPr>
        <w:t xml:space="preserve">to the region at a time when Asians have grown wary of overdependence on China. Even if it succeeds in winning passage of TPP, the Obama Administration is likely to have little time or capital left for bold new departures on Asia policy before it leaves office in January 2017. It will be up to the next administration to reboot U.S. economic strategy toward Asia. Building on the successful elements of the rebalance, the new administration should design a strategy that includes a number of priority elements. First, successful international economic policy begins with a strong economy at home. The medium-term outlook for U.S. growth is uncertain, and renewed stimulus policies may be needed early in the next </w:t>
      </w:r>
      <w:r w:rsidRPr="003E736E">
        <w:rPr>
          <w:sz w:val="16"/>
        </w:rPr>
        <w:lastRenderedPageBreak/>
        <w:t xml:space="preserve">Congress and administration. In addition, Washington should do more to invest in the foundations of U.S. economic strength—especially infrastructure, education and training, and innovation. Tax, social security, and regulatory reforms are also important to long-term economic success. Second, a new strategy should put a priority on sustaining U.S. technological primacy. The United States is a global technology leader, with attendant benefits for national security and economic growth. To maintain this position, Washington needs to ensure that we are both running faster than others—e.g., by investing in basic research—and preventing competitors from undermining our technological edge—through cyber-enabled intellectual property theft, mandatory technology transfer requirements, or forced data localization. In addition, Washington should review its current export-control and investment-review procedures to ensure that sensitive technology is not leaking to potential adversaries. </w:t>
      </w:r>
      <w:r w:rsidRPr="003E736E">
        <w:rPr>
          <w:rStyle w:val="StyleUnderline"/>
          <w:b/>
          <w:sz w:val="30"/>
          <w:highlight w:val="yellow"/>
        </w:rPr>
        <w:t>Extending the TPP model of rule-making</w:t>
      </w:r>
      <w:r w:rsidRPr="003E736E">
        <w:rPr>
          <w:rStyle w:val="StyleUnderline"/>
          <w:sz w:val="30"/>
          <w:highlight w:val="yellow"/>
        </w:rPr>
        <w:t xml:space="preserve"> </w:t>
      </w:r>
      <w:r w:rsidRPr="003E736E">
        <w:rPr>
          <w:rStyle w:val="StyleUnderline"/>
          <w:highlight w:val="yellow"/>
        </w:rPr>
        <w:t>and standard setting to other countries</w:t>
      </w:r>
      <w:r>
        <w:t xml:space="preserve"> </w:t>
      </w:r>
      <w:r w:rsidRPr="003E736E">
        <w:rPr>
          <w:sz w:val="16"/>
        </w:rPr>
        <w:t xml:space="preserve">and policy areas </w:t>
      </w:r>
      <w:r w:rsidRPr="003E736E">
        <w:rPr>
          <w:rStyle w:val="StyleUnderline"/>
          <w:highlight w:val="yellow"/>
        </w:rPr>
        <w:t>would be a</w:t>
      </w:r>
      <w:r w:rsidRPr="003E736E">
        <w:rPr>
          <w:sz w:val="14"/>
        </w:rPr>
        <w:t>nother</w:t>
      </w:r>
      <w:r>
        <w:t xml:space="preserve"> </w:t>
      </w:r>
      <w:r w:rsidRPr="003E736E">
        <w:rPr>
          <w:rStyle w:val="StyleUnderline"/>
          <w:highlight w:val="yellow"/>
        </w:rPr>
        <w:t xml:space="preserve">valuable element of a new </w:t>
      </w:r>
      <w:r w:rsidRPr="003E736E">
        <w:rPr>
          <w:sz w:val="16"/>
        </w:rPr>
        <w:t>economic</w:t>
      </w:r>
      <w:r w:rsidRPr="003E736E">
        <w:rPr>
          <w:rStyle w:val="StyleUnderline"/>
          <w:highlight w:val="yellow"/>
        </w:rPr>
        <w:t xml:space="preserve"> strategy</w:t>
      </w:r>
      <w:r>
        <w:t xml:space="preserve"> </w:t>
      </w:r>
      <w:r w:rsidRPr="003E736E">
        <w:rPr>
          <w:sz w:val="16"/>
        </w:rPr>
        <w:t xml:space="preserve">toward Asia. As mentioned earlier, there is a queue of countries waiting to join TPP; following ratification, </w:t>
      </w:r>
      <w:r w:rsidRPr="003E736E">
        <w:rPr>
          <w:rStyle w:val="StyleUnderline"/>
          <w:highlight w:val="yellow"/>
        </w:rPr>
        <w:t>priority should be placed on</w:t>
      </w:r>
      <w:r>
        <w:t xml:space="preserve"> </w:t>
      </w:r>
      <w:r w:rsidRPr="003E736E">
        <w:rPr>
          <w:sz w:val="16"/>
        </w:rPr>
        <w:t>accession by South Korea and other countries willing to live up to TPP’s high standards—ultimately</w:t>
      </w:r>
      <w:r>
        <w:t xml:space="preserve"> </w:t>
      </w:r>
      <w:r w:rsidRPr="003E736E">
        <w:rPr>
          <w:rStyle w:val="StyleUnderline"/>
          <w:b/>
          <w:sz w:val="30"/>
          <w:highlight w:val="yellow"/>
        </w:rPr>
        <w:t>including China</w:t>
      </w:r>
      <w:r w:rsidRPr="003E736E">
        <w:rPr>
          <w:rStyle w:val="StyleUnderline"/>
          <w:sz w:val="30"/>
          <w:highlight w:val="yellow"/>
        </w:rPr>
        <w:t xml:space="preserve"> </w:t>
      </w:r>
      <w:r w:rsidRPr="003E736E">
        <w:rPr>
          <w:rStyle w:val="StyleUnderline"/>
          <w:highlight w:val="yellow"/>
        </w:rPr>
        <w:t>if it prove its readiness</w:t>
      </w:r>
      <w:r w:rsidRPr="003E736E">
        <w:rPr>
          <w:sz w:val="16"/>
        </w:rPr>
        <w:t xml:space="preserve">. Moreover, the gravitational pull of </w:t>
      </w:r>
      <w:r w:rsidRPr="003E736E">
        <w:rPr>
          <w:rStyle w:val="StyleUnderline"/>
          <w:highlight w:val="yellow"/>
        </w:rPr>
        <w:t>TPP</w:t>
      </w:r>
      <w:r w:rsidRPr="003E736E">
        <w:rPr>
          <w:rStyle w:val="StyleUnderline"/>
        </w:rPr>
        <w:t xml:space="preserve"> </w:t>
      </w:r>
      <w:r>
        <w:t xml:space="preserve">suggests that it </w:t>
      </w:r>
      <w:r w:rsidRPr="003E736E">
        <w:rPr>
          <w:rStyle w:val="StyleUnderline"/>
          <w:highlight w:val="yellow"/>
        </w:rPr>
        <w:t>could be a model</w:t>
      </w:r>
      <w:r>
        <w:t xml:space="preserve"> </w:t>
      </w:r>
      <w:r w:rsidRPr="003E736E">
        <w:rPr>
          <w:sz w:val="16"/>
        </w:rPr>
        <w:t>for other economic initiatives outside trade and investment. Wherever the United States has an interest in spreading high-standard rules— whether in finance, development, or energy—</w:t>
      </w:r>
      <w:r w:rsidRPr="003E736E">
        <w:rPr>
          <w:rStyle w:val="StyleUnderline"/>
          <w:highlight w:val="yellow"/>
        </w:rPr>
        <w:t xml:space="preserve">the lessons learned from the successful TPP approach of starting small with like-minded countries and incentivizing others </w:t>
      </w:r>
      <w:r w:rsidRPr="003E736E">
        <w:rPr>
          <w:sz w:val="16"/>
        </w:rPr>
        <w:t>to join</w:t>
      </w:r>
      <w:r w:rsidRPr="003E736E">
        <w:rPr>
          <w:rStyle w:val="StyleUnderline"/>
          <w:sz w:val="16"/>
          <w:highlight w:val="yellow"/>
        </w:rPr>
        <w:t xml:space="preserve"> </w:t>
      </w:r>
      <w:r w:rsidRPr="003E736E">
        <w:rPr>
          <w:rStyle w:val="StyleUnderline"/>
          <w:highlight w:val="yellow"/>
        </w:rPr>
        <w:t>could be instructive</w:t>
      </w:r>
      <w:r>
        <w:t>.</w:t>
      </w:r>
    </w:p>
    <w:p w:rsidR="007D0461" w:rsidRDefault="007D0461" w:rsidP="007D0461">
      <w:pPr>
        <w:pStyle w:val="Heading4"/>
      </w:pPr>
      <w:r>
        <w:t>Expansive TPP restores U.S. primacy &amp; restrains Chinese military adventurism</w:t>
      </w:r>
    </w:p>
    <w:p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D0461" w:rsidRPr="009535E8" w:rsidRDefault="007D0461" w:rsidP="007D0461">
      <w:pPr>
        <w:rPr>
          <w:sz w:val="16"/>
        </w:rPr>
      </w:pPr>
      <w:r w:rsidRPr="009535E8">
        <w:rPr>
          <w:rStyle w:val="StyleUnderline"/>
          <w:highlight w:val="yellow"/>
        </w:rPr>
        <w:t>Any grand strategy that seeks to protect American hegemony</w:t>
      </w:r>
      <w:r>
        <w:t xml:space="preserve"> </w:t>
      </w:r>
      <w:r w:rsidRPr="009535E8">
        <w:rPr>
          <w:sz w:val="16"/>
        </w:rPr>
        <w:t xml:space="preserve">because of both its specific and its universal benefits in an environment defined by economic interdependence </w:t>
      </w:r>
      <w:r w:rsidRPr="009535E8">
        <w:rPr>
          <w:rStyle w:val="StyleUnderline"/>
          <w:highlight w:val="yellow"/>
        </w:rPr>
        <w:t>must focus on</w:t>
      </w:r>
      <w:r>
        <w:t xml:space="preserve"> </w:t>
      </w:r>
      <w:r w:rsidRPr="009535E8">
        <w:rPr>
          <w:sz w:val="16"/>
        </w:rPr>
        <w:t>how</w:t>
      </w:r>
      <w:r>
        <w:t xml:space="preserve"> </w:t>
      </w:r>
      <w:r w:rsidRPr="009535E8">
        <w:rPr>
          <w:rStyle w:val="StyleUnderline"/>
          <w:highlight w:val="yellow"/>
        </w:rPr>
        <w:t>expanding global trade</w:t>
      </w:r>
      <w:r w:rsidRPr="009535E8">
        <w:rPr>
          <w:rStyle w:val="StyleUnderline"/>
        </w:rPr>
        <w:t xml:space="preserve"> </w:t>
      </w:r>
      <w:r w:rsidRPr="009535E8">
        <w:rPr>
          <w:sz w:val="16"/>
        </w:rPr>
        <w:t xml:space="preserve">advances the aim of </w:t>
      </w:r>
      <w:r w:rsidRPr="009535E8">
        <w:rPr>
          <w:rStyle w:val="StyleUnderline"/>
          <w:highlight w:val="yellow"/>
        </w:rPr>
        <w:t>strengthening the material foundations of U.S. power</w:t>
      </w:r>
      <w:r>
        <w:t xml:space="preserve">. </w:t>
      </w:r>
      <w:r w:rsidRPr="009535E8">
        <w:rPr>
          <w:sz w:val="16"/>
        </w:rPr>
        <w:t>Because the object of this effort is not to contain China, but rather to preclude the need for doing so, the investments made in enlarging the international trading regime must simultaneously yield enhanced absolute gains and improved relative gains for the United States, irrespective of the inherent tensions between these objectives</w:t>
      </w:r>
      <w:r>
        <w:t xml:space="preserve">. </w:t>
      </w:r>
      <w:r w:rsidRPr="009535E8">
        <w:rPr>
          <w:rStyle w:val="StyleUnderline"/>
          <w:highlight w:val="yellow"/>
        </w:rPr>
        <w:t>Expanding Washington’s absolute gains from trade</w:t>
      </w:r>
      <w:r w:rsidRPr="009535E8">
        <w:rPr>
          <w:sz w:val="16"/>
        </w:rPr>
        <w:t>—the fruits of its decades-long leadership in maintaining a liberal international economic order—</w:t>
      </w:r>
      <w:r w:rsidRPr="009535E8">
        <w:rPr>
          <w:rStyle w:val="StyleUnderline"/>
          <w:highlight w:val="yellow"/>
        </w:rPr>
        <w:t>requires that the U</w:t>
      </w:r>
      <w:r>
        <w:t xml:space="preserve">nited </w:t>
      </w:r>
      <w:r w:rsidRPr="009535E8">
        <w:rPr>
          <w:rStyle w:val="StyleUnderline"/>
          <w:highlight w:val="yellow"/>
        </w:rPr>
        <w:t>S</w:t>
      </w:r>
      <w:r>
        <w:t xml:space="preserve">tates </w:t>
      </w:r>
      <w:r w:rsidRPr="009535E8">
        <w:rPr>
          <w:sz w:val="16"/>
        </w:rPr>
        <w:t xml:space="preserve">and its friends and allies </w:t>
      </w:r>
      <w:r w:rsidRPr="009535E8">
        <w:rPr>
          <w:rStyle w:val="StyleUnderline"/>
          <w:highlight w:val="yellow"/>
        </w:rPr>
        <w:t>continue to deepen their</w:t>
      </w:r>
      <w:r>
        <w:t xml:space="preserve"> </w:t>
      </w:r>
      <w:r w:rsidRPr="009535E8">
        <w:rPr>
          <w:sz w:val="16"/>
        </w:rPr>
        <w:t xml:space="preserve">existing civilian </w:t>
      </w:r>
      <w:r w:rsidRPr="009535E8">
        <w:rPr>
          <w:rStyle w:val="StyleUnderline"/>
          <w:highlight w:val="yellow"/>
        </w:rPr>
        <w:t>trade</w:t>
      </w:r>
      <w:r>
        <w:t xml:space="preserve"> </w:t>
      </w:r>
      <w:r w:rsidRPr="009535E8">
        <w:rPr>
          <w:sz w:val="16"/>
        </w:rPr>
        <w:t xml:space="preserve">(to include investment) </w:t>
      </w:r>
      <w:r w:rsidRPr="009535E8">
        <w:rPr>
          <w:rStyle w:val="StyleUnderline"/>
          <w:highlight w:val="yellow"/>
        </w:rPr>
        <w:t>with China</w:t>
      </w:r>
      <w:r>
        <w:t xml:space="preserve"> </w:t>
      </w:r>
      <w:r w:rsidRPr="009535E8">
        <w:rPr>
          <w:sz w:val="16"/>
        </w:rPr>
        <w:t xml:space="preserve">and with one another. Deepening interdependence in this way provides all the trading partners with an opportunity to further </w:t>
      </w:r>
      <w:proofErr w:type="spellStart"/>
      <w:r w:rsidRPr="009535E8">
        <w:rPr>
          <w:sz w:val="16"/>
        </w:rPr>
        <w:t>specialise</w:t>
      </w:r>
      <w:proofErr w:type="spellEnd"/>
      <w:r w:rsidRPr="009535E8">
        <w:rPr>
          <w:sz w:val="16"/>
        </w:rPr>
        <w:t xml:space="preserve"> in accordance with their respective comparative advantages and, by so doing, to increase their growth rates to satisfy both welfare and strategic goals. The history of the post-war period suggests that </w:t>
      </w:r>
      <w:r w:rsidRPr="009535E8">
        <w:rPr>
          <w:rStyle w:val="StyleUnderline"/>
          <w:highlight w:val="yellow"/>
        </w:rPr>
        <w:t>expanding trade remains</w:t>
      </w:r>
      <w:r>
        <w:t xml:space="preserve"> </w:t>
      </w:r>
      <w:r w:rsidRPr="009535E8">
        <w:rPr>
          <w:sz w:val="16"/>
        </w:rPr>
        <w:t xml:space="preserve">perhaps </w:t>
      </w:r>
      <w:r w:rsidRPr="009535E8">
        <w:rPr>
          <w:rStyle w:val="StyleUnderline"/>
          <w:highlight w:val="yellow"/>
        </w:rPr>
        <w:t xml:space="preserve">the </w:t>
      </w:r>
      <w:r w:rsidRPr="009535E8">
        <w:rPr>
          <w:rStyle w:val="StyleUnderline"/>
          <w:b/>
          <w:sz w:val="28"/>
          <w:highlight w:val="yellow"/>
        </w:rPr>
        <w:t>most effective</w:t>
      </w:r>
      <w:r w:rsidRPr="009535E8">
        <w:rPr>
          <w:rStyle w:val="StyleUnderline"/>
          <w:sz w:val="28"/>
          <w:highlight w:val="yellow"/>
        </w:rPr>
        <w:t xml:space="preserve"> </w:t>
      </w:r>
      <w:r w:rsidRPr="009535E8">
        <w:rPr>
          <w:sz w:val="16"/>
        </w:rPr>
        <w:t>external</w:t>
      </w:r>
      <w:r w:rsidRPr="009535E8">
        <w:rPr>
          <w:rStyle w:val="StyleUnderline"/>
          <w:highlight w:val="yellow"/>
        </w:rPr>
        <w:t xml:space="preserve"> instrument for building comprehensive national power</w:t>
      </w:r>
      <w:r>
        <w:t xml:space="preserve">. </w:t>
      </w:r>
      <w:r w:rsidRPr="009535E8">
        <w:rPr>
          <w:sz w:val="16"/>
        </w:rPr>
        <w:t>Beyond these specifically economic benefits</w:t>
      </w:r>
      <w:r>
        <w:t xml:space="preserve">, </w:t>
      </w:r>
      <w:r w:rsidRPr="009535E8">
        <w:rPr>
          <w:rStyle w:val="StyleUnderline"/>
          <w:highlight w:val="yellow"/>
        </w:rPr>
        <w:t>a tighter set of trading links with</w:t>
      </w:r>
      <w:r>
        <w:t xml:space="preserve"> </w:t>
      </w:r>
      <w:r w:rsidRPr="009535E8">
        <w:rPr>
          <w:sz w:val="16"/>
        </w:rPr>
        <w:t xml:space="preserve">all states, and especially with </w:t>
      </w:r>
      <w:r w:rsidRPr="009535E8">
        <w:rPr>
          <w:rStyle w:val="StyleUnderline"/>
          <w:highlight w:val="yellow"/>
        </w:rPr>
        <w:t>China, could yield important political gains</w:t>
      </w:r>
      <w:r>
        <w:t xml:space="preserve"> </w:t>
      </w:r>
      <w:r w:rsidRPr="009535E8">
        <w:rPr>
          <w:sz w:val="16"/>
        </w:rPr>
        <w:t xml:space="preserve">as well. If deepened interdependence helps transform China into a “trading state” a fortiori, </w:t>
      </w:r>
      <w:r w:rsidRPr="009535E8">
        <w:rPr>
          <w:rStyle w:val="StyleUnderline"/>
          <w:highlight w:val="yellow"/>
        </w:rPr>
        <w:t>so</w:t>
      </w:r>
      <w:r w:rsidRPr="009535E8">
        <w:rPr>
          <w:rStyle w:val="StyleUnderline"/>
        </w:rPr>
        <w:t xml:space="preserve"> </w:t>
      </w:r>
      <w:r w:rsidRPr="009535E8">
        <w:rPr>
          <w:rStyle w:val="StyleUnderline"/>
          <w:highlight w:val="yellow"/>
        </w:rPr>
        <w:t>that even as Beijing</w:t>
      </w:r>
      <w:r w:rsidRPr="009535E8">
        <w:rPr>
          <w:rStyle w:val="StyleUnderline"/>
        </w:rPr>
        <w:t xml:space="preserve"> </w:t>
      </w:r>
      <w:r w:rsidRPr="009535E8">
        <w:rPr>
          <w:sz w:val="16"/>
        </w:rPr>
        <w:t>progressively</w:t>
      </w:r>
      <w:r>
        <w:t xml:space="preserve"> </w:t>
      </w:r>
      <w:r w:rsidRPr="009535E8">
        <w:rPr>
          <w:rStyle w:val="StyleUnderline"/>
          <w:highlight w:val="yellow"/>
        </w:rPr>
        <w:t>grows in power it sees that its expanding ambitions are</w:t>
      </w:r>
      <w:r w:rsidRPr="009535E8">
        <w:rPr>
          <w:rStyle w:val="StyleUnderline"/>
        </w:rPr>
        <w:t xml:space="preserve"> </w:t>
      </w:r>
      <w:r w:rsidRPr="009535E8">
        <w:rPr>
          <w:sz w:val="16"/>
        </w:rPr>
        <w:t xml:space="preserve">better </w:t>
      </w:r>
      <w:r w:rsidRPr="009535E8">
        <w:rPr>
          <w:rStyle w:val="StyleUnderline"/>
          <w:highlight w:val="yellow"/>
        </w:rPr>
        <w:t xml:space="preserve">served by internal development and robust external markets than by any </w:t>
      </w:r>
      <w:r w:rsidRPr="009535E8">
        <w:rPr>
          <w:rStyle w:val="StyleUnderline"/>
          <w:b/>
          <w:sz w:val="30"/>
          <w:highlight w:val="yellow"/>
        </w:rPr>
        <w:t>militarist alternatives</w:t>
      </w:r>
      <w:r>
        <w:t xml:space="preserve">, </w:t>
      </w:r>
      <w:r w:rsidRPr="009535E8">
        <w:rPr>
          <w:sz w:val="16"/>
        </w:rPr>
        <w:t xml:space="preserve">then increased economic integration will have served to advance critical American geopolitical interests. Pursuing larger absolute gains through </w:t>
      </w:r>
      <w:r w:rsidRPr="009535E8">
        <w:rPr>
          <w:rStyle w:val="StyleUnderline"/>
          <w:highlight w:val="yellow"/>
        </w:rPr>
        <w:t>deepening trade links</w:t>
      </w:r>
      <w:r w:rsidRPr="009535E8">
        <w:rPr>
          <w:sz w:val="16"/>
        </w:rPr>
        <w:t xml:space="preserve">, therefore, </w:t>
      </w:r>
      <w:r w:rsidRPr="009535E8">
        <w:rPr>
          <w:rStyle w:val="StyleUnderline"/>
          <w:highlight w:val="yellow"/>
        </w:rPr>
        <w:t>is a</w:t>
      </w:r>
      <w:r>
        <w:t xml:space="preserve"> sensible </w:t>
      </w:r>
      <w:r w:rsidRPr="009535E8">
        <w:rPr>
          <w:rStyle w:val="StyleUnderline"/>
          <w:highlight w:val="yellow"/>
        </w:rPr>
        <w:t>strategy for the U</w:t>
      </w:r>
      <w:r>
        <w:t xml:space="preserve">nited </w:t>
      </w:r>
      <w:r w:rsidRPr="009535E8">
        <w:rPr>
          <w:rStyle w:val="StyleUnderline"/>
          <w:highlight w:val="yellow"/>
        </w:rPr>
        <w:t>S</w:t>
      </w:r>
      <w:r>
        <w:t xml:space="preserve">tates </w:t>
      </w:r>
      <w:r w:rsidRPr="009535E8">
        <w:rPr>
          <w:rStyle w:val="StyleUnderline"/>
          <w:highlight w:val="yellow"/>
        </w:rPr>
        <w:t>to augment its</w:t>
      </w:r>
      <w:r>
        <w:t xml:space="preserve"> national </w:t>
      </w:r>
      <w:r w:rsidRPr="009535E8">
        <w:rPr>
          <w:rStyle w:val="StyleUnderline"/>
          <w:highlight w:val="yellow"/>
        </w:rPr>
        <w:t>power.</w:t>
      </w:r>
      <w:r>
        <w:t xml:space="preserve"> </w:t>
      </w:r>
      <w:r w:rsidRPr="009535E8">
        <w:rPr>
          <w:sz w:val="14"/>
        </w:rPr>
        <w:t xml:space="preserve">The best means for doing so, at least to begin with, is by further expanding the global trading system. The necessity for such enlargement today derives fundamentally from the changing character of the global economy itself, which today includes major developing countries that were not central to international trade when the post-war liberal order was inaugurated. Because these economies have relatively higher growth rates compared to the mature Western economies, </w:t>
      </w:r>
      <w:r w:rsidRPr="009535E8">
        <w:rPr>
          <w:rStyle w:val="StyleUnderline"/>
          <w:highlight w:val="yellow"/>
        </w:rPr>
        <w:t>the U.S. quest for absolute gains must inevitably move</w:t>
      </w:r>
      <w:r>
        <w:t xml:space="preserve"> it </w:t>
      </w:r>
      <w:r w:rsidRPr="009535E8">
        <w:rPr>
          <w:rStyle w:val="StyleUnderline"/>
          <w:highlight w:val="yellow"/>
        </w:rPr>
        <w:t>toward securing</w:t>
      </w:r>
      <w:r>
        <w:t xml:space="preserve"> greater </w:t>
      </w:r>
      <w:r w:rsidRPr="009535E8">
        <w:rPr>
          <w:rStyle w:val="StyleUnderline"/>
          <w:highlight w:val="yellow"/>
        </w:rPr>
        <w:t>access to</w:t>
      </w:r>
      <w:r>
        <w:t xml:space="preserve"> these </w:t>
      </w:r>
      <w:r w:rsidRPr="009535E8">
        <w:rPr>
          <w:rStyle w:val="StyleUnderline"/>
          <w:highlight w:val="yellow"/>
        </w:rPr>
        <w:t>markets.</w:t>
      </w:r>
      <w:r>
        <w:t xml:space="preserve"> </w:t>
      </w:r>
      <w:r w:rsidRPr="009535E8">
        <w:rPr>
          <w:sz w:val="16"/>
        </w:rPr>
        <w:t>This, in turn, implies securing tariff reductions and the removal of non-tariff barriers in developing economies.</w:t>
      </w:r>
    </w:p>
    <w:p w:rsidR="0095063C" w:rsidRDefault="0095063C" w:rsidP="0095063C">
      <w:pPr>
        <w:pStyle w:val="Heading2"/>
      </w:pPr>
      <w:r>
        <w:lastRenderedPageBreak/>
        <w:t>Regional Integration Extensions</w:t>
      </w:r>
    </w:p>
    <w:p w:rsidR="007D0461" w:rsidRDefault="007D0461" w:rsidP="007D0461">
      <w:pPr>
        <w:pStyle w:val="Heading3"/>
      </w:pPr>
      <w:r>
        <w:lastRenderedPageBreak/>
        <w:t>Regional Integration Extensions</w:t>
      </w:r>
    </w:p>
    <w:p w:rsidR="007D0461" w:rsidRDefault="007D0461" w:rsidP="007D0461">
      <w:pPr>
        <w:pStyle w:val="Heading4"/>
      </w:pPr>
      <w:r>
        <w:t xml:space="preserve">Perception of exclusivity leads to </w:t>
      </w:r>
      <w:r w:rsidRPr="00B00756">
        <w:rPr>
          <w:u w:val="single"/>
        </w:rPr>
        <w:t>divisive Asian trade</w:t>
      </w:r>
      <w:r>
        <w:t>, prevents ratcheting up</w:t>
      </w:r>
    </w:p>
    <w:p w:rsidR="007D0461" w:rsidRPr="00B00756" w:rsidRDefault="007D0461" w:rsidP="007D0461">
      <w:pPr>
        <w:rPr>
          <w:rStyle w:val="Style13ptBold"/>
          <w:b w:val="0"/>
        </w:rPr>
      </w:pPr>
      <w:r>
        <w:rPr>
          <w:rStyle w:val="Style13ptBold"/>
        </w:rPr>
        <w:t>Das 2/6</w:t>
      </w:r>
      <w:r>
        <w:rPr>
          <w:rStyle w:val="Style13ptBold"/>
          <w:b w:val="0"/>
        </w:rPr>
        <w:t xml:space="preserve"> </w:t>
      </w:r>
      <w:r w:rsidRPr="00B00756">
        <w:rPr>
          <w:rStyle w:val="Style13ptBold"/>
          <w:b w:val="0"/>
          <w:sz w:val="20"/>
        </w:rPr>
        <w:t>(</w:t>
      </w:r>
      <w:proofErr w:type="spellStart"/>
      <w:r w:rsidRPr="00B00756">
        <w:rPr>
          <w:rStyle w:val="Style13ptBold"/>
          <w:b w:val="0"/>
          <w:sz w:val="20"/>
        </w:rPr>
        <w:t>Sanchita</w:t>
      </w:r>
      <w:proofErr w:type="spellEnd"/>
      <w:r w:rsidRPr="00B00756">
        <w:rPr>
          <w:rStyle w:val="Style13ptBold"/>
          <w:b w:val="0"/>
          <w:sz w:val="20"/>
        </w:rPr>
        <w:t>, Fellow and Lead researcher (Economics) at the ASEAN Studies Centre and Coordinator of the Singapore APEC Study Centre, both based at ISEAS-</w:t>
      </w:r>
      <w:proofErr w:type="spellStart"/>
      <w:r w:rsidRPr="00B00756">
        <w:rPr>
          <w:rStyle w:val="Style13ptBold"/>
          <w:b w:val="0"/>
          <w:sz w:val="20"/>
        </w:rPr>
        <w:t>Yusof</w:t>
      </w:r>
      <w:proofErr w:type="spellEnd"/>
      <w:r w:rsidRPr="00B00756">
        <w:rPr>
          <w:rStyle w:val="Style13ptBold"/>
          <w:b w:val="0"/>
          <w:sz w:val="20"/>
        </w:rPr>
        <w:t xml:space="preserve"> </w:t>
      </w:r>
      <w:proofErr w:type="spellStart"/>
      <w:r w:rsidRPr="00B00756">
        <w:rPr>
          <w:rStyle w:val="Style13ptBold"/>
          <w:b w:val="0"/>
          <w:sz w:val="20"/>
        </w:rPr>
        <w:t>Ishak</w:t>
      </w:r>
      <w:proofErr w:type="spellEnd"/>
      <w:r w:rsidRPr="00B00756">
        <w:rPr>
          <w:rStyle w:val="Style13ptBold"/>
          <w:b w:val="0"/>
          <w:sz w:val="20"/>
        </w:rPr>
        <w:t xml:space="preserve"> Institute, 2016, “Trade agreements are in ASEAN’s best interests”, http://www.eastasiaforum.org/2016/02/06/trade-agreements-are-in-aseans-best-interests/)</w:t>
      </w:r>
    </w:p>
    <w:p w:rsidR="007D0461" w:rsidRPr="009535E8" w:rsidRDefault="007D0461" w:rsidP="007D0461">
      <w:pPr>
        <w:rPr>
          <w:sz w:val="16"/>
        </w:rPr>
      </w:pPr>
      <w:r w:rsidRPr="009535E8">
        <w:rPr>
          <w:sz w:val="16"/>
        </w:rPr>
        <w:t xml:space="preserve">Economics aside, what </w:t>
      </w:r>
      <w:proofErr w:type="gramStart"/>
      <w:r w:rsidRPr="009535E8">
        <w:rPr>
          <w:sz w:val="16"/>
        </w:rPr>
        <w:t>do</w:t>
      </w:r>
      <w:proofErr w:type="gramEnd"/>
      <w:r w:rsidRPr="009535E8">
        <w:rPr>
          <w:sz w:val="16"/>
        </w:rPr>
        <w:t xml:space="preserve"> each of these trade agreements mean for the United States, China and ASEAN from a strategic perspective</w:t>
      </w:r>
      <w:r>
        <w:t xml:space="preserve">? </w:t>
      </w:r>
      <w:r w:rsidRPr="009535E8">
        <w:rPr>
          <w:rStyle w:val="StyleUnderline"/>
          <w:highlight w:val="yellow"/>
        </w:rPr>
        <w:t>The U</w:t>
      </w:r>
      <w:r>
        <w:t xml:space="preserve">nited </w:t>
      </w:r>
      <w:r w:rsidRPr="009535E8">
        <w:rPr>
          <w:rStyle w:val="StyleUnderline"/>
          <w:highlight w:val="yellow"/>
        </w:rPr>
        <w:t>S</w:t>
      </w:r>
      <w:r>
        <w:t xml:space="preserve">tates </w:t>
      </w:r>
      <w:r w:rsidRPr="009535E8">
        <w:rPr>
          <w:rStyle w:val="StyleUnderline"/>
          <w:highlight w:val="yellow"/>
        </w:rPr>
        <w:t>and China view trade agreements like</w:t>
      </w:r>
      <w:r>
        <w:t xml:space="preserve"> the </w:t>
      </w:r>
      <w:r w:rsidRPr="009535E8">
        <w:rPr>
          <w:rStyle w:val="StyleUnderline"/>
          <w:highlight w:val="yellow"/>
        </w:rPr>
        <w:t>TPP, RCEP and FTAAP as ways to limit each other’s ability to compete</w:t>
      </w:r>
      <w:r>
        <w:t xml:space="preserve"> </w:t>
      </w:r>
      <w:r w:rsidRPr="009535E8">
        <w:rPr>
          <w:sz w:val="16"/>
        </w:rPr>
        <w:t>in their respective areas of interest</w:t>
      </w:r>
      <w:r>
        <w:t xml:space="preserve">. </w:t>
      </w:r>
      <w:r w:rsidRPr="009535E8">
        <w:rPr>
          <w:rStyle w:val="StyleUnderline"/>
          <w:highlight w:val="yellow"/>
        </w:rPr>
        <w:t>China,</w:t>
      </w:r>
      <w:r>
        <w:t xml:space="preserve"> </w:t>
      </w:r>
      <w:r w:rsidRPr="009535E8">
        <w:rPr>
          <w:sz w:val="16"/>
        </w:rPr>
        <w:t xml:space="preserve">as a growing economic power, </w:t>
      </w:r>
      <w:r w:rsidRPr="009535E8">
        <w:rPr>
          <w:rStyle w:val="StyleUnderline"/>
          <w:highlight w:val="yellow"/>
        </w:rPr>
        <w:t>has an interest in leading the East Asian</w:t>
      </w:r>
      <w:r>
        <w:t xml:space="preserve"> </w:t>
      </w:r>
      <w:r w:rsidRPr="009535E8">
        <w:rPr>
          <w:sz w:val="16"/>
        </w:rPr>
        <w:t xml:space="preserve">institutional </w:t>
      </w:r>
      <w:r w:rsidRPr="009535E8">
        <w:rPr>
          <w:rStyle w:val="StyleUnderline"/>
          <w:highlight w:val="yellow"/>
        </w:rPr>
        <w:t>architecture and needs to ensure that neither the U</w:t>
      </w:r>
      <w:r>
        <w:t xml:space="preserve">nited </w:t>
      </w:r>
      <w:r w:rsidRPr="009535E8">
        <w:rPr>
          <w:rStyle w:val="StyleUnderline"/>
          <w:highlight w:val="yellow"/>
        </w:rPr>
        <w:t>S</w:t>
      </w:r>
      <w:r>
        <w:t xml:space="preserve">tates </w:t>
      </w:r>
      <w:r w:rsidRPr="009535E8">
        <w:rPr>
          <w:rStyle w:val="StyleUnderline"/>
          <w:highlight w:val="yellow"/>
        </w:rPr>
        <w:t>nor Japan will dominate</w:t>
      </w:r>
      <w:r>
        <w:t xml:space="preserve"> </w:t>
      </w:r>
      <w:r w:rsidRPr="009535E8">
        <w:rPr>
          <w:sz w:val="16"/>
        </w:rPr>
        <w:t xml:space="preserve">the region. </w:t>
      </w:r>
      <w:proofErr w:type="gramStart"/>
      <w:r w:rsidRPr="009535E8">
        <w:rPr>
          <w:sz w:val="16"/>
        </w:rPr>
        <w:t>The United States’ interest lies in making sure that China’s economic rise does not lead to a reduction of US influence in East Asia</w:t>
      </w:r>
      <w:r>
        <w:t>.</w:t>
      </w:r>
      <w:proofErr w:type="gramEnd"/>
      <w:r>
        <w:t xml:space="preserve"> </w:t>
      </w:r>
      <w:r w:rsidRPr="009535E8">
        <w:rPr>
          <w:rStyle w:val="StyleUnderline"/>
          <w:highlight w:val="yellow"/>
        </w:rPr>
        <w:t>Even worse, from a US perspective, is the possibility of East Asian countries coming together to exclude the U</w:t>
      </w:r>
      <w:r>
        <w:t xml:space="preserve">nited </w:t>
      </w:r>
      <w:r w:rsidRPr="009535E8">
        <w:rPr>
          <w:rStyle w:val="StyleUnderline"/>
          <w:highlight w:val="yellow"/>
        </w:rPr>
        <w:t>S</w:t>
      </w:r>
      <w:r>
        <w:t xml:space="preserve">tates </w:t>
      </w:r>
      <w:r w:rsidRPr="009535E8">
        <w:rPr>
          <w:sz w:val="16"/>
        </w:rPr>
        <w:t xml:space="preserve">from the region, as in the ASEAN+3 and ASEAN+6 arrangements. </w:t>
      </w:r>
      <w:r w:rsidRPr="009535E8">
        <w:rPr>
          <w:rStyle w:val="StyleUnderline"/>
          <w:highlight w:val="yellow"/>
        </w:rPr>
        <w:t>ASEAN wants both the U</w:t>
      </w:r>
      <w:r>
        <w:t xml:space="preserve">nited </w:t>
      </w:r>
      <w:r w:rsidRPr="009535E8">
        <w:rPr>
          <w:rStyle w:val="StyleUnderline"/>
          <w:highlight w:val="yellow"/>
        </w:rPr>
        <w:t>S</w:t>
      </w:r>
      <w:r>
        <w:t xml:space="preserve">tates </w:t>
      </w:r>
      <w:r w:rsidRPr="009535E8">
        <w:rPr>
          <w:rStyle w:val="StyleUnderline"/>
          <w:highlight w:val="yellow"/>
        </w:rPr>
        <w:t>and China to be engaged</w:t>
      </w:r>
      <w:r>
        <w:t xml:space="preserve"> </w:t>
      </w:r>
      <w:r w:rsidRPr="009535E8">
        <w:rPr>
          <w:sz w:val="16"/>
        </w:rPr>
        <w:t>in the region, while maintaining its centrality in the broader Asian architecture.</w:t>
      </w:r>
    </w:p>
    <w:p w:rsidR="007D0461" w:rsidRDefault="007D0461" w:rsidP="007D0461">
      <w:pPr>
        <w:pStyle w:val="Heading4"/>
      </w:pPr>
      <w:r>
        <w:t>Exclusivity is the key question in trade regionalization</w:t>
      </w:r>
    </w:p>
    <w:p w:rsidR="007D0461" w:rsidRPr="00E76691" w:rsidRDefault="007D0461" w:rsidP="007D0461">
      <w:proofErr w:type="spellStart"/>
      <w:r>
        <w:rPr>
          <w:rStyle w:val="Style13ptBold"/>
        </w:rPr>
        <w:t>Hamanaka</w:t>
      </w:r>
      <w:proofErr w:type="spellEnd"/>
      <w:r>
        <w:rPr>
          <w:rStyle w:val="Style13ptBold"/>
        </w:rPr>
        <w:t xml:space="preserve"> 14 </w:t>
      </w:r>
      <w:r w:rsidRPr="00E76691">
        <w:rPr>
          <w:sz w:val="16"/>
        </w:rPr>
        <w:t>(</w:t>
      </w:r>
      <w:proofErr w:type="spellStart"/>
      <w:r w:rsidRPr="00E76691">
        <w:rPr>
          <w:sz w:val="16"/>
        </w:rPr>
        <w:t>Shintaro</w:t>
      </w:r>
      <w:proofErr w:type="spellEnd"/>
      <w:r w:rsidRPr="00E76691">
        <w:rPr>
          <w:sz w:val="16"/>
        </w:rPr>
        <w:t xml:space="preserve">, Dec, fellow @ Asian </w:t>
      </w:r>
      <w:proofErr w:type="spellStart"/>
      <w:r w:rsidRPr="00E76691">
        <w:rPr>
          <w:sz w:val="16"/>
        </w:rPr>
        <w:t>Dev’t</w:t>
      </w:r>
      <w:proofErr w:type="spellEnd"/>
      <w:r w:rsidRPr="00E76691">
        <w:rPr>
          <w:sz w:val="16"/>
        </w:rPr>
        <w:t xml:space="preserve"> Bank, “Trans-Pacific Partnership versus Regional Comprehensive Economic Partnership: Control of Membership and Agenda Setting”, http://www.adb.org/sites/default/files/publication/152753/reiwp-146.pdf)</w:t>
      </w:r>
    </w:p>
    <w:p w:rsidR="007D0461" w:rsidRPr="00427CD6" w:rsidRDefault="007D0461" w:rsidP="007D0461">
      <w:pPr>
        <w:rPr>
          <w:sz w:val="16"/>
        </w:rPr>
      </w:pPr>
      <w:r w:rsidRPr="00427CD6">
        <w:rPr>
          <w:sz w:val="16"/>
        </w:rPr>
        <w:t>This paper argues that the formation of regional integration and cooperation frameworks can be best understood as a dominant state’s attempt to create its own regional framework where it can exercise some exclusive influence. In this context</w:t>
      </w:r>
      <w:r>
        <w:t xml:space="preserve">, </w:t>
      </w:r>
      <w:r w:rsidRPr="00427CD6">
        <w:rPr>
          <w:rStyle w:val="StyleUnderline"/>
          <w:highlight w:val="yellow"/>
        </w:rPr>
        <w:t>it is important to observe</w:t>
      </w:r>
      <w:r>
        <w:t xml:space="preserve"> </w:t>
      </w:r>
      <w:r w:rsidRPr="00427CD6">
        <w:rPr>
          <w:sz w:val="16"/>
        </w:rPr>
        <w:t xml:space="preserve">not only </w:t>
      </w:r>
      <w:r w:rsidRPr="00427CD6">
        <w:rPr>
          <w:rStyle w:val="StyleUnderline"/>
          <w:highlight w:val="yellow"/>
        </w:rPr>
        <w:t xml:space="preserve">which economies </w:t>
      </w:r>
      <w:r w:rsidRPr="00427CD6">
        <w:rPr>
          <w:sz w:val="16"/>
        </w:rPr>
        <w:t xml:space="preserve">are included </w:t>
      </w:r>
      <w:r w:rsidRPr="00427CD6">
        <w:rPr>
          <w:rStyle w:val="StyleUnderline"/>
          <w:highlight w:val="yellow"/>
        </w:rPr>
        <w:t>in a regional framework</w:t>
      </w:r>
      <w:r>
        <w:t xml:space="preserve">, </w:t>
      </w:r>
      <w:r w:rsidRPr="00427CD6">
        <w:rPr>
          <w:sz w:val="16"/>
        </w:rPr>
        <w:t xml:space="preserve">but also which economies </w:t>
      </w:r>
      <w:r w:rsidRPr="00427CD6">
        <w:rPr>
          <w:rStyle w:val="StyleUnderline"/>
          <w:highlight w:val="yellow"/>
        </w:rPr>
        <w:t>are excluded from it.</w:t>
      </w:r>
      <w:r>
        <w:t xml:space="preserve"> </w:t>
      </w:r>
      <w:r w:rsidRPr="00427CD6">
        <w:rPr>
          <w:rStyle w:val="StyleUnderline"/>
          <w:highlight w:val="yellow"/>
        </w:rPr>
        <w:t>The distinct feature of TPP is that the PRC is excluded, and that of RCEP is that the U</w:t>
      </w:r>
      <w:r>
        <w:t xml:space="preserve">nited </w:t>
      </w:r>
      <w:r w:rsidRPr="00427CD6">
        <w:rPr>
          <w:rStyle w:val="StyleUnderline"/>
          <w:highlight w:val="yellow"/>
        </w:rPr>
        <w:t>S</w:t>
      </w:r>
      <w:r>
        <w:t xml:space="preserve">tates </w:t>
      </w:r>
      <w:r w:rsidRPr="00427CD6">
        <w:rPr>
          <w:rStyle w:val="StyleUnderline"/>
          <w:highlight w:val="yellow"/>
        </w:rPr>
        <w:t>is</w:t>
      </w:r>
      <w:r>
        <w:t xml:space="preserve"> </w:t>
      </w:r>
      <w:r w:rsidRPr="00427CD6">
        <w:rPr>
          <w:sz w:val="16"/>
        </w:rPr>
        <w:t>excluded (</w:t>
      </w:r>
      <w:proofErr w:type="spellStart"/>
      <w:r w:rsidRPr="00427CD6">
        <w:rPr>
          <w:sz w:val="16"/>
        </w:rPr>
        <w:t>Azis</w:t>
      </w:r>
      <w:proofErr w:type="spellEnd"/>
      <w:r w:rsidRPr="00427CD6">
        <w:rPr>
          <w:sz w:val="16"/>
        </w:rPr>
        <w:t xml:space="preserve"> 2013, p. 31; Petri 2013, p. 340). While economists tend to emphasize membership, namely who is in the group</w:t>
      </w:r>
      <w:r>
        <w:t xml:space="preserve">, </w:t>
      </w:r>
      <w:r w:rsidRPr="00427CD6">
        <w:rPr>
          <w:rStyle w:val="StyleUnderline"/>
          <w:highlight w:val="yellow"/>
        </w:rPr>
        <w:t>what is politically more important in understanding group formation is exclusion</w:t>
      </w:r>
      <w:r>
        <w:t xml:space="preserve">. </w:t>
      </w:r>
      <w:r w:rsidRPr="00427CD6">
        <w:rPr>
          <w:sz w:val="16"/>
        </w:rPr>
        <w:t xml:space="preserve">This is because the </w:t>
      </w:r>
      <w:r w:rsidRPr="00427CD6">
        <w:rPr>
          <w:rStyle w:val="StyleUnderline"/>
          <w:highlight w:val="yellow"/>
        </w:rPr>
        <w:t>exclusion of rival states is necessary for countries seeking to assume leadership</w:t>
      </w:r>
      <w:r>
        <w:t xml:space="preserve">. </w:t>
      </w:r>
      <w:r w:rsidRPr="00427CD6">
        <w:rPr>
          <w:sz w:val="16"/>
        </w:rPr>
        <w:t>This paper puts special emphasis on exclusion, rather than inclusion, in analyzing trade regionalism, which is an approach adopted by some political science literature.</w:t>
      </w:r>
    </w:p>
    <w:p w:rsidR="007D0461" w:rsidRDefault="007D0461" w:rsidP="007D0461">
      <w:pPr>
        <w:pStyle w:val="Heading4"/>
        <w:rPr>
          <w:u w:val="single"/>
        </w:rPr>
      </w:pPr>
      <w:r>
        <w:t xml:space="preserve">A TPP that excludes China undermine </w:t>
      </w:r>
      <w:r>
        <w:rPr>
          <w:u w:val="single"/>
        </w:rPr>
        <w:t>regional integration</w:t>
      </w:r>
    </w:p>
    <w:p w:rsidR="007D0461" w:rsidRPr="008B73CE" w:rsidRDefault="007D0461" w:rsidP="007D0461">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10"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rsidR="007D0461" w:rsidRPr="00427CD6" w:rsidRDefault="007D0461" w:rsidP="007D0461">
      <w:pPr>
        <w:rPr>
          <w:sz w:val="16"/>
        </w:rPr>
      </w:pPr>
      <w:r>
        <w:t xml:space="preserve">The </w:t>
      </w:r>
      <w:r w:rsidRPr="00427CD6">
        <w:rPr>
          <w:rStyle w:val="StyleUnderline"/>
          <w:highlight w:val="yellow"/>
        </w:rPr>
        <w:t>TPP</w:t>
      </w:r>
      <w:r>
        <w:t xml:space="preserve"> </w:t>
      </w:r>
      <w:r w:rsidRPr="00427CD6">
        <w:rPr>
          <w:sz w:val="16"/>
        </w:rPr>
        <w:t xml:space="preserve">agenda, which currently includes a majority of Asian participants, ironically </w:t>
      </w:r>
      <w:r w:rsidRPr="00427CD6">
        <w:rPr>
          <w:rStyle w:val="StyleUnderline"/>
          <w:highlight w:val="yellow"/>
        </w:rPr>
        <w:t>appears to disconnect with</w:t>
      </w:r>
      <w:r>
        <w:t xml:space="preserve"> the </w:t>
      </w:r>
      <w:r w:rsidRPr="00427CD6">
        <w:rPr>
          <w:rStyle w:val="StyleUnderline"/>
          <w:highlight w:val="yellow"/>
        </w:rPr>
        <w:t>regional initiatives</w:t>
      </w:r>
      <w:r>
        <w:t xml:space="preserve"> </w:t>
      </w:r>
      <w:r w:rsidRPr="00427CD6">
        <w:rPr>
          <w:sz w:val="16"/>
        </w:rPr>
        <w:t>for the following reasons. First, the</w:t>
      </w:r>
      <w:r>
        <w:t xml:space="preserve"> </w:t>
      </w:r>
      <w:r w:rsidRPr="00427CD6">
        <w:rPr>
          <w:rStyle w:val="StyleUnderline"/>
          <w:highlight w:val="yellow"/>
        </w:rPr>
        <w:t>TPP does not include China, which is</w:t>
      </w:r>
      <w:r>
        <w:t xml:space="preserve"> </w:t>
      </w:r>
      <w:r w:rsidRPr="00427CD6">
        <w:rPr>
          <w:sz w:val="16"/>
        </w:rPr>
        <w:t xml:space="preserve">a powerhouse </w:t>
      </w:r>
      <w:r w:rsidRPr="00427CD6">
        <w:rPr>
          <w:rStyle w:val="StyleUnderline"/>
          <w:highlight w:val="yellow"/>
        </w:rPr>
        <w:t>central to</w:t>
      </w:r>
      <w:r>
        <w:t xml:space="preserve"> </w:t>
      </w:r>
      <w:r w:rsidRPr="00427CD6">
        <w:rPr>
          <w:sz w:val="16"/>
        </w:rPr>
        <w:t>the existing</w:t>
      </w:r>
      <w:r>
        <w:t xml:space="preserve"> </w:t>
      </w:r>
      <w:r w:rsidRPr="00427CD6">
        <w:rPr>
          <w:rStyle w:val="StyleUnderline"/>
          <w:highlight w:val="yellow"/>
        </w:rPr>
        <w:t>regional trading</w:t>
      </w:r>
      <w:r>
        <w:t xml:space="preserve"> </w:t>
      </w:r>
      <w:r w:rsidRPr="00427CD6">
        <w:rPr>
          <w:sz w:val="16"/>
        </w:rPr>
        <w:t>relationships. Arguably</w:t>
      </w:r>
      <w:r>
        <w:t xml:space="preserve">, </w:t>
      </w:r>
      <w:r w:rsidRPr="00427CD6">
        <w:rPr>
          <w:rStyle w:val="StyleUnderline"/>
          <w:highlight w:val="yellow"/>
        </w:rPr>
        <w:t>China</w:t>
      </w:r>
      <w:r>
        <w:t xml:space="preserve">’s </w:t>
      </w:r>
      <w:r w:rsidRPr="00427CD6">
        <w:rPr>
          <w:sz w:val="16"/>
        </w:rPr>
        <w:t xml:space="preserve">positioning in Asia may not represent the </w:t>
      </w:r>
      <w:proofErr w:type="spellStart"/>
      <w:r w:rsidRPr="00427CD6">
        <w:rPr>
          <w:sz w:val="16"/>
        </w:rPr>
        <w:t>centre</w:t>
      </w:r>
      <w:proofErr w:type="spellEnd"/>
      <w:r w:rsidRPr="00427CD6">
        <w:rPr>
          <w:sz w:val="16"/>
        </w:rPr>
        <w:t xml:space="preserve"> – periphery relationships in the traditional sense of hierarchy, but she </w:t>
      </w:r>
      <w:r w:rsidRPr="00427CD6">
        <w:rPr>
          <w:rStyle w:val="StyleUnderline"/>
          <w:highlight w:val="yellow"/>
        </w:rPr>
        <w:t>is said to occupy a geographically central position</w:t>
      </w:r>
      <w:r>
        <w:t>.</w:t>
      </w:r>
      <w:r w:rsidRPr="00427CD6">
        <w:rPr>
          <w:sz w:val="16"/>
        </w:rPr>
        <w:t xml:space="preserve">25 </w:t>
      </w:r>
      <w:proofErr w:type="gramStart"/>
      <w:r w:rsidRPr="00427CD6">
        <w:rPr>
          <w:sz w:val="16"/>
        </w:rPr>
        <w:t>Second</w:t>
      </w:r>
      <w:proofErr w:type="gramEnd"/>
      <w:r w:rsidRPr="00427CD6">
        <w:rPr>
          <w:sz w:val="16"/>
        </w:rPr>
        <w:t xml:space="preserve">, the TPP is unfortunately not pointed in the direction of the soft Asian integration style. Though some question this approach on the grounds that it may constrain instead of consolidate China’s relations with her Asian partners in the long run, it is maintained that this is a preferred approach shared by China and many East Asian countries. Therefore, the </w:t>
      </w:r>
      <w:r w:rsidRPr="00427CD6">
        <w:rPr>
          <w:rStyle w:val="StyleUnderline"/>
          <w:highlight w:val="yellow"/>
        </w:rPr>
        <w:t>TPP</w:t>
      </w:r>
      <w:r w:rsidRPr="00427CD6">
        <w:rPr>
          <w:rStyle w:val="StyleUnderline"/>
        </w:rPr>
        <w:t xml:space="preserve"> </w:t>
      </w:r>
      <w:r>
        <w:t>still a</w:t>
      </w:r>
      <w:r w:rsidRPr="00427CD6">
        <w:rPr>
          <w:rStyle w:val="StyleUnderline"/>
          <w:highlight w:val="yellow"/>
        </w:rPr>
        <w:t>ppears to be in conflict with the pre-existing links</w:t>
      </w:r>
      <w:r w:rsidRPr="00427CD6">
        <w:rPr>
          <w:rStyle w:val="StyleUnderline"/>
        </w:rPr>
        <w:t xml:space="preserve"> </w:t>
      </w:r>
      <w:r w:rsidRPr="00427CD6">
        <w:rPr>
          <w:sz w:val="16"/>
        </w:rPr>
        <w:t xml:space="preserve">that have been </w:t>
      </w:r>
      <w:r w:rsidRPr="00427CD6">
        <w:rPr>
          <w:rStyle w:val="StyleUnderline"/>
          <w:highlight w:val="yellow"/>
        </w:rPr>
        <w:t>established and at risk of attaining the long-term goal of an FTAAP</w:t>
      </w:r>
      <w:r>
        <w:t xml:space="preserve">. </w:t>
      </w:r>
      <w:r w:rsidRPr="00427CD6">
        <w:rPr>
          <w:sz w:val="16"/>
        </w:rPr>
        <w:t xml:space="preserve">The success of </w:t>
      </w:r>
      <w:r w:rsidRPr="00427CD6">
        <w:rPr>
          <w:rStyle w:val="StyleUnderline"/>
          <w:highlight w:val="yellow"/>
        </w:rPr>
        <w:t>regional integration</w:t>
      </w:r>
      <w:r>
        <w:t xml:space="preserve"> </w:t>
      </w:r>
      <w:r w:rsidRPr="00427CD6">
        <w:rPr>
          <w:sz w:val="16"/>
        </w:rPr>
        <w:t xml:space="preserve">(in a wider context based on the TPP) </w:t>
      </w:r>
      <w:r w:rsidRPr="00427CD6">
        <w:rPr>
          <w:rStyle w:val="StyleUnderline"/>
          <w:highlight w:val="yellow"/>
        </w:rPr>
        <w:t>is likely to be riddled with difficulties without</w:t>
      </w:r>
      <w:r w:rsidRPr="00427CD6">
        <w:rPr>
          <w:rStyle w:val="StyleUnderline"/>
        </w:rPr>
        <w:t xml:space="preserve"> </w:t>
      </w:r>
      <w:r w:rsidRPr="00427CD6">
        <w:rPr>
          <w:sz w:val="16"/>
        </w:rPr>
        <w:t xml:space="preserve">the cooperation of </w:t>
      </w:r>
      <w:r w:rsidRPr="00427CD6">
        <w:rPr>
          <w:rStyle w:val="StyleUnderline"/>
          <w:highlight w:val="yellow"/>
        </w:rPr>
        <w:t>China</w:t>
      </w:r>
      <w:r>
        <w:t xml:space="preserve">. </w:t>
      </w:r>
      <w:r w:rsidRPr="00427CD6">
        <w:rPr>
          <w:sz w:val="16"/>
        </w:rPr>
        <w:t xml:space="preserve">China’s role in Asia is clearly rooted, with the ASEAN þ 1 and other potential economic configurations, namely the ASEAN þ 3 and the ASEAN þ 6. Six of the nine participants of the TPP are party to at least one of the afore-mentioned blocs. In fact, the </w:t>
      </w:r>
      <w:r w:rsidRPr="00427CD6">
        <w:rPr>
          <w:rStyle w:val="StyleUnderline"/>
          <w:highlight w:val="yellow"/>
        </w:rPr>
        <w:t>existing FTAs</w:t>
      </w:r>
      <w:r>
        <w:t xml:space="preserve"> </w:t>
      </w:r>
      <w:r w:rsidRPr="00427CD6">
        <w:rPr>
          <w:sz w:val="16"/>
        </w:rPr>
        <w:t xml:space="preserve">already </w:t>
      </w:r>
      <w:r w:rsidRPr="00427CD6">
        <w:rPr>
          <w:rStyle w:val="StyleUnderline"/>
          <w:highlight w:val="yellow"/>
        </w:rPr>
        <w:t>link many</w:t>
      </w:r>
      <w:r>
        <w:t xml:space="preserve"> of the </w:t>
      </w:r>
      <w:r w:rsidRPr="00427CD6">
        <w:rPr>
          <w:rStyle w:val="StyleUnderline"/>
          <w:highlight w:val="yellow"/>
        </w:rPr>
        <w:t>TPP partners with China</w:t>
      </w:r>
      <w:r>
        <w:t xml:space="preserve">, </w:t>
      </w:r>
      <w:r w:rsidRPr="00427CD6">
        <w:rPr>
          <w:sz w:val="16"/>
        </w:rPr>
        <w:t xml:space="preserve">either at bilateral or sub-regional levels. For example, China has concluded agreements with ASEAN10, Singapore, New Zealand, Chile and Peru and is engaged in negotiations with Australia. Therefore China has access to these markets through other agreements. Such </w:t>
      </w:r>
      <w:r w:rsidRPr="00427CD6">
        <w:rPr>
          <w:rStyle w:val="StyleUnderline"/>
          <w:highlight w:val="yellow"/>
        </w:rPr>
        <w:t>pre-existing links</w:t>
      </w:r>
      <w:r>
        <w:t xml:space="preserve"> also </w:t>
      </w:r>
      <w:r w:rsidRPr="00427CD6">
        <w:rPr>
          <w:rStyle w:val="StyleUnderline"/>
          <w:highlight w:val="yellow"/>
        </w:rPr>
        <w:t>suggest that there will be</w:t>
      </w:r>
      <w:r>
        <w:t xml:space="preserve">, </w:t>
      </w:r>
      <w:r w:rsidRPr="00427CD6">
        <w:rPr>
          <w:sz w:val="16"/>
        </w:rPr>
        <w:t xml:space="preserve">at best, moderate economic </w:t>
      </w:r>
      <w:r w:rsidRPr="00427CD6">
        <w:rPr>
          <w:rStyle w:val="StyleUnderline"/>
          <w:highlight w:val="yellow"/>
        </w:rPr>
        <w:t xml:space="preserve">benefits for </w:t>
      </w:r>
      <w:r w:rsidRPr="00427CD6">
        <w:rPr>
          <w:rStyle w:val="StyleUnderline"/>
          <w:highlight w:val="yellow"/>
        </w:rPr>
        <w:lastRenderedPageBreak/>
        <w:t>China in joining the deal</w:t>
      </w:r>
      <w:r>
        <w:t xml:space="preserve">. </w:t>
      </w:r>
      <w:r w:rsidRPr="00427CD6">
        <w:rPr>
          <w:sz w:val="16"/>
        </w:rPr>
        <w:t xml:space="preserve">Therefore, the American engagement in Asia through the TPP, though it may exacerbate China’s concerns about ‘containment’,26 is not likely to isolate, or pose a threat and undermine China’s regional identity, especially given her leverage vis-a`-vis the US through East Asian cooperation. </w:t>
      </w:r>
      <w:proofErr w:type="gramStart"/>
      <w:r w:rsidRPr="00427CD6">
        <w:rPr>
          <w:sz w:val="16"/>
        </w:rPr>
        <w:t>Having said that, China’s regional rise is not devoid of problems.</w:t>
      </w:r>
      <w:proofErr w:type="gramEnd"/>
      <w:r w:rsidRPr="00427CD6">
        <w:rPr>
          <w:sz w:val="16"/>
        </w:rPr>
        <w:t xml:space="preserve"> China’s relations with some of her </w:t>
      </w:r>
      <w:proofErr w:type="spellStart"/>
      <w:r w:rsidRPr="00427CD6">
        <w:rPr>
          <w:sz w:val="16"/>
        </w:rPr>
        <w:t>neighbours</w:t>
      </w:r>
      <w:proofErr w:type="spellEnd"/>
      <w:r w:rsidRPr="00427CD6">
        <w:rPr>
          <w:sz w:val="16"/>
        </w:rPr>
        <w:t xml:space="preserve"> are recently strained over the disputed maritime territories in the South China Sea. This in turn is encouraging some form of ‘soft balancing’27 of these </w:t>
      </w:r>
      <w:r w:rsidRPr="00427CD6">
        <w:rPr>
          <w:rStyle w:val="StyleUnderline"/>
          <w:highlight w:val="yellow"/>
        </w:rPr>
        <w:t xml:space="preserve">Asian </w:t>
      </w:r>
      <w:proofErr w:type="spellStart"/>
      <w:r w:rsidRPr="00427CD6">
        <w:rPr>
          <w:rStyle w:val="StyleUnderline"/>
          <w:highlight w:val="yellow"/>
        </w:rPr>
        <w:t>neighbours</w:t>
      </w:r>
      <w:proofErr w:type="spellEnd"/>
      <w:r w:rsidRPr="00427CD6">
        <w:rPr>
          <w:rStyle w:val="StyleUnderline"/>
        </w:rPr>
        <w:t xml:space="preserve"> </w:t>
      </w:r>
      <w:r w:rsidRPr="00427CD6">
        <w:rPr>
          <w:sz w:val="16"/>
        </w:rPr>
        <w:t xml:space="preserve">as they </w:t>
      </w:r>
      <w:r w:rsidRPr="00427CD6">
        <w:rPr>
          <w:rStyle w:val="StyleUnderline"/>
          <w:highlight w:val="yellow"/>
        </w:rPr>
        <w:t>seek to hedge against China’s rise by seeking US leadership</w:t>
      </w:r>
      <w:r>
        <w:t xml:space="preserve">.28 </w:t>
      </w:r>
      <w:r w:rsidRPr="00427CD6">
        <w:rPr>
          <w:rStyle w:val="StyleUnderline"/>
          <w:highlight w:val="yellow"/>
        </w:rPr>
        <w:t>These countries seek</w:t>
      </w:r>
      <w:r>
        <w:t xml:space="preserve"> the </w:t>
      </w:r>
      <w:r w:rsidRPr="00427CD6">
        <w:rPr>
          <w:rStyle w:val="StyleUnderline"/>
          <w:highlight w:val="yellow"/>
        </w:rPr>
        <w:t>US presence in Asia as a balancing power</w:t>
      </w:r>
      <w:r>
        <w:t xml:space="preserve">, </w:t>
      </w:r>
      <w:r w:rsidRPr="00427CD6">
        <w:rPr>
          <w:sz w:val="16"/>
        </w:rPr>
        <w:t>but certainly not as a primary power.</w:t>
      </w:r>
    </w:p>
    <w:p w:rsidR="007D0461" w:rsidRDefault="007D0461" w:rsidP="007D0461">
      <w:pPr>
        <w:pStyle w:val="Heading4"/>
      </w:pPr>
      <w:r>
        <w:t xml:space="preserve">Only the TPP has the </w:t>
      </w:r>
      <w:r w:rsidRPr="0001158C">
        <w:rPr>
          <w:u w:val="single"/>
        </w:rPr>
        <w:t>broad appeal</w:t>
      </w:r>
      <w:r>
        <w:t xml:space="preserve"> &amp; </w:t>
      </w:r>
      <w:r w:rsidRPr="0001158C">
        <w:rPr>
          <w:u w:val="single"/>
        </w:rPr>
        <w:t>standards</w:t>
      </w:r>
      <w:r>
        <w:t xml:space="preserve"> critical to Asia-wide free trade agreements – Chinese regional efforts will sink the TPP &amp; sap efforts for expansive agreements</w:t>
      </w:r>
    </w:p>
    <w:p w:rsidR="007D0461" w:rsidRPr="00CB6D58" w:rsidRDefault="007D0461" w:rsidP="007D0461">
      <w:pPr>
        <w:rPr>
          <w:rStyle w:val="Style13ptBold"/>
          <w:b w:val="0"/>
        </w:rPr>
      </w:pPr>
      <w:r>
        <w:rPr>
          <w:rStyle w:val="Style13ptBold"/>
        </w:rPr>
        <w:t>O’Connor 1/6</w:t>
      </w:r>
      <w:r>
        <w:rPr>
          <w:rStyle w:val="Style13ptBold"/>
          <w:b w:val="0"/>
        </w:rPr>
        <w:t xml:space="preserve"> </w:t>
      </w:r>
      <w:r w:rsidRPr="00CB6D58">
        <w:rPr>
          <w:rStyle w:val="Style13ptBold"/>
          <w:b w:val="0"/>
          <w:sz w:val="20"/>
        </w:rPr>
        <w:t>(Patrick, pseudonym for non-American diplomat @ Center for Strategic &amp; Int’l Studies, “The Trans-Pacific Partnership: a trade agreement of inclusion, not containment”, http://csis.org/publication/pacnet-2-trans-pacific-partnership-trade-agreement-inclusion-not-containment)</w:t>
      </w:r>
    </w:p>
    <w:p w:rsidR="007D0461" w:rsidRPr="00E72C28" w:rsidRDefault="007D0461" w:rsidP="007D0461">
      <w:pPr>
        <w:rPr>
          <w:sz w:val="16"/>
        </w:rPr>
      </w:pPr>
      <w:r w:rsidRPr="00427CD6">
        <w:rPr>
          <w:sz w:val="16"/>
        </w:rPr>
        <w:t xml:space="preserve">In addition, China proposed a Free Trade Area of the Asia Pacific (FTAAP) in late 2014 (although the Peterson Institute and APEC first raised the idea almost a decade earlier). Some believe this was to derail the TPP’s progress, and that the United States opposed FTAAP as a further means of isolating China. It is understandable that the focus for TPP members was on finalizing the TPP. By pushing the FTAAP at that time, China – intentionally or not – could have sucked the momentum out of TPP (and the RCEP, of which it is a member), and set the stage for yet another parallel negotiation. Remember also that the Doha Round of the global trade agreement was also still alive after 13 years of negotiation. </w:t>
      </w:r>
      <w:r w:rsidRPr="00427CD6">
        <w:rPr>
          <w:rStyle w:val="StyleUnderline"/>
          <w:highlight w:val="yellow"/>
        </w:rPr>
        <w:t>With</w:t>
      </w:r>
      <w:r>
        <w:t xml:space="preserve"> a </w:t>
      </w:r>
      <w:r w:rsidRPr="00427CD6">
        <w:rPr>
          <w:rStyle w:val="StyleUnderline"/>
          <w:highlight w:val="yellow"/>
        </w:rPr>
        <w:t>broader membership</w:t>
      </w:r>
      <w:r>
        <w:t xml:space="preserve">, the </w:t>
      </w:r>
      <w:r w:rsidRPr="00427CD6">
        <w:rPr>
          <w:rStyle w:val="StyleUnderline"/>
          <w:highlight w:val="yellow"/>
        </w:rPr>
        <w:t>FTAAP would take much longer, have a smaller chance of success, and</w:t>
      </w:r>
      <w:r w:rsidRPr="00427CD6">
        <w:rPr>
          <w:rStyle w:val="StyleUnderline"/>
        </w:rPr>
        <w:t xml:space="preserve"> </w:t>
      </w:r>
      <w:r>
        <w:t xml:space="preserve">potentially </w:t>
      </w:r>
      <w:r w:rsidRPr="00427CD6">
        <w:rPr>
          <w:rStyle w:val="StyleUnderline"/>
          <w:highlight w:val="yellow"/>
        </w:rPr>
        <w:t>have lower standards than</w:t>
      </w:r>
      <w:r>
        <w:t xml:space="preserve"> the </w:t>
      </w:r>
      <w:r w:rsidRPr="00427CD6">
        <w:rPr>
          <w:rStyle w:val="StyleUnderline"/>
          <w:highlight w:val="yellow"/>
        </w:rPr>
        <w:t>TPP. Once TPP enters into force, the chances</w:t>
      </w:r>
      <w:r>
        <w:t xml:space="preserve"> of success </w:t>
      </w:r>
      <w:r w:rsidRPr="00427CD6">
        <w:rPr>
          <w:rStyle w:val="StyleUnderline"/>
          <w:highlight w:val="yellow"/>
        </w:rPr>
        <w:t>of a broader agreement are far better</w:t>
      </w:r>
      <w:r>
        <w:t xml:space="preserve"> </w:t>
      </w:r>
      <w:r w:rsidRPr="00427CD6">
        <w:rPr>
          <w:sz w:val="16"/>
        </w:rPr>
        <w:t>– if that is a road the relevant parties wish to take. Fourth, the TPP is not about containing China, but ensuring that the successful global order is retained and strengthened. On Nov. 13, President Obama said: “If we fail to get the Trans-Pacific Partnership done, if we do not create the architecture for high-standards of trade and commerce in this region, then that void will be filled by China, it will be filled by our economic competitors. They will make the rules, and those rules will not be to our advantage.” Some might suggest this is US admission that the TPP is a containment tool. However</w:t>
      </w:r>
      <w:r>
        <w:t xml:space="preserve">, </w:t>
      </w:r>
      <w:r w:rsidRPr="00427CD6">
        <w:rPr>
          <w:rStyle w:val="StyleUnderline"/>
          <w:highlight w:val="yellow"/>
        </w:rPr>
        <w:t>if</w:t>
      </w:r>
      <w:r w:rsidRPr="00427CD6">
        <w:rPr>
          <w:rStyle w:val="StyleUnderline"/>
        </w:rPr>
        <w:t xml:space="preserve"> </w:t>
      </w:r>
      <w:r>
        <w:t xml:space="preserve">the </w:t>
      </w:r>
      <w:r w:rsidRPr="00427CD6">
        <w:rPr>
          <w:rStyle w:val="StyleUnderline"/>
          <w:highlight w:val="yellow"/>
        </w:rPr>
        <w:t>TPP were to fail</w:t>
      </w:r>
      <w:r>
        <w:t xml:space="preserve">, </w:t>
      </w:r>
      <w:r w:rsidRPr="00E72C28">
        <w:rPr>
          <w:sz w:val="16"/>
        </w:rPr>
        <w:t xml:space="preserve">for whatever reason, then </w:t>
      </w:r>
      <w:r w:rsidRPr="00427CD6">
        <w:rPr>
          <w:rStyle w:val="StyleUnderline"/>
          <w:highlight w:val="yellow"/>
        </w:rPr>
        <w:t>an opportunity for</w:t>
      </w:r>
      <w:r>
        <w:t xml:space="preserve"> </w:t>
      </w:r>
      <w:r w:rsidRPr="00E72C28">
        <w:rPr>
          <w:sz w:val="16"/>
        </w:rPr>
        <w:t xml:space="preserve">a group of modern, </w:t>
      </w:r>
      <w:r>
        <w:t>f</w:t>
      </w:r>
      <w:r w:rsidRPr="00427CD6">
        <w:rPr>
          <w:rStyle w:val="StyleUnderline"/>
          <w:highlight w:val="yellow"/>
        </w:rPr>
        <w:t>orward-looking countries seeking to refine and strengthen</w:t>
      </w:r>
      <w:r>
        <w:t xml:space="preserve"> </w:t>
      </w:r>
      <w:r w:rsidRPr="00E72C28">
        <w:rPr>
          <w:sz w:val="18"/>
        </w:rPr>
        <w:t xml:space="preserve">the contemporary </w:t>
      </w:r>
      <w:r w:rsidRPr="00427CD6">
        <w:rPr>
          <w:rStyle w:val="StyleUnderline"/>
          <w:highlight w:val="yellow"/>
        </w:rPr>
        <w:t>rules of liberalized trade would be lost. This would open the door to efforts to re-write, water-down, and undermine those rules. China’s track record</w:t>
      </w:r>
      <w:r>
        <w:t xml:space="preserve"> </w:t>
      </w:r>
      <w:r w:rsidRPr="00427CD6">
        <w:rPr>
          <w:sz w:val="16"/>
        </w:rPr>
        <w:t xml:space="preserve">with respect to currency manipulation, protecting intellectual property, as well as labor and environmental standards </w:t>
      </w:r>
      <w:r w:rsidRPr="00427CD6">
        <w:rPr>
          <w:rStyle w:val="StyleUnderline"/>
          <w:highlight w:val="yellow"/>
        </w:rPr>
        <w:t>is not the best</w:t>
      </w:r>
      <w:r>
        <w:t xml:space="preserve">. Of course, </w:t>
      </w:r>
      <w:r w:rsidRPr="00427CD6">
        <w:rPr>
          <w:rStyle w:val="StyleUnderline"/>
          <w:highlight w:val="yellow"/>
        </w:rPr>
        <w:t>it is in the</w:t>
      </w:r>
      <w:r>
        <w:t xml:space="preserve"> best </w:t>
      </w:r>
      <w:r w:rsidRPr="00427CD6">
        <w:rPr>
          <w:rStyle w:val="StyleUnderline"/>
          <w:highlight w:val="yellow"/>
        </w:rPr>
        <w:t>interest of all states that China develops and is included</w:t>
      </w:r>
      <w:r>
        <w:t xml:space="preserve"> </w:t>
      </w:r>
      <w:r w:rsidRPr="00427CD6">
        <w:rPr>
          <w:sz w:val="16"/>
        </w:rPr>
        <w:t>as a full partner in this global order</w:t>
      </w:r>
      <w:r>
        <w:t xml:space="preserve">, </w:t>
      </w:r>
      <w:r w:rsidRPr="00427CD6">
        <w:rPr>
          <w:rStyle w:val="StyleUnderline"/>
          <w:highlight w:val="yellow"/>
        </w:rPr>
        <w:t>but this must occur in the context of</w:t>
      </w:r>
      <w:r>
        <w:t xml:space="preserve"> </w:t>
      </w:r>
      <w:r w:rsidRPr="00E72C28">
        <w:rPr>
          <w:sz w:val="16"/>
        </w:rPr>
        <w:t xml:space="preserve">the international </w:t>
      </w:r>
      <w:r w:rsidRPr="00427CD6">
        <w:rPr>
          <w:rStyle w:val="StyleUnderline"/>
          <w:highlight w:val="yellow"/>
        </w:rPr>
        <w:t>rules and norms that have contributed to making</w:t>
      </w:r>
      <w:r w:rsidRPr="00427CD6">
        <w:rPr>
          <w:rStyle w:val="StyleUnderline"/>
        </w:rPr>
        <w:t xml:space="preserve"> </w:t>
      </w:r>
      <w:r>
        <w:t xml:space="preserve">ours </w:t>
      </w:r>
      <w:r w:rsidRPr="00427CD6">
        <w:rPr>
          <w:rStyle w:val="StyleUnderline"/>
          <w:highlight w:val="yellow"/>
        </w:rPr>
        <w:t>a prosperous and peaceful period</w:t>
      </w:r>
      <w:r>
        <w:t xml:space="preserve"> </w:t>
      </w:r>
      <w:r w:rsidRPr="00E72C28">
        <w:rPr>
          <w:sz w:val="16"/>
        </w:rPr>
        <w:t>in human history.</w:t>
      </w:r>
    </w:p>
    <w:p w:rsidR="007D0461" w:rsidRDefault="007D0461" w:rsidP="007D0461">
      <w:pPr>
        <w:pStyle w:val="Heading4"/>
      </w:pPr>
      <w:r>
        <w:t>TPP attracts Asian nations with reforms &amp; trade status</w:t>
      </w:r>
    </w:p>
    <w:p w:rsidR="007D0461" w:rsidRPr="00866A62" w:rsidRDefault="007D0461" w:rsidP="007D0461">
      <w:pPr>
        <w:rPr>
          <w:rStyle w:val="Style13ptBold"/>
          <w:b w:val="0"/>
        </w:rPr>
      </w:pPr>
      <w:r>
        <w:rPr>
          <w:rStyle w:val="Style13ptBold"/>
        </w:rPr>
        <w:t>Marston 15</w:t>
      </w:r>
      <w:r>
        <w:rPr>
          <w:rStyle w:val="Style13ptBold"/>
          <w:b w:val="0"/>
        </w:rPr>
        <w:t xml:space="preserve"> </w:t>
      </w:r>
      <w:r w:rsidRPr="00866A62">
        <w:rPr>
          <w:rStyle w:val="Style13ptBold"/>
          <w:b w:val="0"/>
          <w:sz w:val="18"/>
        </w:rPr>
        <w:t>(Hunter, Washington, D.C.-based Asia analyst. He holds an MA in Southeast Asia Studies from the University of Washington, “What the Trans-Pacific Partnership Means for Southeast Asia”, http://thediplomat.com/2015/07/what-the-trans-pacific-partnership-means-for-southeast-asia/)</w:t>
      </w:r>
    </w:p>
    <w:p w:rsidR="007D0461" w:rsidRPr="00E72C28" w:rsidRDefault="007D0461" w:rsidP="007D0461">
      <w:pPr>
        <w:rPr>
          <w:rStyle w:val="StyleUnderline"/>
        </w:rPr>
      </w:pPr>
      <w:r>
        <w:t>T</w:t>
      </w:r>
      <w:r w:rsidRPr="00E72C28">
        <w:rPr>
          <w:sz w:val="16"/>
        </w:rPr>
        <w:t>he U.S. government has championed the Trans-Pacific Partnership as “a 21st century trade agreement,” one that will set high standards for international trade, protecting the environment, labor, and human rights worldwide</w:t>
      </w:r>
      <w:r>
        <w:t xml:space="preserve">. </w:t>
      </w:r>
      <w:r w:rsidRPr="00E72C28">
        <w:rPr>
          <w:rStyle w:val="StyleUnderline"/>
          <w:highlight w:val="yellow"/>
        </w:rPr>
        <w:t>The TPP is an opportunity to advance progressive reforms in Southeast Asia by making sure that the benefits of preferential trade</w:t>
      </w:r>
      <w:r>
        <w:t xml:space="preserve"> status </w:t>
      </w:r>
      <w:r w:rsidRPr="00E72C28">
        <w:rPr>
          <w:rStyle w:val="StyleUnderline"/>
          <w:highlight w:val="yellow"/>
        </w:rPr>
        <w:t>are contingent on</w:t>
      </w:r>
      <w:r>
        <w:t xml:space="preserve"> </w:t>
      </w:r>
      <w:r w:rsidRPr="00E72C28">
        <w:rPr>
          <w:sz w:val="14"/>
        </w:rPr>
        <w:t>domestic</w:t>
      </w:r>
      <w:r>
        <w:t xml:space="preserve"> </w:t>
      </w:r>
      <w:r w:rsidRPr="00E72C28">
        <w:rPr>
          <w:rStyle w:val="StyleUnderline"/>
          <w:highlight w:val="yellow"/>
        </w:rPr>
        <w:t>guarantees of freedom of association</w:t>
      </w:r>
      <w:r>
        <w:t xml:space="preserve">, </w:t>
      </w:r>
      <w:r w:rsidRPr="00E72C28">
        <w:rPr>
          <w:sz w:val="16"/>
        </w:rPr>
        <w:t xml:space="preserve">strong </w:t>
      </w:r>
      <w:r w:rsidRPr="00E72C28">
        <w:rPr>
          <w:rStyle w:val="StyleUnderline"/>
          <w:highlight w:val="yellow"/>
        </w:rPr>
        <w:t>environmental protections, and</w:t>
      </w:r>
      <w:r>
        <w:t xml:space="preserve"> high </w:t>
      </w:r>
      <w:r w:rsidRPr="00E72C28">
        <w:rPr>
          <w:rStyle w:val="StyleUnderline"/>
          <w:highlight w:val="yellow"/>
        </w:rPr>
        <w:t>labor standards</w:t>
      </w:r>
      <w:r>
        <w:t xml:space="preserve">. </w:t>
      </w:r>
      <w:r w:rsidRPr="00E72C28">
        <w:rPr>
          <w:sz w:val="16"/>
        </w:rPr>
        <w:t xml:space="preserve">The nations of </w:t>
      </w:r>
      <w:r w:rsidRPr="00E72C28">
        <w:rPr>
          <w:rStyle w:val="StyleUnderline"/>
          <w:highlight w:val="yellow"/>
        </w:rPr>
        <w:t>Brunei, Singapore, Malaysia, and Vietnam have more to gain from membership</w:t>
      </w:r>
      <w:r>
        <w:t xml:space="preserve"> </w:t>
      </w:r>
      <w:r w:rsidRPr="00E72C28">
        <w:rPr>
          <w:sz w:val="16"/>
        </w:rPr>
        <w:t xml:space="preserve">in this progressive trade deal </w:t>
      </w:r>
      <w:r w:rsidRPr="00E72C28">
        <w:rPr>
          <w:rStyle w:val="StyleUnderline"/>
          <w:highlight w:val="yellow"/>
        </w:rPr>
        <w:t>than from</w:t>
      </w:r>
      <w:r>
        <w:t xml:space="preserve"> </w:t>
      </w:r>
      <w:r w:rsidRPr="00E72C28">
        <w:rPr>
          <w:sz w:val="16"/>
        </w:rPr>
        <w:t xml:space="preserve">abstaining and </w:t>
      </w:r>
      <w:r w:rsidRPr="00E72C28">
        <w:rPr>
          <w:rStyle w:val="StyleUnderline"/>
          <w:highlight w:val="yellow"/>
        </w:rPr>
        <w:t>stalling modern</w:t>
      </w:r>
      <w:r>
        <w:t xml:space="preserve"> </w:t>
      </w:r>
      <w:r w:rsidRPr="00E72C28">
        <w:rPr>
          <w:sz w:val="16"/>
        </w:rPr>
        <w:t>social and economic</w:t>
      </w:r>
      <w:r>
        <w:t xml:space="preserve"> </w:t>
      </w:r>
      <w:r w:rsidRPr="00E72C28">
        <w:rPr>
          <w:rStyle w:val="StyleUnderline"/>
          <w:highlight w:val="yellow"/>
        </w:rPr>
        <w:t>reforms.</w:t>
      </w:r>
    </w:p>
    <w:p w:rsidR="007D0461" w:rsidRDefault="007D0461" w:rsidP="007D0461">
      <w:pPr>
        <w:pStyle w:val="Heading3"/>
      </w:pPr>
      <w:r>
        <w:lastRenderedPageBreak/>
        <w:t>Regional Integration Impacts</w:t>
      </w:r>
    </w:p>
    <w:p w:rsidR="007D0461" w:rsidRDefault="007D0461" w:rsidP="007D0461">
      <w:pPr>
        <w:pStyle w:val="Heading4"/>
      </w:pPr>
      <w:r>
        <w:t>Regional integration solves conflict</w:t>
      </w:r>
    </w:p>
    <w:p w:rsidR="007D0461" w:rsidRPr="00354CB4" w:rsidRDefault="007D0461" w:rsidP="007D0461">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7D0461" w:rsidRPr="003A125A" w:rsidRDefault="007D0461" w:rsidP="007D0461">
      <w:pPr>
        <w:rPr>
          <w:sz w:val="16"/>
        </w:rPr>
      </w:pPr>
      <w:r>
        <w:t xml:space="preserve">The </w:t>
      </w:r>
      <w:r w:rsidRPr="003A125A">
        <w:rPr>
          <w:rStyle w:val="StyleUnderline"/>
          <w:highlight w:val="yellow"/>
        </w:rPr>
        <w:t>ASEAN</w:t>
      </w:r>
      <w:r>
        <w:t xml:space="preserve"> </w:t>
      </w:r>
      <w:r w:rsidRPr="003A125A">
        <w:rPr>
          <w:sz w:val="14"/>
        </w:rPr>
        <w:t xml:space="preserve">experience </w:t>
      </w:r>
      <w:r w:rsidRPr="003A125A">
        <w:rPr>
          <w:rStyle w:val="StyleUnderline"/>
          <w:highlight w:val="yellow"/>
        </w:rPr>
        <w:t>shows the significance of economic</w:t>
      </w:r>
      <w:r>
        <w:t xml:space="preserve"> </w:t>
      </w:r>
      <w:r w:rsidRPr="003A125A">
        <w:rPr>
          <w:sz w:val="16"/>
        </w:rPr>
        <w:t xml:space="preserve">cooperation and </w:t>
      </w:r>
      <w:r w:rsidRPr="003A125A">
        <w:rPr>
          <w:rStyle w:val="StyleUnderline"/>
          <w:highlight w:val="yellow"/>
        </w:rPr>
        <w:t>integration in reducing geopolitical tensions and conflicts.</w:t>
      </w:r>
      <w:r>
        <w:t xml:space="preserve"> </w:t>
      </w:r>
      <w:r w:rsidRPr="003A125A">
        <w:rPr>
          <w:sz w:val="16"/>
        </w:rPr>
        <w:t xml:space="preserve">Additionally, a large East Asian grouping would increase the East Asian voice in international organizations and forums. The Joint Expert Group on EAFTA Phase II Study (2009) argues that </w:t>
      </w:r>
      <w:r w:rsidRPr="003A125A">
        <w:rPr>
          <w:rStyle w:val="StyleUnderline"/>
          <w:highlight w:val="yellow"/>
        </w:rPr>
        <w:t>EAFTA would increase awareness of common destiny, institutionalize dialogues and contacts, and increase mutual understanding and coop</w:t>
      </w:r>
      <w:r>
        <w:t xml:space="preserve">eration. </w:t>
      </w:r>
      <w:r w:rsidRPr="003A125A">
        <w:rPr>
          <w:rStyle w:val="StyleUnderline"/>
          <w:highlight w:val="yellow"/>
        </w:rPr>
        <w:t>A larger region-wide grouping confers larger economic benefits</w:t>
      </w:r>
      <w:r>
        <w:t xml:space="preserve"> </w:t>
      </w:r>
      <w:r w:rsidRPr="003A125A">
        <w:rPr>
          <w:sz w:val="16"/>
        </w:rPr>
        <w:t>in terms of larger static welfare effects from trade creation,</w:t>
      </w:r>
      <w:r>
        <w:t xml:space="preserve"> </w:t>
      </w:r>
      <w:r w:rsidRPr="003A125A">
        <w:rPr>
          <w:rStyle w:val="StyleUnderline"/>
          <w:highlight w:val="yellow"/>
        </w:rPr>
        <w:t>less trade diversion, and the dynamic effects from economies of scale</w:t>
      </w:r>
      <w:r>
        <w:t xml:space="preserve"> </w:t>
      </w:r>
      <w:r w:rsidRPr="003A125A">
        <w:rPr>
          <w:sz w:val="16"/>
        </w:rPr>
        <w:t>and better utilization of economic resources</w:t>
      </w:r>
      <w:r>
        <w:t xml:space="preserve">. </w:t>
      </w:r>
      <w:r w:rsidRPr="003A125A">
        <w:rPr>
          <w:rStyle w:val="StyleUnderline"/>
          <w:highlight w:val="yellow"/>
        </w:rPr>
        <w:t>A region-wide FTA would optimize regional production networks and lower costs</w:t>
      </w:r>
      <w:r>
        <w:t xml:space="preserve"> </w:t>
      </w:r>
      <w:r w:rsidRPr="003A125A">
        <w:rPr>
          <w:sz w:val="16"/>
        </w:rPr>
        <w:t xml:space="preserve">associated with ROO. </w:t>
      </w:r>
      <w:r w:rsidRPr="003A125A">
        <w:rPr>
          <w:rStyle w:val="StyleUnderline"/>
          <w:highlight w:val="yellow"/>
        </w:rPr>
        <w:t>A region-wide FTA holds possibilities for harmonization or mutual recognition</w:t>
      </w:r>
      <w:r>
        <w:t xml:space="preserve"> </w:t>
      </w:r>
      <w:r w:rsidRPr="003A125A">
        <w:rPr>
          <w:sz w:val="16"/>
        </w:rPr>
        <w:t>of product classifications, tariff schedules, and sensitive and exclusion lists; ROO and accumulation rules; product and technical standards and conformance requirements; customs procedures and issuance of Certificates of Origin; and dispute settlement.</w:t>
      </w:r>
    </w:p>
    <w:p w:rsidR="007D0461" w:rsidRDefault="007D0461" w:rsidP="007D0461">
      <w:pPr>
        <w:pStyle w:val="Heading4"/>
      </w:pPr>
      <w:r>
        <w:t>Competing views of regionalism spark Asian conflict</w:t>
      </w:r>
    </w:p>
    <w:p w:rsidR="007D0461" w:rsidRPr="00A46747" w:rsidRDefault="007D0461" w:rsidP="007D0461">
      <w:pPr>
        <w:rPr>
          <w:rStyle w:val="Style13ptBold"/>
          <w:b w:val="0"/>
        </w:rPr>
      </w:pPr>
      <w:r>
        <w:rPr>
          <w:rStyle w:val="Style13ptBold"/>
        </w:rPr>
        <w:t>Hammond 15</w:t>
      </w:r>
      <w:r>
        <w:rPr>
          <w:rStyle w:val="Style13ptBold"/>
          <w:b w:val="0"/>
        </w:rPr>
        <w:t xml:space="preserve"> </w:t>
      </w:r>
      <w:r w:rsidRPr="00A46747">
        <w:rPr>
          <w:rStyle w:val="Style13ptBold"/>
          <w:b w:val="0"/>
          <w:sz w:val="14"/>
        </w:rPr>
        <w:t>(Andrew, Associate at LSE IDEAS (the Centre for International Affairs, Diplomacy and Strategy) at the London School of Economics, 11/16, “US-China rivalry takes APEC center stage”, http://www.koreatimes.co.kr/www/news/opinon/2015/11/197_191080.html)</w:t>
      </w:r>
    </w:p>
    <w:p w:rsidR="007D0461" w:rsidRPr="00FE3AEF" w:rsidRDefault="007D0461" w:rsidP="007D0461">
      <w:pPr>
        <w:rPr>
          <w:sz w:val="16"/>
        </w:rPr>
      </w:pPr>
      <w:r w:rsidRPr="00FE3AEF">
        <w:rPr>
          <w:rStyle w:val="StyleUnderline"/>
          <w:highlight w:val="yellow"/>
        </w:rPr>
        <w:t>It is TPP, and China's alternative vision</w:t>
      </w:r>
      <w:r>
        <w:t xml:space="preserve"> </w:t>
      </w:r>
      <w:r w:rsidRPr="00FE3AEF">
        <w:rPr>
          <w:sz w:val="16"/>
        </w:rPr>
        <w:t xml:space="preserve">for a Free Trade Area of Asia Pacific (FTAAP), </w:t>
      </w:r>
      <w:r w:rsidRPr="00FE3AEF">
        <w:rPr>
          <w:rStyle w:val="StyleUnderline"/>
          <w:highlight w:val="yellow"/>
        </w:rPr>
        <w:t xml:space="preserve">that are </w:t>
      </w:r>
      <w:r w:rsidRPr="00FE3AEF">
        <w:rPr>
          <w:sz w:val="16"/>
        </w:rPr>
        <w:t xml:space="preserve">the </w:t>
      </w:r>
      <w:r w:rsidRPr="00FE3AEF">
        <w:rPr>
          <w:rStyle w:val="StyleUnderline"/>
          <w:highlight w:val="yellow"/>
        </w:rPr>
        <w:t>most important</w:t>
      </w:r>
      <w:r>
        <w:t xml:space="preserve"> </w:t>
      </w:r>
      <w:r w:rsidRPr="00FE3AEF">
        <w:rPr>
          <w:sz w:val="16"/>
        </w:rPr>
        <w:t xml:space="preserve">economic issues under discussion. In the final communiqué of last year's APEC leadership meeting in Beijing, countries agreed to a study looking into the feasibility of establishing a FTAAP which was welcomed by Chinese President Xi Jinping as a "historic" decision. Beijing will reportedly announce initial findings of the research at the summit. The intent, as Vice Finance Minister Wang </w:t>
      </w:r>
      <w:proofErr w:type="spellStart"/>
      <w:r w:rsidRPr="00FE3AEF">
        <w:rPr>
          <w:sz w:val="16"/>
        </w:rPr>
        <w:t>Shouwen</w:t>
      </w:r>
      <w:proofErr w:type="spellEnd"/>
      <w:r w:rsidRPr="00FE3AEF">
        <w:rPr>
          <w:sz w:val="16"/>
        </w:rPr>
        <w:t xml:space="preserve"> asserts, is then to "complete the joint strategic study next year and to present operable suggestions and recommendations to the leaders at next year's summit". </w:t>
      </w:r>
      <w:r w:rsidRPr="00FE3AEF">
        <w:rPr>
          <w:rStyle w:val="StyleUnderline"/>
          <w:highlight w:val="yellow"/>
        </w:rPr>
        <w:t>FTAAP is a project</w:t>
      </w:r>
      <w:r w:rsidRPr="00FE3AEF">
        <w:rPr>
          <w:rStyle w:val="StyleUnderline"/>
        </w:rPr>
        <w:t xml:space="preserve"> </w:t>
      </w:r>
      <w:r w:rsidRPr="00FE3AEF">
        <w:rPr>
          <w:rStyle w:val="StyleUnderline"/>
          <w:highlight w:val="yellow"/>
        </w:rPr>
        <w:t>that</w:t>
      </w:r>
      <w:r>
        <w:t xml:space="preserve"> </w:t>
      </w:r>
      <w:r w:rsidRPr="00FE3AEF">
        <w:rPr>
          <w:sz w:val="16"/>
        </w:rPr>
        <w:t xml:space="preserve">has been under debate since at least 2004, but </w:t>
      </w:r>
      <w:r w:rsidRPr="00FE3AEF">
        <w:rPr>
          <w:rStyle w:val="StyleUnderline"/>
          <w:highlight w:val="yellow"/>
        </w:rPr>
        <w:t>assumed new importance for Beijing since Washington began to champion</w:t>
      </w:r>
      <w:r>
        <w:t xml:space="preserve"> the </w:t>
      </w:r>
      <w:r w:rsidRPr="00FE3AEF">
        <w:rPr>
          <w:rStyle w:val="StyleUnderline"/>
          <w:highlight w:val="yellow"/>
        </w:rPr>
        <w:t>TPP</w:t>
      </w:r>
      <w:r>
        <w:t xml:space="preserve">. </w:t>
      </w:r>
      <w:r w:rsidRPr="00FE3AEF">
        <w:rPr>
          <w:sz w:val="16"/>
        </w:rPr>
        <w:t xml:space="preserve">According to Xi, the FTAAP would provide a greater economic boost than TPP and he has encouraged APEC to "vigorously promote [FTAAP], setting the goal, direction and roadmap and turn the vision into reality as soon as possible". While Xi has said that FTAAP does not "go against existing free trade arrangements", </w:t>
      </w:r>
      <w:r w:rsidRPr="00FE3AEF">
        <w:rPr>
          <w:rStyle w:val="StyleUnderline"/>
          <w:highlight w:val="yellow"/>
        </w:rPr>
        <w:t>at the heart of the debate</w:t>
      </w:r>
      <w:r>
        <w:t xml:space="preserve"> </w:t>
      </w:r>
      <w:r w:rsidRPr="00FE3AEF">
        <w:rPr>
          <w:sz w:val="16"/>
        </w:rPr>
        <w:t xml:space="preserve">within APEC on this issue </w:t>
      </w:r>
      <w:r w:rsidRPr="00FE3AEF">
        <w:rPr>
          <w:rStyle w:val="StyleUnderline"/>
          <w:highlight w:val="yellow"/>
        </w:rPr>
        <w:t>are contrasting US and Chinese visions to shape the regional order</w:t>
      </w:r>
      <w:r>
        <w:t xml:space="preserve"> and </w:t>
      </w:r>
      <w:r w:rsidRPr="00FE3AEF">
        <w:rPr>
          <w:sz w:val="16"/>
        </w:rPr>
        <w:t xml:space="preserve">cement their influence in it. And </w:t>
      </w:r>
      <w:r w:rsidRPr="00FE3AEF">
        <w:rPr>
          <w:rStyle w:val="StyleUnderline"/>
          <w:highlight w:val="yellow"/>
        </w:rPr>
        <w:t>Beijing's push for FTAAP</w:t>
      </w:r>
      <w:r>
        <w:t xml:space="preserve"> thus </w:t>
      </w:r>
      <w:r w:rsidRPr="00FE3AEF">
        <w:rPr>
          <w:rStyle w:val="StyleUnderline"/>
          <w:highlight w:val="yellow"/>
        </w:rPr>
        <w:t>provides an alternative model for</w:t>
      </w:r>
      <w:r>
        <w:t xml:space="preserve"> future </w:t>
      </w:r>
      <w:r w:rsidRPr="00FE3AEF">
        <w:rPr>
          <w:rStyle w:val="StyleUnderline"/>
          <w:highlight w:val="yellow"/>
        </w:rPr>
        <w:t>regional economic integration</w:t>
      </w:r>
      <w:r>
        <w:t xml:space="preserve"> </w:t>
      </w:r>
      <w:r w:rsidRPr="00FE3AEF">
        <w:rPr>
          <w:sz w:val="16"/>
        </w:rPr>
        <w:t xml:space="preserve">to that proposed by Washington. From China's perspective, FTAAP would be much more conducive to its national interests (not least because it would be part of the new economic agreement, unlike TPP) by creating an integrated Asia-Pacific free trade area with China potentially at the </w:t>
      </w:r>
      <w:proofErr w:type="spellStart"/>
      <w:r w:rsidRPr="00FE3AEF">
        <w:rPr>
          <w:sz w:val="16"/>
        </w:rPr>
        <w:t>centre</w:t>
      </w:r>
      <w:proofErr w:type="spellEnd"/>
      <w:r w:rsidRPr="00FE3AEF">
        <w:rPr>
          <w:sz w:val="16"/>
        </w:rPr>
        <w:t xml:space="preserve">. Beijing also hopes that this economic community could ultimately evolve into a broader regional cooperation blueprint in areas such as transportation from air traffic to highways and rail. By playing a lead role in championing FTAAP, </w:t>
      </w:r>
      <w:r w:rsidRPr="00FE3AEF">
        <w:rPr>
          <w:rStyle w:val="StyleUnderline"/>
          <w:highlight w:val="yellow"/>
        </w:rPr>
        <w:t>Beijing</w:t>
      </w:r>
      <w:r>
        <w:t xml:space="preserve"> also </w:t>
      </w:r>
      <w:r w:rsidRPr="00FE3AEF">
        <w:rPr>
          <w:rStyle w:val="StyleUnderline"/>
          <w:highlight w:val="yellow"/>
        </w:rPr>
        <w:t>aspires to burnish its regional leadership credentials</w:t>
      </w:r>
      <w:r>
        <w:t xml:space="preserve">. </w:t>
      </w:r>
      <w:r w:rsidRPr="00FE3AEF">
        <w:rPr>
          <w:sz w:val="16"/>
        </w:rPr>
        <w:t xml:space="preserve">This is important given that </w:t>
      </w:r>
      <w:r w:rsidRPr="00FE3AEF">
        <w:rPr>
          <w:rStyle w:val="StyleUnderline"/>
          <w:highlight w:val="yellow"/>
        </w:rPr>
        <w:t>some countries in the region remain wary of its</w:t>
      </w:r>
      <w:r>
        <w:t xml:space="preserve"> future </w:t>
      </w:r>
      <w:r w:rsidRPr="00FE3AEF">
        <w:rPr>
          <w:rStyle w:val="StyleUnderline"/>
          <w:highlight w:val="yellow"/>
        </w:rPr>
        <w:t>ambitions as a</w:t>
      </w:r>
      <w:r>
        <w:t xml:space="preserve"> nascent </w:t>
      </w:r>
      <w:r w:rsidRPr="00FE3AEF">
        <w:rPr>
          <w:rStyle w:val="StyleUnderline"/>
          <w:highlight w:val="yellow"/>
        </w:rPr>
        <w:t>superpower, as indicated by</w:t>
      </w:r>
      <w:r>
        <w:t xml:space="preserve"> the </w:t>
      </w:r>
      <w:r w:rsidRPr="00FE3AEF">
        <w:rPr>
          <w:rStyle w:val="StyleUnderline"/>
          <w:highlight w:val="yellow"/>
        </w:rPr>
        <w:t>territorial spats over the South China Sea.</w:t>
      </w:r>
      <w:r>
        <w:t xml:space="preserve"> </w:t>
      </w:r>
      <w:r w:rsidRPr="00FE3AEF">
        <w:rPr>
          <w:sz w:val="16"/>
        </w:rPr>
        <w:t xml:space="preserve">However, the FTAAP initiative faces multiple challenges. These include the fact that it is a long-term project that may not reach any conclusion for at least a decade, while the TPP states (the United States, Singapore, Australia, New Zealand, Japan, Canada, Brunei, Chile, Peru, Vietnam, Malaysia, and Mexico) have already committed, subject to legislative ratification in 2016, to achieving a similar ambition on the basis of the alternative US-led TPP framework. Nevertheless, given the uncertainty over TPP ratification, not least in the US Congress, Beijing may sense, right now, that there could yet be a ‘window of opportunity' to advance FTAAP. Hence, one of the key reasons why Obama has in the past week intensified his push for TPP passage in Washington by enlisting a bipartisan team of advocates, including former secretary of state James Baker and national security adviser Brent Scowcroft, both from the Republican administration of George H.W. Bush. As with his US presidential predecessors, a key ambition for Obama with TPP, a quarter of a century after Washington helped create APEC, is to embed international institutional frameworks to extend and enhance US influence. </w:t>
      </w:r>
      <w:r w:rsidRPr="00FE3AEF">
        <w:rPr>
          <w:rStyle w:val="StyleUnderline"/>
          <w:highlight w:val="yellow"/>
        </w:rPr>
        <w:t>TPP is</w:t>
      </w:r>
      <w:r>
        <w:t xml:space="preserve"> </w:t>
      </w:r>
      <w:r w:rsidRPr="00FE3AEF">
        <w:rPr>
          <w:sz w:val="16"/>
        </w:rPr>
        <w:t xml:space="preserve">thus only </w:t>
      </w:r>
      <w:r w:rsidRPr="00FE3AEF">
        <w:rPr>
          <w:rStyle w:val="StyleUnderline"/>
          <w:highlight w:val="yellow"/>
        </w:rPr>
        <w:t>the latest manifestation of a global institutional-building project</w:t>
      </w:r>
      <w:r>
        <w:t xml:space="preserve"> </w:t>
      </w:r>
      <w:r w:rsidRPr="00FE3AEF">
        <w:rPr>
          <w:sz w:val="16"/>
        </w:rPr>
        <w:t xml:space="preserve">that began in the post-Second World War period </w:t>
      </w:r>
      <w:r w:rsidRPr="00FE3AEF">
        <w:rPr>
          <w:rStyle w:val="StyleUnderline"/>
          <w:highlight w:val="yellow"/>
        </w:rPr>
        <w:t>to encourage growth of democracy and open markets</w:t>
      </w:r>
      <w:r>
        <w:t xml:space="preserve"> </w:t>
      </w:r>
      <w:r w:rsidRPr="00FE3AEF">
        <w:rPr>
          <w:sz w:val="16"/>
        </w:rPr>
        <w:t>across the world.</w:t>
      </w:r>
    </w:p>
    <w:p w:rsidR="007D0461" w:rsidRDefault="007D0461" w:rsidP="007D0461">
      <w:pPr>
        <w:pStyle w:val="Heading3"/>
      </w:pPr>
      <w:r>
        <w:lastRenderedPageBreak/>
        <w:t>A2: China/TPP Hurts Integration</w:t>
      </w:r>
    </w:p>
    <w:p w:rsidR="007D0461" w:rsidRDefault="007D0461" w:rsidP="007D0461">
      <w:pPr>
        <w:pStyle w:val="Heading4"/>
      </w:pPr>
      <w:r>
        <w:t>Including China solves the risk that TPP causes multilateral fragmentation</w:t>
      </w:r>
    </w:p>
    <w:p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rsidR="007D0461" w:rsidRPr="00B006A1" w:rsidRDefault="007D0461" w:rsidP="007D0461">
      <w:pPr>
        <w:rPr>
          <w:sz w:val="16"/>
        </w:rPr>
      </w:pPr>
      <w:r w:rsidRPr="00B006A1">
        <w:rPr>
          <w:sz w:val="16"/>
        </w:rPr>
        <w:t xml:space="preserve">The release of the TPP text has clarified a very important point: </w:t>
      </w:r>
      <w:r w:rsidRPr="003A125A">
        <w:rPr>
          <w:rStyle w:val="StyleUnderline"/>
          <w:highlight w:val="yellow"/>
        </w:rPr>
        <w:t>membership can be extended</w:t>
      </w:r>
      <w:r>
        <w:t xml:space="preserve"> </w:t>
      </w:r>
      <w:r w:rsidRPr="00B006A1">
        <w:rPr>
          <w:sz w:val="16"/>
        </w:rPr>
        <w:t>not only to APEC economies but also</w:t>
      </w:r>
      <w:r>
        <w:t xml:space="preserve"> </w:t>
      </w:r>
      <w:r w:rsidRPr="003A125A">
        <w:rPr>
          <w:rStyle w:val="StyleUnderline"/>
          <w:highlight w:val="yellow"/>
        </w:rPr>
        <w:t>to other countries</w:t>
      </w:r>
      <w:r>
        <w:t xml:space="preserve"> that are </w:t>
      </w:r>
      <w:r w:rsidRPr="003A125A">
        <w:rPr>
          <w:rStyle w:val="StyleUnderline"/>
          <w:highlight w:val="yellow"/>
        </w:rPr>
        <w:t>willing to meet TPP disciplines</w:t>
      </w:r>
      <w:r>
        <w:t xml:space="preserve">. </w:t>
      </w:r>
      <w:r w:rsidRPr="003A125A">
        <w:rPr>
          <w:rStyle w:val="StyleUnderline"/>
          <w:highlight w:val="yellow"/>
        </w:rPr>
        <w:t>Enlargement will be critical to avoid</w:t>
      </w:r>
      <w:r>
        <w:t xml:space="preserve"> </w:t>
      </w:r>
      <w:r w:rsidRPr="00B006A1">
        <w:rPr>
          <w:sz w:val="16"/>
        </w:rPr>
        <w:t>the above-mentioned</w:t>
      </w:r>
      <w:r>
        <w:t xml:space="preserve"> </w:t>
      </w:r>
      <w:r w:rsidRPr="003A125A">
        <w:rPr>
          <w:rStyle w:val="StyleUnderline"/>
          <w:highlight w:val="yellow"/>
        </w:rPr>
        <w:t>risks of fragmentation and exclusion</w:t>
      </w:r>
      <w:r>
        <w:t xml:space="preserve"> </w:t>
      </w:r>
      <w:r w:rsidRPr="00B006A1">
        <w:rPr>
          <w:sz w:val="16"/>
        </w:rPr>
        <w:t>by helping disseminate TPP standards. In the short and medium term, the conclusion of the TPP talks is expected to have two main effects: increase the list of potential applicants, and encourage a higher level of ambition among on-going trade negotiations. The number of economies expressing an interest in joining the TPP has grown to include South Korea, Taiwan, Indonesia, Thailand, the Philippines, Colombia, and Costa Rica, among others. Regarding the second wave of accession the key issue will be readiness to undertake the ambitious liberalization commitments of the TPP, and the list of prospective applicants shows wide variation on this score</w:t>
      </w:r>
      <w:r>
        <w:t xml:space="preserve">. </w:t>
      </w:r>
      <w:r w:rsidRPr="00B006A1">
        <w:rPr>
          <w:rStyle w:val="StyleUnderline"/>
          <w:highlight w:val="yellow"/>
        </w:rPr>
        <w:t>The conclusion of TPP</w:t>
      </w:r>
      <w:r>
        <w:t xml:space="preserve"> </w:t>
      </w:r>
      <w:r w:rsidRPr="00B006A1">
        <w:rPr>
          <w:sz w:val="16"/>
        </w:rPr>
        <w:t xml:space="preserve">talks also </w:t>
      </w:r>
      <w:r w:rsidRPr="00B006A1">
        <w:rPr>
          <w:rStyle w:val="StyleUnderline"/>
          <w:highlight w:val="yellow"/>
        </w:rPr>
        <w:t>creates an incentive for the updating of existing FTAs and</w:t>
      </w:r>
      <w:r>
        <w:t xml:space="preserve">/or </w:t>
      </w:r>
      <w:r w:rsidRPr="00B006A1">
        <w:rPr>
          <w:rStyle w:val="StyleUnderline"/>
          <w:highlight w:val="yellow"/>
        </w:rPr>
        <w:t>scaling up</w:t>
      </w:r>
      <w:r>
        <w:t xml:space="preserve"> </w:t>
      </w:r>
      <w:r w:rsidRPr="00B006A1">
        <w:rPr>
          <w:sz w:val="16"/>
        </w:rPr>
        <w:t xml:space="preserve">the level of </w:t>
      </w:r>
      <w:r w:rsidRPr="00B006A1">
        <w:rPr>
          <w:rStyle w:val="StyleUnderline"/>
          <w:highlight w:val="yellow"/>
        </w:rPr>
        <w:t>ambition in ongoing trade negotiations, as countries outside the TPP want to secure export markets, attract foreign direct investment, and embed their</w:t>
      </w:r>
      <w:r>
        <w:t xml:space="preserve"> </w:t>
      </w:r>
      <w:r w:rsidRPr="00B006A1">
        <w:rPr>
          <w:sz w:val="18"/>
        </w:rPr>
        <w:t xml:space="preserve">companies in global </w:t>
      </w:r>
      <w:r w:rsidRPr="00B006A1">
        <w:rPr>
          <w:rStyle w:val="StyleUnderline"/>
          <w:highlight w:val="yellow"/>
        </w:rPr>
        <w:t>supply chains.</w:t>
      </w:r>
      <w:r w:rsidRPr="00B006A1">
        <w:rPr>
          <w:sz w:val="16"/>
        </w:rPr>
        <w:t xml:space="preserve"> In the long run</w:t>
      </w:r>
      <w:r>
        <w:t xml:space="preserve">, </w:t>
      </w:r>
      <w:r w:rsidRPr="00B006A1">
        <w:rPr>
          <w:rStyle w:val="StyleUnderline"/>
          <w:highlight w:val="yellow"/>
        </w:rPr>
        <w:t>the key challenge will be to</w:t>
      </w:r>
      <w:r>
        <w:t xml:space="preserve"> </w:t>
      </w:r>
      <w:r w:rsidRPr="00B006A1">
        <w:rPr>
          <w:sz w:val="16"/>
        </w:rPr>
        <w:t>devise an effective strategy to</w:t>
      </w:r>
      <w:r>
        <w:t xml:space="preserve"> </w:t>
      </w:r>
      <w:r w:rsidRPr="00B006A1">
        <w:rPr>
          <w:rStyle w:val="StyleUnderline"/>
          <w:highlight w:val="yellow"/>
        </w:rPr>
        <w:t>engage</w:t>
      </w:r>
      <w:r>
        <w:t xml:space="preserve"> </w:t>
      </w:r>
      <w:r w:rsidRPr="00B006A1">
        <w:rPr>
          <w:sz w:val="16"/>
        </w:rPr>
        <w:t xml:space="preserve">emerging economies, such as </w:t>
      </w:r>
      <w:r w:rsidRPr="00B006A1">
        <w:rPr>
          <w:rStyle w:val="StyleUnderline"/>
          <w:highlight w:val="yellow"/>
        </w:rPr>
        <w:t>China</w:t>
      </w:r>
      <w:r w:rsidRPr="00B006A1">
        <w:rPr>
          <w:sz w:val="16"/>
        </w:rPr>
        <w:t xml:space="preserve">, India, and Brazil. This is still the gaping hole in the U.S. plans to develop trans-Pacific and trans-Atlantic trade groupings. Certainly, putting in place the TPP and the Transatlantic Trade and Investment Partnership is the first step in such strategy since it changes the incentive structure for these countries to entertain further market liberalization. But at the end of the day, these emerging economies must reach the determination that it is in their national interest to abide by these economic standards, and find the political will to tackle vested interests. This is a tall order indeed. </w:t>
      </w:r>
      <w:r w:rsidRPr="00B006A1">
        <w:rPr>
          <w:rStyle w:val="StyleUnderline"/>
          <w:highlight w:val="yellow"/>
        </w:rPr>
        <w:t>The most pressing question may</w:t>
      </w:r>
      <w:r>
        <w:t xml:space="preserve"> well </w:t>
      </w:r>
      <w:r w:rsidRPr="00B006A1">
        <w:rPr>
          <w:rStyle w:val="StyleUnderline"/>
          <w:highlight w:val="yellow"/>
        </w:rPr>
        <w:t>be how China will position itself</w:t>
      </w:r>
      <w:r>
        <w:t xml:space="preserve"> </w:t>
      </w:r>
      <w:r w:rsidRPr="00B006A1">
        <w:rPr>
          <w:sz w:val="16"/>
        </w:rPr>
        <w:t xml:space="preserve">vis-à-vis the TPP. </w:t>
      </w:r>
      <w:r w:rsidRPr="00B006A1">
        <w:rPr>
          <w:rStyle w:val="StyleUnderline"/>
          <w:highlight w:val="yellow"/>
        </w:rPr>
        <w:t>Can we expect it to</w:t>
      </w:r>
      <w:r>
        <w:t xml:space="preserve"> </w:t>
      </w:r>
      <w:r w:rsidRPr="00B006A1">
        <w:rPr>
          <w:sz w:val="16"/>
        </w:rPr>
        <w:t xml:space="preserve">act on past precedent and </w:t>
      </w:r>
      <w:r w:rsidRPr="00B006A1">
        <w:rPr>
          <w:rStyle w:val="StyleUnderline"/>
          <w:highlight w:val="yellow"/>
        </w:rPr>
        <w:t>seek TPP accession</w:t>
      </w:r>
      <w:r>
        <w:t xml:space="preserve"> </w:t>
      </w:r>
      <w:r w:rsidRPr="00B006A1">
        <w:rPr>
          <w:sz w:val="16"/>
        </w:rPr>
        <w:t>just as in the past it used WTO membership to advance economic reforms? Or will it choose instead to champion the negotiation of a Free Trade Area of the Asia-Pacific (FTAAP) after both the TPP and RCEP materialize, in order to play a more proactive role in the international economic architecture—more in conformance with the recent launch of the Asian Infrastructure Investment Bank?</w:t>
      </w:r>
    </w:p>
    <w:p w:rsidR="007D0461" w:rsidRDefault="007D0461" w:rsidP="007D0461">
      <w:pPr>
        <w:pStyle w:val="Heading4"/>
      </w:pPr>
      <w:r>
        <w:t xml:space="preserve">TPP expansion is critical to avoiding multilateral fragmentation – Multilateralism </w:t>
      </w:r>
      <w:r>
        <w:rPr>
          <w:u w:val="single"/>
        </w:rPr>
        <w:t>alone</w:t>
      </w:r>
      <w:r>
        <w:t xml:space="preserve"> fails</w:t>
      </w:r>
    </w:p>
    <w:p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rsidR="007D0461" w:rsidRPr="00B006A1" w:rsidRDefault="007D0461" w:rsidP="007D0461">
      <w:pPr>
        <w:rPr>
          <w:sz w:val="14"/>
        </w:rPr>
      </w:pPr>
      <w:r w:rsidRPr="00B006A1">
        <w:rPr>
          <w:sz w:val="16"/>
        </w:rPr>
        <w:t>With a TPP deal in hand there is greater hope that we can manage the tectonic changes in international trade governance</w:t>
      </w:r>
      <w:r>
        <w:t xml:space="preserve">. </w:t>
      </w:r>
      <w:r w:rsidRPr="00B006A1">
        <w:rPr>
          <w:rStyle w:val="StyleUnderline"/>
          <w:highlight w:val="yellow"/>
        </w:rPr>
        <w:t>The transformation of the trade agenda</w:t>
      </w:r>
      <w:r>
        <w:t xml:space="preserve"> </w:t>
      </w:r>
      <w:r w:rsidRPr="00B006A1">
        <w:rPr>
          <w:sz w:val="16"/>
        </w:rPr>
        <w:t xml:space="preserve">(increasingly about regulatory matters) </w:t>
      </w:r>
      <w:r w:rsidRPr="00B006A1">
        <w:rPr>
          <w:rStyle w:val="StyleUnderline"/>
          <w:highlight w:val="yellow"/>
        </w:rPr>
        <w:t>and the limitations of the WTO</w:t>
      </w:r>
      <w:r>
        <w:t xml:space="preserve"> as a negotiation forum, </w:t>
      </w:r>
      <w:r w:rsidRPr="00B006A1">
        <w:rPr>
          <w:rStyle w:val="StyleUnderline"/>
          <w:highlight w:val="yellow"/>
        </w:rPr>
        <w:t>have called into question the</w:t>
      </w:r>
      <w:r>
        <w:t xml:space="preserve"> pure </w:t>
      </w:r>
      <w:r w:rsidRPr="00B006A1">
        <w:rPr>
          <w:rStyle w:val="StyleUnderline"/>
          <w:highlight w:val="yellow"/>
        </w:rPr>
        <w:t>multilateral ideal</w:t>
      </w:r>
      <w:r w:rsidRPr="00B006A1">
        <w:rPr>
          <w:sz w:val="16"/>
        </w:rPr>
        <w:t>—one set of binding rules for 150+ countries. Instead,</w:t>
      </w:r>
      <w:r>
        <w:t xml:space="preserve"> </w:t>
      </w:r>
      <w:r w:rsidRPr="00B006A1">
        <w:rPr>
          <w:rStyle w:val="StyleUnderline"/>
          <w:highlight w:val="yellow"/>
        </w:rPr>
        <w:t>the center of action is now</w:t>
      </w:r>
      <w:r>
        <w:t xml:space="preserve"> </w:t>
      </w:r>
      <w:r w:rsidRPr="00B006A1">
        <w:rPr>
          <w:sz w:val="16"/>
        </w:rPr>
        <w:t xml:space="preserve">on what we call “variable geometry” arrangements where subsets of countries negotiate next-frontier rules: the </w:t>
      </w:r>
      <w:proofErr w:type="spellStart"/>
      <w:r w:rsidRPr="00B006A1">
        <w:rPr>
          <w:sz w:val="16"/>
        </w:rPr>
        <w:t>plurilaterals</w:t>
      </w:r>
      <w:proofErr w:type="spellEnd"/>
      <w:r w:rsidRPr="00B006A1">
        <w:rPr>
          <w:sz w:val="16"/>
        </w:rPr>
        <w:t xml:space="preserve"> in the WTO and the </w:t>
      </w:r>
      <w:proofErr w:type="spellStart"/>
      <w:r w:rsidRPr="00B006A1">
        <w:rPr>
          <w:sz w:val="16"/>
        </w:rPr>
        <w:t>preferentials</w:t>
      </w:r>
      <w:proofErr w:type="spellEnd"/>
      <w:r w:rsidRPr="00B006A1">
        <w:rPr>
          <w:sz w:val="16"/>
        </w:rPr>
        <w:t xml:space="preserve"> through</w:t>
      </w:r>
      <w:r>
        <w:t xml:space="preserve"> </w:t>
      </w:r>
      <w:r w:rsidRPr="00B006A1">
        <w:rPr>
          <w:rStyle w:val="StyleUnderline"/>
          <w:highlight w:val="yellow"/>
        </w:rPr>
        <w:t>mega trade agreements</w:t>
      </w:r>
      <w:r>
        <w:t xml:space="preserve">. </w:t>
      </w:r>
      <w:r w:rsidRPr="00B006A1">
        <w:rPr>
          <w:rStyle w:val="StyleUnderline"/>
          <w:highlight w:val="yellow"/>
        </w:rPr>
        <w:t>The emerging system</w:t>
      </w:r>
      <w:r>
        <w:t xml:space="preserve"> </w:t>
      </w:r>
      <w:r w:rsidRPr="00B006A1">
        <w:rPr>
          <w:sz w:val="16"/>
        </w:rPr>
        <w:t xml:space="preserve">for trade governance </w:t>
      </w:r>
      <w:r w:rsidRPr="00B006A1">
        <w:rPr>
          <w:rStyle w:val="StyleUnderline"/>
          <w:highlight w:val="yellow"/>
        </w:rPr>
        <w:t>is not risk-free, and</w:t>
      </w:r>
      <w:r>
        <w:t xml:space="preserve"> </w:t>
      </w:r>
      <w:r w:rsidRPr="00B006A1">
        <w:rPr>
          <w:sz w:val="16"/>
        </w:rPr>
        <w:t xml:space="preserve">much effort </w:t>
      </w:r>
      <w:r w:rsidRPr="00B006A1">
        <w:rPr>
          <w:rStyle w:val="StyleUnderline"/>
          <w:highlight w:val="yellow"/>
        </w:rPr>
        <w:t>will be required to forestall</w:t>
      </w:r>
      <w:r>
        <w:t xml:space="preserve"> </w:t>
      </w:r>
      <w:r w:rsidRPr="00B006A1">
        <w:rPr>
          <w:sz w:val="16"/>
        </w:rPr>
        <w:t>potential dangers:</w:t>
      </w:r>
      <w:r>
        <w:t xml:space="preserve"> </w:t>
      </w:r>
      <w:r w:rsidRPr="00B006A1">
        <w:rPr>
          <w:rStyle w:val="StyleUnderline"/>
          <w:highlight w:val="yellow"/>
        </w:rPr>
        <w:t>fragmentation</w:t>
      </w:r>
      <w:r>
        <w:t xml:space="preserve"> </w:t>
      </w:r>
      <w:r w:rsidRPr="00B006A1">
        <w:rPr>
          <w:sz w:val="16"/>
        </w:rPr>
        <w:t xml:space="preserve">(if TPP-like standards do not disseminate widely) </w:t>
      </w:r>
      <w:r w:rsidRPr="00B006A1">
        <w:rPr>
          <w:rStyle w:val="StyleUnderline"/>
          <w:highlight w:val="yellow"/>
        </w:rPr>
        <w:t>and exclusion</w:t>
      </w:r>
      <w:r>
        <w:t xml:space="preserve"> </w:t>
      </w:r>
      <w:r w:rsidRPr="00B006A1">
        <w:rPr>
          <w:sz w:val="14"/>
        </w:rPr>
        <w:t>(if less developed countries are bypassed by the FTA wave).</w:t>
      </w:r>
    </w:p>
    <w:p w:rsidR="007D0461" w:rsidRDefault="007D0461" w:rsidP="007D0461">
      <w:pPr>
        <w:pStyle w:val="Heading4"/>
      </w:pPr>
      <w:r>
        <w:t>Expansive regionalism is critical to ratcheting up global trade; there’s no alternative</w:t>
      </w:r>
    </w:p>
    <w:p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D0461" w:rsidRPr="007D0D40" w:rsidRDefault="007D0461" w:rsidP="007D0461">
      <w:r w:rsidRPr="00EC67A9">
        <w:rPr>
          <w:sz w:val="16"/>
        </w:rPr>
        <w:t xml:space="preserve">Admittedly, as neoclassical economists would correctly argue, such </w:t>
      </w:r>
      <w:r w:rsidRPr="00EC67A9">
        <w:rPr>
          <w:rStyle w:val="StyleUnderline"/>
          <w:highlight w:val="yellow"/>
        </w:rPr>
        <w:t>regional free-trade agreements are less efficient</w:t>
      </w:r>
      <w:r w:rsidRPr="00EC67A9">
        <w:rPr>
          <w:rStyle w:val="StyleUnderline"/>
        </w:rPr>
        <w:t xml:space="preserve"> </w:t>
      </w:r>
      <w:r w:rsidRPr="00EC67A9">
        <w:rPr>
          <w:sz w:val="16"/>
        </w:rPr>
        <w:t>than their universal counterparts for increasing overall growth, both because of their trade diversion effects, which distort the patterns of comparative advantage, and because they make some, but not all, states better off in comparison to the alternative of not trading</w:t>
      </w:r>
      <w:r>
        <w:t xml:space="preserve">. </w:t>
      </w:r>
      <w:r w:rsidRPr="00EC67A9">
        <w:rPr>
          <w:rStyle w:val="StyleUnderline"/>
          <w:highlight w:val="yellow"/>
        </w:rPr>
        <w:t xml:space="preserve">Yet </w:t>
      </w:r>
      <w:r w:rsidRPr="00EC67A9">
        <w:rPr>
          <w:rStyle w:val="StyleUnderline"/>
          <w:highlight w:val="yellow"/>
        </w:rPr>
        <w:lastRenderedPageBreak/>
        <w:t>these agreements represent the only alternative at a time when the multilateral trading system is failing</w:t>
      </w:r>
      <w:r>
        <w:t xml:space="preserve"> </w:t>
      </w:r>
      <w:r w:rsidRPr="00EC67A9">
        <w:rPr>
          <w:sz w:val="16"/>
        </w:rPr>
        <w:t xml:space="preserve">to produce the maximal gains possible in regard to either free or fair trade, ironically </w:t>
      </w:r>
      <w:r w:rsidRPr="00EC67A9">
        <w:rPr>
          <w:rStyle w:val="StyleUnderline"/>
          <w:highlight w:val="yellow"/>
        </w:rPr>
        <w:t>because of an excess of democracy in the negotiating regime</w:t>
      </w:r>
      <w:r>
        <w:t xml:space="preserve">. </w:t>
      </w:r>
      <w:r w:rsidRPr="00EC67A9">
        <w:rPr>
          <w:sz w:val="16"/>
        </w:rPr>
        <w:t>In a pure economic sense, therefore</w:t>
      </w:r>
      <w:r>
        <w:t xml:space="preserve">, </w:t>
      </w:r>
      <w:r w:rsidRPr="00EC67A9">
        <w:rPr>
          <w:rStyle w:val="StyleUnderline"/>
          <w:highlight w:val="yellow"/>
        </w:rPr>
        <w:t xml:space="preserve">it is useful to </w:t>
      </w:r>
      <w:proofErr w:type="spellStart"/>
      <w:r w:rsidRPr="00EC67A9">
        <w:rPr>
          <w:rStyle w:val="StyleUnderline"/>
          <w:highlight w:val="yellow"/>
        </w:rPr>
        <w:t>conceptualise</w:t>
      </w:r>
      <w:proofErr w:type="spellEnd"/>
      <w:r w:rsidRPr="00EC67A9">
        <w:rPr>
          <w:rStyle w:val="StyleUnderline"/>
          <w:highlight w:val="yellow"/>
        </w:rPr>
        <w:t xml:space="preserve"> these limited free-trade agreements as transitional </w:t>
      </w:r>
      <w:proofErr w:type="spellStart"/>
      <w:r w:rsidRPr="00EC67A9">
        <w:rPr>
          <w:rStyle w:val="StyleUnderline"/>
          <w:highlight w:val="yellow"/>
        </w:rPr>
        <w:t>endeavours</w:t>
      </w:r>
      <w:proofErr w:type="spellEnd"/>
      <w:r w:rsidRPr="00EC67A9">
        <w:rPr>
          <w:rStyle w:val="StyleUnderline"/>
          <w:highlight w:val="yellow"/>
        </w:rPr>
        <w:t xml:space="preserve"> that</w:t>
      </w:r>
      <w:r>
        <w:t xml:space="preserve">, </w:t>
      </w:r>
      <w:r w:rsidRPr="00EC67A9">
        <w:rPr>
          <w:sz w:val="16"/>
        </w:rPr>
        <w:t>by stimulating greater trade,</w:t>
      </w:r>
      <w:r>
        <w:t xml:space="preserve"> </w:t>
      </w:r>
      <w:r w:rsidRPr="00EC67A9">
        <w:rPr>
          <w:rStyle w:val="StyleUnderline"/>
          <w:highlight w:val="yellow"/>
        </w:rPr>
        <w:t xml:space="preserve">would promote a competitive </w:t>
      </w:r>
      <w:proofErr w:type="spellStart"/>
      <w:r w:rsidRPr="00EC67A9">
        <w:rPr>
          <w:rStyle w:val="StyleUnderline"/>
          <w:highlight w:val="yellow"/>
        </w:rPr>
        <w:t>liberalisation</w:t>
      </w:r>
      <w:proofErr w:type="spellEnd"/>
      <w:r w:rsidRPr="00EC67A9">
        <w:rPr>
          <w:rStyle w:val="StyleUnderline"/>
          <w:highlight w:val="yellow"/>
        </w:rPr>
        <w:t xml:space="preserve"> that eventually would result in enlarging the global system </w:t>
      </w:r>
      <w:r w:rsidRPr="00EC67A9">
        <w:rPr>
          <w:sz w:val="16"/>
        </w:rPr>
        <w:t>of exchange</w:t>
      </w:r>
      <w:r w:rsidRPr="00EC67A9">
        <w:rPr>
          <w:rStyle w:val="StyleUnderline"/>
          <w:sz w:val="16"/>
          <w:highlight w:val="yellow"/>
        </w:rPr>
        <w:t xml:space="preserve"> </w:t>
      </w:r>
      <w:r w:rsidRPr="00EC67A9">
        <w:rPr>
          <w:rStyle w:val="StyleUnderline"/>
          <w:highlight w:val="yellow"/>
        </w:rPr>
        <w:t>itself</w:t>
      </w:r>
      <w:r>
        <w:t>.</w:t>
      </w:r>
    </w:p>
    <w:p w:rsidR="007D0461" w:rsidRDefault="007D0461" w:rsidP="007D0461">
      <w:pPr>
        <w:pStyle w:val="Heading4"/>
      </w:pPr>
      <w:proofErr w:type="spellStart"/>
      <w:r>
        <w:t>Bhagwati’s</w:t>
      </w:r>
      <w:proofErr w:type="spellEnd"/>
      <w:r>
        <w:t xml:space="preserve"> regionalism concerns don’t apply to TPP, especially if it includes China</w:t>
      </w:r>
    </w:p>
    <w:p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rsidR="00EC67A9" w:rsidRDefault="00EC67A9" w:rsidP="00EC67A9">
      <w:r>
        <w:t xml:space="preserve">But </w:t>
      </w:r>
      <w:r w:rsidRPr="00EC67A9">
        <w:rPr>
          <w:rStyle w:val="StyleUnderline"/>
          <w:highlight w:val="yellow"/>
        </w:rPr>
        <w:t>the significance of the TPP is not</w:t>
      </w:r>
      <w:r>
        <w:t xml:space="preserve"> to be </w:t>
      </w:r>
      <w:r w:rsidRPr="00EC67A9">
        <w:rPr>
          <w:rStyle w:val="StyleUnderline"/>
          <w:highlight w:val="yellow"/>
        </w:rPr>
        <w:t>grasped by numbers</w:t>
      </w:r>
      <w:r>
        <w:t xml:space="preserve"> alone. </w:t>
      </w:r>
      <w:r w:rsidRPr="00EC67A9">
        <w:rPr>
          <w:rStyle w:val="StyleUnderline"/>
          <w:highlight w:val="yellow"/>
        </w:rPr>
        <w:t>Consider</w:t>
      </w:r>
      <w:r>
        <w:t xml:space="preserve"> </w:t>
      </w:r>
      <w:r w:rsidRPr="00EC67A9">
        <w:rPr>
          <w:sz w:val="16"/>
        </w:rPr>
        <w:t>the following defining traits of this trade agreement: Its high level of ambition for tariff liberalization vowing to disallow sectoral carve-outs. While it is true that sensitive sectors asserted their political weight by deferring or limiting tariff elimination (e.g., autos for the United States and five agricultural commodities for Japan), the commitment of TPP countries to eventually eliminate 99-100 percent of tariff rates is indeed impressive. Japan does stand out for a lower level of committed tariff elimination (95 percent); but again this is the highest level of liberalization that Japan has ever committed to in any trade negotiation. Its comprehensive set of rules to target non-tariff barriers by introducing disciplines on issues such as regulatory coherence, state-owned enterprises, competitiveness, supply chains, etc. With 30 chapters and over 5,000 pages of text, grasping the reach of TPP rules will certainly take time. However, a quick glance does reveal novel, and needed, disciplines in important areas of the economy. For example, the e-commerce chapter establishes a binding obligation for governments to allow free data flows, disallows forced localization of data servers (except for the financial sector), and mandates that all countries must provide a legal framework to protect personal information. Another important innovation is the TPP provision that governments cannot require the transfer of source code from private companies operating in their market</w:t>
      </w:r>
      <w:r>
        <w:t xml:space="preserve">. </w:t>
      </w:r>
      <w:proofErr w:type="gramStart"/>
      <w:r w:rsidRPr="00EC67A9">
        <w:rPr>
          <w:rStyle w:val="StyleUnderline"/>
          <w:highlight w:val="yellow"/>
        </w:rPr>
        <w:t>Its expansive vision as an Asia-Pacific platform</w:t>
      </w:r>
      <w:r>
        <w:t xml:space="preserve"> with aspirations </w:t>
      </w:r>
      <w:r w:rsidRPr="00EC67A9">
        <w:rPr>
          <w:rStyle w:val="StyleUnderline"/>
          <w:highlight w:val="yellow"/>
        </w:rPr>
        <w:t>to set global standards</w:t>
      </w:r>
      <w:r>
        <w:t>.</w:t>
      </w:r>
      <w:proofErr w:type="gramEnd"/>
      <w:r>
        <w:t xml:space="preserve"> </w:t>
      </w:r>
      <w:r w:rsidRPr="00EC67A9">
        <w:rPr>
          <w:rStyle w:val="StyleUnderline"/>
          <w:highlight w:val="yellow"/>
        </w:rPr>
        <w:t>Its open architecture with a docking mechanism</w:t>
      </w:r>
      <w:r>
        <w:t xml:space="preserve"> to </w:t>
      </w:r>
      <w:r w:rsidRPr="00EC67A9">
        <w:rPr>
          <w:rStyle w:val="StyleUnderline"/>
          <w:highlight w:val="yellow"/>
        </w:rPr>
        <w:t>encourage further member expansion and</w:t>
      </w:r>
      <w:r>
        <w:t xml:space="preserve"> </w:t>
      </w:r>
      <w:r w:rsidRPr="00EC67A9">
        <w:rPr>
          <w:sz w:val="16"/>
        </w:rPr>
        <w:t xml:space="preserve">its explicit </w:t>
      </w:r>
      <w:r w:rsidRPr="00EC67A9">
        <w:rPr>
          <w:rStyle w:val="StyleUnderline"/>
          <w:highlight w:val="yellow"/>
        </w:rPr>
        <w:t>aim to establish a trans-regional platform that bridges Asia and North and South America</w:t>
      </w:r>
      <w:r>
        <w:t xml:space="preserve"> </w:t>
      </w:r>
      <w:r w:rsidRPr="00EC67A9">
        <w:rPr>
          <w:sz w:val="16"/>
        </w:rPr>
        <w:t xml:space="preserve">are strong selling points for the TPP. </w:t>
      </w:r>
      <w:r w:rsidRPr="00EC67A9">
        <w:rPr>
          <w:rStyle w:val="StyleUnderline"/>
          <w:highlight w:val="yellow"/>
        </w:rPr>
        <w:t>It undercuts the</w:t>
      </w:r>
      <w:r>
        <w:t xml:space="preserve"> oft-mentioned </w:t>
      </w:r>
      <w:r w:rsidRPr="00EC67A9">
        <w:rPr>
          <w:rStyle w:val="StyleUnderline"/>
          <w:highlight w:val="yellow"/>
        </w:rPr>
        <w:t>fear of using p</w:t>
      </w:r>
      <w:r>
        <w:t xml:space="preserve">referential </w:t>
      </w:r>
      <w:r w:rsidRPr="00EC67A9">
        <w:rPr>
          <w:rStyle w:val="StyleUnderline"/>
          <w:highlight w:val="yellow"/>
        </w:rPr>
        <w:t>t</w:t>
      </w:r>
      <w:r>
        <w:t xml:space="preserve">rade </w:t>
      </w:r>
      <w:r w:rsidRPr="00EC67A9">
        <w:rPr>
          <w:rStyle w:val="StyleUnderline"/>
          <w:highlight w:val="yellow"/>
        </w:rPr>
        <w:t>a</w:t>
      </w:r>
      <w:r>
        <w:t>greement</w:t>
      </w:r>
      <w:r w:rsidRPr="00EC67A9">
        <w:rPr>
          <w:rStyle w:val="StyleUnderline"/>
          <w:highlight w:val="yellow"/>
        </w:rPr>
        <w:t>s</w:t>
      </w:r>
      <w:r>
        <w:t xml:space="preserve"> </w:t>
      </w:r>
      <w:r w:rsidRPr="00EC67A9">
        <w:rPr>
          <w:rStyle w:val="StyleUnderline"/>
          <w:highlight w:val="yellow"/>
        </w:rPr>
        <w:t>to create closed-off regions</w:t>
      </w:r>
      <w:r>
        <w:t xml:space="preserve">, and </w:t>
      </w:r>
      <w:r w:rsidRPr="00EC67A9">
        <w:rPr>
          <w:rStyle w:val="StyleUnderline"/>
          <w:highlight w:val="yellow"/>
        </w:rPr>
        <w:t>it gives its rules and standards the opportunity to disseminate far and wide</w:t>
      </w:r>
      <w:r>
        <w:t xml:space="preserve">. </w:t>
      </w:r>
      <w:r w:rsidRPr="00EC67A9">
        <w:rPr>
          <w:sz w:val="16"/>
        </w:rPr>
        <w:t>Last but not least, the TPP has emerged as a central policy priority for both the U.S. and Japan to hone their international economic competitiveness and achieve broader foreign policy goals. In the area of foreign economic policy, the TPP is one of the most compelling frameworks to encourage China to deepen its market reforms and sign on to more ambitious liberalization commitments. The</w:t>
      </w:r>
      <w:r>
        <w:t xml:space="preserve"> </w:t>
      </w:r>
      <w:r w:rsidRPr="00EC67A9">
        <w:rPr>
          <w:rStyle w:val="StyleUnderline"/>
          <w:highlight w:val="yellow"/>
        </w:rPr>
        <w:t>TPP</w:t>
      </w:r>
      <w:r>
        <w:t xml:space="preserve">, therefore, </w:t>
      </w:r>
      <w:r w:rsidRPr="00EC67A9">
        <w:rPr>
          <w:rStyle w:val="StyleUnderline"/>
          <w:highlight w:val="yellow"/>
        </w:rPr>
        <w:t>has emerged as a central arena for the interaction of the three giants of the world economy</w:t>
      </w:r>
      <w:r>
        <w:t>.</w:t>
      </w:r>
    </w:p>
    <w:p w:rsidR="007D0461" w:rsidRDefault="007D0461" w:rsidP="007D0461">
      <w:pPr>
        <w:pStyle w:val="Heading1"/>
      </w:pPr>
      <w:r>
        <w:lastRenderedPageBreak/>
        <w:t>Solvency</w:t>
      </w:r>
    </w:p>
    <w:p w:rsidR="00CC70B7" w:rsidRDefault="00CC70B7" w:rsidP="00CC70B7">
      <w:pPr>
        <w:pStyle w:val="Heading3"/>
      </w:pPr>
      <w:r>
        <w:lastRenderedPageBreak/>
        <w:t>Containment Solvency</w:t>
      </w:r>
    </w:p>
    <w:p w:rsidR="00CC70B7" w:rsidRDefault="00CC70B7" w:rsidP="00CC70B7">
      <w:pPr>
        <w:pStyle w:val="Heading4"/>
      </w:pPr>
      <w:r>
        <w:t>Clearly inviting China in solves both relations &amp; the economy</w:t>
      </w:r>
    </w:p>
    <w:p w:rsidR="00CC70B7" w:rsidRPr="005140AE" w:rsidRDefault="00CC70B7" w:rsidP="00CC70B7">
      <w:pPr>
        <w:rPr>
          <w:rStyle w:val="Style13ptBold"/>
          <w:b w:val="0"/>
        </w:rPr>
      </w:pPr>
      <w:r>
        <w:rPr>
          <w:rStyle w:val="Style13ptBold"/>
        </w:rPr>
        <w:t>Gross 13</w:t>
      </w:r>
      <w:r>
        <w:rPr>
          <w:rStyle w:val="Style13ptBold"/>
          <w:b w:val="0"/>
        </w:rPr>
        <w:t xml:space="preserve"> </w:t>
      </w:r>
      <w:r w:rsidRPr="005140AE">
        <w:rPr>
          <w:rStyle w:val="Style13ptBold"/>
          <w:b w:val="0"/>
          <w:sz w:val="18"/>
        </w:rPr>
        <w:t>(Donald, senior associate at the Pacific Forum of the Center for Strategic and International Studies (CSIS), 7/9, “Welcoming China to the Trans-Pacific Partnership”, http://www.huffingtonpost.com/donald-gross/trans-pacific-partnership-china_b_3562801.html)</w:t>
      </w:r>
    </w:p>
    <w:p w:rsidR="00CC70B7" w:rsidRPr="00B855B8" w:rsidRDefault="00CC70B7" w:rsidP="00CC70B7">
      <w:pPr>
        <w:rPr>
          <w:sz w:val="16"/>
        </w:rPr>
      </w:pPr>
      <w:r w:rsidRPr="00B855B8">
        <w:rPr>
          <w:rStyle w:val="StyleUnderline"/>
          <w:highlight w:val="yellow"/>
        </w:rPr>
        <w:t>By inviting China to join</w:t>
      </w:r>
      <w:r>
        <w:t xml:space="preserve"> </w:t>
      </w:r>
      <w:r w:rsidRPr="00B855B8">
        <w:rPr>
          <w:sz w:val="16"/>
        </w:rPr>
        <w:t xml:space="preserve">the negotiations for the </w:t>
      </w:r>
      <w:r w:rsidRPr="00B855B8">
        <w:rPr>
          <w:rStyle w:val="StyleUnderline"/>
          <w:highlight w:val="yellow"/>
        </w:rPr>
        <w:t>TPP</w:t>
      </w:r>
      <w:r w:rsidRPr="00B855B8">
        <w:rPr>
          <w:rStyle w:val="StyleUnderline"/>
        </w:rPr>
        <w:t xml:space="preserve"> </w:t>
      </w:r>
      <w:r w:rsidRPr="00B855B8">
        <w:rPr>
          <w:sz w:val="16"/>
        </w:rPr>
        <w:t>at the Strategic and Economic Dialogue</w:t>
      </w:r>
      <w:r>
        <w:t xml:space="preserve">, </w:t>
      </w:r>
      <w:r w:rsidRPr="00B855B8">
        <w:rPr>
          <w:rStyle w:val="StyleUnderline"/>
          <w:highlight w:val="yellow"/>
        </w:rPr>
        <w:t>the U</w:t>
      </w:r>
      <w:r>
        <w:t xml:space="preserve">nited </w:t>
      </w:r>
      <w:r w:rsidRPr="00B855B8">
        <w:rPr>
          <w:rStyle w:val="StyleUnderline"/>
          <w:highlight w:val="yellow"/>
        </w:rPr>
        <w:t>S</w:t>
      </w:r>
      <w:r>
        <w:t xml:space="preserve">tates </w:t>
      </w:r>
      <w:r w:rsidRPr="00B855B8">
        <w:rPr>
          <w:rStyle w:val="StyleUnderline"/>
          <w:highlight w:val="yellow"/>
        </w:rPr>
        <w:t>would strengthen the likelihood of the U.S. benefiting both from China’s long-term economic growth and its support for international institutions</w:t>
      </w:r>
      <w:r>
        <w:t xml:space="preserve"> </w:t>
      </w:r>
      <w:r w:rsidRPr="00B855B8">
        <w:rPr>
          <w:sz w:val="16"/>
        </w:rPr>
        <w:t xml:space="preserve">on which the U.S. relies. As Professor John </w:t>
      </w:r>
      <w:proofErr w:type="spellStart"/>
      <w:r w:rsidRPr="00B855B8">
        <w:rPr>
          <w:sz w:val="16"/>
        </w:rPr>
        <w:t>Ikenberry</w:t>
      </w:r>
      <w:proofErr w:type="spellEnd"/>
      <w:r w:rsidRPr="00B855B8">
        <w:rPr>
          <w:sz w:val="16"/>
        </w:rPr>
        <w:t xml:space="preserve"> of Princeton University puts it: </w:t>
      </w:r>
      <w:r w:rsidRPr="00B855B8">
        <w:rPr>
          <w:rStyle w:val="StyleUnderline"/>
          <w:highlight w:val="yellow"/>
        </w:rPr>
        <w:t>The “U</w:t>
      </w:r>
      <w:r>
        <w:t xml:space="preserve">nited </w:t>
      </w:r>
      <w:r w:rsidRPr="00B855B8">
        <w:rPr>
          <w:rStyle w:val="StyleUnderline"/>
          <w:highlight w:val="yellow"/>
        </w:rPr>
        <w:t>S</w:t>
      </w:r>
      <w:r>
        <w:t xml:space="preserve">tates </w:t>
      </w:r>
      <w:r w:rsidRPr="00B855B8">
        <w:rPr>
          <w:sz w:val="16"/>
        </w:rPr>
        <w:t xml:space="preserve">cannot thwart China’s rise, but it </w:t>
      </w:r>
      <w:r w:rsidRPr="00B855B8">
        <w:rPr>
          <w:rStyle w:val="StyleUnderline"/>
          <w:highlight w:val="yellow"/>
        </w:rPr>
        <w:t>can help ensure that China’s power is exercised within</w:t>
      </w:r>
      <w:r>
        <w:t xml:space="preserve"> the </w:t>
      </w:r>
      <w:r w:rsidRPr="00B855B8">
        <w:rPr>
          <w:rStyle w:val="StyleUnderline"/>
          <w:highlight w:val="yellow"/>
        </w:rPr>
        <w:t>rules and institutions</w:t>
      </w:r>
      <w:r>
        <w:t xml:space="preserve"> </w:t>
      </w:r>
      <w:r w:rsidRPr="00B855B8">
        <w:rPr>
          <w:sz w:val="16"/>
        </w:rPr>
        <w:t xml:space="preserve">that the United States and its partners have crafted ... that can protect the interests of all states in the more crowded world of the future.” Most importantly, including China in the </w:t>
      </w:r>
      <w:r w:rsidRPr="00B855B8">
        <w:rPr>
          <w:rStyle w:val="StyleUnderline"/>
          <w:highlight w:val="yellow"/>
        </w:rPr>
        <w:t>TPP would advance crucial objectives of American economic policy — obtaining</w:t>
      </w:r>
      <w:r w:rsidRPr="00B855B8">
        <w:rPr>
          <w:rStyle w:val="StyleUnderline"/>
        </w:rPr>
        <w:t xml:space="preserve"> </w:t>
      </w:r>
      <w:r>
        <w:t xml:space="preserve">greater </w:t>
      </w:r>
      <w:r w:rsidRPr="00B855B8">
        <w:rPr>
          <w:rStyle w:val="StyleUnderline"/>
          <w:highlight w:val="yellow"/>
        </w:rPr>
        <w:t>access to the Chinese market</w:t>
      </w:r>
      <w:r>
        <w:t xml:space="preserve"> </w:t>
      </w:r>
      <w:r w:rsidRPr="00B855B8">
        <w:rPr>
          <w:sz w:val="16"/>
        </w:rPr>
        <w:t>for U.S. goods and services, significantly</w:t>
      </w:r>
      <w:r>
        <w:t xml:space="preserve"> </w:t>
      </w:r>
      <w:r w:rsidRPr="00B855B8">
        <w:rPr>
          <w:rStyle w:val="StyleUnderline"/>
          <w:highlight w:val="yellow"/>
        </w:rPr>
        <w:t>reducing the Chinese government’s role in the private sector, protecting intellectual property, and fostering greater foreign investment</w:t>
      </w:r>
      <w:r w:rsidRPr="00B855B8">
        <w:rPr>
          <w:rStyle w:val="StyleUnderline"/>
        </w:rPr>
        <w:t xml:space="preserve"> </w:t>
      </w:r>
      <w:r w:rsidRPr="00B855B8">
        <w:rPr>
          <w:sz w:val="16"/>
        </w:rPr>
        <w:t>in both China and the United States.</w:t>
      </w:r>
      <w:r>
        <w:t xml:space="preserve"> </w:t>
      </w:r>
      <w:r w:rsidRPr="00B855B8">
        <w:rPr>
          <w:rStyle w:val="StyleUnderline"/>
          <w:highlight w:val="yellow"/>
        </w:rPr>
        <w:t>This</w:t>
      </w:r>
      <w:r w:rsidRPr="00B855B8">
        <w:rPr>
          <w:rStyle w:val="StyleUnderline"/>
        </w:rPr>
        <w:t xml:space="preserve"> </w:t>
      </w:r>
      <w:r w:rsidRPr="00B855B8">
        <w:rPr>
          <w:sz w:val="16"/>
        </w:rPr>
        <w:t xml:space="preserve">week’s Strategic and Economic Dialogue </w:t>
      </w:r>
      <w:r w:rsidRPr="00B855B8">
        <w:rPr>
          <w:rStyle w:val="StyleUnderline"/>
          <w:highlight w:val="yellow"/>
        </w:rPr>
        <w:t>is an opportune time to make it</w:t>
      </w:r>
      <w:r w:rsidRPr="00B855B8">
        <w:rPr>
          <w:rStyle w:val="StyleUnderline"/>
        </w:rPr>
        <w:t xml:space="preserve"> </w:t>
      </w:r>
      <w:r w:rsidRPr="00B855B8">
        <w:rPr>
          <w:sz w:val="16"/>
        </w:rPr>
        <w:t>manifestly</w:t>
      </w:r>
      <w:r>
        <w:t xml:space="preserve"> </w:t>
      </w:r>
      <w:r w:rsidRPr="00B855B8">
        <w:rPr>
          <w:rStyle w:val="StyleUnderline"/>
          <w:highlight w:val="yellow"/>
        </w:rPr>
        <w:t>clear the U</w:t>
      </w:r>
      <w:r>
        <w:t xml:space="preserve">nited </w:t>
      </w:r>
      <w:r w:rsidRPr="00B855B8">
        <w:rPr>
          <w:rStyle w:val="StyleUnderline"/>
          <w:highlight w:val="yellow"/>
        </w:rPr>
        <w:t>S</w:t>
      </w:r>
      <w:r>
        <w:t xml:space="preserve">tates </w:t>
      </w:r>
      <w:r w:rsidRPr="00B855B8">
        <w:rPr>
          <w:rStyle w:val="StyleUnderline"/>
          <w:highlight w:val="yellow"/>
        </w:rPr>
        <w:t>welcomes Beijing’s participation in</w:t>
      </w:r>
      <w:r>
        <w:t xml:space="preserve"> the </w:t>
      </w:r>
      <w:r w:rsidRPr="00B855B8">
        <w:rPr>
          <w:rStyle w:val="StyleUnderline"/>
          <w:highlight w:val="yellow"/>
        </w:rPr>
        <w:t>T</w:t>
      </w:r>
      <w:r>
        <w:t>rans-</w:t>
      </w:r>
      <w:r w:rsidRPr="00B855B8">
        <w:rPr>
          <w:rStyle w:val="StyleUnderline"/>
          <w:highlight w:val="yellow"/>
        </w:rPr>
        <w:t>P</w:t>
      </w:r>
      <w:r>
        <w:t xml:space="preserve">acific </w:t>
      </w:r>
      <w:r w:rsidRPr="00B855B8">
        <w:rPr>
          <w:rStyle w:val="StyleUnderline"/>
          <w:highlight w:val="yellow"/>
        </w:rPr>
        <w:t>P</w:t>
      </w:r>
      <w:r>
        <w:t xml:space="preserve">artnership </w:t>
      </w:r>
      <w:r w:rsidRPr="00B855B8">
        <w:rPr>
          <w:rStyle w:val="StyleUnderline"/>
          <w:highlight w:val="yellow"/>
        </w:rPr>
        <w:t>and</w:t>
      </w:r>
      <w:r>
        <w:t xml:space="preserve">, </w:t>
      </w:r>
      <w:r w:rsidRPr="00B855B8">
        <w:rPr>
          <w:sz w:val="16"/>
        </w:rPr>
        <w:t xml:space="preserve">in so doing, </w:t>
      </w:r>
      <w:r w:rsidRPr="00B855B8">
        <w:rPr>
          <w:rStyle w:val="StyleUnderline"/>
          <w:highlight w:val="yellow"/>
        </w:rPr>
        <w:t>resolve an issue that</w:t>
      </w:r>
      <w:r>
        <w:t xml:space="preserve"> has </w:t>
      </w:r>
      <w:r w:rsidRPr="00B855B8">
        <w:rPr>
          <w:rStyle w:val="StyleUnderline"/>
          <w:highlight w:val="yellow"/>
        </w:rPr>
        <w:t>hurt U.S. relations with China</w:t>
      </w:r>
      <w:r>
        <w:t xml:space="preserve"> </w:t>
      </w:r>
      <w:r w:rsidRPr="00B855B8">
        <w:rPr>
          <w:sz w:val="16"/>
        </w:rPr>
        <w:t>for far too long.</w:t>
      </w:r>
    </w:p>
    <w:p w:rsidR="00CC70B7" w:rsidRDefault="00CC70B7" w:rsidP="00CC70B7">
      <w:pPr>
        <w:pStyle w:val="Heading4"/>
      </w:pPr>
      <w:r>
        <w:t>Diplomatic negotiations over TPP mistrust spillover into broader strategic relations managing an array of critical coop issues</w:t>
      </w:r>
    </w:p>
    <w:p w:rsidR="00CC70B7" w:rsidRPr="008626D3" w:rsidRDefault="00CC70B7" w:rsidP="00CC70B7">
      <w:pPr>
        <w:rPr>
          <w:rStyle w:val="Style13ptBold"/>
          <w:b w:val="0"/>
        </w:rPr>
      </w:pPr>
      <w:r>
        <w:rPr>
          <w:rStyle w:val="Style13ptBold"/>
        </w:rPr>
        <w:t>Zhou 14</w:t>
      </w:r>
      <w:r>
        <w:rPr>
          <w:rStyle w:val="Style13ptBold"/>
          <w:b w:val="0"/>
        </w:rPr>
        <w:t xml:space="preserve"> </w:t>
      </w:r>
      <w:r w:rsidRPr="008626D3">
        <w:rPr>
          <w:rStyle w:val="Style13ptBold"/>
          <w:b w:val="0"/>
          <w:sz w:val="16"/>
        </w:rPr>
        <w:t xml:space="preserve">(Andi, translating </w:t>
      </w:r>
      <w:proofErr w:type="spellStart"/>
      <w:r w:rsidRPr="008626D3">
        <w:rPr>
          <w:rStyle w:val="Style13ptBold"/>
          <w:b w:val="0"/>
          <w:sz w:val="16"/>
        </w:rPr>
        <w:t>Piin</w:t>
      </w:r>
      <w:proofErr w:type="spellEnd"/>
      <w:r w:rsidRPr="008626D3">
        <w:rPr>
          <w:rStyle w:val="Style13ptBold"/>
          <w:b w:val="0"/>
          <w:sz w:val="16"/>
        </w:rPr>
        <w:t xml:space="preserve">-Fen </w:t>
      </w:r>
      <w:proofErr w:type="spellStart"/>
      <w:r w:rsidRPr="008626D3">
        <w:rPr>
          <w:rStyle w:val="Style13ptBold"/>
          <w:b w:val="0"/>
          <w:sz w:val="16"/>
        </w:rPr>
        <w:t>Kok</w:t>
      </w:r>
      <w:proofErr w:type="spellEnd"/>
      <w:r w:rsidRPr="008626D3">
        <w:rPr>
          <w:rStyle w:val="Style13ptBold"/>
          <w:b w:val="0"/>
          <w:sz w:val="16"/>
        </w:rPr>
        <w:t>, Dir. Of the China, East Asia, &amp; U.S. program @ The East-West Inst., “</w:t>
      </w:r>
      <w:proofErr w:type="spellStart"/>
      <w:r w:rsidRPr="008626D3">
        <w:rPr>
          <w:rStyle w:val="Style13ptBold"/>
          <w:b w:val="0"/>
          <w:sz w:val="16"/>
        </w:rPr>
        <w:t>Piin</w:t>
      </w:r>
      <w:proofErr w:type="spellEnd"/>
      <w:r w:rsidRPr="008626D3">
        <w:rPr>
          <w:rStyle w:val="Style13ptBold"/>
          <w:b w:val="0"/>
          <w:sz w:val="16"/>
        </w:rPr>
        <w:t xml:space="preserve">-Fen </w:t>
      </w:r>
      <w:proofErr w:type="spellStart"/>
      <w:r w:rsidRPr="008626D3">
        <w:rPr>
          <w:rStyle w:val="Style13ptBold"/>
          <w:b w:val="0"/>
          <w:sz w:val="16"/>
        </w:rPr>
        <w:t>Kok</w:t>
      </w:r>
      <w:proofErr w:type="spellEnd"/>
      <w:r w:rsidRPr="008626D3">
        <w:rPr>
          <w:rStyle w:val="Style13ptBold"/>
          <w:b w:val="0"/>
          <w:sz w:val="16"/>
        </w:rPr>
        <w:t xml:space="preserve"> Discusses U.S.-China Cooperation”, </w:t>
      </w:r>
      <w:proofErr w:type="gramStart"/>
      <w:r w:rsidRPr="008626D3">
        <w:rPr>
          <w:rStyle w:val="Style13ptBold"/>
          <w:b w:val="0"/>
          <w:sz w:val="16"/>
        </w:rPr>
        <w:t>http</w:t>
      </w:r>
      <w:proofErr w:type="gramEnd"/>
      <w:r w:rsidRPr="008626D3">
        <w:rPr>
          <w:rStyle w:val="Style13ptBold"/>
          <w:b w:val="0"/>
          <w:sz w:val="16"/>
        </w:rPr>
        <w:t>://www.eastwest.ngo/idea/pii-fen-kok-discusses-us-china-cooperation)</w:t>
      </w:r>
    </w:p>
    <w:p w:rsidR="00CC70B7" w:rsidRPr="008626D3" w:rsidRDefault="00CC70B7" w:rsidP="00CC70B7">
      <w:proofErr w:type="spellStart"/>
      <w:r>
        <w:t>Kok</w:t>
      </w:r>
      <w:proofErr w:type="spellEnd"/>
      <w:r>
        <w:t xml:space="preserve"> stated that </w:t>
      </w:r>
      <w:r w:rsidRPr="004D189F">
        <w:rPr>
          <w:rStyle w:val="StyleUnderline"/>
          <w:highlight w:val="yellow"/>
        </w:rPr>
        <w:t>China and the U.S. must</w:t>
      </w:r>
      <w:r>
        <w:t xml:space="preserve"> first </w:t>
      </w:r>
      <w:r w:rsidRPr="004D189F">
        <w:rPr>
          <w:rStyle w:val="StyleUnderline"/>
          <w:highlight w:val="yellow"/>
        </w:rPr>
        <w:t>build strategic trust</w:t>
      </w:r>
      <w:r>
        <w:t xml:space="preserve"> in order </w:t>
      </w:r>
      <w:r w:rsidRPr="004D189F">
        <w:rPr>
          <w:rStyle w:val="StyleUnderline"/>
          <w:highlight w:val="yellow"/>
        </w:rPr>
        <w:t>to develop coop</w:t>
      </w:r>
      <w:r>
        <w:t xml:space="preserve">eration </w:t>
      </w:r>
      <w:r w:rsidRPr="004D189F">
        <w:rPr>
          <w:rStyle w:val="StyleUnderline"/>
          <w:highlight w:val="yellow"/>
        </w:rPr>
        <w:t>in a number of areas.</w:t>
      </w:r>
      <w:r>
        <w:t xml:space="preserve"> In recent years, </w:t>
      </w:r>
      <w:r w:rsidRPr="004D189F">
        <w:rPr>
          <w:rStyle w:val="StyleUnderline"/>
          <w:highlight w:val="yellow"/>
        </w:rPr>
        <w:t>China has been suspicious of the</w:t>
      </w:r>
      <w:r>
        <w:t xml:space="preserve"> U.S. “</w:t>
      </w:r>
      <w:r w:rsidRPr="004D189F">
        <w:rPr>
          <w:rStyle w:val="StyleUnderline"/>
          <w:highlight w:val="yellow"/>
        </w:rPr>
        <w:t>pivot</w:t>
      </w:r>
      <w:r>
        <w:t xml:space="preserve">” towards Asia, and the two U.S. initiatives of strategic rebalancing in the Asia-Pacific </w:t>
      </w:r>
      <w:r w:rsidRPr="004D189F">
        <w:rPr>
          <w:rStyle w:val="StyleUnderline"/>
          <w:highlight w:val="yellow"/>
        </w:rPr>
        <w:t>and</w:t>
      </w:r>
      <w:r>
        <w:t xml:space="preserve"> the Trans-Pacific Partnership (</w:t>
      </w:r>
      <w:r w:rsidRPr="004D189F">
        <w:rPr>
          <w:rStyle w:val="StyleUnderline"/>
          <w:highlight w:val="yellow"/>
        </w:rPr>
        <w:t>TPP</w:t>
      </w:r>
      <w:r>
        <w:t xml:space="preserve">). </w:t>
      </w:r>
      <w:r w:rsidRPr="004D189F">
        <w:rPr>
          <w:rStyle w:val="StyleUnderline"/>
          <w:highlight w:val="yellow"/>
        </w:rPr>
        <w:t>China views these policies as methods to contain China’s rise</w:t>
      </w:r>
      <w:r>
        <w:t xml:space="preserve">. On the other hand, </w:t>
      </w:r>
      <w:r w:rsidRPr="004D189F">
        <w:rPr>
          <w:rStyle w:val="StyleUnderline"/>
          <w:highlight w:val="yellow"/>
        </w:rPr>
        <w:t>the U.S. sees China as taking an assertive stance</w:t>
      </w:r>
      <w:r>
        <w:t xml:space="preserve"> on its maritime disputes, especially through military activity seemingly aimed toward U.S. allies. </w:t>
      </w:r>
      <w:r w:rsidRPr="004D189F">
        <w:rPr>
          <w:rStyle w:val="StyleUnderline"/>
          <w:highlight w:val="yellow"/>
        </w:rPr>
        <w:t>This aggression</w:t>
      </w:r>
      <w:r>
        <w:t xml:space="preserve">, </w:t>
      </w:r>
      <w:r w:rsidRPr="004D189F">
        <w:rPr>
          <w:rStyle w:val="StyleUnderline"/>
          <w:highlight w:val="yellow"/>
        </w:rPr>
        <w:t>coupled with</w:t>
      </w:r>
      <w:r>
        <w:t xml:space="preserve"> recent unusually </w:t>
      </w:r>
      <w:r w:rsidRPr="004D189F">
        <w:rPr>
          <w:rStyle w:val="StyleUnderline"/>
          <w:highlight w:val="yellow"/>
        </w:rPr>
        <w:t>close encounters</w:t>
      </w:r>
      <w:r>
        <w:t xml:space="preserve"> between U.S. and Chinese military planes</w:t>
      </w:r>
      <w:r w:rsidRPr="004D189F">
        <w:rPr>
          <w:rStyle w:val="StyleUnderline"/>
          <w:highlight w:val="yellow"/>
        </w:rPr>
        <w:t>, has left the U.S. unable to decipher China’s intentions</w:t>
      </w:r>
      <w:r>
        <w:t xml:space="preserve">. Despite the latter’s proposal for a new major-power relationship without conflict and confrontation, </w:t>
      </w:r>
      <w:r w:rsidRPr="004D189F">
        <w:rPr>
          <w:rStyle w:val="StyleUnderline"/>
          <w:highlight w:val="yellow"/>
        </w:rPr>
        <w:t>China’s behavior is perceived by the U.S. as raising the risk of conflict</w:t>
      </w:r>
      <w:r>
        <w:t xml:space="preserve">. </w:t>
      </w:r>
      <w:proofErr w:type="spellStart"/>
      <w:r>
        <w:t>Kok</w:t>
      </w:r>
      <w:proofErr w:type="spellEnd"/>
      <w:r>
        <w:t xml:space="preserve"> suggests that </w:t>
      </w:r>
      <w:r w:rsidRPr="004D189F">
        <w:rPr>
          <w:rStyle w:val="StyleUnderline"/>
          <w:highlight w:val="yellow"/>
        </w:rPr>
        <w:t>if the two countries can sit down for honest discussions and agree that the parties are not engaged in a zero-sum game and that peaceful coop</w:t>
      </w:r>
      <w:r>
        <w:t xml:space="preserve">eration </w:t>
      </w:r>
      <w:r w:rsidRPr="004D189F">
        <w:rPr>
          <w:rStyle w:val="StyleUnderline"/>
          <w:highlight w:val="yellow"/>
        </w:rPr>
        <w:t>can clear confusions about</w:t>
      </w:r>
      <w:r>
        <w:t xml:space="preserve"> the other’s true </w:t>
      </w:r>
      <w:r w:rsidRPr="004D189F">
        <w:rPr>
          <w:rStyle w:val="StyleUnderline"/>
          <w:highlight w:val="yellow"/>
        </w:rPr>
        <w:t>intentions,</w:t>
      </w:r>
      <w:r>
        <w:t xml:space="preserve"> then </w:t>
      </w:r>
      <w:r w:rsidRPr="004D189F">
        <w:rPr>
          <w:rStyle w:val="StyleUnderline"/>
          <w:highlight w:val="yellow"/>
        </w:rPr>
        <w:t>the two powers could reach consensus on a number of issues</w:t>
      </w:r>
      <w:r>
        <w:t xml:space="preserve">. After all, the U.S. has affirmed that it has no intention to contain China, and China has declared it will not push the U.S. out of the Asia-Pacific region. From this foundation, </w:t>
      </w:r>
      <w:r w:rsidRPr="004D189F">
        <w:rPr>
          <w:rStyle w:val="StyleUnderline"/>
          <w:highlight w:val="yellow"/>
        </w:rPr>
        <w:t>the two sides could cooperate on a common strategic vision for the Asia-Pacific</w:t>
      </w:r>
      <w:r>
        <w:t xml:space="preserve">, and honestly raise their respective concerns. </w:t>
      </w:r>
      <w:r w:rsidRPr="004D189F">
        <w:rPr>
          <w:rStyle w:val="StyleUnderline"/>
          <w:highlight w:val="yellow"/>
        </w:rPr>
        <w:t>There is a wide range of issues the U.S. and China can work together to address, such as</w:t>
      </w:r>
      <w:r>
        <w:t xml:space="preserve"> the </w:t>
      </w:r>
      <w:r w:rsidRPr="004D189F">
        <w:rPr>
          <w:rStyle w:val="StyleUnderline"/>
          <w:highlight w:val="yellow"/>
        </w:rPr>
        <w:t>North Korea</w:t>
      </w:r>
      <w:r>
        <w:t xml:space="preserve"> nuclear issue, </w:t>
      </w:r>
      <w:r w:rsidRPr="004D189F">
        <w:rPr>
          <w:rStyle w:val="StyleUnderline"/>
          <w:highlight w:val="yellow"/>
        </w:rPr>
        <w:t>climate change</w:t>
      </w:r>
      <w:r>
        <w:t>, counter-</w:t>
      </w:r>
      <w:r w:rsidRPr="004D189F">
        <w:rPr>
          <w:rStyle w:val="StyleUnderline"/>
          <w:highlight w:val="yellow"/>
        </w:rPr>
        <w:t>terrorism and</w:t>
      </w:r>
      <w:r>
        <w:t xml:space="preserve"> infectious </w:t>
      </w:r>
      <w:r w:rsidRPr="004D189F">
        <w:rPr>
          <w:rStyle w:val="StyleUnderline"/>
          <w:highlight w:val="yellow"/>
        </w:rPr>
        <w:t>disease</w:t>
      </w:r>
      <w:r>
        <w:t xml:space="preserve"> control and prevention. Their recent collaboration in training young Afghan diplomats was a good start, and demonstrated that the two sides can find common ground about how to solve bilateral and regional problems. </w:t>
      </w:r>
      <w:r w:rsidRPr="004D189F">
        <w:rPr>
          <w:rStyle w:val="StyleUnderline"/>
          <w:highlight w:val="yellow"/>
        </w:rPr>
        <w:t>If both sides can maintain</w:t>
      </w:r>
      <w:r>
        <w:t xml:space="preserve"> that spirit to establish </w:t>
      </w:r>
      <w:r w:rsidRPr="004D189F">
        <w:rPr>
          <w:rStyle w:val="StyleUnderline"/>
          <w:highlight w:val="yellow"/>
        </w:rPr>
        <w:t>mutual trust</w:t>
      </w:r>
      <w:r>
        <w:t xml:space="preserve">, it would be a blessing for the people of Asia, and </w:t>
      </w:r>
      <w:r w:rsidRPr="004D189F">
        <w:rPr>
          <w:rStyle w:val="StyleUnderline"/>
          <w:highlight w:val="yellow"/>
        </w:rPr>
        <w:t>the Pacific will become more peaceful</w:t>
      </w:r>
      <w:r>
        <w:t xml:space="preserve">. </w:t>
      </w:r>
    </w:p>
    <w:p w:rsidR="00CC70B7" w:rsidRDefault="00CC70B7" w:rsidP="00CC70B7">
      <w:pPr>
        <w:pStyle w:val="Heading4"/>
      </w:pPr>
      <w:r>
        <w:lastRenderedPageBreak/>
        <w:t>Diplomatic negotiation over inclusion in TPP improves overall relations &amp; manages crises</w:t>
      </w:r>
    </w:p>
    <w:p w:rsidR="00CC70B7" w:rsidRPr="00431F17" w:rsidRDefault="00CC70B7" w:rsidP="00CC70B7">
      <w:pPr>
        <w:rPr>
          <w:rStyle w:val="Style13ptBold"/>
          <w:b w:val="0"/>
        </w:rPr>
      </w:pPr>
      <w:r>
        <w:rPr>
          <w:rStyle w:val="Style13ptBold"/>
        </w:rPr>
        <w:t>Goodman 13</w:t>
      </w:r>
      <w:r>
        <w:rPr>
          <w:rStyle w:val="Style13ptBold"/>
          <w:b w:val="0"/>
        </w:rPr>
        <w:t xml:space="preserve"> </w:t>
      </w:r>
      <w:r w:rsidRPr="00431F17">
        <w:rPr>
          <w:rStyle w:val="Style13ptBold"/>
          <w:b w:val="0"/>
          <w:sz w:val="18"/>
        </w:rPr>
        <w:t>(2/5, Matthew, William E. Simon Chair in Political Economy at the Center for Strategic and International Studies, “Cooperate and Compete: Getting the Most out of U.S.-China Economic Relations”, http://csis.org/publication/cooperate-and-compete-getting-most-out-us-china-economic-relations)</w:t>
      </w:r>
    </w:p>
    <w:p w:rsidR="00CC70B7" w:rsidRPr="004D189F" w:rsidRDefault="00CC70B7" w:rsidP="00CC70B7">
      <w:pPr>
        <w:rPr>
          <w:rStyle w:val="StyleUnderline"/>
        </w:rPr>
      </w:pPr>
      <w:r>
        <w:t xml:space="preserve">For their part, </w:t>
      </w:r>
      <w:r w:rsidRPr="002C3DF5">
        <w:rPr>
          <w:rStyle w:val="StyleUnderline"/>
          <w:highlight w:val="yellow"/>
        </w:rPr>
        <w:t>a growing number of Chinese feel</w:t>
      </w:r>
      <w:r>
        <w:t xml:space="preserve"> that </w:t>
      </w:r>
      <w:r w:rsidRPr="002C3DF5">
        <w:rPr>
          <w:rStyle w:val="StyleUnderline"/>
          <w:highlight w:val="yellow"/>
        </w:rPr>
        <w:t>the U</w:t>
      </w:r>
      <w:r>
        <w:t xml:space="preserve">nited </w:t>
      </w:r>
      <w:r w:rsidRPr="002C3DF5">
        <w:rPr>
          <w:rStyle w:val="StyleUnderline"/>
          <w:highlight w:val="yellow"/>
        </w:rPr>
        <w:t>S</w:t>
      </w:r>
      <w:r>
        <w:t xml:space="preserve">tates </w:t>
      </w:r>
      <w:r w:rsidRPr="002C3DF5">
        <w:rPr>
          <w:rStyle w:val="StyleUnderline"/>
          <w:highlight w:val="yellow"/>
        </w:rPr>
        <w:t>is trying to “contain” China’s rise, using not only diplomatic and military tools but also economic ones</w:t>
      </w:r>
      <w:r w:rsidRPr="002C3DF5">
        <w:rPr>
          <w:sz w:val="16"/>
        </w:rPr>
        <w:t>. Beijing chafes at what it sees as Washington’s excessive use of World Trade Organization (WTO) dispute-settlement mechanisms and domestic trade remedies such as antidumping and countervailing-duty actions. The Trans-Pacific Partnership</w:t>
      </w:r>
      <w:r>
        <w:t xml:space="preserve"> (</w:t>
      </w:r>
      <w:r w:rsidRPr="002C3DF5">
        <w:rPr>
          <w:rStyle w:val="StyleUnderline"/>
          <w:highlight w:val="yellow"/>
        </w:rPr>
        <w:t>TPP</w:t>
      </w:r>
      <w:r>
        <w:t xml:space="preserve">) </w:t>
      </w:r>
      <w:r w:rsidRPr="002C3DF5">
        <w:rPr>
          <w:sz w:val="16"/>
        </w:rPr>
        <w:t xml:space="preserve">championed by Washington </w:t>
      </w:r>
      <w:r w:rsidRPr="002C3DF5">
        <w:rPr>
          <w:rStyle w:val="StyleUnderline"/>
          <w:highlight w:val="yellow"/>
        </w:rPr>
        <w:t>is seen as excluding China</w:t>
      </w:r>
      <w:r>
        <w:t xml:space="preserve">. </w:t>
      </w:r>
      <w:r w:rsidRPr="002C3DF5">
        <w:rPr>
          <w:sz w:val="16"/>
        </w:rPr>
        <w:t>And many in China perceive the U.S. investment climate as hostile to Chinese firms</w:t>
      </w:r>
      <w:r>
        <w:t xml:space="preserve">. </w:t>
      </w:r>
      <w:r w:rsidRPr="002C3DF5">
        <w:rPr>
          <w:rStyle w:val="StyleUnderline"/>
          <w:highlight w:val="yellow"/>
        </w:rPr>
        <w:t>It is foolish to pretend</w:t>
      </w:r>
      <w:r>
        <w:t xml:space="preserve"> that </w:t>
      </w:r>
      <w:r w:rsidRPr="002C3DF5">
        <w:rPr>
          <w:rStyle w:val="StyleUnderline"/>
          <w:highlight w:val="yellow"/>
        </w:rPr>
        <w:t>these</w:t>
      </w:r>
      <w:r>
        <w:t xml:space="preserve"> problems and </w:t>
      </w:r>
      <w:r w:rsidRPr="002C3DF5">
        <w:rPr>
          <w:rStyle w:val="StyleUnderline"/>
          <w:highlight w:val="yellow"/>
        </w:rPr>
        <w:t>perceptions do not exist</w:t>
      </w:r>
      <w:r>
        <w:t xml:space="preserve">. </w:t>
      </w:r>
      <w:r w:rsidRPr="002C3DF5">
        <w:rPr>
          <w:rStyle w:val="StyleUnderline"/>
          <w:highlight w:val="yellow"/>
        </w:rPr>
        <w:t>Both</w:t>
      </w:r>
      <w:r>
        <w:t xml:space="preserve"> governments </w:t>
      </w:r>
      <w:r w:rsidRPr="002C3DF5">
        <w:rPr>
          <w:rStyle w:val="StyleUnderline"/>
          <w:highlight w:val="yellow"/>
        </w:rPr>
        <w:t>need to address them</w:t>
      </w:r>
      <w:r>
        <w:t xml:space="preserve"> forthrightly, </w:t>
      </w:r>
      <w:r w:rsidRPr="002C3DF5">
        <w:rPr>
          <w:rStyle w:val="StyleUnderline"/>
          <w:highlight w:val="yellow"/>
        </w:rPr>
        <w:t>through dialogue</w:t>
      </w:r>
      <w:r>
        <w:t xml:space="preserve">, </w:t>
      </w:r>
      <w:r w:rsidRPr="002C3DF5">
        <w:rPr>
          <w:rStyle w:val="StyleUnderline"/>
          <w:highlight w:val="yellow"/>
        </w:rPr>
        <w:t>negotiation, and litigation where necessary</w:t>
      </w:r>
      <w:r>
        <w:t xml:space="preserve">. </w:t>
      </w:r>
      <w:r w:rsidRPr="004D189F">
        <w:rPr>
          <w:sz w:val="16"/>
        </w:rPr>
        <w:t>But the challenges also need to be set against the substantial net benefits of bilateral economic ties to both sides. As the world’s two largest economies, the United States and China need each other to grow. Bilateral trade has increased roughly four-fold since China joined the WTO in 2001, with benefits to exporters and consumers in both countries. China has become an important link in the global supply chain for U.S. companies, boosting their efficiency and profitability while bringing technology, management know-how, and jobs to China. Similar benefits are likely to flow from Chinese direct investment in the United States as it begins to take off. Moreover, healthy competition should not be mistaken for friction. It is natural, even beneficial, for two such large economies to compete provided there is a level playing field and businesses on both sides have an equal chance to succeed. So what can the two governments do to ensure that the benefits of U.S.-China economic relations are not overwhelmed by the challenges; indeed, that the net benefits grow in the future? I suggest a three-part effort. First, Washington and Beijing should each continue working to address its own domestic economic challenges. For the United States, this means getting its fiscal position on a more sustainable path and judiciously investing in the fundamentals of long-term growth such as infrastructure, education, and innovation. China’s task is to pull the state back from the marketplace and shift its growth model to one driven by consumption rather than exports. Greater balance within each economy should produce greater balance, and benefit, between the two. Second, the two sides should acknowledge that there are elements of competition in their economic relationship and continue working to resolve areas of disagreement while reinforcing the rules of fair competition. Where possible</w:t>
      </w:r>
      <w:r>
        <w:t xml:space="preserve">, </w:t>
      </w:r>
      <w:r w:rsidRPr="004D189F">
        <w:rPr>
          <w:rStyle w:val="StyleUnderline"/>
          <w:highlight w:val="yellow"/>
        </w:rPr>
        <w:t>they should</w:t>
      </w:r>
      <w:r>
        <w:t xml:space="preserve"> seek to </w:t>
      </w:r>
      <w:r w:rsidRPr="004D189F">
        <w:rPr>
          <w:rStyle w:val="StyleUnderline"/>
          <w:highlight w:val="yellow"/>
        </w:rPr>
        <w:t>settle trade and investment disputes through established mechanisms of bilateral dialogue</w:t>
      </w:r>
      <w:r>
        <w:t xml:space="preserve">, </w:t>
      </w:r>
      <w:r w:rsidRPr="004D189F">
        <w:rPr>
          <w:sz w:val="16"/>
        </w:rPr>
        <w:t>notably the Joint Commission on Commerce and Trade (JCCT). Where agreement cannot be reached, they should be prepared to use WTO dispute-settlement mechanisms while avoiding frivolous or purely retaliatory cases. Third,</w:t>
      </w:r>
      <w:r>
        <w:t xml:space="preserve"> </w:t>
      </w:r>
      <w:r w:rsidRPr="004D189F">
        <w:rPr>
          <w:rStyle w:val="StyleUnderline"/>
          <w:highlight w:val="yellow"/>
        </w:rPr>
        <w:t>Washington and Beijing should work to expand the “white space” of coop</w:t>
      </w:r>
      <w:r>
        <w:t xml:space="preserve">eration </w:t>
      </w:r>
      <w:r w:rsidRPr="004D189F">
        <w:rPr>
          <w:rStyle w:val="StyleUnderline"/>
          <w:highlight w:val="yellow"/>
        </w:rPr>
        <w:t>in their relationship. There are many areas of complementarity</w:t>
      </w:r>
      <w:r>
        <w:t xml:space="preserve"> </w:t>
      </w:r>
      <w:r w:rsidRPr="004D189F">
        <w:rPr>
          <w:sz w:val="16"/>
        </w:rPr>
        <w:t>between the two economies that could be built upon. With only 7 percent of the world’s arable land but 20 percent of its population, China is already the largest market for U.S. agricultural exports; the potential for further growth to feed an increasingly affluent Chinese population is substantial. As both the United States and China step up their production of shale gas, there is significant scope for increased trade and technical cooperation. Improved access for U.S. financial institutions in China could support the critical financial reform process there.</w:t>
      </w:r>
      <w:r>
        <w:t xml:space="preserve"> </w:t>
      </w:r>
      <w:r w:rsidRPr="004D189F">
        <w:rPr>
          <w:rStyle w:val="StyleUnderline"/>
          <w:highlight w:val="yellow"/>
        </w:rPr>
        <w:t>Even on thorny issues</w:t>
      </w:r>
      <w:r>
        <w:t xml:space="preserve"> such as cybersecurity, </w:t>
      </w:r>
      <w:r w:rsidRPr="004D189F">
        <w:rPr>
          <w:rStyle w:val="StyleUnderline"/>
          <w:highlight w:val="yellow"/>
        </w:rPr>
        <w:t>there is scope for greater coop</w:t>
      </w:r>
      <w:r>
        <w:t xml:space="preserve">eration. </w:t>
      </w:r>
      <w:r w:rsidRPr="004D189F">
        <w:rPr>
          <w:sz w:val="16"/>
        </w:rPr>
        <w:t xml:space="preserve">While both countries will reserve the right to use cyber tools in times of conflict, neither has an interest in seeing normal economic activities disrupted. Since 2009, CSIS has held seven formal meetings with a prominent Chinese think tank to reduce misperceptions and increase transparency of both countries’ authorities and understanding of how each country approaches cybersecurity and to identify areas of potential cooperation. All of </w:t>
      </w:r>
      <w:r w:rsidRPr="002C3DF5">
        <w:rPr>
          <w:rStyle w:val="StyleUnderline"/>
          <w:highlight w:val="yellow"/>
        </w:rPr>
        <w:t>these topics are ripe for discussion in the</w:t>
      </w:r>
      <w:r>
        <w:t xml:space="preserve"> principal </w:t>
      </w:r>
      <w:r w:rsidRPr="002C3DF5">
        <w:rPr>
          <w:rStyle w:val="StyleUnderline"/>
          <w:highlight w:val="yellow"/>
        </w:rPr>
        <w:t>existing forum for high-level discussion</w:t>
      </w:r>
      <w:r>
        <w:t xml:space="preserve"> between the two governments, </w:t>
      </w:r>
      <w:r w:rsidRPr="002C3DF5">
        <w:rPr>
          <w:rStyle w:val="StyleUnderline"/>
          <w:highlight w:val="yellow"/>
        </w:rPr>
        <w:t>the Strategic &amp; Economic Dialogue</w:t>
      </w:r>
      <w:r>
        <w:t xml:space="preserve"> </w:t>
      </w:r>
      <w:r w:rsidRPr="004D189F">
        <w:rPr>
          <w:sz w:val="16"/>
        </w:rPr>
        <w:t xml:space="preserve">(S&amp;ED). In a recent CSIS report, we offer some recommendations for streamlining the S&amp;ED to reduce the ceremonial features that have come to overwhelm the substantive agenda, to reduce pressure for short-term “deliverables” at each annual meeting, and to reinforce the dialogue’s original objective of fostering long-term strategic cooperation. Meanwhile, mutually beneficial </w:t>
      </w:r>
      <w:r w:rsidRPr="002C3DF5">
        <w:rPr>
          <w:rStyle w:val="StyleUnderline"/>
          <w:highlight w:val="yellow"/>
        </w:rPr>
        <w:t>coop</w:t>
      </w:r>
      <w:r>
        <w:t xml:space="preserve">eration </w:t>
      </w:r>
      <w:r w:rsidRPr="002C3DF5">
        <w:rPr>
          <w:rStyle w:val="StyleUnderline"/>
          <w:highlight w:val="yellow"/>
        </w:rPr>
        <w:t>could be expanded</w:t>
      </w:r>
      <w:r>
        <w:t xml:space="preserve"> </w:t>
      </w:r>
      <w:r w:rsidRPr="004D189F">
        <w:rPr>
          <w:sz w:val="16"/>
        </w:rPr>
        <w:t>through regional and global forums in which the United States and China participate.</w:t>
      </w:r>
      <w:r>
        <w:t xml:space="preserve"> </w:t>
      </w:r>
      <w:r w:rsidRPr="002C3DF5">
        <w:rPr>
          <w:rStyle w:val="StyleUnderline"/>
          <w:highlight w:val="yellow"/>
        </w:rPr>
        <w:t>Collaboration</w:t>
      </w:r>
      <w:r>
        <w:t xml:space="preserve"> </w:t>
      </w:r>
      <w:r w:rsidRPr="004D189F">
        <w:rPr>
          <w:sz w:val="16"/>
        </w:rPr>
        <w:t xml:space="preserve">between the two countries in the early G-20 summits </w:t>
      </w:r>
      <w:r w:rsidRPr="002C3DF5">
        <w:rPr>
          <w:rStyle w:val="StyleUnderline"/>
          <w:highlight w:val="yellow"/>
        </w:rPr>
        <w:t>in response to the</w:t>
      </w:r>
      <w:r>
        <w:t xml:space="preserve"> global </w:t>
      </w:r>
      <w:r w:rsidRPr="002C3DF5">
        <w:rPr>
          <w:rStyle w:val="StyleUnderline"/>
          <w:highlight w:val="yellow"/>
        </w:rPr>
        <w:t>financial crisis was exemplary</w:t>
      </w:r>
      <w:r>
        <w:t xml:space="preserve">. </w:t>
      </w:r>
      <w:r w:rsidRPr="004D189F">
        <w:rPr>
          <w:sz w:val="16"/>
        </w:rPr>
        <w:t xml:space="preserve">While there has been greater divergence at more recent meetings, the </w:t>
      </w:r>
      <w:r w:rsidRPr="002C3DF5">
        <w:rPr>
          <w:rStyle w:val="StyleUnderline"/>
          <w:highlight w:val="yellow"/>
        </w:rPr>
        <w:t>underlying interests</w:t>
      </w:r>
      <w:r>
        <w:t xml:space="preserve"> </w:t>
      </w:r>
      <w:r w:rsidRPr="004D189F">
        <w:rPr>
          <w:sz w:val="16"/>
        </w:rPr>
        <w:t xml:space="preserve">of the two sides in strong, balanced growth, robust trade, and sound financial markets </w:t>
      </w:r>
      <w:r w:rsidRPr="002C3DF5">
        <w:rPr>
          <w:rStyle w:val="StyleUnderline"/>
          <w:highlight w:val="yellow"/>
        </w:rPr>
        <w:t>are not</w:t>
      </w:r>
      <w:r>
        <w:t xml:space="preserve"> so </w:t>
      </w:r>
      <w:r w:rsidRPr="002C3DF5">
        <w:rPr>
          <w:rStyle w:val="StyleUnderline"/>
          <w:highlight w:val="yellow"/>
        </w:rPr>
        <w:t>far apart</w:t>
      </w:r>
      <w:r>
        <w:t xml:space="preserve"> </w:t>
      </w:r>
      <w:r w:rsidRPr="004D189F">
        <w:rPr>
          <w:sz w:val="16"/>
        </w:rPr>
        <w:t xml:space="preserve">in substance. Washington and Beijing could usefully spend more time consulting on G-20 positions before meetings of </w:t>
      </w:r>
      <w:proofErr w:type="spellStart"/>
      <w:proofErr w:type="gramStart"/>
      <w:r w:rsidRPr="004D189F">
        <w:rPr>
          <w:sz w:val="16"/>
        </w:rPr>
        <w:t>sherpas</w:t>
      </w:r>
      <w:proofErr w:type="spellEnd"/>
      <w:proofErr w:type="gramEnd"/>
      <w:r w:rsidRPr="004D189F">
        <w:rPr>
          <w:sz w:val="16"/>
        </w:rPr>
        <w:t xml:space="preserve">, finance officials, and leaders. The Asia-Pacific Economic Cooperation forum (APEC) provides another platform for expanded cooperation, particularly on regional trade and investment liberalization. With China due to host APEC in 2014, there is an opportunity for Washington and Beijing to work together to develop a roadmap for merging TPP with the Regional Comprehensive Economic Partnership (RCEP), Beijing’s preferred vehicle for Asian trade liberalization. A recent study by the Peterson Institute found that such a merger – in effect, APEC’s vision of a Free Trade Area of the Asia-Pacific (FTAAP) – would generate as much as $1.9 trillion in annual global income gains by 2025. Doing all of these things will not </w:t>
      </w:r>
      <w:r w:rsidRPr="004D189F">
        <w:rPr>
          <w:sz w:val="16"/>
        </w:rPr>
        <w:lastRenderedPageBreak/>
        <w:t xml:space="preserve">guarantee a frictionless relationship between the United States and China. Indeed, given the adjustments, real and psychological, that both countries must make to the changes in their relative economic positions, </w:t>
      </w:r>
      <w:r w:rsidRPr="002C3DF5">
        <w:rPr>
          <w:rStyle w:val="StyleUnderline"/>
          <w:highlight w:val="yellow"/>
        </w:rPr>
        <w:t>some tension is almost inevitable</w:t>
      </w:r>
      <w:r>
        <w:t xml:space="preserve">. </w:t>
      </w:r>
      <w:r w:rsidRPr="002C3DF5">
        <w:rPr>
          <w:rStyle w:val="StyleUnderline"/>
          <w:highlight w:val="yellow"/>
        </w:rPr>
        <w:t>But by working at all the levels</w:t>
      </w:r>
      <w:r>
        <w:t xml:space="preserve"> </w:t>
      </w:r>
      <w:r w:rsidRPr="004D189F">
        <w:rPr>
          <w:sz w:val="16"/>
        </w:rPr>
        <w:t>described above—unilateral, bilateral, regional, and global</w:t>
      </w:r>
      <w:r>
        <w:t>—</w:t>
      </w:r>
      <w:r w:rsidRPr="002C3DF5">
        <w:rPr>
          <w:rStyle w:val="StyleUnderline"/>
          <w:highlight w:val="yellow"/>
        </w:rPr>
        <w:t>the two sides should be able both to manage the main points of disagreement and expand areas of coop</w:t>
      </w:r>
      <w:r>
        <w:t xml:space="preserve">eration. </w:t>
      </w:r>
      <w:r w:rsidRPr="004D189F">
        <w:rPr>
          <w:rStyle w:val="StyleUnderline"/>
          <w:highlight w:val="yellow"/>
        </w:rPr>
        <w:t>This will help increase the</w:t>
      </w:r>
      <w:r>
        <w:t xml:space="preserve"> net </w:t>
      </w:r>
      <w:r w:rsidRPr="004D189F">
        <w:rPr>
          <w:rStyle w:val="StyleUnderline"/>
          <w:highlight w:val="yellow"/>
        </w:rPr>
        <w:t>economic benefits of</w:t>
      </w:r>
      <w:r>
        <w:t xml:space="preserve"> </w:t>
      </w:r>
      <w:r w:rsidRPr="004D189F">
        <w:rPr>
          <w:sz w:val="16"/>
        </w:rPr>
        <w:t xml:space="preserve">what is surely </w:t>
      </w:r>
      <w:r w:rsidRPr="004D189F">
        <w:rPr>
          <w:rStyle w:val="StyleUnderline"/>
          <w:highlight w:val="yellow"/>
        </w:rPr>
        <w:t>the world’s most consequential relationship.</w:t>
      </w:r>
    </w:p>
    <w:p w:rsidR="00CC70B7" w:rsidRDefault="00CC70B7" w:rsidP="00CC70B7">
      <w:pPr>
        <w:pStyle w:val="Heading3"/>
      </w:pPr>
      <w:r>
        <w:lastRenderedPageBreak/>
        <w:t>Trade Solvency</w:t>
      </w:r>
    </w:p>
    <w:p w:rsidR="00CC70B7" w:rsidRDefault="00CC70B7" w:rsidP="00CC70B7">
      <w:pPr>
        <w:pStyle w:val="Heading4"/>
      </w:pPr>
      <w:r>
        <w:t>Explicit inclusion of China would ratchet up to Asia-wide rules-based trade integration</w:t>
      </w:r>
    </w:p>
    <w:p w:rsidR="00CC70B7" w:rsidRPr="004D3DD8" w:rsidRDefault="00CC70B7" w:rsidP="00CC70B7">
      <w:pPr>
        <w:rPr>
          <w:rStyle w:val="Style13ptBold"/>
          <w:b w:val="0"/>
        </w:rPr>
      </w:pPr>
      <w:r>
        <w:rPr>
          <w:rStyle w:val="Style13ptBold"/>
        </w:rPr>
        <w:t xml:space="preserve">Solis &amp; </w:t>
      </w:r>
      <w:proofErr w:type="spellStart"/>
      <w:r>
        <w:rPr>
          <w:rStyle w:val="Style13ptBold"/>
        </w:rPr>
        <w:t>Vaisse</w:t>
      </w:r>
      <w:proofErr w:type="spellEnd"/>
      <w:r>
        <w:rPr>
          <w:rStyle w:val="Style13ptBold"/>
        </w:rPr>
        <w:t xml:space="preserve"> 13</w:t>
      </w:r>
      <w:r>
        <w:rPr>
          <w:rStyle w:val="Style13ptBold"/>
          <w:b w:val="0"/>
        </w:rPr>
        <w:t xml:space="preserve"> </w:t>
      </w:r>
      <w:r w:rsidRPr="004D3DD8">
        <w:rPr>
          <w:rStyle w:val="Style13ptBold"/>
          <w:b w:val="0"/>
          <w:sz w:val="20"/>
        </w:rPr>
        <w:t xml:space="preserve">(Mireya &amp; Justin, </w:t>
      </w:r>
      <w:proofErr w:type="spellStart"/>
      <w:r w:rsidRPr="004D3DD8">
        <w:rPr>
          <w:rStyle w:val="Style13ptBold"/>
          <w:b w:val="0"/>
          <w:sz w:val="20"/>
        </w:rPr>
        <w:t>Sr</w:t>
      </w:r>
      <w:proofErr w:type="spellEnd"/>
      <w:r w:rsidRPr="004D3DD8">
        <w:rPr>
          <w:rStyle w:val="Style13ptBold"/>
          <w:b w:val="0"/>
          <w:sz w:val="20"/>
        </w:rPr>
        <w:t xml:space="preserve"> Fellows @ Brookings Inst., 1/17, “Free Trade Game Changer”, http://www.brookings.edu/research/papers/2013/01/free-trade-game-changer)</w:t>
      </w:r>
    </w:p>
    <w:p w:rsidR="00CC70B7" w:rsidRPr="009A3024" w:rsidRDefault="00CC70B7" w:rsidP="00CC70B7">
      <w:pPr>
        <w:rPr>
          <w:rStyle w:val="StyleUnderline"/>
        </w:rPr>
      </w:pPr>
      <w:r w:rsidRPr="009A3024">
        <w:rPr>
          <w:sz w:val="16"/>
        </w:rPr>
        <w:t xml:space="preserve">The TPP is the most ambitious trade initiative currently under negotiation. In essence, it promises to do what no other FTA has done before: to liberalize without exemptions and to tackle systematically vexing non-tariff barriers by generating trade disciplines in areas such as intellectual property, regulatory convergence, and state-owned enterprises. With the TPP, your administration can shape an Asia-Pacific economic integration platform with the potential to generate substantial economic and political payoffs. According to reliable estimates, a TPP 13 (one that includes Japan and South Korea) would generate annual income gains for the United States in the neighborhood of $78 billion dollars. Furthermore, an expansive TPP can also achieve the important political benefit of disseminating high-quality trade and investment rules through a ratcheting-up effect. </w:t>
      </w:r>
      <w:r w:rsidRPr="009A3024">
        <w:rPr>
          <w:rStyle w:val="StyleUnderline"/>
          <w:highlight w:val="yellow"/>
        </w:rPr>
        <w:t>Other trade initiatives will then feel compelled to raise their standards to remain competitive</w:t>
      </w:r>
      <w:r>
        <w:t xml:space="preserve"> </w:t>
      </w:r>
      <w:r w:rsidRPr="009A3024">
        <w:rPr>
          <w:sz w:val="16"/>
        </w:rPr>
        <w:t xml:space="preserve">(e.g. ASEAN’s Regional Economic Partnership) and </w:t>
      </w:r>
      <w:r w:rsidRPr="009A3024">
        <w:rPr>
          <w:rStyle w:val="StyleUnderline"/>
          <w:highlight w:val="yellow"/>
        </w:rPr>
        <w:t>more countries will seek TPP membership</w:t>
      </w:r>
      <w:r>
        <w:t xml:space="preserve">, perhaps </w:t>
      </w:r>
      <w:r w:rsidRPr="009A3024">
        <w:rPr>
          <w:rStyle w:val="StyleUnderline"/>
          <w:highlight w:val="yellow"/>
        </w:rPr>
        <w:t>even China</w:t>
      </w:r>
      <w:r>
        <w:t xml:space="preserve"> </w:t>
      </w:r>
      <w:r w:rsidRPr="009A3024">
        <w:rPr>
          <w:sz w:val="16"/>
        </w:rPr>
        <w:t>in the future. Indeed</w:t>
      </w:r>
      <w:r>
        <w:t xml:space="preserve">, </w:t>
      </w:r>
      <w:r w:rsidRPr="009A3024">
        <w:rPr>
          <w:rStyle w:val="StyleUnderline"/>
          <w:highlight w:val="yellow"/>
        </w:rPr>
        <w:t>you should explain to your Chinese counterparts that this is by no means</w:t>
      </w:r>
      <w:r>
        <w:t xml:space="preserve"> </w:t>
      </w:r>
      <w:r w:rsidRPr="009A3024">
        <w:rPr>
          <w:sz w:val="16"/>
        </w:rPr>
        <w:t>the economic equivalent of a</w:t>
      </w:r>
      <w:r>
        <w:t xml:space="preserve"> </w:t>
      </w:r>
      <w:r w:rsidRPr="009A3024">
        <w:rPr>
          <w:rStyle w:val="StyleUnderline"/>
          <w:highlight w:val="yellow"/>
        </w:rPr>
        <w:t>containment</w:t>
      </w:r>
      <w:r>
        <w:t xml:space="preserve"> </w:t>
      </w:r>
      <w:r w:rsidRPr="009A3024">
        <w:rPr>
          <w:sz w:val="14"/>
        </w:rPr>
        <w:t>strategy</w:t>
      </w:r>
      <w:r w:rsidRPr="009A3024">
        <w:rPr>
          <w:rStyle w:val="StyleUnderline"/>
          <w:highlight w:val="yellow"/>
        </w:rPr>
        <w:t>; it is</w:t>
      </w:r>
      <w:r>
        <w:t xml:space="preserve"> </w:t>
      </w:r>
      <w:r w:rsidRPr="009A3024">
        <w:rPr>
          <w:sz w:val="14"/>
        </w:rPr>
        <w:t xml:space="preserve">rather </w:t>
      </w:r>
      <w:r w:rsidRPr="009A3024">
        <w:rPr>
          <w:rStyle w:val="StyleUnderline"/>
          <w:highlight w:val="yellow"/>
        </w:rPr>
        <w:t>an enticement strategy that recognizes the benefits of a strong Chinese economy</w:t>
      </w:r>
      <w:r>
        <w:t xml:space="preserve"> </w:t>
      </w:r>
      <w:r w:rsidRPr="009A3024">
        <w:rPr>
          <w:sz w:val="14"/>
        </w:rPr>
        <w:t>in an interdependent world,</w:t>
      </w:r>
      <w:r>
        <w:t xml:space="preserve"> </w:t>
      </w:r>
      <w:r w:rsidRPr="009A3024">
        <w:rPr>
          <w:rStyle w:val="StyleUnderline"/>
          <w:highlight w:val="yellow"/>
        </w:rPr>
        <w:t>and aims to codify best practices</w:t>
      </w:r>
      <w:r>
        <w:t xml:space="preserve"> </w:t>
      </w:r>
      <w:r w:rsidRPr="009A3024">
        <w:rPr>
          <w:sz w:val="16"/>
        </w:rPr>
        <w:t>on international trade and investment rules that</w:t>
      </w:r>
      <w:r>
        <w:t xml:space="preserve"> </w:t>
      </w:r>
      <w:r w:rsidRPr="009A3024">
        <w:rPr>
          <w:rStyle w:val="StyleUnderline"/>
          <w:highlight w:val="yellow"/>
        </w:rPr>
        <w:t>could help China deepen</w:t>
      </w:r>
      <w:r>
        <w:t xml:space="preserve"> its market </w:t>
      </w:r>
      <w:r w:rsidRPr="009A3024">
        <w:rPr>
          <w:rStyle w:val="StyleUnderline"/>
          <w:highlight w:val="yellow"/>
        </w:rPr>
        <w:t>reforms.</w:t>
      </w:r>
    </w:p>
    <w:p w:rsidR="00CC70B7" w:rsidRDefault="00CC70B7" w:rsidP="00CC70B7">
      <w:pPr>
        <w:pStyle w:val="Heading4"/>
      </w:pPr>
      <w:r>
        <w:t>Reversing US exclusivity avoids a trade war with China &amp; unites regional integration</w:t>
      </w:r>
    </w:p>
    <w:p w:rsidR="00CC70B7" w:rsidRPr="00A46747" w:rsidRDefault="00CC70B7" w:rsidP="00CC70B7">
      <w:pPr>
        <w:rPr>
          <w:rStyle w:val="Style13ptBold"/>
          <w:b w:val="0"/>
        </w:rPr>
      </w:pPr>
      <w:proofErr w:type="spellStart"/>
      <w:r>
        <w:rPr>
          <w:rStyle w:val="Style13ptBold"/>
        </w:rPr>
        <w:t>Chengjiao</w:t>
      </w:r>
      <w:proofErr w:type="spellEnd"/>
      <w:r>
        <w:rPr>
          <w:rStyle w:val="Style13ptBold"/>
        </w:rPr>
        <w:t xml:space="preserve"> 15</w:t>
      </w:r>
      <w:r>
        <w:rPr>
          <w:rStyle w:val="Style13ptBold"/>
          <w:b w:val="0"/>
        </w:rPr>
        <w:t xml:space="preserve"> </w:t>
      </w:r>
      <w:r w:rsidRPr="00A46747">
        <w:rPr>
          <w:rStyle w:val="Style13ptBold"/>
          <w:b w:val="0"/>
          <w:sz w:val="22"/>
        </w:rPr>
        <w:t xml:space="preserve">(Li, Senior Chinese diplomat, 3-4, “U.S.-China Trade Rivalry in Asia Is </w:t>
      </w:r>
      <w:proofErr w:type="gramStart"/>
      <w:r w:rsidRPr="00A46747">
        <w:rPr>
          <w:rStyle w:val="Style13ptBold"/>
          <w:b w:val="0"/>
          <w:sz w:val="22"/>
        </w:rPr>
        <w:t>Overhyped</w:t>
      </w:r>
      <w:proofErr w:type="gramEnd"/>
      <w:r w:rsidRPr="00A46747">
        <w:rPr>
          <w:rStyle w:val="Style13ptBold"/>
          <w:b w:val="0"/>
          <w:sz w:val="22"/>
        </w:rPr>
        <w:t>”, http://www.huffingtonpost.com/li-shengjiao/uschina-trade-rivalry-in-_b_6801320.html)</w:t>
      </w:r>
    </w:p>
    <w:p w:rsidR="00CC70B7" w:rsidRPr="00A46747" w:rsidRDefault="00CC70B7" w:rsidP="00CC70B7">
      <w:r w:rsidRPr="00DC0637">
        <w:rPr>
          <w:sz w:val="16"/>
        </w:rPr>
        <w:t xml:space="preserve">As the TPP negotiations are nearing completion, opposition from both tea party Republicans and rank-and-file Democrats has emerged. Tea party lawmakers, who have a long history of mistrust of Mr. Obama, could have been expected to balk at the president’s request for more power to fast-track the TPP deal through Congress; while resistance from Democrats has proved broad and deep. </w:t>
      </w:r>
      <w:r w:rsidRPr="009A3024">
        <w:rPr>
          <w:rStyle w:val="StyleUnderline"/>
          <w:highlight w:val="yellow"/>
        </w:rPr>
        <w:t>Hyping China’s trade dominance in Asia is merely a political gimmick</w:t>
      </w:r>
      <w:r>
        <w:t xml:space="preserve"> </w:t>
      </w:r>
      <w:r w:rsidRPr="00DC0637">
        <w:rPr>
          <w:sz w:val="16"/>
        </w:rPr>
        <w:t>to win domestic support for the TPP</w:t>
      </w:r>
      <w:r>
        <w:t xml:space="preserve">. </w:t>
      </w:r>
      <w:r w:rsidRPr="009A3024">
        <w:rPr>
          <w:rStyle w:val="StyleUnderline"/>
          <w:highlight w:val="yellow"/>
        </w:rPr>
        <w:t>The FTAAP</w:t>
      </w:r>
      <w:r>
        <w:t xml:space="preserve"> </w:t>
      </w:r>
      <w:r w:rsidRPr="00DC0637">
        <w:rPr>
          <w:sz w:val="16"/>
        </w:rPr>
        <w:t xml:space="preserve">is a joint effort by APEC economies and </w:t>
      </w:r>
      <w:r w:rsidRPr="00DC0637">
        <w:rPr>
          <w:rStyle w:val="StyleUnderline"/>
          <w:highlight w:val="yellow"/>
        </w:rPr>
        <w:t>has the potential to incorporate the TPP</w:t>
      </w:r>
      <w:r>
        <w:t xml:space="preserve"> </w:t>
      </w:r>
      <w:r w:rsidRPr="00DC0637">
        <w:rPr>
          <w:sz w:val="16"/>
        </w:rPr>
        <w:t>and other existing free trade arrangements,</w:t>
      </w:r>
      <w:r>
        <w:t xml:space="preserve"> </w:t>
      </w:r>
      <w:r w:rsidRPr="00DC0637">
        <w:rPr>
          <w:rStyle w:val="StyleUnderline"/>
          <w:highlight w:val="yellow"/>
        </w:rPr>
        <w:t>not necessarily conflicting with the TPP</w:t>
      </w:r>
      <w:r>
        <w:t xml:space="preserve">. </w:t>
      </w:r>
      <w:r w:rsidRPr="00DC0637">
        <w:rPr>
          <w:sz w:val="16"/>
        </w:rPr>
        <w:t xml:space="preserve">While the TPP is not attractive to several APEC economies because of its U.S. dominance, the proposed FTAAP, which embraces all of the 21 APEC economies, is meant to be an all-inclusive, all-win trade initiative that “represents the largest single liberalization in history,” as the renowned American economist C. Fred Bergsten himself put it. </w:t>
      </w:r>
      <w:r w:rsidRPr="009A3024">
        <w:rPr>
          <w:rStyle w:val="StyleUnderline"/>
          <w:highlight w:val="yellow"/>
        </w:rPr>
        <w:t>The U</w:t>
      </w:r>
      <w:r>
        <w:t xml:space="preserve">nited </w:t>
      </w:r>
      <w:r w:rsidRPr="009A3024">
        <w:rPr>
          <w:rStyle w:val="StyleUnderline"/>
          <w:highlight w:val="yellow"/>
        </w:rPr>
        <w:t>S</w:t>
      </w:r>
      <w:r>
        <w:t xml:space="preserve">tates </w:t>
      </w:r>
      <w:r w:rsidRPr="009A3024">
        <w:rPr>
          <w:rStyle w:val="StyleUnderline"/>
          <w:highlight w:val="yellow"/>
        </w:rPr>
        <w:t>should walk the talk and work with China to take the leadership role to truly facilitate global economic integration instead of waging a trade war with China</w:t>
      </w:r>
      <w:r w:rsidRPr="009A3024">
        <w:rPr>
          <w:rStyle w:val="StyleUnderline"/>
        </w:rPr>
        <w:t xml:space="preserve"> </w:t>
      </w:r>
      <w:r w:rsidRPr="009A3024">
        <w:rPr>
          <w:sz w:val="16"/>
        </w:rPr>
        <w:t>and only trying to have a narrow interest that barely a certain number of countries could benefit from. As long as the two parties seek collaboration over conflict,</w:t>
      </w:r>
      <w:r>
        <w:t xml:space="preserve"> </w:t>
      </w:r>
      <w:r w:rsidRPr="009A3024">
        <w:rPr>
          <w:rStyle w:val="StyleUnderline"/>
          <w:highlight w:val="yellow"/>
        </w:rPr>
        <w:t>there is reason to believe that the China-U.S. trade engagement in the Asia-Pacific could be a win-win game.</w:t>
      </w:r>
    </w:p>
    <w:p w:rsidR="00CC70B7" w:rsidRDefault="00CC70B7" w:rsidP="00CC70B7">
      <w:pPr>
        <w:pStyle w:val="Heading4"/>
      </w:pPr>
      <w:r>
        <w:t>Inviting China to join TPP solves the motive for splitting into trade blocs like RECP</w:t>
      </w:r>
    </w:p>
    <w:p w:rsidR="00CC70B7" w:rsidRPr="00297A01" w:rsidRDefault="00CC70B7" w:rsidP="00CC70B7">
      <w:pPr>
        <w:rPr>
          <w:rStyle w:val="Style13ptBold"/>
          <w:b w:val="0"/>
        </w:rPr>
      </w:pPr>
      <w:proofErr w:type="spellStart"/>
      <w:r>
        <w:rPr>
          <w:rStyle w:val="Style13ptBold"/>
        </w:rPr>
        <w:t>Goto</w:t>
      </w:r>
      <w:proofErr w:type="spellEnd"/>
      <w:r>
        <w:rPr>
          <w:rStyle w:val="Style13ptBold"/>
        </w:rPr>
        <w:t xml:space="preserve"> 15</w:t>
      </w:r>
      <w:r>
        <w:rPr>
          <w:rStyle w:val="Style13ptBold"/>
          <w:b w:val="0"/>
        </w:rPr>
        <w:t xml:space="preserve"> </w:t>
      </w:r>
      <w:r w:rsidRPr="00297A01">
        <w:rPr>
          <w:rStyle w:val="Style13ptBold"/>
          <w:b w:val="0"/>
          <w:sz w:val="20"/>
        </w:rPr>
        <w:t>(</w:t>
      </w:r>
      <w:proofErr w:type="spellStart"/>
      <w:r w:rsidRPr="00297A01">
        <w:rPr>
          <w:rStyle w:val="Style13ptBold"/>
          <w:b w:val="0"/>
          <w:sz w:val="20"/>
        </w:rPr>
        <w:t>Shihoko</w:t>
      </w:r>
      <w:proofErr w:type="spellEnd"/>
      <w:r w:rsidRPr="00297A01">
        <w:rPr>
          <w:rStyle w:val="Style13ptBold"/>
          <w:b w:val="0"/>
          <w:sz w:val="20"/>
        </w:rPr>
        <w:t xml:space="preserve"> 3/23, program associate for Northeast Asia at the Woodrow Wilson International Center for Scholars, “Keeping China In or </w:t>
      </w:r>
      <w:proofErr w:type="gramStart"/>
      <w:r w:rsidRPr="00297A01">
        <w:rPr>
          <w:rStyle w:val="Style13ptBold"/>
          <w:b w:val="0"/>
          <w:sz w:val="20"/>
        </w:rPr>
        <w:t>Out</w:t>
      </w:r>
      <w:proofErr w:type="gramEnd"/>
      <w:r w:rsidRPr="00297A01">
        <w:rPr>
          <w:rStyle w:val="Style13ptBold"/>
          <w:b w:val="0"/>
          <w:sz w:val="20"/>
        </w:rPr>
        <w:t xml:space="preserve">? Beijing </w:t>
      </w:r>
      <w:proofErr w:type="gramStart"/>
      <w:r w:rsidRPr="00297A01">
        <w:rPr>
          <w:rStyle w:val="Style13ptBold"/>
          <w:b w:val="0"/>
          <w:sz w:val="20"/>
        </w:rPr>
        <w:t>Vs</w:t>
      </w:r>
      <w:proofErr w:type="gramEnd"/>
      <w:r w:rsidRPr="00297A01">
        <w:rPr>
          <w:rStyle w:val="Style13ptBold"/>
          <w:b w:val="0"/>
          <w:sz w:val="20"/>
        </w:rPr>
        <w:t>. Washington on TPP”, http://www.theglobalist.com/keeping-china-in-or-out-beijing-vs-washington-on-tpp/)</w:t>
      </w:r>
    </w:p>
    <w:p w:rsidR="00CC70B7" w:rsidRPr="00DC0637" w:rsidRDefault="00CC70B7" w:rsidP="00CC70B7">
      <w:pPr>
        <w:rPr>
          <w:sz w:val="16"/>
        </w:rPr>
      </w:pPr>
      <w:r w:rsidRPr="00DC0637">
        <w:rPr>
          <w:sz w:val="14"/>
        </w:rPr>
        <w:t xml:space="preserve">Following that same logic, </w:t>
      </w:r>
      <w:r w:rsidRPr="00DC0637">
        <w:rPr>
          <w:rStyle w:val="StyleUnderline"/>
          <w:highlight w:val="yellow"/>
        </w:rPr>
        <w:t>Beijing</w:t>
      </w:r>
      <w:r>
        <w:t xml:space="preserve"> </w:t>
      </w:r>
      <w:r w:rsidRPr="00DC0637">
        <w:rPr>
          <w:sz w:val="16"/>
        </w:rPr>
        <w:t xml:space="preserve">has put a back-up plan into the works. It </w:t>
      </w:r>
      <w:r w:rsidRPr="00DC0637">
        <w:rPr>
          <w:rStyle w:val="StyleUnderline"/>
          <w:highlight w:val="yellow"/>
        </w:rPr>
        <w:t>has taken the lead in establishing alternative trade regimes to</w:t>
      </w:r>
      <w:r>
        <w:t xml:space="preserve"> the </w:t>
      </w:r>
      <w:r w:rsidRPr="00DC0637">
        <w:rPr>
          <w:rStyle w:val="StyleUnderline"/>
          <w:highlight w:val="yellow"/>
        </w:rPr>
        <w:t>TPP</w:t>
      </w:r>
      <w:r>
        <w:t xml:space="preserve">, </w:t>
      </w:r>
      <w:r w:rsidRPr="00DC0637">
        <w:rPr>
          <w:sz w:val="16"/>
        </w:rPr>
        <w:t xml:space="preserve">including the Regional Comprehensive Economic Partnership agreement that includes key TPP member states — but not the United States. In short, </w:t>
      </w:r>
      <w:r w:rsidRPr="00DC0637">
        <w:rPr>
          <w:rStyle w:val="StyleUnderline"/>
          <w:highlight w:val="yellow"/>
        </w:rPr>
        <w:t>diplomacy in Asia</w:t>
      </w:r>
      <w:r>
        <w:t xml:space="preserve"> </w:t>
      </w:r>
      <w:r w:rsidRPr="00DC0637">
        <w:rPr>
          <w:sz w:val="16"/>
        </w:rPr>
        <w:t>– including in the domain of international financial institutions and trade regimes –</w:t>
      </w:r>
      <w:r>
        <w:t xml:space="preserve"> </w:t>
      </w:r>
      <w:r w:rsidRPr="00DC0637">
        <w:rPr>
          <w:rStyle w:val="StyleUnderline"/>
          <w:highlight w:val="yellow"/>
        </w:rPr>
        <w:t>is</w:t>
      </w:r>
      <w:r w:rsidRPr="00DC0637">
        <w:rPr>
          <w:rStyle w:val="StyleUnderline"/>
        </w:rPr>
        <w:t xml:space="preserve"> </w:t>
      </w:r>
      <w:r w:rsidRPr="00DC0637">
        <w:rPr>
          <w:rStyle w:val="StyleUnderline"/>
          <w:highlight w:val="yellow"/>
        </w:rPr>
        <w:t>becoming</w:t>
      </w:r>
      <w:r>
        <w:t xml:space="preserve"> much more </w:t>
      </w:r>
      <w:r w:rsidRPr="00DC0637">
        <w:rPr>
          <w:rStyle w:val="StyleUnderline"/>
          <w:highlight w:val="yellow"/>
        </w:rPr>
        <w:t>multi-faceted</w:t>
      </w:r>
      <w:r>
        <w:t xml:space="preserve">. </w:t>
      </w:r>
      <w:r w:rsidRPr="00DC0637">
        <w:rPr>
          <w:rStyle w:val="StyleUnderline"/>
          <w:highlight w:val="yellow"/>
        </w:rPr>
        <w:t>China is making its weight felt</w:t>
      </w:r>
      <w:r>
        <w:t xml:space="preserve"> – </w:t>
      </w:r>
      <w:r w:rsidRPr="00DC0637">
        <w:rPr>
          <w:sz w:val="16"/>
        </w:rPr>
        <w:t xml:space="preserve">and expects, yes, proper accommodation. </w:t>
      </w:r>
      <w:r w:rsidRPr="00DC0637">
        <w:rPr>
          <w:rStyle w:val="StyleUnderline"/>
          <w:highlight w:val="yellow"/>
        </w:rPr>
        <w:t>The White House’s best bet to remain a key player in</w:t>
      </w:r>
      <w:r>
        <w:t xml:space="preserve"> </w:t>
      </w:r>
      <w:r w:rsidRPr="00DC0637">
        <w:rPr>
          <w:sz w:val="16"/>
        </w:rPr>
        <w:t>establishing new</w:t>
      </w:r>
      <w:r>
        <w:t xml:space="preserve"> </w:t>
      </w:r>
      <w:r w:rsidRPr="00DC0637">
        <w:rPr>
          <w:rStyle w:val="StyleUnderline"/>
          <w:highlight w:val="yellow"/>
        </w:rPr>
        <w:t>rules in Asia may</w:t>
      </w:r>
      <w:r w:rsidRPr="00DC0637">
        <w:rPr>
          <w:rStyle w:val="StyleUnderline"/>
        </w:rPr>
        <w:t xml:space="preserve"> </w:t>
      </w:r>
      <w:r w:rsidRPr="00DC0637">
        <w:rPr>
          <w:sz w:val="16"/>
        </w:rPr>
        <w:t xml:space="preserve">actually </w:t>
      </w:r>
      <w:r w:rsidRPr="00DC0637">
        <w:rPr>
          <w:rStyle w:val="StyleUnderline"/>
          <w:highlight w:val="yellow"/>
        </w:rPr>
        <w:t>be to encourage Beijing to join TPP</w:t>
      </w:r>
      <w:r>
        <w:t xml:space="preserve"> </w:t>
      </w:r>
      <w:r w:rsidRPr="00DC0637">
        <w:rPr>
          <w:sz w:val="16"/>
        </w:rPr>
        <w:t>down the line</w:t>
      </w:r>
      <w:r>
        <w:t xml:space="preserve">, </w:t>
      </w:r>
      <w:r w:rsidRPr="00DC0637">
        <w:rPr>
          <w:rStyle w:val="StyleUnderline"/>
          <w:highlight w:val="yellow"/>
        </w:rPr>
        <w:t>so that the momentum for any alternative Chinese visions lose steam</w:t>
      </w:r>
      <w:r>
        <w:t xml:space="preserve">. </w:t>
      </w:r>
      <w:r w:rsidRPr="00DC0637">
        <w:rPr>
          <w:rStyle w:val="StyleUnderline"/>
          <w:highlight w:val="yellow"/>
        </w:rPr>
        <w:t>Failure to do so might backfire</w:t>
      </w:r>
      <w:r>
        <w:t xml:space="preserve"> </w:t>
      </w:r>
      <w:r w:rsidRPr="00DC0637">
        <w:rPr>
          <w:sz w:val="16"/>
        </w:rPr>
        <w:t xml:space="preserve">in the long run and </w:t>
      </w:r>
      <w:r w:rsidRPr="00DC0637">
        <w:rPr>
          <w:rStyle w:val="StyleUnderline"/>
          <w:highlight w:val="yellow"/>
        </w:rPr>
        <w:t>put Washington out</w:t>
      </w:r>
      <w:r>
        <w:t xml:space="preserve"> </w:t>
      </w:r>
      <w:r w:rsidRPr="00DC0637">
        <w:rPr>
          <w:sz w:val="16"/>
        </w:rPr>
        <w:t>in the cold.</w:t>
      </w:r>
    </w:p>
    <w:p w:rsidR="00CC70B7" w:rsidRDefault="00CC70B7" w:rsidP="00CC70B7">
      <w:pPr>
        <w:pStyle w:val="Heading4"/>
      </w:pPr>
      <w:r>
        <w:lastRenderedPageBreak/>
        <w:t>Inclusion leads to broad trade cooperation</w:t>
      </w:r>
    </w:p>
    <w:p w:rsidR="00CC70B7" w:rsidRPr="00612204" w:rsidRDefault="00CC70B7" w:rsidP="00CC70B7">
      <w:pPr>
        <w:rPr>
          <w:rStyle w:val="Style13ptBold"/>
          <w:b w:val="0"/>
        </w:rPr>
      </w:pPr>
      <w:r>
        <w:rPr>
          <w:rStyle w:val="Style13ptBold"/>
        </w:rPr>
        <w:t>Chou 15</w:t>
      </w:r>
      <w:r>
        <w:rPr>
          <w:rStyle w:val="Style13ptBold"/>
          <w:b w:val="0"/>
        </w:rPr>
        <w:t xml:space="preserve"> </w:t>
      </w:r>
      <w:r w:rsidRPr="00612204">
        <w:rPr>
          <w:rStyle w:val="Style13ptBold"/>
          <w:b w:val="0"/>
          <w:sz w:val="20"/>
        </w:rPr>
        <w:t>(Mark, Associate Professor of Politics, Australian Catholic University, 10/25, “Competing visions for the Asia-Pacific could yet complement each other”, http://theconversation.com/competing-visions-for-the-asia-pacific-could-yet-complement-each-other-49214)</w:t>
      </w:r>
    </w:p>
    <w:p w:rsidR="00CC70B7" w:rsidRPr="00DC0637" w:rsidRDefault="00CC70B7" w:rsidP="00CC70B7">
      <w:pPr>
        <w:rPr>
          <w:sz w:val="16"/>
        </w:rPr>
      </w:pPr>
      <w:r w:rsidRPr="00DC0637">
        <w:rPr>
          <w:sz w:val="16"/>
        </w:rPr>
        <w:t xml:space="preserve">Speculation aside, commentators are now making the case that the TPP and AIIB are not incompatible. Though they appear to represent conflicting visions for the Asia-Pacific, these two strategies are more complementary than we might think. </w:t>
      </w:r>
      <w:proofErr w:type="gramStart"/>
      <w:r w:rsidRPr="00DC0637">
        <w:rPr>
          <w:rStyle w:val="StyleUnderline"/>
          <w:highlight w:val="yellow"/>
        </w:rPr>
        <w:t>Both the</w:t>
      </w:r>
      <w:proofErr w:type="gramEnd"/>
      <w:r w:rsidRPr="00DC0637">
        <w:rPr>
          <w:rStyle w:val="StyleUnderline"/>
          <w:highlight w:val="yellow"/>
        </w:rPr>
        <w:t xml:space="preserve"> US and China</w:t>
      </w:r>
      <w:r>
        <w:t xml:space="preserve"> </w:t>
      </w:r>
      <w:r w:rsidRPr="00DC0637">
        <w:rPr>
          <w:sz w:val="16"/>
        </w:rPr>
        <w:t xml:space="preserve">– as well as much of Asia – </w:t>
      </w:r>
      <w:r w:rsidRPr="00DC0637">
        <w:rPr>
          <w:rStyle w:val="StyleUnderline"/>
          <w:highlight w:val="yellow"/>
        </w:rPr>
        <w:t>would benefit from their mutual inclusion in these</w:t>
      </w:r>
      <w:r>
        <w:t xml:space="preserve"> two </w:t>
      </w:r>
      <w:r w:rsidRPr="00DC0637">
        <w:rPr>
          <w:rStyle w:val="StyleUnderline"/>
          <w:highlight w:val="yellow"/>
        </w:rPr>
        <w:t>trading</w:t>
      </w:r>
      <w:r w:rsidRPr="00DC0637">
        <w:rPr>
          <w:rStyle w:val="StyleUnderline"/>
        </w:rPr>
        <w:t xml:space="preserve"> </w:t>
      </w:r>
      <w:r w:rsidRPr="00DC0637">
        <w:rPr>
          <w:sz w:val="16"/>
        </w:rPr>
        <w:t xml:space="preserve">and development </w:t>
      </w:r>
      <w:r w:rsidRPr="00DC0637">
        <w:rPr>
          <w:rStyle w:val="StyleUnderline"/>
          <w:highlight w:val="yellow"/>
        </w:rPr>
        <w:t>initiatives.</w:t>
      </w:r>
      <w:r>
        <w:t xml:space="preserve"> </w:t>
      </w:r>
      <w:r w:rsidRPr="00DC0637">
        <w:rPr>
          <w:rStyle w:val="StyleUnderline"/>
          <w:highlight w:val="yellow"/>
        </w:rPr>
        <w:t>Despite being party to the TPP</w:t>
      </w:r>
      <w:r>
        <w:t xml:space="preserve">, </w:t>
      </w:r>
      <w:proofErr w:type="gramStart"/>
      <w:r w:rsidRPr="00DC0637">
        <w:rPr>
          <w:sz w:val="16"/>
        </w:rPr>
        <w:t>it’s</w:t>
      </w:r>
      <w:proofErr w:type="gramEnd"/>
      <w:r w:rsidRPr="00DC0637">
        <w:rPr>
          <w:sz w:val="16"/>
        </w:rPr>
        <w:t xml:space="preserve"> clear </w:t>
      </w:r>
      <w:r w:rsidRPr="00DC0637">
        <w:rPr>
          <w:rStyle w:val="StyleUnderline"/>
          <w:highlight w:val="yellow"/>
        </w:rPr>
        <w:t>many Asian nations aren’t completely happy with its terms</w:t>
      </w:r>
      <w:r>
        <w:t xml:space="preserve">. Even </w:t>
      </w:r>
      <w:r w:rsidRPr="00DC0637">
        <w:rPr>
          <w:rStyle w:val="StyleUnderline"/>
          <w:highlight w:val="yellow"/>
        </w:rPr>
        <w:t>the US’s two closest allies in Asia</w:t>
      </w:r>
      <w:r>
        <w:t xml:space="preserve"> </w:t>
      </w:r>
      <w:r w:rsidRPr="00DC0637">
        <w:rPr>
          <w:sz w:val="16"/>
        </w:rPr>
        <w:t xml:space="preserve">– Australia and Japan – </w:t>
      </w:r>
      <w:r w:rsidRPr="00DC0637">
        <w:rPr>
          <w:rStyle w:val="StyleUnderline"/>
          <w:highlight w:val="yellow"/>
        </w:rPr>
        <w:t>fear the TPP will be too intrusive</w:t>
      </w:r>
      <w:r>
        <w:t xml:space="preserve"> </w:t>
      </w:r>
      <w:r w:rsidRPr="00DC0637">
        <w:rPr>
          <w:sz w:val="16"/>
        </w:rPr>
        <w:t xml:space="preserve">in their domestic affairs. Here, </w:t>
      </w:r>
      <w:r w:rsidRPr="00DC0637">
        <w:rPr>
          <w:rStyle w:val="StyleUnderline"/>
          <w:highlight w:val="yellow"/>
        </w:rPr>
        <w:t>the US can</w:t>
      </w:r>
      <w:r w:rsidRPr="00DC0637">
        <w:rPr>
          <w:rStyle w:val="StyleUnderline"/>
        </w:rPr>
        <w:t xml:space="preserve"> </w:t>
      </w:r>
      <w:r>
        <w:t xml:space="preserve">perhaps </w:t>
      </w:r>
      <w:r w:rsidRPr="00DC0637">
        <w:rPr>
          <w:rStyle w:val="StyleUnderline"/>
          <w:highlight w:val="yellow"/>
        </w:rPr>
        <w:t>learn something from China’s more hands-off approach</w:t>
      </w:r>
      <w:r>
        <w:t xml:space="preserve">. </w:t>
      </w:r>
      <w:r w:rsidRPr="00DC0637">
        <w:rPr>
          <w:rStyle w:val="StyleUnderline"/>
          <w:highlight w:val="yellow"/>
        </w:rPr>
        <w:t>Negotiating</w:t>
      </w:r>
      <w:r w:rsidRPr="00DC0637">
        <w:rPr>
          <w:rStyle w:val="StyleUnderline"/>
        </w:rPr>
        <w:t xml:space="preserve"> </w:t>
      </w:r>
      <w:r>
        <w:t xml:space="preserve">terms </w:t>
      </w:r>
      <w:r w:rsidRPr="00DC0637">
        <w:rPr>
          <w:rStyle w:val="StyleUnderline"/>
          <w:highlight w:val="yellow"/>
        </w:rPr>
        <w:t>may be easier than believed</w:t>
      </w:r>
      <w:r>
        <w:t xml:space="preserve">, </w:t>
      </w:r>
      <w:r w:rsidRPr="00DC0637">
        <w:rPr>
          <w:sz w:val="16"/>
        </w:rPr>
        <w:t xml:space="preserve">given top Chinese officials have already indicated that </w:t>
      </w:r>
      <w:r w:rsidRPr="00DC0637">
        <w:rPr>
          <w:rStyle w:val="StyleUnderline"/>
          <w:highlight w:val="yellow"/>
        </w:rPr>
        <w:t>China would be “very open” to joining the TPP</w:t>
      </w:r>
      <w:r>
        <w:t xml:space="preserve">. </w:t>
      </w:r>
      <w:r w:rsidRPr="00DC0637">
        <w:rPr>
          <w:sz w:val="16"/>
        </w:rPr>
        <w:t>Similarly, the AIIB would only improve its credit rating and international legitimacy if it included countries such as the US and Japan. However tricky these negotiations may be, it is necessary for the AIIB to be seen as a true Asian alternative to the World Bank. Given that some Asian countries are already suspicious about what the flood of Chinese investment might do to local culture, the US’ involvement might provide some reassurance. More pragmatically, the</w:t>
      </w:r>
      <w:r>
        <w:t xml:space="preserve"> </w:t>
      </w:r>
      <w:r w:rsidRPr="00DC0637">
        <w:rPr>
          <w:rStyle w:val="StyleUnderline"/>
          <w:highlight w:val="yellow"/>
        </w:rPr>
        <w:t>TPP and the AIIB could together ensure greater trade and development than either would alone. With the TPP’s focus on “software”</w:t>
      </w:r>
      <w:r>
        <w:t xml:space="preserve"> </w:t>
      </w:r>
      <w:r w:rsidRPr="00DC0637">
        <w:rPr>
          <w:sz w:val="16"/>
        </w:rPr>
        <w:t xml:space="preserve">(rules for commerce and trade) </w:t>
      </w:r>
      <w:r w:rsidRPr="00DC0637">
        <w:rPr>
          <w:rStyle w:val="StyleUnderline"/>
          <w:highlight w:val="yellow"/>
        </w:rPr>
        <w:t>and the AIIB’s emphasis on “hardware”</w:t>
      </w:r>
      <w:r>
        <w:t xml:space="preserve"> </w:t>
      </w:r>
      <w:r w:rsidRPr="00DC0637">
        <w:rPr>
          <w:sz w:val="16"/>
        </w:rPr>
        <w:t xml:space="preserve">(infrastructure and development initiatives), </w:t>
      </w:r>
      <w:r w:rsidRPr="00DC0637">
        <w:rPr>
          <w:rStyle w:val="StyleUnderline"/>
          <w:highlight w:val="yellow"/>
        </w:rPr>
        <w:t>the two</w:t>
      </w:r>
      <w:r w:rsidRPr="00DC0637">
        <w:rPr>
          <w:rStyle w:val="StyleUnderline"/>
        </w:rPr>
        <w:t xml:space="preserve"> </w:t>
      </w:r>
      <w:r>
        <w:t xml:space="preserve">instruments </w:t>
      </w:r>
      <w:r w:rsidRPr="00DC0637">
        <w:rPr>
          <w:rStyle w:val="StyleUnderline"/>
          <w:highlight w:val="yellow"/>
        </w:rPr>
        <w:t>could complement each other</w:t>
      </w:r>
      <w:r>
        <w:t xml:space="preserve">. In turn, </w:t>
      </w:r>
      <w:r w:rsidRPr="00DC0637">
        <w:rPr>
          <w:rStyle w:val="StyleUnderline"/>
          <w:highlight w:val="yellow"/>
        </w:rPr>
        <w:t>they could ensure greater co-operation in Asia</w:t>
      </w:r>
      <w:r>
        <w:t xml:space="preserve">. </w:t>
      </w:r>
      <w:r w:rsidRPr="00DC0637">
        <w:rPr>
          <w:sz w:val="16"/>
        </w:rPr>
        <w:t>Countries like New Zealand, Singapore, South Korea, Malaysia and Australia have signed up to both the American and Chinese initiatives. Their vision for Asia sees both superpowers at the helm, sharing responsibility and counter-balancing power. Isn’t it time the US and China accepted this too?</w:t>
      </w:r>
    </w:p>
    <w:p w:rsidR="00CC70B7" w:rsidRDefault="00CC70B7" w:rsidP="00CC70B7">
      <w:pPr>
        <w:pStyle w:val="Heading4"/>
      </w:pPr>
      <w:r>
        <w:t xml:space="preserve">US action expanding TPP to China is critical to leadership on a rules-based global economic order </w:t>
      </w:r>
      <w:r w:rsidRPr="00DC0637">
        <w:rPr>
          <w:b w:val="0"/>
        </w:rPr>
        <w:t>(US key)</w:t>
      </w:r>
    </w:p>
    <w:p w:rsidR="00CC70B7" w:rsidRPr="00472755" w:rsidRDefault="00CC70B7" w:rsidP="00CC70B7">
      <w:pPr>
        <w:rPr>
          <w:rStyle w:val="Style13ptBold"/>
          <w:b w:val="0"/>
        </w:rPr>
      </w:pPr>
      <w:proofErr w:type="spellStart"/>
      <w:r>
        <w:rPr>
          <w:rStyle w:val="Style13ptBold"/>
        </w:rPr>
        <w:t>Troxell</w:t>
      </w:r>
      <w:proofErr w:type="spellEnd"/>
      <w:r>
        <w:rPr>
          <w:rStyle w:val="Style13ptBold"/>
        </w:rPr>
        <w:t xml:space="preserve"> 14</w:t>
      </w:r>
      <w:r>
        <w:rPr>
          <w:rStyle w:val="Style13ptBold"/>
          <w:b w:val="0"/>
        </w:rPr>
        <w:t xml:space="preserve"> </w:t>
      </w:r>
      <w:r w:rsidRPr="00472755">
        <w:rPr>
          <w:rStyle w:val="Style13ptBold"/>
          <w:b w:val="0"/>
          <w:sz w:val="16"/>
        </w:rPr>
        <w:t>(Pf. John, Strategic Studies Inst., 7/15, “Global Leadership — Learning From History”, http://www.strategicstudiesinstitute.army.mil/index.cfm/articles/Global-Leadership-Learning-From-History/2014/07/15)</w:t>
      </w:r>
    </w:p>
    <w:p w:rsidR="00CC70B7" w:rsidRPr="00DC0637" w:rsidRDefault="00CC70B7" w:rsidP="00CC70B7">
      <w:pPr>
        <w:rPr>
          <w:rStyle w:val="StyleUnderline"/>
        </w:rPr>
      </w:pPr>
      <w:r w:rsidRPr="00DC0637">
        <w:rPr>
          <w:sz w:val="16"/>
        </w:rPr>
        <w:t xml:space="preserve">International regimes, particularly those related to the global economy, require the willingness to fight for proven common benefits.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w:t>
      </w:r>
      <w:r w:rsidRPr="00DC0637">
        <w:rPr>
          <w:rStyle w:val="StyleUnderline"/>
          <w:highlight w:val="yellow"/>
        </w:rPr>
        <w:t>TPP holds the most promise because</w:t>
      </w:r>
      <w:r w:rsidRPr="00DC0637">
        <w:rPr>
          <w:rStyle w:val="StyleUnderline"/>
        </w:rPr>
        <w:t xml:space="preserve"> </w:t>
      </w:r>
      <w:r w:rsidRPr="00DC0637">
        <w:rPr>
          <w:sz w:val="16"/>
        </w:rPr>
        <w:t xml:space="preserve">of the possibility that </w:t>
      </w:r>
      <w:r w:rsidRPr="00DC0637">
        <w:rPr>
          <w:rStyle w:val="StyleUnderline"/>
          <w:highlight w:val="yellow"/>
        </w:rPr>
        <w:t>China may join, further integrating their economy into the international rules-based trading regime</w:t>
      </w:r>
      <w:r>
        <w:t xml:space="preserve">. </w:t>
      </w:r>
      <w:r w:rsidRPr="00DC0637">
        <w:rPr>
          <w:sz w:val="16"/>
        </w:rPr>
        <w:t xml:space="preserve">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w:t>
      </w:r>
      <w:r w:rsidRPr="00DC0637">
        <w:rPr>
          <w:rStyle w:val="StyleUnderline"/>
          <w:highlight w:val="yellow"/>
        </w:rPr>
        <w:t>Economics represents a positive-sum game and leads to international coop</w:t>
      </w:r>
      <w:r>
        <w:t xml:space="preserve">eration. </w:t>
      </w:r>
      <w:r w:rsidRPr="00DC0637">
        <w:rPr>
          <w:rStyle w:val="StyleUnderline"/>
          <w:highlight w:val="yellow"/>
        </w:rPr>
        <w:t>The U</w:t>
      </w:r>
      <w:r>
        <w:t xml:space="preserve">nited </w:t>
      </w:r>
      <w:r w:rsidRPr="00DC0637">
        <w:rPr>
          <w:rStyle w:val="StyleUnderline"/>
          <w:highlight w:val="yellow"/>
        </w:rPr>
        <w:t>S</w:t>
      </w:r>
      <w:r>
        <w:t xml:space="preserve">tates </w:t>
      </w:r>
      <w:r w:rsidRPr="00DC0637">
        <w:rPr>
          <w:rStyle w:val="StyleUnderline"/>
          <w:highlight w:val="yellow"/>
        </w:rPr>
        <w:t>needs to</w:t>
      </w:r>
      <w:r>
        <w:t xml:space="preserve"> </w:t>
      </w:r>
      <w:r w:rsidRPr="00DC0637">
        <w:rPr>
          <w:sz w:val="16"/>
        </w:rPr>
        <w:t xml:space="preserve">level with the American people and </w:t>
      </w:r>
      <w:r w:rsidRPr="00DC0637">
        <w:rPr>
          <w:rStyle w:val="StyleUnderline"/>
          <w:highlight w:val="yellow"/>
        </w:rPr>
        <w:t>show leadership</w:t>
      </w:r>
      <w:r>
        <w:t xml:space="preserve"> </w:t>
      </w:r>
      <w:r w:rsidRPr="00DC0637">
        <w:rPr>
          <w:sz w:val="16"/>
        </w:rPr>
        <w:t>in this area</w:t>
      </w:r>
      <w:r>
        <w:t xml:space="preserve">. </w:t>
      </w:r>
      <w:r w:rsidRPr="00DC0637">
        <w:rPr>
          <w:rStyle w:val="StyleUnderline"/>
          <w:highlight w:val="yellow"/>
        </w:rPr>
        <w:t>Bretton Woods points to the essential role of the U</w:t>
      </w:r>
      <w:r>
        <w:t xml:space="preserve">nited </w:t>
      </w:r>
      <w:r w:rsidRPr="00DC0637">
        <w:rPr>
          <w:rStyle w:val="StyleUnderline"/>
          <w:highlight w:val="yellow"/>
        </w:rPr>
        <w:t>S</w:t>
      </w:r>
      <w:r>
        <w:t xml:space="preserve">tates </w:t>
      </w:r>
      <w:r w:rsidRPr="00DC0637">
        <w:rPr>
          <w:sz w:val="16"/>
        </w:rPr>
        <w:t xml:space="preserve">in supporting these global economic arrangements. The Bretton Woods conference represented “a made in America” approach to the global economy, and the United States was willing to fulfill that essential leadership role. Political economist Robert Gilpin argues that: </w:t>
      </w:r>
      <w:r w:rsidRPr="00DC0637">
        <w:rPr>
          <w:rStyle w:val="StyleUnderline"/>
          <w:highlight w:val="yellow"/>
        </w:rPr>
        <w:t>there can be no liberal international economy unless there is a leader that uses its resources and influence to establish and manage an international economy</w:t>
      </w:r>
      <w:r>
        <w:t xml:space="preserve"> </w:t>
      </w:r>
      <w:r w:rsidRPr="00DC0637">
        <w:rPr>
          <w:sz w:val="16"/>
        </w:rPr>
        <w:t>based on free trade, monetary stability, and freedom of capital movement.</w:t>
      </w:r>
      <w:r>
        <w:t xml:space="preserve"> </w:t>
      </w:r>
      <w:r w:rsidRPr="00DC0637">
        <w:rPr>
          <w:rStyle w:val="StyleUnderline"/>
          <w:highlight w:val="yellow"/>
        </w:rPr>
        <w:t>The leader must</w:t>
      </w:r>
      <w:r>
        <w:t xml:space="preserve"> also </w:t>
      </w:r>
      <w:r w:rsidRPr="00DC0637">
        <w:rPr>
          <w:rStyle w:val="StyleUnderline"/>
          <w:highlight w:val="yellow"/>
        </w:rPr>
        <w:t>encourage other states to obey the rules and regimes</w:t>
      </w:r>
      <w:r>
        <w:t xml:space="preserve"> </w:t>
      </w:r>
      <w:r w:rsidRPr="00DC0637">
        <w:rPr>
          <w:sz w:val="16"/>
        </w:rPr>
        <w:t>governing international economic activities.</w:t>
      </w:r>
      <w:r>
        <w:t xml:space="preserve"> </w:t>
      </w:r>
      <w:r w:rsidRPr="00DC0637">
        <w:rPr>
          <w:rStyle w:val="StyleUnderline"/>
          <w:highlight w:val="yellow"/>
        </w:rPr>
        <w:t>Global economic leadership requires the U</w:t>
      </w:r>
      <w:r>
        <w:t xml:space="preserve">nited </w:t>
      </w:r>
      <w:r w:rsidRPr="00DC0637">
        <w:rPr>
          <w:rStyle w:val="StyleUnderline"/>
          <w:highlight w:val="yellow"/>
        </w:rPr>
        <w:t>S</w:t>
      </w:r>
      <w:r>
        <w:t xml:space="preserve">tates </w:t>
      </w:r>
      <w:r w:rsidRPr="00DC0637">
        <w:rPr>
          <w:rStyle w:val="StyleUnderline"/>
          <w:highlight w:val="yellow"/>
        </w:rPr>
        <w:t>to lead by example and demonstrate competent policy outcomes.</w:t>
      </w:r>
    </w:p>
    <w:p w:rsidR="00CC70B7" w:rsidRDefault="00CC70B7" w:rsidP="00CC70B7">
      <w:pPr>
        <w:pStyle w:val="Heading4"/>
      </w:pPr>
      <w:r>
        <w:t>Larger trade agreements are critical to trade benefits; China is key</w:t>
      </w:r>
    </w:p>
    <w:p w:rsidR="00CC70B7" w:rsidRPr="00676C6B" w:rsidRDefault="00CC70B7" w:rsidP="00CC70B7">
      <w:pPr>
        <w:rPr>
          <w:rStyle w:val="Style13ptBold"/>
          <w:b w:val="0"/>
        </w:rPr>
      </w:pPr>
      <w:r>
        <w:rPr>
          <w:rStyle w:val="Style13ptBold"/>
        </w:rPr>
        <w:t>Greenville 12/10</w:t>
      </w:r>
      <w:r>
        <w:rPr>
          <w:rStyle w:val="Style13ptBold"/>
          <w:b w:val="0"/>
        </w:rPr>
        <w:t xml:space="preserve"> </w:t>
      </w:r>
      <w:r w:rsidRPr="00676C6B">
        <w:rPr>
          <w:rStyle w:val="Style13ptBold"/>
          <w:b w:val="0"/>
          <w:sz w:val="14"/>
        </w:rPr>
        <w:t xml:space="preserve">(Stephen, </w:t>
      </w:r>
      <w:r>
        <w:rPr>
          <w:rStyle w:val="Style13ptBold"/>
          <w:b w:val="0"/>
          <w:sz w:val="14"/>
        </w:rPr>
        <w:t xml:space="preserve">visiting fellow at the Lowy Institute for International Policy in Sydney and a consultant on East Asian financial issues, </w:t>
      </w:r>
      <w:r w:rsidRPr="00676C6B">
        <w:rPr>
          <w:rStyle w:val="Style13ptBold"/>
          <w:b w:val="0"/>
          <w:sz w:val="14"/>
        </w:rPr>
        <w:t>2016, “Include China in the TPP to augment its benefits”, http://asia.nikkei.com/magazine/20151210-ARE-THINGS-GOING-SOUTH-for-KOREA/Viewpoints/Stephen-Grenville-Include-China-in-the-TPP-to-augment-its-benefits)</w:t>
      </w:r>
    </w:p>
    <w:p w:rsidR="00CC70B7" w:rsidRPr="00CC55D3" w:rsidRDefault="00CC70B7" w:rsidP="00CC70B7">
      <w:pPr>
        <w:rPr>
          <w:sz w:val="16"/>
        </w:rPr>
      </w:pPr>
      <w:r w:rsidRPr="004002CA">
        <w:rPr>
          <w:sz w:val="16"/>
        </w:rPr>
        <w:lastRenderedPageBreak/>
        <w:t>As a general principle,</w:t>
      </w:r>
      <w:r>
        <w:t xml:space="preserve"> </w:t>
      </w:r>
      <w:r w:rsidRPr="004002CA">
        <w:rPr>
          <w:rStyle w:val="StyleUnderline"/>
          <w:highlight w:val="yellow"/>
        </w:rPr>
        <w:t>it is better to have larger trade groupings</w:t>
      </w:r>
      <w:r>
        <w:t xml:space="preserve"> rather </w:t>
      </w:r>
      <w:r w:rsidRPr="004002CA">
        <w:rPr>
          <w:rStyle w:val="StyleUnderline"/>
          <w:highlight w:val="yellow"/>
        </w:rPr>
        <w:t>than smaller</w:t>
      </w:r>
      <w:r>
        <w:t xml:space="preserve">: </w:t>
      </w:r>
      <w:r w:rsidRPr="004002CA">
        <w:rPr>
          <w:rStyle w:val="StyleUnderline"/>
          <w:highlight w:val="yellow"/>
        </w:rPr>
        <w:t>There is less</w:t>
      </w:r>
      <w:r>
        <w:t xml:space="preserve"> </w:t>
      </w:r>
      <w:r w:rsidRPr="004002CA">
        <w:rPr>
          <w:sz w:val="16"/>
        </w:rPr>
        <w:t xml:space="preserve">likelihood of </w:t>
      </w:r>
      <w:r w:rsidRPr="004002CA">
        <w:rPr>
          <w:rStyle w:val="StyleUnderline"/>
          <w:highlight w:val="yellow"/>
        </w:rPr>
        <w:t>trade diversion</w:t>
      </w:r>
      <w:r>
        <w:t xml:space="preserve">, </w:t>
      </w:r>
      <w:r w:rsidRPr="004002CA">
        <w:rPr>
          <w:sz w:val="16"/>
        </w:rPr>
        <w:t>whereby imports from fellow members of the group displace imports from outside, even though nonmembers may offer cheaper prices</w:t>
      </w:r>
      <w:r>
        <w:t xml:space="preserve">. </w:t>
      </w:r>
      <w:r w:rsidRPr="004002CA">
        <w:rPr>
          <w:rStyle w:val="StyleUnderline"/>
          <w:highlight w:val="yellow"/>
        </w:rPr>
        <w:t>Multilateral trade is</w:t>
      </w:r>
      <w:r>
        <w:t xml:space="preserve">, </w:t>
      </w:r>
      <w:r w:rsidRPr="004002CA">
        <w:rPr>
          <w:sz w:val="16"/>
        </w:rPr>
        <w:t xml:space="preserve">of course, </w:t>
      </w:r>
      <w:r w:rsidRPr="004002CA">
        <w:rPr>
          <w:rStyle w:val="StyleUnderline"/>
          <w:highlight w:val="yellow"/>
        </w:rPr>
        <w:t>optimal, but the W</w:t>
      </w:r>
      <w:r>
        <w:t xml:space="preserve">orld </w:t>
      </w:r>
      <w:r w:rsidRPr="004002CA">
        <w:rPr>
          <w:rStyle w:val="StyleUnderline"/>
          <w:highlight w:val="yellow"/>
        </w:rPr>
        <w:t>T</w:t>
      </w:r>
      <w:r>
        <w:t xml:space="preserve">rade </w:t>
      </w:r>
      <w:r w:rsidRPr="004002CA">
        <w:rPr>
          <w:rStyle w:val="StyleUnderline"/>
          <w:highlight w:val="yellow"/>
        </w:rPr>
        <w:t>O</w:t>
      </w:r>
      <w:r>
        <w:t xml:space="preserve">rganization </w:t>
      </w:r>
      <w:r w:rsidRPr="004002CA">
        <w:rPr>
          <w:rStyle w:val="StyleUnderline"/>
          <w:highlight w:val="yellow"/>
        </w:rPr>
        <w:t>shows no signs of</w:t>
      </w:r>
      <w:r>
        <w:t xml:space="preserve"> </w:t>
      </w:r>
      <w:r w:rsidRPr="004002CA">
        <w:rPr>
          <w:sz w:val="16"/>
        </w:rPr>
        <w:t xml:space="preserve">being able to make </w:t>
      </w:r>
      <w:r w:rsidRPr="004002CA">
        <w:rPr>
          <w:rStyle w:val="StyleUnderline"/>
          <w:highlight w:val="yellow"/>
        </w:rPr>
        <w:t>progress</w:t>
      </w:r>
      <w:r>
        <w:t xml:space="preserve">. </w:t>
      </w:r>
      <w:proofErr w:type="spellStart"/>
      <w:r w:rsidRPr="004002CA">
        <w:rPr>
          <w:sz w:val="16"/>
        </w:rPr>
        <w:t>Plurilateral</w:t>
      </w:r>
      <w:proofErr w:type="spellEnd"/>
      <w:r w:rsidRPr="004002CA">
        <w:rPr>
          <w:sz w:val="16"/>
        </w:rPr>
        <w:t xml:space="preserve"> agreements such as the TPP will still have distortional effects, but with 12 members and one-third of world trade, the </w:t>
      </w:r>
      <w:r w:rsidRPr="004002CA">
        <w:rPr>
          <w:rStyle w:val="StyleUnderline"/>
          <w:highlight w:val="yellow"/>
        </w:rPr>
        <w:t>TPP will cause less diversion</w:t>
      </w:r>
      <w:r>
        <w:t xml:space="preserve"> </w:t>
      </w:r>
      <w:r w:rsidRPr="004002CA">
        <w:rPr>
          <w:rStyle w:val="StyleUnderline"/>
          <w:highlight w:val="yellow"/>
        </w:rPr>
        <w:t>than</w:t>
      </w:r>
      <w:r>
        <w:t xml:space="preserve"> the </w:t>
      </w:r>
      <w:r w:rsidRPr="004002CA">
        <w:rPr>
          <w:rStyle w:val="StyleUnderline"/>
          <w:highlight w:val="yellow"/>
        </w:rPr>
        <w:t>bilateral</w:t>
      </w:r>
      <w:r>
        <w:t xml:space="preserve"> </w:t>
      </w:r>
      <w:r w:rsidRPr="004002CA">
        <w:rPr>
          <w:sz w:val="16"/>
        </w:rPr>
        <w:t xml:space="preserve">preferential trade </w:t>
      </w:r>
      <w:r w:rsidRPr="004002CA">
        <w:rPr>
          <w:rStyle w:val="StyleUnderline"/>
          <w:highlight w:val="yellow"/>
        </w:rPr>
        <w:t>agreements that have become</w:t>
      </w:r>
      <w:r>
        <w:t xml:space="preserve"> so </w:t>
      </w:r>
      <w:r w:rsidRPr="004002CA">
        <w:rPr>
          <w:rStyle w:val="StyleUnderline"/>
          <w:highlight w:val="yellow"/>
        </w:rPr>
        <w:t>common</w:t>
      </w:r>
      <w:r>
        <w:t xml:space="preserve">. </w:t>
      </w:r>
      <w:r w:rsidRPr="004002CA">
        <w:rPr>
          <w:sz w:val="16"/>
        </w:rPr>
        <w:t xml:space="preserve">What are the benefits of a larger grouping? Econometric modeling by Peter Petri, Michael Plummer and Fan </w:t>
      </w:r>
      <w:proofErr w:type="spellStart"/>
      <w:r w:rsidRPr="004002CA">
        <w:rPr>
          <w:sz w:val="16"/>
        </w:rPr>
        <w:t>Zhai</w:t>
      </w:r>
      <w:proofErr w:type="spellEnd"/>
      <w:r w:rsidRPr="004002CA">
        <w:rPr>
          <w:sz w:val="16"/>
        </w:rPr>
        <w:t>, published by the Honolulu-based East-West Center with the support of the prestigious Peterson Institute for International Economics in Washington, indicates that the</w:t>
      </w:r>
      <w:r>
        <w:t xml:space="preserve"> </w:t>
      </w:r>
      <w:r w:rsidRPr="004002CA">
        <w:rPr>
          <w:rStyle w:val="StyleUnderline"/>
          <w:highlight w:val="yellow"/>
        </w:rPr>
        <w:t>TPP</w:t>
      </w:r>
      <w:r>
        <w:t xml:space="preserve"> </w:t>
      </w:r>
      <w:r w:rsidRPr="004002CA">
        <w:rPr>
          <w:sz w:val="16"/>
        </w:rPr>
        <w:t xml:space="preserve">by itself </w:t>
      </w:r>
      <w:r w:rsidRPr="004002CA">
        <w:rPr>
          <w:rStyle w:val="StyleUnderline"/>
          <w:highlight w:val="yellow"/>
        </w:rPr>
        <w:t>will have modest benefits,</w:t>
      </w:r>
      <w:r>
        <w:t xml:space="preserve"> </w:t>
      </w:r>
      <w:r w:rsidRPr="004002CA">
        <w:rPr>
          <w:rStyle w:val="StyleUnderline"/>
          <w:highlight w:val="yellow"/>
        </w:rPr>
        <w:t>but a similar</w:t>
      </w:r>
      <w:r>
        <w:t xml:space="preserve"> </w:t>
      </w:r>
      <w:r w:rsidRPr="004002CA">
        <w:rPr>
          <w:sz w:val="16"/>
        </w:rPr>
        <w:t xml:space="preserve">framework for a </w:t>
      </w:r>
      <w:r w:rsidRPr="004002CA">
        <w:rPr>
          <w:rStyle w:val="StyleUnderline"/>
          <w:highlight w:val="yellow"/>
        </w:rPr>
        <w:t>group covering the entire Asia-Pacific</w:t>
      </w:r>
      <w:r w:rsidRPr="004002CA">
        <w:rPr>
          <w:rStyle w:val="StyleUnderline"/>
        </w:rPr>
        <w:t xml:space="preserve"> </w:t>
      </w:r>
      <w:r>
        <w:t xml:space="preserve">region </w:t>
      </w:r>
      <w:r w:rsidRPr="004002CA">
        <w:rPr>
          <w:rStyle w:val="StyleUnderline"/>
          <w:highlight w:val="yellow"/>
        </w:rPr>
        <w:t>would generate much greater benefits</w:t>
      </w:r>
      <w:r>
        <w:t xml:space="preserve">. </w:t>
      </w:r>
      <w:r w:rsidRPr="00CC55D3">
        <w:rPr>
          <w:rStyle w:val="StyleUnderline"/>
          <w:highlight w:val="yellow"/>
        </w:rPr>
        <w:t>They estimate</w:t>
      </w:r>
      <w:r>
        <w:t xml:space="preserve"> </w:t>
      </w:r>
      <w:r w:rsidRPr="00CC55D3">
        <w:rPr>
          <w:sz w:val="16"/>
        </w:rPr>
        <w:t>the TPP would raise annual world income by</w:t>
      </w:r>
      <w:r>
        <w:t xml:space="preserve"> </w:t>
      </w:r>
      <w:r w:rsidRPr="00CC55D3">
        <w:rPr>
          <w:rStyle w:val="StyleUnderline"/>
          <w:highlight w:val="yellow"/>
        </w:rPr>
        <w:t>$295 billion in its existing form, but</w:t>
      </w:r>
      <w:r>
        <w:t xml:space="preserve"> by $</w:t>
      </w:r>
      <w:r w:rsidRPr="00CC55D3">
        <w:rPr>
          <w:rStyle w:val="StyleUnderline"/>
          <w:highlight w:val="yellow"/>
        </w:rPr>
        <w:t>1.9 trillion if an</w:t>
      </w:r>
      <w:r>
        <w:t xml:space="preserve"> all-</w:t>
      </w:r>
      <w:r w:rsidRPr="00CC55D3">
        <w:rPr>
          <w:rStyle w:val="StyleUnderline"/>
          <w:highlight w:val="yellow"/>
        </w:rPr>
        <w:t>inclusive Asia-Pacific grouping</w:t>
      </w:r>
      <w:r>
        <w:t xml:space="preserve"> </w:t>
      </w:r>
      <w:r w:rsidRPr="00CC55D3">
        <w:rPr>
          <w:sz w:val="16"/>
        </w:rPr>
        <w:t xml:space="preserve">could be achieved. To put this in perspective, the world will gain about 0.3% of gross domestic product by implementing the TPP, but an Asia-Pacific agreement would raise incomes by nearly 2%. One can argue about the methodology of these model-based results, but the message is powerful. </w:t>
      </w:r>
      <w:r w:rsidRPr="00CC55D3">
        <w:rPr>
          <w:rStyle w:val="StyleUnderline"/>
          <w:highlight w:val="yellow"/>
        </w:rPr>
        <w:t>Stop at</w:t>
      </w:r>
      <w:r>
        <w:t xml:space="preserve"> the </w:t>
      </w:r>
      <w:r w:rsidRPr="00CC55D3">
        <w:rPr>
          <w:rStyle w:val="StyleUnderline"/>
          <w:highlight w:val="yellow"/>
        </w:rPr>
        <w:t>current membership and there is</w:t>
      </w:r>
      <w:r>
        <w:t xml:space="preserve"> </w:t>
      </w:r>
      <w:r w:rsidRPr="00CC55D3">
        <w:rPr>
          <w:sz w:val="16"/>
        </w:rPr>
        <w:t>only a</w:t>
      </w:r>
      <w:r>
        <w:t xml:space="preserve"> </w:t>
      </w:r>
      <w:r w:rsidRPr="00CC55D3">
        <w:rPr>
          <w:rStyle w:val="StyleUnderline"/>
          <w:highlight w:val="yellow"/>
        </w:rPr>
        <w:t xml:space="preserve">modest </w:t>
      </w:r>
      <w:proofErr w:type="gramStart"/>
      <w:r w:rsidRPr="00CC55D3">
        <w:rPr>
          <w:rStyle w:val="StyleUnderline"/>
          <w:highlight w:val="yellow"/>
        </w:rPr>
        <w:t>benefit</w:t>
      </w:r>
      <w:proofErr w:type="gramEnd"/>
      <w:r w:rsidRPr="00CC55D3">
        <w:rPr>
          <w:rStyle w:val="StyleUnderline"/>
          <w:highlight w:val="yellow"/>
        </w:rPr>
        <w:t>; widen the membership and</w:t>
      </w:r>
      <w:r>
        <w:t xml:space="preserve"> </w:t>
      </w:r>
      <w:r w:rsidRPr="00CC55D3">
        <w:rPr>
          <w:sz w:val="16"/>
        </w:rPr>
        <w:t>the</w:t>
      </w:r>
      <w:r>
        <w:t xml:space="preserve"> </w:t>
      </w:r>
      <w:r w:rsidRPr="00CC55D3">
        <w:rPr>
          <w:rStyle w:val="StyleUnderline"/>
          <w:highlight w:val="yellow"/>
        </w:rPr>
        <w:t>benefits are</w:t>
      </w:r>
      <w:r w:rsidRPr="00CC55D3">
        <w:rPr>
          <w:rStyle w:val="StyleUnderline"/>
        </w:rPr>
        <w:t xml:space="preserve"> </w:t>
      </w:r>
      <w:r w:rsidRPr="00CC55D3">
        <w:rPr>
          <w:sz w:val="16"/>
        </w:rPr>
        <w:t>dramatically</w:t>
      </w:r>
      <w:r>
        <w:t xml:space="preserve"> </w:t>
      </w:r>
      <w:r w:rsidRPr="00CC55D3">
        <w:rPr>
          <w:rStyle w:val="StyleUnderline"/>
          <w:highlight w:val="yellow"/>
        </w:rPr>
        <w:t>multiplied</w:t>
      </w:r>
      <w:r>
        <w:t xml:space="preserve">. </w:t>
      </w:r>
      <w:r w:rsidRPr="00CC55D3">
        <w:rPr>
          <w:sz w:val="16"/>
        </w:rPr>
        <w:t xml:space="preserve">There are some prospects that other Asian countries will join. This would be easiest for South Korea, which concluded a bilateral trade pact with Canada relatively recently. Indonesian President Joko Widodo expressed some interest when he visited America earlier this year, although there would be strong domestic resistance. </w:t>
      </w:r>
      <w:r w:rsidRPr="00CC55D3">
        <w:rPr>
          <w:rStyle w:val="StyleUnderline"/>
          <w:highlight w:val="yellow"/>
        </w:rPr>
        <w:t>The obvious omission is China</w:t>
      </w:r>
      <w:r>
        <w:t xml:space="preserve">. </w:t>
      </w:r>
      <w:r w:rsidRPr="00CC55D3">
        <w:rPr>
          <w:sz w:val="16"/>
        </w:rPr>
        <w:t>While the U.S. worked assiduously to encourage countries such as Indonesia to join, U.S. rhetoric in relation to China has been ambivalent, even unwelcoming. President Barack Obama "sold" the TPP to Congress by styling it as an opportunity for the U.S. to make Asia's trade rules rather than allowing China to do so. "China wants to write the rules for the world's fastest-growing region," he said. "That would put our workers and our businesses at a disadvantage. Why would we let that happen? We should write those rules. We should level the playing field."</w:t>
      </w:r>
    </w:p>
    <w:p w:rsidR="00737AA6" w:rsidRPr="00737AA6" w:rsidRDefault="007D0461" w:rsidP="00737AA6">
      <w:pPr>
        <w:pStyle w:val="Heading3"/>
      </w:pPr>
      <w:r>
        <w:lastRenderedPageBreak/>
        <w:t>China Says Yes</w:t>
      </w:r>
      <w:r w:rsidR="00737AA6">
        <w:t xml:space="preserve"> – Generally </w:t>
      </w:r>
    </w:p>
    <w:p w:rsidR="00C528EB" w:rsidRDefault="00C528EB" w:rsidP="00C528EB">
      <w:pPr>
        <w:pStyle w:val="Heading4"/>
      </w:pPr>
      <w:r>
        <w:t xml:space="preserve">Even if China won’t join, </w:t>
      </w:r>
      <w:r w:rsidR="005031B0">
        <w:t>inviting them is sufficient to solve perceptions</w:t>
      </w:r>
    </w:p>
    <w:p w:rsidR="00C528EB" w:rsidRPr="006C2DA7" w:rsidRDefault="00C528EB" w:rsidP="00C528EB">
      <w:pPr>
        <w:rPr>
          <w:rStyle w:val="Style13ptBold"/>
          <w:b w:val="0"/>
        </w:rPr>
      </w:pPr>
      <w:r>
        <w:rPr>
          <w:rStyle w:val="Style13ptBold"/>
        </w:rPr>
        <w:t>Burkhart 13</w:t>
      </w:r>
      <w:r>
        <w:rPr>
          <w:rStyle w:val="Style13ptBold"/>
          <w:b w:val="0"/>
        </w:rPr>
        <w:t xml:space="preserve"> </w:t>
      </w:r>
      <w:r w:rsidRPr="006C2DA7">
        <w:rPr>
          <w:rStyle w:val="Style13ptBold"/>
          <w:b w:val="0"/>
          <w:sz w:val="18"/>
        </w:rPr>
        <w:t>(Ryan, 11/1, staff @ The Diplomatic Courier, “The U.S., China, and the Trans Pacific Partnership”, http://www.diplomaticourier.com/the-u-s-china-and-the-trans-pacific-partnership/)</w:t>
      </w:r>
    </w:p>
    <w:p w:rsidR="00C528EB" w:rsidRPr="005031B0" w:rsidRDefault="00C528EB" w:rsidP="00C528EB">
      <w:pPr>
        <w:rPr>
          <w:sz w:val="16"/>
        </w:rPr>
      </w:pPr>
      <w:r w:rsidRPr="005031B0">
        <w:rPr>
          <w:rStyle w:val="StyleUnderline"/>
          <w:highlight w:val="yellow"/>
        </w:rPr>
        <w:t>China does have political reasons not to join</w:t>
      </w:r>
      <w:r>
        <w:t xml:space="preserve"> </w:t>
      </w:r>
      <w:r w:rsidRPr="005031B0">
        <w:rPr>
          <w:sz w:val="16"/>
        </w:rPr>
        <w:t xml:space="preserve">the TPP. First of all, many of the rules and regulations would benefit American companies. Also, many prominent voices in China perceive the TPP as an American effort to contain China’s rise. After the “shirtsleeve summit”, </w:t>
      </w:r>
      <w:r w:rsidRPr="005031B0">
        <w:rPr>
          <w:rStyle w:val="StyleUnderline"/>
          <w:highlight w:val="yellow"/>
        </w:rPr>
        <w:t>both U.S. and Chinese leaders recognized that coop</w:t>
      </w:r>
      <w:r>
        <w:t xml:space="preserve">eration </w:t>
      </w:r>
      <w:r w:rsidRPr="005031B0">
        <w:rPr>
          <w:rStyle w:val="StyleUnderline"/>
          <w:highlight w:val="yellow"/>
        </w:rPr>
        <w:t xml:space="preserve">is </w:t>
      </w:r>
      <w:r w:rsidRPr="00F44F2A">
        <w:rPr>
          <w:sz w:val="16"/>
        </w:rPr>
        <w:t xml:space="preserve">extremely </w:t>
      </w:r>
      <w:r w:rsidRPr="005031B0">
        <w:rPr>
          <w:rStyle w:val="StyleUnderline"/>
          <w:highlight w:val="yellow"/>
        </w:rPr>
        <w:t>necessary for</w:t>
      </w:r>
      <w:r>
        <w:t xml:space="preserve"> </w:t>
      </w:r>
      <w:r w:rsidRPr="005031B0">
        <w:rPr>
          <w:sz w:val="16"/>
        </w:rPr>
        <w:t xml:space="preserve">the future of </w:t>
      </w:r>
      <w:r w:rsidRPr="005031B0">
        <w:rPr>
          <w:rStyle w:val="StyleUnderline"/>
          <w:highlight w:val="yellow"/>
        </w:rPr>
        <w:t xml:space="preserve">Sino-American relations. Some have </w:t>
      </w:r>
      <w:r w:rsidRPr="00F44F2A">
        <w:rPr>
          <w:sz w:val="16"/>
        </w:rPr>
        <w:t>even</w:t>
      </w:r>
      <w:r w:rsidRPr="00F44F2A">
        <w:rPr>
          <w:rStyle w:val="StyleUnderline"/>
          <w:sz w:val="16"/>
          <w:highlight w:val="yellow"/>
        </w:rPr>
        <w:t xml:space="preserve"> </w:t>
      </w:r>
      <w:r w:rsidRPr="005031B0">
        <w:rPr>
          <w:rStyle w:val="StyleUnderline"/>
          <w:highlight w:val="yellow"/>
        </w:rPr>
        <w:t>called for increased economic integration</w:t>
      </w:r>
      <w:r>
        <w:t xml:space="preserve"> </w:t>
      </w:r>
      <w:r w:rsidRPr="005031B0">
        <w:rPr>
          <w:sz w:val="16"/>
        </w:rPr>
        <w:t xml:space="preserve">in order to create “mutually assured economic destruction.” Regardless, </w:t>
      </w:r>
      <w:r w:rsidRPr="005031B0">
        <w:rPr>
          <w:rStyle w:val="StyleUnderline"/>
          <w:highlight w:val="yellow"/>
        </w:rPr>
        <w:t>the U.S. should be transparent as possible with the TPP and invite China to observe the next round of talks</w:t>
      </w:r>
      <w:r w:rsidRPr="005031B0">
        <w:rPr>
          <w:sz w:val="16"/>
        </w:rPr>
        <w:t>. Furthermore, Chinese leaders should prime their economy to eventually join the TPP or similar trade agreement in the future.</w:t>
      </w:r>
    </w:p>
    <w:p w:rsidR="007D0461" w:rsidRDefault="007D0461" w:rsidP="007D0461">
      <w:pPr>
        <w:pStyle w:val="Heading4"/>
      </w:pPr>
      <w:r>
        <w:t>Chinese views on TPP are changing to support joining</w:t>
      </w:r>
    </w:p>
    <w:p w:rsidR="007D0461" w:rsidRPr="00751E7E" w:rsidRDefault="007D0461" w:rsidP="007D0461">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rsidR="007D0461" w:rsidRPr="00F44F2A" w:rsidRDefault="007D0461" w:rsidP="007D0461">
      <w:pPr>
        <w:rPr>
          <w:sz w:val="16"/>
        </w:rPr>
      </w:pPr>
      <w:r w:rsidRPr="00F44F2A">
        <w:rPr>
          <w:sz w:val="14"/>
        </w:rPr>
        <w:t>At the same time</w:t>
      </w:r>
      <w:r w:rsidRPr="00F44F2A">
        <w:rPr>
          <w:sz w:val="20"/>
        </w:rPr>
        <w:t xml:space="preserve">, </w:t>
      </w:r>
      <w:r w:rsidRPr="00F44F2A">
        <w:rPr>
          <w:rStyle w:val="StyleUnderline"/>
          <w:highlight w:val="yellow"/>
        </w:rPr>
        <w:t>there is a sharp realization among many in China that it makes more sense to be part of</w:t>
      </w:r>
      <w:r w:rsidRPr="00F44F2A">
        <w:rPr>
          <w:rStyle w:val="StyleUnderline"/>
        </w:rPr>
        <w:t xml:space="preserve"> </w:t>
      </w:r>
      <w:r>
        <w:t xml:space="preserve">the </w:t>
      </w:r>
      <w:r w:rsidRPr="00F44F2A">
        <w:rPr>
          <w:rStyle w:val="StyleUnderline"/>
          <w:highlight w:val="yellow"/>
        </w:rPr>
        <w:t>TPP</w:t>
      </w:r>
      <w:r>
        <w:t xml:space="preserve"> </w:t>
      </w:r>
      <w:r w:rsidRPr="00F44F2A">
        <w:rPr>
          <w:sz w:val="14"/>
        </w:rPr>
        <w:t xml:space="preserve">regime if it becomes a reality </w:t>
      </w:r>
      <w:r w:rsidRPr="00F44F2A">
        <w:rPr>
          <w:rStyle w:val="StyleUnderline"/>
          <w:highlight w:val="yellow"/>
        </w:rPr>
        <w:t>instead of spending a huge</w:t>
      </w:r>
      <w:r>
        <w:t xml:space="preserve"> </w:t>
      </w:r>
      <w:r w:rsidRPr="00F44F2A">
        <w:rPr>
          <w:sz w:val="14"/>
        </w:rPr>
        <w:t xml:space="preserve">amount of </w:t>
      </w:r>
      <w:r w:rsidRPr="00F44F2A">
        <w:rPr>
          <w:rStyle w:val="StyleUnderline"/>
          <w:highlight w:val="yellow"/>
        </w:rPr>
        <w:t>effort to counter it</w:t>
      </w:r>
      <w:r>
        <w:t xml:space="preserve">. </w:t>
      </w:r>
      <w:r w:rsidRPr="00F44F2A">
        <w:rPr>
          <w:sz w:val="16"/>
        </w:rPr>
        <w:t xml:space="preserve">Beijing has obtained some success in its efforts to create an alternative trade block under the banner of the Silk Road and Maritime Silk Road programs, in addition to the AIIB. About 65 countries have agreed to join at least one of them. The AIIB also recently entered into a co-financing deal with the World Bank. "The World Bank decision will upgrade the status of AIIB. It is already causing a lot of excitement across the world. I am sure the U.S. will begin to notice its importance soon," Wang said. China has also proposed a free trade route with interconnected ports and roads, both existing and planned projects, running through Asia and Europe. It has also offered financial support and extended its construction muscle to many of the planned projects. The ultimate goal to </w:t>
      </w:r>
      <w:proofErr w:type="gramStart"/>
      <w:r w:rsidRPr="00F44F2A">
        <w:rPr>
          <w:sz w:val="16"/>
        </w:rPr>
        <w:t>is</w:t>
      </w:r>
      <w:proofErr w:type="gramEnd"/>
      <w:r w:rsidRPr="00F44F2A">
        <w:rPr>
          <w:sz w:val="16"/>
        </w:rPr>
        <w:t xml:space="preserve"> ease the movement of Chinese goods and counter challenges like the TPP, observers said. But the initial </w:t>
      </w:r>
      <w:r w:rsidRPr="00F44F2A">
        <w:rPr>
          <w:rStyle w:val="StyleUnderline"/>
          <w:highlight w:val="yellow"/>
        </w:rPr>
        <w:t>success on</w:t>
      </w:r>
      <w:r>
        <w:t xml:space="preserve"> </w:t>
      </w:r>
      <w:r w:rsidRPr="00F44F2A">
        <w:rPr>
          <w:rStyle w:val="StyleUnderline"/>
          <w:highlight w:val="yellow"/>
        </w:rPr>
        <w:t>AIIB and</w:t>
      </w:r>
      <w:r>
        <w:t xml:space="preserve"> </w:t>
      </w:r>
      <w:r w:rsidRPr="00F44F2A">
        <w:rPr>
          <w:sz w:val="16"/>
        </w:rPr>
        <w:t xml:space="preserve">the </w:t>
      </w:r>
      <w:r w:rsidRPr="00F44F2A">
        <w:rPr>
          <w:rStyle w:val="StyleUnderline"/>
          <w:highlight w:val="yellow"/>
        </w:rPr>
        <w:t>Silk Road</w:t>
      </w:r>
      <w:r>
        <w:t xml:space="preserve"> </w:t>
      </w:r>
      <w:r w:rsidRPr="00F44F2A">
        <w:rPr>
          <w:sz w:val="14"/>
        </w:rPr>
        <w:t>program</w:t>
      </w:r>
      <w:r>
        <w:t xml:space="preserve"> </w:t>
      </w:r>
      <w:r w:rsidRPr="00F44F2A">
        <w:rPr>
          <w:rStyle w:val="StyleUnderline"/>
          <w:highlight w:val="yellow"/>
        </w:rPr>
        <w:t>is</w:t>
      </w:r>
      <w:r>
        <w:t xml:space="preserve"> </w:t>
      </w:r>
      <w:r w:rsidRPr="00F44F2A">
        <w:rPr>
          <w:sz w:val="14"/>
        </w:rPr>
        <w:t xml:space="preserve">closely </w:t>
      </w:r>
      <w:r w:rsidRPr="00F44F2A">
        <w:rPr>
          <w:rStyle w:val="StyleUnderline"/>
          <w:highlight w:val="yellow"/>
        </w:rPr>
        <w:t>linked to China's ability to buy goods and services</w:t>
      </w:r>
      <w:r>
        <w:t xml:space="preserve"> </w:t>
      </w:r>
      <w:r w:rsidRPr="00F44F2A">
        <w:rPr>
          <w:sz w:val="14"/>
        </w:rPr>
        <w:t xml:space="preserve">from different countries and finance projects in those regions. </w:t>
      </w:r>
      <w:r w:rsidRPr="00F44F2A">
        <w:rPr>
          <w:rStyle w:val="StyleUnderline"/>
          <w:highlight w:val="yellow"/>
        </w:rPr>
        <w:t>Beijing's ability</w:t>
      </w:r>
      <w:r>
        <w:t xml:space="preserve"> </w:t>
      </w:r>
      <w:r w:rsidRPr="00F44F2A">
        <w:rPr>
          <w:sz w:val="16"/>
        </w:rPr>
        <w:t>on this score</w:t>
      </w:r>
      <w:r>
        <w:t xml:space="preserve"> </w:t>
      </w:r>
      <w:r w:rsidRPr="00F44F2A">
        <w:rPr>
          <w:rStyle w:val="StyleUnderline"/>
          <w:highlight w:val="yellow"/>
        </w:rPr>
        <w:t>has been weakened</w:t>
      </w:r>
      <w:r>
        <w:t xml:space="preserve"> </w:t>
      </w:r>
      <w:r w:rsidRPr="00F44F2A">
        <w:rPr>
          <w:sz w:val="14"/>
        </w:rPr>
        <w:t xml:space="preserve">recently </w:t>
      </w:r>
      <w:r w:rsidRPr="00F44F2A">
        <w:rPr>
          <w:rStyle w:val="StyleUnderline"/>
          <w:highlight w:val="yellow"/>
        </w:rPr>
        <w:t>by its</w:t>
      </w:r>
      <w:r>
        <w:t xml:space="preserve"> </w:t>
      </w:r>
      <w:r w:rsidRPr="00F44F2A">
        <w:rPr>
          <w:sz w:val="14"/>
        </w:rPr>
        <w:t xml:space="preserve">domestic economic </w:t>
      </w:r>
      <w:r w:rsidRPr="00F44F2A">
        <w:rPr>
          <w:rStyle w:val="StyleUnderline"/>
          <w:highlight w:val="yellow"/>
        </w:rPr>
        <w:t>slowdown.</w:t>
      </w:r>
      <w:r>
        <w:t xml:space="preserve"> </w:t>
      </w:r>
      <w:r w:rsidRPr="00F44F2A">
        <w:rPr>
          <w:sz w:val="14"/>
        </w:rPr>
        <w:t xml:space="preserve">In fact, </w:t>
      </w:r>
      <w:r w:rsidRPr="00F44F2A">
        <w:rPr>
          <w:rStyle w:val="StyleUnderline"/>
          <w:highlight w:val="yellow"/>
        </w:rPr>
        <w:t>government economists have been closely looking at</w:t>
      </w:r>
      <w:r>
        <w:t xml:space="preserve"> </w:t>
      </w:r>
      <w:r w:rsidRPr="00F44F2A">
        <w:rPr>
          <w:sz w:val="16"/>
        </w:rPr>
        <w:t xml:space="preserve">the possibility of </w:t>
      </w:r>
      <w:r w:rsidRPr="00F44F2A">
        <w:rPr>
          <w:rStyle w:val="StyleUnderline"/>
          <w:highlight w:val="yellow"/>
        </w:rPr>
        <w:t>joining</w:t>
      </w:r>
      <w:r w:rsidRPr="00F44F2A">
        <w:rPr>
          <w:rStyle w:val="StyleUnderline"/>
        </w:rPr>
        <w:t xml:space="preserve"> </w:t>
      </w:r>
      <w:r>
        <w:t xml:space="preserve">the </w:t>
      </w:r>
      <w:r w:rsidRPr="00F44F2A">
        <w:rPr>
          <w:rStyle w:val="StyleUnderline"/>
          <w:highlight w:val="yellow"/>
        </w:rPr>
        <w:t>TPP</w:t>
      </w:r>
      <w:r>
        <w:t xml:space="preserve"> </w:t>
      </w:r>
      <w:r w:rsidRPr="00F44F2A">
        <w:rPr>
          <w:sz w:val="16"/>
        </w:rPr>
        <w:t>for a long time, even as efforts progressed for the alternative "Silk" free trade route. "</w:t>
      </w:r>
      <w:r w:rsidRPr="00F44F2A">
        <w:rPr>
          <w:rStyle w:val="StyleUnderline"/>
          <w:highlight w:val="yellow"/>
        </w:rPr>
        <w:t>China should</w:t>
      </w:r>
      <w:r>
        <w:t xml:space="preserve"> </w:t>
      </w:r>
      <w:r w:rsidRPr="00F44F2A">
        <w:rPr>
          <w:sz w:val="16"/>
        </w:rPr>
        <w:t>keep paying close attention and at an appropriate time, in accordance with progress on domestic reform,</w:t>
      </w:r>
      <w:r>
        <w:t xml:space="preserve"> </w:t>
      </w:r>
      <w:r w:rsidRPr="00F44F2A">
        <w:rPr>
          <w:rStyle w:val="StyleUnderline"/>
          <w:highlight w:val="yellow"/>
        </w:rPr>
        <w:t>join the TPP</w:t>
      </w:r>
      <w:r>
        <w:t xml:space="preserve">, </w:t>
      </w:r>
      <w:r w:rsidRPr="00F44F2A">
        <w:rPr>
          <w:sz w:val="16"/>
        </w:rPr>
        <w:t xml:space="preserve">while limiting the costs associated to the greatest degree," </w:t>
      </w:r>
      <w:r w:rsidRPr="00F44F2A">
        <w:rPr>
          <w:rStyle w:val="StyleUnderline"/>
          <w:highlight w:val="yellow"/>
        </w:rPr>
        <w:t>the Communist Party's Study Times journal said in October</w:t>
      </w:r>
      <w:r>
        <w:t xml:space="preserve"> </w:t>
      </w:r>
      <w:r w:rsidRPr="00F44F2A">
        <w:rPr>
          <w:sz w:val="16"/>
        </w:rPr>
        <w:t>last year. "China is currently working with the U.S. to discuss bilateral investment agreements in order to access the 'national treatment before admission + Negative List' mode as the basis for negotiations, in line with TPP requirements," it said.</w:t>
      </w:r>
    </w:p>
    <w:p w:rsidR="007D0461" w:rsidRDefault="007D0461" w:rsidP="007D0461">
      <w:pPr>
        <w:pStyle w:val="Heading4"/>
      </w:pPr>
      <w:r>
        <w:t>Their older evidence no longer applies – Chinese views have changed</w:t>
      </w:r>
    </w:p>
    <w:p w:rsidR="007D0461" w:rsidRPr="00751E7E" w:rsidRDefault="007D0461" w:rsidP="007D0461">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rsidR="007D0461" w:rsidRPr="00F44F2A" w:rsidRDefault="007D0461" w:rsidP="007D0461">
      <w:pPr>
        <w:rPr>
          <w:sz w:val="16"/>
        </w:rPr>
      </w:pPr>
      <w:r w:rsidRPr="00F44F2A">
        <w:rPr>
          <w:sz w:val="16"/>
        </w:rPr>
        <w:t>After nearly three years of concentrated efforts to counter the U.S.-sponsored Trans-Pacific Partnership (TPP) and build an alternative trade block</w:t>
      </w:r>
      <w:r>
        <w:t xml:space="preserve">, </w:t>
      </w:r>
      <w:r w:rsidRPr="00F44F2A">
        <w:rPr>
          <w:rStyle w:val="StyleUnderline"/>
          <w:highlight w:val="yellow"/>
        </w:rPr>
        <w:t>China is now</w:t>
      </w:r>
      <w:r>
        <w:t xml:space="preserve"> </w:t>
      </w:r>
      <w:r w:rsidRPr="00F44F2A">
        <w:rPr>
          <w:sz w:val="16"/>
        </w:rPr>
        <w:t>seriously</w:t>
      </w:r>
      <w:r>
        <w:t xml:space="preserve"> </w:t>
      </w:r>
      <w:r w:rsidRPr="00F44F2A">
        <w:rPr>
          <w:rStyle w:val="StyleUnderline"/>
          <w:highlight w:val="yellow"/>
        </w:rPr>
        <w:t>considering the possibility of joining</w:t>
      </w:r>
      <w:r>
        <w:t xml:space="preserve"> the </w:t>
      </w:r>
      <w:r w:rsidRPr="00F44F2A">
        <w:rPr>
          <w:rStyle w:val="StyleUnderline"/>
          <w:highlight w:val="yellow"/>
        </w:rPr>
        <w:t>TPP</w:t>
      </w:r>
      <w:r>
        <w:t xml:space="preserve"> </w:t>
      </w:r>
      <w:r w:rsidRPr="00F44F2A">
        <w:rPr>
          <w:sz w:val="16"/>
        </w:rPr>
        <w:t xml:space="preserve">regime. </w:t>
      </w:r>
      <w:r w:rsidRPr="00F44F2A">
        <w:rPr>
          <w:sz w:val="10"/>
        </w:rPr>
        <w:t>"</w:t>
      </w:r>
      <w:r w:rsidRPr="00F44F2A">
        <w:rPr>
          <w:sz w:val="16"/>
        </w:rPr>
        <w:t>I think it does not make sense to have a world divided by different trade blocks. The U.S. should join the Asian Infrastructure Investment Bank [AIIB], and</w:t>
      </w:r>
      <w:r>
        <w:t xml:space="preserve"> </w:t>
      </w:r>
      <w:r w:rsidRPr="00F44F2A">
        <w:rPr>
          <w:rStyle w:val="StyleUnderline"/>
          <w:highlight w:val="yellow"/>
        </w:rPr>
        <w:t>China should become part of</w:t>
      </w:r>
      <w:r>
        <w:t xml:space="preserve"> the </w:t>
      </w:r>
      <w:r w:rsidRPr="00F44F2A">
        <w:rPr>
          <w:rStyle w:val="StyleUnderline"/>
          <w:highlight w:val="yellow"/>
        </w:rPr>
        <w:t>TPP," said</w:t>
      </w:r>
      <w:r>
        <w:t xml:space="preserve"> </w:t>
      </w:r>
      <w:r w:rsidRPr="00F44F2A">
        <w:rPr>
          <w:sz w:val="16"/>
        </w:rPr>
        <w:t xml:space="preserve">Wang </w:t>
      </w:r>
      <w:proofErr w:type="spellStart"/>
      <w:r w:rsidRPr="00F44F2A">
        <w:rPr>
          <w:rStyle w:val="StyleUnderline"/>
          <w:highlight w:val="yellow"/>
        </w:rPr>
        <w:t>Huiyao</w:t>
      </w:r>
      <w:proofErr w:type="spellEnd"/>
      <w:r>
        <w:t xml:space="preserve">, </w:t>
      </w:r>
      <w:r w:rsidRPr="00F44F2A">
        <w:rPr>
          <w:sz w:val="16"/>
        </w:rPr>
        <w:t>the president of the Center for China and Globalization, and</w:t>
      </w:r>
      <w:r>
        <w:t xml:space="preserve"> </w:t>
      </w:r>
      <w:r w:rsidRPr="00F44F2A">
        <w:rPr>
          <w:rStyle w:val="StyleUnderline"/>
          <w:highlight w:val="yellow"/>
        </w:rPr>
        <w:t>an advisor to the Chinese government</w:t>
      </w:r>
      <w:r>
        <w:t xml:space="preserve">. </w:t>
      </w:r>
      <w:r w:rsidRPr="00F44F2A">
        <w:rPr>
          <w:sz w:val="16"/>
        </w:rPr>
        <w:t>“The two sides should stop creating trade bottlenecks and join hands for the expansion of free trade,” Wang told VOA. He added that both China and the U.S. have a lot to gain if they worked within one trade regime. As the second biggest international trader</w:t>
      </w:r>
      <w:r w:rsidRPr="00F44F2A">
        <w:rPr>
          <w:rStyle w:val="StyleUnderline"/>
          <w:highlight w:val="yellow"/>
        </w:rPr>
        <w:t>, China can make a lot of difference to the emerging TPP mechanism, analysts said</w:t>
      </w:r>
      <w:r>
        <w:t xml:space="preserve">. </w:t>
      </w:r>
      <w:r w:rsidRPr="00F44F2A">
        <w:rPr>
          <w:sz w:val="16"/>
        </w:rPr>
        <w:t>At present, 12 countries have agreed to join the TPP.</w:t>
      </w:r>
    </w:p>
    <w:p w:rsidR="007D0461" w:rsidRDefault="007D0461" w:rsidP="007D0461">
      <w:pPr>
        <w:pStyle w:val="Heading4"/>
      </w:pPr>
      <w:r>
        <w:lastRenderedPageBreak/>
        <w:t>Opposition to TPP membership is limited – Future engagement is supported</w:t>
      </w:r>
    </w:p>
    <w:p w:rsidR="007D0461" w:rsidRPr="00EA0ED5" w:rsidRDefault="007D0461" w:rsidP="007D0461">
      <w:pPr>
        <w:rPr>
          <w:rStyle w:val="Style13ptBold"/>
          <w:b w:val="0"/>
        </w:rPr>
      </w:pPr>
      <w:r>
        <w:rPr>
          <w:rStyle w:val="Style13ptBold"/>
        </w:rPr>
        <w:t>Ye 15</w:t>
      </w:r>
      <w:r>
        <w:rPr>
          <w:rStyle w:val="Style13ptBold"/>
          <w:b w:val="0"/>
        </w:rPr>
        <w:t xml:space="preserve"> </w:t>
      </w:r>
      <w:r w:rsidRPr="00EA0ED5">
        <w:rPr>
          <w:rStyle w:val="Style13ptBold"/>
          <w:b w:val="0"/>
          <w:sz w:val="20"/>
        </w:rPr>
        <w:t xml:space="preserve">(Min, Assistant Professor at the </w:t>
      </w:r>
      <w:proofErr w:type="spellStart"/>
      <w:r w:rsidRPr="00EA0ED5">
        <w:rPr>
          <w:rStyle w:val="Style13ptBold"/>
          <w:b w:val="0"/>
          <w:sz w:val="20"/>
        </w:rPr>
        <w:t>Pardee</w:t>
      </w:r>
      <w:proofErr w:type="spellEnd"/>
      <w:r w:rsidRPr="00EA0ED5">
        <w:rPr>
          <w:rStyle w:val="Style13ptBold"/>
          <w:b w:val="0"/>
          <w:sz w:val="20"/>
        </w:rPr>
        <w:t xml:space="preserve"> School of Global Studies at Boston University, “China and Competing Cooperation in Asia-Pacific: TPP, RCEP, and the New Silk Road”, Asian Security Volume 11, Issue 3, http://www.tandfonline.com/doi/full/10.1080/14799855.2015.1109509)</w:t>
      </w:r>
    </w:p>
    <w:p w:rsidR="007D0461" w:rsidRPr="00404CA8" w:rsidRDefault="007D0461" w:rsidP="007D0461">
      <w:pPr>
        <w:rPr>
          <w:rStyle w:val="StyleUnderline"/>
        </w:rPr>
      </w:pPr>
      <w:r w:rsidRPr="00F44F2A">
        <w:rPr>
          <w:sz w:val="16"/>
        </w:rPr>
        <w:t xml:space="preserve">It is worth reiterating that </w:t>
      </w:r>
      <w:r w:rsidRPr="00F44F2A">
        <w:rPr>
          <w:rStyle w:val="StyleUnderline"/>
          <w:highlight w:val="yellow"/>
        </w:rPr>
        <w:t>almost no publications</w:t>
      </w:r>
      <w:r>
        <w:t xml:space="preserve"> </w:t>
      </w:r>
      <w:r w:rsidRPr="00F44F2A">
        <w:rPr>
          <w:sz w:val="16"/>
        </w:rPr>
        <w:t xml:space="preserve">had clearly </w:t>
      </w:r>
      <w:r w:rsidRPr="00F44F2A">
        <w:rPr>
          <w:rStyle w:val="StyleUnderline"/>
          <w:highlight w:val="yellow"/>
        </w:rPr>
        <w:t>opposed China’s future engagement with TPP</w:t>
      </w:r>
      <w:r>
        <w:t xml:space="preserve">. In </w:t>
      </w:r>
      <w:r w:rsidRPr="00404CA8">
        <w:rPr>
          <w:sz w:val="16"/>
        </w:rPr>
        <w:t xml:space="preserve">late 2014 and early 2015, </w:t>
      </w:r>
      <w:r w:rsidRPr="00F44F2A">
        <w:rPr>
          <w:rStyle w:val="StyleUnderline"/>
          <w:highlight w:val="yellow"/>
        </w:rPr>
        <w:t>researchers at universities and think tanks conducted</w:t>
      </w:r>
      <w:r>
        <w:t xml:space="preserve"> sectoral </w:t>
      </w:r>
      <w:r w:rsidRPr="00F44F2A">
        <w:rPr>
          <w:rStyle w:val="StyleUnderline"/>
          <w:highlight w:val="yellow"/>
        </w:rPr>
        <w:t>analyses, covering state-owned enterprises, textiles, exports, IPR, environment, labor</w:t>
      </w:r>
      <w:r w:rsidR="00404CA8">
        <w:t>, etc.</w:t>
      </w:r>
      <w:r>
        <w:t xml:space="preserve"> </w:t>
      </w:r>
      <w:r w:rsidRPr="00F44F2A">
        <w:rPr>
          <w:rStyle w:val="StyleUnderline"/>
          <w:highlight w:val="yellow"/>
        </w:rPr>
        <w:t>The conclusions were</w:t>
      </w:r>
      <w:r>
        <w:t xml:space="preserve"> strikingly </w:t>
      </w:r>
      <w:r w:rsidRPr="00F44F2A">
        <w:rPr>
          <w:rStyle w:val="StyleUnderline"/>
          <w:highlight w:val="yellow"/>
        </w:rPr>
        <w:t>similar</w:t>
      </w:r>
      <w:r w:rsidRPr="00F44F2A">
        <w:rPr>
          <w:rStyle w:val="StyleUnderline"/>
        </w:rPr>
        <w:t xml:space="preserve"> </w:t>
      </w:r>
      <w:r w:rsidRPr="00404CA8">
        <w:rPr>
          <w:sz w:val="16"/>
        </w:rPr>
        <w:t xml:space="preserve">across sectors: </w:t>
      </w:r>
      <w:r w:rsidRPr="00F44F2A">
        <w:rPr>
          <w:rStyle w:val="StyleUnderline"/>
          <w:highlight w:val="yellow"/>
        </w:rPr>
        <w:t>TPP does impose</w:t>
      </w:r>
      <w:r>
        <w:t xml:space="preserve"> </w:t>
      </w:r>
      <w:r w:rsidRPr="00404CA8">
        <w:rPr>
          <w:sz w:val="16"/>
        </w:rPr>
        <w:t xml:space="preserve">short-term </w:t>
      </w:r>
      <w:r w:rsidRPr="00404CA8">
        <w:rPr>
          <w:rStyle w:val="StyleUnderline"/>
          <w:highlight w:val="yellow"/>
        </w:rPr>
        <w:t>costs</w:t>
      </w:r>
      <w:r w:rsidRPr="00404CA8">
        <w:rPr>
          <w:rStyle w:val="StyleUnderline"/>
        </w:rPr>
        <w:t xml:space="preserve"> </w:t>
      </w:r>
      <w:r w:rsidRPr="00404CA8">
        <w:rPr>
          <w:sz w:val="16"/>
        </w:rPr>
        <w:t xml:space="preserve">on China’s industries and </w:t>
      </w:r>
      <w:proofErr w:type="gramStart"/>
      <w:r w:rsidRPr="00404CA8">
        <w:rPr>
          <w:sz w:val="16"/>
        </w:rPr>
        <w:t>sectors,</w:t>
      </w:r>
      <w:proofErr w:type="gramEnd"/>
      <w:r w:rsidRPr="00404CA8">
        <w:rPr>
          <w:sz w:val="16"/>
        </w:rPr>
        <w:t xml:space="preserve"> </w:t>
      </w:r>
      <w:r w:rsidRPr="00404CA8">
        <w:rPr>
          <w:rStyle w:val="StyleUnderline"/>
          <w:highlight w:val="yellow"/>
        </w:rPr>
        <w:t>were China to join or not. Yet such costs can be overcome with reforms</w:t>
      </w:r>
      <w:r>
        <w:t xml:space="preserve"> </w:t>
      </w:r>
      <w:r w:rsidRPr="00404CA8">
        <w:rPr>
          <w:sz w:val="16"/>
        </w:rPr>
        <w:t xml:space="preserve">in tax and tariffs, expanding outbound investment, and reform of legal and environmental regulations in China. The sectoral research and </w:t>
      </w:r>
      <w:r w:rsidRPr="00404CA8">
        <w:rPr>
          <w:rStyle w:val="StyleUnderline"/>
          <w:highlight w:val="yellow"/>
        </w:rPr>
        <w:t>their findings are consistent with the expectation that China is coming closer to TPP.</w:t>
      </w:r>
    </w:p>
    <w:p w:rsidR="007D0461" w:rsidRDefault="007D0461" w:rsidP="007D0461">
      <w:pPr>
        <w:pStyle w:val="Heading4"/>
      </w:pPr>
      <w:r>
        <w:t>Pressure ensures they’ll join – They need Asian trade</w:t>
      </w:r>
    </w:p>
    <w:p w:rsidR="007D0461" w:rsidRPr="00A81101" w:rsidRDefault="007D0461" w:rsidP="007D0461">
      <w:pPr>
        <w:rPr>
          <w:rStyle w:val="Style13ptBold"/>
          <w:b w:val="0"/>
        </w:rPr>
      </w:pPr>
      <w:r>
        <w:rPr>
          <w:rStyle w:val="Style13ptBold"/>
        </w:rPr>
        <w:t>Rosenfeld 15</w:t>
      </w:r>
      <w:r>
        <w:rPr>
          <w:rStyle w:val="Style13ptBold"/>
          <w:b w:val="0"/>
        </w:rPr>
        <w:t xml:space="preserve"> </w:t>
      </w:r>
      <w:r w:rsidRPr="00A81101">
        <w:rPr>
          <w:rStyle w:val="Style13ptBold"/>
          <w:b w:val="0"/>
          <w:sz w:val="16"/>
        </w:rPr>
        <w:t>(Everett, 3/20, staff @ CNBC News, “Major Asia-Pacific trade pact enters final stages”, http://www.cnbc.com/2015/03/20/tpp-trans-pacific-partnership-trade-pact-in-final-stages-china-set-to-join-later.html)</w:t>
      </w:r>
    </w:p>
    <w:p w:rsidR="007D0461" w:rsidRPr="00A81101" w:rsidRDefault="007D0461" w:rsidP="007D0461">
      <w:r>
        <w:t>"</w:t>
      </w:r>
      <w:r w:rsidRPr="006D517E">
        <w:rPr>
          <w:rStyle w:val="StyleUnderline"/>
          <w:highlight w:val="yellow"/>
        </w:rPr>
        <w:t>They seem to be trying to ready themselves to undertake</w:t>
      </w:r>
      <w:r>
        <w:t xml:space="preserve"> </w:t>
      </w:r>
      <w:r w:rsidRPr="006D517E">
        <w:rPr>
          <w:sz w:val="16"/>
        </w:rPr>
        <w:t xml:space="preserve">at least some of the </w:t>
      </w:r>
      <w:r w:rsidRPr="006D517E">
        <w:rPr>
          <w:rStyle w:val="StyleUnderline"/>
          <w:highlight w:val="yellow"/>
        </w:rPr>
        <w:t>reforms</w:t>
      </w:r>
      <w:r>
        <w:t xml:space="preserve"> </w:t>
      </w:r>
      <w:r w:rsidRPr="006D517E">
        <w:rPr>
          <w:sz w:val="16"/>
        </w:rPr>
        <w:t xml:space="preserve">that would be </w:t>
      </w:r>
      <w:r w:rsidRPr="006D517E">
        <w:rPr>
          <w:rStyle w:val="StyleUnderline"/>
          <w:highlight w:val="yellow"/>
        </w:rPr>
        <w:t>required before they could</w:t>
      </w:r>
      <w:r w:rsidRPr="006D517E">
        <w:rPr>
          <w:rStyle w:val="StyleUnderline"/>
        </w:rPr>
        <w:t xml:space="preserve"> </w:t>
      </w:r>
      <w:r w:rsidRPr="006D517E">
        <w:rPr>
          <w:sz w:val="14"/>
        </w:rPr>
        <w:t xml:space="preserve">credibly </w:t>
      </w:r>
      <w:r w:rsidRPr="006D517E">
        <w:rPr>
          <w:rStyle w:val="StyleUnderline"/>
          <w:highlight w:val="yellow"/>
        </w:rPr>
        <w:t>say they wanted to join</w:t>
      </w:r>
      <w:r>
        <w:t xml:space="preserve"> </w:t>
      </w:r>
      <w:r w:rsidRPr="006D517E">
        <w:rPr>
          <w:sz w:val="16"/>
        </w:rPr>
        <w:t xml:space="preserve">in the second or third tranche of the </w:t>
      </w:r>
      <w:r w:rsidRPr="006D517E">
        <w:rPr>
          <w:rStyle w:val="StyleUnderline"/>
          <w:highlight w:val="yellow"/>
        </w:rPr>
        <w:t>TPP</w:t>
      </w:r>
      <w:r w:rsidRPr="006D517E">
        <w:rPr>
          <w:rStyle w:val="StyleUnderline"/>
          <w:sz w:val="16"/>
          <w:highlight w:val="yellow"/>
        </w:rPr>
        <w:t>,</w:t>
      </w:r>
      <w:r w:rsidRPr="006D517E">
        <w:rPr>
          <w:sz w:val="16"/>
        </w:rPr>
        <w:t>" the o</w:t>
      </w:r>
      <w:r w:rsidR="006D517E" w:rsidRPr="006D517E">
        <w:rPr>
          <w:sz w:val="16"/>
        </w:rPr>
        <w:t>fficial said. E</w:t>
      </w:r>
      <w:r w:rsidRPr="006D517E">
        <w:rPr>
          <w:sz w:val="16"/>
        </w:rPr>
        <w:t xml:space="preserve">xperts told CNBC that reduced </w:t>
      </w:r>
      <w:r w:rsidRPr="006D517E">
        <w:rPr>
          <w:rStyle w:val="StyleUnderline"/>
          <w:highlight w:val="yellow"/>
        </w:rPr>
        <w:t>tariffs and higher quality standards among TPP states are likely to result in</w:t>
      </w:r>
      <w:r>
        <w:t xml:space="preserve"> </w:t>
      </w:r>
      <w:r w:rsidRPr="006D517E">
        <w:rPr>
          <w:sz w:val="16"/>
        </w:rPr>
        <w:t xml:space="preserve">many Asian </w:t>
      </w:r>
      <w:r w:rsidRPr="006D517E">
        <w:rPr>
          <w:rStyle w:val="StyleUnderline"/>
          <w:highlight w:val="yellow"/>
        </w:rPr>
        <w:t>nations preferring to import from fellow signatories</w:t>
      </w:r>
      <w:r>
        <w:t xml:space="preserve">, </w:t>
      </w:r>
      <w:r w:rsidRPr="006D517E">
        <w:rPr>
          <w:rStyle w:val="StyleUnderline"/>
          <w:highlight w:val="yellow"/>
        </w:rPr>
        <w:t>rather than</w:t>
      </w:r>
      <w:r>
        <w:t xml:space="preserve"> </w:t>
      </w:r>
      <w:r w:rsidRPr="006D517E">
        <w:rPr>
          <w:sz w:val="14"/>
        </w:rPr>
        <w:t>from</w:t>
      </w:r>
      <w:r>
        <w:t xml:space="preserve"> </w:t>
      </w:r>
      <w:r w:rsidRPr="006D517E">
        <w:rPr>
          <w:rStyle w:val="StyleUnderline"/>
          <w:highlight w:val="yellow"/>
        </w:rPr>
        <w:t>China</w:t>
      </w:r>
      <w:r w:rsidRPr="006D517E">
        <w:rPr>
          <w:sz w:val="16"/>
        </w:rPr>
        <w:t xml:space="preserve">. "I think no matter if [China is] joining or not, I say the post-TPP era will be totally different than it is now," </w:t>
      </w:r>
      <w:r w:rsidRPr="006D517E">
        <w:rPr>
          <w:sz w:val="14"/>
        </w:rPr>
        <w:t>Cheng said</w:t>
      </w:r>
      <w:r w:rsidRPr="006D517E">
        <w:rPr>
          <w:sz w:val="16"/>
        </w:rPr>
        <w:t xml:space="preserve">. </w:t>
      </w:r>
      <w:r>
        <w:t>"</w:t>
      </w:r>
      <w:r w:rsidRPr="006D517E">
        <w:rPr>
          <w:rStyle w:val="StyleUnderline"/>
          <w:highlight w:val="yellow"/>
        </w:rPr>
        <w:t>China has no choice—they have to join</w:t>
      </w:r>
      <w:r>
        <w:t xml:space="preserve"> it."</w:t>
      </w:r>
    </w:p>
    <w:p w:rsidR="007D0461" w:rsidRDefault="007D0461" w:rsidP="007D0461">
      <w:pPr>
        <w:pStyle w:val="Heading4"/>
      </w:pPr>
      <w:r>
        <w:t>China will join to save its economy &amp; for the reputational &amp; political benefits</w:t>
      </w:r>
    </w:p>
    <w:p w:rsidR="007D0461" w:rsidRPr="00B00526" w:rsidRDefault="007D0461" w:rsidP="007D0461">
      <w:pPr>
        <w:rPr>
          <w:rStyle w:val="Style13ptBold"/>
          <w:b w:val="0"/>
        </w:rPr>
      </w:pPr>
      <w:r>
        <w:rPr>
          <w:rStyle w:val="Style13ptBold"/>
        </w:rPr>
        <w:t>Jackson 14</w:t>
      </w:r>
      <w:r>
        <w:rPr>
          <w:rStyle w:val="Style13ptBold"/>
          <w:b w:val="0"/>
        </w:rPr>
        <w:t xml:space="preserve"> </w:t>
      </w:r>
      <w:r w:rsidRPr="00B00526">
        <w:rPr>
          <w:rStyle w:val="Style13ptBold"/>
          <w:b w:val="0"/>
          <w:sz w:val="16"/>
        </w:rPr>
        <w:t>(Brian, fellow @ IHS Global Insight, “TPP: What's at stake with the trade deal?</w:t>
      </w:r>
      <w:proofErr w:type="gramStart"/>
      <w:r w:rsidRPr="00B00526">
        <w:rPr>
          <w:rStyle w:val="Style13ptBold"/>
          <w:b w:val="0"/>
          <w:sz w:val="16"/>
        </w:rPr>
        <w:t>”,</w:t>
      </w:r>
      <w:proofErr w:type="gramEnd"/>
      <w:r w:rsidRPr="00B00526">
        <w:rPr>
          <w:rStyle w:val="Style13ptBold"/>
          <w:b w:val="0"/>
          <w:sz w:val="16"/>
        </w:rPr>
        <w:t xml:space="preserve"> http://www.bbc.com/news/business-27107349)</w:t>
      </w:r>
    </w:p>
    <w:p w:rsidR="007D0461" w:rsidRPr="00392CD4" w:rsidRDefault="007D0461" w:rsidP="007D0461">
      <w:pPr>
        <w:rPr>
          <w:sz w:val="16"/>
        </w:rPr>
      </w:pPr>
      <w:r w:rsidRPr="00392CD4">
        <w:rPr>
          <w:rStyle w:val="StyleUnderline"/>
          <w:highlight w:val="yellow"/>
        </w:rPr>
        <w:t>China stands to gain</w:t>
      </w:r>
      <w:r>
        <w:t xml:space="preserve"> </w:t>
      </w:r>
      <w:r w:rsidRPr="00392CD4">
        <w:rPr>
          <w:sz w:val="16"/>
        </w:rPr>
        <w:t xml:space="preserve">considerably </w:t>
      </w:r>
      <w:r w:rsidRPr="00392CD4">
        <w:rPr>
          <w:rStyle w:val="StyleUnderline"/>
          <w:highlight w:val="yellow"/>
        </w:rPr>
        <w:t>by joining</w:t>
      </w:r>
      <w:r>
        <w:t xml:space="preserve"> </w:t>
      </w:r>
      <w:r w:rsidRPr="00392CD4">
        <w:rPr>
          <w:sz w:val="16"/>
        </w:rPr>
        <w:t xml:space="preserve">the </w:t>
      </w:r>
      <w:r w:rsidRPr="00392CD4">
        <w:rPr>
          <w:rStyle w:val="StyleUnderline"/>
          <w:highlight w:val="yellow"/>
        </w:rPr>
        <w:t>TPP</w:t>
      </w:r>
      <w:r>
        <w:t xml:space="preserve">. </w:t>
      </w:r>
      <w:r w:rsidRPr="00392CD4">
        <w:rPr>
          <w:sz w:val="16"/>
        </w:rPr>
        <w:t>Most immediately,</w:t>
      </w:r>
      <w:r>
        <w:t xml:space="preserve"> </w:t>
      </w:r>
      <w:r w:rsidRPr="00392CD4">
        <w:rPr>
          <w:rStyle w:val="StyleUnderline"/>
          <w:highlight w:val="yellow"/>
        </w:rPr>
        <w:t>it would add China to a growing coalition of countries</w:t>
      </w:r>
      <w:r w:rsidRPr="00392CD4">
        <w:rPr>
          <w:rStyle w:val="StyleUnderline"/>
        </w:rPr>
        <w:t xml:space="preserve"> </w:t>
      </w:r>
      <w:r w:rsidRPr="00392CD4">
        <w:rPr>
          <w:rStyle w:val="StyleUnderline"/>
          <w:highlight w:val="yellow"/>
        </w:rPr>
        <w:t>co-operating to increase trade and investment</w:t>
      </w:r>
      <w:r w:rsidRPr="00392CD4">
        <w:rPr>
          <w:rStyle w:val="StyleUnderline"/>
        </w:rPr>
        <w:t xml:space="preserve"> </w:t>
      </w:r>
      <w:r w:rsidRPr="00392CD4">
        <w:rPr>
          <w:sz w:val="16"/>
        </w:rPr>
        <w:t xml:space="preserve">across dimensions that have been frustrated in traditional multilateral forums. Moreover, </w:t>
      </w:r>
      <w:r w:rsidRPr="00392CD4">
        <w:rPr>
          <w:rStyle w:val="StyleUnderline"/>
          <w:highlight w:val="yellow"/>
        </w:rPr>
        <w:t>joining</w:t>
      </w:r>
      <w:r>
        <w:t xml:space="preserve"> </w:t>
      </w:r>
      <w:r w:rsidRPr="00392CD4">
        <w:rPr>
          <w:sz w:val="16"/>
        </w:rPr>
        <w:t xml:space="preserve">negotiations with high ambitions </w:t>
      </w:r>
      <w:r w:rsidRPr="00392CD4">
        <w:rPr>
          <w:rStyle w:val="StyleUnderline"/>
          <w:highlight w:val="yellow"/>
        </w:rPr>
        <w:t>provides China greater scope for defining its own form of participation than abstaining and joining later,</w:t>
      </w:r>
      <w:r>
        <w:t xml:space="preserve"> </w:t>
      </w:r>
      <w:r w:rsidRPr="00392CD4">
        <w:rPr>
          <w:sz w:val="16"/>
        </w:rPr>
        <w:t>after an agreement is reached by earlier members. An omission as notable as China's weakens the total benefits of any agreement reached. In addition to helping the TPP build momentum</w:t>
      </w:r>
      <w:r>
        <w:t xml:space="preserve">, </w:t>
      </w:r>
      <w:r w:rsidRPr="00392CD4">
        <w:rPr>
          <w:rStyle w:val="StyleUnderline"/>
          <w:highlight w:val="yellow"/>
        </w:rPr>
        <w:t>Beijing throwing its weight behind the TPP would also help frame China as a meaningful advocate for reform</w:t>
      </w:r>
      <w:r>
        <w:t xml:space="preserve"> </w:t>
      </w:r>
      <w:r w:rsidRPr="00392CD4">
        <w:rPr>
          <w:sz w:val="16"/>
        </w:rPr>
        <w:t>and positive change. Over the past few years economic growth in China has slowed by about one-quarter as debt ballooned. China's new leadership has correctly laid out an ambitious reform agenda to spur the economic restructuring necessary to secure another decade or more of growth, although implementing those lofty ideals is not guaranteed</w:t>
      </w:r>
      <w:r>
        <w:t xml:space="preserve">. </w:t>
      </w:r>
      <w:r w:rsidRPr="00392CD4">
        <w:rPr>
          <w:rStyle w:val="StyleUnderline"/>
          <w:highlight w:val="yellow"/>
        </w:rPr>
        <w:t>The TPP's focus on services, investment and government procurement</w:t>
      </w:r>
      <w:r>
        <w:t xml:space="preserve">, </w:t>
      </w:r>
      <w:r w:rsidRPr="00392CD4">
        <w:rPr>
          <w:sz w:val="16"/>
        </w:rPr>
        <w:t xml:space="preserve">among other trade issues, </w:t>
      </w:r>
      <w:r w:rsidRPr="00392CD4">
        <w:rPr>
          <w:rStyle w:val="StyleUnderline"/>
          <w:highlight w:val="yellow"/>
        </w:rPr>
        <w:t>would dovetail nicely into China's</w:t>
      </w:r>
      <w:r>
        <w:t xml:space="preserve"> current </w:t>
      </w:r>
      <w:r w:rsidRPr="00392CD4">
        <w:rPr>
          <w:rStyle w:val="StyleUnderline"/>
          <w:highlight w:val="yellow"/>
        </w:rPr>
        <w:t>efforts to reform</w:t>
      </w:r>
      <w:r>
        <w:t xml:space="preserve"> </w:t>
      </w:r>
      <w:r w:rsidRPr="00392CD4">
        <w:rPr>
          <w:sz w:val="16"/>
        </w:rPr>
        <w:t>its economy. This includes managing local government debt while growing social services offered to a larger share of rural-urban migrants.</w:t>
      </w:r>
      <w:r>
        <w:t xml:space="preserve"> </w:t>
      </w:r>
      <w:r w:rsidRPr="00392CD4">
        <w:rPr>
          <w:rStyle w:val="StyleUnderline"/>
          <w:highlight w:val="yellow"/>
        </w:rPr>
        <w:t>China joining the TPP would offer immediate reputational benefits</w:t>
      </w:r>
      <w:r>
        <w:t xml:space="preserve">, </w:t>
      </w:r>
      <w:r w:rsidRPr="00392CD4">
        <w:rPr>
          <w:sz w:val="16"/>
        </w:rPr>
        <w:t xml:space="preserve">and plant the seeds for boosted economic activity once an agreement is reached. Given China's ambitions, </w:t>
      </w:r>
      <w:r w:rsidRPr="00392CD4">
        <w:rPr>
          <w:rStyle w:val="StyleUnderline"/>
          <w:highlight w:val="yellow"/>
        </w:rPr>
        <w:t>abstaining from the TPP would not only be a conspicuous omission, it could also sow the seeds for slower investment and services trade</w:t>
      </w:r>
      <w:r>
        <w:t xml:space="preserve"> </w:t>
      </w:r>
      <w:r w:rsidRPr="00392CD4">
        <w:rPr>
          <w:sz w:val="16"/>
        </w:rPr>
        <w:t>activity in the future, given stronger policy incentives elsewhere.</w:t>
      </w:r>
    </w:p>
    <w:p w:rsidR="003227D1" w:rsidRDefault="003227D1" w:rsidP="003227D1">
      <w:pPr>
        <w:pStyle w:val="Heading3"/>
      </w:pPr>
      <w:r>
        <w:lastRenderedPageBreak/>
        <w:t>China Says Yes – A2: Pre-Existing Agreement</w:t>
      </w:r>
    </w:p>
    <w:p w:rsidR="003227D1" w:rsidRDefault="003227D1" w:rsidP="003227D1">
      <w:pPr>
        <w:pStyle w:val="Heading4"/>
      </w:pPr>
      <w:r>
        <w:t>China won’t say no to TPP because it’s a preexisting agreement</w:t>
      </w:r>
    </w:p>
    <w:p w:rsidR="003227D1" w:rsidRPr="001F32C1" w:rsidRDefault="003227D1" w:rsidP="003227D1">
      <w:pPr>
        <w:rPr>
          <w:rStyle w:val="Style13ptBold"/>
          <w:b w:val="0"/>
        </w:rPr>
      </w:pPr>
      <w:r>
        <w:rPr>
          <w:rStyle w:val="Style13ptBold"/>
        </w:rPr>
        <w:t>Bader 15</w:t>
      </w:r>
      <w:r>
        <w:rPr>
          <w:rStyle w:val="Style13ptBold"/>
          <w:b w:val="0"/>
        </w:rPr>
        <w:t xml:space="preserve"> </w:t>
      </w:r>
      <w:r w:rsidRPr="001F32C1">
        <w:rPr>
          <w:rStyle w:val="Style13ptBold"/>
          <w:b w:val="0"/>
          <w:sz w:val="20"/>
        </w:rPr>
        <w:t>(Jeffrey, Senior Fellow, Foreign Policy, John L. Thornton China Center, 7/28, “Why the TPP is the linchpin of the Asia rebalance”, http://www.brookings.edu/blogs/order-from-chaos/posts/2015/07/28-tpp-linchpin-asia-rebalance-bader-dollar)</w:t>
      </w:r>
    </w:p>
    <w:p w:rsidR="003227D1" w:rsidRPr="001F32C1" w:rsidRDefault="003227D1" w:rsidP="003227D1">
      <w:r w:rsidRPr="00E51512">
        <w:rPr>
          <w:rStyle w:val="StyleUnderline"/>
          <w:highlight w:val="yellow"/>
        </w:rPr>
        <w:t>Most of the current TPP countries hope that China is</w:t>
      </w:r>
      <w:r w:rsidRPr="00E51512">
        <w:rPr>
          <w:rStyle w:val="StyleUnderline"/>
        </w:rPr>
        <w:t xml:space="preserve"> </w:t>
      </w:r>
      <w:r w:rsidRPr="00E51512">
        <w:rPr>
          <w:sz w:val="16"/>
        </w:rPr>
        <w:t>eventually</w:t>
      </w:r>
      <w:r>
        <w:t xml:space="preserve"> </w:t>
      </w:r>
      <w:r w:rsidRPr="00E51512">
        <w:rPr>
          <w:rStyle w:val="StyleUnderline"/>
          <w:highlight w:val="yellow"/>
        </w:rPr>
        <w:t>attracted to join</w:t>
      </w:r>
      <w:r>
        <w:t xml:space="preserve">. </w:t>
      </w:r>
      <w:r w:rsidRPr="00E51512">
        <w:rPr>
          <w:rStyle w:val="StyleUnderline"/>
          <w:highlight w:val="yellow"/>
        </w:rPr>
        <w:t>The benefits of any</w:t>
      </w:r>
      <w:r>
        <w:t xml:space="preserve"> </w:t>
      </w:r>
      <w:r w:rsidRPr="00E51512">
        <w:rPr>
          <w:sz w:val="16"/>
        </w:rPr>
        <w:t>deep liberalization</w:t>
      </w:r>
      <w:r>
        <w:t xml:space="preserve"> </w:t>
      </w:r>
      <w:r w:rsidRPr="00E51512">
        <w:rPr>
          <w:rStyle w:val="StyleUnderline"/>
          <w:highlight w:val="yellow"/>
        </w:rPr>
        <w:t>agreement that includes China will be many times greater than agreements without</w:t>
      </w:r>
      <w:r>
        <w:t xml:space="preserve"> China. </w:t>
      </w:r>
      <w:r w:rsidRPr="00E51512">
        <w:rPr>
          <w:rStyle w:val="StyleUnderline"/>
          <w:highlight w:val="yellow"/>
        </w:rPr>
        <w:t>China may not want to join a pre-existing agreement, but that is not a big issue if it is serious about liberalizing</w:t>
      </w:r>
      <w:r>
        <w:t xml:space="preserve"> </w:t>
      </w:r>
      <w:r w:rsidRPr="00E51512">
        <w:rPr>
          <w:sz w:val="16"/>
        </w:rPr>
        <w:t>to the standard of TPP. This could be done, for example, through a free-trade area of the Asia-Pacific whose benefits would be 6 to 7 times greater than those of the initial TPP agreement.</w:t>
      </w:r>
    </w:p>
    <w:p w:rsidR="003227D1" w:rsidRDefault="003227D1" w:rsidP="003227D1">
      <w:pPr>
        <w:pStyle w:val="Heading4"/>
      </w:pPr>
      <w:r>
        <w:t>China isn’t concerned about post-negotiation entry – Accession would be difficult either way</w:t>
      </w:r>
    </w:p>
    <w:p w:rsidR="003227D1" w:rsidRPr="009E042F" w:rsidRDefault="003227D1" w:rsidP="003227D1">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3227D1" w:rsidRPr="00B404A0" w:rsidRDefault="003227D1" w:rsidP="003227D1">
      <w:r w:rsidRPr="00E51512">
        <w:rPr>
          <w:sz w:val="16"/>
        </w:rPr>
        <w:t xml:space="preserve">Whenever China intends to join the TPP, </w:t>
      </w:r>
      <w:r w:rsidRPr="00E51512">
        <w:rPr>
          <w:rStyle w:val="StyleUnderline"/>
          <w:highlight w:val="yellow"/>
        </w:rPr>
        <w:t>China should be braced</w:t>
      </w:r>
      <w:r>
        <w:t xml:space="preserve"> </w:t>
      </w:r>
      <w:r w:rsidRPr="00E51512">
        <w:rPr>
          <w:sz w:val="16"/>
        </w:rPr>
        <w:t xml:space="preserve">for the fact </w:t>
      </w:r>
      <w:r w:rsidRPr="00E51512">
        <w:rPr>
          <w:rStyle w:val="StyleUnderline"/>
          <w:highlight w:val="yellow"/>
        </w:rPr>
        <w:t>that its accession to</w:t>
      </w:r>
      <w:r>
        <w:t xml:space="preserve"> </w:t>
      </w:r>
      <w:r w:rsidRPr="00E51512">
        <w:rPr>
          <w:sz w:val="16"/>
        </w:rPr>
        <w:t xml:space="preserve">the </w:t>
      </w:r>
      <w:r w:rsidRPr="00E51512">
        <w:rPr>
          <w:rStyle w:val="StyleUnderline"/>
          <w:highlight w:val="yellow"/>
        </w:rPr>
        <w:t>TPP will not be easier than its WTO accession</w:t>
      </w:r>
      <w:r>
        <w:t xml:space="preserve"> </w:t>
      </w:r>
      <w:r w:rsidRPr="00E51512">
        <w:rPr>
          <w:sz w:val="16"/>
        </w:rPr>
        <w:t xml:space="preserve">a decade ago, if not more difficult and time consuming. </w:t>
      </w:r>
      <w:r w:rsidRPr="00E51512">
        <w:rPr>
          <w:rStyle w:val="StyleUnderline"/>
          <w:highlight w:val="yellow"/>
        </w:rPr>
        <w:t>Without being prepared to make</w:t>
      </w:r>
      <w:r>
        <w:t xml:space="preserve"> huge </w:t>
      </w:r>
      <w:r w:rsidRPr="00E51512">
        <w:rPr>
          <w:rStyle w:val="StyleUnderline"/>
          <w:highlight w:val="yellow"/>
        </w:rPr>
        <w:t>concessions and commit</w:t>
      </w:r>
      <w:r>
        <w:t xml:space="preserve"> </w:t>
      </w:r>
      <w:r w:rsidRPr="00E51512">
        <w:rPr>
          <w:sz w:val="16"/>
        </w:rPr>
        <w:t xml:space="preserve">to extensive regulatory </w:t>
      </w:r>
      <w:r w:rsidRPr="00E51512">
        <w:rPr>
          <w:rStyle w:val="StyleUnderline"/>
          <w:highlight w:val="yellow"/>
        </w:rPr>
        <w:t>reforms, it is not possible for China to be a member</w:t>
      </w:r>
      <w:r>
        <w:t xml:space="preserve"> </w:t>
      </w:r>
      <w:r w:rsidRPr="00E51512">
        <w:rPr>
          <w:sz w:val="16"/>
        </w:rPr>
        <w:t xml:space="preserve">of the TPP. The US strategy is clear-cut: if China applies to join the TPP, it means that China agrees to comply with the trade rules set by the USA in the 21st century. </w:t>
      </w:r>
      <w:proofErr w:type="gramStart"/>
      <w:r w:rsidRPr="00E51512">
        <w:rPr>
          <w:sz w:val="16"/>
        </w:rPr>
        <w:t>n66</w:t>
      </w:r>
      <w:proofErr w:type="gramEnd"/>
      <w:r w:rsidRPr="00E51512">
        <w:rPr>
          <w:sz w:val="16"/>
        </w:rPr>
        <w:t xml:space="preserve"> At the same time, the USA is prepared to have the TPP without China′s participation. This may explain why a few developing countries like Vietnam and Malaysia are included in the current TPP negotiations.</w:t>
      </w:r>
      <w:r>
        <w:t xml:space="preserve"> </w:t>
      </w:r>
      <w:r w:rsidRPr="00E51512">
        <w:rPr>
          <w:rStyle w:val="StyleUnderline"/>
          <w:highlight w:val="yellow"/>
        </w:rPr>
        <w:t>As it is always a difficult process for China to join</w:t>
      </w:r>
      <w:r>
        <w:t xml:space="preserve"> </w:t>
      </w:r>
      <w:r w:rsidRPr="00E51512">
        <w:rPr>
          <w:sz w:val="16"/>
        </w:rPr>
        <w:t xml:space="preserve">the </w:t>
      </w:r>
      <w:r w:rsidRPr="00E51512">
        <w:rPr>
          <w:rStyle w:val="StyleUnderline"/>
          <w:highlight w:val="yellow"/>
        </w:rPr>
        <w:t>TPP, early negotiation will certainly not make a challenging accession process any easier</w:t>
      </w:r>
      <w:r>
        <w:t xml:space="preserve">. </w:t>
      </w:r>
      <w:r w:rsidRPr="00E51512">
        <w:rPr>
          <w:rStyle w:val="StyleUnderline"/>
          <w:highlight w:val="yellow"/>
        </w:rPr>
        <w:t>The opportunity for China to shape</w:t>
      </w:r>
      <w:r>
        <w:t xml:space="preserve"> </w:t>
      </w:r>
      <w:r w:rsidRPr="00E51512">
        <w:rPr>
          <w:sz w:val="16"/>
        </w:rPr>
        <w:t xml:space="preserve">the future </w:t>
      </w:r>
      <w:r w:rsidRPr="00E51512">
        <w:rPr>
          <w:rStyle w:val="StyleUnderline"/>
          <w:highlight w:val="yellow"/>
        </w:rPr>
        <w:t>trade rules by early participation</w:t>
      </w:r>
      <w:r>
        <w:t xml:space="preserve"> </w:t>
      </w:r>
      <w:r w:rsidRPr="00E51512">
        <w:rPr>
          <w:sz w:val="16"/>
        </w:rPr>
        <w:t xml:space="preserve">in the TPP negotiations </w:t>
      </w:r>
      <w:r w:rsidRPr="00E51512">
        <w:rPr>
          <w:rStyle w:val="StyleUnderline"/>
          <w:highlight w:val="yellow"/>
        </w:rPr>
        <w:t>is merely wishful thinking</w:t>
      </w:r>
      <w:r>
        <w:t>.</w:t>
      </w:r>
    </w:p>
    <w:p w:rsidR="00737AA6" w:rsidRPr="00737AA6" w:rsidRDefault="00737AA6" w:rsidP="00737AA6">
      <w:pPr>
        <w:pStyle w:val="Heading3"/>
      </w:pPr>
      <w:r>
        <w:lastRenderedPageBreak/>
        <w:t xml:space="preserve">China Says Yes – </w:t>
      </w:r>
      <w:r w:rsidR="003227D1">
        <w:t xml:space="preserve">A2: </w:t>
      </w:r>
      <w:r>
        <w:t>Standards</w:t>
      </w:r>
    </w:p>
    <w:p w:rsidR="007D0461" w:rsidRDefault="007D0461" w:rsidP="007D0461">
      <w:pPr>
        <w:pStyle w:val="Heading4"/>
      </w:pPr>
      <w:r>
        <w:t>China will join despite problems with standards</w:t>
      </w:r>
    </w:p>
    <w:p w:rsidR="007D0461" w:rsidRPr="00FF2C79" w:rsidRDefault="007D0461" w:rsidP="007D0461">
      <w:pPr>
        <w:rPr>
          <w:rStyle w:val="Style13ptBold"/>
          <w:b w:val="0"/>
        </w:rPr>
      </w:pPr>
      <w:r>
        <w:rPr>
          <w:rStyle w:val="Style13ptBold"/>
        </w:rPr>
        <w:t>EAF 2/17</w:t>
      </w:r>
      <w:r>
        <w:rPr>
          <w:rStyle w:val="Style13ptBold"/>
          <w:b w:val="0"/>
        </w:rPr>
        <w:t xml:space="preserve"> </w:t>
      </w:r>
      <w:r w:rsidRPr="00FF2C79">
        <w:rPr>
          <w:rStyle w:val="Style13ptBold"/>
          <w:b w:val="0"/>
          <w:sz w:val="20"/>
        </w:rPr>
        <w:t>(East Asia Forum, 2016, “Does the TPP Need China, and Vice Versa?</w:t>
      </w:r>
      <w:proofErr w:type="gramStart"/>
      <w:r w:rsidRPr="00FF2C79">
        <w:rPr>
          <w:rStyle w:val="Style13ptBold"/>
          <w:b w:val="0"/>
          <w:sz w:val="20"/>
        </w:rPr>
        <w:t>”,</w:t>
      </w:r>
      <w:proofErr w:type="gramEnd"/>
      <w:r w:rsidRPr="00FF2C79">
        <w:rPr>
          <w:rStyle w:val="Style13ptBold"/>
          <w:b w:val="0"/>
          <w:sz w:val="20"/>
        </w:rPr>
        <w:t xml:space="preserve"> http://www.economywatch.com/features/Does-the-TPP-Need-China-and-Vice-Versa0217.html)</w:t>
      </w:r>
    </w:p>
    <w:p w:rsidR="007D0461" w:rsidRDefault="007D0461" w:rsidP="007D0461">
      <w:r w:rsidRPr="00E478DA">
        <w:rPr>
          <w:sz w:val="16"/>
        </w:rPr>
        <w:t xml:space="preserve">There are many reasons for China not to join: </w:t>
      </w:r>
      <w:r w:rsidRPr="00E478DA">
        <w:rPr>
          <w:rStyle w:val="StyleUnderline"/>
          <w:highlight w:val="yellow"/>
        </w:rPr>
        <w:t>China is unlikely to accept</w:t>
      </w:r>
      <w:r>
        <w:t xml:space="preserve"> </w:t>
      </w:r>
      <w:r w:rsidRPr="00E478DA">
        <w:rPr>
          <w:sz w:val="16"/>
        </w:rPr>
        <w:t xml:space="preserve">the TPP’s </w:t>
      </w:r>
      <w:proofErr w:type="spellStart"/>
      <w:r w:rsidRPr="00E478DA">
        <w:rPr>
          <w:sz w:val="16"/>
        </w:rPr>
        <w:t>labour</w:t>
      </w:r>
      <w:proofErr w:type="spellEnd"/>
      <w:r w:rsidRPr="00E478DA">
        <w:rPr>
          <w:sz w:val="16"/>
        </w:rPr>
        <w:t xml:space="preserve"> and environmental </w:t>
      </w:r>
      <w:r w:rsidRPr="00E478DA">
        <w:rPr>
          <w:rStyle w:val="StyleUnderline"/>
          <w:highlight w:val="yellow"/>
        </w:rPr>
        <w:t>standards,</w:t>
      </w:r>
      <w:r>
        <w:t xml:space="preserve"> </w:t>
      </w:r>
      <w:r w:rsidRPr="00E478DA">
        <w:rPr>
          <w:sz w:val="16"/>
        </w:rPr>
        <w:t>its higher intellectual property standards or the entailed reforms of its state-owned enterprises.</w:t>
      </w:r>
      <w:r>
        <w:t xml:space="preserve"> </w:t>
      </w:r>
      <w:r w:rsidRPr="00E478DA">
        <w:rPr>
          <w:rStyle w:val="StyleUnderline"/>
          <w:highlight w:val="yellow"/>
        </w:rPr>
        <w:t>These objections</w:t>
      </w:r>
      <w:r>
        <w:t xml:space="preserve"> all </w:t>
      </w:r>
      <w:r w:rsidRPr="00E478DA">
        <w:rPr>
          <w:rStyle w:val="StyleUnderline"/>
          <w:highlight w:val="yellow"/>
        </w:rPr>
        <w:t>have weight, but</w:t>
      </w:r>
      <w:r>
        <w:t xml:space="preserve"> perhaps </w:t>
      </w:r>
      <w:r w:rsidRPr="00E478DA">
        <w:rPr>
          <w:rStyle w:val="StyleUnderline"/>
          <w:highlight w:val="yellow"/>
        </w:rPr>
        <w:t>not</w:t>
      </w:r>
      <w:r w:rsidRPr="00E478DA">
        <w:rPr>
          <w:rStyle w:val="StyleUnderline"/>
        </w:rPr>
        <w:t xml:space="preserve"> </w:t>
      </w:r>
      <w:r>
        <w:t xml:space="preserve">as </w:t>
      </w:r>
      <w:r w:rsidRPr="00E478DA">
        <w:rPr>
          <w:rStyle w:val="StyleUnderline"/>
          <w:highlight w:val="yellow"/>
        </w:rPr>
        <w:t>much</w:t>
      </w:r>
      <w:r>
        <w:t xml:space="preserve"> </w:t>
      </w:r>
      <w:r w:rsidRPr="00E478DA">
        <w:rPr>
          <w:sz w:val="16"/>
        </w:rPr>
        <w:t xml:space="preserve">as might be first thought. </w:t>
      </w:r>
      <w:r w:rsidRPr="00E478DA">
        <w:rPr>
          <w:rStyle w:val="StyleUnderline"/>
          <w:highlight w:val="yellow"/>
        </w:rPr>
        <w:t xml:space="preserve">China is no longer the lowest-cost location for </w:t>
      </w:r>
      <w:proofErr w:type="spellStart"/>
      <w:r w:rsidRPr="00E478DA">
        <w:rPr>
          <w:rStyle w:val="StyleUnderline"/>
          <w:highlight w:val="yellow"/>
        </w:rPr>
        <w:t>labour</w:t>
      </w:r>
      <w:proofErr w:type="spellEnd"/>
      <w:r>
        <w:t xml:space="preserve"> </w:t>
      </w:r>
      <w:r w:rsidRPr="00E478DA">
        <w:rPr>
          <w:sz w:val="16"/>
        </w:rPr>
        <w:t xml:space="preserve">and so comparatively modest provisions on </w:t>
      </w:r>
      <w:proofErr w:type="spellStart"/>
      <w:r w:rsidRPr="00E478DA">
        <w:rPr>
          <w:sz w:val="16"/>
        </w:rPr>
        <w:t>labour</w:t>
      </w:r>
      <w:proofErr w:type="spellEnd"/>
      <w:r w:rsidRPr="00E478DA">
        <w:rPr>
          <w:sz w:val="16"/>
        </w:rPr>
        <w:t xml:space="preserve"> standards are less of a problem for China. In addition, with water and air pollution posing major health concerns, </w:t>
      </w:r>
      <w:r w:rsidRPr="00E478DA">
        <w:rPr>
          <w:rStyle w:val="StyleUnderline"/>
          <w:highlight w:val="yellow"/>
        </w:rPr>
        <w:t>tackling environmental problems has become a high priority</w:t>
      </w:r>
      <w:r>
        <w:t xml:space="preserve">. </w:t>
      </w:r>
      <w:r w:rsidRPr="00E478DA">
        <w:rPr>
          <w:sz w:val="16"/>
        </w:rPr>
        <w:t>What’s more, tilting the metaphorical ‘balance’ in</w:t>
      </w:r>
      <w:r>
        <w:t xml:space="preserve"> </w:t>
      </w:r>
      <w:r w:rsidRPr="00E478DA">
        <w:rPr>
          <w:rStyle w:val="StyleUnderline"/>
          <w:highlight w:val="yellow"/>
        </w:rPr>
        <w:t>intellectual property protection</w:t>
      </w:r>
      <w:r>
        <w:t xml:space="preserve"> </w:t>
      </w:r>
      <w:r w:rsidRPr="00E478DA">
        <w:rPr>
          <w:sz w:val="16"/>
        </w:rPr>
        <w:t xml:space="preserve">even further in </w:t>
      </w:r>
      <w:proofErr w:type="spellStart"/>
      <w:r w:rsidRPr="00E478DA">
        <w:rPr>
          <w:sz w:val="16"/>
        </w:rPr>
        <w:t>favour</w:t>
      </w:r>
      <w:proofErr w:type="spellEnd"/>
      <w:r w:rsidRPr="00E478DA">
        <w:rPr>
          <w:sz w:val="16"/>
        </w:rPr>
        <w:t xml:space="preserve"> of owners </w:t>
      </w:r>
      <w:r w:rsidRPr="00E478DA">
        <w:rPr>
          <w:rStyle w:val="StyleUnderline"/>
          <w:highlight w:val="yellow"/>
        </w:rPr>
        <w:t>is no longer a major concern for China.</w:t>
      </w:r>
      <w:r>
        <w:t xml:space="preserve"> </w:t>
      </w:r>
      <w:r w:rsidRPr="00E478DA">
        <w:rPr>
          <w:rStyle w:val="StyleUnderline"/>
          <w:highlight w:val="yellow"/>
        </w:rPr>
        <w:t>China’s</w:t>
      </w:r>
      <w:r>
        <w:t xml:space="preserve"> warm </w:t>
      </w:r>
      <w:r w:rsidRPr="00E478DA">
        <w:rPr>
          <w:rStyle w:val="StyleUnderline"/>
          <w:highlight w:val="yellow"/>
        </w:rPr>
        <w:t>embrace of i</w:t>
      </w:r>
      <w:r>
        <w:t xml:space="preserve">ntellectual </w:t>
      </w:r>
      <w:r w:rsidRPr="00E478DA">
        <w:rPr>
          <w:rStyle w:val="StyleUnderline"/>
          <w:highlight w:val="yellow"/>
        </w:rPr>
        <w:t>p</w:t>
      </w:r>
      <w:r>
        <w:t xml:space="preserve">roperty </w:t>
      </w:r>
      <w:r w:rsidRPr="00E478DA">
        <w:rPr>
          <w:sz w:val="16"/>
        </w:rPr>
        <w:t xml:space="preserve">systems </w:t>
      </w:r>
      <w:r w:rsidRPr="00E478DA">
        <w:rPr>
          <w:rStyle w:val="StyleUnderline"/>
          <w:highlight w:val="yellow"/>
        </w:rPr>
        <w:t>continues to be revealed by</w:t>
      </w:r>
      <w:r>
        <w:t xml:space="preserve"> the cold </w:t>
      </w:r>
      <w:r w:rsidRPr="00E478DA">
        <w:rPr>
          <w:rStyle w:val="StyleUnderline"/>
          <w:highlight w:val="yellow"/>
        </w:rPr>
        <w:t>statistics: its patent office is the largest in the world</w:t>
      </w:r>
      <w:r>
        <w:t xml:space="preserve"> </w:t>
      </w:r>
      <w:r w:rsidRPr="00E478DA">
        <w:rPr>
          <w:sz w:val="16"/>
        </w:rPr>
        <w:t xml:space="preserve">in terms of applications and since 2010, it has accounted for more than half the annual increases in trademark filing activity worldwide. </w:t>
      </w:r>
      <w:r w:rsidRPr="00E478DA">
        <w:rPr>
          <w:rStyle w:val="StyleUnderline"/>
          <w:highlight w:val="yellow"/>
        </w:rPr>
        <w:t>China will</w:t>
      </w:r>
      <w:r>
        <w:t xml:space="preserve"> also </w:t>
      </w:r>
      <w:r w:rsidRPr="00E478DA">
        <w:rPr>
          <w:rStyle w:val="StyleUnderline"/>
          <w:highlight w:val="yellow"/>
        </w:rPr>
        <w:t>have to reform</w:t>
      </w:r>
      <w:r w:rsidRPr="00E478DA">
        <w:rPr>
          <w:rStyle w:val="StyleUnderline"/>
        </w:rPr>
        <w:t xml:space="preserve"> </w:t>
      </w:r>
      <w:r>
        <w:t xml:space="preserve">its </w:t>
      </w:r>
      <w:r w:rsidRPr="00E478DA">
        <w:rPr>
          <w:rStyle w:val="StyleUnderline"/>
          <w:highlight w:val="yellow"/>
        </w:rPr>
        <w:t>state-owned enterprises even if it does not join</w:t>
      </w:r>
      <w:r>
        <w:t xml:space="preserve"> </w:t>
      </w:r>
      <w:r w:rsidRPr="00E478DA">
        <w:rPr>
          <w:sz w:val="16"/>
        </w:rPr>
        <w:t xml:space="preserve">the TPP. Such reforms are part of creating a dynamic internal market that will continue to attract investors despite fluctuations and crises in global growth. Obviously, China would have to negotiate with the United States to join the TPP. This would likely be a long and difficult process. However, </w:t>
      </w:r>
      <w:r w:rsidRPr="00E478DA">
        <w:rPr>
          <w:rStyle w:val="StyleUnderline"/>
          <w:highlight w:val="yellow"/>
        </w:rPr>
        <w:t>China has</w:t>
      </w:r>
      <w:r>
        <w:t xml:space="preserve"> already </w:t>
      </w:r>
      <w:r w:rsidRPr="00E478DA">
        <w:rPr>
          <w:rStyle w:val="StyleUnderline"/>
          <w:highlight w:val="yellow"/>
        </w:rPr>
        <w:t>been through a WTO accession</w:t>
      </w:r>
      <w:r>
        <w:t xml:space="preserve">. </w:t>
      </w:r>
      <w:r w:rsidRPr="00E478DA">
        <w:rPr>
          <w:sz w:val="16"/>
        </w:rPr>
        <w:t xml:space="preserve">It knows what to expect. There is perhaps one more reason for China to think about the TPP. The 17th National Congress of the Communist Party of China in 2007 committed China to the concept of an ‘ecological civilization’. China will need to acquire much greater regulatory capacity if it is to implement the goals implicit in this idea. Scandals linked to poor regulation — such as the contamination of milk powder by the toxic compound melamine, which affected an estimated 300,000 infants — have drastically reduced consumer confidence. </w:t>
      </w:r>
      <w:r w:rsidRPr="00E478DA">
        <w:rPr>
          <w:rStyle w:val="StyleUnderline"/>
          <w:highlight w:val="yellow"/>
        </w:rPr>
        <w:t>Within China, there will</w:t>
      </w:r>
      <w:r>
        <w:t xml:space="preserve"> </w:t>
      </w:r>
      <w:r w:rsidRPr="00E478DA">
        <w:rPr>
          <w:sz w:val="16"/>
        </w:rPr>
        <w:t xml:space="preserve">likely </w:t>
      </w:r>
      <w:r w:rsidRPr="00E478DA">
        <w:rPr>
          <w:rStyle w:val="StyleUnderline"/>
          <w:highlight w:val="yellow"/>
        </w:rPr>
        <w:t>be a technocratic constituency that will see the TPP as a source of external pressure for improving</w:t>
      </w:r>
      <w:r>
        <w:t xml:space="preserve"> </w:t>
      </w:r>
      <w:r w:rsidRPr="00E478DA">
        <w:rPr>
          <w:sz w:val="16"/>
        </w:rPr>
        <w:t xml:space="preserve">domestic </w:t>
      </w:r>
      <w:r w:rsidRPr="00E478DA">
        <w:rPr>
          <w:rStyle w:val="StyleUnderline"/>
          <w:highlight w:val="yellow"/>
        </w:rPr>
        <w:t>regulatory standards</w:t>
      </w:r>
      <w:r>
        <w:t xml:space="preserve"> </w:t>
      </w:r>
      <w:r w:rsidRPr="00E478DA">
        <w:rPr>
          <w:sz w:val="16"/>
        </w:rPr>
        <w:t>in areas such as food and environmental regulation.</w:t>
      </w:r>
      <w:r>
        <w:t xml:space="preserve"> </w:t>
      </w:r>
      <w:r w:rsidRPr="00E478DA">
        <w:rPr>
          <w:rStyle w:val="StyleUnderline"/>
          <w:highlight w:val="yellow"/>
        </w:rPr>
        <w:t>Groups within China may welcome</w:t>
      </w:r>
      <w:r>
        <w:t xml:space="preserve"> the </w:t>
      </w:r>
      <w:r w:rsidRPr="00E478DA">
        <w:rPr>
          <w:rStyle w:val="StyleUnderline"/>
          <w:highlight w:val="yellow"/>
        </w:rPr>
        <w:t>TPP</w:t>
      </w:r>
      <w:r>
        <w:t xml:space="preserve"> </w:t>
      </w:r>
      <w:r w:rsidRPr="00E478DA">
        <w:rPr>
          <w:sz w:val="16"/>
        </w:rPr>
        <w:t xml:space="preserve">if it helps China to adopt international best practice, since this will generally be an improvement on current regulatory standards. In addition, this could provide the best </w:t>
      </w:r>
      <w:proofErr w:type="spellStart"/>
      <w:r w:rsidRPr="00E478DA">
        <w:rPr>
          <w:sz w:val="16"/>
        </w:rPr>
        <w:t>defence</w:t>
      </w:r>
      <w:proofErr w:type="spellEnd"/>
      <w:r w:rsidRPr="00E478DA">
        <w:rPr>
          <w:sz w:val="16"/>
        </w:rPr>
        <w:t xml:space="preserve"> against investor–state actions.</w:t>
      </w:r>
    </w:p>
    <w:p w:rsidR="007D0461" w:rsidRDefault="007D0461" w:rsidP="007D0461">
      <w:pPr>
        <w:pStyle w:val="Heading4"/>
      </w:pPr>
      <w:r>
        <w:t>China will see entry as inevitable &amp; meeting standards earlier is easier than adapting to new, higher standards</w:t>
      </w:r>
    </w:p>
    <w:p w:rsidR="007D0461" w:rsidRPr="003E4AE8" w:rsidRDefault="007D0461" w:rsidP="007D0461">
      <w:pPr>
        <w:rPr>
          <w:rStyle w:val="Style13ptBold"/>
          <w:b w:val="0"/>
        </w:rPr>
      </w:pPr>
      <w:proofErr w:type="spellStart"/>
      <w:r>
        <w:rPr>
          <w:rStyle w:val="Style13ptBold"/>
        </w:rPr>
        <w:t>Chunding</w:t>
      </w:r>
      <w:proofErr w:type="spellEnd"/>
      <w:r>
        <w:rPr>
          <w:rStyle w:val="Style13ptBold"/>
        </w:rPr>
        <w:t xml:space="preserve"> &amp; </w:t>
      </w:r>
      <w:proofErr w:type="spellStart"/>
      <w:r>
        <w:rPr>
          <w:rStyle w:val="Style13ptBold"/>
        </w:rPr>
        <w:t>Whalley</w:t>
      </w:r>
      <w:proofErr w:type="spellEnd"/>
      <w:r>
        <w:rPr>
          <w:rStyle w:val="Style13ptBold"/>
        </w:rPr>
        <w:t xml:space="preserve"> 16</w:t>
      </w:r>
      <w:r>
        <w:rPr>
          <w:rStyle w:val="Style13ptBold"/>
          <w:b w:val="0"/>
        </w:rPr>
        <w:t xml:space="preserve"> </w:t>
      </w:r>
      <w:r w:rsidRPr="003E4AE8">
        <w:rPr>
          <w:rStyle w:val="Style13ptBold"/>
          <w:b w:val="0"/>
          <w:sz w:val="18"/>
        </w:rPr>
        <w:t xml:space="preserve">(Jan/Feb, Li, Institute of World Economics and Politics, Chinese Academy of Social Sciences, John, Department of Economics, Western University, “Possible Chinese Strategic Responses to the Trans-Pacific Partnership Agreement”, China Economist 11.1, 23-46, </w:t>
      </w:r>
      <w:proofErr w:type="spellStart"/>
      <w:r w:rsidRPr="003E4AE8">
        <w:rPr>
          <w:rStyle w:val="Style13ptBold"/>
          <w:b w:val="0"/>
          <w:sz w:val="18"/>
        </w:rPr>
        <w:t>proquest</w:t>
      </w:r>
      <w:proofErr w:type="spellEnd"/>
      <w:r w:rsidRPr="003E4AE8">
        <w:rPr>
          <w:rStyle w:val="Style13ptBold"/>
          <w:b w:val="0"/>
          <w:sz w:val="18"/>
        </w:rPr>
        <w:t>)</w:t>
      </w:r>
    </w:p>
    <w:p w:rsidR="007D0461" w:rsidRPr="00E478DA" w:rsidRDefault="007D0461" w:rsidP="007D0461">
      <w:pPr>
        <w:rPr>
          <w:sz w:val="16"/>
        </w:rPr>
      </w:pPr>
      <w:r w:rsidRPr="00E478DA">
        <w:rPr>
          <w:rStyle w:val="StyleUnderline"/>
          <w:highlight w:val="yellow"/>
        </w:rPr>
        <w:t>Some of TPP rules will challenge China</w:t>
      </w:r>
      <w:r>
        <w:t xml:space="preserve">. </w:t>
      </w:r>
      <w:r w:rsidRPr="00E478DA">
        <w:rPr>
          <w:sz w:val="16"/>
        </w:rPr>
        <w:t>For example, the agreement's government procurement standards would alter the structure and operation of Chinese state-owned enterprises. The TPP electronic commerce standards could also deeply affect China's censorship and information control policies.</w:t>
      </w:r>
      <w:r>
        <w:t xml:space="preserve"> </w:t>
      </w:r>
      <w:r w:rsidRPr="00E478DA">
        <w:rPr>
          <w:rStyle w:val="StyleUnderline"/>
          <w:highlight w:val="yellow"/>
        </w:rPr>
        <w:t>But</w:t>
      </w:r>
      <w:r w:rsidRPr="00E478DA">
        <w:rPr>
          <w:rStyle w:val="StyleUnderline"/>
        </w:rPr>
        <w:t xml:space="preserve"> </w:t>
      </w:r>
      <w:r w:rsidRPr="00E478DA">
        <w:rPr>
          <w:sz w:val="16"/>
        </w:rPr>
        <w:t xml:space="preserve">we argue that, </w:t>
      </w:r>
      <w:r w:rsidRPr="00E478DA">
        <w:rPr>
          <w:rStyle w:val="StyleUnderline"/>
          <w:highlight w:val="yellow"/>
        </w:rPr>
        <w:t>if China does want to enter</w:t>
      </w:r>
      <w:r>
        <w:t xml:space="preserve"> the TPP, </w:t>
      </w:r>
      <w:r w:rsidRPr="00E478DA">
        <w:rPr>
          <w:rStyle w:val="StyleUnderline"/>
          <w:highlight w:val="yellow"/>
        </w:rPr>
        <w:t>it is better for China to enter as early as possible,</w:t>
      </w:r>
      <w:r>
        <w:t xml:space="preserve"> </w:t>
      </w:r>
      <w:r w:rsidRPr="00E478DA">
        <w:rPr>
          <w:sz w:val="16"/>
        </w:rPr>
        <w:t xml:space="preserve">before many other countries join. </w:t>
      </w:r>
      <w:r w:rsidRPr="00E478DA">
        <w:rPr>
          <w:rStyle w:val="StyleUnderline"/>
          <w:highlight w:val="yellow"/>
        </w:rPr>
        <w:t>The more countries</w:t>
      </w:r>
      <w:r>
        <w:t xml:space="preserve"> are </w:t>
      </w:r>
      <w:r w:rsidRPr="00E478DA">
        <w:rPr>
          <w:rStyle w:val="StyleUnderline"/>
          <w:highlight w:val="yellow"/>
        </w:rPr>
        <w:t>involved</w:t>
      </w:r>
      <w:r>
        <w:t xml:space="preserve"> in the TPP, </w:t>
      </w:r>
      <w:r w:rsidRPr="00E478DA">
        <w:rPr>
          <w:rStyle w:val="StyleUnderline"/>
          <w:highlight w:val="yellow"/>
        </w:rPr>
        <w:t>the more difficult</w:t>
      </w:r>
      <w:r>
        <w:t xml:space="preserve"> the </w:t>
      </w:r>
      <w:r w:rsidRPr="00E478DA">
        <w:rPr>
          <w:rStyle w:val="StyleUnderline"/>
          <w:highlight w:val="yellow"/>
        </w:rPr>
        <w:t>negotiations will become</w:t>
      </w:r>
      <w:r>
        <w:t xml:space="preserve">. </w:t>
      </w:r>
      <w:r w:rsidRPr="00E478DA">
        <w:rPr>
          <w:sz w:val="16"/>
        </w:rPr>
        <w:t xml:space="preserve">We argue that the </w:t>
      </w:r>
      <w:r w:rsidRPr="00E478DA">
        <w:rPr>
          <w:rStyle w:val="StyleUnderline"/>
          <w:highlight w:val="yellow"/>
        </w:rPr>
        <w:t>present TPP rules and provisions are not that high-standard, and it is feasible for China to</w:t>
      </w:r>
      <w:r>
        <w:t xml:space="preserve"> potentially </w:t>
      </w:r>
      <w:r w:rsidRPr="00E478DA">
        <w:rPr>
          <w:rStyle w:val="StyleUnderline"/>
          <w:highlight w:val="yellow"/>
        </w:rPr>
        <w:t>accept the agreement</w:t>
      </w:r>
      <w:r>
        <w:t xml:space="preserve">. </w:t>
      </w:r>
      <w:r w:rsidRPr="00E478DA">
        <w:rPr>
          <w:sz w:val="16"/>
        </w:rPr>
        <w:t>If China were to take part in the TPP, China should go beyond the present TPP and negotiate more beneficial terms for China, namely the security of market access and antidumping measures.</w:t>
      </w:r>
    </w:p>
    <w:p w:rsidR="007D0461" w:rsidRDefault="007D0461" w:rsidP="007D0461">
      <w:pPr>
        <w:pStyle w:val="Heading4"/>
      </w:pPr>
      <w:r>
        <w:t>China can meet standards</w:t>
      </w:r>
    </w:p>
    <w:p w:rsidR="007D0461" w:rsidRPr="00676C6B" w:rsidRDefault="007D0461" w:rsidP="007D0461">
      <w:pPr>
        <w:rPr>
          <w:rStyle w:val="Style13ptBold"/>
          <w:b w:val="0"/>
        </w:rPr>
      </w:pPr>
      <w:r>
        <w:rPr>
          <w:rStyle w:val="Style13ptBold"/>
        </w:rPr>
        <w:t>Greenville 12/10</w:t>
      </w:r>
      <w:r>
        <w:rPr>
          <w:rStyle w:val="Style13ptBold"/>
          <w:b w:val="0"/>
        </w:rPr>
        <w:t xml:space="preserve"> </w:t>
      </w:r>
      <w:r w:rsidRPr="00676C6B">
        <w:rPr>
          <w:rStyle w:val="Style13ptBold"/>
          <w:b w:val="0"/>
          <w:sz w:val="14"/>
        </w:rPr>
        <w:t xml:space="preserve">(Stephen, </w:t>
      </w:r>
      <w:r>
        <w:rPr>
          <w:rStyle w:val="Style13ptBold"/>
          <w:b w:val="0"/>
          <w:sz w:val="14"/>
        </w:rPr>
        <w:t xml:space="preserve">visiting fellow at the Lowy Institute for International Policy in Sydney and a consultant on East Asian financial issues, </w:t>
      </w:r>
      <w:r w:rsidRPr="00676C6B">
        <w:rPr>
          <w:rStyle w:val="Style13ptBold"/>
          <w:b w:val="0"/>
          <w:sz w:val="14"/>
        </w:rPr>
        <w:t>2016, “Include China in the TPP to augment its benefits”, http://asia.nikkei.com/magazine/20151210-ARE-THINGS-GOING-SOUTH-for-KOREA/Viewpoints/Stephen-Grenville-Include-China-in-the-TPP-to-augment-its-benefits)</w:t>
      </w:r>
    </w:p>
    <w:p w:rsidR="007D0461" w:rsidRPr="00FE0DAD" w:rsidRDefault="007D0461" w:rsidP="007D0461">
      <w:r w:rsidRPr="0068356B">
        <w:rPr>
          <w:rStyle w:val="StyleUnderline"/>
          <w:highlight w:val="yellow"/>
        </w:rPr>
        <w:t>The argument that China's economy is not ready</w:t>
      </w:r>
      <w:r>
        <w:t xml:space="preserve"> </w:t>
      </w:r>
      <w:r w:rsidRPr="0068356B">
        <w:rPr>
          <w:sz w:val="14"/>
        </w:rPr>
        <w:t xml:space="preserve">for the "platinum standard" rules of the TPP </w:t>
      </w:r>
      <w:r w:rsidRPr="0068356B">
        <w:rPr>
          <w:rStyle w:val="StyleUnderline"/>
          <w:highlight w:val="yellow"/>
        </w:rPr>
        <w:t>is</w:t>
      </w:r>
      <w:r>
        <w:t xml:space="preserve"> </w:t>
      </w:r>
      <w:r w:rsidRPr="0068356B">
        <w:rPr>
          <w:sz w:val="16"/>
        </w:rPr>
        <w:t>simply</w:t>
      </w:r>
      <w:r>
        <w:t xml:space="preserve"> </w:t>
      </w:r>
      <w:r w:rsidRPr="0068356B">
        <w:rPr>
          <w:rStyle w:val="StyleUnderline"/>
          <w:b/>
          <w:sz w:val="28"/>
          <w:highlight w:val="yellow"/>
        </w:rPr>
        <w:t>fatuous.</w:t>
      </w:r>
      <w:r>
        <w:t xml:space="preserve"> </w:t>
      </w:r>
      <w:r w:rsidRPr="0068356B">
        <w:rPr>
          <w:sz w:val="16"/>
        </w:rPr>
        <w:t xml:space="preserve">Of course China is an authoritarian command economy with many state-owned enterprises. </w:t>
      </w:r>
      <w:r w:rsidRPr="0068356B">
        <w:rPr>
          <w:rStyle w:val="StyleUnderline"/>
          <w:highlight w:val="yellow"/>
        </w:rPr>
        <w:t>Vietnam</w:t>
      </w:r>
      <w:r w:rsidRPr="0068356B">
        <w:rPr>
          <w:sz w:val="16"/>
        </w:rPr>
        <w:t xml:space="preserve">, already accepted as a member, </w:t>
      </w:r>
      <w:r w:rsidRPr="0068356B">
        <w:rPr>
          <w:rStyle w:val="StyleUnderline"/>
          <w:highlight w:val="yellow"/>
        </w:rPr>
        <w:t xml:space="preserve">has the </w:t>
      </w:r>
      <w:r w:rsidRPr="0068356B">
        <w:rPr>
          <w:rStyle w:val="StyleUnderline"/>
          <w:highlight w:val="yellow"/>
        </w:rPr>
        <w:lastRenderedPageBreak/>
        <w:t>same issues. These are being accommodated</w:t>
      </w:r>
      <w:r>
        <w:t xml:space="preserve"> </w:t>
      </w:r>
      <w:r w:rsidRPr="0068356B">
        <w:rPr>
          <w:sz w:val="14"/>
        </w:rPr>
        <w:t>within the TPP rules</w:t>
      </w:r>
      <w:r w:rsidRPr="0068356B">
        <w:rPr>
          <w:sz w:val="16"/>
        </w:rPr>
        <w:t xml:space="preserve">, </w:t>
      </w:r>
      <w:r w:rsidRPr="0068356B">
        <w:rPr>
          <w:rStyle w:val="StyleUnderline"/>
          <w:highlight w:val="yellow"/>
        </w:rPr>
        <w:t>just as Malaysia and Brunei are</w:t>
      </w:r>
      <w:r>
        <w:t xml:space="preserve"> </w:t>
      </w:r>
      <w:r w:rsidRPr="0068356B">
        <w:rPr>
          <w:sz w:val="16"/>
        </w:rPr>
        <w:t xml:space="preserve">being </w:t>
      </w:r>
      <w:r w:rsidRPr="0068356B">
        <w:rPr>
          <w:rStyle w:val="StyleUnderline"/>
          <w:highlight w:val="yellow"/>
        </w:rPr>
        <w:t>accommodated</w:t>
      </w:r>
      <w:r w:rsidRPr="0068356B">
        <w:rPr>
          <w:rStyle w:val="StyleUnderline"/>
        </w:rPr>
        <w:t xml:space="preserve"> </w:t>
      </w:r>
      <w:r w:rsidRPr="0068356B">
        <w:rPr>
          <w:sz w:val="16"/>
        </w:rPr>
        <w:t xml:space="preserve">through less demanding foreign-exchange reporting requirements. For its part, China has shown no great offense at being excluded. Perhaps Beijing has felt that it is better not to seem too anxious to join a club that would reject its overtures. </w:t>
      </w:r>
      <w:r w:rsidRPr="0068356B">
        <w:rPr>
          <w:rStyle w:val="StyleUnderline"/>
          <w:highlight w:val="yellow"/>
        </w:rPr>
        <w:t>There would</w:t>
      </w:r>
      <w:r w:rsidRPr="0068356B">
        <w:rPr>
          <w:sz w:val="16"/>
        </w:rPr>
        <w:t xml:space="preserve">, </w:t>
      </w:r>
      <w:r w:rsidRPr="0068356B">
        <w:rPr>
          <w:sz w:val="14"/>
        </w:rPr>
        <w:t xml:space="preserve">however, </w:t>
      </w:r>
      <w:r w:rsidRPr="0068356B">
        <w:rPr>
          <w:rStyle w:val="StyleUnderline"/>
          <w:highlight w:val="yellow"/>
        </w:rPr>
        <w:t>be advantages for China in joining</w:t>
      </w:r>
      <w:r>
        <w:t xml:space="preserve">. </w:t>
      </w:r>
      <w:r w:rsidRPr="0068356B">
        <w:rPr>
          <w:sz w:val="14"/>
        </w:rPr>
        <w:t xml:space="preserve">Not only would membership open up trading opportunities, but </w:t>
      </w:r>
      <w:r w:rsidRPr="0068356B">
        <w:rPr>
          <w:rStyle w:val="StyleUnderline"/>
          <w:highlight w:val="yellow"/>
        </w:rPr>
        <w:t>the "platinum standard" rules would push China in a direction in which many of its reformers want to travel anyway</w:t>
      </w:r>
      <w:r>
        <w:t>.</w:t>
      </w:r>
    </w:p>
    <w:p w:rsidR="007D0461" w:rsidRDefault="007D0461" w:rsidP="007D0461">
      <w:pPr>
        <w:pStyle w:val="Heading4"/>
      </w:pPr>
      <w:r>
        <w:t>Chinese will comply with TPP standards &amp; economic benefits are a strong incentive</w:t>
      </w:r>
    </w:p>
    <w:p w:rsidR="007D0461" w:rsidRPr="00FB09FD" w:rsidRDefault="007D0461" w:rsidP="007D0461">
      <w:pPr>
        <w:rPr>
          <w:rStyle w:val="Style13ptBold"/>
          <w:b w:val="0"/>
        </w:rPr>
      </w:pPr>
      <w:r>
        <w:rPr>
          <w:rStyle w:val="Style13ptBold"/>
        </w:rPr>
        <w:t>Meltzer 15</w:t>
      </w:r>
      <w:r>
        <w:rPr>
          <w:rStyle w:val="Style13ptBold"/>
          <w:b w:val="0"/>
        </w:rPr>
        <w:t xml:space="preserve"> </w:t>
      </w:r>
      <w:r w:rsidRPr="00FB09FD">
        <w:rPr>
          <w:rStyle w:val="Style13ptBold"/>
          <w:b w:val="0"/>
          <w:sz w:val="20"/>
        </w:rPr>
        <w:t>(Joshua, Senior Fellow, Global Economy and Development, Brookings Inst., “Why China should join the Trans-Pacific Partnership”, http://www.brookings.edu/blogs/order-from-chaos/posts/2015/09/21-us-china-economic-integration-tpp-meltzer)</w:t>
      </w:r>
    </w:p>
    <w:p w:rsidR="007D0461" w:rsidRPr="00F36FB9" w:rsidRDefault="007D0461" w:rsidP="007D0461">
      <w:pPr>
        <w:rPr>
          <w:rStyle w:val="StyleUnderline"/>
        </w:rPr>
      </w:pPr>
      <w:r w:rsidRPr="00F36FB9">
        <w:rPr>
          <w:rStyle w:val="StyleUnderline"/>
          <w:highlight w:val="yellow"/>
        </w:rPr>
        <w:t>The challenge for China</w:t>
      </w:r>
      <w:r>
        <w:t xml:space="preserve">, </w:t>
      </w:r>
      <w:r w:rsidRPr="00F36FB9">
        <w:rPr>
          <w:sz w:val="16"/>
        </w:rPr>
        <w:t xml:space="preserve">should it wish to join the TPP, </w:t>
      </w:r>
      <w:r w:rsidRPr="00F36FB9">
        <w:rPr>
          <w:rStyle w:val="StyleUnderline"/>
          <w:highlight w:val="yellow"/>
        </w:rPr>
        <w:t>is undertaking the reforms</w:t>
      </w:r>
      <w:r>
        <w:t xml:space="preserve"> </w:t>
      </w:r>
      <w:r w:rsidRPr="00F36FB9">
        <w:rPr>
          <w:sz w:val="16"/>
        </w:rPr>
        <w:t>that the agreement would require. For instance, joining TPP will require opening markets in areas such as services and investment and agreeing to new rules in sensitive areas such as the role of state-owned enterprises and access to the Internet. That said</w:t>
      </w:r>
      <w:proofErr w:type="gramStart"/>
      <w:r w:rsidRPr="00F36FB9">
        <w:rPr>
          <w:sz w:val="16"/>
        </w:rPr>
        <w:t>,</w:t>
      </w:r>
      <w:proofErr w:type="gramEnd"/>
      <w:r w:rsidRPr="00F36FB9">
        <w:rPr>
          <w:sz w:val="16"/>
        </w:rPr>
        <w:t xml:space="preserve"> many of </w:t>
      </w:r>
      <w:r w:rsidRPr="00F36FB9">
        <w:rPr>
          <w:rStyle w:val="StyleUnderline"/>
          <w:highlight w:val="yellow"/>
        </w:rPr>
        <w:t>the reforms that becoming a TPP party would require are consistent with the</w:t>
      </w:r>
      <w:r>
        <w:t xml:space="preserve"> internal </w:t>
      </w:r>
      <w:r w:rsidRPr="00F36FB9">
        <w:rPr>
          <w:rStyle w:val="StyleUnderline"/>
          <w:highlight w:val="yellow"/>
        </w:rPr>
        <w:t>reforms</w:t>
      </w:r>
      <w:r>
        <w:t xml:space="preserve"> that </w:t>
      </w:r>
      <w:r w:rsidRPr="00F36FB9">
        <w:rPr>
          <w:rStyle w:val="StyleUnderline"/>
          <w:highlight w:val="yellow"/>
        </w:rPr>
        <w:t>China has already identified as being necessary</w:t>
      </w:r>
      <w:r>
        <w:t xml:space="preserve">, </w:t>
      </w:r>
      <w:r w:rsidRPr="00F36FB9">
        <w:rPr>
          <w:sz w:val="16"/>
        </w:rPr>
        <w:t>including reform of its financial sector, strengthening the role of services in the Chinese economy, and encouraging innovation. Conversely,</w:t>
      </w:r>
      <w:r>
        <w:t xml:space="preserve"> </w:t>
      </w:r>
      <w:r w:rsidRPr="00F36FB9">
        <w:rPr>
          <w:rStyle w:val="StyleUnderline"/>
          <w:highlight w:val="yellow"/>
        </w:rPr>
        <w:t>China’s absence from the TPP would not be cost-free</w:t>
      </w:r>
      <w:r>
        <w:t xml:space="preserve">. </w:t>
      </w:r>
      <w:r w:rsidRPr="00F36FB9">
        <w:rPr>
          <w:sz w:val="16"/>
        </w:rPr>
        <w:t xml:space="preserve">According to economic modelling by Petri and Plummer, income losses to China from the TPP will be over $46 billion by 2025. However, </w:t>
      </w:r>
      <w:r w:rsidRPr="00F36FB9">
        <w:rPr>
          <w:rStyle w:val="StyleUnderline"/>
          <w:highlight w:val="yellow"/>
        </w:rPr>
        <w:t>should China join the TPP</w:t>
      </w:r>
      <w:r>
        <w:t xml:space="preserve"> </w:t>
      </w:r>
      <w:r w:rsidRPr="00F36FB9">
        <w:rPr>
          <w:sz w:val="16"/>
        </w:rPr>
        <w:t xml:space="preserve">(along with South Korea, Indonesia, the Philippines, and Thailand), </w:t>
      </w:r>
      <w:r w:rsidRPr="00F36FB9">
        <w:rPr>
          <w:rStyle w:val="StyleUnderline"/>
          <w:highlight w:val="yellow"/>
        </w:rPr>
        <w:t>income gains for China could be over $800 billion</w:t>
      </w:r>
      <w:r>
        <w:t xml:space="preserve"> </w:t>
      </w:r>
      <w:r w:rsidRPr="00F36FB9">
        <w:rPr>
          <w:sz w:val="16"/>
        </w:rPr>
        <w:t>by 2025, and the gains for the United States would increase five-fold to nearly $330 billion</w:t>
      </w:r>
      <w:r>
        <w:t xml:space="preserve">. </w:t>
      </w:r>
      <w:r w:rsidRPr="00F36FB9">
        <w:rPr>
          <w:rStyle w:val="StyleUnderline"/>
          <w:highlight w:val="yellow"/>
        </w:rPr>
        <w:t>Such economics creates a solid basis for the U</w:t>
      </w:r>
      <w:r>
        <w:t xml:space="preserve">nited </w:t>
      </w:r>
      <w:r w:rsidRPr="00F36FB9">
        <w:rPr>
          <w:rStyle w:val="StyleUnderline"/>
          <w:highlight w:val="yellow"/>
        </w:rPr>
        <w:t>S</w:t>
      </w:r>
      <w:r>
        <w:t xml:space="preserve">tates </w:t>
      </w:r>
      <w:r w:rsidRPr="00F36FB9">
        <w:rPr>
          <w:rStyle w:val="StyleUnderline"/>
          <w:highlight w:val="yellow"/>
        </w:rPr>
        <w:t>and China to find ways to</w:t>
      </w:r>
      <w:r>
        <w:t xml:space="preserve"> further </w:t>
      </w:r>
      <w:r w:rsidRPr="00F36FB9">
        <w:rPr>
          <w:rStyle w:val="StyleUnderline"/>
          <w:highlight w:val="yellow"/>
        </w:rPr>
        <w:t>integrate their economies.</w:t>
      </w:r>
      <w:r w:rsidRPr="00F36FB9">
        <w:rPr>
          <w:rStyle w:val="StyleUnderline"/>
        </w:rPr>
        <w:t xml:space="preserve"> </w:t>
      </w:r>
    </w:p>
    <w:p w:rsidR="007D0461" w:rsidRDefault="007D0461" w:rsidP="007D0461">
      <w:pPr>
        <w:pStyle w:val="Heading4"/>
      </w:pPr>
      <w:r>
        <w:t>China wants to meet standards</w:t>
      </w:r>
    </w:p>
    <w:p w:rsidR="007D0461" w:rsidRPr="00D122C6" w:rsidRDefault="007D0461" w:rsidP="007D0461">
      <w:pPr>
        <w:rPr>
          <w:rStyle w:val="Style13ptBold"/>
          <w:b w:val="0"/>
        </w:rPr>
      </w:pPr>
      <w:r>
        <w:rPr>
          <w:rStyle w:val="Style13ptBold"/>
        </w:rPr>
        <w:t>Bush 15</w:t>
      </w:r>
      <w:r>
        <w:rPr>
          <w:rStyle w:val="Style13ptBold"/>
          <w:b w:val="0"/>
        </w:rPr>
        <w:t xml:space="preserve"> </w:t>
      </w:r>
      <w:r w:rsidRPr="00D122C6">
        <w:rPr>
          <w:rStyle w:val="Style13ptBold"/>
          <w:b w:val="0"/>
          <w:sz w:val="20"/>
        </w:rPr>
        <w:t>(Richard, Sr. Fellow @ Brookings Inst., quoted by Shapiro, Jeremy, fellow @ Brookings Inst., 5/12, “Why do the president and Congress fight about trade?</w:t>
      </w:r>
      <w:proofErr w:type="gramStart"/>
      <w:r w:rsidRPr="00D122C6">
        <w:rPr>
          <w:rStyle w:val="Style13ptBold"/>
          <w:b w:val="0"/>
          <w:sz w:val="20"/>
        </w:rPr>
        <w:t>”,</w:t>
      </w:r>
      <w:proofErr w:type="gramEnd"/>
      <w:r w:rsidRPr="00D122C6">
        <w:rPr>
          <w:rStyle w:val="Style13ptBold"/>
          <w:b w:val="0"/>
          <w:sz w:val="20"/>
        </w:rPr>
        <w:t xml:space="preserve"> http://www.brookings.edu/blogs/order-from-chaos/posts/2015/05/12-trade-promotion-authority-tpp-shapiro)</w:t>
      </w:r>
    </w:p>
    <w:p w:rsidR="007D0461" w:rsidRPr="00780078" w:rsidRDefault="007D0461" w:rsidP="007D0461">
      <w:pPr>
        <w:rPr>
          <w:rStyle w:val="StyleUnderline"/>
        </w:rPr>
      </w:pPr>
      <w:r w:rsidRPr="00780078">
        <w:rPr>
          <w:sz w:val="16"/>
        </w:rPr>
        <w:t xml:space="preserve">If it is well-designed, </w:t>
      </w:r>
      <w:r w:rsidRPr="00780078">
        <w:rPr>
          <w:rStyle w:val="StyleUnderline"/>
          <w:highlight w:val="yellow"/>
        </w:rPr>
        <w:t>Chinese leaders will</w:t>
      </w:r>
      <w:r>
        <w:t xml:space="preserve"> </w:t>
      </w:r>
      <w:r w:rsidRPr="00780078">
        <w:rPr>
          <w:sz w:val="16"/>
        </w:rPr>
        <w:t xml:space="preserve">eventually </w:t>
      </w:r>
      <w:r w:rsidRPr="00780078">
        <w:rPr>
          <w:rStyle w:val="StyleUnderline"/>
          <w:highlight w:val="yellow"/>
        </w:rPr>
        <w:t>want to join TPP</w:t>
      </w:r>
      <w:r>
        <w:t xml:space="preserve">. </w:t>
      </w:r>
      <w:r w:rsidRPr="00780078">
        <w:rPr>
          <w:rStyle w:val="StyleUnderline"/>
          <w:highlight w:val="yellow"/>
        </w:rPr>
        <w:t>Many of the disciplines in TPP are</w:t>
      </w:r>
      <w:r w:rsidRPr="00780078">
        <w:rPr>
          <w:rStyle w:val="StyleUnderline"/>
        </w:rPr>
        <w:t xml:space="preserve"> </w:t>
      </w:r>
      <w:r>
        <w:t xml:space="preserve">exactly </w:t>
      </w:r>
      <w:r w:rsidRPr="00780078">
        <w:rPr>
          <w:rStyle w:val="StyleUnderline"/>
          <w:highlight w:val="yellow"/>
        </w:rPr>
        <w:t>the types of reforms</w:t>
      </w:r>
      <w:r>
        <w:t xml:space="preserve"> that </w:t>
      </w:r>
      <w:r w:rsidRPr="00780078">
        <w:rPr>
          <w:rStyle w:val="StyleUnderline"/>
          <w:highlight w:val="yellow"/>
        </w:rPr>
        <w:t>Chinese leaders must engineer</w:t>
      </w:r>
      <w:r>
        <w:t xml:space="preserve"> </w:t>
      </w:r>
      <w:r w:rsidRPr="00780078">
        <w:rPr>
          <w:sz w:val="16"/>
        </w:rPr>
        <w:t xml:space="preserve">domestically to bring about an economy appropriate for the level of development China has achieved. </w:t>
      </w:r>
      <w:r w:rsidRPr="00780078">
        <w:rPr>
          <w:rStyle w:val="StyleUnderline"/>
          <w:highlight w:val="yellow"/>
        </w:rPr>
        <w:t>Membership in TPP</w:t>
      </w:r>
      <w:r w:rsidRPr="00780078">
        <w:rPr>
          <w:sz w:val="16"/>
        </w:rPr>
        <w:t xml:space="preserve">, therefore, </w:t>
      </w:r>
      <w:r w:rsidRPr="00780078">
        <w:rPr>
          <w:rStyle w:val="StyleUnderline"/>
          <w:highlight w:val="yellow"/>
        </w:rPr>
        <w:t>has the potential to give those reformist leaders leverage to better engineer reform</w:t>
      </w:r>
      <w:r>
        <w:t xml:space="preserve">. </w:t>
      </w:r>
      <w:r w:rsidRPr="00780078">
        <w:rPr>
          <w:sz w:val="16"/>
        </w:rPr>
        <w:t xml:space="preserve">At the same time, </w:t>
      </w:r>
      <w:r w:rsidRPr="00780078">
        <w:rPr>
          <w:rStyle w:val="StyleUnderline"/>
          <w:highlight w:val="yellow"/>
        </w:rPr>
        <w:t>it will be difficult for them to stay out</w:t>
      </w:r>
      <w:r>
        <w:t xml:space="preserve"> </w:t>
      </w:r>
      <w:r w:rsidRPr="00780078">
        <w:rPr>
          <w:sz w:val="16"/>
        </w:rPr>
        <w:t>of a high-standard agreement. Once the first round of TPP is concluded, it will be easy for South Korea to come in, since it already did most of the work in its bilateral free trade agreement with the United States. A</w:t>
      </w:r>
      <w:r w:rsidRPr="00780078">
        <w:rPr>
          <w:rStyle w:val="StyleUnderline"/>
          <w:sz w:val="16"/>
        </w:rPr>
        <w:t xml:space="preserve"> </w:t>
      </w:r>
      <w:r w:rsidRPr="00780078">
        <w:rPr>
          <w:rStyle w:val="StyleUnderline"/>
          <w:highlight w:val="yellow"/>
        </w:rPr>
        <w:t>trade and investment bloc that includes the U</w:t>
      </w:r>
      <w:r>
        <w:t xml:space="preserve">nited </w:t>
      </w:r>
      <w:r w:rsidRPr="00780078">
        <w:rPr>
          <w:rStyle w:val="StyleUnderline"/>
          <w:highlight w:val="yellow"/>
        </w:rPr>
        <w:t>S</w:t>
      </w:r>
      <w:r>
        <w:t xml:space="preserve">tates, </w:t>
      </w:r>
      <w:r w:rsidRPr="00780078">
        <w:rPr>
          <w:rStyle w:val="StyleUnderline"/>
          <w:highlight w:val="yellow"/>
        </w:rPr>
        <w:t>Japan, and South Korea</w:t>
      </w:r>
      <w:r w:rsidRPr="00780078">
        <w:rPr>
          <w:rStyle w:val="StyleUnderline"/>
        </w:rPr>
        <w:t xml:space="preserve"> </w:t>
      </w:r>
      <w:r w:rsidRPr="00780078">
        <w:rPr>
          <w:sz w:val="16"/>
        </w:rPr>
        <w:t xml:space="preserve">(all major trading partners of China) </w:t>
      </w:r>
      <w:r w:rsidRPr="00780078">
        <w:rPr>
          <w:rStyle w:val="StyleUnderline"/>
          <w:highlight w:val="yellow"/>
        </w:rPr>
        <w:t>is a club that China will need to join.</w:t>
      </w:r>
    </w:p>
    <w:p w:rsidR="007D0461" w:rsidRDefault="007D0461" w:rsidP="007D0461">
      <w:pPr>
        <w:pStyle w:val="Heading4"/>
      </w:pPr>
      <w:r>
        <w:t xml:space="preserve">Chinese </w:t>
      </w:r>
      <w:r>
        <w:rPr>
          <w:u w:val="single"/>
        </w:rPr>
        <w:t>consensus</w:t>
      </w:r>
      <w:r>
        <w:t xml:space="preserve"> supports meeting TPP standards</w:t>
      </w:r>
    </w:p>
    <w:p w:rsidR="007D0461" w:rsidRPr="008A26F0" w:rsidRDefault="007D0461" w:rsidP="007D0461">
      <w:pPr>
        <w:rPr>
          <w:rStyle w:val="Style13ptBold"/>
          <w:b w:val="0"/>
        </w:rPr>
      </w:pPr>
      <w:proofErr w:type="spellStart"/>
      <w:r>
        <w:rPr>
          <w:rStyle w:val="Style13ptBold"/>
        </w:rPr>
        <w:t>Tiezzi</w:t>
      </w:r>
      <w:proofErr w:type="spellEnd"/>
      <w:r>
        <w:rPr>
          <w:rStyle w:val="Style13ptBold"/>
        </w:rPr>
        <w:t xml:space="preserve"> 14</w:t>
      </w:r>
      <w:r>
        <w:rPr>
          <w:rStyle w:val="Style13ptBold"/>
          <w:b w:val="0"/>
        </w:rPr>
        <w:t xml:space="preserve"> </w:t>
      </w:r>
      <w:r w:rsidRPr="008A26F0">
        <w:rPr>
          <w:rStyle w:val="Style13ptBold"/>
          <w:b w:val="0"/>
          <w:sz w:val="20"/>
        </w:rPr>
        <w:t>(10/14, Shannon, Editor at The Diplomat, “Will China Join the Trans-Pacific Partnership?</w:t>
      </w:r>
      <w:proofErr w:type="gramStart"/>
      <w:r w:rsidRPr="008A26F0">
        <w:rPr>
          <w:rStyle w:val="Style13ptBold"/>
          <w:b w:val="0"/>
          <w:sz w:val="20"/>
        </w:rPr>
        <w:t>”,</w:t>
      </w:r>
      <w:proofErr w:type="gramEnd"/>
      <w:r w:rsidRPr="008A26F0">
        <w:rPr>
          <w:rStyle w:val="Style13ptBold"/>
          <w:b w:val="0"/>
          <w:sz w:val="20"/>
        </w:rPr>
        <w:t xml:space="preserve"> http://thediplomat.com/2014/10/will-china-join-the-trans-pacific-partnership/)</w:t>
      </w:r>
    </w:p>
    <w:p w:rsidR="007D0461" w:rsidRPr="00ED3DD4" w:rsidRDefault="007D0461" w:rsidP="007D0461">
      <w:pPr>
        <w:rPr>
          <w:rStyle w:val="StyleUnderline"/>
        </w:rPr>
      </w:pPr>
      <w:r w:rsidRPr="00ED3DD4">
        <w:rPr>
          <w:rStyle w:val="StyleUnderline"/>
          <w:highlight w:val="yellow"/>
        </w:rPr>
        <w:t>China is open to joining</w:t>
      </w:r>
      <w:r>
        <w:t xml:space="preserve"> the </w:t>
      </w:r>
      <w:r w:rsidRPr="00ED3DD4">
        <w:rPr>
          <w:rStyle w:val="StyleUnderline"/>
          <w:highlight w:val="yellow"/>
        </w:rPr>
        <w:t>T</w:t>
      </w:r>
      <w:r>
        <w:t>rans-</w:t>
      </w:r>
      <w:r w:rsidRPr="00ED3DD4">
        <w:rPr>
          <w:rStyle w:val="StyleUnderline"/>
          <w:highlight w:val="yellow"/>
        </w:rPr>
        <w:t>P</w:t>
      </w:r>
      <w:r>
        <w:t xml:space="preserve">acific </w:t>
      </w:r>
      <w:r w:rsidRPr="00ED3DD4">
        <w:rPr>
          <w:rStyle w:val="StyleUnderline"/>
          <w:highlight w:val="yellow"/>
        </w:rPr>
        <w:t>P</w:t>
      </w:r>
      <w:r>
        <w:t xml:space="preserve">artnership, </w:t>
      </w:r>
      <w:r w:rsidRPr="00ED3DD4">
        <w:rPr>
          <w:sz w:val="16"/>
        </w:rPr>
        <w:t xml:space="preserve">a high-ranking Chinese official indicated on Wednesday at a think-tank in Washington, DC. </w:t>
      </w:r>
      <w:r w:rsidRPr="00ED3DD4">
        <w:rPr>
          <w:rStyle w:val="StyleUnderline"/>
          <w:highlight w:val="yellow"/>
        </w:rPr>
        <w:t>China</w:t>
      </w:r>
      <w:r>
        <w:t xml:space="preserve">, </w:t>
      </w:r>
      <w:r w:rsidRPr="00ED3DD4">
        <w:rPr>
          <w:sz w:val="16"/>
        </w:rPr>
        <w:t xml:space="preserve">once deeply skeptical of the TPP, </w:t>
      </w:r>
      <w:r w:rsidRPr="00ED3DD4">
        <w:rPr>
          <w:rStyle w:val="StyleUnderline"/>
          <w:highlight w:val="yellow"/>
        </w:rPr>
        <w:t>has become more interested in the trade bloc as its own</w:t>
      </w:r>
      <w:r>
        <w:t xml:space="preserve"> economic </w:t>
      </w:r>
      <w:r w:rsidRPr="00ED3DD4">
        <w:rPr>
          <w:rStyle w:val="StyleUnderline"/>
          <w:highlight w:val="yellow"/>
        </w:rPr>
        <w:t>reforms advance</w:t>
      </w:r>
      <w:r>
        <w:t xml:space="preserve">. </w:t>
      </w:r>
      <w:r w:rsidRPr="00ED3DD4">
        <w:rPr>
          <w:rStyle w:val="StyleUnderline"/>
          <w:highlight w:val="yellow"/>
        </w:rPr>
        <w:t>Zhu</w:t>
      </w:r>
      <w:r w:rsidRPr="00ED3DD4">
        <w:rPr>
          <w:rStyle w:val="StyleUnderline"/>
        </w:rPr>
        <w:t xml:space="preserve"> </w:t>
      </w:r>
      <w:proofErr w:type="spellStart"/>
      <w:r w:rsidRPr="00ED3DD4">
        <w:t>Guangyao</w:t>
      </w:r>
      <w:proofErr w:type="spellEnd"/>
      <w:r w:rsidRPr="00ED3DD4">
        <w:rPr>
          <w:rStyle w:val="StyleUnderline"/>
          <w:highlight w:val="yellow"/>
        </w:rPr>
        <w:t xml:space="preserve">, China’s vice minister of </w:t>
      </w:r>
      <w:proofErr w:type="gramStart"/>
      <w:r w:rsidRPr="00ED3DD4">
        <w:rPr>
          <w:rStyle w:val="StyleUnderline"/>
          <w:highlight w:val="yellow"/>
        </w:rPr>
        <w:t>finance,</w:t>
      </w:r>
      <w:proofErr w:type="gramEnd"/>
      <w:r w:rsidRPr="00ED3DD4">
        <w:rPr>
          <w:rStyle w:val="StyleUnderline"/>
          <w:highlight w:val="yellow"/>
        </w:rPr>
        <w:t xml:space="preserve"> touched on</w:t>
      </w:r>
      <w:r>
        <w:t xml:space="preserve"> </w:t>
      </w:r>
      <w:r w:rsidRPr="00ED3DD4">
        <w:rPr>
          <w:sz w:val="16"/>
        </w:rPr>
        <w:t xml:space="preserve">the TPP in a talk at the D.C.-based Peterson Institute for International Economics on Wednesday (you can view a full video of Zhu’s remarks here). </w:t>
      </w:r>
      <w:r w:rsidRPr="00ED3DD4">
        <w:rPr>
          <w:rStyle w:val="StyleUnderline"/>
          <w:highlight w:val="yellow"/>
        </w:rPr>
        <w:t>When asked if China would be interested in joining</w:t>
      </w:r>
      <w:r>
        <w:t xml:space="preserve"> the </w:t>
      </w:r>
      <w:r w:rsidRPr="00ED3DD4">
        <w:rPr>
          <w:rStyle w:val="StyleUnderline"/>
          <w:highlight w:val="yellow"/>
        </w:rPr>
        <w:t>TPP</w:t>
      </w:r>
      <w:r>
        <w:t xml:space="preserve">, </w:t>
      </w:r>
      <w:r w:rsidRPr="00ED3DD4">
        <w:rPr>
          <w:rStyle w:val="StyleUnderline"/>
          <w:highlight w:val="yellow"/>
        </w:rPr>
        <w:t>Zhu said that China is “very open</w:t>
      </w:r>
      <w:r w:rsidRPr="00ED3DD4">
        <w:rPr>
          <w:sz w:val="16"/>
        </w:rPr>
        <w:t xml:space="preserve">” to the global economy and plans to continue its decades-long process of “reform and opening up” under Xi Jinping. Zhu said that there had been a debate over the TPP within China, but </w:t>
      </w:r>
      <w:r w:rsidRPr="00ED3DD4">
        <w:rPr>
          <w:rStyle w:val="StyleUnderline"/>
          <w:highlight w:val="yellow"/>
        </w:rPr>
        <w:t>there is now a clear consensus that China should integrate</w:t>
      </w:r>
      <w:r>
        <w:t xml:space="preserve"> with the global trade system, </w:t>
      </w:r>
      <w:r w:rsidRPr="00ED3DD4">
        <w:rPr>
          <w:rStyle w:val="StyleUnderline"/>
          <w:highlight w:val="yellow"/>
        </w:rPr>
        <w:t>including trade agreements “with high standards” such as</w:t>
      </w:r>
      <w:r>
        <w:t xml:space="preserve"> the </w:t>
      </w:r>
      <w:r w:rsidRPr="00ED3DD4">
        <w:rPr>
          <w:rStyle w:val="StyleUnderline"/>
          <w:highlight w:val="yellow"/>
        </w:rPr>
        <w:t>TPP.</w:t>
      </w:r>
    </w:p>
    <w:p w:rsidR="00E478DA" w:rsidRDefault="00E478DA" w:rsidP="003227D1">
      <w:pPr>
        <w:pStyle w:val="Heading3"/>
      </w:pPr>
      <w:r>
        <w:lastRenderedPageBreak/>
        <w:t>China Says Yes – A2: Environmental &amp; Labor Standards</w:t>
      </w:r>
    </w:p>
    <w:p w:rsidR="00E478DA" w:rsidRDefault="00E478DA" w:rsidP="00E478DA">
      <w:pPr>
        <w:pStyle w:val="Heading4"/>
      </w:pPr>
      <w:r>
        <w:t xml:space="preserve">High standards </w:t>
      </w:r>
      <w:proofErr w:type="spellStart"/>
      <w:r>
        <w:t>wont</w:t>
      </w:r>
      <w:proofErr w:type="spellEnd"/>
      <w:r>
        <w:t xml:space="preserve"> prevent China from joining TPP</w:t>
      </w:r>
    </w:p>
    <w:p w:rsidR="00E478DA" w:rsidRPr="00751E7E" w:rsidRDefault="00E478DA" w:rsidP="00E478DA">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rsidR="00E478DA" w:rsidRPr="00E478DA" w:rsidRDefault="00E478DA" w:rsidP="00E478DA">
      <w:pPr>
        <w:rPr>
          <w:sz w:val="16"/>
        </w:rPr>
      </w:pPr>
      <w:r w:rsidRPr="00E478DA">
        <w:rPr>
          <w:rStyle w:val="StyleUnderline"/>
          <w:highlight w:val="yellow"/>
        </w:rPr>
        <w:t>Even if Beijing makes a</w:t>
      </w:r>
      <w:r>
        <w:t xml:space="preserve"> formal </w:t>
      </w:r>
      <w:r w:rsidRPr="00E478DA">
        <w:rPr>
          <w:rStyle w:val="StyleUnderline"/>
          <w:highlight w:val="yellow"/>
        </w:rPr>
        <w:t>decision to join</w:t>
      </w:r>
      <w:r>
        <w:t xml:space="preserve"> the TPP, </w:t>
      </w:r>
      <w:r w:rsidRPr="00E478DA">
        <w:rPr>
          <w:rStyle w:val="StyleUnderline"/>
          <w:highlight w:val="yellow"/>
        </w:rPr>
        <w:t>it will be</w:t>
      </w:r>
      <w:r>
        <w:t xml:space="preserve"> a </w:t>
      </w:r>
      <w:r w:rsidRPr="00E478DA">
        <w:rPr>
          <w:rStyle w:val="StyleUnderline"/>
          <w:highlight w:val="yellow"/>
        </w:rPr>
        <w:t>challenging</w:t>
      </w:r>
      <w:r>
        <w:t xml:space="preserve"> task for it </w:t>
      </w:r>
      <w:r w:rsidRPr="00E478DA">
        <w:rPr>
          <w:rStyle w:val="StyleUnderline"/>
          <w:highlight w:val="yellow"/>
        </w:rPr>
        <w:t>to meet</w:t>
      </w:r>
      <w:r>
        <w:t xml:space="preserve"> some of the stiff </w:t>
      </w:r>
      <w:r w:rsidRPr="00E478DA">
        <w:rPr>
          <w:rStyle w:val="StyleUnderline"/>
          <w:highlight w:val="yellow"/>
        </w:rPr>
        <w:t>environmental and labor standards</w:t>
      </w:r>
      <w:r>
        <w:t xml:space="preserve"> </w:t>
      </w:r>
      <w:r w:rsidRPr="00E478DA">
        <w:rPr>
          <w:sz w:val="16"/>
        </w:rPr>
        <w:t xml:space="preserve">laid out in the agreement. </w:t>
      </w:r>
      <w:proofErr w:type="gramStart"/>
      <w:r w:rsidRPr="00E478DA">
        <w:rPr>
          <w:sz w:val="16"/>
        </w:rPr>
        <w:t>A vast section of Chinese industry has grown without any regard to environmental damage, and are</w:t>
      </w:r>
      <w:proofErr w:type="gramEnd"/>
      <w:r w:rsidRPr="00E478DA">
        <w:rPr>
          <w:sz w:val="16"/>
        </w:rPr>
        <w:t xml:space="preserve"> often accused of denying workers some of their rights. But Diane Farrell, Deputy Assistant Secretary for Asia at the U.S. Department of Commerce, does not agree. She explained the </w:t>
      </w:r>
      <w:r w:rsidRPr="00E478DA">
        <w:rPr>
          <w:rStyle w:val="StyleUnderline"/>
          <w:highlight w:val="yellow"/>
        </w:rPr>
        <w:t>TPP is elastic enough to accommodate the</w:t>
      </w:r>
      <w:r>
        <w:t xml:space="preserve"> different </w:t>
      </w:r>
      <w:r w:rsidRPr="00E478DA">
        <w:rPr>
          <w:rStyle w:val="StyleUnderline"/>
          <w:highlight w:val="yellow"/>
        </w:rPr>
        <w:t>conditions of different countries, and give each new member sufficient time to adjust to the standards</w:t>
      </w:r>
      <w:r w:rsidRPr="00E478DA">
        <w:rPr>
          <w:sz w:val="16"/>
        </w:rPr>
        <w:t xml:space="preserve">. "The </w:t>
      </w:r>
      <w:r w:rsidRPr="00E478DA">
        <w:rPr>
          <w:rStyle w:val="StyleUnderline"/>
          <w:highlight w:val="yellow"/>
        </w:rPr>
        <w:t>TPP has been designed to accommodate economies at different stages of development</w:t>
      </w:r>
      <w:r w:rsidRPr="00E478DA">
        <w:rPr>
          <w:sz w:val="16"/>
        </w:rPr>
        <w:t xml:space="preserve">. The </w:t>
      </w:r>
      <w:r w:rsidRPr="00E478DA">
        <w:rPr>
          <w:rStyle w:val="StyleUnderline"/>
          <w:highlight w:val="yellow"/>
        </w:rPr>
        <w:t xml:space="preserve">standards have to be implemented in a phased manner, and every country will get sufficient time to implement </w:t>
      </w:r>
      <w:r w:rsidRPr="00E478DA">
        <w:rPr>
          <w:sz w:val="16"/>
        </w:rPr>
        <w:t>them</w:t>
      </w:r>
      <w:r w:rsidRPr="00E478DA">
        <w:rPr>
          <w:rStyle w:val="StyleUnderline"/>
          <w:highlight w:val="yellow"/>
        </w:rPr>
        <w:t>. This is why Malaysia is in</w:t>
      </w:r>
      <w:r>
        <w:t xml:space="preserve"> </w:t>
      </w:r>
      <w:r w:rsidRPr="00E478DA">
        <w:rPr>
          <w:sz w:val="16"/>
        </w:rPr>
        <w:t>it," Farrell said.</w:t>
      </w:r>
    </w:p>
    <w:p w:rsidR="003227D1" w:rsidRDefault="003227D1" w:rsidP="003227D1">
      <w:pPr>
        <w:pStyle w:val="Heading3"/>
      </w:pPr>
      <w:r>
        <w:lastRenderedPageBreak/>
        <w:t>China Says Yes – A2: Intellectual Property Standards</w:t>
      </w:r>
    </w:p>
    <w:p w:rsidR="003227D1" w:rsidRDefault="003227D1" w:rsidP="003227D1">
      <w:pPr>
        <w:pStyle w:val="Heading4"/>
      </w:pPr>
      <w:r>
        <w:t xml:space="preserve">IP </w:t>
      </w:r>
      <w:r w:rsidRPr="00E43B16">
        <w:rPr>
          <w:b w:val="0"/>
          <w:sz w:val="20"/>
        </w:rPr>
        <w:t xml:space="preserve">(intellectual property) </w:t>
      </w:r>
      <w:r>
        <w:t xml:space="preserve">standards </w:t>
      </w:r>
      <w:proofErr w:type="spellStart"/>
      <w:r>
        <w:t>wont</w:t>
      </w:r>
      <w:proofErr w:type="spellEnd"/>
      <w:r>
        <w:t xml:space="preserve"> prevent Chinese adherence</w:t>
      </w:r>
    </w:p>
    <w:p w:rsidR="003227D1" w:rsidRPr="00FF2C79" w:rsidRDefault="003227D1" w:rsidP="003227D1">
      <w:pPr>
        <w:rPr>
          <w:rStyle w:val="Style13ptBold"/>
          <w:b w:val="0"/>
        </w:rPr>
      </w:pPr>
      <w:r>
        <w:rPr>
          <w:rStyle w:val="Style13ptBold"/>
        </w:rPr>
        <w:t>EAF 2/17</w:t>
      </w:r>
      <w:r>
        <w:rPr>
          <w:rStyle w:val="Style13ptBold"/>
          <w:b w:val="0"/>
        </w:rPr>
        <w:t xml:space="preserve"> </w:t>
      </w:r>
      <w:r w:rsidRPr="00FF2C79">
        <w:rPr>
          <w:rStyle w:val="Style13ptBold"/>
          <w:b w:val="0"/>
          <w:sz w:val="20"/>
        </w:rPr>
        <w:t>(East Asia Forum, 2016, “Does the TPP Need China, and Vice Versa?</w:t>
      </w:r>
      <w:proofErr w:type="gramStart"/>
      <w:r w:rsidRPr="00FF2C79">
        <w:rPr>
          <w:rStyle w:val="Style13ptBold"/>
          <w:b w:val="0"/>
          <w:sz w:val="20"/>
        </w:rPr>
        <w:t>”,</w:t>
      </w:r>
      <w:proofErr w:type="gramEnd"/>
      <w:r w:rsidRPr="00FF2C79">
        <w:rPr>
          <w:rStyle w:val="Style13ptBold"/>
          <w:b w:val="0"/>
          <w:sz w:val="20"/>
        </w:rPr>
        <w:t xml:space="preserve"> http://www.economywatch.com/features/Does-the-TPP-Need-China-and-Vice-Versa0217.html)</w:t>
      </w:r>
    </w:p>
    <w:p w:rsidR="003227D1" w:rsidRPr="00953744" w:rsidRDefault="003227D1" w:rsidP="003227D1">
      <w:pPr>
        <w:rPr>
          <w:rStyle w:val="StyleUnderline"/>
        </w:rPr>
      </w:pPr>
      <w:r w:rsidRPr="00953744">
        <w:rPr>
          <w:rStyle w:val="StyleUnderline"/>
          <w:highlight w:val="yellow"/>
        </w:rPr>
        <w:t>China might</w:t>
      </w:r>
      <w:r>
        <w:t xml:space="preserve"> even </w:t>
      </w:r>
      <w:r w:rsidRPr="00953744">
        <w:rPr>
          <w:rStyle w:val="StyleUnderline"/>
          <w:highlight w:val="yellow"/>
        </w:rPr>
        <w:t>see some</w:t>
      </w:r>
      <w:r>
        <w:t xml:space="preserve"> longer-term </w:t>
      </w:r>
      <w:r w:rsidRPr="00953744">
        <w:rPr>
          <w:rStyle w:val="StyleUnderline"/>
          <w:highlight w:val="yellow"/>
        </w:rPr>
        <w:t>advantages in embracing</w:t>
      </w:r>
      <w:r>
        <w:t xml:space="preserve"> some </w:t>
      </w:r>
      <w:r w:rsidRPr="00953744">
        <w:rPr>
          <w:rStyle w:val="StyleUnderline"/>
          <w:highlight w:val="yellow"/>
        </w:rPr>
        <w:t>intellectual property standards, including patent standards</w:t>
      </w:r>
      <w:r>
        <w:t xml:space="preserve">, </w:t>
      </w:r>
      <w:r w:rsidRPr="00953744">
        <w:rPr>
          <w:rStyle w:val="StyleUnderline"/>
          <w:highlight w:val="yellow"/>
        </w:rPr>
        <w:t>given China’s dominance in</w:t>
      </w:r>
      <w:r>
        <w:t xml:space="preserve"> the manufacture of active </w:t>
      </w:r>
      <w:r w:rsidRPr="00953744">
        <w:rPr>
          <w:rStyle w:val="StyleUnderline"/>
          <w:highlight w:val="yellow"/>
        </w:rPr>
        <w:t>pharmaceutical ingredients</w:t>
      </w:r>
      <w:r>
        <w:t xml:space="preserve">. </w:t>
      </w:r>
      <w:r w:rsidRPr="00953744">
        <w:rPr>
          <w:sz w:val="16"/>
        </w:rPr>
        <w:t xml:space="preserve">While, the compliance of Chinese manufacturers with regulatory standards is variable, it is foreseeable that a </w:t>
      </w:r>
      <w:r w:rsidRPr="00953744">
        <w:rPr>
          <w:rStyle w:val="StyleUnderline"/>
          <w:highlight w:val="yellow"/>
        </w:rPr>
        <w:t>Chinese industry with ambitions in pharmaceutical innovation could emerge.</w:t>
      </w:r>
    </w:p>
    <w:p w:rsidR="00C528EB" w:rsidRDefault="00C528EB" w:rsidP="00C528EB">
      <w:pPr>
        <w:pStyle w:val="Heading3"/>
      </w:pPr>
      <w:r>
        <w:lastRenderedPageBreak/>
        <w:t>China Says Yes – A2: State-Owned Enterprises Standards</w:t>
      </w:r>
    </w:p>
    <w:p w:rsidR="007D0461" w:rsidRDefault="007D0461" w:rsidP="007D0461">
      <w:pPr>
        <w:pStyle w:val="Heading4"/>
      </w:pPr>
      <w:r>
        <w:t>SOE reforms are acceptable to China</w:t>
      </w:r>
    </w:p>
    <w:p w:rsidR="007D0461" w:rsidRPr="00B54FED" w:rsidRDefault="007D0461" w:rsidP="007D0461">
      <w:pPr>
        <w:rPr>
          <w:rStyle w:val="Style13ptBold"/>
          <w:b w:val="0"/>
        </w:rPr>
      </w:pPr>
      <w:r>
        <w:rPr>
          <w:rStyle w:val="Style13ptBold"/>
        </w:rPr>
        <w:t>Yun 16</w:t>
      </w:r>
      <w:r>
        <w:rPr>
          <w:rStyle w:val="Style13ptBold"/>
          <w:b w:val="0"/>
        </w:rPr>
        <w:t xml:space="preserve"> </w:t>
      </w:r>
      <w:r w:rsidRPr="00B54FED">
        <w:rPr>
          <w:rStyle w:val="Style13ptBold"/>
          <w:b w:val="0"/>
          <w:sz w:val="20"/>
        </w:rPr>
        <w:t>(</w:t>
      </w:r>
      <w:proofErr w:type="spellStart"/>
      <w:r w:rsidRPr="00B54FED">
        <w:rPr>
          <w:rStyle w:val="Style13ptBold"/>
          <w:b w:val="0"/>
          <w:sz w:val="20"/>
        </w:rPr>
        <w:t>Mikyung</w:t>
      </w:r>
      <w:proofErr w:type="spellEnd"/>
      <w:r w:rsidRPr="00B54FED">
        <w:rPr>
          <w:rStyle w:val="Style13ptBold"/>
          <w:b w:val="0"/>
          <w:sz w:val="20"/>
        </w:rPr>
        <w:t xml:space="preserve">, School of International Studies, The Catholic University of Korea, March, “An Analysis of the New Trade Regime for State-Owned Enterprises under the Trans-Pacific Partnership Agreement”, Journal of East Asian Economic Integration, 20.1, 3-35, p. </w:t>
      </w:r>
      <w:proofErr w:type="spellStart"/>
      <w:r w:rsidRPr="00B54FED">
        <w:rPr>
          <w:rStyle w:val="Style13ptBold"/>
          <w:b w:val="0"/>
          <w:sz w:val="20"/>
        </w:rPr>
        <w:t>proquest</w:t>
      </w:r>
      <w:proofErr w:type="spellEnd"/>
      <w:r w:rsidRPr="00B54FED">
        <w:rPr>
          <w:rStyle w:val="Style13ptBold"/>
          <w:b w:val="0"/>
          <w:sz w:val="20"/>
        </w:rPr>
        <w:t>)</w:t>
      </w:r>
    </w:p>
    <w:p w:rsidR="007D0461" w:rsidRPr="00953744" w:rsidRDefault="007D0461" w:rsidP="007D0461">
      <w:pPr>
        <w:rPr>
          <w:sz w:val="16"/>
        </w:rPr>
      </w:pPr>
      <w:r w:rsidRPr="00953744">
        <w:rPr>
          <w:rStyle w:val="StyleUnderline"/>
          <w:highlight w:val="yellow"/>
        </w:rPr>
        <w:t>Although</w:t>
      </w:r>
      <w:r>
        <w:t xml:space="preserve"> at first glance the </w:t>
      </w:r>
      <w:r w:rsidRPr="00953744">
        <w:rPr>
          <w:rStyle w:val="StyleUnderline"/>
          <w:highlight w:val="yellow"/>
        </w:rPr>
        <w:t>TPP SOE provisions seem onerous</w:t>
      </w:r>
      <w:r>
        <w:t xml:space="preserve"> for China, </w:t>
      </w:r>
      <w:r w:rsidRPr="00953744">
        <w:rPr>
          <w:rStyle w:val="StyleUnderline"/>
          <w:highlight w:val="yellow"/>
        </w:rPr>
        <w:t>it may</w:t>
      </w:r>
      <w:r>
        <w:t xml:space="preserve"> in fact serve to </w:t>
      </w:r>
      <w:r w:rsidRPr="00953744">
        <w:rPr>
          <w:rStyle w:val="StyleUnderline"/>
          <w:highlight w:val="yellow"/>
        </w:rPr>
        <w:t>help China carry its state sector reforms to the next level</w:t>
      </w:r>
      <w:r>
        <w:t xml:space="preserve">. </w:t>
      </w:r>
      <w:r w:rsidRPr="00953744">
        <w:rPr>
          <w:sz w:val="16"/>
        </w:rPr>
        <w:t xml:space="preserve">For example, it may be more reasonable for China than </w:t>
      </w:r>
      <w:r w:rsidRPr="00953744">
        <w:rPr>
          <w:rStyle w:val="StyleUnderline"/>
          <w:highlight w:val="yellow"/>
        </w:rPr>
        <w:t>China's WTO Accession Protocol</w:t>
      </w:r>
      <w:r>
        <w:t xml:space="preserve">, </w:t>
      </w:r>
      <w:r w:rsidRPr="00953744">
        <w:rPr>
          <w:sz w:val="16"/>
        </w:rPr>
        <w:t xml:space="preserve">which has been criticized on many accounts.21 The Protocol </w:t>
      </w:r>
      <w:r w:rsidRPr="00953744">
        <w:rPr>
          <w:rStyle w:val="StyleUnderline"/>
          <w:highlight w:val="yellow"/>
        </w:rPr>
        <w:t>already contains high</w:t>
      </w:r>
      <w:r>
        <w:t xml:space="preserve"> levels of </w:t>
      </w:r>
      <w:r w:rsidRPr="00953744">
        <w:rPr>
          <w:rStyle w:val="StyleUnderline"/>
          <w:highlight w:val="yellow"/>
        </w:rPr>
        <w:t>obligations for SOEs</w:t>
      </w:r>
      <w:r>
        <w:t xml:space="preserve"> that are </w:t>
      </w:r>
      <w:r w:rsidRPr="00953744">
        <w:rPr>
          <w:rStyle w:val="StyleUnderline"/>
          <w:highlight w:val="yellow"/>
        </w:rPr>
        <w:t>comparable to TPP SOE obligations</w:t>
      </w:r>
      <w:r>
        <w:t xml:space="preserve">, </w:t>
      </w:r>
      <w:r w:rsidRPr="00953744">
        <w:rPr>
          <w:sz w:val="16"/>
        </w:rPr>
        <w:t xml:space="preserve">including non-discrimination and commercial consideration, as well as the requirement that subsidies to Chinese SOEs will be construed to be "specific." On the other hand, the </w:t>
      </w:r>
      <w:r w:rsidRPr="00953744">
        <w:rPr>
          <w:rStyle w:val="StyleUnderline"/>
          <w:highlight w:val="yellow"/>
        </w:rPr>
        <w:t>TPP SOE discipline would apply to all members and</w:t>
      </w:r>
      <w:r>
        <w:t xml:space="preserve"> therefore </w:t>
      </w:r>
      <w:r w:rsidRPr="00953744">
        <w:rPr>
          <w:rStyle w:val="StyleUnderline"/>
          <w:highlight w:val="yellow"/>
        </w:rPr>
        <w:t>not as discriminatory as the China-specific Protocol of the WTO</w:t>
      </w:r>
      <w:r>
        <w:t xml:space="preserve">. </w:t>
      </w:r>
      <w:r w:rsidRPr="00953744">
        <w:rPr>
          <w:rStyle w:val="StyleUnderline"/>
          <w:highlight w:val="yellow"/>
        </w:rPr>
        <w:t>It also provides</w:t>
      </w:r>
      <w:r>
        <w:t xml:space="preserve"> various </w:t>
      </w:r>
      <w:r w:rsidRPr="00953744">
        <w:rPr>
          <w:rStyle w:val="StyleUnderline"/>
          <w:highlight w:val="yellow"/>
        </w:rPr>
        <w:t>exemptions and exceptions</w:t>
      </w:r>
      <w:r>
        <w:t xml:space="preserve"> </w:t>
      </w:r>
      <w:r w:rsidRPr="00953744">
        <w:rPr>
          <w:sz w:val="16"/>
        </w:rPr>
        <w:t>to allow for domestic subsidies, financial prudence, and resolution of failed financial institutions and corporate bankruptcies</w:t>
      </w:r>
      <w:r>
        <w:t xml:space="preserve">. </w:t>
      </w:r>
      <w:r w:rsidRPr="00953744">
        <w:rPr>
          <w:rStyle w:val="StyleUnderline"/>
          <w:highlight w:val="yellow"/>
        </w:rPr>
        <w:t>These exceptions</w:t>
      </w:r>
      <w:r>
        <w:t xml:space="preserve"> </w:t>
      </w:r>
      <w:r w:rsidRPr="00953744">
        <w:rPr>
          <w:sz w:val="16"/>
        </w:rPr>
        <w:t xml:space="preserve">have been probably incorporated to meet the needs of current members in dealing with the aftermath of recent financial crisis, but they </w:t>
      </w:r>
      <w:r w:rsidRPr="00953744">
        <w:rPr>
          <w:rStyle w:val="StyleUnderline"/>
          <w:highlight w:val="yellow"/>
        </w:rPr>
        <w:t>would</w:t>
      </w:r>
      <w:r>
        <w:t xml:space="preserve"> also </w:t>
      </w:r>
      <w:r w:rsidRPr="00953744">
        <w:rPr>
          <w:rStyle w:val="StyleUnderline"/>
          <w:highlight w:val="yellow"/>
        </w:rPr>
        <w:t>serve China well in enhancing its state sector reforms</w:t>
      </w:r>
      <w:r>
        <w:t xml:space="preserve"> </w:t>
      </w:r>
      <w:r w:rsidRPr="00953744">
        <w:rPr>
          <w:sz w:val="16"/>
        </w:rPr>
        <w:t xml:space="preserve">and continued privatization, of which </w:t>
      </w:r>
      <w:r w:rsidRPr="00953744">
        <w:rPr>
          <w:rStyle w:val="StyleUnderline"/>
          <w:highlight w:val="yellow"/>
        </w:rPr>
        <w:t>rules in the Protocol may not be so amenable because it precludes exceptions in the SCM Agreement</w:t>
      </w:r>
      <w:r w:rsidRPr="00953744">
        <w:rPr>
          <w:rStyle w:val="StyleUnderline"/>
        </w:rPr>
        <w:t xml:space="preserve"> </w:t>
      </w:r>
      <w:r w:rsidRPr="00953744">
        <w:rPr>
          <w:sz w:val="16"/>
        </w:rPr>
        <w:t>which had been guaranteed to other developing countries and transition economies to deal with privatization and reform.</w:t>
      </w:r>
    </w:p>
    <w:p w:rsidR="007D0461" w:rsidRDefault="007D0461" w:rsidP="007D0461">
      <w:pPr>
        <w:pStyle w:val="Heading4"/>
      </w:pPr>
      <w:r>
        <w:t>SOE pressure is inevitable</w:t>
      </w:r>
    </w:p>
    <w:p w:rsidR="007D0461" w:rsidRPr="00B54FED" w:rsidRDefault="007D0461" w:rsidP="007D0461">
      <w:pPr>
        <w:rPr>
          <w:rStyle w:val="Style13ptBold"/>
          <w:b w:val="0"/>
        </w:rPr>
      </w:pPr>
      <w:r>
        <w:rPr>
          <w:rStyle w:val="Style13ptBold"/>
        </w:rPr>
        <w:t>Yun 16</w:t>
      </w:r>
      <w:r>
        <w:rPr>
          <w:rStyle w:val="Style13ptBold"/>
          <w:b w:val="0"/>
        </w:rPr>
        <w:t xml:space="preserve"> </w:t>
      </w:r>
      <w:r w:rsidRPr="00B54FED">
        <w:rPr>
          <w:rStyle w:val="Style13ptBold"/>
          <w:b w:val="0"/>
          <w:sz w:val="20"/>
        </w:rPr>
        <w:t>(</w:t>
      </w:r>
      <w:proofErr w:type="spellStart"/>
      <w:r w:rsidRPr="00B54FED">
        <w:rPr>
          <w:rStyle w:val="Style13ptBold"/>
          <w:b w:val="0"/>
          <w:sz w:val="20"/>
        </w:rPr>
        <w:t>Mikyung</w:t>
      </w:r>
      <w:proofErr w:type="spellEnd"/>
      <w:r w:rsidRPr="00B54FED">
        <w:rPr>
          <w:rStyle w:val="Style13ptBold"/>
          <w:b w:val="0"/>
          <w:sz w:val="20"/>
        </w:rPr>
        <w:t xml:space="preserve">, School of International Studies, The Catholic University of Korea, March, “An Analysis of the New Trade Regime for State-Owned Enterprises under the Trans-Pacific Partnership Agreement”, Journal of East Asian Economic Integration, 20.1, 3-35, p. </w:t>
      </w:r>
      <w:proofErr w:type="spellStart"/>
      <w:r w:rsidRPr="00B54FED">
        <w:rPr>
          <w:rStyle w:val="Style13ptBold"/>
          <w:b w:val="0"/>
          <w:sz w:val="20"/>
        </w:rPr>
        <w:t>proquest</w:t>
      </w:r>
      <w:proofErr w:type="spellEnd"/>
      <w:r w:rsidRPr="00B54FED">
        <w:rPr>
          <w:rStyle w:val="Style13ptBold"/>
          <w:b w:val="0"/>
          <w:sz w:val="20"/>
        </w:rPr>
        <w:t>)</w:t>
      </w:r>
    </w:p>
    <w:p w:rsidR="007D0461" w:rsidRPr="00B54FED" w:rsidRDefault="007D0461" w:rsidP="007D0461">
      <w:r w:rsidRPr="00953744">
        <w:rPr>
          <w:sz w:val="16"/>
        </w:rPr>
        <w:t>No doubt, frustration with increasingly aggressive use of SOEs for industrial policy by China, allegedly propped up with subsidies, has probably played a big role in this attempt to create an international regime on SOEs</w:t>
      </w:r>
      <w:r>
        <w:t xml:space="preserve">. </w:t>
      </w:r>
      <w:r w:rsidRPr="00953744">
        <w:rPr>
          <w:rStyle w:val="StyleUnderline"/>
          <w:highlight w:val="yellow"/>
        </w:rPr>
        <w:t>Whether or not China is a member of</w:t>
      </w:r>
      <w:r w:rsidRPr="00953744">
        <w:rPr>
          <w:rStyle w:val="StyleUnderline"/>
        </w:rPr>
        <w:t xml:space="preserve"> </w:t>
      </w:r>
      <w:r>
        <w:t xml:space="preserve">the </w:t>
      </w:r>
      <w:r w:rsidRPr="00953744">
        <w:rPr>
          <w:rStyle w:val="StyleUnderline"/>
          <w:highlight w:val="yellow"/>
        </w:rPr>
        <w:t>TPP,</w:t>
      </w:r>
      <w:r>
        <w:t xml:space="preserve"> </w:t>
      </w:r>
      <w:r w:rsidRPr="00953744">
        <w:rPr>
          <w:rStyle w:val="StyleUnderline"/>
          <w:highlight w:val="yellow"/>
        </w:rPr>
        <w:t>the TPP SOE regime will significantly pressure China, as the new SOE regime is set to become the model for</w:t>
      </w:r>
      <w:r>
        <w:t xml:space="preserve"> </w:t>
      </w:r>
      <w:r w:rsidRPr="00953744">
        <w:rPr>
          <w:sz w:val="16"/>
        </w:rPr>
        <w:t xml:space="preserve">developing </w:t>
      </w:r>
      <w:r w:rsidRPr="00953744">
        <w:rPr>
          <w:rStyle w:val="StyleUnderline"/>
          <w:highlight w:val="yellow"/>
        </w:rPr>
        <w:t>international trade</w:t>
      </w:r>
      <w:r>
        <w:t xml:space="preserve"> </w:t>
      </w:r>
      <w:r w:rsidRPr="00953744">
        <w:rPr>
          <w:sz w:val="16"/>
        </w:rPr>
        <w:t xml:space="preserve">regime regulating commercial activities of SOEs. In particular, </w:t>
      </w:r>
      <w:r w:rsidRPr="00953744">
        <w:rPr>
          <w:rStyle w:val="StyleUnderline"/>
          <w:highlight w:val="yellow"/>
        </w:rPr>
        <w:t>disagreements between the US and China</w:t>
      </w:r>
      <w:r w:rsidRPr="00953744">
        <w:rPr>
          <w:rStyle w:val="StyleUnderline"/>
        </w:rPr>
        <w:t xml:space="preserve"> </w:t>
      </w:r>
      <w:r w:rsidRPr="00953744">
        <w:rPr>
          <w:sz w:val="16"/>
        </w:rPr>
        <w:t xml:space="preserve">on trade and other legal issues </w:t>
      </w:r>
      <w:r w:rsidRPr="00953744">
        <w:rPr>
          <w:rStyle w:val="StyleUnderline"/>
          <w:highlight w:val="yellow"/>
        </w:rPr>
        <w:t>seem to have influenced the shaping of some of the specific rules in the TPP SOE chapter</w:t>
      </w:r>
      <w:r>
        <w:t>.</w:t>
      </w:r>
    </w:p>
    <w:p w:rsidR="007D0461" w:rsidRDefault="007D0461" w:rsidP="007D0461">
      <w:pPr>
        <w:pStyle w:val="Heading3"/>
      </w:pPr>
      <w:r>
        <w:lastRenderedPageBreak/>
        <w:t>US Key</w:t>
      </w:r>
    </w:p>
    <w:p w:rsidR="007D0461" w:rsidRDefault="007D0461" w:rsidP="007D0461">
      <w:pPr>
        <w:pStyle w:val="Heading4"/>
      </w:pPr>
      <w:r>
        <w:t>The U.S. is key to Chinese entry in post-negotiation phase</w:t>
      </w:r>
    </w:p>
    <w:p w:rsidR="007D0461" w:rsidRPr="009E042F" w:rsidRDefault="007D0461" w:rsidP="007D0461">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7D0461" w:rsidRPr="00737AA6" w:rsidRDefault="007D0461" w:rsidP="007D0461">
      <w:pPr>
        <w:rPr>
          <w:sz w:val="16"/>
        </w:rPr>
      </w:pPr>
      <w:r w:rsidRPr="00737AA6">
        <w:rPr>
          <w:sz w:val="16"/>
        </w:rPr>
        <w:t xml:space="preserve">Second, </w:t>
      </w:r>
      <w:r w:rsidRPr="00737AA6">
        <w:rPr>
          <w:rStyle w:val="StyleUnderline"/>
          <w:highlight w:val="yellow"/>
        </w:rPr>
        <w:t>the US</w:t>
      </w:r>
      <w:r>
        <w:t xml:space="preserve">A </w:t>
      </w:r>
      <w:r w:rsidRPr="00737AA6">
        <w:rPr>
          <w:rStyle w:val="StyleUnderline"/>
          <w:highlight w:val="yellow"/>
        </w:rPr>
        <w:t>will not admit China</w:t>
      </w:r>
      <w:r>
        <w:t xml:space="preserve">, </w:t>
      </w:r>
      <w:r w:rsidRPr="00737AA6">
        <w:rPr>
          <w:sz w:val="16"/>
        </w:rPr>
        <w:t xml:space="preserve">or indeed any other country, </w:t>
      </w:r>
      <w:r w:rsidRPr="00737AA6">
        <w:rPr>
          <w:rStyle w:val="StyleUnderline"/>
          <w:highlight w:val="yellow"/>
        </w:rPr>
        <w:t xml:space="preserve">in current negotiations even if China proposes to join </w:t>
      </w:r>
      <w:r w:rsidRPr="00737AA6">
        <w:rPr>
          <w:sz w:val="16"/>
        </w:rPr>
        <w:t>the</w:t>
      </w:r>
      <w:r w:rsidRPr="00737AA6">
        <w:rPr>
          <w:rStyle w:val="StyleUnderline"/>
          <w:sz w:val="16"/>
          <w:highlight w:val="yellow"/>
        </w:rPr>
        <w:t xml:space="preserve"> </w:t>
      </w:r>
      <w:r w:rsidRPr="00737AA6">
        <w:rPr>
          <w:rStyle w:val="StyleUnderline"/>
          <w:highlight w:val="yellow"/>
        </w:rPr>
        <w:t>TPP</w:t>
      </w:r>
      <w:r>
        <w:t xml:space="preserve">. </w:t>
      </w:r>
      <w:r w:rsidRPr="00737AA6">
        <w:rPr>
          <w:sz w:val="16"/>
        </w:rPr>
        <w:t xml:space="preserve">To be fair, </w:t>
      </w:r>
      <w:r w:rsidRPr="00737AA6">
        <w:rPr>
          <w:rStyle w:val="StyleUnderline"/>
          <w:highlight w:val="yellow"/>
        </w:rPr>
        <w:t>the US</w:t>
      </w:r>
      <w:r>
        <w:t xml:space="preserve">A </w:t>
      </w:r>
      <w:r w:rsidRPr="00737AA6">
        <w:rPr>
          <w:rStyle w:val="StyleUnderline"/>
          <w:highlight w:val="yellow"/>
        </w:rPr>
        <w:t>has never excluded</w:t>
      </w:r>
      <w:r>
        <w:t xml:space="preserve"> </w:t>
      </w:r>
      <w:r w:rsidRPr="00737AA6">
        <w:rPr>
          <w:rStyle w:val="StyleUnderline"/>
          <w:highlight w:val="yellow"/>
        </w:rPr>
        <w:t>the possibility of</w:t>
      </w:r>
      <w:r w:rsidRPr="00737AA6">
        <w:rPr>
          <w:sz w:val="16"/>
        </w:rPr>
        <w:t xml:space="preserve"> </w:t>
      </w:r>
      <w:r w:rsidRPr="00737AA6">
        <w:rPr>
          <w:rStyle w:val="StyleUnderline"/>
          <w:highlight w:val="yellow"/>
        </w:rPr>
        <w:t>China</w:t>
      </w:r>
      <w:r>
        <w:t xml:space="preserve"> </w:t>
      </w:r>
      <w:r w:rsidRPr="00737AA6">
        <w:rPr>
          <w:rStyle w:val="StyleUnderline"/>
          <w:highlight w:val="yellow"/>
        </w:rPr>
        <w:t>joining</w:t>
      </w:r>
      <w:r w:rsidRPr="00737AA6">
        <w:rPr>
          <w:sz w:val="16"/>
        </w:rPr>
        <w:t xml:space="preserve"> the TPP. The National Security Adviser, Susan Rice, publicly welcomed China′s participation, but only under the condition that China is able to meet the high st</w:t>
      </w:r>
      <w:r w:rsidR="00737AA6" w:rsidRPr="00737AA6">
        <w:rPr>
          <w:sz w:val="16"/>
        </w:rPr>
        <w:t>andards required by the TPP.</w:t>
      </w:r>
      <w:r w:rsidRPr="00737AA6">
        <w:rPr>
          <w:sz w:val="16"/>
        </w:rPr>
        <w:t xml:space="preserve"> Since China is unlikely to agree to various concessions-on SOEs, services, intellectual property, environment, and labor-that the USA would demand, the USA does not have much incentive to involve China before all negotiations are finished. </w:t>
      </w:r>
      <w:proofErr w:type="gramStart"/>
      <w:r w:rsidRPr="00737AA6">
        <w:rPr>
          <w:sz w:val="16"/>
        </w:rPr>
        <w:t>n63</w:t>
      </w:r>
      <w:proofErr w:type="gramEnd"/>
      <w:r w:rsidRPr="00737AA6">
        <w:rPr>
          <w:sz w:val="16"/>
        </w:rPr>
        <w:t xml:space="preserve"> </w:t>
      </w:r>
      <w:r w:rsidRPr="00737AA6">
        <w:rPr>
          <w:rStyle w:val="StyleUnderline"/>
          <w:highlight w:val="yellow"/>
        </w:rPr>
        <w:t>The US</w:t>
      </w:r>
      <w:r>
        <w:t xml:space="preserve">A </w:t>
      </w:r>
      <w:r w:rsidRPr="00737AA6">
        <w:rPr>
          <w:rStyle w:val="StyleUnderline"/>
          <w:highlight w:val="yellow"/>
        </w:rPr>
        <w:t>presently leads the TPP negotiations and acts as its gatekeeper. The power dynamics</w:t>
      </w:r>
      <w:r>
        <w:t xml:space="preserve"> in the current TPP framework </w:t>
      </w:r>
      <w:r w:rsidRPr="00737AA6">
        <w:rPr>
          <w:rStyle w:val="StyleUnderline"/>
          <w:highlight w:val="yellow"/>
        </w:rPr>
        <w:t>ensure</w:t>
      </w:r>
      <w:r>
        <w:t xml:space="preserve"> that </w:t>
      </w:r>
      <w:r w:rsidRPr="00737AA6">
        <w:rPr>
          <w:rStyle w:val="StyleUnderline"/>
          <w:highlight w:val="yellow"/>
        </w:rPr>
        <w:t>the US</w:t>
      </w:r>
      <w:r>
        <w:t xml:space="preserve">A </w:t>
      </w:r>
      <w:r w:rsidRPr="00737AA6">
        <w:rPr>
          <w:rStyle w:val="StyleUnderline"/>
          <w:highlight w:val="yellow"/>
        </w:rPr>
        <w:t>enjoys considerable leverage in influencing the outcome of the final TPP text</w:t>
      </w:r>
      <w:r w:rsidR="00737AA6">
        <w:t>.</w:t>
      </w:r>
      <w:r>
        <w:t xml:space="preserve"> </w:t>
      </w:r>
      <w:r w:rsidRPr="00737AA6">
        <w:rPr>
          <w:sz w:val="16"/>
        </w:rPr>
        <w:t>From the US perspective, the only effect to include China in the current negotiations is that the discussions will slow down and the envisaged ′high standard′ diluted to r</w:t>
      </w:r>
      <w:r w:rsidR="00737AA6" w:rsidRPr="00737AA6">
        <w:rPr>
          <w:sz w:val="16"/>
        </w:rPr>
        <w:t>eflect less of US interests.</w:t>
      </w:r>
      <w:r w:rsidRPr="00737AA6">
        <w:rPr>
          <w:sz w:val="16"/>
        </w:rPr>
        <w:t xml:space="preserve"> It may well be that the USA wants China to join the TPP after all the rules are written by the USA and its like-minded partners. There is no good reason for the USA to admit China in the current TPP negotiations.</w:t>
      </w:r>
    </w:p>
    <w:sectPr w:rsidR="007D0461" w:rsidRPr="00737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677880"/>
    <w:docVar w:name="VerbatimVersion" w:val="5.1"/>
  </w:docVars>
  <w:rsids>
    <w:rsidRoot w:val="007D0461"/>
    <w:rsid w:val="000139A3"/>
    <w:rsid w:val="000657D1"/>
    <w:rsid w:val="000846E1"/>
    <w:rsid w:val="000D709F"/>
    <w:rsid w:val="00100833"/>
    <w:rsid w:val="00104529"/>
    <w:rsid w:val="00105942"/>
    <w:rsid w:val="00107396"/>
    <w:rsid w:val="00144A4C"/>
    <w:rsid w:val="00154F58"/>
    <w:rsid w:val="001744ED"/>
    <w:rsid w:val="00176AB0"/>
    <w:rsid w:val="00177B7D"/>
    <w:rsid w:val="0018322D"/>
    <w:rsid w:val="001918EA"/>
    <w:rsid w:val="001938BC"/>
    <w:rsid w:val="0019612B"/>
    <w:rsid w:val="001B5776"/>
    <w:rsid w:val="001E527A"/>
    <w:rsid w:val="001F78CE"/>
    <w:rsid w:val="00246582"/>
    <w:rsid w:val="00251FC7"/>
    <w:rsid w:val="002855A7"/>
    <w:rsid w:val="002A332B"/>
    <w:rsid w:val="002B146A"/>
    <w:rsid w:val="002B5E17"/>
    <w:rsid w:val="002D27EB"/>
    <w:rsid w:val="002F5FD5"/>
    <w:rsid w:val="00315690"/>
    <w:rsid w:val="00316B75"/>
    <w:rsid w:val="003227D1"/>
    <w:rsid w:val="00325646"/>
    <w:rsid w:val="003460F2"/>
    <w:rsid w:val="00360E1A"/>
    <w:rsid w:val="0038158C"/>
    <w:rsid w:val="003902BA"/>
    <w:rsid w:val="00392CD4"/>
    <w:rsid w:val="003A09E2"/>
    <w:rsid w:val="003A125A"/>
    <w:rsid w:val="003A68F9"/>
    <w:rsid w:val="003E736E"/>
    <w:rsid w:val="004002CA"/>
    <w:rsid w:val="00404CA8"/>
    <w:rsid w:val="00407037"/>
    <w:rsid w:val="00427CD6"/>
    <w:rsid w:val="004605D6"/>
    <w:rsid w:val="00464FDA"/>
    <w:rsid w:val="004A2CE6"/>
    <w:rsid w:val="004C60E8"/>
    <w:rsid w:val="004E3579"/>
    <w:rsid w:val="004E728B"/>
    <w:rsid w:val="004F39E0"/>
    <w:rsid w:val="005031B0"/>
    <w:rsid w:val="00535558"/>
    <w:rsid w:val="00537BD5"/>
    <w:rsid w:val="0057268A"/>
    <w:rsid w:val="00592AF1"/>
    <w:rsid w:val="005B5DDF"/>
    <w:rsid w:val="005D2912"/>
    <w:rsid w:val="005E1387"/>
    <w:rsid w:val="006065BD"/>
    <w:rsid w:val="00613B1C"/>
    <w:rsid w:val="00645FA9"/>
    <w:rsid w:val="00647866"/>
    <w:rsid w:val="00665003"/>
    <w:rsid w:val="00667CB4"/>
    <w:rsid w:val="0068356B"/>
    <w:rsid w:val="006A2AD0"/>
    <w:rsid w:val="006A741F"/>
    <w:rsid w:val="006C2375"/>
    <w:rsid w:val="006D4ECC"/>
    <w:rsid w:val="006D517E"/>
    <w:rsid w:val="00722258"/>
    <w:rsid w:val="007243E5"/>
    <w:rsid w:val="00733AFE"/>
    <w:rsid w:val="00737AA6"/>
    <w:rsid w:val="00766EA0"/>
    <w:rsid w:val="00780078"/>
    <w:rsid w:val="007A2226"/>
    <w:rsid w:val="007D0461"/>
    <w:rsid w:val="007F5B66"/>
    <w:rsid w:val="00820FEE"/>
    <w:rsid w:val="00823A1C"/>
    <w:rsid w:val="00845B9D"/>
    <w:rsid w:val="00860984"/>
    <w:rsid w:val="008B3ECB"/>
    <w:rsid w:val="008B4E85"/>
    <w:rsid w:val="008B7FB0"/>
    <w:rsid w:val="008C1B2E"/>
    <w:rsid w:val="0091627E"/>
    <w:rsid w:val="0095063C"/>
    <w:rsid w:val="009535E8"/>
    <w:rsid w:val="00953744"/>
    <w:rsid w:val="0097032B"/>
    <w:rsid w:val="009A3024"/>
    <w:rsid w:val="009D2EAD"/>
    <w:rsid w:val="009D54B2"/>
    <w:rsid w:val="009E1922"/>
    <w:rsid w:val="009F7ED2"/>
    <w:rsid w:val="00A93661"/>
    <w:rsid w:val="00A95652"/>
    <w:rsid w:val="00AC0AB8"/>
    <w:rsid w:val="00B006A1"/>
    <w:rsid w:val="00B17E75"/>
    <w:rsid w:val="00B33C6D"/>
    <w:rsid w:val="00B4508F"/>
    <w:rsid w:val="00B55AD5"/>
    <w:rsid w:val="00B8057C"/>
    <w:rsid w:val="00BD6238"/>
    <w:rsid w:val="00BF593B"/>
    <w:rsid w:val="00BF773A"/>
    <w:rsid w:val="00BF7E81"/>
    <w:rsid w:val="00C13773"/>
    <w:rsid w:val="00C17CC8"/>
    <w:rsid w:val="00C528EB"/>
    <w:rsid w:val="00C83417"/>
    <w:rsid w:val="00C9604F"/>
    <w:rsid w:val="00CA19AA"/>
    <w:rsid w:val="00CC5298"/>
    <w:rsid w:val="00CC55D3"/>
    <w:rsid w:val="00CC70B7"/>
    <w:rsid w:val="00CD736E"/>
    <w:rsid w:val="00CD798D"/>
    <w:rsid w:val="00CE161E"/>
    <w:rsid w:val="00CF200E"/>
    <w:rsid w:val="00CF59A8"/>
    <w:rsid w:val="00D1457F"/>
    <w:rsid w:val="00D23E2B"/>
    <w:rsid w:val="00D24EF2"/>
    <w:rsid w:val="00D325A9"/>
    <w:rsid w:val="00D36A8A"/>
    <w:rsid w:val="00D61409"/>
    <w:rsid w:val="00D6691E"/>
    <w:rsid w:val="00D71170"/>
    <w:rsid w:val="00DA1C92"/>
    <w:rsid w:val="00DA25D4"/>
    <w:rsid w:val="00DA6538"/>
    <w:rsid w:val="00DC0637"/>
    <w:rsid w:val="00E15E75"/>
    <w:rsid w:val="00E231AA"/>
    <w:rsid w:val="00E478DA"/>
    <w:rsid w:val="00E51512"/>
    <w:rsid w:val="00E5262C"/>
    <w:rsid w:val="00E72C28"/>
    <w:rsid w:val="00EC67A9"/>
    <w:rsid w:val="00EC7DC4"/>
    <w:rsid w:val="00ED1126"/>
    <w:rsid w:val="00ED30CF"/>
    <w:rsid w:val="00ED3DD4"/>
    <w:rsid w:val="00F176EF"/>
    <w:rsid w:val="00F36FB9"/>
    <w:rsid w:val="00F44F2A"/>
    <w:rsid w:val="00F45E10"/>
    <w:rsid w:val="00F6364A"/>
    <w:rsid w:val="00F7499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709F"/>
    <w:rPr>
      <w:rFonts w:ascii="Calibri" w:hAnsi="Calibri"/>
    </w:rPr>
  </w:style>
  <w:style w:type="paragraph" w:styleId="Heading1">
    <w:name w:val="heading 1"/>
    <w:aliases w:val="Pocket"/>
    <w:basedOn w:val="Normal"/>
    <w:next w:val="Normal"/>
    <w:link w:val="Heading1Char"/>
    <w:qFormat/>
    <w:rsid w:val="000D7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70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70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0D70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7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09F"/>
  </w:style>
  <w:style w:type="character" w:customStyle="1" w:styleId="Heading1Char">
    <w:name w:val="Heading 1 Char"/>
    <w:aliases w:val="Pocket Char"/>
    <w:basedOn w:val="DefaultParagraphFont"/>
    <w:link w:val="Heading1"/>
    <w:rsid w:val="000D70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70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70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0D709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0D709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D709F"/>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0D709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D709F"/>
    <w:rPr>
      <w:color w:val="auto"/>
      <w:u w:val="none"/>
    </w:rPr>
  </w:style>
  <w:style w:type="character" w:styleId="FollowedHyperlink">
    <w:name w:val="FollowedHyperlink"/>
    <w:basedOn w:val="DefaultParagraphFont"/>
    <w:uiPriority w:val="99"/>
    <w:semiHidden/>
    <w:unhideWhenUsed/>
    <w:rsid w:val="000D709F"/>
    <w:rPr>
      <w:color w:val="auto"/>
      <w:u w:val="none"/>
    </w:rPr>
  </w:style>
  <w:style w:type="paragraph" w:customStyle="1" w:styleId="textbold">
    <w:name w:val="text bold"/>
    <w:basedOn w:val="Normal"/>
    <w:link w:val="Emphasis"/>
    <w:uiPriority w:val="7"/>
    <w:qFormat/>
    <w:rsid w:val="007D0461"/>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D0461"/>
    <w:rPr>
      <w:bCs/>
      <w:u w:val="single"/>
    </w:rPr>
  </w:style>
  <w:style w:type="character" w:customStyle="1" w:styleId="UnderlineBold">
    <w:name w:val="Underline + Bold"/>
    <w:basedOn w:val="DefaultParagraphFont"/>
    <w:uiPriority w:val="1"/>
    <w:qFormat/>
    <w:rsid w:val="007D0461"/>
    <w:rPr>
      <w:rFonts w:ascii="Arial" w:hAnsi="Arial"/>
      <w:b/>
      <w:bCs/>
      <w:sz w:val="20"/>
      <w:u w:val="single"/>
    </w:rPr>
  </w:style>
  <w:style w:type="character" w:customStyle="1" w:styleId="BoldUnderlineChar">
    <w:name w:val="Bold Underline Char"/>
    <w:basedOn w:val="DefaultParagraphFont"/>
    <w:locked/>
    <w:rsid w:val="007D0461"/>
    <w:rPr>
      <w:rFonts w:ascii="Times New Roman" w:eastAsia="Times New Roman" w:hAnsi="Times New Roman" w:cs="Times New Roman"/>
      <w:b/>
      <w:bCs/>
      <w:sz w:val="20"/>
      <w:szCs w:val="24"/>
      <w:u w:val="single"/>
    </w:rPr>
  </w:style>
  <w:style w:type="paragraph" w:customStyle="1" w:styleId="card">
    <w:name w:val="card"/>
    <w:basedOn w:val="Normal"/>
    <w:next w:val="Normal"/>
    <w:link w:val="cardChar"/>
    <w:autoRedefine/>
    <w:qFormat/>
    <w:rsid w:val="007D0461"/>
    <w:pPr>
      <w:ind w:left="288" w:right="288"/>
    </w:pPr>
    <w:rPr>
      <w:sz w:val="16"/>
    </w:rPr>
  </w:style>
  <w:style w:type="character" w:customStyle="1" w:styleId="cardChar">
    <w:name w:val="card Char"/>
    <w:basedOn w:val="DefaultParagraphFont"/>
    <w:link w:val="card"/>
    <w:rsid w:val="007D0461"/>
    <w:rPr>
      <w:rFonts w:ascii="Calibri" w:hAnsi="Calibri"/>
      <w:sz w:val="16"/>
    </w:rPr>
  </w:style>
  <w:style w:type="character" w:customStyle="1" w:styleId="underline">
    <w:name w:val="underline"/>
    <w:basedOn w:val="DefaultParagraphFont"/>
    <w:qFormat/>
    <w:rsid w:val="007D0461"/>
    <w:rPr>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709F"/>
    <w:rPr>
      <w:rFonts w:ascii="Calibri" w:hAnsi="Calibri"/>
    </w:rPr>
  </w:style>
  <w:style w:type="paragraph" w:styleId="Heading1">
    <w:name w:val="heading 1"/>
    <w:aliases w:val="Pocket"/>
    <w:basedOn w:val="Normal"/>
    <w:next w:val="Normal"/>
    <w:link w:val="Heading1Char"/>
    <w:qFormat/>
    <w:rsid w:val="000D7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70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70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0D70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7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09F"/>
  </w:style>
  <w:style w:type="character" w:customStyle="1" w:styleId="Heading1Char">
    <w:name w:val="Heading 1 Char"/>
    <w:aliases w:val="Pocket Char"/>
    <w:basedOn w:val="DefaultParagraphFont"/>
    <w:link w:val="Heading1"/>
    <w:rsid w:val="000D70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70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70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0D709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0D709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D709F"/>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0D709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D709F"/>
    <w:rPr>
      <w:color w:val="auto"/>
      <w:u w:val="none"/>
    </w:rPr>
  </w:style>
  <w:style w:type="character" w:styleId="FollowedHyperlink">
    <w:name w:val="FollowedHyperlink"/>
    <w:basedOn w:val="DefaultParagraphFont"/>
    <w:uiPriority w:val="99"/>
    <w:semiHidden/>
    <w:unhideWhenUsed/>
    <w:rsid w:val="000D709F"/>
    <w:rPr>
      <w:color w:val="auto"/>
      <w:u w:val="none"/>
    </w:rPr>
  </w:style>
  <w:style w:type="paragraph" w:customStyle="1" w:styleId="textbold">
    <w:name w:val="text bold"/>
    <w:basedOn w:val="Normal"/>
    <w:link w:val="Emphasis"/>
    <w:uiPriority w:val="7"/>
    <w:qFormat/>
    <w:rsid w:val="007D0461"/>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D0461"/>
    <w:rPr>
      <w:bCs/>
      <w:u w:val="single"/>
    </w:rPr>
  </w:style>
  <w:style w:type="character" w:customStyle="1" w:styleId="UnderlineBold">
    <w:name w:val="Underline + Bold"/>
    <w:basedOn w:val="DefaultParagraphFont"/>
    <w:uiPriority w:val="1"/>
    <w:qFormat/>
    <w:rsid w:val="007D0461"/>
    <w:rPr>
      <w:rFonts w:ascii="Arial" w:hAnsi="Arial"/>
      <w:b/>
      <w:bCs/>
      <w:sz w:val="20"/>
      <w:u w:val="single"/>
    </w:rPr>
  </w:style>
  <w:style w:type="character" w:customStyle="1" w:styleId="BoldUnderlineChar">
    <w:name w:val="Bold Underline Char"/>
    <w:basedOn w:val="DefaultParagraphFont"/>
    <w:locked/>
    <w:rsid w:val="007D0461"/>
    <w:rPr>
      <w:rFonts w:ascii="Times New Roman" w:eastAsia="Times New Roman" w:hAnsi="Times New Roman" w:cs="Times New Roman"/>
      <w:b/>
      <w:bCs/>
      <w:sz w:val="20"/>
      <w:szCs w:val="24"/>
      <w:u w:val="single"/>
    </w:rPr>
  </w:style>
  <w:style w:type="paragraph" w:customStyle="1" w:styleId="card">
    <w:name w:val="card"/>
    <w:basedOn w:val="Normal"/>
    <w:next w:val="Normal"/>
    <w:link w:val="cardChar"/>
    <w:autoRedefine/>
    <w:qFormat/>
    <w:rsid w:val="007D0461"/>
    <w:pPr>
      <w:ind w:left="288" w:right="288"/>
    </w:pPr>
    <w:rPr>
      <w:sz w:val="16"/>
    </w:rPr>
  </w:style>
  <w:style w:type="character" w:customStyle="1" w:styleId="cardChar">
    <w:name w:val="card Char"/>
    <w:basedOn w:val="DefaultParagraphFont"/>
    <w:link w:val="card"/>
    <w:rsid w:val="007D0461"/>
    <w:rPr>
      <w:rFonts w:ascii="Calibri" w:hAnsi="Calibri"/>
      <w:sz w:val="16"/>
    </w:rPr>
  </w:style>
  <w:style w:type="character" w:customStyle="1" w:styleId="underline">
    <w:name w:val="underline"/>
    <w:basedOn w:val="DefaultParagraphFont"/>
    <w:qFormat/>
    <w:rsid w:val="007D0461"/>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10670564.2013.843890" TargetMode="External"/><Relationship Id="rId3" Type="http://schemas.openxmlformats.org/officeDocument/2006/relationships/styles" Target="styles.xml"/><Relationship Id="rId7" Type="http://schemas.openxmlformats.org/officeDocument/2006/relationships/hyperlink" Target="http://www.cnas.org/files/documents/publications/CampbellPatelSingh_iAsia_June08.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dx.doi.org/10.1080/10670564.2013.843890" TargetMode="External"/><Relationship Id="rId4" Type="http://schemas.microsoft.com/office/2007/relationships/stylesWithEffects" Target="stylesWithEffects.xml"/><Relationship Id="rId9" Type="http://schemas.openxmlformats.org/officeDocument/2006/relationships/hyperlink" Target="http://www.strategicstudiesinstitute.army.mil/pubs/Parameters/Issues/Winter_2014-15/5_LaiDavid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214A3-33CD-4FC0-8C67-871A1DAA1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337</TotalTime>
  <Pages>76</Pages>
  <Words>40354</Words>
  <Characters>230018</Characters>
  <Application>Microsoft Office Word</Application>
  <DocSecurity>0</DocSecurity>
  <Lines>1916</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41</cp:revision>
  <dcterms:created xsi:type="dcterms:W3CDTF">2016-05-14T03:33:00Z</dcterms:created>
  <dcterms:modified xsi:type="dcterms:W3CDTF">2016-05-15T21:52:00Z</dcterms:modified>
</cp:coreProperties>
</file>