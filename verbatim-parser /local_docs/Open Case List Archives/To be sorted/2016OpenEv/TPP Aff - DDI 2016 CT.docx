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116A01" w14:textId="77777777" w:rsidR="009C398A" w:rsidRPr="009C398A" w:rsidRDefault="2F1784A9" w:rsidP="009C398A">
      <w:pPr>
        <w:pStyle w:val="Heading1"/>
      </w:pPr>
      <w:r>
        <w:t>1AC – TPP Aff v1</w:t>
      </w:r>
    </w:p>
    <w:p w14:paraId="5F1C7CF5" w14:textId="77777777" w:rsidR="009C398A" w:rsidRPr="009C398A" w:rsidRDefault="2F1784A9" w:rsidP="009C398A">
      <w:pPr>
        <w:pStyle w:val="Heading3"/>
      </w:pPr>
      <w:r>
        <w:t>First is the plan:</w:t>
      </w:r>
    </w:p>
    <w:p w14:paraId="62F29F9D" w14:textId="77777777" w:rsidR="009C398A" w:rsidRPr="009C398A" w:rsidRDefault="2F1784A9" w:rsidP="009C398A">
      <w:pPr>
        <w:pStyle w:val="Heading4"/>
      </w:pPr>
      <w:r>
        <w:t xml:space="preserve">The United States Federal Government should invite the People’s Republic of China to join the Trans-Pacific Partnership. </w:t>
      </w:r>
    </w:p>
    <w:p w14:paraId="10E2375C" w14:textId="77777777" w:rsidR="009C398A" w:rsidRPr="009C398A" w:rsidRDefault="2F1784A9" w:rsidP="009C398A">
      <w:pPr>
        <w:pStyle w:val="Heading3"/>
      </w:pPr>
      <w:r>
        <w:t>Advantage 1 is Warming</w:t>
      </w:r>
    </w:p>
    <w:p w14:paraId="5172786C" w14:textId="77777777" w:rsidR="009C398A" w:rsidRPr="009C398A" w:rsidRDefault="2F1784A9" w:rsidP="009C398A">
      <w:pPr>
        <w:pStyle w:val="Heading4"/>
      </w:pPr>
      <w:r>
        <w:t xml:space="preserve">China is the largest emitter and exponentially growing – curbing Chinese emissions are key to solve warming </w:t>
      </w:r>
    </w:p>
    <w:p w14:paraId="2F82A353" w14:textId="77777777" w:rsidR="009C398A" w:rsidRPr="009C398A" w:rsidRDefault="2F1784A9" w:rsidP="009C398A">
      <w:pPr>
        <w:rPr>
          <w:rStyle w:val="Style13ptBold"/>
        </w:rPr>
      </w:pPr>
      <w:r w:rsidRPr="2F1784A9">
        <w:rPr>
          <w:rStyle w:val="Style13ptBold"/>
        </w:rPr>
        <w:t xml:space="preserve">Doyle, 15 </w:t>
      </w:r>
      <w:r>
        <w:t>(Alistair Doyle, Environmental Correspondant for Reuters, 4-13-2015, "China To Top U.S. As Biggest Cause Of Modern Global Warming," Huffington Post, http://www.huffingtonpost.com/2015/04/13/china-global-warming_n_7053496.html, AG)</w:t>
      </w:r>
    </w:p>
    <w:p w14:paraId="41C063B2" w14:textId="77777777" w:rsidR="009C398A" w:rsidRPr="009C398A" w:rsidRDefault="2F1784A9" w:rsidP="009C398A">
      <w:pPr>
        <w:rPr>
          <w:sz w:val="16"/>
        </w:rPr>
      </w:pPr>
      <w:r w:rsidRPr="2F1784A9">
        <w:rPr>
          <w:sz w:val="16"/>
          <w:szCs w:val="16"/>
        </w:rPr>
        <w:t xml:space="preserve">OSLO, April 13 (Reuters) - </w:t>
      </w:r>
      <w:r w:rsidRPr="2F1784A9">
        <w:rPr>
          <w:rStyle w:val="StyleUnderline"/>
          <w:highlight w:val="cyan"/>
        </w:rPr>
        <w:t>China is poised to overtake the United States as the main cause of man-made global warming since 1990</w:t>
      </w:r>
      <w:r w:rsidRPr="2F1784A9">
        <w:rPr>
          <w:rStyle w:val="StyleUnderline"/>
        </w:rPr>
        <w:t>, the benchmark year for U.N.-led action, in a historic shift that may raise pressure on Beijing to act.</w:t>
      </w:r>
      <w:r w:rsidRPr="2F1784A9">
        <w:rPr>
          <w:rStyle w:val="StyleUnderline"/>
          <w:sz w:val="12"/>
          <w:szCs w:val="12"/>
          <w:u w:val="none"/>
        </w:rPr>
        <w:t>∂</w:t>
      </w:r>
      <w:r w:rsidRPr="2F1784A9">
        <w:rPr>
          <w:rStyle w:val="StyleUnderline"/>
        </w:rPr>
        <w:t xml:space="preserve"> </w:t>
      </w:r>
      <w:r w:rsidRPr="2F1784A9">
        <w:rPr>
          <w:rStyle w:val="StyleUnderline"/>
          <w:highlight w:val="cyan"/>
        </w:rPr>
        <w:t>China’s cumulative greenhouse gas emissions since 1990, when governments were becoming aware of climate change, will outstrip those of the United States in 2015 or 2016</w:t>
      </w:r>
      <w:r w:rsidRPr="2F1784A9">
        <w:rPr>
          <w:sz w:val="16"/>
          <w:szCs w:val="16"/>
          <w:highlight w:val="cyan"/>
        </w:rPr>
        <w:t>,</w:t>
      </w:r>
      <w:r w:rsidRPr="2F1784A9">
        <w:rPr>
          <w:sz w:val="16"/>
          <w:szCs w:val="16"/>
        </w:rPr>
        <w:t xml:space="preserve"> according to separate estimates by experts in Norway and the United States.</w:t>
      </w:r>
      <w:r w:rsidRPr="2F1784A9">
        <w:rPr>
          <w:sz w:val="12"/>
          <w:szCs w:val="12"/>
        </w:rPr>
        <w:t>∂</w:t>
      </w:r>
      <w:r w:rsidRPr="2F1784A9">
        <w:rPr>
          <w:sz w:val="16"/>
          <w:szCs w:val="16"/>
        </w:rPr>
        <w:t xml:space="preserve"> </w:t>
      </w:r>
      <w:r w:rsidRPr="2F1784A9">
        <w:rPr>
          <w:rStyle w:val="StyleUnderline"/>
        </w:rPr>
        <w:t>The shift, reflecting China’s stellar economic growth, raises questions about historical blame for rising temperatures and more floods, desertification, heatwaves and sea level rise</w:t>
      </w:r>
      <w:r w:rsidRPr="2F1784A9">
        <w:rPr>
          <w:sz w:val="16"/>
          <w:szCs w:val="16"/>
        </w:rPr>
        <w:t>.</w:t>
      </w:r>
      <w:r w:rsidRPr="2F1784A9">
        <w:rPr>
          <w:sz w:val="12"/>
          <w:szCs w:val="12"/>
        </w:rPr>
        <w:t>∂</w:t>
      </w:r>
      <w:r w:rsidRPr="2F1784A9">
        <w:rPr>
          <w:sz w:val="16"/>
          <w:szCs w:val="16"/>
        </w:rPr>
        <w:t xml:space="preserve"> Almost 200 nations will meet in Paris in December to work out a global deal to fight climate actions beyond 2020.</w:t>
      </w:r>
      <w:r w:rsidRPr="2F1784A9">
        <w:rPr>
          <w:sz w:val="12"/>
          <w:szCs w:val="12"/>
        </w:rPr>
        <w:t>∂</w:t>
      </w:r>
      <w:r w:rsidRPr="2F1784A9">
        <w:rPr>
          <w:sz w:val="16"/>
          <w:szCs w:val="16"/>
        </w:rPr>
        <w:t xml:space="preserve"> “A few years ago China’s per capita emissions were low, its historical responsibility was low. That’s changing fast,” said Glen Peters of the Center for International Climate and Environmental Research, Oslo (CICERO), who says China will overtake the United States this year.</w:t>
      </w:r>
      <w:r w:rsidRPr="2F1784A9">
        <w:rPr>
          <w:sz w:val="12"/>
          <w:szCs w:val="12"/>
        </w:rPr>
        <w:t>∂</w:t>
      </w:r>
      <w:r w:rsidRPr="2F1784A9">
        <w:rPr>
          <w:sz w:val="16"/>
          <w:szCs w:val="16"/>
        </w:rPr>
        <w:t xml:space="preserve"> Using slightly different data, the U.S.-based World Resources Institute think-tank estimated that China’s cumulative carbon dioxide emissions will total 151 billion tonnes for 1990-2016, overtaking the U.S. total of 147 billion next year</w:t>
      </w:r>
      <w:r w:rsidRPr="2F1784A9">
        <w:rPr>
          <w:sz w:val="16"/>
          <w:szCs w:val="16"/>
          <w:highlight w:val="cyan"/>
        </w:rPr>
        <w:t>.</w:t>
      </w:r>
      <w:r w:rsidRPr="2F1784A9">
        <w:rPr>
          <w:sz w:val="12"/>
          <w:szCs w:val="12"/>
          <w:highlight w:val="cyan"/>
        </w:rPr>
        <w:t>∂</w:t>
      </w:r>
      <w:r w:rsidRPr="2F1784A9">
        <w:rPr>
          <w:sz w:val="16"/>
          <w:szCs w:val="16"/>
          <w:highlight w:val="cyan"/>
        </w:rPr>
        <w:t xml:space="preserve"> </w:t>
      </w:r>
      <w:r w:rsidRPr="2F1784A9">
        <w:rPr>
          <w:rStyle w:val="StyleUnderline"/>
          <w:highlight w:val="cyan"/>
        </w:rPr>
        <w:t>The rise of cumulative emissions “obviously does open China up to claims of responsibility from other developing countries,”</w:t>
      </w:r>
      <w:r w:rsidRPr="2F1784A9">
        <w:rPr>
          <w:sz w:val="16"/>
          <w:szCs w:val="16"/>
        </w:rPr>
        <w:t xml:space="preserve"> said Daniel Farber, a professor of law at the University of California, Berkeley.</w:t>
      </w:r>
      <w:r w:rsidRPr="2F1784A9">
        <w:rPr>
          <w:sz w:val="12"/>
          <w:szCs w:val="12"/>
        </w:rPr>
        <w:t>∂</w:t>
      </w:r>
      <w:r w:rsidRPr="2F1784A9">
        <w:rPr>
          <w:sz w:val="16"/>
          <w:szCs w:val="16"/>
        </w:rPr>
        <w:t xml:space="preserve"> In a U.N. principle laid down in 1992, rich nations are meant to lead in cutting greenhouse gas emissions because their wealth is based on burning coal, oil and natural gas since the Industrial Revolution began in the 18th century.</w:t>
      </w:r>
      <w:r w:rsidRPr="2F1784A9">
        <w:rPr>
          <w:sz w:val="12"/>
          <w:szCs w:val="12"/>
        </w:rPr>
        <w:t>∂</w:t>
      </w:r>
      <w:r w:rsidRPr="2F1784A9">
        <w:rPr>
          <w:sz w:val="16"/>
          <w:szCs w:val="16"/>
        </w:rPr>
        <w:t xml:space="preserve"> Emerging nations, meanwhile, can burn more fossil fuels to catch up and end poverty. But the rapid economic rise of China, India, Brazil and many other emerging nations is straining the traditional divide between rich and poor.</w:t>
      </w:r>
      <w:r w:rsidRPr="2F1784A9">
        <w:rPr>
          <w:sz w:val="12"/>
          <w:szCs w:val="12"/>
        </w:rPr>
        <w:t>∂</w:t>
      </w:r>
      <w:r w:rsidRPr="2F1784A9">
        <w:rPr>
          <w:sz w:val="16"/>
          <w:szCs w:val="16"/>
        </w:rPr>
        <w:t xml:space="preserve"> SHARED BLAME</w:t>
      </w:r>
      <w:r w:rsidRPr="2F1784A9">
        <w:rPr>
          <w:sz w:val="12"/>
          <w:szCs w:val="12"/>
        </w:rPr>
        <w:t>∂</w:t>
      </w:r>
      <w:r w:rsidRPr="2F1784A9">
        <w:rPr>
          <w:sz w:val="16"/>
          <w:szCs w:val="16"/>
        </w:rPr>
        <w:t xml:space="preserve"> “All countries now have responsibility. It’s not just a story about China — it’s a story about the whole world,” said Ottmar Edenhofer of the Potsdam Institute for Climate Impact Research and co-chair of a U.N. climate report last year.</w:t>
      </w:r>
      <w:r w:rsidRPr="2F1784A9">
        <w:rPr>
          <w:sz w:val="12"/>
          <w:szCs w:val="12"/>
        </w:rPr>
        <w:t>∂</w:t>
      </w:r>
      <w:r w:rsidRPr="2F1784A9">
        <w:rPr>
          <w:sz w:val="16"/>
          <w:szCs w:val="16"/>
        </w:rPr>
        <w:t xml:space="preserve"> India will overtake Russia’s cumulative emissions since 1990 in the 2020s to rank fourth behind China, the United States and the European Union, according to the CICERO calculations.</w:t>
      </w:r>
      <w:r w:rsidRPr="2F1784A9">
        <w:rPr>
          <w:sz w:val="12"/>
          <w:szCs w:val="12"/>
        </w:rPr>
        <w:t>∂</w:t>
      </w:r>
      <w:r w:rsidRPr="2F1784A9">
        <w:rPr>
          <w:sz w:val="16"/>
          <w:szCs w:val="16"/>
        </w:rPr>
        <w:t xml:space="preserve"> </w:t>
      </w:r>
      <w:r w:rsidRPr="2F1784A9">
        <w:rPr>
          <w:rStyle w:val="StyleUnderline"/>
          <w:highlight w:val="cyan"/>
        </w:rPr>
        <w:t>China surpassed the United States as the top annual emitter of carbon dioxide</w:t>
      </w:r>
      <w:r w:rsidRPr="2F1784A9">
        <w:rPr>
          <w:rStyle w:val="StyleUnderline"/>
        </w:rPr>
        <w:t xml:space="preserve"> in around 2006 </w:t>
      </w:r>
      <w:r w:rsidRPr="2F1784A9">
        <w:rPr>
          <w:rStyle w:val="StyleUnderline"/>
          <w:highlight w:val="cyan"/>
        </w:rPr>
        <w:t>and now emits more each year than the United States and the European Union combined</w:t>
      </w:r>
      <w:r w:rsidRPr="2F1784A9">
        <w:rPr>
          <w:rStyle w:val="StyleUnderline"/>
        </w:rPr>
        <w:t>.</w:t>
      </w:r>
      <w:r w:rsidRPr="2F1784A9">
        <w:rPr>
          <w:sz w:val="16"/>
          <w:szCs w:val="16"/>
        </w:rPr>
        <w:t xml:space="preserve"> Per capita emissions by its 1.3 billion people are around EU levels.</w:t>
      </w:r>
    </w:p>
    <w:p w14:paraId="0CBD7484" w14:textId="77777777" w:rsidR="009C398A" w:rsidRPr="009C398A" w:rsidRDefault="2F1784A9" w:rsidP="009C398A">
      <w:pPr>
        <w:pStyle w:val="Heading4"/>
      </w:pPr>
      <w:r>
        <w:t xml:space="preserve">Current policies are failing to combat climate change fast enough – recent Paris deal proves - stricter environmental regulations are imperative. </w:t>
      </w:r>
    </w:p>
    <w:p w14:paraId="5B2B9F0E" w14:textId="77777777" w:rsidR="009C398A" w:rsidRPr="009C398A" w:rsidRDefault="2F1784A9" w:rsidP="009C398A">
      <w:r w:rsidRPr="2F1784A9">
        <w:rPr>
          <w:rStyle w:val="Style13ptBold"/>
        </w:rPr>
        <w:t>Bawden, 16</w:t>
      </w:r>
      <w:r>
        <w:t xml:space="preserve"> (Tom Bawden, Tom Bawden is Energy and Resources Correspondent for The Independent and Evening Standard and contributor to multiple large newspapers, “COP21: Paris deal far too weak to prevent devastating climate change, academics warn” Independent, 1/8/16, “http://www.independent.co.uk/environment/climate-change/cop21-paris-deal-far-too-weak-to-prevent-devastating-climate-change-academics-warn-a6803096.html” accessed 7-14-16, AG) [[Study conducted by: Professor Paul Beckwith, University of Ottowa; Professor Stephen Salter – Edinburgh University; Professor Peter Wadhams – Cambridge University; Professor James Kennett of University of California; Dr Hugh Hunt – Cambridge University; Dr. Alan Gadian -Senior Scientist, Nation Centre for Atmospheric Sciences, University of Leeds; Dr. Mayer Hillman - Senior Fellow Emeritus of the Institute of the Policy Studies Institute; Dr. John Latham – University of Manchester Aubrey Meyer – Director, Global Commons Institute; John Nissen - Chair Arctic Methane Emergency Group; Kevin Lister - Author of "The Vortex of Violence and why we are losing the war on climate change"]]</w:t>
      </w:r>
    </w:p>
    <w:p w14:paraId="3381B148" w14:textId="77777777" w:rsidR="009C398A" w:rsidRPr="009C398A" w:rsidRDefault="2F1784A9" w:rsidP="009C398A">
      <w:pPr>
        <w:rPr>
          <w:sz w:val="16"/>
        </w:rPr>
      </w:pPr>
      <w:r w:rsidRPr="2F1784A9">
        <w:rPr>
          <w:highlight w:val="cyan"/>
          <w:u w:val="single"/>
        </w:rPr>
        <w:t>The Paris Agreement to tackle global warming has actually dealt a major setback to the fight against climate change</w:t>
      </w:r>
      <w:r w:rsidRPr="2F1784A9">
        <w:rPr>
          <w:u w:val="single"/>
        </w:rPr>
        <w:t>, leading academics will warn.</w:t>
      </w:r>
      <w:r w:rsidRPr="2F1784A9">
        <w:rPr>
          <w:sz w:val="16"/>
          <w:szCs w:val="16"/>
        </w:rPr>
        <w:t xml:space="preserve"> The deal may have been trumpeted by world leaders but is far too weak to do help prevent devastating harm to the Earth, it is claimed. In a joint letter to The Independent, </w:t>
      </w:r>
      <w:r w:rsidRPr="2F1784A9">
        <w:rPr>
          <w:highlight w:val="cyan"/>
          <w:u w:val="single"/>
        </w:rPr>
        <w:t>some of the world’s top climate scientists</w:t>
      </w:r>
      <w:r w:rsidRPr="2F1784A9">
        <w:rPr>
          <w:u w:val="single"/>
        </w:rPr>
        <w:t xml:space="preserve"> launch a blistering attack on the deal, </w:t>
      </w:r>
      <w:r w:rsidRPr="2F1784A9">
        <w:rPr>
          <w:highlight w:val="cyan"/>
          <w:u w:val="single"/>
        </w:rPr>
        <w:t>warn</w:t>
      </w:r>
      <w:r w:rsidRPr="2F1784A9">
        <w:rPr>
          <w:u w:val="single"/>
        </w:rPr>
        <w:t xml:space="preserve">ing </w:t>
      </w:r>
      <w:r w:rsidRPr="2F1784A9">
        <w:rPr>
          <w:highlight w:val="cyan"/>
          <w:u w:val="single"/>
        </w:rPr>
        <w:t>that it offers “false hope” that could ultimately prove to be counterproductive in the battle to curb global warming.</w:t>
      </w:r>
      <w:r w:rsidRPr="2F1784A9">
        <w:rPr>
          <w:sz w:val="16"/>
          <w:szCs w:val="16"/>
        </w:rPr>
        <w:t xml:space="preserve"> The letter, which carries eleven signatures including professors Peter Wadhams and Stephen Salter, of the universities of Cambridge and Edinburgh, warns that the Paris Agreement is dangerously inadequate. Because of the Paris failure, the academics say the world’s only chance of saving itself from rampant global warming is a giant push into controversial and largely untested geo-engineering technologies that seek to cool the planet by manipulating the Earth’s climate system. The scientists, who also include University of California professor James Kennett, argues that </w:t>
      </w:r>
      <w:r w:rsidRPr="2F1784A9">
        <w:rPr>
          <w:u w:val="single"/>
        </w:rPr>
        <w:t xml:space="preserve">“deadly flaws” in </w:t>
      </w:r>
      <w:r w:rsidRPr="2F1784A9">
        <w:rPr>
          <w:highlight w:val="cyan"/>
          <w:u w:val="single"/>
        </w:rPr>
        <w:t>the</w:t>
      </w:r>
      <w:r w:rsidRPr="2F1784A9">
        <w:rPr>
          <w:u w:val="single"/>
        </w:rPr>
        <w:t xml:space="preserve"> </w:t>
      </w:r>
      <w:r w:rsidRPr="2F1784A9">
        <w:rPr>
          <w:highlight w:val="cyan"/>
          <w:u w:val="single"/>
        </w:rPr>
        <w:t>deal</w:t>
      </w:r>
      <w:r w:rsidRPr="2F1784A9">
        <w:rPr>
          <w:u w:val="single"/>
        </w:rPr>
        <w:t xml:space="preserve"> struck in the French capital last month mean it </w:t>
      </w:r>
      <w:r w:rsidRPr="2F1784A9">
        <w:rPr>
          <w:highlight w:val="cyan"/>
          <w:u w:val="single"/>
        </w:rPr>
        <w:t xml:space="preserve">gives the impression that global warming is now being properly addressed when in fact </w:t>
      </w:r>
      <w:r w:rsidRPr="2F1784A9">
        <w:rPr>
          <w:b/>
          <w:bCs/>
          <w:highlight w:val="cyan"/>
          <w:u w:val="single"/>
        </w:rPr>
        <w:t>the measures fall woefully short of what is needed to avoid runaway climate change</w:t>
      </w:r>
      <w:r w:rsidRPr="2F1784A9">
        <w:rPr>
          <w:b/>
          <w:bCs/>
          <w:sz w:val="16"/>
          <w:szCs w:val="16"/>
        </w:rPr>
        <w:t>.</w:t>
      </w:r>
      <w:r w:rsidRPr="2F1784A9">
        <w:rPr>
          <w:sz w:val="16"/>
          <w:szCs w:val="16"/>
        </w:rPr>
        <w:t xml:space="preserve"> This means that </w:t>
      </w:r>
      <w:r w:rsidRPr="2F1784A9">
        <w:rPr>
          <w:u w:val="single"/>
        </w:rPr>
        <w:t>the kind of extreme action that needs to be taken immediately to have any chance of avoiding devastating global warming, such as massive and swift cuts to worldwide carbon emissions – which only fell by about 1 per cent last year – will not now be taken, they say.</w:t>
      </w:r>
      <w:r w:rsidRPr="2F1784A9">
        <w:rPr>
          <w:sz w:val="16"/>
          <w:szCs w:val="16"/>
        </w:rPr>
        <w:t xml:space="preserve"> “The Paris Agreement’s heart was in the right place but the content is worse than inept</w:t>
      </w:r>
      <w:r w:rsidRPr="2F1784A9">
        <w:rPr>
          <w:u w:val="single"/>
        </w:rPr>
        <w:t xml:space="preserve">. </w:t>
      </w:r>
      <w:r w:rsidRPr="2F1784A9">
        <w:rPr>
          <w:highlight w:val="cyan"/>
          <w:u w:val="single"/>
        </w:rPr>
        <w:t>It was a real triumph for international diplomacy and sends a strong message</w:t>
      </w:r>
      <w:r w:rsidRPr="2F1784A9">
        <w:rPr>
          <w:u w:val="single"/>
        </w:rPr>
        <w:t xml:space="preserve"> that the sceptics have lost their case and that the science is correct on climate change. </w:t>
      </w:r>
      <w:r w:rsidRPr="2F1784A9">
        <w:rPr>
          <w:highlight w:val="cyan"/>
          <w:u w:val="single"/>
        </w:rPr>
        <w:t>The rest is little more than fluff and risks locking in failure</w:t>
      </w:r>
      <w:r w:rsidRPr="2F1784A9">
        <w:rPr>
          <w:sz w:val="16"/>
          <w:szCs w:val="16"/>
        </w:rPr>
        <w:t xml:space="preserve">,” said Professor Kevin Anderson of Manchester University, who has not signed the letter but agrees with its argument. </w:t>
      </w:r>
      <w:r w:rsidRPr="2F1784A9">
        <w:rPr>
          <w:b/>
          <w:bCs/>
          <w:highlight w:val="cyan"/>
          <w:u w:val="single"/>
        </w:rPr>
        <w:t xml:space="preserve">The high </w:t>
      </w:r>
      <w:r w:rsidRPr="2F1784A9">
        <w:rPr>
          <w:b/>
          <w:bCs/>
          <w:u w:val="single"/>
        </w:rPr>
        <w:t xml:space="preserve">political and environmental </w:t>
      </w:r>
      <w:r w:rsidRPr="2F1784A9">
        <w:rPr>
          <w:b/>
          <w:bCs/>
          <w:highlight w:val="cyan"/>
          <w:u w:val="single"/>
        </w:rPr>
        <w:t>risks associated with this must be made clear so that it is never used as an alternative to making the carbon cuts that are urgently needed between countries like the United States and China</w:t>
      </w:r>
      <w:r w:rsidRPr="2F1784A9">
        <w:rPr>
          <w:b/>
          <w:bCs/>
          <w:u w:val="single"/>
        </w:rPr>
        <w:t>.</w:t>
      </w:r>
      <w:r w:rsidRPr="2F1784A9">
        <w:rPr>
          <w:sz w:val="16"/>
          <w:szCs w:val="16"/>
        </w:rPr>
        <w:t xml:space="preserve"> Instead cognisance of these must be used to challenge the narrative of wishful thinking that has infested the climate change talks for the past twenty one years and which reached its zenith with the CO21 agreement. </w:t>
      </w:r>
      <w:r w:rsidRPr="2F1784A9">
        <w:rPr>
          <w:rStyle w:val="StyleUnderline"/>
        </w:rPr>
        <w:t xml:space="preserve">In today’s international vacuum on this, it is imperative that our government takes a lead. </w:t>
      </w:r>
    </w:p>
    <w:p w14:paraId="117ADECA" w14:textId="77777777" w:rsidR="009C398A" w:rsidRPr="009C398A" w:rsidRDefault="2F1784A9" w:rsidP="009C398A">
      <w:pPr>
        <w:pStyle w:val="Heading4"/>
      </w:pPr>
      <w:r>
        <w:t xml:space="preserve">Two internal links - </w:t>
      </w:r>
    </w:p>
    <w:p w14:paraId="31C1B7BC" w14:textId="77777777" w:rsidR="009C398A" w:rsidRPr="009C398A" w:rsidRDefault="2F1784A9" w:rsidP="009C398A">
      <w:pPr>
        <w:pStyle w:val="Heading4"/>
      </w:pPr>
      <w:r>
        <w:t>1. - The TPP forces countries to adhere to environmental standards, especially in emissions – makes backsliding impossible</w:t>
      </w:r>
    </w:p>
    <w:p w14:paraId="6FB284A8" w14:textId="77777777" w:rsidR="009C398A" w:rsidRPr="009C398A" w:rsidRDefault="2F1784A9" w:rsidP="009C398A">
      <w:pPr>
        <w:rPr>
          <w:b/>
          <w:sz w:val="26"/>
        </w:rPr>
      </w:pPr>
      <w:r w:rsidRPr="2F1784A9">
        <w:rPr>
          <w:rStyle w:val="Style13ptBold"/>
        </w:rPr>
        <w:t xml:space="preserve">King, 15 </w:t>
      </w:r>
      <w:r>
        <w:t>(Blair King, environmental scientist working on major environmental legislation, “Why the TPP Doesn't Spell Doom for the Environment,” Huffington Post, 10/6/15, “http://www.huffingtonpost.ca/blair-king/tpp-environment_b_827440.html”, accessed 7-13-16, AG)</w:t>
      </w:r>
    </w:p>
    <w:p w14:paraId="2E98074F" w14:textId="77777777" w:rsidR="009C398A" w:rsidRPr="009C398A" w:rsidRDefault="2F1784A9" w:rsidP="009C398A">
      <w:pPr>
        <w:rPr>
          <w:rStyle w:val="StyleUnderline"/>
        </w:rPr>
      </w:pPr>
      <w:r w:rsidRPr="2F1784A9">
        <w:rPr>
          <w:sz w:val="16"/>
          <w:szCs w:val="16"/>
        </w:rPr>
        <w:t xml:space="preserve">On the other side of the ledger, </w:t>
      </w:r>
      <w:r w:rsidRPr="2F1784A9">
        <w:rPr>
          <w:rStyle w:val="StyleUnderline"/>
          <w:highlight w:val="cyan"/>
        </w:rPr>
        <w:t>under the TPP multilateral environment agreements</w:t>
      </w:r>
      <w:r w:rsidRPr="2F1784A9">
        <w:rPr>
          <w:rStyle w:val="StyleUnderline"/>
        </w:rPr>
        <w:t xml:space="preserve"> </w:t>
      </w:r>
      <w:r w:rsidRPr="2F1784A9">
        <w:rPr>
          <w:sz w:val="16"/>
          <w:szCs w:val="16"/>
        </w:rPr>
        <w:t xml:space="preserve">(MEAs) </w:t>
      </w:r>
      <w:r w:rsidRPr="2F1784A9">
        <w:rPr>
          <w:rStyle w:val="StyleUnderline"/>
          <w:highlight w:val="cyan"/>
        </w:rPr>
        <w:t>are further strengthened</w:t>
      </w:r>
      <w:r w:rsidRPr="2F1784A9">
        <w:rPr>
          <w:sz w:val="16"/>
          <w:szCs w:val="16"/>
          <w:highlight w:val="cyan"/>
        </w:rPr>
        <w:t xml:space="preserve">. </w:t>
      </w:r>
      <w:r w:rsidRPr="2F1784A9">
        <w:rPr>
          <w:rStyle w:val="StyleUnderline"/>
          <w:highlight w:val="cyan"/>
        </w:rPr>
        <w:t>Enforcement</w:t>
      </w:r>
      <w:r w:rsidRPr="2F1784A9">
        <w:rPr>
          <w:rStyle w:val="StyleUnderline"/>
        </w:rPr>
        <w:t xml:space="preserve"> of the Montreal Protocol , the International Convention for the Prevention of Pollution from Ships and the Convention on International Trade in Endangered Species of Wild Fauna and Flora </w:t>
      </w:r>
      <w:r w:rsidRPr="2F1784A9">
        <w:rPr>
          <w:rStyle w:val="StyleUnderline"/>
          <w:highlight w:val="cyan"/>
        </w:rPr>
        <w:t>will all be strengthened</w:t>
      </w:r>
      <w:r w:rsidRPr="2F1784A9">
        <w:rPr>
          <w:sz w:val="16"/>
          <w:szCs w:val="16"/>
        </w:rPr>
        <w:t xml:space="preserve"> for exactly same reason that individual action is discouraged. In order for competition to be considered fair every country is expected to live up to its international environmental obligations. MEAs set a baseline that every member of the TPP must meet, to do otherwise results in penalties. </w:t>
      </w:r>
      <w:r w:rsidRPr="2F1784A9">
        <w:rPr>
          <w:rStyle w:val="Emphasis"/>
          <w:highlight w:val="cyan"/>
        </w:rPr>
        <w:t>A country trying to shirk its environmental duties would be punished and forced to improve environmental performance to group norms</w:t>
      </w:r>
      <w:r w:rsidRPr="2F1784A9">
        <w:rPr>
          <w:sz w:val="16"/>
          <w:szCs w:val="16"/>
        </w:rPr>
        <w:t>. Thus in this case the environment benefits from the agreement.</w:t>
      </w:r>
      <w:r w:rsidRPr="2F1784A9">
        <w:rPr>
          <w:sz w:val="12"/>
          <w:szCs w:val="12"/>
        </w:rPr>
        <w:t>¶</w:t>
      </w:r>
      <w:r w:rsidRPr="2F1784A9">
        <w:rPr>
          <w:sz w:val="16"/>
          <w:szCs w:val="16"/>
        </w:rPr>
        <w:t xml:space="preserve"> From these examples you can see the issue. When a single country wants to make a unilateral advance in environmental regulation, the TPP is going to slap it down, or failing that the industries in the affected country are going to become less competitive. However, </w:t>
      </w:r>
      <w:r w:rsidRPr="2F1784A9">
        <w:rPr>
          <w:rStyle w:val="Emphasis"/>
          <w:highlight w:val="cyan"/>
        </w:rPr>
        <w:t>when the global community agrees on a common environmental goal the foot-draggers and slow movers are punished.</w:t>
      </w:r>
      <w:r w:rsidRPr="2F1784A9">
        <w:rPr>
          <w:rStyle w:val="Emphasis"/>
          <w:b w:val="0"/>
          <w:sz w:val="12"/>
          <w:szCs w:val="12"/>
          <w:highlight w:val="cyan"/>
          <w:u w:val="none"/>
        </w:rPr>
        <w:t>¶</w:t>
      </w:r>
      <w:r w:rsidRPr="2F1784A9">
        <w:rPr>
          <w:sz w:val="16"/>
          <w:szCs w:val="16"/>
        </w:rPr>
        <w:t xml:space="preserve"> Thus international </w:t>
      </w:r>
      <w:r w:rsidRPr="2F1784A9">
        <w:rPr>
          <w:rStyle w:val="StyleUnderline"/>
        </w:rPr>
        <w:t>trade agreements like the TPP are intended to discourage independent action while encouraging international cooperation and movement towards common international goals. To discourage foot-draggers from stopping all environmental advances, typically once an agreed upon percentage of the trade partners take a side on a MEA everyone has to jump on board or suffer the consequences. If the TPP had been in effect when Kyoto was signed Canada may not have been able to drag its heels in implementing the plan because its trade partners would have been there to force Canada to do its part or suffer the consequences of failing to act.</w:t>
      </w:r>
    </w:p>
    <w:p w14:paraId="195D394B" w14:textId="77777777" w:rsidR="009C398A" w:rsidRPr="009C398A" w:rsidRDefault="2F1784A9" w:rsidP="009C398A">
      <w:pPr>
        <w:pStyle w:val="Heading4"/>
        <w:rPr>
          <w:rStyle w:val="Style13ptBold"/>
        </w:rPr>
      </w:pPr>
      <w:r>
        <w:t>2. – Liberalized trade catalyzes renewable development and implementation through favorable tariff policies – slashes emissions</w:t>
      </w:r>
      <w:r w:rsidR="009C398A">
        <w:br/>
      </w:r>
      <w:r>
        <w:t>Meltzer 13</w:t>
      </w:r>
    </w:p>
    <w:p w14:paraId="286BB2B0" w14:textId="77777777" w:rsidR="009C398A" w:rsidRPr="009C398A" w:rsidRDefault="2F1784A9" w:rsidP="009C398A">
      <w:pPr>
        <w:rPr>
          <w:rStyle w:val="Style13ptBold"/>
        </w:rPr>
      </w:pPr>
      <w:r w:rsidRPr="2F1784A9">
        <w:rPr>
          <w:rStyle w:val="Style13ptBold"/>
        </w:rPr>
        <w:t xml:space="preserve">Joshua Meltzer, 9-16-2013, a senior fellow in Global Economy and Development at the Brookings Institution and an adjunct professor at the Johns Hopkins School for Advanced International Studies. Dr. Meltzer is also a reviewer for the Journal of Politics and Law, "The Trans-Pacific Partnership Agreement, the Environment and Climate Change”,  http://papers.ssrn.com/sol3/papers.cfm?abstract_id=2326723 </w:t>
      </w:r>
    </w:p>
    <w:p w14:paraId="46B2C581" w14:textId="77777777" w:rsidR="009C398A" w:rsidRPr="009C398A" w:rsidRDefault="2F1784A9" w:rsidP="009C398A">
      <w:pPr>
        <w:rPr>
          <w:u w:val="single"/>
        </w:rPr>
      </w:pPr>
      <w:r w:rsidRPr="2F1784A9">
        <w:rPr>
          <w:rStyle w:val="StyleUnderline"/>
        </w:rPr>
        <w:t>The commitments countries make under the TPP’s environment chapter will not be the only way</w:t>
      </w:r>
      <w:r w:rsidRPr="2F1784A9">
        <w:rPr>
          <w:rStyle w:val="StyleUnderline"/>
          <w:sz w:val="12"/>
          <w:szCs w:val="12"/>
          <w:u w:val="none"/>
        </w:rPr>
        <w:t>∂</w:t>
      </w:r>
      <w:r w:rsidRPr="2F1784A9">
        <w:rPr>
          <w:rStyle w:val="StyleUnderline"/>
        </w:rPr>
        <w:t xml:space="preserve"> that the TPP could affect environmental health</w:t>
      </w:r>
      <w:r w:rsidRPr="2F1784A9">
        <w:rPr>
          <w:sz w:val="16"/>
          <w:szCs w:val="16"/>
        </w:rPr>
        <w:t xml:space="preserve">. In fact, </w:t>
      </w:r>
      <w:r w:rsidRPr="2F1784A9">
        <w:rPr>
          <w:rStyle w:val="StyleUnderline"/>
          <w:highlight w:val="cyan"/>
        </w:rPr>
        <w:t>liberalised trade combined with new TPP</w:t>
      </w:r>
      <w:r w:rsidRPr="2F1784A9">
        <w:rPr>
          <w:rStyle w:val="StyleUnderline"/>
          <w:sz w:val="12"/>
          <w:szCs w:val="12"/>
          <w:u w:val="none"/>
        </w:rPr>
        <w:t>∂</w:t>
      </w:r>
      <w:r w:rsidRPr="2F1784A9">
        <w:rPr>
          <w:rStyle w:val="StyleUnderline"/>
          <w:highlight w:val="cyan"/>
        </w:rPr>
        <w:t xml:space="preserve"> rules could reinforce and help achieve a range of environmental goals</w:t>
      </w:r>
      <w:r w:rsidRPr="2F1784A9">
        <w:rPr>
          <w:sz w:val="16"/>
          <w:szCs w:val="16"/>
        </w:rPr>
        <w:t>.</w:t>
      </w:r>
      <w:r w:rsidRPr="2F1784A9">
        <w:rPr>
          <w:sz w:val="12"/>
          <w:szCs w:val="12"/>
        </w:rPr>
        <w:t>∂</w:t>
      </w:r>
      <w:r w:rsidRPr="2F1784A9">
        <w:rPr>
          <w:sz w:val="16"/>
          <w:szCs w:val="16"/>
        </w:rPr>
        <w:t xml:space="preserve"> As outlined in the introduction, </w:t>
      </w:r>
      <w:r w:rsidRPr="2F1784A9">
        <w:rPr>
          <w:rStyle w:val="StyleUnderline"/>
          <w:highlight w:val="cyan"/>
        </w:rPr>
        <w:t>the impact of trade liberalisation</w:t>
      </w:r>
      <w:r w:rsidRPr="2F1784A9">
        <w:rPr>
          <w:rStyle w:val="StyleUnderline"/>
        </w:rPr>
        <w:t xml:space="preserve"> on environmental health</w:t>
      </w:r>
      <w:r w:rsidRPr="2F1784A9">
        <w:rPr>
          <w:rStyle w:val="StyleUnderline"/>
          <w:sz w:val="12"/>
          <w:szCs w:val="12"/>
          <w:u w:val="none"/>
        </w:rPr>
        <w:t>∂</w:t>
      </w:r>
      <w:r w:rsidRPr="2F1784A9">
        <w:rPr>
          <w:rStyle w:val="StyleUnderline"/>
        </w:rPr>
        <w:t xml:space="preserve"> will depend on the type of economic growth that follows.</w:t>
      </w:r>
      <w:r w:rsidRPr="2F1784A9">
        <w:rPr>
          <w:sz w:val="16"/>
          <w:szCs w:val="16"/>
        </w:rPr>
        <w:t xml:space="preserve"> Where </w:t>
      </w:r>
      <w:r w:rsidRPr="2F1784A9">
        <w:rPr>
          <w:rStyle w:val="StyleUnderline"/>
        </w:rPr>
        <w:t xml:space="preserve">liberalised trade </w:t>
      </w:r>
      <w:r w:rsidRPr="2F1784A9">
        <w:rPr>
          <w:rStyle w:val="StyleUnderline"/>
          <w:highlight w:val="cyan"/>
        </w:rPr>
        <w:t>provides</w:t>
      </w:r>
      <w:r w:rsidRPr="2F1784A9">
        <w:rPr>
          <w:rStyle w:val="StyleUnderline"/>
          <w:sz w:val="12"/>
          <w:szCs w:val="12"/>
          <w:u w:val="none"/>
        </w:rPr>
        <w:t>∂</w:t>
      </w:r>
      <w:r w:rsidRPr="2F1784A9">
        <w:rPr>
          <w:rStyle w:val="StyleUnderline"/>
          <w:highlight w:val="cyan"/>
        </w:rPr>
        <w:t xml:space="preserve"> increased access to and competition amongst services providers, this can underpin a shift in the</w:t>
      </w:r>
      <w:r w:rsidRPr="2F1784A9">
        <w:rPr>
          <w:rStyle w:val="StyleUnderline"/>
          <w:sz w:val="12"/>
          <w:szCs w:val="12"/>
          <w:u w:val="none"/>
        </w:rPr>
        <w:t>∂</w:t>
      </w:r>
      <w:r w:rsidRPr="2F1784A9">
        <w:rPr>
          <w:rStyle w:val="StyleUnderline"/>
          <w:highlight w:val="cyan"/>
        </w:rPr>
        <w:t xml:space="preserve"> FTA party’s economy away from heavy industry and towards less environmentally harmful</w:t>
      </w:r>
      <w:r w:rsidRPr="2F1784A9">
        <w:rPr>
          <w:rStyle w:val="StyleUnderline"/>
          <w:sz w:val="12"/>
          <w:szCs w:val="12"/>
          <w:u w:val="none"/>
        </w:rPr>
        <w:t>∂</w:t>
      </w:r>
      <w:r w:rsidRPr="2F1784A9">
        <w:rPr>
          <w:rStyle w:val="StyleUnderline"/>
          <w:highlight w:val="cyan"/>
        </w:rPr>
        <w:t xml:space="preserve"> service industries</w:t>
      </w:r>
      <w:r w:rsidRPr="2F1784A9">
        <w:rPr>
          <w:sz w:val="16"/>
          <w:szCs w:val="16"/>
        </w:rPr>
        <w:t xml:space="preserve"> and lead to more efficient and environmentally friendly production processes.56 FTAs can also lead to increased access to green technologies at lower cost, which increases the</w:t>
      </w:r>
      <w:r w:rsidRPr="2F1784A9">
        <w:rPr>
          <w:sz w:val="12"/>
          <w:szCs w:val="12"/>
        </w:rPr>
        <w:t>∂</w:t>
      </w:r>
      <w:r w:rsidRPr="2F1784A9">
        <w:rPr>
          <w:sz w:val="16"/>
          <w:szCs w:val="16"/>
        </w:rPr>
        <w:t xml:space="preserve"> capacity of an FTA party to address environmental issues such as air and water pollution. </w:t>
      </w:r>
      <w:r w:rsidRPr="2F1784A9">
        <w:rPr>
          <w:rStyle w:val="StyleUnderline"/>
          <w:highlight w:val="cyan"/>
        </w:rPr>
        <w:t>The</w:t>
      </w:r>
      <w:r w:rsidRPr="2F1784A9">
        <w:rPr>
          <w:rStyle w:val="StyleUnderline"/>
          <w:sz w:val="12"/>
          <w:szCs w:val="12"/>
          <w:u w:val="none"/>
        </w:rPr>
        <w:t>∂</w:t>
      </w:r>
      <w:r w:rsidRPr="2F1784A9">
        <w:rPr>
          <w:rStyle w:val="StyleUnderline"/>
          <w:highlight w:val="cyan"/>
        </w:rPr>
        <w:t xml:space="preserve"> TPP can also support efforts by TPP parties to reduce their </w:t>
      </w:r>
      <w:r w:rsidRPr="2F1784A9">
        <w:rPr>
          <w:rStyle w:val="StyleUnderline"/>
        </w:rPr>
        <w:t xml:space="preserve">greenhouse gas </w:t>
      </w:r>
      <w:r w:rsidRPr="2F1784A9">
        <w:rPr>
          <w:rStyle w:val="StyleUnderline"/>
          <w:highlight w:val="cyan"/>
        </w:rPr>
        <w:t>(GHG) emissions</w:t>
      </w:r>
      <w:r w:rsidRPr="2F1784A9">
        <w:rPr>
          <w:rStyle w:val="StyleUnderline"/>
        </w:rPr>
        <w:t>.</w:t>
      </w:r>
      <w:r w:rsidRPr="2F1784A9">
        <w:rPr>
          <w:rStyle w:val="StyleUnderline"/>
          <w:sz w:val="12"/>
          <w:szCs w:val="12"/>
          <w:u w:val="none"/>
        </w:rPr>
        <w:t>∂</w:t>
      </w:r>
      <w:r w:rsidRPr="2F1784A9">
        <w:rPr>
          <w:rStyle w:val="StyleUnderline"/>
        </w:rPr>
        <w:t xml:space="preserve"> Similar to the way </w:t>
      </w:r>
      <w:r w:rsidRPr="2F1784A9">
        <w:rPr>
          <w:rStyle w:val="StyleUnderline"/>
          <w:highlight w:val="cyan"/>
        </w:rPr>
        <w:t>the TPP can help countries improve a broad range of environmental</w:t>
      </w:r>
      <w:r w:rsidRPr="2F1784A9">
        <w:rPr>
          <w:rStyle w:val="StyleUnderline"/>
          <w:sz w:val="12"/>
          <w:szCs w:val="12"/>
          <w:u w:val="none"/>
        </w:rPr>
        <w:t>∂</w:t>
      </w:r>
      <w:r w:rsidRPr="2F1784A9">
        <w:rPr>
          <w:rStyle w:val="StyleUnderline"/>
          <w:highlight w:val="cyan"/>
        </w:rPr>
        <w:t xml:space="preserve"> challenges by shifting their economies into cleaner, less polluting industries</w:t>
      </w:r>
      <w:r w:rsidRPr="2F1784A9">
        <w:rPr>
          <w:rStyle w:val="StyleUnderline"/>
        </w:rPr>
        <w:t>, the TPP can assist</w:t>
      </w:r>
      <w:r w:rsidRPr="2F1784A9">
        <w:rPr>
          <w:rStyle w:val="StyleUnderline"/>
          <w:sz w:val="12"/>
          <w:szCs w:val="12"/>
          <w:u w:val="none"/>
        </w:rPr>
        <w:t>∂</w:t>
      </w:r>
      <w:r w:rsidRPr="2F1784A9">
        <w:rPr>
          <w:rStyle w:val="StyleUnderline"/>
        </w:rPr>
        <w:t xml:space="preserve"> countries’ transition on to low-carbon pathways </w:t>
      </w:r>
      <w:r w:rsidRPr="2F1784A9">
        <w:rPr>
          <w:rStyle w:val="StyleUnderline"/>
          <w:highlight w:val="cyan"/>
        </w:rPr>
        <w:t>by providing access to pertinent goods, services</w:t>
      </w:r>
      <w:r w:rsidRPr="2F1784A9">
        <w:rPr>
          <w:rStyle w:val="StyleUnderline"/>
          <w:sz w:val="12"/>
          <w:szCs w:val="12"/>
          <w:u w:val="none"/>
        </w:rPr>
        <w:t>∂</w:t>
      </w:r>
      <w:r w:rsidRPr="2F1784A9">
        <w:rPr>
          <w:rStyle w:val="StyleUnderline"/>
          <w:highlight w:val="cyan"/>
        </w:rPr>
        <w:t xml:space="preserve"> and investment</w:t>
      </w:r>
      <w:r w:rsidRPr="2F1784A9">
        <w:rPr>
          <w:sz w:val="16"/>
          <w:szCs w:val="16"/>
        </w:rPr>
        <w:t>.</w:t>
      </w:r>
      <w:r w:rsidRPr="2F1784A9">
        <w:rPr>
          <w:sz w:val="12"/>
          <w:szCs w:val="12"/>
        </w:rPr>
        <w:t>∂</w:t>
      </w:r>
      <w:r w:rsidRPr="2F1784A9">
        <w:rPr>
          <w:sz w:val="16"/>
          <w:szCs w:val="16"/>
        </w:rPr>
        <w:t xml:space="preserve"> A Environmental Goods</w:t>
      </w:r>
      <w:r w:rsidRPr="2F1784A9">
        <w:rPr>
          <w:sz w:val="12"/>
          <w:szCs w:val="12"/>
        </w:rPr>
        <w:t>∂</w:t>
      </w:r>
      <w:r w:rsidRPr="2F1784A9">
        <w:rPr>
          <w:sz w:val="16"/>
          <w:szCs w:val="16"/>
        </w:rPr>
        <w:t xml:space="preserve"> Reduced tariffs on environmental goods can support domestic efforts towards environmental</w:t>
      </w:r>
      <w:r w:rsidRPr="2F1784A9">
        <w:rPr>
          <w:sz w:val="12"/>
          <w:szCs w:val="12"/>
        </w:rPr>
        <w:t>∂</w:t>
      </w:r>
      <w:r w:rsidRPr="2F1784A9">
        <w:rPr>
          <w:sz w:val="16"/>
          <w:szCs w:val="16"/>
        </w:rPr>
        <w:t xml:space="preserve"> conservation and reducing GHG emissions. In particular, for TPP developing economies whose</w:t>
      </w:r>
      <w:r w:rsidRPr="2F1784A9">
        <w:rPr>
          <w:sz w:val="12"/>
          <w:szCs w:val="12"/>
        </w:rPr>
        <w:t>∂</w:t>
      </w:r>
      <w:r w:rsidRPr="2F1784A9">
        <w:rPr>
          <w:sz w:val="16"/>
          <w:szCs w:val="16"/>
        </w:rPr>
        <w:t xml:space="preserve"> average bound tariffs are higher than developed economies, </w:t>
      </w:r>
      <w:r w:rsidRPr="2F1784A9">
        <w:rPr>
          <w:rStyle w:val="StyleUnderline"/>
          <w:highlight w:val="cyan"/>
        </w:rPr>
        <w:t>the environmental gains from</w:t>
      </w:r>
      <w:r w:rsidRPr="2F1784A9">
        <w:rPr>
          <w:rStyle w:val="StyleUnderline"/>
          <w:sz w:val="12"/>
          <w:szCs w:val="12"/>
          <w:u w:val="none"/>
        </w:rPr>
        <w:t>∂</w:t>
      </w:r>
      <w:r w:rsidRPr="2F1784A9">
        <w:rPr>
          <w:rStyle w:val="StyleUnderline"/>
          <w:highlight w:val="cyan"/>
        </w:rPr>
        <w:t xml:space="preserve"> reducing tariffs on environmental goods are potentially significant.</w:t>
      </w:r>
      <w:r w:rsidRPr="2F1784A9">
        <w:rPr>
          <w:sz w:val="16"/>
          <w:szCs w:val="16"/>
        </w:rPr>
        <w:t>57 As developed country</w:t>
      </w:r>
      <w:r w:rsidRPr="2F1784A9">
        <w:rPr>
          <w:sz w:val="12"/>
          <w:szCs w:val="12"/>
        </w:rPr>
        <w:t>∂</w:t>
      </w:r>
      <w:r w:rsidRPr="2F1784A9">
        <w:rPr>
          <w:sz w:val="16"/>
          <w:szCs w:val="16"/>
        </w:rPr>
        <w:t xml:space="preserve"> tariffs on environmental goods are already low, reducing these tariffs further is unlikely to</w:t>
      </w:r>
      <w:r w:rsidRPr="2F1784A9">
        <w:rPr>
          <w:sz w:val="12"/>
          <w:szCs w:val="12"/>
        </w:rPr>
        <w:t>∂</w:t>
      </w:r>
      <w:r w:rsidRPr="2F1784A9">
        <w:rPr>
          <w:sz w:val="16"/>
          <w:szCs w:val="16"/>
        </w:rPr>
        <w:t xml:space="preserve"> provide much incentive for business in these countries to increase their levels of environmental</w:t>
      </w:r>
      <w:r w:rsidRPr="2F1784A9">
        <w:rPr>
          <w:sz w:val="12"/>
          <w:szCs w:val="12"/>
        </w:rPr>
        <w:t>∂</w:t>
      </w:r>
      <w:r w:rsidRPr="2F1784A9">
        <w:rPr>
          <w:sz w:val="16"/>
          <w:szCs w:val="16"/>
        </w:rPr>
        <w:t xml:space="preserve"> conservation.</w:t>
      </w:r>
      <w:r w:rsidRPr="2F1784A9">
        <w:rPr>
          <w:sz w:val="12"/>
          <w:szCs w:val="12"/>
        </w:rPr>
        <w:t>∂</w:t>
      </w:r>
      <w:r w:rsidRPr="2F1784A9">
        <w:rPr>
          <w:sz w:val="16"/>
          <w:szCs w:val="16"/>
        </w:rPr>
        <w:t xml:space="preserve"> 58</w:t>
      </w:r>
      <w:r w:rsidRPr="2F1784A9">
        <w:rPr>
          <w:sz w:val="12"/>
          <w:szCs w:val="12"/>
        </w:rPr>
        <w:t>∂</w:t>
      </w:r>
      <w:r w:rsidRPr="2F1784A9">
        <w:rPr>
          <w:sz w:val="16"/>
          <w:szCs w:val="16"/>
        </w:rPr>
        <w:t xml:space="preserve"> At the 2011 APEC meeting in Honolulu, the TPP parties released an outline of the key</w:t>
      </w:r>
      <w:r w:rsidRPr="2F1784A9">
        <w:rPr>
          <w:sz w:val="12"/>
          <w:szCs w:val="12"/>
        </w:rPr>
        <w:t>∂</w:t>
      </w:r>
      <w:r w:rsidRPr="2F1784A9">
        <w:rPr>
          <w:sz w:val="16"/>
          <w:szCs w:val="16"/>
        </w:rPr>
        <w:t xml:space="preserve"> goals for the TPP, which include eliminating tariffs and other barriers to trade in goods and services.59 Reducing tariffs on all goods to zero would overcome the need to develop a separate</w:t>
      </w:r>
      <w:r w:rsidRPr="2F1784A9">
        <w:rPr>
          <w:sz w:val="12"/>
          <w:szCs w:val="12"/>
        </w:rPr>
        <w:t>∂</w:t>
      </w:r>
      <w:r w:rsidRPr="2F1784A9">
        <w:rPr>
          <w:sz w:val="16"/>
          <w:szCs w:val="16"/>
        </w:rPr>
        <w:t xml:space="preserve"> list of environmental goods. However, in the event that the TPP parties do not reach this goal or</w:t>
      </w:r>
      <w:r w:rsidRPr="2F1784A9">
        <w:rPr>
          <w:sz w:val="12"/>
          <w:szCs w:val="12"/>
        </w:rPr>
        <w:t>∂</w:t>
      </w:r>
      <w:r w:rsidRPr="2F1784A9">
        <w:rPr>
          <w:sz w:val="16"/>
          <w:szCs w:val="16"/>
        </w:rPr>
        <w:t xml:space="preserve"> agree instead to phase out tariffs on goods, then ensuring trade barriers are eliminated on an</w:t>
      </w:r>
      <w:r w:rsidRPr="2F1784A9">
        <w:rPr>
          <w:sz w:val="12"/>
          <w:szCs w:val="12"/>
        </w:rPr>
        <w:t>∂</w:t>
      </w:r>
      <w:r w:rsidRPr="2F1784A9">
        <w:rPr>
          <w:sz w:val="16"/>
          <w:szCs w:val="16"/>
        </w:rPr>
        <w:t xml:space="preserve"> appropriate list of environmental goods should remain a priority.</w:t>
      </w:r>
      <w:r w:rsidRPr="2F1784A9">
        <w:rPr>
          <w:sz w:val="12"/>
          <w:szCs w:val="12"/>
        </w:rPr>
        <w:t>∂</w:t>
      </w:r>
      <w:r w:rsidRPr="2F1784A9">
        <w:rPr>
          <w:sz w:val="16"/>
          <w:szCs w:val="16"/>
        </w:rPr>
        <w:t xml:space="preserve"> Reducing tariffs on environmental goods has been an ongoing element of the WTO Doha</w:t>
      </w:r>
      <w:r w:rsidRPr="2F1784A9">
        <w:rPr>
          <w:sz w:val="12"/>
          <w:szCs w:val="12"/>
        </w:rPr>
        <w:t>∂</w:t>
      </w:r>
      <w:r w:rsidRPr="2F1784A9">
        <w:rPr>
          <w:sz w:val="16"/>
          <w:szCs w:val="16"/>
        </w:rPr>
        <w:t xml:space="preserve"> negotiations, though progress has been frustrated by the challenge of agreeing a list of</w:t>
      </w:r>
      <w:r w:rsidRPr="2F1784A9">
        <w:rPr>
          <w:sz w:val="12"/>
          <w:szCs w:val="12"/>
        </w:rPr>
        <w:t>∂</w:t>
      </w:r>
      <w:r w:rsidRPr="2F1784A9">
        <w:rPr>
          <w:sz w:val="16"/>
          <w:szCs w:val="16"/>
        </w:rPr>
        <w:t xml:space="preserve"> environmental goods. At the APEC Summit in Vladivostok in 2012, the APEC economies</w:t>
      </w:r>
      <w:r w:rsidRPr="2F1784A9">
        <w:rPr>
          <w:sz w:val="12"/>
          <w:szCs w:val="12"/>
        </w:rPr>
        <w:t>∂</w:t>
      </w:r>
      <w:r w:rsidRPr="2F1784A9">
        <w:rPr>
          <w:sz w:val="16"/>
          <w:szCs w:val="16"/>
        </w:rPr>
        <w:t xml:space="preserve"> agreed on a list of 54 environmental goods on which they would cut tariffs to 5 per cent or less</w:t>
      </w:r>
      <w:r w:rsidRPr="2F1784A9">
        <w:rPr>
          <w:sz w:val="12"/>
          <w:szCs w:val="12"/>
        </w:rPr>
        <w:t>∂</w:t>
      </w:r>
      <w:r w:rsidRPr="2F1784A9">
        <w:rPr>
          <w:sz w:val="16"/>
          <w:szCs w:val="16"/>
        </w:rPr>
        <w:t xml:space="preserve"> by the end of 2015.</w:t>
      </w:r>
      <w:r w:rsidRPr="2F1784A9">
        <w:rPr>
          <w:rStyle w:val="StyleUnderline"/>
        </w:rPr>
        <w:t>60 Agreeing on this list of environmental goods is a good start but</w:t>
      </w:r>
      <w:r w:rsidRPr="2F1784A9">
        <w:rPr>
          <w:sz w:val="16"/>
          <w:szCs w:val="16"/>
        </w:rPr>
        <w:t xml:space="preserve"> it is a</w:t>
      </w:r>
      <w:r w:rsidRPr="2F1784A9">
        <w:rPr>
          <w:sz w:val="12"/>
          <w:szCs w:val="12"/>
        </w:rPr>
        <w:t>∂</w:t>
      </w:r>
      <w:r w:rsidRPr="2F1784A9">
        <w:rPr>
          <w:sz w:val="16"/>
          <w:szCs w:val="16"/>
        </w:rPr>
        <w:t xml:space="preserve"> limited list compared with lists of environmental goods developed by APEC and the World</w:t>
      </w:r>
      <w:r w:rsidRPr="2F1784A9">
        <w:rPr>
          <w:sz w:val="12"/>
          <w:szCs w:val="12"/>
        </w:rPr>
        <w:t>∂</w:t>
      </w:r>
      <w:r w:rsidRPr="2F1784A9">
        <w:rPr>
          <w:sz w:val="16"/>
          <w:szCs w:val="16"/>
        </w:rPr>
        <w:t xml:space="preserve"> Bank; </w:t>
      </w:r>
      <w:r w:rsidRPr="2F1784A9">
        <w:rPr>
          <w:rStyle w:val="StyleUnderline"/>
        </w:rPr>
        <w:t>it could be expanded upon in the TPP</w:t>
      </w:r>
      <w:r w:rsidRPr="2F1784A9">
        <w:rPr>
          <w:sz w:val="16"/>
          <w:szCs w:val="16"/>
        </w:rPr>
        <w:t>.</w:t>
      </w:r>
      <w:r w:rsidRPr="2F1784A9">
        <w:rPr>
          <w:sz w:val="12"/>
          <w:szCs w:val="12"/>
        </w:rPr>
        <w:t>∂</w:t>
      </w:r>
      <w:r w:rsidRPr="2F1784A9">
        <w:rPr>
          <w:sz w:val="16"/>
          <w:szCs w:val="16"/>
        </w:rPr>
        <w:t xml:space="preserve"> 61</w:t>
      </w:r>
      <w:r w:rsidRPr="2F1784A9">
        <w:rPr>
          <w:sz w:val="12"/>
          <w:szCs w:val="12"/>
        </w:rPr>
        <w:t>∂</w:t>
      </w:r>
      <w:r w:rsidRPr="2F1784A9">
        <w:rPr>
          <w:sz w:val="16"/>
          <w:szCs w:val="16"/>
        </w:rPr>
        <w:t xml:space="preserve"> </w:t>
      </w:r>
      <w:r w:rsidRPr="2F1784A9">
        <w:rPr>
          <w:rStyle w:val="StyleUnderline"/>
        </w:rPr>
        <w:t>There are, moreover, limits to developing lists that largely define an environmental good</w:t>
      </w:r>
      <w:r w:rsidRPr="2F1784A9">
        <w:rPr>
          <w:rStyle w:val="StyleUnderline"/>
          <w:sz w:val="12"/>
          <w:szCs w:val="12"/>
          <w:u w:val="none"/>
        </w:rPr>
        <w:t>∂</w:t>
      </w:r>
      <w:r w:rsidRPr="2F1784A9">
        <w:rPr>
          <w:rStyle w:val="StyleUnderline"/>
        </w:rPr>
        <w:t xml:space="preserve"> based on its end-use</w:t>
      </w:r>
      <w:r w:rsidRPr="2F1784A9">
        <w:rPr>
          <w:sz w:val="16"/>
          <w:szCs w:val="16"/>
        </w:rPr>
        <w:t>.62 This is particularly the case in the climate change context, where the way</w:t>
      </w:r>
      <w:r w:rsidRPr="2F1784A9">
        <w:rPr>
          <w:sz w:val="12"/>
          <w:szCs w:val="12"/>
        </w:rPr>
        <w:t>∂</w:t>
      </w:r>
      <w:r w:rsidRPr="2F1784A9">
        <w:rPr>
          <w:sz w:val="16"/>
          <w:szCs w:val="16"/>
        </w:rPr>
        <w:t xml:space="preserve"> in which goods are produced and disposed of largely determines their GHG emissions lifecycle. For instance, in the US, the electricity sector produces 40 per cent of GHG emissions and the</w:t>
      </w:r>
      <w:r w:rsidRPr="2F1784A9">
        <w:rPr>
          <w:sz w:val="12"/>
          <w:szCs w:val="12"/>
        </w:rPr>
        <w:t>∂</w:t>
      </w:r>
      <w:r w:rsidRPr="2F1784A9">
        <w:rPr>
          <w:sz w:val="16"/>
          <w:szCs w:val="16"/>
        </w:rPr>
        <w:t xml:space="preserve"> commercial and industrial sectors produce approximately 20 per cent.</w:t>
      </w:r>
      <w:r w:rsidRPr="2F1784A9">
        <w:rPr>
          <w:sz w:val="12"/>
          <w:szCs w:val="12"/>
        </w:rPr>
        <w:t>∂</w:t>
      </w:r>
      <w:r w:rsidRPr="2F1784A9">
        <w:rPr>
          <w:sz w:val="16"/>
          <w:szCs w:val="16"/>
        </w:rPr>
        <w:t xml:space="preserve"> 63 This has led countries to</w:t>
      </w:r>
      <w:r w:rsidRPr="2F1784A9">
        <w:rPr>
          <w:sz w:val="12"/>
          <w:szCs w:val="12"/>
        </w:rPr>
        <w:t>∂</w:t>
      </w:r>
      <w:r w:rsidRPr="2F1784A9">
        <w:rPr>
          <w:sz w:val="16"/>
          <w:szCs w:val="16"/>
        </w:rPr>
        <w:t xml:space="preserve"> regulate goods’ GHG lifecycle.64 For instance, the US Renewable Fuel Standard, which requires</w:t>
      </w:r>
      <w:r w:rsidRPr="2F1784A9">
        <w:rPr>
          <w:sz w:val="12"/>
          <w:szCs w:val="12"/>
        </w:rPr>
        <w:t>∂</w:t>
      </w:r>
      <w:r w:rsidRPr="2F1784A9">
        <w:rPr>
          <w:sz w:val="16"/>
          <w:szCs w:val="16"/>
        </w:rPr>
        <w:t xml:space="preserve"> fuel sold and imported into the US to have a specific quantity of renewable fuel, identifies four</w:t>
      </w:r>
      <w:r w:rsidRPr="2F1784A9">
        <w:rPr>
          <w:sz w:val="12"/>
          <w:szCs w:val="12"/>
        </w:rPr>
        <w:t>∂</w:t>
      </w:r>
      <w:r w:rsidRPr="2F1784A9">
        <w:rPr>
          <w:sz w:val="16"/>
          <w:szCs w:val="16"/>
        </w:rPr>
        <w:t xml:space="preserve"> categories of renewable fuels based on their GHG lifecycle. European Union (EU) countries,</w:t>
      </w:r>
      <w:r w:rsidRPr="2F1784A9">
        <w:rPr>
          <w:sz w:val="12"/>
          <w:szCs w:val="12"/>
        </w:rPr>
        <w:t>∂</w:t>
      </w:r>
      <w:r w:rsidRPr="2F1784A9">
        <w:rPr>
          <w:sz w:val="16"/>
          <w:szCs w:val="16"/>
        </w:rPr>
        <w:t xml:space="preserve"> such as Germany and the United Kingdom, have also adopted laws that regulate renewable</w:t>
      </w:r>
      <w:r w:rsidRPr="2F1784A9">
        <w:rPr>
          <w:sz w:val="12"/>
          <w:szCs w:val="12"/>
        </w:rPr>
        <w:t>∂</w:t>
      </w:r>
      <w:r w:rsidRPr="2F1784A9">
        <w:rPr>
          <w:sz w:val="16"/>
          <w:szCs w:val="16"/>
        </w:rPr>
        <w:t xml:space="preserve"> energy and transportation fuels based on their GHG emissions lifecycle.65</w:t>
      </w:r>
      <w:r w:rsidRPr="2F1784A9">
        <w:rPr>
          <w:sz w:val="12"/>
          <w:szCs w:val="12"/>
        </w:rPr>
        <w:t>∂</w:t>
      </w:r>
      <w:r w:rsidRPr="2F1784A9">
        <w:rPr>
          <w:sz w:val="16"/>
          <w:szCs w:val="16"/>
        </w:rPr>
        <w:t xml:space="preserve"> The TPP parties should therefore consider defining environmental goods by their</w:t>
      </w:r>
      <w:r w:rsidRPr="2F1784A9">
        <w:rPr>
          <w:sz w:val="12"/>
          <w:szCs w:val="12"/>
        </w:rPr>
        <w:t>∂</w:t>
      </w:r>
      <w:r w:rsidRPr="2F1784A9">
        <w:rPr>
          <w:sz w:val="16"/>
          <w:szCs w:val="16"/>
        </w:rPr>
        <w:t xml:space="preserve"> lifecycle or production process. </w:t>
      </w:r>
      <w:r w:rsidRPr="2F1784A9">
        <w:rPr>
          <w:rStyle w:val="StyleUnderline"/>
          <w:highlight w:val="cyan"/>
        </w:rPr>
        <w:t>Providing a tariff cut for such goods would create the strongest</w:t>
      </w:r>
      <w:r w:rsidRPr="2F1784A9">
        <w:rPr>
          <w:rStyle w:val="StyleUnderline"/>
          <w:sz w:val="12"/>
          <w:szCs w:val="12"/>
          <w:u w:val="none"/>
        </w:rPr>
        <w:t>∂</w:t>
      </w:r>
      <w:r w:rsidRPr="2F1784A9">
        <w:rPr>
          <w:rStyle w:val="StyleUnderline"/>
          <w:highlight w:val="cyan"/>
        </w:rPr>
        <w:t xml:space="preserve"> incentive for industry to use less carbon-intensive production processes and thereby contribute</w:t>
      </w:r>
      <w:r w:rsidRPr="2F1784A9">
        <w:rPr>
          <w:rStyle w:val="StyleUnderline"/>
          <w:sz w:val="12"/>
          <w:szCs w:val="12"/>
          <w:u w:val="none"/>
        </w:rPr>
        <w:t>∂</w:t>
      </w:r>
      <w:r w:rsidRPr="2F1784A9">
        <w:rPr>
          <w:rStyle w:val="StyleUnderline"/>
          <w:highlight w:val="cyan"/>
        </w:rPr>
        <w:t xml:space="preserve"> the most to reducing GHG emissions</w:t>
      </w:r>
      <w:r w:rsidRPr="2F1784A9">
        <w:rPr>
          <w:sz w:val="16"/>
          <w:szCs w:val="16"/>
        </w:rPr>
        <w:t>.</w:t>
      </w:r>
      <w:r w:rsidRPr="2F1784A9">
        <w:rPr>
          <w:sz w:val="12"/>
          <w:szCs w:val="12"/>
        </w:rPr>
        <w:t>∂</w:t>
      </w:r>
      <w:r w:rsidRPr="2F1784A9">
        <w:rPr>
          <w:sz w:val="16"/>
          <w:szCs w:val="16"/>
        </w:rPr>
        <w:t xml:space="preserve"> 66</w:t>
      </w:r>
      <w:r w:rsidRPr="2F1784A9">
        <w:rPr>
          <w:sz w:val="12"/>
          <w:szCs w:val="12"/>
        </w:rPr>
        <w:t>∂</w:t>
      </w:r>
      <w:r w:rsidRPr="2F1784A9">
        <w:rPr>
          <w:sz w:val="16"/>
          <w:szCs w:val="16"/>
        </w:rPr>
        <w:t xml:space="preserve"> It is also the case </w:t>
      </w:r>
      <w:r w:rsidRPr="2F1784A9">
        <w:rPr>
          <w:rStyle w:val="StyleUnderline"/>
        </w:rPr>
        <w:t>that more stringent environmental regulation will be required in order</w:t>
      </w:r>
      <w:r w:rsidRPr="2F1784A9">
        <w:rPr>
          <w:rStyle w:val="StyleUnderline"/>
          <w:sz w:val="12"/>
          <w:szCs w:val="12"/>
          <w:u w:val="none"/>
        </w:rPr>
        <w:t>∂</w:t>
      </w:r>
      <w:r w:rsidRPr="2F1784A9">
        <w:rPr>
          <w:rStyle w:val="StyleUnderline"/>
        </w:rPr>
        <w:t xml:space="preserve"> for reduced trade barriers on environmental goods to lead to better environmental outcomes</w:t>
      </w:r>
      <w:r w:rsidRPr="2F1784A9">
        <w:rPr>
          <w:sz w:val="16"/>
          <w:szCs w:val="16"/>
        </w:rPr>
        <w:t>.</w:t>
      </w:r>
      <w:r w:rsidRPr="2F1784A9">
        <w:rPr>
          <w:sz w:val="12"/>
          <w:szCs w:val="12"/>
        </w:rPr>
        <w:t>∂</w:t>
      </w:r>
      <w:r w:rsidRPr="2F1784A9">
        <w:rPr>
          <w:sz w:val="16"/>
          <w:szCs w:val="16"/>
        </w:rPr>
        <w:t xml:space="preserve"> 67</w:t>
      </w:r>
      <w:r w:rsidRPr="2F1784A9">
        <w:rPr>
          <w:sz w:val="12"/>
          <w:szCs w:val="12"/>
        </w:rPr>
        <w:t>∂</w:t>
      </w:r>
      <w:r w:rsidRPr="2F1784A9">
        <w:rPr>
          <w:sz w:val="16"/>
          <w:szCs w:val="16"/>
        </w:rPr>
        <w:t xml:space="preserve"> This is because, in a perfectly competitive market, firms do not have an incentive to go beyond what the law requires them to do. However, to the extent that lower tariffs reduce the cost of</w:t>
      </w:r>
      <w:r w:rsidRPr="2F1784A9">
        <w:rPr>
          <w:sz w:val="12"/>
          <w:szCs w:val="12"/>
        </w:rPr>
        <w:t>∂</w:t>
      </w:r>
      <w:r w:rsidRPr="2F1784A9">
        <w:rPr>
          <w:sz w:val="16"/>
          <w:szCs w:val="16"/>
        </w:rPr>
        <w:t xml:space="preserve"> complying with environmental or climate change laws, </w:t>
      </w:r>
      <w:r w:rsidRPr="2F1784A9">
        <w:rPr>
          <w:rStyle w:val="StyleUnderline"/>
          <w:highlight w:val="cyan"/>
        </w:rPr>
        <w:t>this could create political space for the</w:t>
      </w:r>
      <w:r w:rsidRPr="2F1784A9">
        <w:rPr>
          <w:rStyle w:val="StyleUnderline"/>
          <w:sz w:val="12"/>
          <w:szCs w:val="12"/>
          <w:u w:val="none"/>
        </w:rPr>
        <w:t>∂</w:t>
      </w:r>
      <w:r w:rsidRPr="2F1784A9">
        <w:rPr>
          <w:rStyle w:val="StyleUnderline"/>
          <w:highlight w:val="cyan"/>
        </w:rPr>
        <w:t xml:space="preserve"> adoption of even more stringent regulations</w:t>
      </w:r>
      <w:r w:rsidRPr="2F1784A9">
        <w:rPr>
          <w:rStyle w:val="StyleUnderline"/>
        </w:rPr>
        <w:t xml:space="preserve">.68 </w:t>
      </w:r>
      <w:r w:rsidRPr="2F1784A9">
        <w:rPr>
          <w:rStyle w:val="StyleUnderline"/>
          <w:highlight w:val="cyan"/>
        </w:rPr>
        <w:t>Reducing the costs of green technologies should</w:t>
      </w:r>
      <w:r w:rsidRPr="2F1784A9">
        <w:rPr>
          <w:rStyle w:val="StyleUnderline"/>
          <w:sz w:val="12"/>
          <w:szCs w:val="12"/>
          <w:u w:val="none"/>
        </w:rPr>
        <w:t>∂</w:t>
      </w:r>
      <w:r w:rsidRPr="2F1784A9">
        <w:rPr>
          <w:rStyle w:val="StyleUnderline"/>
          <w:highlight w:val="cyan"/>
        </w:rPr>
        <w:t xml:space="preserve"> also provide opportunities for business to demonstrate corporate social responsibility by doing</w:t>
      </w:r>
      <w:r w:rsidRPr="2F1784A9">
        <w:rPr>
          <w:rStyle w:val="StyleUnderline"/>
          <w:sz w:val="12"/>
          <w:szCs w:val="12"/>
          <w:u w:val="none"/>
        </w:rPr>
        <w:t>∂</w:t>
      </w:r>
      <w:r w:rsidRPr="2F1784A9">
        <w:rPr>
          <w:rStyle w:val="StyleUnderline"/>
          <w:highlight w:val="cyan"/>
        </w:rPr>
        <w:t xml:space="preserve"> more to reduce their GHG emissions</w:t>
      </w:r>
      <w:r w:rsidRPr="2F1784A9">
        <w:rPr>
          <w:rStyle w:val="StyleUnderline"/>
        </w:rPr>
        <w:t>.</w:t>
      </w:r>
    </w:p>
    <w:p w14:paraId="534FCF36" w14:textId="77777777" w:rsidR="009C398A" w:rsidRPr="009C398A" w:rsidRDefault="2F1784A9" w:rsidP="009C398A">
      <w:pPr>
        <w:pStyle w:val="Heading4"/>
      </w:pPr>
      <w:r>
        <w:t>China will say yes – their interests align with TPP sustainability goals</w:t>
      </w:r>
    </w:p>
    <w:p w14:paraId="37CD334B" w14:textId="77777777" w:rsidR="009C398A" w:rsidRPr="009C398A" w:rsidRDefault="2F1784A9" w:rsidP="009C398A">
      <w:r w:rsidRPr="2F1784A9">
        <w:rPr>
          <w:rStyle w:val="Style13ptBold"/>
        </w:rPr>
        <w:t>Blanchard, 15</w:t>
      </w:r>
      <w:r>
        <w:t xml:space="preserve"> (Ben Blanchard, senior equities reporter at Reuters, award-winning journalist, 10-25-2015, "China communist party paper says country should join U.S.-led trade pact," Reuters, http://www.reuters.com/article/us-china-trade-tpp-idUSKCN0SJ01X20151025, accessed 7-12-2016, AG)</w:t>
      </w:r>
    </w:p>
    <w:p w14:paraId="56359491" w14:textId="77777777" w:rsidR="009C398A" w:rsidRPr="009C398A" w:rsidRDefault="2F1784A9" w:rsidP="009C398A">
      <w:pPr>
        <w:rPr>
          <w:sz w:val="16"/>
        </w:rPr>
      </w:pPr>
      <w:r w:rsidRPr="2F1784A9">
        <w:rPr>
          <w:rStyle w:val="StyleUnderline"/>
          <w:highlight w:val="cyan"/>
        </w:rPr>
        <w:t>China</w:t>
      </w:r>
      <w:r w:rsidRPr="2F1784A9">
        <w:rPr>
          <w:rStyle w:val="StyleUnderline"/>
        </w:rPr>
        <w:t xml:space="preserve"> should join at an appropriate time the U.S.-backed regional trade accord the Trans-Pacific Partnership (TPP) as </w:t>
      </w:r>
      <w:r w:rsidRPr="2F1784A9">
        <w:rPr>
          <w:rStyle w:val="StyleUnderline"/>
          <w:b/>
          <w:bCs/>
        </w:rPr>
        <w:t xml:space="preserve">its </w:t>
      </w:r>
      <w:r w:rsidRPr="2F1784A9">
        <w:rPr>
          <w:rStyle w:val="StyleUnderline"/>
          <w:b/>
          <w:bCs/>
          <w:highlight w:val="cyan"/>
        </w:rPr>
        <w:t>broad aims are in line with China's own economic reform agenda, an influential Communist Party newspape</w:t>
      </w:r>
      <w:r w:rsidRPr="2F1784A9">
        <w:rPr>
          <w:rStyle w:val="StyleUnderline"/>
          <w:b/>
          <w:bCs/>
        </w:rPr>
        <w:t>r said on Sunday</w:t>
      </w:r>
      <w:r w:rsidRPr="2F1784A9">
        <w:rPr>
          <w:sz w:val="16"/>
          <w:szCs w:val="16"/>
        </w:rPr>
        <w:t xml:space="preserve">. China is not among the 12 Pacific Rim countries who earlier this month agreed the trade pact, the most ambitious in a generation. </w:t>
      </w:r>
      <w:r w:rsidRPr="2F1784A9">
        <w:rPr>
          <w:rStyle w:val="StyleUnderline"/>
        </w:rPr>
        <w:t>The</w:t>
      </w:r>
      <w:r w:rsidRPr="2F1784A9">
        <w:rPr>
          <w:sz w:val="16"/>
          <w:szCs w:val="16"/>
        </w:rPr>
        <w:t xml:space="preserve"> accord includes Australia and Japan among </w:t>
      </w:r>
      <w:r w:rsidRPr="2F1784A9">
        <w:rPr>
          <w:rStyle w:val="StyleUnderline"/>
        </w:rPr>
        <w:t xml:space="preserve">economies worth a combined $28 trillion. </w:t>
      </w:r>
      <w:r w:rsidRPr="2F1784A9">
        <w:rPr>
          <w:rStyle w:val="StyleUnderline"/>
          <w:b/>
          <w:bCs/>
          <w:highlight w:val="cyan"/>
        </w:rPr>
        <w:t>China's trade minister has said the country does not feel targeted by it</w:t>
      </w:r>
      <w:r w:rsidRPr="2F1784A9">
        <w:rPr>
          <w:rStyle w:val="StyleUnderline"/>
          <w:highlight w:val="cyan"/>
        </w:rPr>
        <w:t>, but will evaluate the likely impact comprehensively</w:t>
      </w:r>
      <w:r w:rsidRPr="2F1784A9">
        <w:rPr>
          <w:rStyle w:val="StyleUnderline"/>
        </w:rPr>
        <w:t>.</w:t>
      </w:r>
      <w:r w:rsidRPr="2F1784A9">
        <w:rPr>
          <w:sz w:val="16"/>
          <w:szCs w:val="16"/>
        </w:rPr>
        <w:t xml:space="preserve"> In a commentary, the biweekly Study Times, published by the Central Party School that trains rising officials, admitted there were those in China who viewed the TPP as a "plot" to isolate and restrain the country's global ambitions. </w:t>
      </w:r>
      <w:r w:rsidRPr="2F1784A9">
        <w:rPr>
          <w:rStyle w:val="StyleUnderline"/>
          <w:b/>
          <w:bCs/>
          <w:highlight w:val="cyan"/>
        </w:rPr>
        <w:t>But the broad aims of the TPP, including reducing things such as administrative approvals and protecting the environment, were what China wants to achieve too, it wrote.</w:t>
      </w:r>
      <w:r w:rsidRPr="2F1784A9">
        <w:rPr>
          <w:sz w:val="16"/>
          <w:szCs w:val="16"/>
        </w:rPr>
        <w:t xml:space="preserve"> </w:t>
      </w:r>
      <w:r w:rsidRPr="2F1784A9">
        <w:rPr>
          <w:rStyle w:val="StyleUnderline"/>
        </w:rPr>
        <w:t>China has been trying to shift to a more sustainable, ecologically-sound, consumption-led economic growth model.</w:t>
      </w:r>
      <w:r w:rsidRPr="2F1784A9">
        <w:rPr>
          <w:sz w:val="16"/>
          <w:szCs w:val="16"/>
        </w:rPr>
        <w:t xml:space="preserve"> "The rules of the TPP and the direction of China's reforms and opening up are in line," the newspaper said. "China should keep paying close attention and at an appropriate time, in accordance with progress on domestic reform, join the TPP, while limiting the costs associated to the greatest degree," it added. </w:t>
      </w:r>
      <w:r w:rsidRPr="2F1784A9">
        <w:rPr>
          <w:rStyle w:val="StyleUnderline"/>
        </w:rPr>
        <w:t>However, how China's state-owned industries might be affected by joining the TPP would need careful consideration, as the party has made clear their key role in the economy, the newspaper said.</w:t>
      </w:r>
      <w:r w:rsidRPr="2F1784A9">
        <w:rPr>
          <w:sz w:val="16"/>
          <w:szCs w:val="16"/>
        </w:rPr>
        <w:t xml:space="preserve"> </w:t>
      </w:r>
    </w:p>
    <w:p w14:paraId="60917416" w14:textId="5903C2AA" w:rsidR="009C398A" w:rsidRPr="009C398A" w:rsidRDefault="2F1784A9" w:rsidP="009C398A">
      <w:pPr>
        <w:pStyle w:val="Heading4"/>
      </w:pPr>
      <w:r>
        <w:t>TPP regulations are key - The TPP environmental standards are unique: it sidesteps US political opposition to climate change and provides unique enforcement mechanisms regulations like Multilateral Environmental Agreements</w:t>
      </w:r>
      <w:r w:rsidR="009C398A">
        <w:br/>
      </w:r>
    </w:p>
    <w:p w14:paraId="471F6208" w14:textId="77777777" w:rsidR="009C398A" w:rsidRPr="009C398A" w:rsidRDefault="2F1784A9" w:rsidP="009C398A">
      <w:pPr>
        <w:rPr>
          <w:sz w:val="16"/>
        </w:rPr>
      </w:pPr>
      <w:r w:rsidRPr="2F1784A9">
        <w:rPr>
          <w:rStyle w:val="Style13ptBold"/>
        </w:rPr>
        <w:t>Meltzer, 13</w:t>
      </w:r>
      <w:r>
        <w:t xml:space="preserve"> (Joshua Meltzer, 9-16-2013, a senior fellow in Global Economy and Development at the Brookings Institution and an adjunct professor at the Johns Hopkins School for Advanced International Studies. Dr. Meltzer is also a reviewer for the Journal of Politics and Law, "The Trans-Pacific Partnership Agreement, the Environment and Climate Change, “http://papers.ssrn.com/sol3/papers. cfm?abstract_id=2326723)</w:t>
      </w:r>
    </w:p>
    <w:p w14:paraId="1A00B848" w14:textId="77777777" w:rsidR="009C398A" w:rsidRPr="009C398A" w:rsidRDefault="2F1784A9" w:rsidP="009C398A">
      <w:pPr>
        <w:rPr>
          <w:highlight w:val="cyan"/>
          <w:u w:val="single"/>
        </w:rPr>
      </w:pPr>
      <w:r w:rsidRPr="2F1784A9">
        <w:rPr>
          <w:rStyle w:val="StyleUnderline"/>
          <w:highlight w:val="cyan"/>
        </w:rPr>
        <w:t>As an FTA with a country in the Asia-Pacific and potential future TPP member,</w:t>
      </w:r>
      <w:r w:rsidRPr="2F1784A9">
        <w:rPr>
          <w:rStyle w:val="StyleUnderline"/>
        </w:rPr>
        <w:t>8 KORUS provides the  most relevant insight into how</w:t>
      </w:r>
      <w:r w:rsidRPr="2F1784A9">
        <w:rPr>
          <w:rStyle w:val="StyleUnderline"/>
          <w:highlight w:val="cyan"/>
        </w:rPr>
        <w:t xml:space="preserve"> the US has implemented the terms of the 2002 Trade Act and the  Bipartisan Trade Deal and what types of environmental rules the US will likely seek </w:t>
      </w:r>
      <w:r w:rsidRPr="2F1784A9">
        <w:rPr>
          <w:rStyle w:val="StyleUnderline"/>
        </w:rPr>
        <w:t>in</w:t>
      </w:r>
      <w:r w:rsidRPr="2F1784A9">
        <w:rPr>
          <w:rStyle w:val="StyleUnderline"/>
          <w:highlight w:val="cyan"/>
        </w:rPr>
        <w:t xml:space="preserve"> The TPP</w:t>
      </w:r>
      <w:r w:rsidRPr="2F1784A9">
        <w:rPr>
          <w:sz w:val="14"/>
          <w:szCs w:val="14"/>
        </w:rPr>
        <w:t xml:space="preserve">.  </w:t>
      </w:r>
      <w:r w:rsidRPr="2F1784A9">
        <w:rPr>
          <w:rStyle w:val="StyleUnderline"/>
        </w:rPr>
        <w:t xml:space="preserve">As in previous US FTAs, KORUS </w:t>
      </w:r>
      <w:r w:rsidRPr="2F1784A9">
        <w:rPr>
          <w:rStyle w:val="StyleUnderline"/>
          <w:highlight w:val="cyan"/>
        </w:rPr>
        <w:t xml:space="preserve">includes a dedicated environment chapter. </w:t>
      </w:r>
      <w:r w:rsidRPr="2F1784A9">
        <w:rPr>
          <w:rStyle w:val="StyleUnderline"/>
        </w:rPr>
        <w:t xml:space="preserve">Consistent with the Bipartisan Trade Deal, </w:t>
      </w:r>
      <w:r w:rsidRPr="2F1784A9">
        <w:rPr>
          <w:rStyle w:val="StyleUnderline"/>
          <w:highlight w:val="cyan"/>
        </w:rPr>
        <w:t>a key element of this chapter is the commitment by the parties to adopt, maintain and implement laws and regulations to fulfil their obligations</w:t>
      </w:r>
      <w:r w:rsidRPr="2F1784A9">
        <w:rPr>
          <w:rStyle w:val="StyleUnderline"/>
        </w:rPr>
        <w:t xml:space="preserve"> </w:t>
      </w:r>
      <w:r w:rsidRPr="2F1784A9">
        <w:rPr>
          <w:rStyle w:val="StyleUnderline"/>
          <w:highlight w:val="cyan"/>
        </w:rPr>
        <w:t>under</w:t>
      </w:r>
      <w:r w:rsidRPr="2F1784A9">
        <w:rPr>
          <w:rStyle w:val="StyleUnderline"/>
        </w:rPr>
        <w:t xml:space="preserve"> seven Multilateral </w:t>
      </w:r>
      <w:r w:rsidRPr="2F1784A9">
        <w:rPr>
          <w:rStyle w:val="StyleUnderline"/>
          <w:highlight w:val="cyan"/>
        </w:rPr>
        <w:t>Environmental Agreements</w:t>
      </w:r>
      <w:r w:rsidRPr="2F1784A9">
        <w:rPr>
          <w:rStyle w:val="StyleUnderline"/>
        </w:rPr>
        <w:t xml:space="preserve"> (MEAs) listed in an annex to the chapter.</w:t>
      </w:r>
      <w:r w:rsidRPr="2F1784A9">
        <w:rPr>
          <w:sz w:val="14"/>
          <w:szCs w:val="14"/>
        </w:rPr>
        <w:t xml:space="preserve">  </w:t>
      </w:r>
      <w:r w:rsidRPr="2F1784A9">
        <w:rPr>
          <w:rStyle w:val="StyleUnderline"/>
        </w:rPr>
        <w:t xml:space="preserve">One of </w:t>
      </w:r>
      <w:r w:rsidRPr="2F1784A9">
        <w:rPr>
          <w:rStyle w:val="StyleUnderline"/>
          <w:highlight w:val="cyan"/>
        </w:rPr>
        <w:t>the main benefit</w:t>
      </w:r>
      <w:r w:rsidRPr="2F1784A9">
        <w:rPr>
          <w:rStyle w:val="StyleUnderline"/>
        </w:rPr>
        <w:t xml:space="preserve">s of including these MEAs </w:t>
      </w:r>
      <w:r w:rsidRPr="2F1784A9">
        <w:rPr>
          <w:rStyle w:val="StyleUnderline"/>
          <w:highlight w:val="cyan"/>
        </w:rPr>
        <w:t>in the TPP will be</w:t>
      </w:r>
      <w:r w:rsidRPr="2F1784A9">
        <w:rPr>
          <w:rStyle w:val="StyleUnderline"/>
        </w:rPr>
        <w:t xml:space="preserve"> </w:t>
      </w:r>
      <w:r w:rsidRPr="2F1784A9">
        <w:rPr>
          <w:rStyle w:val="StyleUnderline"/>
          <w:highlight w:val="cyan"/>
        </w:rPr>
        <w:t>access to the agreement’s dispute settlement procedures to enforce compliance with these MEAs.</w:t>
      </w:r>
      <w:r w:rsidRPr="2F1784A9">
        <w:rPr>
          <w:sz w:val="14"/>
          <w:szCs w:val="14"/>
        </w:rPr>
        <w:t xml:space="preserve"> </w:t>
      </w:r>
      <w:r w:rsidRPr="2F1784A9">
        <w:rPr>
          <w:rStyle w:val="StyleUnderline"/>
          <w:b/>
          <w:bCs/>
          <w:highlight w:val="cyan"/>
        </w:rPr>
        <w:t>TPP countries are required to maintain and effectively enforce their current environmental laws.</w:t>
      </w:r>
      <w:r w:rsidRPr="2F1784A9">
        <w:rPr>
          <w:rFonts w:ascii="Arial,Times New Roman" w:eastAsia="Arial,Times New Roman" w:hAnsi="Arial,Times New Roman" w:cs="Arial,Times New Roman"/>
          <w:b/>
          <w:bCs/>
          <w:color w:val="000000" w:themeColor="text1"/>
          <w:sz w:val="14"/>
          <w:szCs w:val="14"/>
        </w:rPr>
        <w:t xml:space="preserve"> </w:t>
      </w:r>
      <w:r w:rsidRPr="2F1784A9">
        <w:rPr>
          <w:rStyle w:val="StyleUnderline"/>
          <w:highlight w:val="cyan"/>
        </w:rPr>
        <w:t>Enforcement.</w:t>
      </w:r>
      <w:r w:rsidRPr="2F1784A9">
        <w:rPr>
          <w:rStyle w:val="StyleUnderline"/>
        </w:rPr>
        <w:t xml:space="preserve"> If a country doesn’t meet the commitments in TPP, it is subject to a dispute settlement mechanism.13 </w:t>
      </w:r>
      <w:r w:rsidRPr="2F1784A9">
        <w:rPr>
          <w:rStyle w:val="StyleUnderline"/>
          <w:highlight w:val="cyan"/>
        </w:rPr>
        <w:t>Failure to comply can include monetary fines and trade sanctions.</w:t>
      </w:r>
    </w:p>
    <w:p w14:paraId="28AA60CC" w14:textId="77777777" w:rsidR="009C398A" w:rsidRPr="009C398A" w:rsidRDefault="2F1784A9" w:rsidP="009C398A">
      <w:pPr>
        <w:pStyle w:val="Heading4"/>
      </w:pPr>
      <w:r>
        <w:t xml:space="preserve">It’s not too late—emissions reductions can avoid and delay catastrophic impacts. </w:t>
      </w:r>
    </w:p>
    <w:p w14:paraId="2B504641" w14:textId="77777777" w:rsidR="009C398A" w:rsidRPr="009C398A" w:rsidRDefault="2F1784A9" w:rsidP="009C398A">
      <w:pPr>
        <w:rPr>
          <w:b/>
          <w:sz w:val="26"/>
        </w:rPr>
      </w:pPr>
      <w:r w:rsidRPr="2F1784A9">
        <w:rPr>
          <w:rStyle w:val="Style13ptBold"/>
        </w:rPr>
        <w:t xml:space="preserve">Chestney, 13 </w:t>
      </w:r>
      <w:r>
        <w:t xml:space="preserve">(Nina Chestney, senior environmental correspondent “Climate Change Study: Emissions Limits Could Avoid Damage By Two-Thirds,” </w:t>
      </w:r>
      <w:r w:rsidRPr="2F1784A9">
        <w:rPr>
          <w:color w:val="000000" w:themeColor="text1"/>
        </w:rPr>
        <w:t>http://www.huffingtonpost.com/2013/01/13/climate-change-study-emissions-limits_n_2467995.html</w:t>
      </w:r>
      <w:r>
        <w:t>)</w:t>
      </w:r>
    </w:p>
    <w:p w14:paraId="41A404C7" w14:textId="77777777" w:rsidR="009C398A" w:rsidRPr="009C398A" w:rsidRDefault="2F1784A9" w:rsidP="009C398A">
      <w:pPr>
        <w:rPr>
          <w:sz w:val="14"/>
        </w:rPr>
      </w:pPr>
      <w:r w:rsidRPr="2F1784A9">
        <w:rPr>
          <w:rStyle w:val="StyleUnderline"/>
          <w:highlight w:val="cyan"/>
        </w:rPr>
        <w:t>The world could avoid much of the damaging effects of climate change</w:t>
      </w:r>
      <w:r w:rsidRPr="2F1784A9">
        <w:rPr>
          <w:sz w:val="14"/>
          <w:szCs w:val="14"/>
        </w:rPr>
        <w:t xml:space="preserve"> this century </w:t>
      </w:r>
      <w:r w:rsidRPr="2F1784A9">
        <w:rPr>
          <w:rStyle w:val="StyleUnderline"/>
          <w:highlight w:val="cyan"/>
        </w:rPr>
        <w:t>if</w:t>
      </w:r>
      <w:r w:rsidRPr="2F1784A9">
        <w:rPr>
          <w:rStyle w:val="StyleUnderline"/>
        </w:rPr>
        <w:t xml:space="preserve"> </w:t>
      </w:r>
      <w:r w:rsidRPr="2F1784A9">
        <w:rPr>
          <w:sz w:val="14"/>
          <w:szCs w:val="14"/>
        </w:rPr>
        <w:t xml:space="preserve">greenhouse gas </w:t>
      </w:r>
      <w:r w:rsidRPr="2F1784A9">
        <w:rPr>
          <w:rStyle w:val="StyleUnderline"/>
          <w:highlight w:val="cyan"/>
        </w:rPr>
        <w:t>emissions are curbed</w:t>
      </w:r>
      <w:r w:rsidRPr="2F1784A9">
        <w:rPr>
          <w:sz w:val="14"/>
          <w:szCs w:val="14"/>
        </w:rPr>
        <w:t xml:space="preserve"> more </w:t>
      </w:r>
      <w:r w:rsidRPr="2F1784A9">
        <w:rPr>
          <w:rStyle w:val="StyleUnderline"/>
        </w:rPr>
        <w:t>sharply</w:t>
      </w:r>
      <w:r w:rsidRPr="2F1784A9">
        <w:rPr>
          <w:sz w:val="14"/>
          <w:szCs w:val="14"/>
        </w:rPr>
        <w:t xml:space="preserve">, research showed on Sunday. </w:t>
      </w:r>
      <w:r w:rsidRPr="2F1784A9">
        <w:rPr>
          <w:rStyle w:val="StyleUnderline"/>
        </w:rPr>
        <w:t>The study</w:t>
      </w:r>
      <w:r w:rsidRPr="2F1784A9">
        <w:rPr>
          <w:sz w:val="14"/>
          <w:szCs w:val="14"/>
        </w:rPr>
        <w:t xml:space="preserve">, </w:t>
      </w:r>
      <w:r w:rsidRPr="2F1784A9">
        <w:rPr>
          <w:rStyle w:val="StyleUnderline"/>
        </w:rPr>
        <w:t>published in</w:t>
      </w:r>
      <w:r w:rsidRPr="2F1784A9">
        <w:rPr>
          <w:sz w:val="14"/>
          <w:szCs w:val="14"/>
        </w:rPr>
        <w:t xml:space="preserve"> the journal </w:t>
      </w:r>
      <w:r w:rsidRPr="2F1784A9">
        <w:rPr>
          <w:rStyle w:val="StyleUnderline"/>
        </w:rPr>
        <w:t>Nature Climate Change</w:t>
      </w:r>
      <w:r w:rsidRPr="2F1784A9">
        <w:rPr>
          <w:sz w:val="14"/>
          <w:szCs w:val="14"/>
        </w:rPr>
        <w:t xml:space="preserve">, </w:t>
      </w:r>
      <w:r w:rsidRPr="2F1784A9">
        <w:rPr>
          <w:rStyle w:val="Emphasis"/>
        </w:rPr>
        <w:t xml:space="preserve">is </w:t>
      </w:r>
      <w:r w:rsidRPr="2F1784A9">
        <w:rPr>
          <w:rStyle w:val="Emphasis"/>
          <w:b w:val="0"/>
        </w:rPr>
        <w:t>the first comprehensive assessment of the benefits of cutting emissions to keep the global temperature rise to within 2 degrees</w:t>
      </w:r>
      <w:r w:rsidRPr="2F1784A9">
        <w:rPr>
          <w:rStyle w:val="Emphasis"/>
        </w:rPr>
        <w:t xml:space="preserve"> </w:t>
      </w:r>
      <w:r w:rsidRPr="2F1784A9">
        <w:rPr>
          <w:sz w:val="14"/>
          <w:szCs w:val="14"/>
        </w:rPr>
        <w:t xml:space="preserve">Celsius by 2100, a level which </w:t>
      </w:r>
      <w:r w:rsidRPr="2F1784A9">
        <w:rPr>
          <w:rStyle w:val="StyleUnderline"/>
          <w:highlight w:val="cyan"/>
        </w:rPr>
        <w:t>scientists say would avoid the worst effects of climate change.</w:t>
      </w:r>
      <w:r w:rsidRPr="2F1784A9">
        <w:rPr>
          <w:sz w:val="14"/>
          <w:szCs w:val="14"/>
        </w:rPr>
        <w:t xml:space="preserve"> It found 20 to </w:t>
      </w:r>
      <w:r w:rsidRPr="2F1784A9">
        <w:rPr>
          <w:rStyle w:val="StyleUnderline"/>
          <w:highlight w:val="cyan"/>
        </w:rPr>
        <w:t>65 percent of the adverse impacts by the end of this century could be avoided</w:t>
      </w:r>
      <w:r w:rsidRPr="2F1784A9">
        <w:rPr>
          <w:rStyle w:val="StyleUnderline"/>
        </w:rPr>
        <w:t>.</w:t>
      </w:r>
      <w:r w:rsidRPr="2F1784A9">
        <w:rPr>
          <w:sz w:val="14"/>
          <w:szCs w:val="14"/>
        </w:rPr>
        <w:t xml:space="preserve"> "Our research clearly identifies the benefits of reducing greenhouse gas emissions - less severe impacts on flooding and crops are two areas of particular benefit," said Nigel Arnell, director of the University of Reading's Walker Institute, which led the study. In 2010, governments agreed to curb emissions to keep temperatures from rising above 2 degrees C, but </w:t>
      </w:r>
      <w:r w:rsidRPr="2F1784A9">
        <w:rPr>
          <w:rStyle w:val="StyleUnderline"/>
        </w:rPr>
        <w:t>current emissions reduction targets are on track to lead to a temperature rise of 4 degrees or more by 2100</w:t>
      </w:r>
      <w:r w:rsidRPr="2F1784A9">
        <w:rPr>
          <w:sz w:val="14"/>
          <w:szCs w:val="14"/>
        </w:rPr>
        <w:t xml:space="preserve">. The World Bank has warned more extreme weather will become the "new normal" if global temperature rises by 4 degrees. Extreme heatwaves could devastate areas from the Middle East to the United States, while sea levels could rise by up to 91 cm (3 feet), flooding cities in countries such as Vietnam and Bangladesh, the bank has said. The latest research involved scientists from British institutions including the University of Reading, the Met Office Hadley Centre and the Tyndall Centre for Climate Change, as well as Germany's Potsdam Institute for Climate Impact Research. It examined a range of emissions-cut scenarios and their impact on factors including flooding, drought, water availability and crop productivity. </w:t>
      </w:r>
      <w:r w:rsidRPr="2F1784A9">
        <w:rPr>
          <w:rStyle w:val="StyleUnderline"/>
          <w:sz w:val="12"/>
          <w:szCs w:val="12"/>
          <w:u w:val="none"/>
        </w:rPr>
        <w:t>The strictest scenario kept global temperature rise to 2 degrees C with emissions peaking in 2016 and declining by 5 percent a year to 2050.</w:t>
      </w:r>
      <w:r w:rsidRPr="2F1784A9">
        <w:rPr>
          <w:sz w:val="14"/>
          <w:szCs w:val="14"/>
        </w:rPr>
        <w:t xml:space="preserve"> FLOODING Adverse effects such as declining </w:t>
      </w:r>
      <w:r w:rsidRPr="2F1784A9">
        <w:rPr>
          <w:rStyle w:val="StyleUnderline"/>
          <w:highlight w:val="cyan"/>
        </w:rPr>
        <w:t xml:space="preserve">crop productivity and exposure </w:t>
      </w:r>
      <w:r w:rsidRPr="2F1784A9">
        <w:rPr>
          <w:rStyle w:val="StyleUnderline"/>
        </w:rPr>
        <w:t>to</w:t>
      </w:r>
      <w:r w:rsidRPr="2F1784A9">
        <w:rPr>
          <w:sz w:val="14"/>
          <w:szCs w:val="14"/>
        </w:rPr>
        <w:t xml:space="preserve"> river </w:t>
      </w:r>
      <w:r w:rsidRPr="2F1784A9">
        <w:rPr>
          <w:rStyle w:val="StyleUnderline"/>
        </w:rPr>
        <w:t xml:space="preserve">flooding </w:t>
      </w:r>
      <w:r w:rsidRPr="2F1784A9">
        <w:rPr>
          <w:rStyle w:val="StyleUnderline"/>
          <w:highlight w:val="cyan"/>
        </w:rPr>
        <w:t>could be reduced by 40 to 65 percent by 2100 if warming is limited to 2 degrees</w:t>
      </w:r>
      <w:r w:rsidRPr="2F1784A9">
        <w:rPr>
          <w:sz w:val="14"/>
          <w:szCs w:val="14"/>
        </w:rPr>
        <w:t xml:space="preserve">, the study said. Global average sea level rise could be reduced to 30cm (12 inches) by 2100, compared to 47-55cm (18-22 inches) if no action to cut emissions is taken, it said. Some </w:t>
      </w:r>
      <w:r w:rsidRPr="2F1784A9">
        <w:rPr>
          <w:rStyle w:val="StyleUnderline"/>
        </w:rPr>
        <w:t>adverse</w:t>
      </w:r>
      <w:r w:rsidRPr="2F1784A9">
        <w:rPr>
          <w:sz w:val="14"/>
          <w:szCs w:val="14"/>
        </w:rPr>
        <w:t xml:space="preserve"> climate </w:t>
      </w:r>
      <w:r w:rsidRPr="2F1784A9">
        <w:rPr>
          <w:rStyle w:val="StyleUnderline"/>
        </w:rPr>
        <w:t>impacts could also be delayed by many decades</w:t>
      </w:r>
      <w:r w:rsidRPr="2F1784A9">
        <w:rPr>
          <w:sz w:val="14"/>
          <w:szCs w:val="14"/>
        </w:rPr>
        <w:t xml:space="preserve">. </w:t>
      </w:r>
      <w:r w:rsidRPr="2F1784A9">
        <w:rPr>
          <w:rStyle w:val="StyleUnderline"/>
        </w:rPr>
        <w:t>The global productivity of spring wheat could drop by 20 percent by the 2050s, but the fall in yield could be delayed until 2100 if strict emissions curbs were enforced.</w:t>
      </w:r>
      <w:r w:rsidRPr="2F1784A9">
        <w:rPr>
          <w:sz w:val="14"/>
          <w:szCs w:val="14"/>
        </w:rPr>
        <w:t xml:space="preserve"> "</w:t>
      </w:r>
      <w:r w:rsidRPr="2F1784A9">
        <w:rPr>
          <w:rStyle w:val="StyleUnderline"/>
        </w:rPr>
        <w:t>Reducing</w:t>
      </w:r>
      <w:r w:rsidRPr="2F1784A9">
        <w:rPr>
          <w:sz w:val="14"/>
          <w:szCs w:val="14"/>
        </w:rPr>
        <w:t xml:space="preserve"> greenhouse gas </w:t>
      </w:r>
      <w:r w:rsidRPr="2F1784A9">
        <w:rPr>
          <w:rStyle w:val="StyleUnderline"/>
        </w:rPr>
        <w:t>emissions won't avoid the impacts of climate change altogether</w:t>
      </w:r>
      <w:r w:rsidRPr="2F1784A9">
        <w:rPr>
          <w:sz w:val="14"/>
          <w:szCs w:val="14"/>
        </w:rPr>
        <w:t xml:space="preserve"> of course, </w:t>
      </w:r>
      <w:r w:rsidRPr="2F1784A9">
        <w:rPr>
          <w:rStyle w:val="StyleUnderline"/>
        </w:rPr>
        <w:t>but</w:t>
      </w:r>
      <w:r w:rsidRPr="2F1784A9">
        <w:rPr>
          <w:sz w:val="14"/>
          <w:szCs w:val="14"/>
        </w:rPr>
        <w:t xml:space="preserve"> our research shows </w:t>
      </w:r>
      <w:r w:rsidRPr="2F1784A9">
        <w:rPr>
          <w:rStyle w:val="Emphasis"/>
          <w:b w:val="0"/>
        </w:rPr>
        <w:t>it will buy time</w:t>
      </w:r>
      <w:r w:rsidRPr="2F1784A9">
        <w:rPr>
          <w:b/>
          <w:bCs/>
          <w:u w:val="single"/>
        </w:rPr>
        <w:t xml:space="preserve"> </w:t>
      </w:r>
      <w:r w:rsidRPr="2F1784A9">
        <w:rPr>
          <w:rStyle w:val="StyleUnderline"/>
        </w:rPr>
        <w:t>to make things like buildings, transport</w:t>
      </w:r>
      <w:r w:rsidRPr="2F1784A9">
        <w:rPr>
          <w:sz w:val="14"/>
          <w:szCs w:val="14"/>
        </w:rPr>
        <w:t xml:space="preserve"> systems </w:t>
      </w:r>
      <w:r w:rsidRPr="2F1784A9">
        <w:rPr>
          <w:rStyle w:val="StyleUnderline"/>
        </w:rPr>
        <w:t>and ag</w:t>
      </w:r>
      <w:r w:rsidRPr="2F1784A9">
        <w:rPr>
          <w:sz w:val="14"/>
          <w:szCs w:val="14"/>
        </w:rPr>
        <w:t xml:space="preserve">riculture </w:t>
      </w:r>
      <w:r w:rsidRPr="2F1784A9">
        <w:rPr>
          <w:rStyle w:val="StyleUnderline"/>
        </w:rPr>
        <w:t>more resilient to climate change</w:t>
      </w:r>
      <w:r w:rsidRPr="2F1784A9">
        <w:rPr>
          <w:sz w:val="14"/>
          <w:szCs w:val="14"/>
        </w:rPr>
        <w:t>," Arnell said.</w:t>
      </w:r>
    </w:p>
    <w:p w14:paraId="4C5825FA" w14:textId="77777777" w:rsidR="009C398A" w:rsidRPr="009C398A" w:rsidRDefault="2F1784A9" w:rsidP="009C398A">
      <w:pPr>
        <w:pStyle w:val="Heading4"/>
      </w:pPr>
      <w:r>
        <w:t xml:space="preserve">Warming will cause extinction but should be avoided before we reach the threshold </w:t>
      </w:r>
    </w:p>
    <w:p w14:paraId="6CB5BFEF" w14:textId="77777777" w:rsidR="009C398A" w:rsidRPr="009C398A" w:rsidRDefault="2F1784A9" w:rsidP="009C398A">
      <w:r w:rsidRPr="2F1784A9">
        <w:rPr>
          <w:rStyle w:val="Style13ptBold"/>
        </w:rPr>
        <w:t xml:space="preserve">Roberts, 13 </w:t>
      </w:r>
      <w:r>
        <w:t>(citing the World Bank Review’s compilation of climate studies)</w:t>
      </w:r>
    </w:p>
    <w:p w14:paraId="1391250B" w14:textId="77777777" w:rsidR="009C398A" w:rsidRPr="009C398A" w:rsidRDefault="2F1784A9" w:rsidP="009C398A">
      <w:r>
        <w:t>(David, “If you aren’t alarmed about climate, you aren’t paying attention” [http://grist.org/climate-energy/climate-alarmism-the-idea-is-surreal/] January 10 //mtc)</w:t>
      </w:r>
    </w:p>
    <w:p w14:paraId="4246DC28" w14:textId="77777777" w:rsidR="009C398A" w:rsidRPr="009C398A" w:rsidRDefault="2F1784A9" w:rsidP="009C398A">
      <w:pPr>
        <w:pStyle w:val="card"/>
        <w:ind w:right="0"/>
        <w:rPr>
          <w:rStyle w:val="StyleUnderline"/>
          <w:rFonts w:ascii="Calibri" w:hAnsi="Calibri"/>
        </w:rPr>
      </w:pPr>
      <w:r w:rsidRPr="2F1784A9">
        <w:rPr>
          <w:rFonts w:ascii="Calibri" w:eastAsia="Calibri" w:hAnsi="Calibri" w:cs="Calibri"/>
          <w:sz w:val="16"/>
          <w:szCs w:val="16"/>
        </w:rPr>
        <w:t xml:space="preserve">We know we’ve raised global average temperatures around 0.8 degrees C so far. We know that </w:t>
      </w:r>
      <w:r w:rsidRPr="2F1784A9">
        <w:rPr>
          <w:rStyle w:val="StyleUnderline"/>
          <w:rFonts w:ascii="Calibri" w:eastAsia="Calibri" w:hAnsi="Calibri" w:cs="Calibri"/>
          <w:highlight w:val="cyan"/>
        </w:rPr>
        <w:t>2 degrees C is</w:t>
      </w:r>
      <w:r w:rsidRPr="2F1784A9">
        <w:rPr>
          <w:rStyle w:val="StyleUnderline"/>
          <w:rFonts w:ascii="Calibri" w:eastAsia="Calibri" w:hAnsi="Calibri" w:cs="Calibri"/>
        </w:rPr>
        <w:t xml:space="preserve"> where most scientists predict </w:t>
      </w:r>
      <w:r w:rsidRPr="2F1784A9">
        <w:rPr>
          <w:rStyle w:val="StyleUnderline"/>
          <w:rFonts w:ascii="Calibri" w:eastAsia="Calibri" w:hAnsi="Calibri" w:cs="Calibri"/>
          <w:highlight w:val="cyan"/>
        </w:rPr>
        <w:t>catastrophic and irreversible impacts</w:t>
      </w:r>
      <w:r w:rsidRPr="2F1784A9">
        <w:rPr>
          <w:rFonts w:ascii="Calibri" w:eastAsia="Calibri" w:hAnsi="Calibri" w:cs="Calibri"/>
          <w:sz w:val="16"/>
          <w:szCs w:val="16"/>
        </w:rPr>
        <w:t xml:space="preserve">. And </w:t>
      </w:r>
      <w:r w:rsidRPr="2F1784A9">
        <w:rPr>
          <w:rStyle w:val="StyleUnderline"/>
          <w:rFonts w:ascii="Calibri" w:eastAsia="Calibri" w:hAnsi="Calibri" w:cs="Calibri"/>
        </w:rPr>
        <w:t xml:space="preserve">we know that </w:t>
      </w:r>
      <w:r w:rsidRPr="2F1784A9">
        <w:rPr>
          <w:rStyle w:val="StyleUnderline"/>
          <w:rFonts w:ascii="Calibri" w:eastAsia="Calibri" w:hAnsi="Calibri" w:cs="Calibri"/>
          <w:highlight w:val="cyan"/>
        </w:rPr>
        <w:t xml:space="preserve">we are currently on a trajectory that will push temperatures up </w:t>
      </w:r>
      <w:r w:rsidRPr="2F1784A9">
        <w:rPr>
          <w:rStyle w:val="Emphasis"/>
          <w:rFonts w:asciiTheme="majorEastAsia" w:eastAsiaTheme="majorEastAsia" w:hAnsiTheme="majorEastAsia" w:cstheme="majorEastAsia"/>
          <w:highlight w:val="cyan"/>
        </w:rPr>
        <w:t>4 degrees</w:t>
      </w:r>
      <w:r w:rsidRPr="2F1784A9">
        <w:rPr>
          <w:rStyle w:val="StyleUnderline"/>
          <w:rFonts w:ascii="Calibri" w:eastAsia="Calibri" w:hAnsi="Calibri" w:cs="Calibri"/>
          <w:highlight w:val="cyan"/>
        </w:rPr>
        <w:t xml:space="preserve"> or more by the end of the century</w:t>
      </w:r>
      <w:r w:rsidRPr="2F1784A9">
        <w:rPr>
          <w:rFonts w:ascii="Calibri" w:eastAsia="Calibri" w:hAnsi="Calibri" w:cs="Calibri"/>
          <w:sz w:val="16"/>
          <w:szCs w:val="16"/>
        </w:rPr>
        <w:t xml:space="preserve">. What would 4 degrees look like? A recent World Bank review of the science reminds us. First, it’ll get hot: </w:t>
      </w:r>
      <w:r w:rsidRPr="2F1784A9">
        <w:rPr>
          <w:rStyle w:val="StyleUnderline"/>
          <w:rFonts w:ascii="Calibri" w:eastAsia="Calibri" w:hAnsi="Calibri" w:cs="Calibri"/>
        </w:rPr>
        <w:t>Projections</w:t>
      </w:r>
      <w:r w:rsidRPr="2F1784A9">
        <w:rPr>
          <w:rFonts w:ascii="Calibri" w:eastAsia="Calibri" w:hAnsi="Calibri" w:cs="Calibri"/>
          <w:sz w:val="16"/>
          <w:szCs w:val="16"/>
        </w:rPr>
        <w:t xml:space="preserve"> for a 4°C world </w:t>
      </w:r>
      <w:r w:rsidRPr="2F1784A9">
        <w:rPr>
          <w:rStyle w:val="StyleUnderline"/>
          <w:rFonts w:ascii="Calibri" w:eastAsia="Calibri" w:hAnsi="Calibri" w:cs="Calibri"/>
        </w:rPr>
        <w:t>show a dramatic increase in the intensity and frequency of high-temperature extremes</w:t>
      </w:r>
      <w:r w:rsidRPr="2F1784A9">
        <w:rPr>
          <w:rFonts w:ascii="Calibri" w:eastAsia="Calibri" w:hAnsi="Calibri" w:cs="Calibri"/>
          <w:sz w:val="16"/>
          <w:szCs w:val="16"/>
        </w:rPr>
        <w:t xml:space="preserve">. Recent extreme heat waves such as in Russia in 2010 are likely to become the new normal summer in a 4°C world. </w:t>
      </w:r>
      <w:r w:rsidRPr="2F1784A9">
        <w:rPr>
          <w:rStyle w:val="StyleUnderline"/>
          <w:rFonts w:ascii="Calibri" w:eastAsia="Calibri" w:hAnsi="Calibri" w:cs="Calibri"/>
        </w:rPr>
        <w:t>Tropical South America, central Africa, and all tropical islands in the Pacific are likely to regularly experience heat waves of unprecedented magnitude and duration</w:t>
      </w:r>
      <w:r w:rsidRPr="2F1784A9">
        <w:rPr>
          <w:rFonts w:ascii="Calibri" w:eastAsia="Calibri" w:hAnsi="Calibri" w:cs="Calibri"/>
          <w:sz w:val="16"/>
          <w:szCs w:val="16"/>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w:t>
      </w:r>
      <w:r w:rsidRPr="2F1784A9">
        <w:rPr>
          <w:rFonts w:ascii="Calibri" w:eastAsia="Calibri" w:hAnsi="Calibri" w:cs="Calibri"/>
          <w:highlight w:val="cyan"/>
          <w:u w:val="single"/>
        </w:rPr>
        <w:t>that</w:t>
      </w:r>
      <w:r w:rsidRPr="2F1784A9">
        <w:rPr>
          <w:rFonts w:ascii="Calibri" w:eastAsia="Calibri" w:hAnsi="Calibri" w:cs="Calibri"/>
          <w:sz w:val="16"/>
          <w:szCs w:val="16"/>
        </w:rPr>
        <w:t xml:space="preserve"> today’s warmest July. </w:t>
      </w:r>
      <w:r w:rsidRPr="2F1784A9">
        <w:rPr>
          <w:rStyle w:val="StyleUnderline"/>
          <w:rFonts w:ascii="Calibri" w:eastAsia="Calibri" w:hAnsi="Calibri" w:cs="Calibri"/>
        </w:rPr>
        <w:t>Extreme heat waves in recent years have had severe impacts, causing heat-related deaths, forest fires, and harvest losses</w:t>
      </w:r>
      <w:r w:rsidRPr="2F1784A9">
        <w:rPr>
          <w:rFonts w:ascii="Calibri" w:eastAsia="Calibri" w:hAnsi="Calibri" w:cs="Calibri"/>
          <w:sz w:val="16"/>
          <w:szCs w:val="16"/>
        </w:rPr>
        <w:t xml:space="preserve">. The impacts of the extreme heat waves projected for a 4°C world have not been evaluated, but </w:t>
      </w:r>
      <w:r w:rsidRPr="2F1784A9">
        <w:rPr>
          <w:rStyle w:val="StyleUnderline"/>
          <w:rFonts w:ascii="Calibri" w:eastAsia="Calibri" w:hAnsi="Calibri" w:cs="Calibri"/>
        </w:rPr>
        <w:t xml:space="preserve">they could be expected to vastly exceed the consequences experienced to date and </w:t>
      </w:r>
      <w:r w:rsidRPr="2F1784A9">
        <w:rPr>
          <w:rFonts w:ascii="Calibri" w:eastAsia="Calibri" w:hAnsi="Calibri" w:cs="Calibri"/>
          <w:sz w:val="16"/>
          <w:szCs w:val="16"/>
        </w:rPr>
        <w:t xml:space="preserve">potentially </w:t>
      </w:r>
      <w:r w:rsidRPr="2F1784A9">
        <w:rPr>
          <w:rStyle w:val="StyleUnderline"/>
          <w:rFonts w:ascii="Calibri" w:eastAsia="Calibri" w:hAnsi="Calibri" w:cs="Calibri"/>
        </w:rPr>
        <w:t xml:space="preserve">exceed the adaptive capacities of </w:t>
      </w:r>
      <w:r w:rsidRPr="2F1784A9">
        <w:rPr>
          <w:rFonts w:ascii="Calibri" w:eastAsia="Calibri" w:hAnsi="Calibri" w:cs="Calibri"/>
          <w:sz w:val="16"/>
          <w:szCs w:val="16"/>
        </w:rPr>
        <w:t xml:space="preserve">many </w:t>
      </w:r>
      <w:r w:rsidRPr="2F1784A9">
        <w:rPr>
          <w:rStyle w:val="StyleUnderline"/>
          <w:rFonts w:ascii="Calibri" w:eastAsia="Calibri" w:hAnsi="Calibri" w:cs="Calibri"/>
        </w:rPr>
        <w:t>societies and natural systems</w:t>
      </w:r>
      <w:r w:rsidRPr="2F1784A9">
        <w:rPr>
          <w:rFonts w:ascii="Calibri" w:eastAsia="Calibri" w:hAnsi="Calibri" w:cs="Calibri"/>
          <w:sz w:val="16"/>
          <w:szCs w:val="16"/>
        </w:rPr>
        <w:t xml:space="preserve">. [my emphasis] </w:t>
      </w:r>
      <w:r w:rsidRPr="2F1784A9">
        <w:rPr>
          <w:rStyle w:val="StyleUnderline"/>
          <w:rFonts w:ascii="Calibri" w:eastAsia="Calibri" w:hAnsi="Calibri" w:cs="Calibri"/>
        </w:rPr>
        <w:t xml:space="preserve">Warming to 4 degrees </w:t>
      </w:r>
      <w:r w:rsidRPr="2F1784A9">
        <w:rPr>
          <w:rStyle w:val="StyleUnderline"/>
          <w:rFonts w:ascii="Calibri" w:eastAsia="Calibri" w:hAnsi="Calibri" w:cs="Calibri"/>
          <w:highlight w:val="cyan"/>
        </w:rPr>
        <w:t>would</w:t>
      </w:r>
      <w:r w:rsidRPr="2F1784A9">
        <w:rPr>
          <w:rStyle w:val="StyleUnderline"/>
          <w:rFonts w:ascii="Calibri" w:eastAsia="Calibri" w:hAnsi="Calibri" w:cs="Calibri"/>
        </w:rPr>
        <w:t xml:space="preserve"> </w:t>
      </w:r>
      <w:r w:rsidRPr="2F1784A9">
        <w:rPr>
          <w:rFonts w:ascii="Calibri" w:eastAsia="Calibri" w:hAnsi="Calibri" w:cs="Calibri"/>
          <w:sz w:val="16"/>
          <w:szCs w:val="16"/>
        </w:rPr>
        <w:t xml:space="preserve">also </w:t>
      </w:r>
      <w:r w:rsidRPr="2F1784A9">
        <w:rPr>
          <w:rStyle w:val="StyleUnderline"/>
          <w:rFonts w:ascii="Calibri" w:eastAsia="Calibri" w:hAnsi="Calibri" w:cs="Calibri"/>
          <w:highlight w:val="cyan"/>
        </w:rPr>
        <w:t>lead to “an increase of about 150 percent in acidity of the ocean</w:t>
      </w:r>
      <w:r w:rsidRPr="2F1784A9">
        <w:rPr>
          <w:rFonts w:ascii="Calibri" w:eastAsia="Calibri" w:hAnsi="Calibri" w:cs="Calibri"/>
          <w:sz w:val="16"/>
          <w:szCs w:val="16"/>
        </w:rPr>
        <w:t xml:space="preserve">,” </w:t>
      </w:r>
      <w:r w:rsidRPr="2F1784A9">
        <w:rPr>
          <w:rStyle w:val="StyleUnderline"/>
          <w:rFonts w:ascii="Calibri" w:eastAsia="Calibri" w:hAnsi="Calibri" w:cs="Calibri"/>
        </w:rPr>
        <w:t>leading to levels of acidity “unparalleled in Earth’s history</w:t>
      </w:r>
      <w:r w:rsidRPr="2F1784A9">
        <w:rPr>
          <w:rFonts w:ascii="Calibri" w:eastAsia="Calibri" w:hAnsi="Calibri" w:cs="Calibri"/>
          <w:sz w:val="16"/>
          <w:szCs w:val="16"/>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2F1784A9">
        <w:rPr>
          <w:rStyle w:val="StyleUnderline"/>
          <w:rFonts w:ascii="Calibri" w:eastAsia="Calibri" w:hAnsi="Calibri" w:cs="Calibri"/>
        </w:rPr>
        <w:t>It will also “likely lead to a sea-level rise</w:t>
      </w:r>
      <w:r w:rsidRPr="2F1784A9">
        <w:rPr>
          <w:rFonts w:ascii="Calibri" w:eastAsia="Calibri" w:hAnsi="Calibri" w:cs="Calibri"/>
          <w:sz w:val="16"/>
          <w:szCs w:val="16"/>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2F1784A9">
        <w:rPr>
          <w:rStyle w:val="StyleUnderline"/>
          <w:rFonts w:ascii="Calibri" w:eastAsia="Calibri" w:hAnsi="Calibri" w:cs="Calibri"/>
        </w:rPr>
        <w:t xml:space="preserve">it would “significantly </w:t>
      </w:r>
      <w:r w:rsidRPr="2F1784A9">
        <w:rPr>
          <w:rStyle w:val="StyleUnderline"/>
          <w:rFonts w:ascii="Calibri" w:eastAsia="Calibri" w:hAnsi="Calibri" w:cs="Calibri"/>
          <w:highlight w:val="cyan"/>
        </w:rPr>
        <w:t>exacerbate existing water scarcity</w:t>
      </w:r>
      <w:r w:rsidRPr="2F1784A9">
        <w:rPr>
          <w:rStyle w:val="StyleUnderline"/>
          <w:rFonts w:ascii="Calibri" w:eastAsia="Calibri" w:hAnsi="Calibri" w:cs="Calibri"/>
        </w:rPr>
        <w:t xml:space="preserve"> in many regions</w:t>
      </w:r>
      <w:r w:rsidRPr="2F1784A9">
        <w:rPr>
          <w:rFonts w:ascii="Calibri" w:eastAsia="Calibri" w:hAnsi="Calibri" w:cs="Calibri"/>
          <w:sz w:val="16"/>
          <w:szCs w:val="16"/>
        </w:rPr>
        <w:t xml:space="preserve">, </w:t>
      </w:r>
      <w:r w:rsidRPr="2F1784A9">
        <w:rPr>
          <w:rStyle w:val="StyleUnderline"/>
          <w:rFonts w:ascii="Calibri" w:eastAsia="Calibri" w:hAnsi="Calibri" w:cs="Calibri"/>
        </w:rPr>
        <w:t>particularly</w:t>
      </w:r>
      <w:r w:rsidRPr="2F1784A9">
        <w:rPr>
          <w:rFonts w:ascii="Calibri" w:eastAsia="Calibri" w:hAnsi="Calibri" w:cs="Calibri"/>
          <w:sz w:val="16"/>
          <w:szCs w:val="16"/>
        </w:rPr>
        <w:t xml:space="preserve"> northern and eastern </w:t>
      </w:r>
      <w:r w:rsidRPr="2F1784A9">
        <w:rPr>
          <w:rStyle w:val="StyleUnderline"/>
          <w:rFonts w:ascii="Calibri" w:eastAsia="Calibri" w:hAnsi="Calibri" w:cs="Calibri"/>
        </w:rPr>
        <w:t>Africa, the Middle East, and South Asia</w:t>
      </w:r>
      <w:r w:rsidRPr="2F1784A9">
        <w:rPr>
          <w:rFonts w:ascii="Calibri" w:eastAsia="Calibri" w:hAnsi="Calibri" w:cs="Calibri"/>
          <w:sz w:val="16"/>
          <w:szCs w:val="16"/>
        </w:rPr>
        <w:t xml:space="preserve">, while additional countries in Africa would be newly confronted with water scarcity on a national scale due to population growth.” </w:t>
      </w:r>
      <w:r w:rsidRPr="2F1784A9">
        <w:rPr>
          <w:rStyle w:val="StyleUnderline"/>
          <w:rFonts w:ascii="Calibri" w:eastAsia="Calibri" w:hAnsi="Calibri" w:cs="Calibri"/>
        </w:rPr>
        <w:t>Also, more extreme weather events:</w:t>
      </w:r>
      <w:r w:rsidRPr="2F1784A9">
        <w:rPr>
          <w:rFonts w:ascii="Calibri" w:eastAsia="Calibri" w:hAnsi="Calibri" w:cs="Calibri"/>
          <w:sz w:val="16"/>
          <w:szCs w:val="16"/>
        </w:rPr>
        <w:t xml:space="preserve"> </w:t>
      </w:r>
      <w:r w:rsidRPr="2F1784A9">
        <w:rPr>
          <w:rStyle w:val="StyleUnderline"/>
          <w:rFonts w:ascii="Calibri" w:eastAsia="Calibri" w:hAnsi="Calibri" w:cs="Calibri"/>
        </w:rPr>
        <w:t xml:space="preserve">Ecosystems will be affected by </w:t>
      </w:r>
      <w:r w:rsidRPr="2F1784A9">
        <w:rPr>
          <w:rStyle w:val="StyleUnderline"/>
          <w:rFonts w:ascii="Calibri" w:eastAsia="Calibri" w:hAnsi="Calibri" w:cs="Calibri"/>
          <w:highlight w:val="cyan"/>
        </w:rPr>
        <w:t>more frequent extreme weather events</w:t>
      </w:r>
      <w:r w:rsidRPr="2F1784A9">
        <w:rPr>
          <w:rStyle w:val="StyleUnderline"/>
          <w:rFonts w:ascii="Calibri" w:eastAsia="Calibri" w:hAnsi="Calibri" w:cs="Calibri"/>
        </w:rPr>
        <w:t>, such as forest loss due to droughts and wildfire</w:t>
      </w:r>
      <w:r w:rsidRPr="2F1784A9">
        <w:rPr>
          <w:rFonts w:ascii="Calibri" w:eastAsia="Calibri" w:hAnsi="Calibri" w:cs="Calibri"/>
          <w:sz w:val="16"/>
          <w:szCs w:val="16"/>
        </w:rPr>
        <w:t xml:space="preserve"> exacerbated by land use and agricultural expansion. In Amazonia, forest fires could as much as double by 2050 with warming of approximately 1.5°C to 2°C above preindustrial levels. Changes would be expected to be even more severe in a 4°C world. </w:t>
      </w:r>
      <w:r w:rsidRPr="2F1784A9">
        <w:rPr>
          <w:rStyle w:val="StyleUnderline"/>
          <w:rFonts w:ascii="Calibri" w:eastAsia="Calibri" w:hAnsi="Calibri" w:cs="Calibri"/>
        </w:rPr>
        <w:t xml:space="preserve">Also </w:t>
      </w:r>
      <w:r w:rsidRPr="2F1784A9">
        <w:rPr>
          <w:rStyle w:val="StyleUnderline"/>
          <w:rFonts w:ascii="Calibri" w:eastAsia="Calibri" w:hAnsi="Calibri" w:cs="Calibri"/>
          <w:highlight w:val="cyan"/>
        </w:rPr>
        <w:t>loss of biodiversity and ecosystem services</w:t>
      </w:r>
      <w:r w:rsidRPr="2F1784A9">
        <w:rPr>
          <w:rStyle w:val="StyleUnderline"/>
          <w:rFonts w:ascii="Calibri" w:eastAsia="Calibri" w:hAnsi="Calibri" w:cs="Calibri"/>
        </w:rPr>
        <w:t>:</w:t>
      </w:r>
      <w:r w:rsidRPr="2F1784A9">
        <w:rPr>
          <w:rFonts w:ascii="Calibri" w:eastAsia="Calibri" w:hAnsi="Calibri" w:cs="Calibri"/>
          <w:sz w:val="16"/>
          <w:szCs w:val="16"/>
        </w:rPr>
        <w:t xml:space="preserve"> In a </w:t>
      </w:r>
      <w:r w:rsidRPr="2F1784A9">
        <w:rPr>
          <w:rStyle w:val="StyleUnderline"/>
          <w:rFonts w:ascii="Calibri" w:eastAsia="Calibri" w:hAnsi="Calibri" w:cs="Calibri"/>
        </w:rPr>
        <w:t>4°C</w:t>
      </w:r>
      <w:r w:rsidRPr="2F1784A9">
        <w:rPr>
          <w:rFonts w:ascii="Calibri" w:eastAsia="Calibri" w:hAnsi="Calibri" w:cs="Calibri"/>
          <w:sz w:val="16"/>
          <w:szCs w:val="16"/>
        </w:rPr>
        <w:t xml:space="preserve"> world, climate change </w:t>
      </w:r>
      <w:r w:rsidRPr="2F1784A9">
        <w:rPr>
          <w:rStyle w:val="StyleUnderline"/>
          <w:rFonts w:ascii="Calibri" w:eastAsia="Calibri" w:hAnsi="Calibri" w:cs="Calibri"/>
        </w:rPr>
        <w:t>seems likely to become the dominant driver of ecosystem shifts, surpassing habitat destruction as the greatest threat to biodiversity.</w:t>
      </w:r>
      <w:r w:rsidRPr="2F1784A9">
        <w:rPr>
          <w:rFonts w:ascii="Calibri" w:eastAsia="Calibri" w:hAnsi="Calibri" w:cs="Calibri"/>
          <w:sz w:val="16"/>
          <w:szCs w:val="16"/>
        </w:rPr>
        <w:t xml:space="preserve"> Recent </w:t>
      </w:r>
      <w:r w:rsidRPr="2F1784A9">
        <w:rPr>
          <w:rStyle w:val="StyleUnderline"/>
          <w:rFonts w:ascii="Calibri" w:eastAsia="Calibri" w:hAnsi="Calibri" w:cs="Calibri"/>
        </w:rPr>
        <w:t xml:space="preserve">research suggests that large-scale loss of biodiversity is likely to occur in a 4°C world, with climate change and high CO2 concentration driving a transition of the Earth’s ecosystems into a state unknown in human experience. </w:t>
      </w:r>
      <w:r w:rsidRPr="2F1784A9">
        <w:rPr>
          <w:rFonts w:ascii="Calibri" w:eastAsia="Calibri" w:hAnsi="Calibri" w:cs="Calibri"/>
          <w:sz w:val="16"/>
          <w:szCs w:val="16"/>
        </w:rPr>
        <w:t xml:space="preserve">Ecosystem damage would be expected to dramatically reduce the provision of ecosystem services on which society depends (for example, fisheries and protection of coastline afforded by coral reefs and mangroves.) New </w:t>
      </w:r>
      <w:r w:rsidRPr="2F1784A9">
        <w:rPr>
          <w:rStyle w:val="StyleUnderline"/>
          <w:rFonts w:ascii="Calibri" w:eastAsia="Calibri" w:hAnsi="Calibri" w:cs="Calibri"/>
        </w:rPr>
        <w:t>research also indicates a “rapidly rising risk of crop yield reductions as the world warms</w:t>
      </w:r>
      <w:r w:rsidRPr="2F1784A9">
        <w:rPr>
          <w:rFonts w:ascii="Calibri" w:eastAsia="Calibri" w:hAnsi="Calibri" w:cs="Calibri"/>
          <w:sz w:val="16"/>
          <w:szCs w:val="16"/>
        </w:rPr>
        <w:t xml:space="preserve">.” So food will be tough. </w:t>
      </w:r>
      <w:r w:rsidRPr="2F1784A9">
        <w:rPr>
          <w:rStyle w:val="StyleUnderline"/>
          <w:rFonts w:ascii="Calibri" w:eastAsia="Calibri" w:hAnsi="Calibri" w:cs="Calibri"/>
          <w:highlight w:val="cyan"/>
        </w:rPr>
        <w:t>All this will add up to “large-scale displacement of populations and have adverse consequences for human security and economic and trade systems.”</w:t>
      </w:r>
      <w:r w:rsidRPr="2F1784A9">
        <w:rPr>
          <w:rFonts w:ascii="Calibri" w:eastAsia="Calibri" w:hAnsi="Calibri" w:cs="Calibri"/>
          <w:sz w:val="16"/>
          <w:szCs w:val="16"/>
        </w:rPr>
        <w:t xml:space="preserve"> Given the uncertainties and long-tail risks involved, “</w:t>
      </w:r>
      <w:r w:rsidRPr="2F1784A9">
        <w:rPr>
          <w:rStyle w:val="Emphasis"/>
          <w:rFonts w:asciiTheme="majorEastAsia" w:eastAsiaTheme="majorEastAsia" w:hAnsiTheme="majorEastAsia" w:cstheme="majorEastAsia"/>
          <w:highlight w:val="cyan"/>
        </w:rPr>
        <w:t>there is no certainty that adaptation to a 4°C world is possible</w:t>
      </w:r>
      <w:r w:rsidRPr="2F1784A9">
        <w:rPr>
          <w:rStyle w:val="StyleUnderline"/>
          <w:rFonts w:ascii="Calibri" w:eastAsia="Calibri" w:hAnsi="Calibri" w:cs="Calibri"/>
        </w:rPr>
        <w:t>.</w:t>
      </w:r>
      <w:r w:rsidRPr="2F1784A9">
        <w:rPr>
          <w:rFonts w:ascii="Calibri" w:eastAsia="Calibri" w:hAnsi="Calibri" w:cs="Calibri"/>
          <w:sz w:val="16"/>
          <w:szCs w:val="16"/>
        </w:rPr>
        <w:t xml:space="preserve">” </w:t>
      </w:r>
      <w:r w:rsidRPr="2F1784A9">
        <w:rPr>
          <w:rStyle w:val="Emphasis"/>
          <w:rFonts w:asciiTheme="majorEastAsia" w:eastAsiaTheme="majorEastAsia" w:hAnsiTheme="majorEastAsia" w:cstheme="majorEastAsia"/>
        </w:rPr>
        <w:t>There’s a</w:t>
      </w:r>
      <w:r w:rsidRPr="2F1784A9">
        <w:rPr>
          <w:rFonts w:ascii="Calibri" w:eastAsia="Calibri" w:hAnsi="Calibri" w:cs="Calibri"/>
          <w:sz w:val="16"/>
          <w:szCs w:val="16"/>
        </w:rPr>
        <w:t xml:space="preserve"> small but </w:t>
      </w:r>
      <w:r w:rsidRPr="2F1784A9">
        <w:rPr>
          <w:rStyle w:val="Emphasis"/>
          <w:rFonts w:asciiTheme="majorEastAsia" w:eastAsiaTheme="majorEastAsia" w:hAnsiTheme="majorEastAsia" w:cstheme="majorEastAsia"/>
        </w:rPr>
        <w:t>non-trivial chance of advanced civilization breaking down entirely.</w:t>
      </w:r>
      <w:r w:rsidRPr="2F1784A9">
        <w:rPr>
          <w:rFonts w:ascii="Calibri" w:eastAsia="Calibri" w:hAnsi="Calibri" w:cs="Calibri"/>
          <w:sz w:val="16"/>
          <w:szCs w:val="16"/>
        </w:rPr>
        <w:t xml:space="preserve"> </w:t>
      </w:r>
    </w:p>
    <w:p w14:paraId="3378B71C" w14:textId="77777777" w:rsidR="009C398A" w:rsidRPr="009C398A" w:rsidRDefault="2F1784A9" w:rsidP="009C398A">
      <w:pPr>
        <w:pStyle w:val="Heading3"/>
      </w:pPr>
      <w:r>
        <w:t>Advantage 2 is Trade Relations:</w:t>
      </w:r>
    </w:p>
    <w:p w14:paraId="39157913" w14:textId="77777777" w:rsidR="009C398A" w:rsidRPr="009C398A" w:rsidRDefault="2F1784A9" w:rsidP="009C398A">
      <w:pPr>
        <w:pStyle w:val="Heading4"/>
        <w:rPr>
          <w:b w:val="0"/>
          <w:sz w:val="22"/>
        </w:rPr>
      </w:pPr>
      <w:r>
        <w:t>US-China Relations are on the brink – 2016 will set a precedent for the relationship dependent on economic cooperation</w:t>
      </w:r>
      <w:r w:rsidR="009C398A">
        <w:br/>
      </w:r>
      <w:r>
        <w:t xml:space="preserve">Jianmin, 16 </w:t>
      </w:r>
      <w:r w:rsidRPr="2F1784A9">
        <w:rPr>
          <w:b w:val="0"/>
          <w:bCs w:val="0"/>
          <w:sz w:val="22"/>
          <w:szCs w:val="22"/>
        </w:rPr>
        <w:t>(Wu Jianmin, Former President of China Foreign Affairs University; Member, Berggruen Institute’s 21st Century Council, 3-31-2016, "Here's What's on the Table for the China-U.S. Relationship This Year," Huffington Post, http://www.huffingtonpost.com/w u-jianmin/china-us-relationship-2016_b_9568060.html)</w:t>
      </w:r>
    </w:p>
    <w:p w14:paraId="07D2A7D2" w14:textId="77777777" w:rsidR="009C398A" w:rsidRPr="009C398A" w:rsidRDefault="2F1784A9" w:rsidP="009C398A">
      <w:pPr>
        <w:rPr>
          <w:b/>
          <w:u w:val="single"/>
        </w:rPr>
      </w:pPr>
      <w:r w:rsidRPr="2F1784A9">
        <w:rPr>
          <w:rStyle w:val="StyleUnderline"/>
        </w:rPr>
        <w:t>The new phase of the China-U.S. relationship is one of simultaneous friction and cooperation,</w:t>
      </w:r>
      <w:r w:rsidRPr="2F1784A9">
        <w:rPr>
          <w:sz w:val="16"/>
          <w:szCs w:val="16"/>
        </w:rPr>
        <w:t xml:space="preserve"> a “new normal,” as the Chinese Foreign Minister Wang Yi described at his press conference on March 8. “There is both cooperation and friction between us,” he said. “This might be the normal state of affairs.”</w:t>
      </w:r>
      <w:r w:rsidRPr="2F1784A9">
        <w:rPr>
          <w:sz w:val="12"/>
          <w:szCs w:val="12"/>
        </w:rPr>
        <w:t>∂</w:t>
      </w:r>
      <w:r w:rsidRPr="2F1784A9">
        <w:rPr>
          <w:sz w:val="16"/>
          <w:szCs w:val="16"/>
        </w:rPr>
        <w:t xml:space="preserve"> Undoubtedly, </w:t>
      </w:r>
      <w:r w:rsidRPr="2F1784A9">
        <w:rPr>
          <w:rStyle w:val="StyleUnderline"/>
          <w:highlight w:val="cyan"/>
        </w:rPr>
        <w:t>we’re seeing more and more friction between China and the U.S. on a range of issues, such as</w:t>
      </w:r>
      <w:r w:rsidRPr="2F1784A9">
        <w:rPr>
          <w:rStyle w:val="StyleUnderline"/>
        </w:rPr>
        <w:t xml:space="preserve"> the South China Sea, cybersecurity, </w:t>
      </w:r>
      <w:r w:rsidRPr="2F1784A9">
        <w:rPr>
          <w:rStyle w:val="StyleUnderline"/>
          <w:highlight w:val="cyan"/>
        </w:rPr>
        <w:t>trade disputes</w:t>
      </w:r>
      <w:r w:rsidRPr="2F1784A9">
        <w:rPr>
          <w:rStyle w:val="StyleUnderline"/>
        </w:rPr>
        <w:t>, human rights and intellectual property rights</w:t>
      </w:r>
      <w:r w:rsidRPr="2F1784A9">
        <w:rPr>
          <w:sz w:val="16"/>
          <w:szCs w:val="16"/>
        </w:rPr>
        <w:t>. China and the U.S. have different histories, cultures and political systems and are at different stages of development. Naturally, they may have differences. In 2010, Chinese GDP overtook that of Japan to become the second-largest economy in the world. This fact added a new dimension to the China-U.S. relationship: rivalry between an established power and a rising power.</w:t>
      </w:r>
      <w:r w:rsidRPr="2F1784A9">
        <w:rPr>
          <w:sz w:val="12"/>
          <w:szCs w:val="12"/>
        </w:rPr>
        <w:t>∂</w:t>
      </w:r>
      <w:r w:rsidRPr="2F1784A9">
        <w:rPr>
          <w:sz w:val="16"/>
          <w:szCs w:val="16"/>
        </w:rPr>
        <w:t xml:space="preserve"> The year </w:t>
      </w:r>
      <w:r w:rsidRPr="2F1784A9">
        <w:rPr>
          <w:rStyle w:val="StyleUnderline"/>
          <w:highlight w:val="cyan"/>
        </w:rPr>
        <w:t>2016 is a very sensitive year for the China-U.S. relationship</w:t>
      </w:r>
      <w:r w:rsidRPr="2F1784A9">
        <w:rPr>
          <w:rStyle w:val="StyleUnderline"/>
        </w:rPr>
        <w:t>, because this is the election year in the U.S..</w:t>
      </w:r>
      <w:r w:rsidRPr="2F1784A9">
        <w:rPr>
          <w:sz w:val="16"/>
          <w:szCs w:val="16"/>
        </w:rPr>
        <w:t xml:space="preserve"> The presidential candidates may have a big mouth and say whatever they deem helpful to their campaign. Other sensitive issues include U.S. arms sales to Taiwan and the Democratic Progressive Party’s victory in the election in Taiwan. How to best manage the China-U.S. relationship is a major challenge to both China and the U.S..</w:t>
      </w:r>
      <w:r w:rsidRPr="2F1784A9">
        <w:rPr>
          <w:sz w:val="12"/>
          <w:szCs w:val="12"/>
        </w:rPr>
        <w:t>∂</w:t>
      </w:r>
      <w:r w:rsidRPr="2F1784A9">
        <w:rPr>
          <w:sz w:val="16"/>
          <w:szCs w:val="16"/>
        </w:rPr>
        <w:t xml:space="preserve"> There are two competing agendas in the relationship: cooperation and friction. </w:t>
      </w:r>
      <w:r w:rsidRPr="2F1784A9">
        <w:rPr>
          <w:rStyle w:val="StyleUnderline"/>
          <w:highlight w:val="cyan"/>
        </w:rPr>
        <w:t>If the cooperation agenda fails to move forward, the friction agenda may take over</w:t>
      </w:r>
      <w:r w:rsidRPr="2F1784A9">
        <w:rPr>
          <w:rStyle w:val="StyleUnderline"/>
        </w:rPr>
        <w:t xml:space="preserve">. </w:t>
      </w:r>
      <w:r w:rsidRPr="2F1784A9">
        <w:rPr>
          <w:sz w:val="16"/>
          <w:szCs w:val="16"/>
        </w:rPr>
        <w:t>That would be a very bad scenario. Given the importance of China-U.S. relations to world peace and development, this scenario would be bad not only for our two countries, but also for the whole world. Therefore, to advance the cooperation agenda is the best way to manage the China-U.S. relationship</w:t>
      </w:r>
      <w:r w:rsidRPr="2F1784A9">
        <w:rPr>
          <w:sz w:val="16"/>
          <w:szCs w:val="16"/>
          <w:highlight w:val="cyan"/>
        </w:rPr>
        <w:t>.</w:t>
      </w:r>
      <w:r w:rsidRPr="2F1784A9">
        <w:rPr>
          <w:sz w:val="12"/>
          <w:szCs w:val="12"/>
          <w:highlight w:val="cyan"/>
        </w:rPr>
        <w:t>∂</w:t>
      </w:r>
      <w:r w:rsidRPr="2F1784A9">
        <w:rPr>
          <w:sz w:val="16"/>
          <w:szCs w:val="16"/>
          <w:highlight w:val="cyan"/>
        </w:rPr>
        <w:t xml:space="preserve"> </w:t>
      </w:r>
      <w:r w:rsidRPr="2F1784A9">
        <w:rPr>
          <w:rStyle w:val="StyleUnderline"/>
          <w:highlight w:val="cyan"/>
        </w:rPr>
        <w:t>To advance the cooperation agenda, we have first to identify the convergent interests between China and the U.</w:t>
      </w:r>
      <w:r w:rsidRPr="2F1784A9">
        <w:rPr>
          <w:rStyle w:val="StyleUnderline"/>
        </w:rPr>
        <w:t>S..</w:t>
      </w:r>
      <w:r w:rsidRPr="2F1784A9">
        <w:rPr>
          <w:sz w:val="16"/>
          <w:szCs w:val="16"/>
        </w:rPr>
        <w:t xml:space="preserve"> In 2016, what is the most important convergent interest between the two countries?</w:t>
      </w:r>
      <w:r w:rsidRPr="2F1784A9">
        <w:rPr>
          <w:rStyle w:val="StyleUnderline"/>
        </w:rPr>
        <w:t xml:space="preserve"> </w:t>
      </w:r>
      <w:r w:rsidRPr="2F1784A9">
        <w:rPr>
          <w:rStyle w:val="StyleUnderline"/>
          <w:highlight w:val="cyan"/>
        </w:rPr>
        <w:t>Economy</w:t>
      </w:r>
      <w:r w:rsidRPr="2F1784A9">
        <w:rPr>
          <w:rStyle w:val="StyleUnderline"/>
        </w:rPr>
        <w:t>.</w:t>
      </w:r>
      <w:r w:rsidRPr="2F1784A9">
        <w:rPr>
          <w:sz w:val="16"/>
          <w:szCs w:val="16"/>
        </w:rPr>
        <w:t xml:space="preserve"> If you read Premier Li Keqiang’s government work report and watch the U.S. economic performance in the 4th quarter of 2015, </w:t>
      </w:r>
      <w:r w:rsidRPr="2F1784A9">
        <w:rPr>
          <w:rStyle w:val="StyleUnderline"/>
          <w:highlight w:val="cyan"/>
        </w:rPr>
        <w:t>you can see that economic growth tops the agenda of both the Chinese and American governments</w:t>
      </w:r>
      <w:r w:rsidRPr="2F1784A9">
        <w:rPr>
          <w:sz w:val="16"/>
          <w:szCs w:val="16"/>
        </w:rPr>
        <w:t>.</w:t>
      </w:r>
      <w:r w:rsidRPr="2F1784A9">
        <w:rPr>
          <w:sz w:val="12"/>
          <w:szCs w:val="12"/>
        </w:rPr>
        <w:t>∂</w:t>
      </w:r>
      <w:r w:rsidRPr="2F1784A9">
        <w:rPr>
          <w:sz w:val="16"/>
          <w:szCs w:val="16"/>
        </w:rPr>
        <w:t xml:space="preserve"> On Jan 27, when President Xi Jinping met with Secretary of State John Kerry in Beijing, Xi pointed out: “I’ve emphasized several times, when China and U.S. strengthen cooperation, we can do big things for the benefit of the world.” President Xi is right. Look at the Paris Climate Change Agreement, the Iranian nuclear deal and the U.N. Security Council’s resolution on North Korea — China-U.S. cooperation played a pivotal role in each.</w:t>
      </w:r>
      <w:r w:rsidRPr="2F1784A9">
        <w:rPr>
          <w:sz w:val="12"/>
          <w:szCs w:val="12"/>
        </w:rPr>
        <w:t>∂</w:t>
      </w:r>
      <w:r w:rsidRPr="2F1784A9">
        <w:rPr>
          <w:sz w:val="16"/>
          <w:szCs w:val="16"/>
        </w:rPr>
        <w:t xml:space="preserve"> Sluggish </w:t>
      </w:r>
      <w:r w:rsidRPr="2F1784A9">
        <w:rPr>
          <w:rStyle w:val="StyleUnderline"/>
          <w:highlight w:val="cyan"/>
        </w:rPr>
        <w:t>economic growth is a major issue facing both China and the U.S., as well as the rest of the world. If we want to give a strong boost to economic growth, we must</w:t>
      </w:r>
      <w:r w:rsidRPr="2F1784A9">
        <w:rPr>
          <w:rStyle w:val="StyleUnderline"/>
        </w:rPr>
        <w:t xml:space="preserve">, first of all, further </w:t>
      </w:r>
      <w:r w:rsidRPr="2F1784A9">
        <w:rPr>
          <w:rStyle w:val="StyleUnderline"/>
          <w:highlight w:val="cyan"/>
        </w:rPr>
        <w:t>grow China-U.S. cooperation.</w:t>
      </w:r>
    </w:p>
    <w:p w14:paraId="377CD591" w14:textId="77777777" w:rsidR="009C398A" w:rsidRPr="009C398A" w:rsidRDefault="2F1784A9" w:rsidP="009C398A">
      <w:pPr>
        <w:pStyle w:val="Heading4"/>
        <w:rPr>
          <w:rStyle w:val="Style13ptBold"/>
          <w:b/>
        </w:rPr>
      </w:pPr>
      <w:r>
        <w:t xml:space="preserve">TPP “containment” rhetoric is tanking US-China relations – the TPP offer is crucial to restoration </w:t>
      </w:r>
      <w:r w:rsidR="009C398A">
        <w:br/>
      </w:r>
      <w:r>
        <w:t xml:space="preserve">Zhou, 15 </w:t>
      </w:r>
      <w:r w:rsidRPr="2F1784A9">
        <w:rPr>
          <w:b w:val="0"/>
          <w:bCs w:val="0"/>
          <w:sz w:val="22"/>
          <w:szCs w:val="22"/>
        </w:rPr>
        <w:t>(Steven Zhou, Journalist for Al Jazeera, 11-6-2015, "OPINION: The TPP risks making US-China relations worse," Al Jazeera, http://america.aljazeera.com/opinions/2015/11/the-tpp-risks-making-us-china-relations-worse.html)</w:t>
      </w:r>
    </w:p>
    <w:p w14:paraId="4B19F0F2" w14:textId="77777777" w:rsidR="009C398A" w:rsidRPr="009C398A" w:rsidRDefault="2F1784A9" w:rsidP="009C398A">
      <w:pPr>
        <w:rPr>
          <w:sz w:val="16"/>
        </w:rPr>
      </w:pPr>
      <w:r w:rsidRPr="2F1784A9">
        <w:rPr>
          <w:rStyle w:val="StyleUnderline"/>
          <w:highlight w:val="cyan"/>
        </w:rPr>
        <w:t>Much discussion regarding the TPP has focused on the absence from the pact of China, the largest economy in the Asia-Pacific region</w:t>
      </w:r>
      <w:r w:rsidRPr="2F1784A9">
        <w:rPr>
          <w:sz w:val="16"/>
          <w:szCs w:val="16"/>
        </w:rPr>
        <w:t xml:space="preserve">. President Barack </w:t>
      </w:r>
      <w:r w:rsidRPr="2F1784A9">
        <w:rPr>
          <w:rStyle w:val="StyleUnderline"/>
          <w:highlight w:val="cyan"/>
        </w:rPr>
        <w:t>Obama has portrayed the exclusion as an attempt by the U.S. and its allies to “write the rules” in the region</w:t>
      </w:r>
      <w:r w:rsidRPr="2F1784A9">
        <w:rPr>
          <w:sz w:val="16"/>
          <w:szCs w:val="16"/>
          <w:highlight w:val="cyan"/>
        </w:rPr>
        <w:t xml:space="preserve"> </w:t>
      </w:r>
      <w:r w:rsidRPr="2F1784A9">
        <w:rPr>
          <w:rStyle w:val="StyleUnderline"/>
          <w:highlight w:val="cyan"/>
        </w:rPr>
        <w:t>before</w:t>
      </w:r>
      <w:r w:rsidRPr="2F1784A9">
        <w:rPr>
          <w:rStyle w:val="StyleUnderline"/>
        </w:rPr>
        <w:t xml:space="preserve"> China</w:t>
      </w:r>
      <w:r w:rsidRPr="2F1784A9">
        <w:rPr>
          <w:sz w:val="16"/>
          <w:szCs w:val="16"/>
        </w:rPr>
        <w:t xml:space="preserve"> does. </w:t>
      </w:r>
      <w:r w:rsidRPr="2F1784A9">
        <w:rPr>
          <w:sz w:val="16"/>
          <w:szCs w:val="16"/>
          <w:highlight w:val="cyan"/>
        </w:rPr>
        <w:t xml:space="preserve">But </w:t>
      </w:r>
      <w:r w:rsidRPr="2F1784A9">
        <w:rPr>
          <w:rStyle w:val="StyleUnderline"/>
          <w:highlight w:val="cyan"/>
        </w:rPr>
        <w:t>this kind of antagonism does nothing to push U.S.-China relations — perhaps the most important bilateral relationship in the world — toward anything productive</w:t>
      </w:r>
      <w:r w:rsidRPr="2F1784A9">
        <w:rPr>
          <w:rStyle w:val="StyleUnderline"/>
        </w:rPr>
        <w:t>.</w:t>
      </w:r>
      <w:r w:rsidRPr="2F1784A9">
        <w:rPr>
          <w:sz w:val="16"/>
          <w:szCs w:val="16"/>
        </w:rPr>
        <w:t xml:space="preserve"> The increasing </w:t>
      </w:r>
      <w:r w:rsidRPr="2F1784A9">
        <w:rPr>
          <w:rStyle w:val="StyleUnderline"/>
        </w:rPr>
        <w:t>anti-China rhetoric that has accompanied the Obama administration’s Asian pivot will result in fewer opportunities to partner on major global initiatives and hurt both nations economically</w:t>
      </w:r>
      <w:r w:rsidRPr="2F1784A9">
        <w:rPr>
          <w:sz w:val="16"/>
          <w:szCs w:val="16"/>
        </w:rPr>
        <w:t>.</w:t>
      </w:r>
      <w:r w:rsidRPr="2F1784A9">
        <w:rPr>
          <w:sz w:val="12"/>
          <w:szCs w:val="12"/>
        </w:rPr>
        <w:t>∂</w:t>
      </w:r>
      <w:r w:rsidRPr="2F1784A9">
        <w:rPr>
          <w:sz w:val="16"/>
          <w:szCs w:val="16"/>
        </w:rPr>
        <w:t xml:space="preserve"> While the U.S. and China have cooperated on a number of important issues, including a notable recent agreement on climate change, geopolitical tensions persist. President Xi Jinping, who has led China since 2012, has pushed for a new brand of nationalism that emphasizes the projection of Chinese power in Asia. This has gotten China into territorial disputes with its neighbors, which in turn have looked to the U.S. for help. China’s periodic alignment with Syria, Iran and Russia has set it at odds with the Obama administration’s strategy in the Middle East. Finally, Washington has serious concerns about Chinese cyberattacks on U.S. businesses.</w:t>
      </w:r>
      <w:r w:rsidRPr="2F1784A9">
        <w:rPr>
          <w:sz w:val="12"/>
          <w:szCs w:val="12"/>
        </w:rPr>
        <w:t>∂</w:t>
      </w:r>
      <w:r w:rsidRPr="2F1784A9">
        <w:rPr>
          <w:sz w:val="16"/>
          <w:szCs w:val="16"/>
        </w:rPr>
        <w:t xml:space="preserve"> Given all this, China’s ruling Communist Party has been very nervous about the TPP from the beginning. </w:t>
      </w:r>
      <w:r w:rsidRPr="2F1784A9">
        <w:rPr>
          <w:rStyle w:val="StyleUnderline"/>
          <w:highlight w:val="cyan"/>
        </w:rPr>
        <w:t>The Obama administration is selling the TPP to Congress and to the United States’ international partners as an opportunity to get a jump on China in writing global trade rules.</w:t>
      </w:r>
      <w:r w:rsidRPr="2F1784A9">
        <w:rPr>
          <w:rStyle w:val="StyleUnderline"/>
        </w:rPr>
        <w:t xml:space="preserve"> </w:t>
      </w:r>
      <w:r w:rsidRPr="2F1784A9">
        <w:rPr>
          <w:sz w:val="16"/>
          <w:szCs w:val="16"/>
        </w:rPr>
        <w:t>The TPP includes China’s neighbors and major trading partners such as Japan and Australia, and the Chinese leadership is worried about losing regional influence.</w:t>
      </w:r>
      <w:r w:rsidRPr="2F1784A9">
        <w:rPr>
          <w:sz w:val="12"/>
          <w:szCs w:val="12"/>
        </w:rPr>
        <w:t>∂</w:t>
      </w:r>
      <w:r w:rsidRPr="2F1784A9">
        <w:rPr>
          <w:sz w:val="16"/>
          <w:szCs w:val="16"/>
        </w:rPr>
        <w:t xml:space="preserve"> </w:t>
      </w:r>
      <w:r w:rsidRPr="2F1784A9">
        <w:rPr>
          <w:rStyle w:val="StyleUnderline"/>
        </w:rPr>
        <w:t xml:space="preserve">On the other hand, moderate voices in China such as Long Yongtu, who negotiated China’s entry into the World Trade Organization, have viewed the TPP as a possible way to encourage the Chinese leadership to carry out systemic reforms. </w:t>
      </w:r>
      <w:r w:rsidRPr="2F1784A9">
        <w:rPr>
          <w:sz w:val="16"/>
          <w:szCs w:val="16"/>
        </w:rPr>
        <w:t xml:space="preserve">For instance, the TPP contains clauses regarding the environment that could influence Chinese policies in a progressive manner. He even argued in 2014 </w:t>
      </w:r>
      <w:r w:rsidRPr="2F1784A9">
        <w:rPr>
          <w:rStyle w:val="StyleUnderline"/>
        </w:rPr>
        <w:t xml:space="preserve">that </w:t>
      </w:r>
      <w:r w:rsidRPr="2F1784A9">
        <w:rPr>
          <w:rStyle w:val="StyleUnderline"/>
          <w:highlight w:val="cyan"/>
        </w:rPr>
        <w:t>the TPP would have to include China “sooner or later.” But the Obama administration’s domestic considerations have eclipsed this possibility</w:t>
      </w:r>
      <w:r w:rsidRPr="2F1784A9">
        <w:rPr>
          <w:sz w:val="16"/>
          <w:szCs w:val="16"/>
        </w:rPr>
        <w:t>, as it uses China as a foil to persuade Democrats and Republicans to accept the accord.</w:t>
      </w:r>
    </w:p>
    <w:p w14:paraId="3D3D4284" w14:textId="77777777" w:rsidR="009C398A" w:rsidRPr="009C398A" w:rsidRDefault="2F1784A9" w:rsidP="009C398A">
      <w:pPr>
        <w:pStyle w:val="Heading4"/>
        <w:rPr>
          <w:rStyle w:val="Style13ptBold"/>
          <w:b/>
        </w:rPr>
      </w:pPr>
      <w:r>
        <w:t xml:space="preserve">Perception of Chinese economic competition exacerbates tensions and independently risks miscalc </w:t>
      </w:r>
      <w:r w:rsidR="009C398A">
        <w:br/>
      </w:r>
      <w:r>
        <w:t>Gross, 13</w:t>
      </w:r>
      <w:r w:rsidRPr="2F1784A9">
        <w:rPr>
          <w:sz w:val="22"/>
          <w:szCs w:val="22"/>
        </w:rPr>
        <w:t xml:space="preserve"> (</w:t>
      </w:r>
      <w:r w:rsidRPr="2F1784A9">
        <w:rPr>
          <w:rStyle w:val="Style13ptBold"/>
          <w:sz w:val="22"/>
          <w:szCs w:val="22"/>
        </w:rPr>
        <w:t>Donald Gross, s</w:t>
      </w:r>
      <w:r w:rsidRPr="2F1784A9">
        <w:rPr>
          <w:sz w:val="22"/>
          <w:szCs w:val="22"/>
        </w:rPr>
        <w:t xml:space="preserve"> </w:t>
      </w:r>
      <w:r w:rsidRPr="2F1784A9">
        <w:rPr>
          <w:rStyle w:val="Style13ptBold"/>
          <w:sz w:val="22"/>
          <w:szCs w:val="22"/>
        </w:rPr>
        <w:t>enior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722D8A2E" w14:textId="77777777" w:rsidR="009C398A" w:rsidRPr="009C398A" w:rsidRDefault="2F1784A9" w:rsidP="009C398A">
      <w:pPr>
        <w:rPr>
          <w:u w:val="single"/>
        </w:rPr>
      </w:pPr>
      <w:r w:rsidRPr="2F1784A9">
        <w:rPr>
          <w:sz w:val="16"/>
          <w:szCs w:val="16"/>
        </w:rPr>
        <w:t xml:space="preserve">In his second term, President Barack </w:t>
      </w:r>
      <w:r w:rsidRPr="2F1784A9">
        <w:rPr>
          <w:rStyle w:val="StyleUnderline"/>
          <w:highlight w:val="cyan"/>
        </w:rPr>
        <w:t>Obama has a historic opportunity to improve U.S. relations with China.</w:t>
      </w:r>
      <w:r w:rsidRPr="2F1784A9">
        <w:rPr>
          <w:sz w:val="16"/>
          <w:szCs w:val="16"/>
        </w:rPr>
        <w:t xml:space="preserve"> Incoming President </w:t>
      </w:r>
      <w:r w:rsidRPr="2F1784A9">
        <w:rPr>
          <w:rStyle w:val="StyleUnderline"/>
          <w:highlight w:val="cyan"/>
        </w:rPr>
        <w:t>Xi</w:t>
      </w:r>
      <w:r w:rsidRPr="2F1784A9">
        <w:rPr>
          <w:rStyle w:val="StyleUnderline"/>
        </w:rPr>
        <w:t xml:space="preserve"> </w:t>
      </w:r>
      <w:r w:rsidRPr="2F1784A9">
        <w:rPr>
          <w:sz w:val="16"/>
          <w:szCs w:val="16"/>
        </w:rPr>
        <w:t xml:space="preserve">Jinping </w:t>
      </w:r>
      <w:r w:rsidRPr="2F1784A9">
        <w:rPr>
          <w:rStyle w:val="StyleUnderline"/>
          <w:highlight w:val="cyan"/>
        </w:rPr>
        <w:t>will welcome American overtures and policies that assist China in addressing its serious domestic problems</w:t>
      </w:r>
      <w:r w:rsidRPr="2F1784A9">
        <w:rPr>
          <w:rStyle w:val="StyleUnderline"/>
        </w:rPr>
        <w:t xml:space="preserve"> </w:t>
      </w:r>
      <w:r w:rsidRPr="2F1784A9">
        <w:rPr>
          <w:sz w:val="16"/>
          <w:szCs w:val="16"/>
        </w:rPr>
        <w:t xml:space="preserve">resulting from rapid economic development — </w:t>
      </w:r>
      <w:r w:rsidRPr="2F1784A9">
        <w:rPr>
          <w:rStyle w:val="StyleUnderline"/>
          <w:highlight w:val="cyan"/>
        </w:rPr>
        <w:t>among them environmental degradation</w:t>
      </w:r>
      <w:r w:rsidRPr="2F1784A9">
        <w:rPr>
          <w:rStyle w:val="StyleUnderline"/>
        </w:rPr>
        <w:t>, severe economic inequality and a weak social safety net.</w:t>
      </w:r>
      <w:r w:rsidRPr="2F1784A9">
        <w:rPr>
          <w:sz w:val="12"/>
          <w:szCs w:val="12"/>
        </w:rPr>
        <w:t>∂</w:t>
      </w:r>
      <w:r w:rsidRPr="2F1784A9">
        <w:rPr>
          <w:sz w:val="16"/>
          <w:szCs w:val="16"/>
        </w:rPr>
        <w:t xml:space="preserve"> </w:t>
      </w:r>
      <w:r w:rsidRPr="2F1784A9">
        <w:rPr>
          <w:rStyle w:val="StyleUnderline"/>
          <w:highlight w:val="cyan"/>
        </w:rPr>
        <w:t>Without an improvement in U.S.-China relations, however, there exists a grave risk that simmering conflicts between the two countries could worsen considerably and lead to a new Cold War.</w:t>
      </w:r>
      <w:r w:rsidRPr="2F1784A9">
        <w:rPr>
          <w:sz w:val="16"/>
          <w:szCs w:val="16"/>
        </w:rPr>
        <w:t xml:space="preserve"> Heightened </w:t>
      </w:r>
      <w:r w:rsidRPr="2F1784A9">
        <w:rPr>
          <w:rStyle w:val="StyleUnderline"/>
        </w:rPr>
        <w:t>concerns in the United States, in recent days, about cyberattacks originating in China underscore this danger</w:t>
      </w:r>
      <w:r w:rsidRPr="2F1784A9">
        <w:rPr>
          <w:sz w:val="16"/>
          <w:szCs w:val="16"/>
        </w:rPr>
        <w:t>.</w:t>
      </w:r>
      <w:r w:rsidRPr="2F1784A9">
        <w:rPr>
          <w:sz w:val="12"/>
          <w:szCs w:val="12"/>
        </w:rPr>
        <w:t>∂</w:t>
      </w:r>
      <w:r w:rsidRPr="2F1784A9">
        <w:rPr>
          <w:sz w:val="16"/>
          <w:szCs w:val="16"/>
        </w:rPr>
        <w:t xml:space="preserve"> </w:t>
      </w:r>
      <w:r w:rsidRPr="2F1784A9">
        <w:rPr>
          <w:rStyle w:val="StyleUnderline"/>
        </w:rPr>
        <w:t>A primary obstacle to sustaining stability and cooperation between the U.S. and China can be found in</w:t>
      </w:r>
      <w:r w:rsidRPr="2F1784A9">
        <w:rPr>
          <w:sz w:val="16"/>
          <w:szCs w:val="16"/>
        </w:rPr>
        <w:t xml:space="preserve"> two fallacies</w:t>
      </w:r>
      <w:r w:rsidRPr="2F1784A9">
        <w:rPr>
          <w:rStyle w:val="StyleUnderline"/>
        </w:rPr>
        <w:t xml:space="preserve"> that </w:t>
      </w:r>
      <w:r w:rsidRPr="2F1784A9">
        <w:rPr>
          <w:sz w:val="16"/>
          <w:szCs w:val="16"/>
        </w:rPr>
        <w:t xml:space="preserve">continue to unduly shape U.S. public opinion: 1) China and the United States are headed on a collision course toward inevitable war; and 2) </w:t>
      </w:r>
      <w:r w:rsidRPr="2F1784A9">
        <w:rPr>
          <w:rStyle w:val="StyleUnderline"/>
        </w:rPr>
        <w:t>China’s economic rise is occurring at America’s expense.</w:t>
      </w:r>
    </w:p>
    <w:p w14:paraId="581B0ACF" w14:textId="77777777" w:rsidR="009C398A" w:rsidRPr="009C398A" w:rsidRDefault="2F1784A9" w:rsidP="009C398A">
      <w:pPr>
        <w:pStyle w:val="Heading4"/>
        <w:rPr>
          <w:sz w:val="16"/>
        </w:rPr>
      </w:pPr>
      <w:r w:rsidRPr="2F1784A9">
        <w:rPr>
          <w:sz w:val="16"/>
          <w:szCs w:val="16"/>
        </w:rPr>
        <w:t>The TPP absent China lacks credibility and will be abandoned by member nations – Chinese presence is critical to successful free trade</w:t>
      </w:r>
      <w:r w:rsidR="009C398A">
        <w:br/>
      </w:r>
      <w:r w:rsidRPr="2F1784A9">
        <w:rPr>
          <w:sz w:val="16"/>
          <w:szCs w:val="16"/>
        </w:rPr>
        <w:t>Yu, 15</w:t>
      </w:r>
      <w:r w:rsidRPr="2F1784A9">
        <w:rPr>
          <w:b w:val="0"/>
          <w:bCs w:val="0"/>
          <w:sz w:val="16"/>
          <w:szCs w:val="16"/>
        </w:rPr>
        <w:t xml:space="preserve"> </w:t>
      </w:r>
      <w:r w:rsidRPr="2F1784A9">
        <w:rPr>
          <w:rStyle w:val="Style13ptBold"/>
          <w:sz w:val="16"/>
          <w:szCs w:val="16"/>
        </w:rPr>
        <w:t>(Peter K. Yu, Professor of Law. Co-Director, Center for Law and Intellectual Property. 10/15/15, "How China's Exclusion From The TPP Could Hurt Its Economic Growth," Fortune, http://fortune.com/2015/10/19/china-exclusion-tpp-economic-growth/)</w:t>
      </w:r>
      <w:r w:rsidR="009C398A">
        <w:br/>
      </w:r>
      <w:r w:rsidRPr="2F1784A9">
        <w:rPr>
          <w:b w:val="0"/>
          <w:bCs w:val="0"/>
          <w:color w:val="151515"/>
          <w:sz w:val="16"/>
          <w:szCs w:val="16"/>
        </w:rPr>
        <w:t xml:space="preserve">Given the country’s ambitions, its leaders are understandably concerned about the concerted effort by the U.S. and other Asia-Pacific countries to curtail its economic growth and geopolitical influence. China’s outsider status could also be seen as an indictment of its inadequacies, such as limited intellectual property protection and a lack of government procurement standards. </w:t>
      </w:r>
      <w:r w:rsidRPr="2F1784A9">
        <w:rPr>
          <w:rStyle w:val="StyleUnderline"/>
          <w:highlight w:val="cyan"/>
        </w:rPr>
        <w:t>The exclusion of China not only has caused the country to lose face, but has also provided a painful reminder of its continued struggle to gain an equal status in the international community</w:t>
      </w:r>
      <w:r w:rsidRPr="2F1784A9">
        <w:rPr>
          <w:rStyle w:val="StyleUnderline"/>
        </w:rPr>
        <w:t>.</w:t>
      </w:r>
      <w:r w:rsidRPr="2F1784A9">
        <w:rPr>
          <w:b w:val="0"/>
          <w:bCs w:val="0"/>
          <w:color w:val="151515"/>
          <w:sz w:val="16"/>
          <w:szCs w:val="16"/>
        </w:rPr>
        <w:t xml:space="preserve"> Finally, the lack of TPP membership will prevent China from enjoying new tariff reduction and preferential market access. If this regional pact is to operate according to design, it will divert trade and manufacturing from China to TPP members. Nevertheless, four reasons exist to explain why China may not care much about its being left out of the TPP. First, China continues to actively engage its neighbors and trading partners. Indeed, </w:t>
      </w:r>
      <w:r w:rsidRPr="2F1784A9">
        <w:rPr>
          <w:rStyle w:val="StyleUnderline"/>
          <w:highlight w:val="cyan"/>
        </w:rPr>
        <w:t>many Asian countries – including those involved</w:t>
      </w:r>
      <w:r w:rsidRPr="2F1784A9">
        <w:rPr>
          <w:rStyle w:val="StyleUnderline"/>
        </w:rPr>
        <w:t xml:space="preserve"> in the N </w:t>
      </w:r>
      <w:r w:rsidRPr="2F1784A9">
        <w:rPr>
          <w:rStyle w:val="StyleUnderline"/>
          <w:highlight w:val="cyan"/>
        </w:rPr>
        <w:t>– fear that they will have to pick between China and the U.S. As policymakers from Australia and New Zealand have reportedly told their U.S. counterparts in the early stages of the negotiations, their countries would withdraw if the TPP were designed to contain China.</w:t>
      </w:r>
      <w:r w:rsidRPr="2F1784A9">
        <w:rPr>
          <w:b w:val="0"/>
          <w:bCs w:val="0"/>
          <w:color w:val="151515"/>
          <w:sz w:val="16"/>
          <w:szCs w:val="16"/>
        </w:rPr>
        <w:t xml:space="preserve"> Without containment, however, countries can still negotiate other bilateral or regional trade agreements with China.</w:t>
      </w:r>
    </w:p>
    <w:p w14:paraId="207A8A08" w14:textId="77777777" w:rsidR="009C398A" w:rsidRPr="009C398A" w:rsidRDefault="009C398A" w:rsidP="009C398A"/>
    <w:p w14:paraId="180E1ECA" w14:textId="77777777" w:rsidR="009C398A" w:rsidRPr="009C398A" w:rsidRDefault="2F1784A9" w:rsidP="009C398A">
      <w:pPr>
        <w:pStyle w:val="Heading4"/>
      </w:pPr>
      <w:r>
        <w:t>We isolate 2 scenarios</w:t>
      </w:r>
    </w:p>
    <w:p w14:paraId="70BFE29A" w14:textId="77777777" w:rsidR="009C398A" w:rsidRPr="009C398A" w:rsidRDefault="2F1784A9" w:rsidP="009C398A">
      <w:pPr>
        <w:pStyle w:val="Heading4"/>
      </w:pPr>
      <w:r>
        <w:t>1. Trade wars</w:t>
      </w:r>
    </w:p>
    <w:p w14:paraId="0C652922" w14:textId="77777777" w:rsidR="009C398A" w:rsidRPr="009C398A" w:rsidRDefault="2F1784A9" w:rsidP="009C398A">
      <w:pPr>
        <w:pStyle w:val="Heading4"/>
      </w:pPr>
      <w:r>
        <w:t>China escalates bilateral regional trade agreements in response to exclusion</w:t>
      </w:r>
    </w:p>
    <w:p w14:paraId="1FE7A225" w14:textId="77777777" w:rsidR="009C398A" w:rsidRPr="009C398A" w:rsidRDefault="2F1784A9" w:rsidP="009C398A">
      <w:r w:rsidRPr="2F1784A9">
        <w:rPr>
          <w:rStyle w:val="Style13ptBold"/>
        </w:rPr>
        <w:t xml:space="preserve">Yu, 14, </w:t>
      </w:r>
      <w:r>
        <w:t>(Peter K. Yu, Professor of Law and Co-Director of the Center for Law and Intellectual Property, speaker at multiple UN conventions and award-winning published writer, 2/19/14, “TPP AND TRANS-PACIFIC PERPLEXITIES,” Fordham International Law Journal, Vol. 37, pp. 1129-81, “http://papers.ssrn.com/sol3/Papers.cfm?abstract_id=2398720accessed 7-12-2016, AG)</w:t>
      </w:r>
    </w:p>
    <w:p w14:paraId="1444200A" w14:textId="77777777" w:rsidR="009C398A" w:rsidRPr="009C398A" w:rsidRDefault="2F1784A9" w:rsidP="009C398A">
      <w:pPr>
        <w:rPr>
          <w:b/>
          <w:u w:val="single"/>
        </w:rPr>
      </w:pPr>
      <w:r w:rsidRPr="2F1784A9">
        <w:rPr>
          <w:b/>
          <w:bCs/>
          <w:highlight w:val="cyan"/>
          <w:u w:val="single"/>
        </w:rPr>
        <w:t>Chinese leaders</w:t>
      </w:r>
      <w:r w:rsidRPr="2F1784A9">
        <w:rPr>
          <w:u w:val="single"/>
        </w:rPr>
        <w:t xml:space="preserve">, especially those nationalistic ones, </w:t>
      </w:r>
      <w:r w:rsidRPr="2F1784A9">
        <w:rPr>
          <w:b/>
          <w:bCs/>
          <w:highlight w:val="cyan"/>
          <w:u w:val="single"/>
        </w:rPr>
        <w:t>may consider it offensive for China to be left out of the TPP negotiations</w:t>
      </w:r>
      <w:r w:rsidRPr="2F1784A9">
        <w:rPr>
          <w:highlight w:val="cyan"/>
          <w:u w:val="single"/>
        </w:rPr>
        <w:t>.</w:t>
      </w:r>
      <w:r w:rsidRPr="2F1784A9">
        <w:rPr>
          <w:sz w:val="16"/>
          <w:szCs w:val="16"/>
          <w:highlight w:val="cyan"/>
        </w:rPr>
        <w:t xml:space="preserve"> </w:t>
      </w:r>
      <w:r w:rsidRPr="2F1784A9">
        <w:rPr>
          <w:highlight w:val="cyan"/>
          <w:u w:val="single"/>
        </w:rPr>
        <w:t>China has been actively negotiating its own version of bilateral, plurilateral, and regional trade and investment agreements just as the TPP is being developed</w:t>
      </w:r>
      <w:r w:rsidRPr="2F1784A9">
        <w:rPr>
          <w:u w:val="single"/>
        </w:rPr>
        <w:t>.</w:t>
      </w:r>
      <w:r w:rsidRPr="2F1784A9">
        <w:rPr>
          <w:sz w:val="16"/>
          <w:szCs w:val="16"/>
        </w:rPr>
        <w:t>66 Since the mid- 2000s</w:t>
      </w:r>
      <w:r w:rsidRPr="2F1784A9">
        <w:rPr>
          <w:u w:val="single"/>
        </w:rPr>
        <w:t xml:space="preserve">, </w:t>
      </w:r>
      <w:r w:rsidRPr="2F1784A9">
        <w:rPr>
          <w:highlight w:val="cyan"/>
          <w:u w:val="single"/>
        </w:rPr>
        <w:t>China has successfully negotiated bilateral agreements with Chile, Pakistan, New Zealand, Singapore, Peru, Costa Rica, Iceland, and Switzerland, including four of the twelve TPP negotiating parties</w:t>
      </w:r>
      <w:r w:rsidRPr="2F1784A9">
        <w:rPr>
          <w:u w:val="single"/>
        </w:rPr>
        <w:t>.</w:t>
      </w:r>
      <w:r w:rsidRPr="2F1784A9">
        <w:rPr>
          <w:sz w:val="16"/>
          <w:szCs w:val="16"/>
        </w:rPr>
        <w:t xml:space="preserve"> 67 China is also negotiating a free trade agreement with Australia.68 </w:t>
      </w:r>
      <w:r w:rsidRPr="2F1784A9">
        <w:rPr>
          <w:highlight w:val="cyan"/>
          <w:u w:val="single"/>
        </w:rPr>
        <w:t>In addition, China has developed the ASEAN–China Free Trade Area</w:t>
      </w:r>
      <w:r w:rsidRPr="2F1784A9">
        <w:rPr>
          <w:u w:val="single"/>
        </w:rPr>
        <w:t xml:space="preserve"> with Brunei Darussalam, Malaysia, Vietnam, and other members of the </w:t>
      </w:r>
      <w:r w:rsidRPr="2F1784A9">
        <w:rPr>
          <w:sz w:val="16"/>
          <w:szCs w:val="16"/>
        </w:rPr>
        <w:t>Association of Southeast Asian Nations</w:t>
      </w:r>
      <w:r w:rsidRPr="2F1784A9">
        <w:rPr>
          <w:u w:val="single"/>
        </w:rPr>
        <w:t xml:space="preserve"> (ASEAN</w:t>
      </w:r>
      <w:r w:rsidRPr="2F1784A9">
        <w:rPr>
          <w:sz w:val="16"/>
          <w:szCs w:val="16"/>
        </w:rPr>
        <w:t xml:space="preserve">).69 Included in many of these agreements is an “Early Harvest Program,” whose generous trade terms have greatly improved China’s regional reputation.70 It is therefore no surprise that Joshua Kurlantzick described these programs as part of the country’s “charm offensive.”71 In November 2012, China, India, members of ASEAN, and other key Asia-Pacific neighbors also launched the negotiation of the Regional Comprehensive Economic Partnership (“RCEP”).72 </w:t>
      </w:r>
      <w:r w:rsidRPr="2F1784A9">
        <w:rPr>
          <w:u w:val="single"/>
        </w:rPr>
        <w:t>Building on past trade and non-trade discussions under the ASEAN+6 framework (Australia, China, India, Japan, New Zealand, and South Korea), this new regional partnership will cover not only the two most powerful middle-income countries in the Asia-Pacific region</w:t>
      </w:r>
      <w:r w:rsidRPr="2F1784A9">
        <w:rPr>
          <w:sz w:val="16"/>
          <w:szCs w:val="16"/>
        </w:rPr>
        <w:t xml:space="preserve"> (China and India), but also two advanced Asian economies (Japan and South Korea) as well as seven of the TPP negotiating parties.73 </w:t>
      </w:r>
      <w:r w:rsidRPr="2F1784A9">
        <w:rPr>
          <w:highlight w:val="cyan"/>
          <w:u w:val="single"/>
        </w:rPr>
        <w:t xml:space="preserve">Thus, if China considers the TPP a foreign policy instrument initiated by the United States and other like-minded countries to isolate or contain the country, </w:t>
      </w:r>
      <w:r w:rsidRPr="2F1784A9">
        <w:rPr>
          <w:b/>
          <w:bCs/>
          <w:highlight w:val="cyan"/>
          <w:u w:val="single"/>
        </w:rPr>
        <w:t>it may greatly accelerate the development of these alternative regimes.</w:t>
      </w:r>
    </w:p>
    <w:p w14:paraId="148DD4C3" w14:textId="77777777" w:rsidR="009C398A" w:rsidRPr="009C398A" w:rsidRDefault="2F1784A9" w:rsidP="009C398A">
      <w:pPr>
        <w:pStyle w:val="Heading4"/>
      </w:pPr>
      <w:r>
        <w:t>Inclusion solves the ‘noodle bowl effect’ of overlapping trade agreements</w:t>
      </w:r>
    </w:p>
    <w:p w14:paraId="2027E800" w14:textId="77777777" w:rsidR="009C398A" w:rsidRPr="009C398A" w:rsidRDefault="2F1784A9" w:rsidP="009C398A">
      <w:r w:rsidRPr="2F1784A9">
        <w:rPr>
          <w:rStyle w:val="Style13ptBold"/>
        </w:rPr>
        <w:t>Petri, 14</w:t>
      </w:r>
      <w:r>
        <w:t xml:space="preserve"> (Peter A. Petri, Professor of International Finance at Brandeis University, 2014, “Chapter 2 - Can RCEP and the TPP be path ways to FTAAP”, State of the Region Report, https://www.pecc.org/state-of-the-region-report-2014/265-state-of-the-region/2014-2015/595-chapter-2-can-rcep-and-the-tpp-be-path-ways-to-ftaap)</w:t>
      </w:r>
    </w:p>
    <w:p w14:paraId="35FC1374" w14:textId="77777777" w:rsidR="009C398A" w:rsidRPr="009C398A" w:rsidRDefault="2F1784A9" w:rsidP="009C398A">
      <w:pPr>
        <w:rPr>
          <w:rStyle w:val="apple-converted-space"/>
          <w:rFonts w:eastAsiaTheme="majorEastAsia"/>
          <w:color w:val="191919"/>
          <w:sz w:val="16"/>
        </w:rPr>
      </w:pPr>
      <w:r w:rsidRPr="2F1784A9">
        <w:rPr>
          <w:color w:val="191919"/>
          <w:highlight w:val="cyan"/>
          <w:u w:val="single"/>
        </w:rPr>
        <w:t>The vision of free trade in the Asia Pacific has remarkable staying power</w:t>
      </w:r>
      <w:r w:rsidRPr="2F1784A9">
        <w:rPr>
          <w:color w:val="191919"/>
          <w:u w:val="single"/>
        </w:rPr>
        <w:t>.</w:t>
      </w:r>
      <w:r w:rsidRPr="2F1784A9">
        <w:rPr>
          <w:color w:val="191919"/>
          <w:sz w:val="16"/>
          <w:szCs w:val="16"/>
        </w:rPr>
        <w:t xml:space="preserve"> Nearly fifty years after it was first proposed (Regional free trade was formally proposed at a 1967 conference organized by Professor Kiyoshi Kojima of Hitotsubashi University. The conference led to the creation of the Pacific Trade and Development Forum (PAFTAD) in 1968 and, indirectly, the Pacific Economic Cooperation Council (PECC) in 1980. These set the stage for the Asia Pacific Economic Cooperation (APEC) initiative in 1989 (Patrick, 1996)), it is gaining traction due to the emergence of the </w:t>
      </w:r>
      <w:r w:rsidRPr="2F1784A9">
        <w:rPr>
          <w:rStyle w:val="StyleUnderline"/>
        </w:rPr>
        <w:t xml:space="preserve">Regional Comprehensive Economic Partnership </w:t>
      </w:r>
      <w:r w:rsidRPr="2F1784A9">
        <w:rPr>
          <w:rStyle w:val="StyleUnderline"/>
          <w:highlight w:val="cyan"/>
        </w:rPr>
        <w:t xml:space="preserve">(RCEP) and </w:t>
      </w:r>
      <w:r w:rsidRPr="2F1784A9">
        <w:rPr>
          <w:rStyle w:val="StyleUnderline"/>
        </w:rPr>
        <w:t>Trans-Pacific Partnership</w:t>
      </w:r>
      <w:r w:rsidRPr="2F1784A9">
        <w:rPr>
          <w:rStyle w:val="StyleUnderline"/>
          <w:highlight w:val="cyan"/>
        </w:rPr>
        <w:t xml:space="preserve"> (TPP) initiatives and the continuing stalemate in global trade negotiations</w:t>
      </w:r>
      <w:r w:rsidRPr="2F1784A9">
        <w:rPr>
          <w:rStyle w:val="StyleUnderline"/>
        </w:rPr>
        <w:t xml:space="preserve">. </w:t>
      </w:r>
      <w:r w:rsidRPr="2F1784A9">
        <w:rPr>
          <w:color w:val="191919"/>
          <w:sz w:val="16"/>
          <w:szCs w:val="16"/>
        </w:rPr>
        <w:t xml:space="preserve">As host of the Asia Pacific Economic Cooperation (APEC) forum in 2014, China has made the Free Trade Area of the Asia Pacific (FTAAP) a priority. </w:t>
      </w:r>
      <w:r w:rsidRPr="2F1784A9">
        <w:rPr>
          <w:rStyle w:val="StyleUnderline"/>
        </w:rPr>
        <w:t xml:space="preserve">A wide regional agreement could generate large benefits and help to overcome stubborn challenges to economic integration in the region and the world. </w:t>
      </w:r>
      <w:r w:rsidRPr="2F1784A9">
        <w:rPr>
          <w:color w:val="191919"/>
          <w:sz w:val="16"/>
          <w:szCs w:val="16"/>
        </w:rPr>
        <w:t>RCEP and the TPP are critical—and arguably indispensable—steps toward FTAAP, but will not guarantee its realization. They will promote economic integration among members, but will not offer comprehensive regional coverage or, at first, broadly acceptable rules</w:t>
      </w:r>
      <w:r w:rsidRPr="2F1784A9">
        <w:rPr>
          <w:rStyle w:val="StyleUnderline"/>
          <w:highlight w:val="cyan"/>
        </w:rPr>
        <w:t>. Since neither negotiation includes both China and the United States, much of the economic and political benefits of regional economic integration would be still unrealized</w:t>
      </w:r>
      <w:r w:rsidRPr="2F1784A9">
        <w:rPr>
          <w:rStyle w:val="StyleUnderline"/>
        </w:rPr>
        <w:t>.</w:t>
      </w:r>
      <w:r w:rsidRPr="2F1784A9">
        <w:rPr>
          <w:color w:val="191919"/>
          <w:sz w:val="16"/>
          <w:szCs w:val="16"/>
        </w:rPr>
        <w:t xml:space="preserve"> At worst</w:t>
      </w:r>
      <w:r w:rsidRPr="2F1784A9">
        <w:rPr>
          <w:color w:val="191919"/>
          <w:sz w:val="16"/>
          <w:szCs w:val="16"/>
          <w:highlight w:val="cyan"/>
        </w:rPr>
        <w:t xml:space="preserve">, </w:t>
      </w:r>
      <w:r w:rsidRPr="2F1784A9">
        <w:rPr>
          <w:rStyle w:val="StyleUnderline"/>
          <w:highlight w:val="cyan"/>
        </w:rPr>
        <w:t>the two agreements could establish conflicting standards that are difficult to reconcile and would make the “noodle bowl” of overlapping trade agreements more intractable</w:t>
      </w:r>
      <w:r w:rsidRPr="2F1784A9">
        <w:rPr>
          <w:rStyle w:val="StyleUnderline"/>
        </w:rPr>
        <w:t xml:space="preserve">. </w:t>
      </w:r>
      <w:r w:rsidRPr="2F1784A9">
        <w:rPr>
          <w:color w:val="191919"/>
          <w:sz w:val="16"/>
          <w:szCs w:val="16"/>
        </w:rPr>
        <w:t>Intensified discussions of FTAAP could help to turn the current negotiations, into stepping stones rather than stumbling blocks on the path toward it. Some paths to FTAAP—indeed the simplest paths —would involve the conclusion of RCEP and TPP and the enlargement of one or the other to cover the region. But another would be to create a new “umbrella agreement” to complement RCEP and the TPP. We examine these pathways, estimate benefits on them, and show that the largest gains would result from those that consolidate RCEP and TPP under high standards.</w:t>
      </w:r>
      <w:r w:rsidRPr="2F1784A9">
        <w:rPr>
          <w:rStyle w:val="apple-converted-space"/>
          <w:rFonts w:asciiTheme="majorEastAsia" w:eastAsiaTheme="majorEastAsia" w:hAnsiTheme="majorEastAsia" w:cstheme="majorEastAsia"/>
          <w:color w:val="191919"/>
          <w:sz w:val="16"/>
          <w:szCs w:val="16"/>
        </w:rPr>
        <w:t> </w:t>
      </w:r>
    </w:p>
    <w:p w14:paraId="22831F9C" w14:textId="77777777" w:rsidR="009C398A" w:rsidRPr="009C398A" w:rsidRDefault="2F1784A9" w:rsidP="009C398A">
      <w:pPr>
        <w:pStyle w:val="Heading4"/>
      </w:pPr>
      <w:r>
        <w:t xml:space="preserve">Conflicting global and regional trade agreements increase political tensions and fragment the trade system </w:t>
      </w:r>
    </w:p>
    <w:p w14:paraId="1B606EAD" w14:textId="77777777" w:rsidR="009C398A" w:rsidRPr="009C398A" w:rsidRDefault="2F1784A9" w:rsidP="009C398A">
      <w:r w:rsidRPr="2F1784A9">
        <w:rPr>
          <w:rStyle w:val="Style13ptBold"/>
        </w:rPr>
        <w:t>Tang 15 (</w:t>
      </w:r>
      <w:r>
        <w:t xml:space="preserve">Christopher </w:t>
      </w:r>
      <w:r w:rsidRPr="2F1784A9">
        <w:rPr>
          <w:rStyle w:val="Style13ptBold"/>
          <w:sz w:val="22"/>
          <w:szCs w:val="22"/>
        </w:rPr>
        <w:t>Tang</w:t>
      </w:r>
      <w:r w:rsidRPr="2F1784A9">
        <w:rPr>
          <w:rStyle w:val="Style13ptBold"/>
        </w:rPr>
        <w:t xml:space="preserve"> </w:t>
      </w:r>
      <w:r>
        <w:t>9/24/</w:t>
      </w:r>
      <w:r w:rsidRPr="2F1784A9">
        <w:rPr>
          <w:sz w:val="26"/>
          <w:szCs w:val="26"/>
        </w:rPr>
        <w:t>2015</w:t>
      </w:r>
      <w:r>
        <w:t>, Distinguished Prof in Business Administration at UCLA School of Management, UCLA faculty voice: China isn’t afraid of the new Pacific trade deal, UCLA, http://newsroom.ucla.edu/stories/ucla-faculty-voice-china-isnt-afraid-of-the-new-pacific-trade-deal)</w:t>
      </w:r>
    </w:p>
    <w:p w14:paraId="5D82B5DE" w14:textId="77777777" w:rsidR="009C398A" w:rsidRPr="009C398A" w:rsidRDefault="2F1784A9" w:rsidP="009C398A">
      <w:pPr>
        <w:rPr>
          <w:sz w:val="16"/>
        </w:rPr>
      </w:pPr>
      <w:r w:rsidRPr="2F1784A9">
        <w:rPr>
          <w:rStyle w:val="StyleUnderline"/>
        </w:rPr>
        <w:t xml:space="preserve">China has </w:t>
      </w:r>
      <w:r w:rsidRPr="2F1784A9">
        <w:rPr>
          <w:rStyle w:val="StyleUnderline"/>
          <w:sz w:val="16"/>
          <w:szCs w:val="16"/>
          <w:u w:val="none"/>
        </w:rPr>
        <w:t>also</w:t>
      </w:r>
      <w:r w:rsidRPr="2F1784A9">
        <w:rPr>
          <w:rStyle w:val="StyleUnderline"/>
        </w:rPr>
        <w:t xml:space="preserve"> been busy establishing its own </w:t>
      </w:r>
      <w:r w:rsidRPr="2F1784A9">
        <w:rPr>
          <w:rStyle w:val="Emphasis"/>
          <w:b w:val="0"/>
        </w:rPr>
        <w:t>f</w:t>
      </w:r>
      <w:r w:rsidRPr="2F1784A9">
        <w:rPr>
          <w:rStyle w:val="StyleUnderline"/>
        </w:rPr>
        <w:t xml:space="preserve">ree </w:t>
      </w:r>
      <w:r w:rsidRPr="2F1784A9">
        <w:rPr>
          <w:rStyle w:val="Emphasis"/>
          <w:b w:val="0"/>
        </w:rPr>
        <w:t>t</w:t>
      </w:r>
      <w:r w:rsidRPr="2F1784A9">
        <w:rPr>
          <w:rStyle w:val="StyleUnderline"/>
        </w:rPr>
        <w:t xml:space="preserve">rade </w:t>
      </w:r>
      <w:r w:rsidRPr="2F1784A9">
        <w:rPr>
          <w:rStyle w:val="Emphasis"/>
          <w:b w:val="0"/>
        </w:rPr>
        <w:t>a</w:t>
      </w:r>
      <w:r w:rsidRPr="2F1784A9">
        <w:rPr>
          <w:rStyle w:val="StyleUnderline"/>
        </w:rPr>
        <w:t>greement</w:t>
      </w:r>
      <w:r w:rsidRPr="2F1784A9">
        <w:rPr>
          <w:rStyle w:val="Emphasis"/>
          <w:b w:val="0"/>
        </w:rPr>
        <w:t>s</w:t>
      </w:r>
      <w:r w:rsidRPr="2F1784A9">
        <w:rPr>
          <w:rStyle w:val="StyleUnderline"/>
        </w:rPr>
        <w:t>. Since 2005, China has already established such deals with TPP nations Brunei, Chile, Malaysia, New Zealand, Singapore, Peru and Vietnam</w:t>
      </w:r>
      <w:r w:rsidRPr="2F1784A9">
        <w:rPr>
          <w:sz w:val="16"/>
          <w:szCs w:val="16"/>
        </w:rPr>
        <w:t>. This is a crucial point in understanding the flawed logic behind any belief that China could be excluded from a preferred cross-Pacific trading community.</w:t>
      </w:r>
      <w:r w:rsidRPr="2F1784A9">
        <w:rPr>
          <w:sz w:val="12"/>
          <w:szCs w:val="12"/>
        </w:rPr>
        <w:t xml:space="preserve"> ¶</w:t>
      </w:r>
      <w:r w:rsidRPr="2F1784A9">
        <w:rPr>
          <w:sz w:val="16"/>
          <w:szCs w:val="16"/>
        </w:rPr>
        <w:t xml:space="preserve"> </w:t>
      </w:r>
      <w:r w:rsidRPr="2F1784A9">
        <w:rPr>
          <w:rStyle w:val="StyleUnderline"/>
        </w:rPr>
        <w:t>Even if China failed to establish trade deals with the remaining five TPP nations and stays out of the partnership itself, the country can leverage its supply chains to facilitate multilateral trade with minimum tariffs.</w:t>
      </w:r>
      <w:r w:rsidRPr="2F1784A9">
        <w:rPr>
          <w:sz w:val="16"/>
          <w:szCs w:val="16"/>
        </w:rPr>
        <w:t xml:space="preserve"> In fact, some midsize Chinese companies such as Texhong Textile have already opened facilities in Vietnam in anticipation of the TPP. Much as some of Wal-Mart’s internal sourcing from Chinese operations to American consumers are considered Chinese exports to America, Texhong’s internal sourcing of semi-finished garments from China to Vietnam and then onto the U.S. will appear as trade between the three countries, covered by free trade agreements.</w:t>
      </w:r>
      <w:r w:rsidRPr="2F1784A9">
        <w:rPr>
          <w:sz w:val="12"/>
          <w:szCs w:val="12"/>
        </w:rPr>
        <w:t xml:space="preserve"> ¶</w:t>
      </w:r>
      <w:r w:rsidRPr="2F1784A9">
        <w:rPr>
          <w:sz w:val="16"/>
          <w:szCs w:val="16"/>
        </w:rPr>
        <w:t xml:space="preserve"> </w:t>
      </w:r>
      <w:r w:rsidRPr="2F1784A9">
        <w:rPr>
          <w:rStyle w:val="StyleUnderline"/>
          <w:highlight w:val="cyan"/>
        </w:rPr>
        <w:t>Worse than just being unrealisti</w:t>
      </w:r>
      <w:r w:rsidRPr="2F1784A9">
        <w:rPr>
          <w:rStyle w:val="StyleUnderline"/>
        </w:rPr>
        <w:t>c</w:t>
      </w:r>
      <w:r w:rsidRPr="2F1784A9">
        <w:rPr>
          <w:sz w:val="16"/>
          <w:szCs w:val="16"/>
        </w:rPr>
        <w:t xml:space="preserve"> and uninformed, </w:t>
      </w:r>
      <w:r w:rsidRPr="2F1784A9">
        <w:rPr>
          <w:rStyle w:val="StyleUnderline"/>
          <w:highlight w:val="cyan"/>
        </w:rPr>
        <w:t xml:space="preserve">excluding China from the TPP exacerbates </w:t>
      </w:r>
      <w:r w:rsidRPr="2F1784A9">
        <w:rPr>
          <w:rStyle w:val="Emphasis"/>
          <w:b w:val="0"/>
          <w:highlight w:val="cyan"/>
        </w:rPr>
        <w:t>political tensions</w:t>
      </w:r>
      <w:r w:rsidRPr="2F1784A9">
        <w:rPr>
          <w:sz w:val="16"/>
          <w:szCs w:val="16"/>
        </w:rPr>
        <w:t xml:space="preserve"> between the world’s two leading economic powers</w:t>
      </w:r>
      <w:r w:rsidRPr="2F1784A9">
        <w:rPr>
          <w:sz w:val="16"/>
          <w:szCs w:val="16"/>
          <w:highlight w:val="cyan"/>
        </w:rPr>
        <w:t xml:space="preserve">. </w:t>
      </w:r>
      <w:r w:rsidRPr="2F1784A9">
        <w:rPr>
          <w:rStyle w:val="StyleUnderline"/>
          <w:highlight w:val="cyan"/>
        </w:rPr>
        <w:t>Even as they find a workaround, China’s leaders don’t exactly appreciate our efforts to exclude them from the trading party</w:t>
      </w:r>
      <w:r w:rsidRPr="2F1784A9">
        <w:rPr>
          <w:sz w:val="16"/>
          <w:szCs w:val="16"/>
        </w:rPr>
        <w:t xml:space="preserve">. And </w:t>
      </w:r>
      <w:r w:rsidRPr="2F1784A9">
        <w:rPr>
          <w:rStyle w:val="StyleUnderline"/>
          <w:highlight w:val="cyan"/>
        </w:rPr>
        <w:t xml:space="preserve">they’ll make their own moves to </w:t>
      </w:r>
      <w:r w:rsidRPr="2F1784A9">
        <w:rPr>
          <w:rStyle w:val="Emphasis"/>
          <w:b w:val="0"/>
          <w:highlight w:val="cyan"/>
        </w:rPr>
        <w:t>outflank the TPP</w:t>
      </w:r>
      <w:r w:rsidRPr="2F1784A9">
        <w:rPr>
          <w:rStyle w:val="Emphasis"/>
        </w:rPr>
        <w:t>.</w:t>
      </w:r>
      <w:r w:rsidRPr="2F1784A9">
        <w:rPr>
          <w:sz w:val="12"/>
          <w:szCs w:val="12"/>
        </w:rPr>
        <w:t xml:space="preserve"> ¶</w:t>
      </w:r>
      <w:r w:rsidRPr="2F1784A9">
        <w:rPr>
          <w:sz w:val="16"/>
          <w:szCs w:val="16"/>
        </w:rPr>
        <w:t xml:space="preserve"> Already in 2012, to mitigate perceived and real consequences of not being invited to join the TPP, </w:t>
      </w:r>
      <w:r w:rsidRPr="2F1784A9">
        <w:rPr>
          <w:rStyle w:val="StyleUnderline"/>
          <w:highlight w:val="cyan"/>
        </w:rPr>
        <w:t xml:space="preserve">China launched negotiations for </w:t>
      </w:r>
      <w:r w:rsidRPr="2F1784A9">
        <w:rPr>
          <w:sz w:val="16"/>
          <w:szCs w:val="16"/>
          <w:highlight w:val="cyan"/>
        </w:rPr>
        <w:t>a</w:t>
      </w:r>
      <w:r w:rsidRPr="2F1784A9">
        <w:rPr>
          <w:rStyle w:val="StyleUnderline"/>
          <w:highlight w:val="cyan"/>
        </w:rPr>
        <w:t xml:space="preserve"> </w:t>
      </w:r>
      <w:r w:rsidRPr="2F1784A9">
        <w:rPr>
          <w:rStyle w:val="Emphasis"/>
          <w:b w:val="0"/>
          <w:highlight w:val="cyan"/>
        </w:rPr>
        <w:t>R</w:t>
      </w:r>
      <w:r w:rsidRPr="2F1784A9">
        <w:rPr>
          <w:highlight w:val="cyan"/>
          <w:u w:val="single"/>
        </w:rPr>
        <w:t xml:space="preserve">egional </w:t>
      </w:r>
      <w:r w:rsidRPr="2F1784A9">
        <w:rPr>
          <w:rStyle w:val="Emphasis"/>
          <w:b w:val="0"/>
          <w:highlight w:val="cyan"/>
        </w:rPr>
        <w:t>C</w:t>
      </w:r>
      <w:r w:rsidRPr="2F1784A9">
        <w:rPr>
          <w:highlight w:val="cyan"/>
          <w:u w:val="single"/>
        </w:rPr>
        <w:t xml:space="preserve">omprehensive </w:t>
      </w:r>
      <w:r w:rsidRPr="2F1784A9">
        <w:rPr>
          <w:rStyle w:val="Emphasis"/>
          <w:b w:val="0"/>
          <w:highlight w:val="cyan"/>
        </w:rPr>
        <w:t>E</w:t>
      </w:r>
      <w:r w:rsidRPr="2F1784A9">
        <w:rPr>
          <w:highlight w:val="cyan"/>
          <w:u w:val="single"/>
        </w:rPr>
        <w:t xml:space="preserve">conomic </w:t>
      </w:r>
      <w:r w:rsidRPr="2F1784A9">
        <w:rPr>
          <w:rStyle w:val="Emphasis"/>
          <w:b w:val="0"/>
          <w:highlight w:val="cyan"/>
        </w:rPr>
        <w:t>P</w:t>
      </w:r>
      <w:r w:rsidRPr="2F1784A9">
        <w:rPr>
          <w:highlight w:val="cyan"/>
          <w:u w:val="single"/>
        </w:rPr>
        <w:t>artnership</w:t>
      </w:r>
      <w:r w:rsidRPr="2F1784A9">
        <w:rPr>
          <w:sz w:val="16"/>
          <w:szCs w:val="16"/>
        </w:rPr>
        <w:t xml:space="preserve"> — a proposed free trade agreement between the 10 ASEAN countries (Brunei, Myanmar, Cambodia, Indonesia, Laos, Malaysia, the Philippines, Singapore, Thailand, Vietnam) and six additional countries (Australia, China, India, Japan, South Korea and New Zealand). </w:t>
      </w:r>
      <w:r w:rsidRPr="2F1784A9">
        <w:rPr>
          <w:rStyle w:val="StyleUnderline"/>
        </w:rPr>
        <w:t>It also accelerated its own bilateral trade negotiations with South Korea, Japan and Australia.</w:t>
      </w:r>
      <w:r w:rsidRPr="2F1784A9">
        <w:rPr>
          <w:rStyle w:val="StyleUnderline"/>
          <w:sz w:val="12"/>
          <w:szCs w:val="12"/>
        </w:rPr>
        <w:t xml:space="preserve"> ¶</w:t>
      </w:r>
      <w:r w:rsidRPr="2F1784A9">
        <w:rPr>
          <w:sz w:val="16"/>
          <w:szCs w:val="16"/>
        </w:rPr>
        <w:t xml:space="preserve"> </w:t>
      </w:r>
      <w:r w:rsidRPr="2F1784A9">
        <w:rPr>
          <w:rStyle w:val="StyleUnderline"/>
          <w:highlight w:val="cyan"/>
        </w:rPr>
        <w:t xml:space="preserve">The result of all these diplomatic thrusts and counter moves could very well be the </w:t>
      </w:r>
      <w:r w:rsidRPr="2F1784A9">
        <w:rPr>
          <w:rStyle w:val="Emphasis"/>
          <w:b w:val="0"/>
          <w:highlight w:val="cyan"/>
        </w:rPr>
        <w:t>absurd</w:t>
      </w:r>
      <w:r w:rsidRPr="2F1784A9">
        <w:rPr>
          <w:rStyle w:val="StyleUnderline"/>
          <w:highlight w:val="cyan"/>
        </w:rPr>
        <w:t xml:space="preserve"> and </w:t>
      </w:r>
      <w:r w:rsidRPr="2F1784A9">
        <w:rPr>
          <w:rStyle w:val="Emphasis"/>
          <w:b w:val="0"/>
          <w:highlight w:val="cyan"/>
        </w:rPr>
        <w:t>confusing</w:t>
      </w:r>
      <w:r w:rsidRPr="2F1784A9">
        <w:rPr>
          <w:rStyle w:val="StyleUnderline"/>
          <w:highlight w:val="cyan"/>
        </w:rPr>
        <w:t xml:space="preserve"> emergence of </w:t>
      </w:r>
      <w:r w:rsidRPr="2F1784A9">
        <w:rPr>
          <w:rStyle w:val="Emphasis"/>
          <w:b w:val="0"/>
          <w:highlight w:val="cyan"/>
        </w:rPr>
        <w:t>two overlapping trading blocs</w:t>
      </w:r>
      <w:r w:rsidRPr="2F1784A9">
        <w:rPr>
          <w:rStyle w:val="Emphasis"/>
          <w:b w:val="0"/>
        </w:rPr>
        <w:t xml:space="preserve"> </w:t>
      </w:r>
      <w:r w:rsidRPr="2F1784A9">
        <w:rPr>
          <w:rStyle w:val="Emphasis"/>
          <w:b w:val="0"/>
          <w:highlight w:val="cyan"/>
        </w:rPr>
        <w:t>and would seriously undermine the effectiveness of trade relation, where</w:t>
      </w:r>
      <w:r w:rsidRPr="2F1784A9">
        <w:rPr>
          <w:sz w:val="16"/>
          <w:szCs w:val="16"/>
          <w:highlight w:val="cyan"/>
        </w:rPr>
        <w:t xml:space="preserve"> </w:t>
      </w:r>
      <w:r w:rsidRPr="2F1784A9">
        <w:rPr>
          <w:rStyle w:val="Emphasis"/>
          <w:highlight w:val="cyan"/>
        </w:rPr>
        <w:t>countries need each other economically, but distrust each other intensely.</w:t>
      </w:r>
      <w:r w:rsidRPr="2F1784A9">
        <w:rPr>
          <w:sz w:val="16"/>
          <w:szCs w:val="16"/>
        </w:rPr>
        <w:t xml:space="preserve"> </w:t>
      </w:r>
      <w:r w:rsidRPr="2F1784A9">
        <w:rPr>
          <w:rStyle w:val="StyleUnderline"/>
          <w:highlight w:val="cyan"/>
        </w:rPr>
        <w:t>Wouldn’t it be far better to</w:t>
      </w:r>
      <w:r w:rsidRPr="2F1784A9">
        <w:rPr>
          <w:sz w:val="16"/>
          <w:szCs w:val="16"/>
          <w:highlight w:val="cyan"/>
        </w:rPr>
        <w:t xml:space="preserve"> </w:t>
      </w:r>
      <w:r w:rsidRPr="2F1784A9">
        <w:rPr>
          <w:highlight w:val="cyan"/>
          <w:u w:val="single"/>
        </w:rPr>
        <w:t>increase economic efficiency and</w:t>
      </w:r>
      <w:r w:rsidRPr="2F1784A9">
        <w:rPr>
          <w:rStyle w:val="StyleUnderline"/>
          <w:highlight w:val="cyan"/>
        </w:rPr>
        <w:t xml:space="preserve"> improve political understanding</w:t>
      </w:r>
      <w:r w:rsidRPr="2F1784A9">
        <w:rPr>
          <w:sz w:val="16"/>
          <w:szCs w:val="16"/>
          <w:highlight w:val="cyan"/>
        </w:rPr>
        <w:t xml:space="preserve"> </w:t>
      </w:r>
      <w:r w:rsidRPr="2F1784A9">
        <w:rPr>
          <w:highlight w:val="cyan"/>
          <w:u w:val="single"/>
        </w:rPr>
        <w:t>with Beijing</w:t>
      </w:r>
      <w:r w:rsidRPr="2F1784A9">
        <w:rPr>
          <w:sz w:val="16"/>
          <w:szCs w:val="16"/>
          <w:highlight w:val="cyan"/>
        </w:rPr>
        <w:t xml:space="preserve"> </w:t>
      </w:r>
      <w:r w:rsidRPr="2F1784A9">
        <w:rPr>
          <w:rStyle w:val="StyleUnderline"/>
          <w:highlight w:val="cyan"/>
        </w:rPr>
        <w:t xml:space="preserve">by constructing a TPP that </w:t>
      </w:r>
      <w:r w:rsidRPr="2F1784A9">
        <w:rPr>
          <w:rStyle w:val="Emphasis"/>
          <w:b w:val="0"/>
          <w:highlight w:val="cyan"/>
        </w:rPr>
        <w:t>includes China</w:t>
      </w:r>
      <w:r w:rsidRPr="2F1784A9">
        <w:rPr>
          <w:sz w:val="16"/>
          <w:szCs w:val="16"/>
        </w:rPr>
        <w:t xml:space="preserve"> as a charter member?</w:t>
      </w:r>
    </w:p>
    <w:p w14:paraId="7A87E960" w14:textId="77777777" w:rsidR="009C398A" w:rsidRPr="009C398A" w:rsidRDefault="2F1784A9" w:rsidP="009C398A">
      <w:pPr>
        <w:pStyle w:val="Heading4"/>
      </w:pPr>
      <w:r>
        <w:t>2. Cooperation</w:t>
      </w:r>
    </w:p>
    <w:p w14:paraId="4B10FF03" w14:textId="77777777" w:rsidR="009C398A" w:rsidRPr="009C398A" w:rsidRDefault="2F1784A9" w:rsidP="009C398A">
      <w:pPr>
        <w:pStyle w:val="Heading4"/>
        <w:rPr>
          <w:rStyle w:val="Style13ptBold"/>
          <w:b/>
        </w:rPr>
      </w:pPr>
      <w:r>
        <w:t>Invitation to the TPP improves relations and undercuts anti-US factions within China – causes liberalization and ends possibility of sino-us conflict</w:t>
      </w:r>
      <w:r w:rsidR="009C398A">
        <w:br/>
      </w:r>
      <w:r>
        <w:t>Gross, 13 (</w:t>
      </w:r>
      <w:r w:rsidRPr="2F1784A9">
        <w:rPr>
          <w:rStyle w:val="Style13ptBold"/>
          <w:sz w:val="22"/>
          <w:szCs w:val="22"/>
        </w:rPr>
        <w:t>Donald Gross, senior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6613E8BC" w14:textId="77777777" w:rsidR="009C398A" w:rsidRPr="009C398A" w:rsidRDefault="2F1784A9" w:rsidP="009C398A">
      <w:pPr>
        <w:rPr>
          <w:rStyle w:val="StyleUnderline"/>
        </w:rPr>
      </w:pPr>
      <w:r w:rsidRPr="2F1784A9">
        <w:rPr>
          <w:sz w:val="16"/>
          <w:szCs w:val="16"/>
        </w:rPr>
        <w:t xml:space="preserve">In the United States, </w:t>
      </w:r>
      <w:r w:rsidRPr="2F1784A9">
        <w:rPr>
          <w:rStyle w:val="StyleUnderline"/>
          <w:highlight w:val="cyan"/>
        </w:rPr>
        <w:t>China is increasingly seen as a leading source</w:t>
      </w:r>
      <w:r w:rsidRPr="2F1784A9">
        <w:rPr>
          <w:rStyle w:val="StyleUnderline"/>
        </w:rPr>
        <w:t xml:space="preserve"> </w:t>
      </w:r>
      <w:r w:rsidRPr="2F1784A9">
        <w:rPr>
          <w:rStyle w:val="StyleUnderline"/>
          <w:highlight w:val="cyan"/>
        </w:rPr>
        <w:t>of</w:t>
      </w:r>
      <w:r w:rsidRPr="2F1784A9">
        <w:rPr>
          <w:rStyle w:val="StyleUnderline"/>
        </w:rPr>
        <w:t xml:space="preserve"> cyber</w:t>
      </w:r>
      <w:r w:rsidRPr="2F1784A9">
        <w:rPr>
          <w:rStyle w:val="StyleUnderline"/>
          <w:highlight w:val="cyan"/>
        </w:rPr>
        <w:t>attacks</w:t>
      </w:r>
      <w:r w:rsidRPr="2F1784A9">
        <w:rPr>
          <w:sz w:val="16"/>
          <w:szCs w:val="16"/>
        </w:rPr>
        <w:t xml:space="preserve"> against businesses, sensitive industrial infrastructure and government agencies. While defensive measures are being planned and implemented to effectively block the great majority of attacks from foreign countries, </w:t>
      </w:r>
      <w:r w:rsidRPr="2F1784A9">
        <w:rPr>
          <w:rStyle w:val="StyleUnderline"/>
        </w:rPr>
        <w:t>in the view of House Intelligence Committee Chairman Mike Rogers, cyberattacks will continue to be a major issue in U.S.-China relations</w:t>
      </w:r>
      <w:r w:rsidRPr="2F1784A9">
        <w:rPr>
          <w:sz w:val="16"/>
          <w:szCs w:val="16"/>
        </w:rPr>
        <w:t>.</w:t>
      </w:r>
      <w:r w:rsidRPr="2F1784A9">
        <w:rPr>
          <w:sz w:val="12"/>
          <w:szCs w:val="12"/>
        </w:rPr>
        <w:t>∂</w:t>
      </w:r>
      <w:r w:rsidRPr="2F1784A9">
        <w:rPr>
          <w:sz w:val="16"/>
          <w:szCs w:val="16"/>
        </w:rPr>
        <w:t xml:space="preserve"> </w:t>
      </w:r>
      <w:r w:rsidRPr="2F1784A9">
        <w:rPr>
          <w:rStyle w:val="StyleUnderline"/>
        </w:rPr>
        <w:t>The best way to overcome the “China threat” and advance U.S. interests in East Asia is by achieving a stable peace with China through the diplomatic resolution of outstanding economic and security conflicts between the two countries</w:t>
      </w:r>
      <w:r w:rsidRPr="2F1784A9">
        <w:rPr>
          <w:sz w:val="16"/>
          <w:szCs w:val="16"/>
        </w:rPr>
        <w:t>.</w:t>
      </w:r>
      <w:r w:rsidRPr="2F1784A9">
        <w:rPr>
          <w:sz w:val="12"/>
          <w:szCs w:val="12"/>
        </w:rPr>
        <w:t>∂</w:t>
      </w:r>
      <w:r w:rsidRPr="2F1784A9">
        <w:rPr>
          <w:sz w:val="16"/>
          <w:szCs w:val="16"/>
        </w:rPr>
        <w:t xml:space="preserve"> </w:t>
      </w:r>
      <w:r w:rsidRPr="2F1784A9">
        <w:rPr>
          <w:rStyle w:val="StyleUnderline"/>
          <w:highlight w:val="cyan"/>
        </w:rPr>
        <w:t>By successfully negotiating a bilateral U.S.-China free trade agreement and including China in the regional free trade area of the Asia Pacific known as the Trans-Pacific Partnership, the U.S. would unleash unprecedented levels of international trade and investment</w:t>
      </w:r>
      <w:r w:rsidRPr="2F1784A9">
        <w:rPr>
          <w:sz w:val="16"/>
          <w:szCs w:val="16"/>
        </w:rPr>
        <w:t>. These agreements will tear down trade barriers to American goods and services, achieve far greater transparency in China’s regulatory practices, and enable the United States to benefit from the economic dynamism of Asia - the new “engine” for global growth.</w:t>
      </w:r>
      <w:r w:rsidRPr="2F1784A9">
        <w:rPr>
          <w:sz w:val="12"/>
          <w:szCs w:val="12"/>
        </w:rPr>
        <w:t>∂</w:t>
      </w:r>
      <w:r w:rsidRPr="2F1784A9">
        <w:rPr>
          <w:sz w:val="16"/>
          <w:szCs w:val="16"/>
        </w:rPr>
        <w:t xml:space="preserve"> </w:t>
      </w:r>
      <w:r w:rsidRPr="2F1784A9">
        <w:rPr>
          <w:rStyle w:val="StyleUnderline"/>
        </w:rPr>
        <w:t>Improving relations between Washington and Beijing would also strengthen the advocates of human rights and democracy within China</w:t>
      </w:r>
      <w:r w:rsidRPr="2F1784A9">
        <w:rPr>
          <w:sz w:val="16"/>
          <w:szCs w:val="16"/>
        </w:rPr>
        <w:t>.</w:t>
      </w:r>
      <w:r w:rsidRPr="2F1784A9">
        <w:rPr>
          <w:sz w:val="12"/>
          <w:szCs w:val="12"/>
        </w:rPr>
        <w:t>∂</w:t>
      </w:r>
      <w:r w:rsidRPr="2F1784A9">
        <w:rPr>
          <w:sz w:val="16"/>
          <w:szCs w:val="16"/>
        </w:rPr>
        <w:t xml:space="preserve"> Right now, increased American military pressure on China aids the Chinese Communist Party. All too often</w:t>
      </w:r>
      <w:r w:rsidRPr="2F1784A9">
        <w:rPr>
          <w:rStyle w:val="StyleUnderline"/>
        </w:rPr>
        <w:t>, China’s security forces have used the “U.S. threat” to justify draconian measures at home that preserve “internal stability.”</w:t>
      </w:r>
      <w:r w:rsidRPr="2F1784A9">
        <w:rPr>
          <w:sz w:val="16"/>
          <w:szCs w:val="16"/>
        </w:rPr>
        <w:t xml:space="preserve"> As former Soviet dissident Natan Sharansky has explained, the “most dependable weapon” available to an authoritarian regime is an external security threat that can unify the people and justify domestic political repression.</w:t>
      </w:r>
      <w:r w:rsidRPr="2F1784A9">
        <w:rPr>
          <w:sz w:val="12"/>
          <w:szCs w:val="12"/>
        </w:rPr>
        <w:t>∂</w:t>
      </w:r>
      <w:r w:rsidRPr="2F1784A9">
        <w:rPr>
          <w:sz w:val="16"/>
          <w:szCs w:val="16"/>
        </w:rPr>
        <w:t xml:space="preserve"> </w:t>
      </w:r>
      <w:r w:rsidRPr="2F1784A9">
        <w:rPr>
          <w:rStyle w:val="StyleUnderline"/>
          <w:b/>
          <w:bCs/>
          <w:highlight w:val="cyan"/>
        </w:rPr>
        <w:t>Better relations with China would support wide-reaching political reform and liberalization. They would undercut the repressive internal forces that legitimize one-party authoritarian rule as a means of protecting the country against foreign military threats, particularly from the United States</w:t>
      </w:r>
      <w:r w:rsidRPr="2F1784A9">
        <w:rPr>
          <w:rStyle w:val="StyleUnderline"/>
        </w:rPr>
        <w:t>.</w:t>
      </w:r>
      <w:r w:rsidRPr="2F1784A9">
        <w:rPr>
          <w:sz w:val="12"/>
          <w:szCs w:val="12"/>
        </w:rPr>
        <w:t>∂</w:t>
      </w:r>
      <w:r w:rsidRPr="2F1784A9">
        <w:rPr>
          <w:sz w:val="16"/>
          <w:szCs w:val="16"/>
        </w:rPr>
        <w:t xml:space="preserve"> In the field of national security, through an ongoing process of mutual threat reduction, the United States can ensure that China is a future partner and not a danger to the interests of America and its allies. </w:t>
      </w:r>
      <w:r w:rsidRPr="2F1784A9">
        <w:rPr>
          <w:rStyle w:val="StyleUnderline"/>
          <w:highlight w:val="cyan"/>
        </w:rPr>
        <w:t>The greatest benefit is that the U.S. would avoid a military conflict for the foreseeable future with a country it now considers a major potential adversary.</w:t>
      </w:r>
      <w:r w:rsidRPr="2F1784A9">
        <w:rPr>
          <w:rStyle w:val="StyleUnderline"/>
          <w:sz w:val="12"/>
          <w:szCs w:val="12"/>
          <w:highlight w:val="cyan"/>
          <w:u w:val="none"/>
        </w:rPr>
        <w:t>∂</w:t>
      </w:r>
      <w:r w:rsidRPr="2F1784A9">
        <w:rPr>
          <w:rStyle w:val="StyleUnderline"/>
        </w:rPr>
        <w:t xml:space="preserve"> </w:t>
      </w:r>
    </w:p>
    <w:p w14:paraId="24D45B8D" w14:textId="77777777" w:rsidR="009C398A" w:rsidRPr="009C398A" w:rsidRDefault="2F1784A9" w:rsidP="009C398A">
      <w:pPr>
        <w:pStyle w:val="Heading4"/>
      </w:pPr>
      <w:r>
        <w:t>TPP solves SCS conflict, cyberwar, prolif, warming, environmental destruction, and great power war</w:t>
      </w:r>
      <w:r w:rsidR="009C398A">
        <w:br/>
      </w:r>
      <w:r>
        <w:t xml:space="preserve">Gross, 13 </w:t>
      </w:r>
      <w:r w:rsidRPr="2F1784A9">
        <w:rPr>
          <w:sz w:val="22"/>
          <w:szCs w:val="22"/>
        </w:rPr>
        <w:t>(</w:t>
      </w:r>
      <w:r w:rsidRPr="2F1784A9">
        <w:rPr>
          <w:rStyle w:val="Style13ptBold"/>
          <w:sz w:val="22"/>
          <w:szCs w:val="22"/>
        </w:rPr>
        <w:t>Donald Gross, senior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01C8EF3E" w14:textId="77777777" w:rsidR="009C398A" w:rsidRPr="009C398A" w:rsidRDefault="2F1784A9" w:rsidP="009C398A">
      <w:pPr>
        <w:rPr>
          <w:sz w:val="16"/>
        </w:rPr>
      </w:pPr>
      <w:r w:rsidRPr="2F1784A9">
        <w:rPr>
          <w:sz w:val="16"/>
          <w:szCs w:val="16"/>
        </w:rPr>
        <w:t xml:space="preserve">Other critical </w:t>
      </w:r>
      <w:r w:rsidRPr="2F1784A9">
        <w:rPr>
          <w:rStyle w:val="StyleUnderline"/>
          <w:highlight w:val="cyan"/>
        </w:rPr>
        <w:t>security benefits to the United States and its allies include:</w:t>
      </w:r>
      <w:r w:rsidRPr="2F1784A9">
        <w:rPr>
          <w:rStyle w:val="StyleUnderline"/>
          <w:sz w:val="12"/>
          <w:szCs w:val="12"/>
          <w:highlight w:val="cyan"/>
          <w:u w:val="none"/>
        </w:rPr>
        <w:t>∂</w:t>
      </w:r>
      <w:r w:rsidRPr="2F1784A9">
        <w:rPr>
          <w:rStyle w:val="StyleUnderline"/>
          <w:highlight w:val="cyan"/>
        </w:rPr>
        <w:t xml:space="preserve"> • Significantly reducing China’s current and potential military threat to Taiwan, thus securing Taiwan’s democracy</w:t>
      </w:r>
      <w:r w:rsidRPr="2F1784A9">
        <w:rPr>
          <w:sz w:val="16"/>
          <w:szCs w:val="16"/>
          <w:highlight w:val="cyan"/>
        </w:rPr>
        <w:t>;</w:t>
      </w:r>
      <w:r w:rsidRPr="2F1784A9">
        <w:rPr>
          <w:sz w:val="12"/>
          <w:szCs w:val="12"/>
          <w:highlight w:val="cyan"/>
        </w:rPr>
        <w:t>∂</w:t>
      </w:r>
      <w:r w:rsidRPr="2F1784A9">
        <w:rPr>
          <w:sz w:val="16"/>
          <w:szCs w:val="16"/>
        </w:rPr>
        <w:t xml:space="preserve"> • </w:t>
      </w:r>
      <w:r w:rsidRPr="2F1784A9">
        <w:rPr>
          <w:rStyle w:val="StyleUnderline"/>
          <w:highlight w:val="cyan"/>
        </w:rPr>
        <w:t>Utilizing China’s considerable influence with North Korea to curb Pyongyang’s nuclear weapon and missile development programs</w:t>
      </w:r>
      <w:r w:rsidRPr="2F1784A9">
        <w:rPr>
          <w:sz w:val="16"/>
          <w:szCs w:val="16"/>
        </w:rPr>
        <w:t>;</w:t>
      </w:r>
      <w:r w:rsidRPr="2F1784A9">
        <w:rPr>
          <w:sz w:val="12"/>
          <w:szCs w:val="12"/>
        </w:rPr>
        <w:t>∂</w:t>
      </w:r>
      <w:r w:rsidRPr="2F1784A9">
        <w:rPr>
          <w:sz w:val="16"/>
          <w:szCs w:val="16"/>
        </w:rPr>
        <w:t xml:space="preserve"> • Increasing security cooperation with China on both regional and global issues</w:t>
      </w:r>
      <w:r w:rsidRPr="2F1784A9">
        <w:rPr>
          <w:b/>
          <w:bCs/>
          <w:sz w:val="16"/>
          <w:szCs w:val="16"/>
          <w:highlight w:val="cyan"/>
        </w:rPr>
        <w:t xml:space="preserve">, </w:t>
      </w:r>
      <w:r w:rsidRPr="2F1784A9">
        <w:rPr>
          <w:rStyle w:val="StyleUnderline"/>
          <w:b/>
          <w:bCs/>
          <w:highlight w:val="cyan"/>
        </w:rPr>
        <w:t>allowing the United States to leverage Chinese capabilities for meeting common transnational threats such as climate change, energy insecurity, pandemic disease, cyberterrorism and nuclear proliferation;</w:t>
      </w:r>
      <w:r w:rsidRPr="2F1784A9">
        <w:rPr>
          <w:rStyle w:val="StyleUnderline"/>
          <w:sz w:val="12"/>
          <w:szCs w:val="12"/>
          <w:u w:val="none"/>
        </w:rPr>
        <w:t>∂</w:t>
      </w:r>
      <w:r w:rsidRPr="2F1784A9">
        <w:rPr>
          <w:rStyle w:val="StyleUnderline"/>
        </w:rPr>
        <w:t xml:space="preserve"> • Curtailing cyberattacks by the Chinese military on U.S.-based targets as well as enforcing stringent measures against private individuals and groups in China that engage in cyber-hacking</w:t>
      </w:r>
      <w:r w:rsidRPr="2F1784A9">
        <w:rPr>
          <w:sz w:val="16"/>
          <w:szCs w:val="16"/>
        </w:rPr>
        <w:t>;</w:t>
      </w:r>
      <w:r w:rsidRPr="2F1784A9">
        <w:rPr>
          <w:sz w:val="12"/>
          <w:szCs w:val="12"/>
        </w:rPr>
        <w:t>∂</w:t>
      </w:r>
      <w:r w:rsidRPr="2F1784A9">
        <w:rPr>
          <w:sz w:val="16"/>
          <w:szCs w:val="16"/>
        </w:rPr>
        <w:t xml:space="preserve"> • Having </w:t>
      </w:r>
      <w:r w:rsidRPr="2F1784A9">
        <w:rPr>
          <w:rStyle w:val="StyleUnderline"/>
        </w:rPr>
        <w:t>China submit its maritime disputes in the South and East China Seas to an independent international judicial body to prevent festering conflicts over uninhabited islands and energy resources from escalating to armed conflict</w:t>
      </w:r>
      <w:r w:rsidRPr="2F1784A9">
        <w:rPr>
          <w:sz w:val="16"/>
          <w:szCs w:val="16"/>
        </w:rPr>
        <w:t>; and</w:t>
      </w:r>
      <w:r w:rsidRPr="2F1784A9">
        <w:rPr>
          <w:sz w:val="12"/>
          <w:szCs w:val="12"/>
        </w:rPr>
        <w:t>∂</w:t>
      </w:r>
      <w:r w:rsidRPr="2F1784A9">
        <w:rPr>
          <w:sz w:val="16"/>
          <w:szCs w:val="16"/>
        </w:rPr>
        <w:t xml:space="preserve"> • Reducing the scope, scale, and tempo of China’s military modernization programs by discrediting the rationale for conducting a focused anti-U.S. buildup, especially since the country has so many other pressing material needs.</w:t>
      </w:r>
      <w:r w:rsidRPr="2F1784A9">
        <w:rPr>
          <w:sz w:val="12"/>
          <w:szCs w:val="12"/>
        </w:rPr>
        <w:t>∂</w:t>
      </w:r>
      <w:r w:rsidRPr="2F1784A9">
        <w:rPr>
          <w:sz w:val="16"/>
          <w:szCs w:val="16"/>
        </w:rPr>
        <w:t xml:space="preserve"> In his second term, President </w:t>
      </w:r>
      <w:r w:rsidRPr="2F1784A9">
        <w:rPr>
          <w:rStyle w:val="StyleUnderline"/>
          <w:b/>
          <w:bCs/>
          <w:highlight w:val="cyan"/>
        </w:rPr>
        <w:t>Obama should seize the opportunity created by the emergence of China’s new leadership to stabilize U.S.-China relations — by pursuing a diplomatic strategy that minimizes conflict, achieves greater mutually beneficial Sino-American cooperation, and significantly expands trade and investment between the two countries</w:t>
      </w:r>
      <w:r w:rsidRPr="2F1784A9">
        <w:rPr>
          <w:sz w:val="16"/>
          <w:szCs w:val="16"/>
        </w:rPr>
        <w:t>.</w:t>
      </w:r>
      <w:r w:rsidRPr="2F1784A9">
        <w:rPr>
          <w:sz w:val="12"/>
          <w:szCs w:val="12"/>
        </w:rPr>
        <w:t>∂</w:t>
      </w:r>
      <w:r w:rsidRPr="2F1784A9">
        <w:rPr>
          <w:sz w:val="16"/>
          <w:szCs w:val="16"/>
        </w:rPr>
        <w:t xml:space="preserve"> This approach would enable the United States to maintain an effective military presence in the Asia Pacific in coming years, despite defense budget cuts, while also rebalancing economic and political resources to the region to ensure stability and mutual prosperity. </w:t>
      </w:r>
    </w:p>
    <w:p w14:paraId="148EC7C9" w14:textId="77777777" w:rsidR="009C398A" w:rsidRPr="009C398A" w:rsidRDefault="009C398A" w:rsidP="009C398A"/>
    <w:p w14:paraId="44932E95" w14:textId="77777777" w:rsidR="009C398A" w:rsidRPr="009C398A" w:rsidRDefault="2F1784A9" w:rsidP="009C398A">
      <w:pPr>
        <w:pStyle w:val="Heading3"/>
      </w:pPr>
      <w:r>
        <w:t>Contention 3 is Solvency</w:t>
      </w:r>
    </w:p>
    <w:p w14:paraId="5D6EDC53" w14:textId="332BBC8B" w:rsidR="009C398A" w:rsidRPr="009C398A" w:rsidRDefault="2F1784A9" w:rsidP="009C398A">
      <w:pPr>
        <w:pStyle w:val="Heading4"/>
      </w:pPr>
      <w:r>
        <w:t>China wants to join TPP – they recognize the dangers of conflicting trade agreements</w:t>
      </w:r>
    </w:p>
    <w:p w14:paraId="01073FF6" w14:textId="77777777" w:rsidR="009C398A" w:rsidRPr="009C398A" w:rsidRDefault="2F1784A9" w:rsidP="009C398A">
      <w:r w:rsidRPr="2F1784A9">
        <w:rPr>
          <w:rStyle w:val="Heading4Char"/>
        </w:rPr>
        <w:t>Dasgupta, 4/22</w:t>
      </w:r>
      <w:r w:rsidRPr="2F1784A9">
        <w:rPr>
          <w:rStyle w:val="Style13ptBold"/>
        </w:rPr>
        <w:t>,</w:t>
      </w:r>
      <w:r>
        <w:t xml:space="preserve"> (Saibal Dasgupta, senior writer for the voice of America "China Edging Closer to Accepting TPP Reality," VOA, </w:t>
      </w:r>
      <w:hyperlink r:id="rId9">
        <w:r w:rsidRPr="2F1784A9">
          <w:rPr>
            <w:rStyle w:val="Hyperlink"/>
          </w:rPr>
          <w:t>http://www.voanews.com/content/china-edging-closer-to-accepting-tpp-reality/3298082.html</w:t>
        </w:r>
      </w:hyperlink>
      <w:r w:rsidRPr="2F1784A9">
        <w:rPr>
          <w:rStyle w:val="Hyperlink"/>
        </w:rPr>
        <w:t>)</w:t>
      </w:r>
    </w:p>
    <w:p w14:paraId="0E2D71C0" w14:textId="56FAE6D4" w:rsidR="009C398A" w:rsidRPr="009C398A" w:rsidRDefault="009C398A" w:rsidP="2F1784A9">
      <w:pPr>
        <w:shd w:val="clear" w:color="auto" w:fill="FFFFFF" w:themeFill="background1"/>
        <w:spacing w:after="360" w:line="240" w:lineRule="auto"/>
        <w:rPr>
          <w:rFonts w:eastAsia="Times New Roman" w:cs="Arial"/>
          <w:color w:val="000000"/>
          <w:lang w:eastAsia="zh-TW"/>
        </w:rPr>
      </w:pPr>
      <w:r w:rsidRPr="2F1784A9">
        <w:rPr>
          <w:rFonts w:ascii="Arial,Times New Roman" w:eastAsia="Arial,Times New Roman" w:hAnsi="Arial,Times New Roman" w:cs="Arial,Times New Roman"/>
          <w:color w:val="000000"/>
          <w:shd w:val="clear" w:color="auto" w:fill="FFFFFF"/>
          <w:lang w:eastAsia="zh-TW"/>
        </w:rPr>
        <w:t>BEIJING—</w:t>
      </w:r>
      <w:r w:rsidRPr="2F1784A9">
        <w:rPr>
          <w:rFonts w:ascii="Times New Roman" w:eastAsia="Times New Roman" w:hAnsi="Times New Roman" w:cs="Times New Roman"/>
          <w:lang w:eastAsia="zh-TW"/>
        </w:rPr>
        <w:t xml:space="preserve"> </w:t>
      </w:r>
      <w:r w:rsidRPr="2F1784A9">
        <w:rPr>
          <w:rFonts w:ascii="Arial,Times New Roman" w:eastAsia="Arial,Times New Roman" w:hAnsi="Arial,Times New Roman" w:cs="Arial,Times New Roman"/>
          <w:color w:val="000000"/>
          <w:lang w:eastAsia="zh-TW"/>
        </w:rPr>
        <w:t>After nearly three years of concentrated efforts to counter the U.S.-sponsored Trans-Pacific Partnership (TPP) and build an alternative trade block</w:t>
      </w:r>
      <w:r w:rsidRPr="2F1784A9">
        <w:rPr>
          <w:rFonts w:ascii="Arial,Times New Roman" w:eastAsia="Arial,Times New Roman" w:hAnsi="Arial,Times New Roman" w:cs="Arial,Times New Roman"/>
          <w:color w:val="000000"/>
          <w:highlight w:val="cyan"/>
          <w:lang w:eastAsia="zh-TW"/>
        </w:rPr>
        <w:t xml:space="preserve">, </w:t>
      </w:r>
      <w:r w:rsidRPr="006D5176">
        <w:rPr>
          <w:rStyle w:val="StyleUnderline"/>
          <w:highlight w:val="cyan"/>
          <w:lang w:eastAsia="zh-TW"/>
        </w:rPr>
        <w:t>China is now seriously considering the possibility of joining the TPP regime.</w:t>
      </w:r>
      <w:r w:rsidRPr="006D5176">
        <w:rPr>
          <w:rStyle w:val="StyleUnderline"/>
          <w:highlight w:val="cyan"/>
        </w:rPr>
        <w:t xml:space="preserve"> </w:t>
      </w:r>
      <w:r w:rsidRPr="006D5176">
        <w:rPr>
          <w:rStyle w:val="StyleUnderline"/>
          <w:highlight w:val="cyan"/>
          <w:lang w:eastAsia="zh-TW"/>
        </w:rPr>
        <w:t>"I think it does not make sense to have a world divided by different trade blocks.</w:t>
      </w:r>
      <w:r w:rsidRPr="009C398A">
        <w:rPr>
          <w:rStyle w:val="StyleUnderline"/>
          <w:lang w:eastAsia="zh-TW"/>
        </w:rPr>
        <w:t xml:space="preserve"> </w:t>
      </w:r>
      <w:r w:rsidRPr="2F1784A9">
        <w:rPr>
          <w:rStyle w:val="StyleUnderline"/>
          <w:b/>
          <w:bCs/>
          <w:highlight w:val="cyan"/>
          <w:lang w:eastAsia="zh-TW"/>
        </w:rPr>
        <w:t>China should become part of the TPP," said Wang Huiyao, the president of the Center for China and Globalization, and an advisor to the Chinese government.</w:t>
      </w:r>
      <w:r w:rsidRPr="2F1784A9">
        <w:rPr>
          <w:rStyle w:val="StyleUnderline"/>
          <w:b/>
          <w:bCs/>
          <w:highlight w:val="cyan"/>
        </w:rPr>
        <w:t xml:space="preserve"> </w:t>
      </w:r>
      <w:r w:rsidRPr="2F1784A9">
        <w:rPr>
          <w:rStyle w:val="StyleUnderline"/>
          <w:b/>
          <w:bCs/>
          <w:highlight w:val="cyan"/>
          <w:lang w:eastAsia="zh-TW"/>
        </w:rPr>
        <w:t>“The two sides should stop creating trade bottlenecks and join hands for the expansion of free trade</w:t>
      </w:r>
      <w:r w:rsidRPr="009C398A">
        <w:rPr>
          <w:rStyle w:val="StyleUnderline"/>
          <w:lang w:eastAsia="zh-TW"/>
        </w:rPr>
        <w:t>,</w:t>
      </w:r>
      <w:r w:rsidRPr="2F1784A9">
        <w:rPr>
          <w:rFonts w:ascii="Arial,Times New Roman" w:eastAsia="Arial,Times New Roman" w:hAnsi="Arial,Times New Roman" w:cs="Arial,Times New Roman"/>
          <w:color w:val="000000"/>
          <w:lang w:eastAsia="zh-TW"/>
        </w:rPr>
        <w:t>” Wang told VOA. He added that both China and the U.S. have a lot to gain if they worked within one trade regime. As the second biggest international trader, China can make a lot of difference to the emerging TPP mechanism, analysts said. At present, 12 countries have agreed to join the TPP.</w:t>
      </w:r>
    </w:p>
    <w:p w14:paraId="00717AC4" w14:textId="77777777" w:rsidR="009C398A" w:rsidRPr="009C398A" w:rsidRDefault="2F1784A9" w:rsidP="009C398A">
      <w:pPr>
        <w:pStyle w:val="Heading4"/>
      </w:pPr>
      <w:r>
        <w:t>No risk of rejection - top government officials demonstrated huge interest in joining the TPP</w:t>
      </w:r>
    </w:p>
    <w:p w14:paraId="1C7F7008" w14:textId="77777777" w:rsidR="009C398A" w:rsidRPr="009C398A" w:rsidRDefault="2F1784A9" w:rsidP="009C398A">
      <w:r w:rsidRPr="2F1784A9">
        <w:rPr>
          <w:rStyle w:val="Style13ptBold"/>
        </w:rPr>
        <w:t>Mollman, 15</w:t>
      </w:r>
      <w:r>
        <w:t xml:space="preserve"> (Steve Mollman, Asia correspondent and senior writer, 6-4-2015, "Obama says China might want in on the Trans-Pacific Partnership," Quartz, http://qz.com/419565/obama-says-china-might-want-in-on-the-trans-pacific-partnership/, accessed 7-12-2016, AG)</w:t>
      </w:r>
    </w:p>
    <w:p w14:paraId="5FF9B54A" w14:textId="77777777" w:rsidR="009C398A" w:rsidRPr="009C398A" w:rsidRDefault="2F1784A9" w:rsidP="009C398A">
      <w:pPr>
        <w:rPr>
          <w:rStyle w:val="StyleUnderline"/>
        </w:rPr>
      </w:pPr>
      <w:r w:rsidRPr="2F1784A9">
        <w:rPr>
          <w:rStyle w:val="StyleUnderline"/>
        </w:rPr>
        <w:t xml:space="preserve"> </w:t>
      </w:r>
      <w:r w:rsidRPr="2F1784A9">
        <w:rPr>
          <w:rStyle w:val="StyleUnderline"/>
          <w:highlight w:val="cyan"/>
        </w:rPr>
        <w:t>One of the most notable aspects of the</w:t>
      </w:r>
      <w:r w:rsidRPr="2F1784A9">
        <w:rPr>
          <w:rStyle w:val="StyleUnderline"/>
        </w:rPr>
        <w:t xml:space="preserve"> Trans-Pacific Partnership trade </w:t>
      </w:r>
      <w:r w:rsidRPr="2F1784A9">
        <w:rPr>
          <w:rStyle w:val="StyleUnderline"/>
          <w:highlight w:val="cyan"/>
        </w:rPr>
        <w:t>deal</w:t>
      </w:r>
      <w:r w:rsidRPr="2F1784A9">
        <w:rPr>
          <w:sz w:val="16"/>
          <w:szCs w:val="16"/>
        </w:rPr>
        <w:t>—currently under negotiations between 12 Pacific Rim nations—</w:t>
      </w:r>
      <w:r w:rsidRPr="2F1784A9">
        <w:rPr>
          <w:rStyle w:val="StyleUnderline"/>
          <w:b/>
          <w:bCs/>
          <w:highlight w:val="cyan"/>
        </w:rPr>
        <w:t>has been that it does not include China</w:t>
      </w:r>
      <w:r w:rsidRPr="2F1784A9">
        <w:rPr>
          <w:sz w:val="16"/>
          <w:szCs w:val="16"/>
          <w:highlight w:val="cyan"/>
        </w:rPr>
        <w:t>.</w:t>
      </w:r>
      <w:r w:rsidRPr="2F1784A9">
        <w:rPr>
          <w:sz w:val="16"/>
          <w:szCs w:val="16"/>
        </w:rPr>
        <w:t xml:space="preserve"> But wait. </w:t>
      </w:r>
      <w:r w:rsidRPr="2F1784A9">
        <w:rPr>
          <w:rStyle w:val="StyleUnderline"/>
          <w:b/>
          <w:bCs/>
          <w:highlight w:val="cyan"/>
        </w:rPr>
        <w:t>US president Barack Obama said in a June 3 radio interview that China has “put out feelers” about possibly joining the TPP</w:t>
      </w:r>
      <w:r w:rsidRPr="2F1784A9">
        <w:rPr>
          <w:sz w:val="16"/>
          <w:szCs w:val="16"/>
        </w:rPr>
        <w:t xml:space="preserve">. Taking questions from the US public radio show “Marketplace,” Obama said, </w:t>
      </w:r>
      <w:r w:rsidRPr="2F1784A9">
        <w:rPr>
          <w:rStyle w:val="StyleUnderline"/>
        </w:rPr>
        <w:t>“Well, they’ve already started putting out feelers about the possibilities of them participating at some point… To us, to Jack Lew, the Treasury Secretary…</w:t>
      </w:r>
      <w:r w:rsidRPr="2F1784A9">
        <w:rPr>
          <w:sz w:val="16"/>
          <w:szCs w:val="16"/>
        </w:rPr>
        <w:t xml:space="preserve">” Obama faces skepticism from his own party about the TPP, which many contend will hurt US wages and jobs. He’s on a media blitz trying to get the massive trade deal through Congress. A key question about the TPP has been how China would react to the deal, which calls all nations to agree to environmental, intellectual property, and labor standards. Said Obama: </w:t>
      </w:r>
      <w:r w:rsidRPr="2F1784A9">
        <w:rPr>
          <w:rStyle w:val="StyleUnderline"/>
        </w:rPr>
        <w:t xml:space="preserve">The fact is that if we have 11 of the leading economies in the Asia-Pacific region, who have agreed to enforceable labor standards, enforceable environmental standards, strong I.P. protections, non-discrimination against foreign firms that are operating access to those markets, reduced tariffs, </w:t>
      </w:r>
      <w:r w:rsidRPr="2F1784A9">
        <w:rPr>
          <w:rStyle w:val="StyleUnderline"/>
          <w:b/>
          <w:bCs/>
        </w:rPr>
        <w:t xml:space="preserve">then </w:t>
      </w:r>
      <w:r w:rsidRPr="2F1784A9">
        <w:rPr>
          <w:rStyle w:val="StyleUnderline"/>
          <w:b/>
          <w:bCs/>
          <w:highlight w:val="cyan"/>
        </w:rPr>
        <w:t>China is going to have to at least take those international norms into account</w:t>
      </w:r>
      <w:r w:rsidRPr="2F1784A9">
        <w:rPr>
          <w:rStyle w:val="StyleUnderline"/>
          <w:highlight w:val="cyan"/>
        </w:rPr>
        <w:t xml:space="preserve">. And, </w:t>
      </w:r>
      <w:r w:rsidRPr="2F1784A9">
        <w:rPr>
          <w:rStyle w:val="StyleUnderline"/>
          <w:b/>
          <w:bCs/>
          <w:highlight w:val="cyan"/>
        </w:rPr>
        <w:t>we are still pursuing strong bilateral economic relations with China</w:t>
      </w:r>
      <w:r w:rsidRPr="2F1784A9">
        <w:rPr>
          <w:rStyle w:val="StyleUnderline"/>
          <w:b/>
          <w:bCs/>
        </w:rPr>
        <w:t>,</w:t>
      </w:r>
      <w:r w:rsidRPr="2F1784A9">
        <w:rPr>
          <w:sz w:val="16"/>
          <w:szCs w:val="16"/>
        </w:rPr>
        <w:t xml:space="preserve"> we still pressure them around issues like currency, or the subsidies that they may be engaged in, or theft of intellectual property… So, part of what we’re doing here is we’re leveling up, as opposed to a race to the bottom, which means no labor protections, no environmental protections. We want to make sure that there is a level playing field that’s going to allow us to be successful, and will help to shape trade and commerce, not just in the region, but in the world for a long time to come. </w:t>
      </w:r>
      <w:r w:rsidRPr="2F1784A9">
        <w:rPr>
          <w:rStyle w:val="StyleUnderline"/>
        </w:rPr>
        <w:t>While China seemed to perceive the TPP as a threat a few years ago, more recently</w:t>
      </w:r>
      <w:r w:rsidRPr="2F1784A9">
        <w:rPr>
          <w:sz w:val="16"/>
          <w:szCs w:val="16"/>
        </w:rPr>
        <w:t xml:space="preserve"> it’s become quiet on the issue, as reported in late April by The New York Times. </w:t>
      </w:r>
      <w:r w:rsidRPr="2F1784A9">
        <w:rPr>
          <w:rStyle w:val="StyleUnderline"/>
          <w:b/>
          <w:bCs/>
          <w:highlight w:val="cyan"/>
        </w:rPr>
        <w:t>China’s vice finance minister Zhu Guangyao said the pact would be “incomplete” without China, and hinted that China might want to participate someday</w:t>
      </w:r>
      <w:r w:rsidRPr="2F1784A9">
        <w:rPr>
          <w:rStyle w:val="StyleUnderline"/>
          <w:highlight w:val="cyan"/>
        </w:rPr>
        <w:t>. “As China becomes more open,” he said, “it’s very important for us to be integrated into the global trade system with a high standard.”</w:t>
      </w:r>
    </w:p>
    <w:p w14:paraId="09ACC56E" w14:textId="77777777" w:rsidR="009C398A" w:rsidRPr="009C398A" w:rsidRDefault="2F1784A9" w:rsidP="009C398A">
      <w:pPr>
        <w:pStyle w:val="Heading4"/>
      </w:pPr>
      <w:r>
        <w:t>TPP will pass – that is not of concern</w:t>
      </w:r>
    </w:p>
    <w:p w14:paraId="441ED5DE" w14:textId="77777777" w:rsidR="009C398A" w:rsidRPr="009C398A" w:rsidRDefault="2F1784A9" w:rsidP="009C398A">
      <w:r w:rsidRPr="2F1784A9">
        <w:rPr>
          <w:rStyle w:val="Style13ptBold"/>
        </w:rPr>
        <w:t>Corsi, 7/4</w:t>
      </w:r>
      <w:r>
        <w:t xml:space="preserve"> (Jerome Corsi: Harvard Ph.D., author of No. 1 N.Y. Times best-sellers, “Obama advances stealth plan to pass TPP,” 7/4/16, </w:t>
      </w:r>
      <w:hyperlink r:id="rId10">
        <w:r>
          <w:t>http://www.wnd.com/2016/07/obama-advances-stealth-plan-to-pass-tpp/</w:t>
        </w:r>
      </w:hyperlink>
      <w:r>
        <w:t>, Accessed: 7/12/16, RRR)</w:t>
      </w:r>
    </w:p>
    <w:p w14:paraId="6DFF755F" w14:textId="77777777" w:rsidR="009C398A" w:rsidRPr="009C398A" w:rsidRDefault="2F1784A9" w:rsidP="009C398A">
      <w:pPr>
        <w:rPr>
          <w:sz w:val="16"/>
        </w:rPr>
      </w:pPr>
      <w:r w:rsidRPr="2F1784A9">
        <w:rPr>
          <w:sz w:val="16"/>
          <w:szCs w:val="16"/>
        </w:rPr>
        <w:t xml:space="preserve">NEW YORK </w:t>
      </w:r>
      <w:r w:rsidRPr="2F1784A9">
        <w:rPr>
          <w:rStyle w:val="StyleUnderline"/>
        </w:rPr>
        <w:t xml:space="preserve">– </w:t>
      </w:r>
      <w:r w:rsidRPr="2F1784A9">
        <w:rPr>
          <w:rStyle w:val="StyleUnderline"/>
          <w:highlight w:val="cyan"/>
        </w:rPr>
        <w:t>The Obama administration is betting on a stealth plan to secure final passage</w:t>
      </w:r>
      <w:r w:rsidRPr="2F1784A9">
        <w:rPr>
          <w:rStyle w:val="StyleUnderline"/>
        </w:rPr>
        <w:t xml:space="preserve"> </w:t>
      </w:r>
      <w:r w:rsidRPr="2F1784A9">
        <w:rPr>
          <w:rStyle w:val="StyleUnderline"/>
          <w:highlight w:val="cyan"/>
        </w:rPr>
        <w:t>of</w:t>
      </w:r>
      <w:r w:rsidRPr="2F1784A9">
        <w:rPr>
          <w:sz w:val="16"/>
          <w:szCs w:val="16"/>
        </w:rPr>
        <w:t xml:space="preserve"> the massive Trans-Pacific Partnership, or </w:t>
      </w:r>
      <w:r w:rsidRPr="2F1784A9">
        <w:rPr>
          <w:rStyle w:val="StyleUnderline"/>
          <w:highlight w:val="cyan"/>
        </w:rPr>
        <w:t>TPP, before Obama leaves office by pushing the bill through Congress in the “lame duck</w:t>
      </w:r>
      <w:r w:rsidRPr="2F1784A9">
        <w:rPr>
          <w:sz w:val="16"/>
          <w:szCs w:val="16"/>
        </w:rPr>
        <w:t>” session between Election Day Nov. 8, and Jan. 6, 2017, the date the new Congress is sworn in, despite growing voter opposition that now has Hillary Clinton joining Donald Trump in opposing the bill.</w:t>
      </w:r>
      <w:r w:rsidRPr="2F1784A9">
        <w:rPr>
          <w:sz w:val="12"/>
          <w:szCs w:val="12"/>
        </w:rPr>
        <w:t>¶</w:t>
      </w:r>
      <w:r w:rsidRPr="2F1784A9">
        <w:rPr>
          <w:sz w:val="16"/>
          <w:szCs w:val="16"/>
        </w:rPr>
        <w:t xml:space="preserve"> Tactically</w:t>
      </w:r>
      <w:r w:rsidRPr="2F1784A9">
        <w:rPr>
          <w:rStyle w:val="StyleUnderline"/>
        </w:rPr>
        <w:t>, the Obama administration has decided to postpone a TPP vote until after the election, concerned that pushing TPP passage now would risk damaging Clinton’s chances</w:t>
      </w:r>
      <w:r w:rsidRPr="2F1784A9">
        <w:rPr>
          <w:sz w:val="16"/>
          <w:szCs w:val="16"/>
        </w:rPr>
        <w:t>, given her enthusiastic support for TPP during her tenure as secretary of state.</w:t>
      </w:r>
      <w:r w:rsidRPr="2F1784A9">
        <w:rPr>
          <w:sz w:val="12"/>
          <w:szCs w:val="12"/>
        </w:rPr>
        <w:t>¶</w:t>
      </w:r>
      <w:r w:rsidRPr="2F1784A9">
        <w:rPr>
          <w:sz w:val="16"/>
          <w:szCs w:val="16"/>
        </w:rPr>
        <w:t xml:space="preserve"> </w:t>
      </w:r>
      <w:r w:rsidRPr="2F1784A9">
        <w:rPr>
          <w:rStyle w:val="StyleUnderline"/>
          <w:highlight w:val="cyan"/>
        </w:rPr>
        <w:t>The push to pass TPP is consistent</w:t>
      </w:r>
      <w:r w:rsidRPr="2F1784A9">
        <w:rPr>
          <w:rStyle w:val="StyleUnderline"/>
        </w:rPr>
        <w:t xml:space="preserve"> with a New York Times report published</w:t>
      </w:r>
      <w:r w:rsidRPr="2F1784A9">
        <w:rPr>
          <w:sz w:val="16"/>
          <w:szCs w:val="16"/>
        </w:rPr>
        <w:t xml:space="preserve"> Sunday by Mark Landler </w:t>
      </w:r>
      <w:r w:rsidRPr="2F1784A9">
        <w:rPr>
          <w:rStyle w:val="StyleUnderline"/>
        </w:rPr>
        <w:t>in his “White House Letter</w:t>
      </w:r>
      <w:r w:rsidRPr="2F1784A9">
        <w:rPr>
          <w:sz w:val="16"/>
          <w:szCs w:val="16"/>
        </w:rPr>
        <w:t>,” indicating President Obama plans to travel this week to North Carolina, where he joins Hillary Clinton, campaigning with her for the first time this year; and to Europe, where he joins Britain’s lame-duck prime minister David Cameron, who ended his political career opposing Brexit.</w:t>
      </w:r>
      <w:r w:rsidRPr="2F1784A9">
        <w:rPr>
          <w:sz w:val="12"/>
          <w:szCs w:val="12"/>
        </w:rPr>
        <w:t>¶</w:t>
      </w:r>
      <w:r w:rsidRPr="2F1784A9">
        <w:rPr>
          <w:sz w:val="16"/>
          <w:szCs w:val="16"/>
        </w:rPr>
        <w:t xml:space="preserve"> In both trips</w:t>
      </w:r>
      <w:r w:rsidRPr="2F1784A9">
        <w:rPr>
          <w:sz w:val="16"/>
          <w:szCs w:val="16"/>
          <w:highlight w:val="cyan"/>
        </w:rPr>
        <w:t xml:space="preserve">, </w:t>
      </w:r>
      <w:r w:rsidRPr="2F1784A9">
        <w:rPr>
          <w:rStyle w:val="StyleUnderline"/>
          <w:highlight w:val="cyan"/>
        </w:rPr>
        <w:t>Obama is expected to press the globalist message that “Americans and Europeans must not forsake their open, interconnected societies</w:t>
      </w:r>
      <w:r w:rsidRPr="2F1784A9">
        <w:rPr>
          <w:sz w:val="16"/>
          <w:szCs w:val="16"/>
        </w:rPr>
        <w:t xml:space="preserve"> for the nativism and nationalism preached by Donald J. Trump or Britain’s Brexiteers.”</w:t>
      </w:r>
    </w:p>
    <w:p w14:paraId="7C46A18A" w14:textId="77777777" w:rsidR="009C398A" w:rsidRPr="009C398A" w:rsidRDefault="009C398A" w:rsidP="009C398A"/>
    <w:p w14:paraId="3CB017DB" w14:textId="77777777" w:rsidR="009C398A" w:rsidRPr="009C398A" w:rsidRDefault="2F1784A9" w:rsidP="009C398A">
      <w:pPr>
        <w:pStyle w:val="Heading1"/>
      </w:pPr>
      <w:r>
        <w:t>2AC Cards:</w:t>
      </w:r>
    </w:p>
    <w:p w14:paraId="4A8FF59D" w14:textId="77777777" w:rsidR="009C398A" w:rsidRPr="009C398A" w:rsidRDefault="2F1784A9" w:rsidP="009C398A">
      <w:pPr>
        <w:pStyle w:val="Heading4"/>
        <w:rPr>
          <w:rStyle w:val="Style13ptBold"/>
        </w:rPr>
      </w:pPr>
      <w:r>
        <w:t>TPP is uniquely key to establishing multilateral frameworks to address environmental concerns – solves deforestation, climate change, and overfishing</w:t>
      </w:r>
      <w:r w:rsidR="009C398A">
        <w:br/>
      </w:r>
      <w:r>
        <w:t xml:space="preserve">Patel, 15 </w:t>
      </w:r>
      <w:r w:rsidRPr="2F1784A9">
        <w:rPr>
          <w:sz w:val="22"/>
          <w:szCs w:val="22"/>
        </w:rPr>
        <w:t>(</w:t>
      </w:r>
      <w:r w:rsidRPr="2F1784A9">
        <w:rPr>
          <w:rStyle w:val="Style13ptBold"/>
          <w:sz w:val="22"/>
          <w:szCs w:val="22"/>
        </w:rPr>
        <w:t>Rohan Patel, a Special Assistant to the President and Deputy Director of Intergovernmental Affairs, where he serves as the liaison to local elected officials. Previously, Rohan served as Associate Director at the White House Council on Environmental Quality, overseeing climate change and conservation issues.11-6-2015, "What Environmental and Conservation Advocates Are Saying About TPP’s Environment Chapter," whitehouse.gov, https://www.whitehouse.gov/blog/2015/11/04/what-environmental-and-conservation-advocates-are-saying-about-tpps-environment)</w:t>
      </w:r>
    </w:p>
    <w:p w14:paraId="0FCE65B3" w14:textId="77777777" w:rsidR="009C398A" w:rsidRPr="009C398A" w:rsidRDefault="2F1784A9" w:rsidP="009C398A">
      <w:pPr>
        <w:rPr>
          <w:sz w:val="16"/>
        </w:rPr>
      </w:pPr>
      <w:r w:rsidRPr="2F1784A9">
        <w:rPr>
          <w:sz w:val="12"/>
          <w:szCs w:val="12"/>
        </w:rPr>
        <w:t>∂</w:t>
      </w:r>
      <w:r w:rsidRPr="2F1784A9">
        <w:rPr>
          <w:sz w:val="16"/>
          <w:szCs w:val="16"/>
        </w:rPr>
        <w:t xml:space="preserve"> As the largest regional trade agreement negotiated to date, encompassing the Asia-Pacific—one of the most ecologically and economically significant regions of the world—</w:t>
      </w:r>
      <w:r w:rsidRPr="2F1784A9">
        <w:rPr>
          <w:rStyle w:val="StyleUnderline"/>
        </w:rPr>
        <w:t>TPP will help shape an international response to the global environmental challenges we face on a bigger scale than ever before. TPP is packed with fully-enforceable, first-ever provisions that can affect real-world change and address environmental challenges and crises that threaten ecosystems, livelihoods, and economies alike.</w:t>
      </w:r>
      <w:r w:rsidRPr="2F1784A9">
        <w:rPr>
          <w:sz w:val="16"/>
          <w:szCs w:val="16"/>
        </w:rPr>
        <w:t xml:space="preserve"> For example, </w:t>
      </w:r>
      <w:r w:rsidRPr="2F1784A9">
        <w:rPr>
          <w:rStyle w:val="StyleUnderline"/>
        </w:rPr>
        <w:t>TPP is the first trade agreement to prohibit some of the most harmful fisheries subsidies, including those that contribute to overfishing. And it also contains pioneering commitments to combat illegal fishing, promote sustainable fisheries management, and the long term conservation of iconic marine resources</w:t>
      </w:r>
      <w:r w:rsidRPr="2F1784A9">
        <w:rPr>
          <w:sz w:val="16"/>
          <w:szCs w:val="16"/>
        </w:rPr>
        <w:t xml:space="preserve">, including sharks, whales, and sea turtles. </w:t>
      </w:r>
      <w:r w:rsidRPr="2F1784A9">
        <w:rPr>
          <w:rStyle w:val="StyleUnderline"/>
        </w:rPr>
        <w:t>TPP also contains measures to combat wildlife trafficking and illegal logging, reinforcing international commitments to address these challenges, but also taking the additional step to require enhanced actions that can help stop criminal networks from profiting from this illicit trade</w:t>
      </w:r>
      <w:r w:rsidRPr="2F1784A9">
        <w:rPr>
          <w:sz w:val="16"/>
          <w:szCs w:val="16"/>
        </w:rPr>
        <w:t xml:space="preserve"> in endangered and at-risk species, from elephants to pangolins. It will spur adoption and implementation of strong anti-corruption protections, which can help tackle bribery and corruption—the root of many illegal trafficking schemes. </w:t>
      </w:r>
      <w:r w:rsidRPr="2F1784A9">
        <w:rPr>
          <w:sz w:val="12"/>
          <w:szCs w:val="12"/>
        </w:rPr>
        <w:t>∂</w:t>
      </w:r>
      <w:r w:rsidRPr="2F1784A9">
        <w:rPr>
          <w:sz w:val="16"/>
          <w:szCs w:val="16"/>
        </w:rPr>
        <w:t xml:space="preserve"> </w:t>
      </w:r>
      <w:r w:rsidRPr="2F1784A9">
        <w:rPr>
          <w:sz w:val="12"/>
          <w:szCs w:val="12"/>
        </w:rPr>
        <w:t>∂</w:t>
      </w:r>
      <w:r w:rsidRPr="2F1784A9">
        <w:rPr>
          <w:sz w:val="16"/>
          <w:szCs w:val="16"/>
        </w:rPr>
        <w:t xml:space="preserve"> </w:t>
      </w:r>
      <w:r w:rsidRPr="2F1784A9">
        <w:rPr>
          <w:rStyle w:val="StyleUnderline"/>
        </w:rPr>
        <w:t>No major trade agreement before this one has gone so far to address growing pressures on natural resources</w:t>
      </w:r>
      <w:r w:rsidRPr="2F1784A9">
        <w:rPr>
          <w:sz w:val="16"/>
          <w:szCs w:val="16"/>
        </w:rPr>
        <w:t xml:space="preserve"> like overexploited fish, wildlife and forests.</w:t>
      </w:r>
      <w:r w:rsidRPr="2F1784A9">
        <w:rPr>
          <w:sz w:val="12"/>
          <w:szCs w:val="12"/>
        </w:rPr>
        <w:t>∂</w:t>
      </w:r>
      <w:r w:rsidRPr="2F1784A9">
        <w:rPr>
          <w:sz w:val="16"/>
          <w:szCs w:val="16"/>
        </w:rPr>
        <w:t xml:space="preserve"> </w:t>
      </w:r>
      <w:r w:rsidRPr="2F1784A9">
        <w:rPr>
          <w:sz w:val="12"/>
          <w:szCs w:val="12"/>
        </w:rPr>
        <w:t>∂</w:t>
      </w:r>
      <w:r w:rsidRPr="2F1784A9">
        <w:rPr>
          <w:sz w:val="16"/>
          <w:szCs w:val="16"/>
        </w:rPr>
        <w:t xml:space="preserve"> </w:t>
      </w:r>
      <w:r w:rsidRPr="2F1784A9">
        <w:rPr>
          <w:rStyle w:val="StyleUnderline"/>
        </w:rPr>
        <w:t>And the agreement will enhance cooperation and information sharing</w:t>
      </w:r>
      <w:r w:rsidRPr="2F1784A9">
        <w:rPr>
          <w:sz w:val="16"/>
          <w:szCs w:val="16"/>
        </w:rPr>
        <w:t xml:space="preserve"> with our trading partners, so that we can tackle these pressing environmental challenges together. </w:t>
      </w:r>
      <w:r w:rsidRPr="2F1784A9">
        <w:rPr>
          <w:rStyle w:val="StyleUnderline"/>
        </w:rPr>
        <w:t>Collectively, these tools provide our best hope yet to sever the connection between source countries—often in Africa—and destination countries in the Asia-Pacific</w:t>
      </w:r>
      <w:r w:rsidRPr="2F1784A9">
        <w:rPr>
          <w:sz w:val="16"/>
          <w:szCs w:val="16"/>
        </w:rPr>
        <w:t>, frustrating the efforts of traffickers and offering a helping hand to conservationists everywhere.</w:t>
      </w:r>
      <w:r w:rsidRPr="2F1784A9">
        <w:rPr>
          <w:sz w:val="12"/>
          <w:szCs w:val="12"/>
        </w:rPr>
        <w:t>∂</w:t>
      </w:r>
      <w:r w:rsidRPr="2F1784A9">
        <w:rPr>
          <w:sz w:val="16"/>
          <w:szCs w:val="16"/>
        </w:rPr>
        <w:t xml:space="preserve"> </w:t>
      </w:r>
    </w:p>
    <w:p w14:paraId="7C203973" w14:textId="77777777" w:rsidR="009C398A" w:rsidRPr="009C398A" w:rsidRDefault="2F1784A9" w:rsidP="009C398A">
      <w:pPr>
        <w:pStyle w:val="Heading4"/>
        <w:rPr>
          <w:rStyle w:val="Style13ptBold"/>
        </w:rPr>
      </w:pPr>
      <w:r>
        <w:t xml:space="preserve">TPP provides enforcement mechanisms and trade incentives for renewables – solves environmental collapse </w:t>
      </w:r>
      <w:r w:rsidR="009C398A">
        <w:br/>
      </w:r>
      <w:r>
        <w:t xml:space="preserve">Meltzer, 13 </w:t>
      </w:r>
      <w:r w:rsidRPr="2F1784A9">
        <w:rPr>
          <w:sz w:val="22"/>
          <w:szCs w:val="22"/>
        </w:rPr>
        <w:t>(</w:t>
      </w:r>
      <w:r w:rsidRPr="2F1784A9">
        <w:rPr>
          <w:rStyle w:val="Style13ptBold"/>
          <w:sz w:val="22"/>
          <w:szCs w:val="22"/>
        </w:rPr>
        <w:t>Joshua Meltzer, 9-16-2013, a senior fellow in Global Economy and Development at the Brookings Institution and an adjunct professor at the Johns Hopkins School for Advanced International Studies. Dr. Meltzer is also a reviewer for the Journal of Politics and Law, "The Trans-Pacific Partnership Agreement, the Environment and Climate Change”,  http://papers.ssrn.com/sol3/papers.cfm?abstract_id=2326723)</w:t>
      </w:r>
    </w:p>
    <w:p w14:paraId="7B48DE2B" w14:textId="77777777" w:rsidR="009C398A" w:rsidRPr="009C398A" w:rsidRDefault="2F1784A9" w:rsidP="009C398A">
      <w:pPr>
        <w:rPr>
          <w:rStyle w:val="StyleUnderline"/>
        </w:rPr>
      </w:pPr>
      <w:r w:rsidRPr="2F1784A9">
        <w:rPr>
          <w:rStyle w:val="StyleUnderline"/>
        </w:rPr>
        <w:t>The commitments countries make under the TPP’s environment chapter will not be the only way</w:t>
      </w:r>
      <w:r w:rsidRPr="2F1784A9">
        <w:rPr>
          <w:rStyle w:val="StyleUnderline"/>
          <w:sz w:val="12"/>
          <w:szCs w:val="12"/>
          <w:u w:val="none"/>
        </w:rPr>
        <w:t>∂</w:t>
      </w:r>
      <w:r w:rsidRPr="2F1784A9">
        <w:rPr>
          <w:rStyle w:val="StyleUnderline"/>
        </w:rPr>
        <w:t xml:space="preserve"> that the TPP could affect environmental health</w:t>
      </w:r>
      <w:r w:rsidRPr="2F1784A9">
        <w:rPr>
          <w:sz w:val="16"/>
          <w:szCs w:val="16"/>
        </w:rPr>
        <w:t xml:space="preserve">. In fact, </w:t>
      </w:r>
      <w:r w:rsidRPr="2F1784A9">
        <w:rPr>
          <w:rStyle w:val="StyleUnderline"/>
        </w:rPr>
        <w:t>liberalised trade combined with new TPP</w:t>
      </w:r>
      <w:r w:rsidRPr="2F1784A9">
        <w:rPr>
          <w:rStyle w:val="StyleUnderline"/>
          <w:sz w:val="12"/>
          <w:szCs w:val="12"/>
          <w:u w:val="none"/>
        </w:rPr>
        <w:t>∂</w:t>
      </w:r>
      <w:r w:rsidRPr="2F1784A9">
        <w:rPr>
          <w:rStyle w:val="StyleUnderline"/>
        </w:rPr>
        <w:t xml:space="preserve"> rules could reinforce and help achieve a range of environmental goals</w:t>
      </w:r>
      <w:r w:rsidRPr="2F1784A9">
        <w:rPr>
          <w:sz w:val="16"/>
          <w:szCs w:val="16"/>
        </w:rPr>
        <w:t>.</w:t>
      </w:r>
      <w:r w:rsidRPr="2F1784A9">
        <w:rPr>
          <w:sz w:val="12"/>
          <w:szCs w:val="12"/>
        </w:rPr>
        <w:t>∂</w:t>
      </w:r>
      <w:r w:rsidRPr="2F1784A9">
        <w:rPr>
          <w:sz w:val="16"/>
          <w:szCs w:val="16"/>
        </w:rPr>
        <w:t xml:space="preserve"> As outlined in the introduction, </w:t>
      </w:r>
      <w:r w:rsidRPr="2F1784A9">
        <w:rPr>
          <w:rStyle w:val="StyleUnderline"/>
        </w:rPr>
        <w:t>the impact of trade liberalisation on environmental health</w:t>
      </w:r>
      <w:r w:rsidRPr="2F1784A9">
        <w:rPr>
          <w:rStyle w:val="StyleUnderline"/>
          <w:sz w:val="12"/>
          <w:szCs w:val="12"/>
          <w:u w:val="none"/>
        </w:rPr>
        <w:t>∂</w:t>
      </w:r>
      <w:r w:rsidRPr="2F1784A9">
        <w:rPr>
          <w:rStyle w:val="StyleUnderline"/>
        </w:rPr>
        <w:t xml:space="preserve"> will depend on the type of economic growth that follows.</w:t>
      </w:r>
      <w:r w:rsidRPr="2F1784A9">
        <w:rPr>
          <w:sz w:val="16"/>
          <w:szCs w:val="16"/>
        </w:rPr>
        <w:t xml:space="preserve"> Where </w:t>
      </w:r>
      <w:r w:rsidRPr="2F1784A9">
        <w:rPr>
          <w:rStyle w:val="StyleUnderline"/>
        </w:rPr>
        <w:t>liberalised trade provides</w:t>
      </w:r>
      <w:r w:rsidRPr="2F1784A9">
        <w:rPr>
          <w:rStyle w:val="StyleUnderline"/>
          <w:sz w:val="12"/>
          <w:szCs w:val="12"/>
          <w:u w:val="none"/>
        </w:rPr>
        <w:t>∂</w:t>
      </w:r>
      <w:r w:rsidRPr="2F1784A9">
        <w:rPr>
          <w:rStyle w:val="StyleUnderline"/>
        </w:rPr>
        <w:t xml:space="preserve"> increased access to and competition amongst services providers, this can underpin a shift in the</w:t>
      </w:r>
      <w:r w:rsidRPr="2F1784A9">
        <w:rPr>
          <w:rStyle w:val="StyleUnderline"/>
          <w:sz w:val="12"/>
          <w:szCs w:val="12"/>
          <w:u w:val="none"/>
        </w:rPr>
        <w:t>∂</w:t>
      </w:r>
      <w:r w:rsidRPr="2F1784A9">
        <w:rPr>
          <w:rStyle w:val="StyleUnderline"/>
        </w:rPr>
        <w:t xml:space="preserve"> FTA party’s economy away from heavy industry and towards less environmentally harmful</w:t>
      </w:r>
      <w:r w:rsidRPr="2F1784A9">
        <w:rPr>
          <w:rStyle w:val="StyleUnderline"/>
          <w:sz w:val="12"/>
          <w:szCs w:val="12"/>
          <w:u w:val="none"/>
        </w:rPr>
        <w:t>∂</w:t>
      </w:r>
      <w:r w:rsidRPr="2F1784A9">
        <w:rPr>
          <w:rStyle w:val="StyleUnderline"/>
        </w:rPr>
        <w:t xml:space="preserve"> service industries</w:t>
      </w:r>
      <w:r w:rsidRPr="2F1784A9">
        <w:rPr>
          <w:sz w:val="16"/>
          <w:szCs w:val="16"/>
        </w:rPr>
        <w:t xml:space="preserve"> and lead to more efficient and environmentally friendly production processes.56 FTAs can also lead to increased access to green technologies at lower cost, which increases the</w:t>
      </w:r>
      <w:r w:rsidRPr="2F1784A9">
        <w:rPr>
          <w:sz w:val="12"/>
          <w:szCs w:val="12"/>
        </w:rPr>
        <w:t>∂</w:t>
      </w:r>
      <w:r w:rsidRPr="2F1784A9">
        <w:rPr>
          <w:sz w:val="16"/>
          <w:szCs w:val="16"/>
        </w:rPr>
        <w:t xml:space="preserve"> capacity of an FTA party to address environmental issues such as air and water pollution. </w:t>
      </w:r>
      <w:r w:rsidRPr="2F1784A9">
        <w:rPr>
          <w:rStyle w:val="StyleUnderline"/>
        </w:rPr>
        <w:t>The</w:t>
      </w:r>
      <w:r w:rsidRPr="2F1784A9">
        <w:rPr>
          <w:rStyle w:val="StyleUnderline"/>
          <w:sz w:val="12"/>
          <w:szCs w:val="12"/>
          <w:u w:val="none"/>
        </w:rPr>
        <w:t>∂</w:t>
      </w:r>
      <w:r w:rsidRPr="2F1784A9">
        <w:rPr>
          <w:rStyle w:val="StyleUnderline"/>
        </w:rPr>
        <w:t xml:space="preserve"> TPP can also support efforts by TPP parties to reduce their greenhouse gas (GHG) emissions.</w:t>
      </w:r>
      <w:r w:rsidRPr="2F1784A9">
        <w:rPr>
          <w:rStyle w:val="StyleUnderline"/>
          <w:sz w:val="12"/>
          <w:szCs w:val="12"/>
          <w:u w:val="none"/>
        </w:rPr>
        <w:t>∂</w:t>
      </w:r>
      <w:r w:rsidRPr="2F1784A9">
        <w:rPr>
          <w:rStyle w:val="StyleUnderline"/>
        </w:rPr>
        <w:t xml:space="preserve"> Similar to the way the TPP can help countries improve a broad range of environmental</w:t>
      </w:r>
      <w:r w:rsidRPr="2F1784A9">
        <w:rPr>
          <w:rStyle w:val="StyleUnderline"/>
          <w:sz w:val="12"/>
          <w:szCs w:val="12"/>
          <w:u w:val="none"/>
        </w:rPr>
        <w:t>∂</w:t>
      </w:r>
      <w:r w:rsidRPr="2F1784A9">
        <w:rPr>
          <w:rStyle w:val="StyleUnderline"/>
        </w:rPr>
        <w:t xml:space="preserve"> challenges by shifting their economies into cleaner, less polluting industries, the TPP can assist</w:t>
      </w:r>
      <w:r w:rsidRPr="2F1784A9">
        <w:rPr>
          <w:rStyle w:val="StyleUnderline"/>
          <w:sz w:val="12"/>
          <w:szCs w:val="12"/>
          <w:u w:val="none"/>
        </w:rPr>
        <w:t>∂</w:t>
      </w:r>
      <w:r w:rsidRPr="2F1784A9">
        <w:rPr>
          <w:rStyle w:val="StyleUnderline"/>
        </w:rPr>
        <w:t xml:space="preserve"> countries’ transition on to low-carbon pathways by providing access to pertinent goods, services</w:t>
      </w:r>
      <w:r w:rsidRPr="2F1784A9">
        <w:rPr>
          <w:rStyle w:val="StyleUnderline"/>
          <w:sz w:val="12"/>
          <w:szCs w:val="12"/>
          <w:u w:val="none"/>
        </w:rPr>
        <w:t>∂</w:t>
      </w:r>
      <w:r w:rsidRPr="2F1784A9">
        <w:rPr>
          <w:rStyle w:val="StyleUnderline"/>
        </w:rPr>
        <w:t xml:space="preserve"> and investment</w:t>
      </w:r>
      <w:r w:rsidRPr="2F1784A9">
        <w:rPr>
          <w:sz w:val="16"/>
          <w:szCs w:val="16"/>
        </w:rPr>
        <w:t>.</w:t>
      </w:r>
      <w:r w:rsidRPr="2F1784A9">
        <w:rPr>
          <w:sz w:val="12"/>
          <w:szCs w:val="12"/>
        </w:rPr>
        <w:t>∂</w:t>
      </w:r>
      <w:r w:rsidRPr="2F1784A9">
        <w:rPr>
          <w:sz w:val="16"/>
          <w:szCs w:val="16"/>
        </w:rPr>
        <w:t xml:space="preserve"> A Environmental Goods</w:t>
      </w:r>
      <w:r w:rsidRPr="2F1784A9">
        <w:rPr>
          <w:sz w:val="12"/>
          <w:szCs w:val="12"/>
        </w:rPr>
        <w:t>∂</w:t>
      </w:r>
      <w:r w:rsidRPr="2F1784A9">
        <w:rPr>
          <w:sz w:val="16"/>
          <w:szCs w:val="16"/>
        </w:rPr>
        <w:t xml:space="preserve"> Reduced tariffs on environmental goods can support domestic efforts towards environmental</w:t>
      </w:r>
      <w:r w:rsidRPr="2F1784A9">
        <w:rPr>
          <w:sz w:val="12"/>
          <w:szCs w:val="12"/>
        </w:rPr>
        <w:t>∂</w:t>
      </w:r>
      <w:r w:rsidRPr="2F1784A9">
        <w:rPr>
          <w:sz w:val="16"/>
          <w:szCs w:val="16"/>
        </w:rPr>
        <w:t xml:space="preserve"> conservation and reducing GHG emissions. In particular, for TPP developing economies whose</w:t>
      </w:r>
      <w:r w:rsidRPr="2F1784A9">
        <w:rPr>
          <w:sz w:val="12"/>
          <w:szCs w:val="12"/>
        </w:rPr>
        <w:t>∂</w:t>
      </w:r>
      <w:r w:rsidRPr="2F1784A9">
        <w:rPr>
          <w:sz w:val="16"/>
          <w:szCs w:val="16"/>
        </w:rPr>
        <w:t xml:space="preserve"> average bound tariffs are higher than developed economies, the environmental gains from</w:t>
      </w:r>
      <w:r w:rsidRPr="2F1784A9">
        <w:rPr>
          <w:sz w:val="12"/>
          <w:szCs w:val="12"/>
        </w:rPr>
        <w:t>∂</w:t>
      </w:r>
      <w:r w:rsidRPr="2F1784A9">
        <w:rPr>
          <w:sz w:val="16"/>
          <w:szCs w:val="16"/>
        </w:rPr>
        <w:t xml:space="preserve"> reducing tariffs on environmental goods are potentially significant.57 As developed country</w:t>
      </w:r>
      <w:r w:rsidRPr="2F1784A9">
        <w:rPr>
          <w:sz w:val="12"/>
          <w:szCs w:val="12"/>
        </w:rPr>
        <w:t>∂</w:t>
      </w:r>
      <w:r w:rsidRPr="2F1784A9">
        <w:rPr>
          <w:sz w:val="16"/>
          <w:szCs w:val="16"/>
        </w:rPr>
        <w:t xml:space="preserve"> tariffs on environmental goods are already low, reducing these tariffs further is unlikely to</w:t>
      </w:r>
      <w:r w:rsidRPr="2F1784A9">
        <w:rPr>
          <w:sz w:val="12"/>
          <w:szCs w:val="12"/>
        </w:rPr>
        <w:t>∂</w:t>
      </w:r>
      <w:r w:rsidRPr="2F1784A9">
        <w:rPr>
          <w:sz w:val="16"/>
          <w:szCs w:val="16"/>
        </w:rPr>
        <w:t xml:space="preserve"> provide much incentive for business in these countries to increase their levels of environmental</w:t>
      </w:r>
      <w:r w:rsidRPr="2F1784A9">
        <w:rPr>
          <w:sz w:val="12"/>
          <w:szCs w:val="12"/>
        </w:rPr>
        <w:t>∂</w:t>
      </w:r>
      <w:r w:rsidRPr="2F1784A9">
        <w:rPr>
          <w:sz w:val="16"/>
          <w:szCs w:val="16"/>
        </w:rPr>
        <w:t xml:space="preserve"> conservation.</w:t>
      </w:r>
      <w:r w:rsidRPr="2F1784A9">
        <w:rPr>
          <w:sz w:val="12"/>
          <w:szCs w:val="12"/>
        </w:rPr>
        <w:t>∂</w:t>
      </w:r>
      <w:r w:rsidRPr="2F1784A9">
        <w:rPr>
          <w:sz w:val="16"/>
          <w:szCs w:val="16"/>
        </w:rPr>
        <w:t xml:space="preserve"> 58</w:t>
      </w:r>
      <w:r w:rsidRPr="2F1784A9">
        <w:rPr>
          <w:sz w:val="12"/>
          <w:szCs w:val="12"/>
        </w:rPr>
        <w:t>∂</w:t>
      </w:r>
      <w:r w:rsidRPr="2F1784A9">
        <w:rPr>
          <w:sz w:val="16"/>
          <w:szCs w:val="16"/>
        </w:rPr>
        <w:t xml:space="preserve"> At the 2011 APEC meeting in Honolulu, the TPP parties released an outline of the key</w:t>
      </w:r>
      <w:r w:rsidRPr="2F1784A9">
        <w:rPr>
          <w:sz w:val="12"/>
          <w:szCs w:val="12"/>
        </w:rPr>
        <w:t>∂</w:t>
      </w:r>
      <w:r w:rsidRPr="2F1784A9">
        <w:rPr>
          <w:sz w:val="16"/>
          <w:szCs w:val="16"/>
        </w:rPr>
        <w:t xml:space="preserve"> goals for the TPP, which include eliminating tariffs and other barriers to trade in goods and services.59 Reducing tariffs on all goods to zero would overcome the need to develop a separate</w:t>
      </w:r>
      <w:r w:rsidRPr="2F1784A9">
        <w:rPr>
          <w:sz w:val="12"/>
          <w:szCs w:val="12"/>
        </w:rPr>
        <w:t>∂</w:t>
      </w:r>
      <w:r w:rsidRPr="2F1784A9">
        <w:rPr>
          <w:sz w:val="16"/>
          <w:szCs w:val="16"/>
        </w:rPr>
        <w:t xml:space="preserve"> list of environmental goods. However, in the event that the TPP parties do not reach this goal or</w:t>
      </w:r>
      <w:r w:rsidRPr="2F1784A9">
        <w:rPr>
          <w:sz w:val="12"/>
          <w:szCs w:val="12"/>
        </w:rPr>
        <w:t>∂</w:t>
      </w:r>
      <w:r w:rsidRPr="2F1784A9">
        <w:rPr>
          <w:sz w:val="16"/>
          <w:szCs w:val="16"/>
        </w:rPr>
        <w:t xml:space="preserve"> agree instead to phase out tariffs on goods, then ensuring trade barriers are eliminated on an</w:t>
      </w:r>
      <w:r w:rsidRPr="2F1784A9">
        <w:rPr>
          <w:sz w:val="12"/>
          <w:szCs w:val="12"/>
        </w:rPr>
        <w:t>∂</w:t>
      </w:r>
      <w:r w:rsidRPr="2F1784A9">
        <w:rPr>
          <w:sz w:val="16"/>
          <w:szCs w:val="16"/>
        </w:rPr>
        <w:t xml:space="preserve"> appropriate list of environmental goods should remain a priority.</w:t>
      </w:r>
      <w:r w:rsidRPr="2F1784A9">
        <w:rPr>
          <w:sz w:val="12"/>
          <w:szCs w:val="12"/>
        </w:rPr>
        <w:t>∂</w:t>
      </w:r>
      <w:r w:rsidRPr="2F1784A9">
        <w:rPr>
          <w:sz w:val="16"/>
          <w:szCs w:val="16"/>
        </w:rPr>
        <w:t xml:space="preserve"> Reducing tariffs on environmental goods has been an ongoing element of the WTO Doha</w:t>
      </w:r>
      <w:r w:rsidRPr="2F1784A9">
        <w:rPr>
          <w:sz w:val="12"/>
          <w:szCs w:val="12"/>
        </w:rPr>
        <w:t>∂</w:t>
      </w:r>
      <w:r w:rsidRPr="2F1784A9">
        <w:rPr>
          <w:sz w:val="16"/>
          <w:szCs w:val="16"/>
        </w:rPr>
        <w:t xml:space="preserve"> negotiations, though progress has been frustrated by the challenge of agreeing a list of</w:t>
      </w:r>
      <w:r w:rsidRPr="2F1784A9">
        <w:rPr>
          <w:sz w:val="12"/>
          <w:szCs w:val="12"/>
        </w:rPr>
        <w:t>∂</w:t>
      </w:r>
      <w:r w:rsidRPr="2F1784A9">
        <w:rPr>
          <w:sz w:val="16"/>
          <w:szCs w:val="16"/>
        </w:rPr>
        <w:t xml:space="preserve"> environmental goods. At the APEC Summit in Vladivostok in 2012, the APEC economies</w:t>
      </w:r>
      <w:r w:rsidRPr="2F1784A9">
        <w:rPr>
          <w:sz w:val="12"/>
          <w:szCs w:val="12"/>
        </w:rPr>
        <w:t>∂</w:t>
      </w:r>
      <w:r w:rsidRPr="2F1784A9">
        <w:rPr>
          <w:sz w:val="16"/>
          <w:szCs w:val="16"/>
        </w:rPr>
        <w:t xml:space="preserve"> agreed on a list of 54 environmental goods on which they would cut tariffs to 5 per cent or less</w:t>
      </w:r>
      <w:r w:rsidRPr="2F1784A9">
        <w:rPr>
          <w:sz w:val="12"/>
          <w:szCs w:val="12"/>
        </w:rPr>
        <w:t>∂</w:t>
      </w:r>
      <w:r w:rsidRPr="2F1784A9">
        <w:rPr>
          <w:sz w:val="16"/>
          <w:szCs w:val="16"/>
        </w:rPr>
        <w:t xml:space="preserve"> by the end of 2015.</w:t>
      </w:r>
      <w:r w:rsidRPr="2F1784A9">
        <w:rPr>
          <w:rStyle w:val="StyleUnderline"/>
        </w:rPr>
        <w:t>60 Agreeing on this list of environmental goods is a good start but</w:t>
      </w:r>
      <w:r w:rsidRPr="2F1784A9">
        <w:rPr>
          <w:sz w:val="16"/>
          <w:szCs w:val="16"/>
        </w:rPr>
        <w:t xml:space="preserve"> it is a</w:t>
      </w:r>
      <w:r w:rsidRPr="2F1784A9">
        <w:rPr>
          <w:sz w:val="12"/>
          <w:szCs w:val="12"/>
        </w:rPr>
        <w:t>∂</w:t>
      </w:r>
      <w:r w:rsidRPr="2F1784A9">
        <w:rPr>
          <w:sz w:val="16"/>
          <w:szCs w:val="16"/>
        </w:rPr>
        <w:t xml:space="preserve"> limited list compared with lists of environmental goods developed by APEC and the World</w:t>
      </w:r>
      <w:r w:rsidRPr="2F1784A9">
        <w:rPr>
          <w:sz w:val="12"/>
          <w:szCs w:val="12"/>
        </w:rPr>
        <w:t>∂</w:t>
      </w:r>
      <w:r w:rsidRPr="2F1784A9">
        <w:rPr>
          <w:sz w:val="16"/>
          <w:szCs w:val="16"/>
        </w:rPr>
        <w:t xml:space="preserve"> Bank; </w:t>
      </w:r>
      <w:r w:rsidRPr="2F1784A9">
        <w:rPr>
          <w:rStyle w:val="StyleUnderline"/>
        </w:rPr>
        <w:t>it could be expanded upon in the TPP</w:t>
      </w:r>
      <w:r w:rsidRPr="2F1784A9">
        <w:rPr>
          <w:sz w:val="16"/>
          <w:szCs w:val="16"/>
        </w:rPr>
        <w:t>.</w:t>
      </w:r>
      <w:r w:rsidRPr="2F1784A9">
        <w:rPr>
          <w:sz w:val="12"/>
          <w:szCs w:val="12"/>
        </w:rPr>
        <w:t>∂</w:t>
      </w:r>
      <w:r w:rsidRPr="2F1784A9">
        <w:rPr>
          <w:sz w:val="16"/>
          <w:szCs w:val="16"/>
        </w:rPr>
        <w:t xml:space="preserve"> 61</w:t>
      </w:r>
      <w:r w:rsidRPr="2F1784A9">
        <w:rPr>
          <w:sz w:val="12"/>
          <w:szCs w:val="12"/>
        </w:rPr>
        <w:t>∂</w:t>
      </w:r>
      <w:r w:rsidRPr="2F1784A9">
        <w:rPr>
          <w:sz w:val="16"/>
          <w:szCs w:val="16"/>
        </w:rPr>
        <w:t xml:space="preserve"> </w:t>
      </w:r>
      <w:r w:rsidRPr="2F1784A9">
        <w:rPr>
          <w:rStyle w:val="StyleUnderline"/>
        </w:rPr>
        <w:t>There are, moreover, limits to developing lists that largely define an environmental good</w:t>
      </w:r>
      <w:r w:rsidRPr="2F1784A9">
        <w:rPr>
          <w:rStyle w:val="StyleUnderline"/>
          <w:sz w:val="12"/>
          <w:szCs w:val="12"/>
          <w:u w:val="none"/>
        </w:rPr>
        <w:t>∂</w:t>
      </w:r>
      <w:r w:rsidRPr="2F1784A9">
        <w:rPr>
          <w:rStyle w:val="StyleUnderline"/>
        </w:rPr>
        <w:t xml:space="preserve"> based on its end-use</w:t>
      </w:r>
      <w:r w:rsidRPr="2F1784A9">
        <w:rPr>
          <w:sz w:val="16"/>
          <w:szCs w:val="16"/>
        </w:rPr>
        <w:t>.62 This is particularly the case in the climate change context, where the way</w:t>
      </w:r>
      <w:r w:rsidRPr="2F1784A9">
        <w:rPr>
          <w:sz w:val="12"/>
          <w:szCs w:val="12"/>
        </w:rPr>
        <w:t>∂</w:t>
      </w:r>
      <w:r w:rsidRPr="2F1784A9">
        <w:rPr>
          <w:sz w:val="16"/>
          <w:szCs w:val="16"/>
        </w:rPr>
        <w:t xml:space="preserve"> in which goods are produced and disposed of largely determines their GHG emissions lifecycle. For instance, in the US, the electricity sector produces 40 per cent of GHG emissions and the</w:t>
      </w:r>
      <w:r w:rsidRPr="2F1784A9">
        <w:rPr>
          <w:sz w:val="12"/>
          <w:szCs w:val="12"/>
        </w:rPr>
        <w:t>∂</w:t>
      </w:r>
      <w:r w:rsidRPr="2F1784A9">
        <w:rPr>
          <w:sz w:val="16"/>
          <w:szCs w:val="16"/>
        </w:rPr>
        <w:t xml:space="preserve"> commercial and industrial sectors produce approximately 20 per cent.</w:t>
      </w:r>
      <w:r w:rsidRPr="2F1784A9">
        <w:rPr>
          <w:sz w:val="12"/>
          <w:szCs w:val="12"/>
        </w:rPr>
        <w:t>∂</w:t>
      </w:r>
      <w:r w:rsidRPr="2F1784A9">
        <w:rPr>
          <w:sz w:val="16"/>
          <w:szCs w:val="16"/>
        </w:rPr>
        <w:t xml:space="preserve"> 63 This has led countries to</w:t>
      </w:r>
      <w:r w:rsidRPr="2F1784A9">
        <w:rPr>
          <w:sz w:val="12"/>
          <w:szCs w:val="12"/>
        </w:rPr>
        <w:t>∂</w:t>
      </w:r>
      <w:r w:rsidRPr="2F1784A9">
        <w:rPr>
          <w:sz w:val="16"/>
          <w:szCs w:val="16"/>
        </w:rPr>
        <w:t xml:space="preserve"> regulate goods’ GHG lifecycle.64 For instance, the US Renewable Fuel Standard, which requires</w:t>
      </w:r>
      <w:r w:rsidRPr="2F1784A9">
        <w:rPr>
          <w:sz w:val="12"/>
          <w:szCs w:val="12"/>
        </w:rPr>
        <w:t>∂</w:t>
      </w:r>
      <w:r w:rsidRPr="2F1784A9">
        <w:rPr>
          <w:sz w:val="16"/>
          <w:szCs w:val="16"/>
        </w:rPr>
        <w:t xml:space="preserve"> fuel sold and imported into the US to have a specific quantity of renewable fuel, identifies four</w:t>
      </w:r>
      <w:r w:rsidRPr="2F1784A9">
        <w:rPr>
          <w:sz w:val="12"/>
          <w:szCs w:val="12"/>
        </w:rPr>
        <w:t>∂</w:t>
      </w:r>
      <w:r w:rsidRPr="2F1784A9">
        <w:rPr>
          <w:sz w:val="16"/>
          <w:szCs w:val="16"/>
        </w:rPr>
        <w:t xml:space="preserve"> categories of renewable fuels based on their GHG lifecycle. European Union (EU) countries,</w:t>
      </w:r>
      <w:r w:rsidRPr="2F1784A9">
        <w:rPr>
          <w:sz w:val="12"/>
          <w:szCs w:val="12"/>
        </w:rPr>
        <w:t>∂</w:t>
      </w:r>
      <w:r w:rsidRPr="2F1784A9">
        <w:rPr>
          <w:sz w:val="16"/>
          <w:szCs w:val="16"/>
        </w:rPr>
        <w:t xml:space="preserve"> such as Germany and the United Kingdom, have also adopted laws that regulate renewable</w:t>
      </w:r>
      <w:r w:rsidRPr="2F1784A9">
        <w:rPr>
          <w:sz w:val="12"/>
          <w:szCs w:val="12"/>
        </w:rPr>
        <w:t>∂</w:t>
      </w:r>
      <w:r w:rsidRPr="2F1784A9">
        <w:rPr>
          <w:sz w:val="16"/>
          <w:szCs w:val="16"/>
        </w:rPr>
        <w:t xml:space="preserve"> energy and transportation fuels based on their GHG emissions lifecycle.65</w:t>
      </w:r>
      <w:r w:rsidRPr="2F1784A9">
        <w:rPr>
          <w:sz w:val="12"/>
          <w:szCs w:val="12"/>
        </w:rPr>
        <w:t>∂</w:t>
      </w:r>
      <w:r w:rsidRPr="2F1784A9">
        <w:rPr>
          <w:sz w:val="16"/>
          <w:szCs w:val="16"/>
        </w:rPr>
        <w:t xml:space="preserve"> The TPP parties should therefore consider defining environmental goods by their</w:t>
      </w:r>
      <w:r w:rsidRPr="2F1784A9">
        <w:rPr>
          <w:sz w:val="12"/>
          <w:szCs w:val="12"/>
        </w:rPr>
        <w:t>∂</w:t>
      </w:r>
      <w:r w:rsidRPr="2F1784A9">
        <w:rPr>
          <w:sz w:val="16"/>
          <w:szCs w:val="16"/>
        </w:rPr>
        <w:t xml:space="preserve"> lifecycle or production process. </w:t>
      </w:r>
      <w:r w:rsidRPr="2F1784A9">
        <w:rPr>
          <w:rStyle w:val="StyleUnderline"/>
        </w:rPr>
        <w:t>Providing a tariff cut for such goods would create the strongest</w:t>
      </w:r>
      <w:r w:rsidRPr="2F1784A9">
        <w:rPr>
          <w:rStyle w:val="StyleUnderline"/>
          <w:sz w:val="12"/>
          <w:szCs w:val="12"/>
          <w:u w:val="none"/>
        </w:rPr>
        <w:t>∂</w:t>
      </w:r>
      <w:r w:rsidRPr="2F1784A9">
        <w:rPr>
          <w:rStyle w:val="StyleUnderline"/>
        </w:rPr>
        <w:t xml:space="preserve"> incentive for industry to use less carbon-intensive production processes and thereby contribute</w:t>
      </w:r>
      <w:r w:rsidRPr="2F1784A9">
        <w:rPr>
          <w:rStyle w:val="StyleUnderline"/>
          <w:sz w:val="12"/>
          <w:szCs w:val="12"/>
          <w:u w:val="none"/>
        </w:rPr>
        <w:t>∂</w:t>
      </w:r>
      <w:r w:rsidRPr="2F1784A9">
        <w:rPr>
          <w:rStyle w:val="StyleUnderline"/>
        </w:rPr>
        <w:t xml:space="preserve"> the most to reducing GHG emissions</w:t>
      </w:r>
      <w:r w:rsidRPr="2F1784A9">
        <w:rPr>
          <w:sz w:val="16"/>
          <w:szCs w:val="16"/>
        </w:rPr>
        <w:t>.</w:t>
      </w:r>
      <w:r w:rsidRPr="2F1784A9">
        <w:rPr>
          <w:sz w:val="12"/>
          <w:szCs w:val="12"/>
        </w:rPr>
        <w:t>∂</w:t>
      </w:r>
      <w:r w:rsidRPr="2F1784A9">
        <w:rPr>
          <w:sz w:val="16"/>
          <w:szCs w:val="16"/>
        </w:rPr>
        <w:t xml:space="preserve"> 66</w:t>
      </w:r>
      <w:r w:rsidRPr="2F1784A9">
        <w:rPr>
          <w:sz w:val="12"/>
          <w:szCs w:val="12"/>
        </w:rPr>
        <w:t>∂</w:t>
      </w:r>
      <w:r w:rsidRPr="2F1784A9">
        <w:rPr>
          <w:sz w:val="16"/>
          <w:szCs w:val="16"/>
        </w:rPr>
        <w:t xml:space="preserve"> It is also the case </w:t>
      </w:r>
      <w:r w:rsidRPr="2F1784A9">
        <w:rPr>
          <w:rStyle w:val="StyleUnderline"/>
        </w:rPr>
        <w:t>that more stringent environmental regulation will be required in order</w:t>
      </w:r>
      <w:r w:rsidRPr="2F1784A9">
        <w:rPr>
          <w:rStyle w:val="StyleUnderline"/>
          <w:sz w:val="12"/>
          <w:szCs w:val="12"/>
          <w:u w:val="none"/>
        </w:rPr>
        <w:t>∂</w:t>
      </w:r>
      <w:r w:rsidRPr="2F1784A9">
        <w:rPr>
          <w:rStyle w:val="StyleUnderline"/>
        </w:rPr>
        <w:t xml:space="preserve"> for reduced trade barriers on environmental goods to lead to better environmental outcomes</w:t>
      </w:r>
      <w:r w:rsidRPr="2F1784A9">
        <w:rPr>
          <w:sz w:val="16"/>
          <w:szCs w:val="16"/>
        </w:rPr>
        <w:t>.</w:t>
      </w:r>
      <w:r w:rsidRPr="2F1784A9">
        <w:rPr>
          <w:sz w:val="12"/>
          <w:szCs w:val="12"/>
        </w:rPr>
        <w:t>∂</w:t>
      </w:r>
      <w:r w:rsidRPr="2F1784A9">
        <w:rPr>
          <w:sz w:val="16"/>
          <w:szCs w:val="16"/>
        </w:rPr>
        <w:t xml:space="preserve"> 67</w:t>
      </w:r>
      <w:r w:rsidRPr="2F1784A9">
        <w:rPr>
          <w:sz w:val="12"/>
          <w:szCs w:val="12"/>
        </w:rPr>
        <w:t>∂</w:t>
      </w:r>
      <w:r w:rsidRPr="2F1784A9">
        <w:rPr>
          <w:sz w:val="16"/>
          <w:szCs w:val="16"/>
        </w:rPr>
        <w:t xml:space="preserve"> This is because, in a perfectly competitive market, firms do not have an incentive to go beyond what the law requires them to do. However, to the extent that lower tariffs reduce the cost of</w:t>
      </w:r>
      <w:r w:rsidRPr="2F1784A9">
        <w:rPr>
          <w:sz w:val="12"/>
          <w:szCs w:val="12"/>
        </w:rPr>
        <w:t>∂</w:t>
      </w:r>
      <w:r w:rsidRPr="2F1784A9">
        <w:rPr>
          <w:sz w:val="16"/>
          <w:szCs w:val="16"/>
        </w:rPr>
        <w:t xml:space="preserve"> complying with environmental or climate change laws, </w:t>
      </w:r>
      <w:r w:rsidRPr="2F1784A9">
        <w:rPr>
          <w:rStyle w:val="StyleUnderline"/>
        </w:rPr>
        <w:t>this could create political space for the</w:t>
      </w:r>
      <w:r w:rsidRPr="2F1784A9">
        <w:rPr>
          <w:rStyle w:val="StyleUnderline"/>
          <w:sz w:val="12"/>
          <w:szCs w:val="12"/>
          <w:u w:val="none"/>
        </w:rPr>
        <w:t>∂</w:t>
      </w:r>
      <w:r w:rsidRPr="2F1784A9">
        <w:rPr>
          <w:rStyle w:val="StyleUnderline"/>
        </w:rPr>
        <w:t xml:space="preserve"> adoption of even more stringent regulations.68 Reducing the costs of green technologies should</w:t>
      </w:r>
      <w:r w:rsidRPr="2F1784A9">
        <w:rPr>
          <w:rStyle w:val="StyleUnderline"/>
          <w:sz w:val="12"/>
          <w:szCs w:val="12"/>
          <w:u w:val="none"/>
        </w:rPr>
        <w:t>∂</w:t>
      </w:r>
      <w:r w:rsidRPr="2F1784A9">
        <w:rPr>
          <w:rStyle w:val="StyleUnderline"/>
        </w:rPr>
        <w:t xml:space="preserve"> also provide opportunities for business to demonstrate corporate social responsibility by doing</w:t>
      </w:r>
      <w:r w:rsidRPr="2F1784A9">
        <w:rPr>
          <w:rStyle w:val="StyleUnderline"/>
          <w:sz w:val="12"/>
          <w:szCs w:val="12"/>
          <w:u w:val="none"/>
        </w:rPr>
        <w:t>∂</w:t>
      </w:r>
      <w:r w:rsidRPr="2F1784A9">
        <w:rPr>
          <w:rStyle w:val="StyleUnderline"/>
        </w:rPr>
        <w:t xml:space="preserve"> more to reduce their GHG emissions.</w:t>
      </w:r>
    </w:p>
    <w:p w14:paraId="35801F51" w14:textId="77777777" w:rsidR="009C398A" w:rsidRPr="009C398A" w:rsidRDefault="2F1784A9" w:rsidP="009C398A">
      <w:pPr>
        <w:pStyle w:val="Heading4"/>
      </w:pPr>
      <w:r>
        <w:t>Adding China to the TPP has huge economic benefits for the entire global economy, a comprehensive study finds</w:t>
      </w:r>
    </w:p>
    <w:p w14:paraId="0F3E3E78" w14:textId="77777777" w:rsidR="009C398A" w:rsidRPr="009C398A" w:rsidRDefault="2F1784A9" w:rsidP="009C398A">
      <w:r w:rsidRPr="2F1784A9">
        <w:rPr>
          <w:rStyle w:val="Style13ptBold"/>
        </w:rPr>
        <w:t>Hearn and Myers, 15</w:t>
      </w:r>
      <w:r>
        <w:t xml:space="preserve"> (Adrian H. Hearn and Margaret Myers, published author of three books, director of China program at the Inter-American Dialogue, July 2015, “CHINA AND THE TPP: Asia-Pacific Integration or Disintegration,” http://www.thedialogue.org/wp-content/uploads/2015/07/CLA-TPP-Report-final-web.pdf, accessed 7-12-2016, AG)</w:t>
      </w:r>
    </w:p>
    <w:p w14:paraId="61EF457A" w14:textId="77777777" w:rsidR="009C398A" w:rsidRPr="009C398A" w:rsidRDefault="2F1784A9" w:rsidP="009C398A">
      <w:pPr>
        <w:rPr>
          <w:rStyle w:val="StyleUnderline"/>
          <w:b/>
        </w:rPr>
      </w:pPr>
      <w:r w:rsidRPr="2F1784A9">
        <w:rPr>
          <w:sz w:val="16"/>
          <w:szCs w:val="16"/>
        </w:rPr>
        <w:t xml:space="preserve">In this paper we add a new variant to previous simulations, an enlargement of the TPP to include China. </w:t>
      </w:r>
      <w:r w:rsidRPr="2F1784A9">
        <w:rPr>
          <w:rStyle w:val="StyleUnderline"/>
        </w:rPr>
        <w:t>Specifically, we hypothesize that the TPP will be eventually expanded to 17 members to include China</w:t>
      </w:r>
      <w:r w:rsidRPr="2F1784A9">
        <w:rPr>
          <w:sz w:val="16"/>
          <w:szCs w:val="16"/>
        </w:rPr>
        <w:t xml:space="preserve">, Indonesia, Korea, the Philippines, and Thailand. (see Figure 2) All five have expressed some interest in such an expansion and, as we shall see, the results suggest compelling benefits for them. The results of these simulations are summarized in Table 1. These results should be viewed as mainly qualitative (they indicate relative gains) rather than precisely quantitative (since they are subject to many uncertainties and errors). In particular, three main conclusions of the comparisons are reasonably robust to alternative formulations and estimates. </w:t>
      </w:r>
      <w:r w:rsidRPr="2F1784A9">
        <w:rPr>
          <w:rStyle w:val="StyleUnderline"/>
        </w:rPr>
        <w:t xml:space="preserve">First, </w:t>
      </w:r>
      <w:r w:rsidRPr="2F1784A9">
        <w:rPr>
          <w:rStyle w:val="StyleUnderline"/>
          <w:b/>
          <w:bCs/>
        </w:rPr>
        <w:t>the benefits of Asia-Pacific integration are large</w:t>
      </w:r>
      <w:r w:rsidRPr="2F1784A9">
        <w:rPr>
          <w:rStyle w:val="StyleUnderline"/>
        </w:rPr>
        <w:t xml:space="preserve">; for the most comprehensive agreements income gains could approach </w:t>
      </w:r>
      <w:r w:rsidRPr="2F1784A9">
        <w:rPr>
          <w:rStyle w:val="StyleUnderline"/>
          <w:b/>
          <w:bCs/>
        </w:rPr>
        <w:t>$2 trillion</w:t>
      </w:r>
      <w:r w:rsidRPr="2F1784A9">
        <w:rPr>
          <w:rStyle w:val="StyleUnderline"/>
        </w:rPr>
        <w:t xml:space="preserve">, or </w:t>
      </w:r>
      <w:r w:rsidRPr="2F1784A9">
        <w:rPr>
          <w:rStyle w:val="StyleUnderline"/>
          <w:b/>
          <w:bCs/>
        </w:rPr>
        <w:t>nearly 2 percent of world GDP in 2025</w:t>
      </w:r>
      <w:r w:rsidRPr="2F1784A9">
        <w:rPr>
          <w:rStyle w:val="StyleUnderline"/>
        </w:rPr>
        <w:t>.</w:t>
      </w:r>
      <w:r w:rsidRPr="2F1784A9">
        <w:rPr>
          <w:sz w:val="16"/>
          <w:szCs w:val="16"/>
        </w:rPr>
        <w:t xml:space="preserve"> </w:t>
      </w:r>
      <w:r w:rsidRPr="2F1784A9">
        <w:rPr>
          <w:rStyle w:val="StyleUnderline"/>
        </w:rPr>
        <w:t xml:space="preserve">Third, potential gains increase sharply with the scale of integration. For example, expanding the TPP from 12 to 17 members </w:t>
      </w:r>
      <w:r w:rsidRPr="2F1784A9">
        <w:rPr>
          <w:rStyle w:val="StyleUnderline"/>
          <w:b/>
          <w:bCs/>
        </w:rPr>
        <w:t>would triple global benefits from $285 billion to $893 billion in 2025</w:t>
      </w:r>
      <w:r w:rsidRPr="2F1784A9">
        <w:rPr>
          <w:rStyle w:val="StyleUnderline"/>
        </w:rPr>
        <w:t>.</w:t>
      </w:r>
      <w:r w:rsidRPr="2F1784A9">
        <w:rPr>
          <w:sz w:val="16"/>
          <w:szCs w:val="16"/>
        </w:rPr>
        <w:t xml:space="preserve"> China and the United States could intensify their “third track” of cooperation, leading to milestones such as an early bilateral investment agreement, joint support for key plurilateral agreements in the WTO, and steps toward joint membership in Asia-Pacific agreements such as the TPP and FTAAP. </w:t>
      </w:r>
      <w:r w:rsidRPr="2F1784A9">
        <w:rPr>
          <w:rStyle w:val="StyleUnderline"/>
        </w:rPr>
        <w:t>Region-wide agreements could produce compelling economic benefits and a more cooperative political environment.</w:t>
      </w:r>
      <w:r w:rsidRPr="2F1784A9">
        <w:rPr>
          <w:sz w:val="16"/>
          <w:szCs w:val="16"/>
        </w:rPr>
        <w:t xml:space="preserve"> Yet achieving such agreements is difficult. Lengthy and complex negotiations will be required and, amplified by the internet, these invite opposition from numerous special interests. </w:t>
      </w:r>
      <w:r w:rsidRPr="2F1784A9">
        <w:rPr>
          <w:rStyle w:val="StyleUnderline"/>
        </w:rPr>
        <w:t xml:space="preserve">The case for Asia-Pacific integration will have to be made effectively by governments, especially in the largest economies, if </w:t>
      </w:r>
      <w:r w:rsidRPr="2F1784A9">
        <w:rPr>
          <w:rStyle w:val="StyleUnderline"/>
          <w:b/>
          <w:bCs/>
        </w:rPr>
        <w:t>its benefits are to be realized.</w:t>
      </w:r>
    </w:p>
    <w:p w14:paraId="334948E4" w14:textId="77777777" w:rsidR="009C398A" w:rsidRPr="009C398A" w:rsidRDefault="2F1784A9" w:rsidP="009C398A">
      <w:pPr>
        <w:pStyle w:val="Heading4"/>
      </w:pPr>
      <w:r>
        <w:t>TPP pulls Asian neighbors closer to the US, creater stronger relations with the Asian countries and opening up trade</w:t>
      </w:r>
    </w:p>
    <w:p w14:paraId="1D7E1810" w14:textId="77777777" w:rsidR="009C398A" w:rsidRPr="009C398A" w:rsidRDefault="2F1784A9" w:rsidP="009C398A">
      <w:r w:rsidRPr="2F1784A9">
        <w:rPr>
          <w:rStyle w:val="Style13ptBold"/>
        </w:rPr>
        <w:t>Naughton et al 15</w:t>
      </w:r>
      <w:r>
        <w:t xml:space="preserve"> (Barry Naughton, Arthur R. Kroeber, Guy De Jonquières, Graham Webster, So Kwanlok Chair of Chinese International Affairs, managing director of GaveKal Dragonomics, senior fellow writer, The China Center at Yale Law School researcher, 10-8-2015, "What Will the TPP Mean for China?," Foreign Policy, https://foreignpolicy.com/2015/10/07/china-tpp-trans-pacific-partnership-obama-us-trade-xi/, accessed 7-12-2016, AG)</w:t>
      </w:r>
    </w:p>
    <w:p w14:paraId="096DF15C" w14:textId="77777777" w:rsidR="009C398A" w:rsidRPr="009C398A" w:rsidRDefault="2F1784A9" w:rsidP="009C398A">
      <w:pPr>
        <w:rPr>
          <w:u w:val="single"/>
        </w:rPr>
      </w:pPr>
      <w:r w:rsidRPr="2F1784A9">
        <w:rPr>
          <w:u w:val="single"/>
        </w:rPr>
        <w:t>The</w:t>
      </w:r>
      <w:r w:rsidRPr="2F1784A9">
        <w:rPr>
          <w:sz w:val="16"/>
          <w:szCs w:val="16"/>
        </w:rPr>
        <w:t xml:space="preserve"> actual </w:t>
      </w:r>
      <w:r w:rsidRPr="2F1784A9">
        <w:rPr>
          <w:u w:val="single"/>
        </w:rPr>
        <w:t>conclusion of a TPP agreement</w:t>
      </w:r>
      <w:r w:rsidRPr="2F1784A9">
        <w:rPr>
          <w:sz w:val="16"/>
          <w:szCs w:val="16"/>
        </w:rPr>
        <w:t xml:space="preserve"> — assuming it is in fact ratified by the main parties — </w:t>
      </w:r>
      <w:r w:rsidRPr="2F1784A9">
        <w:rPr>
          <w:u w:val="single"/>
        </w:rPr>
        <w:t xml:space="preserve">will confront China with a series of new challenges and opportunities. First, the TPP shows the United States and Japan exercising leadership, stepping out ahead of the global community in their willingness to negotiate a new set of rules and obligations. </w:t>
      </w:r>
      <w:r w:rsidRPr="2F1784A9">
        <w:rPr>
          <w:sz w:val="16"/>
          <w:szCs w:val="16"/>
        </w:rPr>
        <w:t xml:space="preserve">This dynamism presents challenges to China. It creates the possibility that the future rules for the global economy will be written under predominant U.S. influence, in the same way that the current rules have been. </w:t>
      </w:r>
      <w:r w:rsidRPr="2F1784A9">
        <w:rPr>
          <w:u w:val="single"/>
        </w:rPr>
        <w:t>That makes China extremely uncomfortable, and it also pressures China to come up with alternatives that will be attractive to its neighbors while also serving its own interests</w:t>
      </w:r>
      <w:r w:rsidRPr="2F1784A9">
        <w:rPr>
          <w:sz w:val="16"/>
          <w:szCs w:val="16"/>
        </w:rPr>
        <w:t xml:space="preserve">. </w:t>
      </w:r>
      <w:r w:rsidRPr="2F1784A9">
        <w:rPr>
          <w:u w:val="single"/>
        </w:rPr>
        <w:t>Second, the TPP shifts economic balances and alliances within Asia. The TPP greatly increases the likelihood that Japanese Prime Minister Shinzo Abe will carry through on Japanese economic reforms, therefore making economic revival there more likely.</w:t>
      </w:r>
      <w:r w:rsidRPr="2F1784A9">
        <w:rPr>
          <w:sz w:val="16"/>
          <w:szCs w:val="16"/>
        </w:rPr>
        <w:t xml:space="preserve"> The TPP will pull Vietnam (especially) and other signatories economically closer to the United States, and thus reduce Chinese economic preponderance. Given that South Korea is likely to quickly join in any completed TPP agreement, </w:t>
      </w:r>
      <w:r w:rsidRPr="2F1784A9">
        <w:rPr>
          <w:u w:val="single"/>
        </w:rPr>
        <w:t>these shifts can have a long-run economic impact on China. Third, TPP increases the pressures within China for more decisive economic reforms</w:t>
      </w:r>
      <w:r w:rsidRPr="2F1784A9">
        <w:rPr>
          <w:sz w:val="16"/>
          <w:szCs w:val="16"/>
        </w:rPr>
        <w:t xml:space="preserve">. China launched the Shanghai Free Trade Zone (FTZ) two years ago, partly in order to pilot measures of external liberalization that would be useful in a new round of reform. </w:t>
      </w:r>
      <w:r w:rsidRPr="2F1784A9">
        <w:rPr>
          <w:u w:val="single"/>
        </w:rPr>
        <w:t xml:space="preserve">The possibility that TPP would be agreed to was a consideration, and part of the impetus for the Shanghai FTZ. However, the FTZ has so far under-performed expectations. Now, the new trade agreement will present officials with a clear benchmark of global best practice. </w:t>
      </w:r>
      <w:r w:rsidRPr="2F1784A9">
        <w:rPr>
          <w:sz w:val="16"/>
          <w:szCs w:val="16"/>
        </w:rPr>
        <w:t>The TPP will give advocates of economic reform within China a new argument to support more substantial opening measures The TPP challenges China to up its game in economic opening, regulation, and economic diplomacy</w:t>
      </w:r>
      <w:r w:rsidRPr="2F1784A9">
        <w:rPr>
          <w:u w:val="single"/>
        </w:rPr>
        <w:t>. If China chooses, TPP can be the catalyst for a new round of global engagement that China sorely needs.</w:t>
      </w:r>
    </w:p>
    <w:p w14:paraId="59D11E34" w14:textId="77777777" w:rsidR="009C398A" w:rsidRPr="009C398A" w:rsidRDefault="2F1784A9" w:rsidP="009C398A">
      <w:pPr>
        <w:pStyle w:val="Heading4"/>
        <w:rPr>
          <w:rStyle w:val="Style13ptBold"/>
          <w:b/>
        </w:rPr>
      </w:pPr>
      <w:r>
        <w:t xml:space="preserve">Widespread belief that China is a threat to US economic power exacerbates tensions and motivates proxy wars – TPP is key </w:t>
      </w:r>
      <w:r w:rsidR="009C398A">
        <w:br/>
      </w:r>
      <w:r>
        <w:t>Gross, 13 (</w:t>
      </w:r>
      <w:r w:rsidRPr="2F1784A9">
        <w:rPr>
          <w:rStyle w:val="Style13ptBold"/>
          <w:sz w:val="22"/>
          <w:szCs w:val="22"/>
        </w:rPr>
        <w:t>Donald Gross, s</w:t>
      </w:r>
      <w:r w:rsidRPr="2F1784A9">
        <w:rPr>
          <w:sz w:val="22"/>
          <w:szCs w:val="22"/>
        </w:rPr>
        <w:t xml:space="preserve"> </w:t>
      </w:r>
      <w:r w:rsidRPr="2F1784A9">
        <w:rPr>
          <w:rStyle w:val="Style13ptBold"/>
          <w:sz w:val="22"/>
          <w:szCs w:val="22"/>
        </w:rPr>
        <w:t>enior Associate at the Pacific Forum of the Center for Strategic and International Studies (CSIS), is a former White House and State Department official, 3-19-2013, "Seizing the Opportunity to Improve US-China Relations" Huffington Post, http://www.huffingtonpost.com/entry/us-china-relations_b_2891183)</w:t>
      </w:r>
    </w:p>
    <w:p w14:paraId="46808B2E" w14:textId="77777777" w:rsidR="009C398A" w:rsidRPr="009C398A" w:rsidRDefault="2F1784A9" w:rsidP="009C398A">
      <w:pPr>
        <w:rPr>
          <w:rStyle w:val="StyleUnderline"/>
        </w:rPr>
      </w:pPr>
      <w:r w:rsidRPr="2F1784A9">
        <w:rPr>
          <w:sz w:val="16"/>
          <w:szCs w:val="16"/>
        </w:rPr>
        <w:t xml:space="preserve">In his second term, President Barack </w:t>
      </w:r>
      <w:r w:rsidRPr="2F1784A9">
        <w:rPr>
          <w:rStyle w:val="StyleUnderline"/>
        </w:rPr>
        <w:t>Obama has a historic opportunity to improve U.S. relations with China.</w:t>
      </w:r>
      <w:r w:rsidRPr="2F1784A9">
        <w:rPr>
          <w:sz w:val="16"/>
          <w:szCs w:val="16"/>
        </w:rPr>
        <w:t xml:space="preserve"> Incoming President </w:t>
      </w:r>
      <w:r w:rsidRPr="2F1784A9">
        <w:rPr>
          <w:rStyle w:val="StyleUnderline"/>
        </w:rPr>
        <w:t xml:space="preserve">Xi </w:t>
      </w:r>
      <w:r w:rsidRPr="2F1784A9">
        <w:rPr>
          <w:sz w:val="16"/>
          <w:szCs w:val="16"/>
        </w:rPr>
        <w:t xml:space="preserve">Jinping </w:t>
      </w:r>
      <w:r w:rsidRPr="2F1784A9">
        <w:rPr>
          <w:rStyle w:val="StyleUnderline"/>
        </w:rPr>
        <w:t xml:space="preserve">will welcome American overtures and policies that assist China in addressing its serious domestic problems </w:t>
      </w:r>
      <w:r w:rsidRPr="2F1784A9">
        <w:rPr>
          <w:sz w:val="16"/>
          <w:szCs w:val="16"/>
        </w:rPr>
        <w:t xml:space="preserve">resulting from rapid economic development — </w:t>
      </w:r>
      <w:r w:rsidRPr="2F1784A9">
        <w:rPr>
          <w:rStyle w:val="StyleUnderline"/>
        </w:rPr>
        <w:t>among them environmental degradation, severe economic inequality and a weak social safety net.</w:t>
      </w:r>
      <w:r w:rsidRPr="2F1784A9">
        <w:rPr>
          <w:sz w:val="12"/>
          <w:szCs w:val="12"/>
        </w:rPr>
        <w:t>∂</w:t>
      </w:r>
      <w:r w:rsidRPr="2F1784A9">
        <w:rPr>
          <w:sz w:val="16"/>
          <w:szCs w:val="16"/>
        </w:rPr>
        <w:t xml:space="preserve"> </w:t>
      </w:r>
      <w:r w:rsidRPr="2F1784A9">
        <w:rPr>
          <w:rStyle w:val="StyleUnderline"/>
        </w:rPr>
        <w:t>Without an improvement in U.S.-China relations, however, there exists a grave risk that simmering conflicts between the two countries could worsen considerably and lead to a new Cold War.</w:t>
      </w:r>
      <w:r w:rsidRPr="2F1784A9">
        <w:rPr>
          <w:sz w:val="16"/>
          <w:szCs w:val="16"/>
        </w:rPr>
        <w:t xml:space="preserve"> Heightened </w:t>
      </w:r>
      <w:r w:rsidRPr="2F1784A9">
        <w:rPr>
          <w:rStyle w:val="StyleUnderline"/>
        </w:rPr>
        <w:t>concerns in the United States, in recent days, about cyberattacks originating in China underscore this danger</w:t>
      </w:r>
      <w:r w:rsidRPr="2F1784A9">
        <w:rPr>
          <w:sz w:val="16"/>
          <w:szCs w:val="16"/>
        </w:rPr>
        <w:t>.</w:t>
      </w:r>
      <w:r w:rsidRPr="2F1784A9">
        <w:rPr>
          <w:sz w:val="12"/>
          <w:szCs w:val="12"/>
        </w:rPr>
        <w:t>∂</w:t>
      </w:r>
      <w:r w:rsidRPr="2F1784A9">
        <w:rPr>
          <w:sz w:val="16"/>
          <w:szCs w:val="16"/>
        </w:rPr>
        <w:t xml:space="preserve"> </w:t>
      </w:r>
      <w:r w:rsidRPr="2F1784A9">
        <w:rPr>
          <w:rStyle w:val="StyleUnderline"/>
        </w:rPr>
        <w:t>A primary obstacle to sustaining stability and cooperation between the U.S. and China can be found in</w:t>
      </w:r>
      <w:r w:rsidRPr="2F1784A9">
        <w:rPr>
          <w:sz w:val="16"/>
          <w:szCs w:val="16"/>
        </w:rPr>
        <w:t xml:space="preserve"> two fallacies</w:t>
      </w:r>
      <w:r w:rsidRPr="2F1784A9">
        <w:rPr>
          <w:rStyle w:val="StyleUnderline"/>
        </w:rPr>
        <w:t xml:space="preserve"> that </w:t>
      </w:r>
      <w:r w:rsidRPr="2F1784A9">
        <w:rPr>
          <w:sz w:val="16"/>
          <w:szCs w:val="16"/>
        </w:rPr>
        <w:t xml:space="preserve">continue to unduly shape U.S. public opinion: 1) China and the United States are headed on a collision course toward inevitable war; and 2) </w:t>
      </w:r>
      <w:r w:rsidRPr="2F1784A9">
        <w:rPr>
          <w:rStyle w:val="StyleUnderline"/>
        </w:rPr>
        <w:t>China’s economic rise is occurring at America’s expense.</w:t>
      </w:r>
    </w:p>
    <w:p w14:paraId="4C6838D4" w14:textId="77777777" w:rsidR="009C398A" w:rsidRPr="009C398A" w:rsidRDefault="2F1784A9" w:rsidP="009C398A">
      <w:pPr>
        <w:pStyle w:val="Heading4"/>
      </w:pPr>
      <w:r>
        <w:t>Trade is collapsing now in the East Asia region – regional and global trade agreements are forcing countries to take sides</w:t>
      </w:r>
    </w:p>
    <w:p w14:paraId="5559040B" w14:textId="77777777" w:rsidR="009C398A" w:rsidRPr="009C398A" w:rsidRDefault="009C398A" w:rsidP="009C398A">
      <w:r w:rsidRPr="009C398A">
        <w:t xml:space="preserve">He </w:t>
      </w:r>
      <w:r w:rsidRPr="009C398A">
        <w:rPr>
          <w:rStyle w:val="Style13ptBold"/>
        </w:rPr>
        <w:t>Fan</w:t>
      </w:r>
      <w:r w:rsidRPr="009C398A">
        <w:t xml:space="preserve">, Xiaoming Pan, </w:t>
      </w:r>
      <w:r w:rsidRPr="2F1784A9">
        <w:rPr>
          <w:rFonts w:ascii="Arial" w:eastAsia="Arial" w:hAnsi="Arial" w:cs="Arial"/>
          <w:shd w:val="clear" w:color="auto" w:fill="FFFFFF"/>
        </w:rPr>
        <w:t>senior fellow of Institute of World Economics and Politics, Chinese Academy of Social Sciences</w:t>
      </w:r>
      <w:r w:rsidRPr="2F1784A9">
        <w:rPr>
          <w:rFonts w:ascii="Arial" w:eastAsia="Arial" w:hAnsi="Arial" w:cs="Arial"/>
          <w:color w:val="545454"/>
          <w:shd w:val="clear" w:color="auto" w:fill="FFFFFF"/>
        </w:rPr>
        <w:t xml:space="preserve">, </w:t>
      </w:r>
      <w:r w:rsidRPr="009C398A">
        <w:t>8-1-</w:t>
      </w:r>
      <w:r w:rsidRPr="009C398A">
        <w:rPr>
          <w:rStyle w:val="Style13ptBold"/>
        </w:rPr>
        <w:t>2015</w:t>
      </w:r>
      <w:r w:rsidRPr="009C398A">
        <w:t xml:space="preserve">, "China’s negotiation strategies at the crossroads of international trade," East Asia Forum, </w:t>
      </w:r>
      <w:hyperlink r:id="rId11" w:history="1">
        <w:r w:rsidRPr="009C398A">
          <w:rPr>
            <w:rStyle w:val="Hyperlink"/>
          </w:rPr>
          <w:t>http://www.eastasiaforum.org/2015/08/03/chinas-negotiation-strategies-at-the-crossroads-of-international-trade/</w:t>
        </w:r>
      </w:hyperlink>
    </w:p>
    <w:p w14:paraId="52FCEA78" w14:textId="77777777" w:rsidR="009C398A" w:rsidRPr="009C398A" w:rsidRDefault="009C398A" w:rsidP="2F1784A9">
      <w:pPr>
        <w:pStyle w:val="NormalWeb"/>
        <w:shd w:val="clear" w:color="auto" w:fill="FFFFFF" w:themeFill="background1"/>
        <w:spacing w:before="48" w:beforeAutospacing="0" w:after="192" w:afterAutospacing="0"/>
        <w:rPr>
          <w:rFonts w:ascii="Calibri" w:hAnsi="Calibri"/>
          <w:sz w:val="22"/>
          <w:szCs w:val="22"/>
        </w:rPr>
      </w:pPr>
      <w:r w:rsidRPr="2F1784A9">
        <w:rPr>
          <w:rStyle w:val="StyleUnderline"/>
          <w:rFonts w:ascii="Calibri" w:eastAsia="Calibri" w:hAnsi="Calibri" w:cs="Calibri"/>
          <w:lang w:eastAsia="en-US"/>
        </w:rPr>
        <w:t>The international trading system is at a crossroads.</w:t>
      </w:r>
      <w:r w:rsidRPr="2F1784A9">
        <w:rPr>
          <w:rFonts w:ascii="Calibri" w:eastAsia="Calibri" w:hAnsi="Calibri" w:cs="Calibri"/>
          <w:sz w:val="22"/>
          <w:szCs w:val="22"/>
          <w:shd w:val="clear" w:color="auto" w:fill="FFFFFF"/>
        </w:rPr>
        <w:t xml:space="preserve"> </w:t>
      </w:r>
      <w:r w:rsidRPr="2F1784A9">
        <w:rPr>
          <w:rStyle w:val="StyleUnderline"/>
          <w:rFonts w:ascii="Calibri" w:eastAsia="Calibri" w:hAnsi="Calibri" w:cs="Calibri"/>
        </w:rPr>
        <w:t>While the Doha Round of WTO negotiations remains deadlocked, new trade rules are being called for to adjust for new realities, such as the expansion of global value chains (GVCs). This means for the first time since the establishment of the WTO in 1995, regionalism has prospered over multilateralism, with the parallel emergence of three mega-regional trade negotiation platforms</w:t>
      </w:r>
      <w:r w:rsidRPr="2F1784A9">
        <w:rPr>
          <w:rFonts w:ascii="Calibri" w:eastAsia="Calibri" w:hAnsi="Calibri" w:cs="Calibri"/>
          <w:sz w:val="22"/>
          <w:szCs w:val="22"/>
          <w:shd w:val="clear" w:color="auto" w:fill="FFFFFF"/>
        </w:rPr>
        <w:t xml:space="preserve">. With this in mind, China must reconsider its approach to negotiating trade agreements. </w:t>
      </w:r>
      <w:r w:rsidRPr="2F1784A9">
        <w:rPr>
          <w:rFonts w:ascii="Calibri" w:eastAsia="Calibri" w:hAnsi="Calibri" w:cs="Calibri"/>
          <w:sz w:val="22"/>
          <w:szCs w:val="22"/>
        </w:rPr>
        <w:t xml:space="preserve">At home, China’s reliance on export-oriented growth faces an unprecedented challenge in the face of shrinking global demand. The global financial crisis (GFC) of 2008 hit developed countries — China’s key export markets — hard. The recovery of the US economy, halting though it may be, is somewhat positive news for Chinese exporters, but a slew of challenges are preventing Europe from rebounding as a major importer. With the Doha stalemate, </w:t>
      </w:r>
      <w:r w:rsidRPr="2F1784A9">
        <w:rPr>
          <w:rStyle w:val="StyleUnderline"/>
          <w:rFonts w:ascii="Calibri" w:eastAsia="Calibri" w:hAnsi="Calibri" w:cs="Calibri"/>
        </w:rPr>
        <w:t>the international trading system is struggling to provide new trade rules that take into account the way GVCs have changed the shape of global trade and investment. Today production lines are split across countries with the location of each process based on comparative advantage.</w:t>
      </w:r>
      <w:r w:rsidRPr="2F1784A9">
        <w:rPr>
          <w:rFonts w:ascii="Calibri" w:eastAsia="Calibri" w:hAnsi="Calibri" w:cs="Calibri"/>
          <w:sz w:val="22"/>
          <w:szCs w:val="22"/>
        </w:rPr>
        <w:t xml:space="preserve"> Facilitating </w:t>
      </w:r>
      <w:r w:rsidRPr="2F1784A9">
        <w:rPr>
          <w:rStyle w:val="StyleUnderline"/>
          <w:rFonts w:ascii="Calibri" w:eastAsia="Calibri" w:hAnsi="Calibri" w:cs="Calibri"/>
          <w:lang w:eastAsia="en-US"/>
        </w:rPr>
        <w:t>GVCs is the leading cause of the proliferation of regional and mega-regional trade negotiations,</w:t>
      </w:r>
      <w:r w:rsidRPr="2F1784A9">
        <w:rPr>
          <w:rFonts w:ascii="Calibri" w:eastAsia="Calibri" w:hAnsi="Calibri" w:cs="Calibri"/>
          <w:sz w:val="22"/>
          <w:szCs w:val="22"/>
        </w:rPr>
        <w:t xml:space="preserve"> including the Trans-Pacific Partnership (TPP), the Transatlantic Trade and Investment Partnership (TTIP) and the Regional Comprehensive Economic Partnership (RCEP). </w:t>
      </w:r>
      <w:r w:rsidRPr="2F1784A9">
        <w:rPr>
          <w:rStyle w:val="StyleUnderline"/>
          <w:rFonts w:ascii="Calibri" w:eastAsia="Calibri" w:hAnsi="Calibri" w:cs="Calibri"/>
        </w:rPr>
        <w:t>The mega-regionals could either turn out to be a stumbling block for genuinely global free trade or pave the way to reaching a multilateral deal within the WTO’s framework. Divisions among trading blocs, as reflected in the shape of these mega-regional negotiations, pose uncertainty for the international trading system and suggest there could be delays in adapting to these trading dynamics</w:t>
      </w:r>
      <w:r w:rsidRPr="2F1784A9">
        <w:rPr>
          <w:rFonts w:ascii="Calibri" w:eastAsia="Calibri" w:hAnsi="Calibri" w:cs="Calibri"/>
          <w:sz w:val="22"/>
          <w:szCs w:val="22"/>
        </w:rPr>
        <w:t xml:space="preserve">. Though geopolitical concerns could justify such divisions, </w:t>
      </w:r>
      <w:r w:rsidRPr="009C398A">
        <w:rPr>
          <w:rStyle w:val="Emphasis"/>
        </w:rPr>
        <w:t>large traders need to work together to converge on a trade deal that makes progress on the goal of establishing the new trade rules that are needed for 21st century prosperity and economic security.</w:t>
      </w:r>
      <w:r w:rsidRPr="2F1784A9">
        <w:rPr>
          <w:rFonts w:ascii="Calibri" w:eastAsia="Calibri" w:hAnsi="Calibri" w:cs="Calibri"/>
          <w:sz w:val="22"/>
          <w:szCs w:val="22"/>
        </w:rPr>
        <w:t xml:space="preserve"> The internal reform of the Chinese economy and its changing role in the global economy provide common ground for China, a large developing country, and developed countries to work on their divergence and to agree to a new set of rules.</w:t>
      </w:r>
    </w:p>
    <w:p w14:paraId="4BBBDA94" w14:textId="77777777" w:rsidR="009C398A" w:rsidRPr="009C398A" w:rsidRDefault="2F1784A9" w:rsidP="009C398A">
      <w:pPr>
        <w:pStyle w:val="Heading4"/>
      </w:pPr>
      <w:r>
        <w:t>Regional/global trade competition hurts ASEAN alliance</w:t>
      </w:r>
    </w:p>
    <w:p w14:paraId="00BD4992" w14:textId="77777777" w:rsidR="009C398A" w:rsidRPr="009C398A" w:rsidRDefault="2F1784A9" w:rsidP="009C398A">
      <w:r w:rsidRPr="2F1784A9">
        <w:rPr>
          <w:rStyle w:val="Heading4Char"/>
        </w:rPr>
        <w:t xml:space="preserve">Nagy, 15 </w:t>
      </w:r>
      <w:r>
        <w:t xml:space="preserve">(http://www.worldcommercereview.com/publications/article_pdf/1003 Stephen </w:t>
      </w:r>
      <w:r w:rsidRPr="2F1784A9">
        <w:rPr>
          <w:rStyle w:val="Style13ptBold"/>
        </w:rPr>
        <w:t>Nagy, 12-23-15</w:t>
      </w:r>
      <w:r>
        <w:t>, Associate Professor of Politics and International Studies at the International Christian University, Tokyo, PhD in IR from Waseda University, September 2015, “The Geopolitics of the TPP”, http://www.worldcommercereview.com/publications/article_pdf/1003</w:t>
      </w:r>
    </w:p>
    <w:p w14:paraId="78BC056E" w14:textId="77777777" w:rsidR="009C398A" w:rsidRPr="009C398A" w:rsidRDefault="2F1784A9" w:rsidP="009C398A">
      <w:r w:rsidRPr="2F1784A9">
        <w:rPr>
          <w:rStyle w:val="StyleUnderline"/>
        </w:rPr>
        <w:t xml:space="preserve">The </w:t>
      </w:r>
      <w:r w:rsidRPr="2F1784A9">
        <w:rPr>
          <w:rStyle w:val="Emphasis"/>
          <w:b w:val="0"/>
        </w:rPr>
        <w:t>bifurcation</w:t>
      </w:r>
      <w:r w:rsidRPr="2F1784A9">
        <w:rPr>
          <w:rStyle w:val="StyleUnderline"/>
        </w:rPr>
        <w:t xml:space="preserve"> into</w:t>
      </w:r>
      <w:r>
        <w:t xml:space="preserve"> the high growth, </w:t>
      </w:r>
      <w:r w:rsidRPr="2F1784A9">
        <w:rPr>
          <w:rStyle w:val="StyleUnderline"/>
        </w:rPr>
        <w:t>TPP member states and</w:t>
      </w:r>
      <w:r>
        <w:t xml:space="preserve"> the low growth, </w:t>
      </w:r>
      <w:r w:rsidRPr="2F1784A9">
        <w:rPr>
          <w:rStyle w:val="StyleUnderline"/>
        </w:rPr>
        <w:t>non-TPP member states will weaken the importance of ASEAN as an economic, political and culture regional framework7</w:t>
      </w:r>
      <w:r>
        <w:t xml:space="preserve"> . Geopolitically, </w:t>
      </w:r>
      <w:r w:rsidRPr="2F1784A9">
        <w:rPr>
          <w:rStyle w:val="StyleUnderline"/>
        </w:rPr>
        <w:t>this division will weaken China’s influence on the region and enhance the US’s</w:t>
      </w:r>
      <w:r>
        <w:t xml:space="preserve"> and core TPP member states influence on the region. It strengthens the rationale for further economic, political and security ties within the region.</w:t>
      </w:r>
      <w:r w:rsidRPr="2F1784A9">
        <w:rPr>
          <w:sz w:val="12"/>
          <w:szCs w:val="12"/>
        </w:rPr>
        <w:t xml:space="preserve">¶ </w:t>
      </w:r>
      <w:r w:rsidRPr="2F1784A9">
        <w:rPr>
          <w:rStyle w:val="StyleUnderline"/>
        </w:rPr>
        <w:t xml:space="preserve">The potential division of ASEAN countries into high and low performers has important consequences for </w:t>
      </w:r>
      <w:r w:rsidRPr="2F1784A9">
        <w:rPr>
          <w:rStyle w:val="Emphasis"/>
          <w:b w:val="0"/>
        </w:rPr>
        <w:t>regional integration</w:t>
      </w:r>
      <w:r>
        <w:t xml:space="preserve"> </w:t>
      </w:r>
      <w:r w:rsidRPr="2F1784A9">
        <w:rPr>
          <w:rStyle w:val="StyleUnderline"/>
        </w:rPr>
        <w:t>in East Asia</w:t>
      </w:r>
      <w:r>
        <w:t xml:space="preserve"> based on economic interdependence. </w:t>
      </w:r>
      <w:r w:rsidRPr="2F1784A9">
        <w:rPr>
          <w:rStyle w:val="StyleUnderline"/>
        </w:rPr>
        <w:t xml:space="preserve">The </w:t>
      </w:r>
      <w:r>
        <w:t>so-called</w:t>
      </w:r>
      <w:r w:rsidRPr="2F1784A9">
        <w:rPr>
          <w:rStyle w:val="StyleUnderline"/>
        </w:rPr>
        <w:t xml:space="preserve"> ASEAN way will become increasingly difficult to maintain as socio-economic develop differences become more apparent.</w:t>
      </w:r>
      <w:r w:rsidRPr="2F1784A9">
        <w:rPr>
          <w:rStyle w:val="StyleUnderline"/>
          <w:sz w:val="12"/>
          <w:szCs w:val="12"/>
        </w:rPr>
        <w:t xml:space="preserve">¶ </w:t>
      </w:r>
      <w:r w:rsidRPr="2F1784A9">
        <w:rPr>
          <w:rStyle w:val="StyleUnderline"/>
        </w:rPr>
        <w:t xml:space="preserve">ASEAN is often seen as the model for East Asian integration with its respect for sovereignty and consensus making decision process. It is </w:t>
      </w:r>
      <w:r>
        <w:t xml:space="preserve">also seen as </w:t>
      </w:r>
      <w:r w:rsidRPr="2F1784A9">
        <w:rPr>
          <w:rStyle w:val="StyleUnderline"/>
        </w:rPr>
        <w:t>the driver behind East Asian integration allowing the ‘big’ economies in the region, namely China, Japan and South Korea to act as the ‘engine’ of integration</w:t>
      </w:r>
      <w:r>
        <w:t xml:space="preserve"> thus </w:t>
      </w:r>
      <w:r w:rsidRPr="2F1784A9">
        <w:rPr>
          <w:rStyle w:val="StyleUnderline"/>
        </w:rPr>
        <w:t xml:space="preserve">diffusing </w:t>
      </w:r>
      <w:r w:rsidRPr="2F1784A9">
        <w:rPr>
          <w:rStyle w:val="Emphasis"/>
          <w:b w:val="0"/>
        </w:rPr>
        <w:t>potential conflict</w:t>
      </w:r>
      <w:r>
        <w:t xml:space="preserve"> in terms of leadership of the integration process. </w:t>
      </w:r>
      <w:r w:rsidRPr="2F1784A9">
        <w:rPr>
          <w:rStyle w:val="StyleUnderline"/>
        </w:rPr>
        <w:t xml:space="preserve">This role will be </w:t>
      </w:r>
      <w:r w:rsidRPr="2F1784A9">
        <w:rPr>
          <w:rStyle w:val="Emphasis"/>
          <w:b w:val="0"/>
        </w:rPr>
        <w:t>severely weakened</w:t>
      </w:r>
      <w:r w:rsidRPr="2F1784A9">
        <w:rPr>
          <w:rStyle w:val="StyleUnderline"/>
        </w:rPr>
        <w:t xml:space="preserve"> as economic divisions manifest. Consensus-based decision making will produce minimum results leading to member states questioning the </w:t>
      </w:r>
      <w:r w:rsidRPr="2F1784A9">
        <w:rPr>
          <w:rStyle w:val="Emphasis"/>
          <w:b w:val="0"/>
        </w:rPr>
        <w:t>raison d’être of</w:t>
      </w:r>
      <w:r w:rsidRPr="2F1784A9">
        <w:rPr>
          <w:rStyle w:val="StyleUnderline"/>
        </w:rPr>
        <w:t xml:space="preserve"> a regional institution that cannot meet their needs</w:t>
      </w:r>
      <w:r>
        <w:t xml:space="preserve">. </w:t>
      </w:r>
    </w:p>
    <w:p w14:paraId="60295149" w14:textId="77777777" w:rsidR="009C398A" w:rsidRPr="009C398A" w:rsidRDefault="2F1784A9" w:rsidP="009C398A">
      <w:pPr>
        <w:pStyle w:val="Heading4"/>
      </w:pPr>
      <w:r>
        <w:t>Regional and global competiton leads to US and China divide</w:t>
      </w:r>
    </w:p>
    <w:p w14:paraId="2C203A5B" w14:textId="77777777" w:rsidR="009C398A" w:rsidRPr="009C398A" w:rsidRDefault="2F1784A9" w:rsidP="009C398A">
      <w:r w:rsidRPr="2F1784A9">
        <w:rPr>
          <w:rStyle w:val="Style13ptBold"/>
        </w:rPr>
        <w:t>Thomson 2013</w:t>
      </w:r>
      <w:r>
        <w:t xml:space="preserve"> (Mark Thomson, 4-1-2013, Professor of Experimental Particle Physics at the University of Cambridge "Trade partnership competition: TPP vs RCEP," Strategist, http://www.aspistrategist.org.au/trade-partnership-competition-tpp-vs-rcep/)</w:t>
      </w:r>
    </w:p>
    <w:p w14:paraId="6B6B90EB" w14:textId="77777777" w:rsidR="009C398A" w:rsidRPr="009C398A" w:rsidRDefault="009C398A" w:rsidP="009C398A">
      <w:r w:rsidRPr="009C398A">
        <w:t xml:space="preserve">The TPP is open to new entrants already, as will the RCEP be in the future. More importantly, neither agreement restricts participants from joining other trade groupings. Nonetheless, </w:t>
      </w:r>
      <w:r w:rsidRPr="009C398A">
        <w:rPr>
          <w:rStyle w:val="StyleUnderline"/>
        </w:rPr>
        <w:t>it’s hard to ignore the fact that the China-supported RCEP does not presently involve the United States and the US-led TPP negotiations don’t presently include China. And while China isn’t excluded from the TPP in principle, the regulatory emphasis of the arrangement makes them less likely to join</w:t>
      </w:r>
      <w:r w:rsidRPr="009C398A">
        <w:t xml:space="preserve">. ¶ Although the two agendas aren’t mutually exclusive, </w:t>
      </w:r>
      <w:r w:rsidRPr="009C398A">
        <w:rPr>
          <w:rStyle w:val="StyleUnderline"/>
        </w:rPr>
        <w:t>there’s undeniable geopolitical competition between the ASEAN and US proposals. Much like machinations surrounding the creation of the EAS, the RCEP was a compromise between China’s narrow view of regionalism based on ASEAN+3 and Japan’s wider vision based on ASEAN+6</w:t>
      </w:r>
      <w:r w:rsidRPr="009C398A">
        <w:t xml:space="preserve">. Once again, we have Japan to thank for keeping the door open for us. </w:t>
      </w:r>
      <w:r w:rsidRPr="009C398A">
        <w:rPr>
          <w:rStyle w:val="StyleUnderline"/>
        </w:rPr>
        <w:t>The TPP, on the other hand, is being promoted heavily by the United States as part of its ‘pivot’ to Asia, which is unambiguously a response to China’s rise.</w:t>
      </w:r>
      <w:r w:rsidRPr="009C398A">
        <w:t xml:space="preserve"> The TPP has been criticised, including by Australian trade specialists </w:t>
      </w:r>
      <w:hyperlink r:id="rId12" w:anchor="more-34792" w:history="1">
        <w:r w:rsidRPr="009C398A">
          <w:rPr>
            <w:rStyle w:val="Hyperlink"/>
          </w:rPr>
          <w:t>Peter Drysdale</w:t>
        </w:r>
      </w:hyperlink>
      <w:r w:rsidRPr="009C398A">
        <w:t xml:space="preserve"> and</w:t>
      </w:r>
      <w:hyperlink r:id="rId13" w:history="1">
        <w:r w:rsidRPr="009C398A">
          <w:rPr>
            <w:rStyle w:val="Hyperlink"/>
          </w:rPr>
          <w:t>Shiro Armstrong</w:t>
        </w:r>
      </w:hyperlink>
      <w:r w:rsidRPr="009C398A">
        <w:t xml:space="preserve">. There are concerns on two fronts. The first concern is that the TPP is simply a poor approach to free trade. ¶Concerns include its incomplete regional coverage, onerous (and possibly inefficient) regulatory imposts, and the likelihood of complicating exemptions—thought the latter surely applies equally to the RCEP. </w:t>
      </w:r>
      <w:r w:rsidRPr="009C398A">
        <w:rPr>
          <w:rStyle w:val="StyleUnderline"/>
        </w:rPr>
        <w:t xml:space="preserve">The second concern is that the TPP is politically divisive. To </w:t>
      </w:r>
      <w:hyperlink r:id="rId14" w:history="1">
        <w:r w:rsidRPr="009C398A">
          <w:rPr>
            <w:rStyle w:val="StyleUnderline"/>
          </w:rPr>
          <w:t>quote Peter Drysdale</w:t>
        </w:r>
      </w:hyperlink>
      <w:r w:rsidRPr="009C398A">
        <w:rPr>
          <w:rStyle w:val="StyleUnderline"/>
        </w:rPr>
        <w:t>, the TTP ‘would drive a wedge down the middle of the Pacific, not only or mainly economically but also politically—between the United States, its partners and China.</w:t>
      </w:r>
      <w:r w:rsidRPr="009C398A">
        <w:t xml:space="preserve">’ </w:t>
      </w:r>
      <w:hyperlink r:id="rId15" w:history="1">
        <w:r w:rsidRPr="009C398A">
          <w:rPr>
            <w:rStyle w:val="Hyperlink"/>
          </w:rPr>
          <w:t>Jagdish Bhagwati</w:t>
        </w:r>
      </w:hyperlink>
      <w:r w:rsidRPr="009C398A">
        <w:t xml:space="preserve"> goes further, describing </w:t>
      </w:r>
      <w:r w:rsidRPr="009C398A">
        <w:rPr>
          <w:rStyle w:val="StyleUnderline"/>
        </w:rPr>
        <w:t>the TPP as ‘a political response to China’s new aggressiveness, built therefore in a spirit of confrontation and containment, not of cooperation’</w:t>
      </w:r>
      <w:r w:rsidRPr="009C398A">
        <w:t xml:space="preserve">. </w:t>
      </w:r>
      <w:r w:rsidRPr="2F1784A9">
        <w:rPr>
          <w:rFonts w:ascii="Arial" w:eastAsia="Arial" w:hAnsi="Arial" w:cs="Arial"/>
          <w:color w:val="272727"/>
          <w:shd w:val="clear" w:color="auto" w:fill="FFFFFF"/>
        </w:rPr>
        <w:t xml:space="preserve">Of course, </w:t>
      </w:r>
      <w:r w:rsidRPr="009C398A">
        <w:rPr>
          <w:rStyle w:val="StyleUnderline"/>
        </w:rPr>
        <w:t>in a perfect world we’d have a single coordinated approach which took the most efficient path to freer trade. But for the moment at least, there’s no agreement on what that path is</w:t>
      </w:r>
      <w:r w:rsidRPr="2F1784A9">
        <w:rPr>
          <w:rFonts w:ascii="Arial" w:eastAsia="Arial" w:hAnsi="Arial" w:cs="Arial"/>
          <w:color w:val="272727"/>
          <w:shd w:val="clear" w:color="auto" w:fill="FFFFFF"/>
        </w:rPr>
        <w:t xml:space="preserve">. </w:t>
      </w:r>
      <w:r w:rsidRPr="009C398A">
        <w:t>We have to work with what we’ve got. Apparently the Gillard government agrees, having signed up to both the RCEP and the TPP. Now comes the hard part. The low-lying fruit of freer trade have long ago been harvested—which is why trade negotiations seem to take indeterminably long to conclude. Much of what remains will require countries to open up in sectors where the adjustments will be painful and politically difficult.</w:t>
      </w:r>
    </w:p>
    <w:p w14:paraId="18A37BBD" w14:textId="77777777" w:rsidR="009C398A" w:rsidRPr="009C398A" w:rsidRDefault="2F1784A9" w:rsidP="009C398A">
      <w:pPr>
        <w:pStyle w:val="Heading4"/>
      </w:pPr>
      <w:r>
        <w:t>Competition hurts US/China relations – only adding Chian to the TPP is key</w:t>
      </w:r>
    </w:p>
    <w:p w14:paraId="52CEB895" w14:textId="77777777" w:rsidR="009C398A" w:rsidRPr="009C398A" w:rsidRDefault="2F1784A9" w:rsidP="009C398A">
      <w:r w:rsidRPr="2F1784A9">
        <w:rPr>
          <w:rStyle w:val="Style13ptBold"/>
        </w:rPr>
        <w:t>Elen</w:t>
      </w:r>
      <w:r>
        <w:t xml:space="preserve"> </w:t>
      </w:r>
      <w:r w:rsidRPr="2F1784A9">
        <w:rPr>
          <w:rStyle w:val="Style13ptBold"/>
        </w:rPr>
        <w:t>2-18</w:t>
      </w:r>
      <w:r>
        <w:t xml:space="preserve"> (Maurits </w:t>
      </w:r>
      <w:r w:rsidRPr="2F1784A9">
        <w:rPr>
          <w:rStyle w:val="Style13ptBold"/>
        </w:rPr>
        <w:t>Elen</w:t>
      </w:r>
      <w:r>
        <w:t xml:space="preserve">, The Diplomat, </w:t>
      </w:r>
      <w:r w:rsidRPr="2F1784A9">
        <w:rPr>
          <w:rStyle w:val="Style13ptBold"/>
        </w:rPr>
        <w:t>2-18</w:t>
      </w:r>
      <w:r>
        <w:t>-2016, Fmr Editor SBR "Interview: Kevin Rudd," Diplomat, http://thediplomat.com/2016/02/interview-kevin-rudd-2/Kevin Rudd:)</w:t>
      </w:r>
    </w:p>
    <w:p w14:paraId="5F8C0B70" w14:textId="77777777" w:rsidR="009C398A" w:rsidRPr="009C398A" w:rsidRDefault="2F1784A9" w:rsidP="009C398A">
      <w:r>
        <w:t xml:space="preserve"> </w:t>
      </w:r>
      <w:r w:rsidRPr="2F1784A9">
        <w:rPr>
          <w:rStyle w:val="StyleUnderline"/>
        </w:rPr>
        <w:t xml:space="preserve">The future of the world order is the </w:t>
      </w:r>
      <w:r w:rsidRPr="2F1784A9">
        <w:rPr>
          <w:rStyle w:val="Emphasis"/>
          <w:b w:val="0"/>
        </w:rPr>
        <w:t>central question</w:t>
      </w:r>
      <w:r w:rsidRPr="2F1784A9">
        <w:rPr>
          <w:rStyle w:val="StyleUnderline"/>
        </w:rPr>
        <w:t xml:space="preserve"> of international relations. Strategic thinkers in Beijing and Washington understand this</w:t>
      </w:r>
      <w:r>
        <w:t xml:space="preserve">. But </w:t>
      </w:r>
      <w:r w:rsidRPr="2F1784A9">
        <w:rPr>
          <w:rStyle w:val="StyleUnderline"/>
        </w:rPr>
        <w:t>reconciling the vastly different Chinese and Western notions of order remains a core challenge</w:t>
      </w:r>
      <w:r>
        <w:t xml:space="preserve">. Beijing has not yet articulated a clear blueprint for the future of the global order, but its outlines are clear. In unusually sharp language, Xi Jinping announced that China was engaged in “a struggle for the international” order in 2014. Xi lays great emphasis on “multipolarity,” understood as a transition away from the United States’ brief “unipolar moment.” We are not yet in a bipolar world order, as existed during the Cold War. But </w:t>
      </w:r>
      <w:r w:rsidRPr="2F1784A9">
        <w:rPr>
          <w:rStyle w:val="StyleUnderline"/>
        </w:rPr>
        <w:t xml:space="preserve">the danger of a </w:t>
      </w:r>
      <w:r w:rsidRPr="2F1784A9">
        <w:rPr>
          <w:rStyle w:val="Emphasis"/>
          <w:b w:val="0"/>
        </w:rPr>
        <w:t>bifurcation</w:t>
      </w:r>
      <w:r w:rsidRPr="2F1784A9">
        <w:rPr>
          <w:rStyle w:val="StyleUnderline"/>
        </w:rPr>
        <w:t xml:space="preserve"> of world order into two camps is </w:t>
      </w:r>
      <w:r w:rsidRPr="2F1784A9">
        <w:rPr>
          <w:rStyle w:val="Emphasis"/>
          <w:b w:val="0"/>
        </w:rPr>
        <w:t>real</w:t>
      </w:r>
      <w:r w:rsidRPr="2F1784A9">
        <w:rPr>
          <w:rStyle w:val="StyleUnderline"/>
        </w:rPr>
        <w:t xml:space="preserve"> and </w:t>
      </w:r>
      <w:r w:rsidRPr="2F1784A9">
        <w:rPr>
          <w:rStyle w:val="Emphasis"/>
          <w:b w:val="0"/>
        </w:rPr>
        <w:t>growing</w:t>
      </w:r>
      <w:r w:rsidRPr="2F1784A9">
        <w:rPr>
          <w:rStyle w:val="StyleUnderline"/>
        </w:rPr>
        <w:t>. A long-term power shift from West to East would challenge almost every preconception Westerners have grown up with</w:t>
      </w:r>
      <w:r>
        <w:t xml:space="preserve">. Above all, </w:t>
      </w:r>
      <w:r w:rsidRPr="2F1784A9">
        <w:rPr>
          <w:rStyle w:val="StyleUnderline"/>
        </w:rPr>
        <w:t>it would challenge Washington and Beijing to work together to sustain, strengthen, and reform the existing global rules-based order against forces seeking to erode it.¶</w:t>
      </w:r>
      <w:r>
        <w:t xml:space="preserve">  The growing U.S.-China partnership helped make the Paris Agreement possible, and shaped what it ultimately became. Since late 2014 the U.S. and China have pursued increasingly cooperative steps to reduce their emissions, and in doing so they are sending signals to their peers that they take climate change very seriously. Given the size of the American and Chinese economies and their capacities to lead innovation, scaling up the U.S.-China partnership is among the single greatest imperatives for facing the global climate change challenge. They can do so by working to remove intellectual property barriers to technology sharing, advancing trade in renewable energy sectors, and continuously ramping up their emissions reduction goals.¶ </w:t>
      </w:r>
      <w:r w:rsidRPr="2F1784A9">
        <w:rPr>
          <w:rStyle w:val="StyleUnderline"/>
        </w:rPr>
        <w:t>How can we craft a basis for a common future between these two?</w:t>
      </w:r>
      <w:r>
        <w:t xml:space="preserve"> I argue simply this: we can do it on the basis of a framework of constructive realism for a common purpose. Such a framework would allow the U.S. and China to be realistic about the things that they disagree on and keep those matters from sparking conflict or otherwise harming the relationship. </w:t>
      </w:r>
      <w:r w:rsidRPr="2F1784A9">
        <w:rPr>
          <w:rStyle w:val="StyleUnderline"/>
        </w:rPr>
        <w:t>Even though the U.S. and China cannot resolve all their differences in the short term, they can still be constructive in areas of the bilateral, regional, and global engagement. If they can do that, then they can realize “a dream for all humankind.”</w:t>
      </w:r>
      <w:r>
        <w:t xml:space="preserve">¶ Australia has signed </w:t>
      </w:r>
      <w:r w:rsidRPr="2F1784A9">
        <w:rPr>
          <w:rStyle w:val="StyleUnderline"/>
        </w:rPr>
        <w:t>the Trans-Pacific Partnership</w:t>
      </w:r>
      <w:r>
        <w:t xml:space="preserve"> (TPP), which </w:t>
      </w:r>
      <w:r w:rsidRPr="2F1784A9">
        <w:rPr>
          <w:rStyle w:val="StyleUnderline"/>
        </w:rPr>
        <w:t xml:space="preserve">was initiated by the U.S. </w:t>
      </w:r>
      <w:r>
        <w:t xml:space="preserve">Australia is also part of negotiations with </w:t>
      </w:r>
      <w:r w:rsidRPr="2F1784A9">
        <w:rPr>
          <w:rStyle w:val="StyleUnderline"/>
        </w:rPr>
        <w:t>its lesser known equivalent, the Regional Comprehensive Economic Partnership (RCEP).</w:t>
      </w:r>
      <w:r>
        <w:t xml:space="preserve"> </w:t>
      </w:r>
      <w:r w:rsidRPr="2F1784A9">
        <w:rPr>
          <w:rStyle w:val="StyleUnderline"/>
        </w:rPr>
        <w:t>China has been seen as the key driver</w:t>
      </w:r>
      <w:r>
        <w:t xml:space="preserve"> of the RCEP. What does Australia’s participation in both trade pacts say about its stance in the Asia-Pacific, as </w:t>
      </w:r>
      <w:r w:rsidRPr="2F1784A9">
        <w:rPr>
          <w:rStyle w:val="StyleUnderline"/>
        </w:rPr>
        <w:t xml:space="preserve">there seems to be a competition between the TPP and RCEP?  </w:t>
      </w:r>
      <w:r>
        <w:t xml:space="preserve">¶ </w:t>
      </w:r>
      <w:r w:rsidRPr="2F1784A9">
        <w:rPr>
          <w:rStyle w:val="StyleUnderline"/>
        </w:rPr>
        <w:t xml:space="preserve">The bifurcation of trading blocs in the Asia-Pacific is a </w:t>
      </w:r>
      <w:r w:rsidRPr="2F1784A9">
        <w:rPr>
          <w:rStyle w:val="Emphasis"/>
          <w:b w:val="0"/>
        </w:rPr>
        <w:t>significant challenge</w:t>
      </w:r>
      <w:r w:rsidRPr="2F1784A9">
        <w:rPr>
          <w:rStyle w:val="StyleUnderline"/>
        </w:rPr>
        <w:t xml:space="preserve"> for regional integration.</w:t>
      </w:r>
      <w:r>
        <w:t xml:space="preserve"> Traditionally, </w:t>
      </w:r>
      <w:r w:rsidRPr="2F1784A9">
        <w:rPr>
          <w:rStyle w:val="StyleUnderline"/>
        </w:rPr>
        <w:t xml:space="preserve">the liberalization of trade has been a </w:t>
      </w:r>
      <w:r w:rsidRPr="2F1784A9">
        <w:rPr>
          <w:rStyle w:val="Emphasis"/>
          <w:b w:val="0"/>
        </w:rPr>
        <w:t>unifying force</w:t>
      </w:r>
      <w:r w:rsidRPr="2F1784A9">
        <w:rPr>
          <w:rStyle w:val="StyleUnderline"/>
        </w:rPr>
        <w:t xml:space="preserve"> in world politics.</w:t>
      </w:r>
      <w:r>
        <w:t xml:space="preserve"> </w:t>
      </w:r>
      <w:r w:rsidRPr="2F1784A9">
        <w:rPr>
          <w:rStyle w:val="StyleUnderline"/>
        </w:rPr>
        <w:t>Now, the proliferation of alternative trade agendas, including the TPP and RCEP, raises the risk of</w:t>
      </w:r>
      <w:r>
        <w:t xml:space="preserve"> further </w:t>
      </w:r>
      <w:r w:rsidRPr="2F1784A9">
        <w:rPr>
          <w:rStyle w:val="StyleUnderline"/>
        </w:rPr>
        <w:t>fracturing Asia economically and</w:t>
      </w:r>
      <w:r>
        <w:t xml:space="preserve">, ultimately, </w:t>
      </w:r>
      <w:r w:rsidRPr="2F1784A9">
        <w:rPr>
          <w:rStyle w:val="StyleUnderline"/>
        </w:rPr>
        <w:t>geopolitically.</w:t>
      </w:r>
      <w:r>
        <w:t xml:space="preserve"> For this reason, the Asia Society Policy Institute, which I head, is working on proposals to ensure that the region is not pulled apart by centrifugal economic forces. Australia, like other regional middle powers, has a decisive interest to ensure that this not be the case. </w:t>
      </w:r>
    </w:p>
    <w:p w14:paraId="1A9FA354" w14:textId="77777777" w:rsidR="009C398A" w:rsidRPr="009C398A" w:rsidRDefault="2F1784A9" w:rsidP="009C398A">
      <w:pPr>
        <w:pStyle w:val="Heading4"/>
      </w:pPr>
      <w:r>
        <w:t>“Noodle bowl” effect of overlapping agreements is causing instability in the region</w:t>
      </w:r>
    </w:p>
    <w:p w14:paraId="7949869C" w14:textId="77777777" w:rsidR="009C398A" w:rsidRPr="009C398A" w:rsidRDefault="2F1784A9" w:rsidP="009C398A">
      <w:r w:rsidRPr="2F1784A9">
        <w:rPr>
          <w:rStyle w:val="Style13ptBold"/>
        </w:rPr>
        <w:t xml:space="preserve">Findlay, 2013 </w:t>
      </w:r>
      <w:r>
        <w:t>(Christopher Findlay, head of the School of Economics, University of Adelaide 3-29-2013, "The living noodle bowl: ASEAN trade agreements," East Asia Forum, http://www.eastasiaforum.org/2013/03/29/the-living-noodle-bowl-asean-trade-agreements/)</w:t>
      </w:r>
    </w:p>
    <w:p w14:paraId="14BDF840" w14:textId="77777777" w:rsidR="009C398A" w:rsidRPr="009C398A" w:rsidRDefault="2F1784A9" w:rsidP="009C398A">
      <w:r w:rsidRPr="2F1784A9">
        <w:rPr>
          <w:rStyle w:val="StyleUnderline"/>
        </w:rPr>
        <w:t>East Asian economies have been debating the appropriate size and makeup of regional arrangements. ASEAN chose the larger RCEP, which is open to all its plus-one partners, due to recent progress on the TPP in the light of renewed US interest, and a search for new sources of growth and an increased focus on ASEAN centrality following the global financial crisis</w:t>
      </w:r>
      <w:r>
        <w:t xml:space="preserve">. South Korea already has an FTA with the United States, meaning the TPP has less to offer it. </w:t>
      </w:r>
      <w:r w:rsidRPr="2F1784A9">
        <w:rPr>
          <w:rStyle w:val="StyleUnderline"/>
        </w:rPr>
        <w:t>The South Koreans may prefer an FTA with China, but have decided to work within RCEP. The prospect, then, is for an RCEP bloc on one side and a TPP bloc on the other — although there will be some joint members, including a number of ASEAN countries, Australia and most likely Japan</w:t>
      </w:r>
      <w:r>
        <w:t>. ¶</w:t>
      </w:r>
      <w:r w:rsidRPr="2F1784A9">
        <w:rPr>
          <w:rStyle w:val="StyleUnderline"/>
        </w:rPr>
        <w:t>Mega-regionalism is a major feature of trade strategies in the Asia Pacific today. The ‘spaghetti bowl’ of interwoven bilateral FTAs offers no real future, a realisation that has led to greater action on multi-country agreements. These agreements</w:t>
      </w:r>
      <w:r>
        <w:t xml:space="preserve"> include the Trans-Pacific Partnership (TPP), the Regional Comprehensive Economic Partnership (RCEP), ASEAN+1 agreements, and the proposed China–Japan–South Korea Free Trade Area (CJK). The ASEAN Free Trade Area is a longstanding regional initiative that lies at the core of RCEP. The important question now is whether this work on multi-country agreements will help with global integration, or whether it </w:t>
      </w:r>
      <w:r w:rsidRPr="2F1784A9">
        <w:rPr>
          <w:rStyle w:val="StyleUnderline"/>
        </w:rPr>
        <w:t>will</w:t>
      </w:r>
      <w:r>
        <w:t xml:space="preserve"> it </w:t>
      </w:r>
      <w:r w:rsidRPr="2F1784A9">
        <w:rPr>
          <w:rStyle w:val="StyleUnderline"/>
        </w:rPr>
        <w:t>simply add new noodles, like slabs of lasagne, to the ‘pasta bowl’ of Asian trade agreements.</w:t>
      </w:r>
      <w:r>
        <w:t xml:space="preserve"> </w:t>
      </w:r>
      <w:r w:rsidRPr="2F1784A9">
        <w:rPr>
          <w:rStyle w:val="StyleUnderline"/>
        </w:rPr>
        <w:t>¶</w:t>
      </w:r>
      <w:r w:rsidRPr="2F1784A9">
        <w:rPr>
          <w:rStyle w:val="StyleUnderline"/>
          <w:b/>
          <w:bCs/>
        </w:rPr>
        <w:t>The two economic agreements — RCEP aligned with China and the TPP aligned with the United States — may add to the tensions surrounding the global leadership ambitions of both these countries</w:t>
      </w:r>
      <w:r w:rsidRPr="2F1784A9">
        <w:rPr>
          <w:rStyle w:val="StyleUnderline"/>
        </w:rPr>
        <w:t>.</w:t>
      </w:r>
      <w:r>
        <w:t xml:space="preserve"> But China and the United States also have a lot of common interests, to the point where the China–US relationship could arguably now become too big to fail. </w:t>
      </w:r>
    </w:p>
    <w:p w14:paraId="56E9602D" w14:textId="77777777" w:rsidR="009C398A" w:rsidRPr="009C398A" w:rsidRDefault="2F1784A9" w:rsidP="009C398A">
      <w:pPr>
        <w:pStyle w:val="Heading4"/>
      </w:pPr>
      <w:r>
        <w:t>In order to join the TPP, China would have to enforce stricter intellectual property regulations, it’s part of the regulations to join the TPP</w:t>
      </w:r>
    </w:p>
    <w:p w14:paraId="521B8FA3" w14:textId="77777777" w:rsidR="009C398A" w:rsidRPr="009C398A" w:rsidRDefault="2F1784A9" w:rsidP="009C398A">
      <w:r w:rsidRPr="2F1784A9">
        <w:rPr>
          <w:rStyle w:val="Style13ptBold"/>
        </w:rPr>
        <w:t>Sonnad, 15</w:t>
      </w:r>
      <w:r>
        <w:t xml:space="preserve"> (Nikhil Sonnad, senior reporter for Quartz, 10-6-2015, "What China will have to do to join the Trans-Pacific trade club," Quartz, http://qz.com/517905/what-china-will-have-to-do-to-join-the-trans-pacific-trade-club/, accessed 7-12-2016, AG)</w:t>
      </w:r>
    </w:p>
    <w:p w14:paraId="066252A2" w14:textId="77777777" w:rsidR="009C398A" w:rsidRPr="009C398A" w:rsidRDefault="2F1784A9" w:rsidP="009C398A">
      <w:pPr>
        <w:rPr>
          <w:rStyle w:val="StyleUnderline"/>
          <w:b/>
        </w:rPr>
      </w:pPr>
      <w:r>
        <w:t xml:space="preserve">Twelve countries have reached agreement on the Trans-Pacific Partnership, arguably the world biggest-ever free trade deal. It marks a watershed pact that could open up trade between the United States, its allies, and many Asian countries. But one Asian country is conspicuously missing: China. That might not last. Barack Obama has at times framed the partnership, or TPP, as an effort to set free trade standards in Asia before China does. But China isn’t completely averse to signing on, as Obama has himself acknowledged. </w:t>
      </w:r>
      <w:r w:rsidRPr="2F1784A9">
        <w:rPr>
          <w:rStyle w:val="StyleUnderline"/>
          <w:b/>
          <w:bCs/>
        </w:rPr>
        <w:t>Joining the TPP would require China to change old habits</w:t>
      </w:r>
      <w:r w:rsidRPr="2F1784A9">
        <w:rPr>
          <w:rStyle w:val="StyleUnderline"/>
        </w:rPr>
        <w:t>, even those it has kept after joining the World Trade Organization (WTO) in 2001. Because the TPP has been negotiated in secret, we don’t yet know specifics about the rules. The broad strokes of many of its parts are clear, however, and they suggest that China would have to undergo major changes to qualify.</w:t>
      </w:r>
      <w:r>
        <w:t xml:space="preserve"> Here are the big ones: 2. </w:t>
      </w:r>
      <w:r w:rsidRPr="2F1784A9">
        <w:rPr>
          <w:rStyle w:val="StyleUnderline"/>
          <w:b/>
          <w:bCs/>
        </w:rPr>
        <w:t>Enforce Intellectual Property Laws</w:t>
      </w:r>
      <w:r>
        <w:t xml:space="preserve"> While much of the TPP is aimed at reducing the role of the government—through lower tariffs, for example—</w:t>
      </w:r>
      <w:r w:rsidRPr="2F1784A9">
        <w:rPr>
          <w:rStyle w:val="StyleUnderline"/>
          <w:b/>
          <w:bCs/>
        </w:rPr>
        <w:t>the intellectual property requirements demand stronger enforcement</w:t>
      </w:r>
      <w:r>
        <w:t xml:space="preserve">. </w:t>
      </w:r>
      <w:r w:rsidRPr="2F1784A9">
        <w:rPr>
          <w:rStyle w:val="StyleUnderline"/>
        </w:rPr>
        <w:t>IP theft is a common grievance among international firms that operate in China.</w:t>
      </w:r>
      <w:r>
        <w:t xml:space="preserve"> In 2007, the US brought a dispute to the WTO accusing China of failing to live up to its IP protection promises. To America’s disappointment, the WTO ruled that China had not violated the relevant rules. That appears to have led the Americans to bring more aggressive standards to the TPP, sometimes stoking controversy even among its allies in the deal. American negotiators, for example, pushed to give drug makers a 12-year period to withhold data that could be used to produce generic “biosimilars,” according to The New York Times. Other nations wanted five years of protection at most. </w:t>
      </w:r>
      <w:r w:rsidRPr="2F1784A9">
        <w:rPr>
          <w:rStyle w:val="StyleUnderline"/>
        </w:rPr>
        <w:t>Even so, no amount of negotiation will bring the TPP’s IP rules to a standard low enough to include China, where piracy is widespread, enforcement is reluctant, and even the state itself is widely believed to play a role in hacking foreign firms.</w:t>
      </w:r>
      <w:r>
        <w:t xml:space="preserve"> “The crucial issue with China in IP is that the laws may be on paper but not implemented properly in practice,” according to June Park, a fellow at the National University of Singapore, writing in the online journal Asan Forum. </w:t>
      </w:r>
      <w:r w:rsidRPr="2F1784A9">
        <w:rPr>
          <w:rStyle w:val="StyleUnderline"/>
        </w:rPr>
        <w:t>“</w:t>
      </w:r>
      <w:r w:rsidRPr="2F1784A9">
        <w:rPr>
          <w:rStyle w:val="StyleUnderline"/>
          <w:b/>
          <w:bCs/>
        </w:rPr>
        <w:t>If China intends to join TPP, it will take years for implementation if the current levels of IP protection in China are applied,” she notes.</w:t>
      </w:r>
    </w:p>
    <w:p w14:paraId="0508D258" w14:textId="77777777" w:rsidR="009C398A" w:rsidRDefault="2F1784A9" w:rsidP="009C398A">
      <w:pPr>
        <w:pStyle w:val="Heading4"/>
      </w:pPr>
      <w:r>
        <w:t>Will pass- Opposition amendment was denied and sustained Obama push</w:t>
      </w:r>
    </w:p>
    <w:p w14:paraId="3E7A2401" w14:textId="77777777" w:rsidR="009C398A" w:rsidRPr="00E73568" w:rsidRDefault="2F1784A9" w:rsidP="009C398A">
      <w:r w:rsidRPr="2F1784A9">
        <w:rPr>
          <w:rStyle w:val="Style13ptBold"/>
        </w:rPr>
        <w:t>TRNN 7/9</w:t>
      </w:r>
      <w:r>
        <w:t xml:space="preserve"> (The Real News Network: Nonprofit, viewer-supported daily video-news and documentary service, “Democrats Reject Sanders Opposition to TPP,” 7/9/16, </w:t>
      </w:r>
      <w:hyperlink r:id="rId16">
        <w:r>
          <w:t>http://therealnews.com/t2/index.php?option=com_content&amp;task=view&amp;id=31&amp;Itemid=74&amp;jumival=16724</w:t>
        </w:r>
      </w:hyperlink>
      <w:r>
        <w:t>, 7/13/16, RRR)</w:t>
      </w:r>
    </w:p>
    <w:p w14:paraId="6EC41061" w14:textId="77777777" w:rsidR="009C398A" w:rsidRPr="003C1D23" w:rsidRDefault="2F1784A9" w:rsidP="009C398A">
      <w:pPr>
        <w:rPr>
          <w:sz w:val="16"/>
        </w:rPr>
      </w:pPr>
      <w:r w:rsidRPr="2F1784A9">
        <w:rPr>
          <w:sz w:val="16"/>
          <w:szCs w:val="16"/>
        </w:rPr>
        <w:t xml:space="preserve">JAISAL NOOR, TRNN: On Saturday, </w:t>
      </w:r>
      <w:r w:rsidRPr="2F1784A9">
        <w:rPr>
          <w:rStyle w:val="StyleUnderline"/>
          <w:highlight w:val="yellow"/>
        </w:rPr>
        <w:t>the Democratic Party’s Platform Committee rejected an amendment to oppose the Trans-Pacific Partnership</w:t>
      </w:r>
      <w:r w:rsidRPr="2F1784A9">
        <w:rPr>
          <w:sz w:val="16"/>
          <w:szCs w:val="16"/>
        </w:rPr>
        <w:t xml:space="preserve"> in its final draft which would [be] presented to the Party’s convention in Philadelphia later this month. The efforts to oppose the trade deal was led by supporters of Vermont Senator Bernie Sanders. Other measures backed by Sanders, including a $15 minimum wage, were adopted to the Party’s platform, which is non-binding.</w:t>
      </w:r>
      <w:r w:rsidRPr="2F1784A9">
        <w:rPr>
          <w:sz w:val="12"/>
          <w:szCs w:val="12"/>
        </w:rPr>
        <w:t>¶</w:t>
      </w:r>
      <w:r w:rsidRPr="2F1784A9">
        <w:rPr>
          <w:sz w:val="16"/>
          <w:szCs w:val="16"/>
        </w:rPr>
        <w:t xml:space="preserve"> SPEAKER: The amendment passes.</w:t>
      </w:r>
      <w:r w:rsidRPr="2F1784A9">
        <w:rPr>
          <w:sz w:val="12"/>
          <w:szCs w:val="12"/>
        </w:rPr>
        <w:t>¶</w:t>
      </w:r>
      <w:r w:rsidRPr="2F1784A9">
        <w:rPr>
          <w:sz w:val="16"/>
          <w:szCs w:val="16"/>
        </w:rPr>
        <w:t xml:space="preserve"> NOOR: </w:t>
      </w:r>
      <w:r w:rsidRPr="2F1784A9">
        <w:rPr>
          <w:rStyle w:val="StyleUnderline"/>
          <w:highlight w:val="yellow"/>
        </w:rPr>
        <w:t>President Obama has been</w:t>
      </w:r>
      <w:r w:rsidRPr="2F1784A9">
        <w:rPr>
          <w:rStyle w:val="StyleUnderline"/>
        </w:rPr>
        <w:t xml:space="preserve"> a key champion of the TPP, </w:t>
      </w:r>
      <w:r w:rsidRPr="2F1784A9">
        <w:rPr>
          <w:rStyle w:val="StyleUnderline"/>
          <w:highlight w:val="yellow"/>
        </w:rPr>
        <w:t>hailing it as a big improvement over past trade deals</w:t>
      </w:r>
      <w:r w:rsidRPr="2F1784A9">
        <w:rPr>
          <w:rStyle w:val="StyleUnderline"/>
        </w:rPr>
        <w:t>.</w:t>
      </w:r>
      <w:r w:rsidRPr="2F1784A9">
        <w:rPr>
          <w:rStyle w:val="StyleUnderline"/>
          <w:sz w:val="12"/>
          <w:szCs w:val="12"/>
        </w:rPr>
        <w:t xml:space="preserve">¶ </w:t>
      </w:r>
      <w:r w:rsidRPr="2F1784A9">
        <w:rPr>
          <w:sz w:val="16"/>
          <w:szCs w:val="16"/>
        </w:rPr>
        <w:t>PRESIDENT BARACK OBAMA</w:t>
      </w:r>
      <w:r w:rsidRPr="2F1784A9">
        <w:rPr>
          <w:rStyle w:val="StyleUnderline"/>
        </w:rPr>
        <w:t xml:space="preserve">: Our future depends not on what past trade deals did wrong but on doing new trade deals right; and that’s what the TPP does. </w:t>
      </w:r>
      <w:r w:rsidRPr="2F1784A9">
        <w:rPr>
          <w:rStyle w:val="StyleUnderline"/>
          <w:highlight w:val="yellow"/>
        </w:rPr>
        <w:t>It includes the strongest labor standards in history</w:t>
      </w:r>
      <w:r w:rsidRPr="2F1784A9">
        <w:rPr>
          <w:sz w:val="16"/>
          <w:szCs w:val="16"/>
        </w:rPr>
        <w:t>. From requiring fair hours to prohibiting child labor, enforced labor</w:t>
      </w:r>
      <w:r w:rsidRPr="2F1784A9">
        <w:rPr>
          <w:sz w:val="16"/>
          <w:szCs w:val="16"/>
          <w:highlight w:val="yellow"/>
        </w:rPr>
        <w:t xml:space="preserve">. </w:t>
      </w:r>
      <w:r w:rsidRPr="2F1784A9">
        <w:rPr>
          <w:rStyle w:val="StyleUnderline"/>
          <w:highlight w:val="yellow"/>
        </w:rPr>
        <w:t>It includes the strongest environmental standards in history</w:t>
      </w:r>
      <w:r w:rsidRPr="2F1784A9">
        <w:rPr>
          <w:rStyle w:val="StyleUnderline"/>
        </w:rPr>
        <w:t>. All these things level the playing field for us. Because if they have to follow these rules then they can’t undercut us and sell their products cheaper because they’re violating these rules</w:t>
      </w:r>
      <w:r w:rsidRPr="2F1784A9">
        <w:rPr>
          <w:sz w:val="16"/>
          <w:szCs w:val="16"/>
        </w:rPr>
        <w:t xml:space="preserve">. Right now other countries can cut their costs by setting lower standards to pay lower wages. This trade agreement, TPP will change that. </w:t>
      </w:r>
      <w:r w:rsidRPr="2F1784A9">
        <w:rPr>
          <w:rStyle w:val="StyleUnderline"/>
          <w:highlight w:val="yellow"/>
        </w:rPr>
        <w:t>Holding partner countries to higher standards and raising wages across a region that makes up nearly 40% of the global economy</w:t>
      </w:r>
      <w:r w:rsidRPr="2F1784A9">
        <w:rPr>
          <w:sz w:val="16"/>
          <w:szCs w:val="16"/>
        </w:rPr>
        <w:t>.</w:t>
      </w:r>
    </w:p>
    <w:p w14:paraId="72B54728" w14:textId="77777777" w:rsidR="009C398A" w:rsidRDefault="2F1784A9" w:rsidP="009C398A">
      <w:pPr>
        <w:pStyle w:val="Heading4"/>
      </w:pPr>
      <w:r>
        <w:t>Will pass- Clinton is working to reduce Dem opposition</w:t>
      </w:r>
    </w:p>
    <w:p w14:paraId="2F77B55B" w14:textId="77777777" w:rsidR="009C398A" w:rsidRPr="0054485F" w:rsidRDefault="2F1784A9" w:rsidP="009C398A">
      <w:r w:rsidRPr="2F1784A9">
        <w:rPr>
          <w:rStyle w:val="Style13ptBold"/>
        </w:rPr>
        <w:t>Morcos 7/10</w:t>
      </w:r>
      <w:r>
        <w:t xml:space="preserve"> (Salam Morcos: Author at Progressive Army, providing progressive news, commentary, and analysis about politics, “Hillary Clinton’s Covert Campaign for the TPP,” 7/10/16, </w:t>
      </w:r>
      <w:hyperlink r:id="rId17">
        <w:r w:rsidRPr="2F1784A9">
          <w:rPr>
            <w:rStyle w:val="Hyperlink"/>
          </w:rPr>
          <w:t>http://progressivearmy.com/2016/07/10/hillary-clintons-covert-campaign-tpp/</w:t>
        </w:r>
      </w:hyperlink>
      <w:r>
        <w:t>, Accessed: 7/13/16, RRR)</w:t>
      </w:r>
    </w:p>
    <w:p w14:paraId="1E752639" w14:textId="77777777" w:rsidR="009C398A" w:rsidRDefault="2F1784A9" w:rsidP="009C398A">
      <w:pPr>
        <w:rPr>
          <w:sz w:val="16"/>
        </w:rPr>
      </w:pPr>
      <w:r w:rsidRPr="2F1784A9">
        <w:rPr>
          <w:rStyle w:val="StyleUnderline"/>
          <w:highlight w:val="yellow"/>
        </w:rPr>
        <w:t>Hillary Clinton’s delegates voted down amendments proposed by Bernie Sanders supporters to reject the Trans-Pacific Partnership</w:t>
      </w:r>
      <w:r w:rsidRPr="2F1784A9">
        <w:rPr>
          <w:sz w:val="16"/>
          <w:szCs w:val="16"/>
        </w:rPr>
        <w:t xml:space="preserve"> in the two-day Democratic platform meeting in Orlando. </w:t>
      </w:r>
      <w:r w:rsidRPr="2F1784A9">
        <w:rPr>
          <w:rStyle w:val="StyleUnderline"/>
        </w:rPr>
        <w:t>The proposed amendments would have put the Democratic Party on record for opposing a vote on the TPP during the lame duck session of Congress</w:t>
      </w:r>
      <w:r w:rsidRPr="2F1784A9">
        <w:rPr>
          <w:sz w:val="16"/>
          <w:szCs w:val="16"/>
        </w:rPr>
        <w:t xml:space="preserve"> (when Congress meets after Election Day on November 8, but before the new Congress’ and President’s terms begin in January.)</w:t>
      </w:r>
      <w:r w:rsidRPr="2F1784A9">
        <w:rPr>
          <w:sz w:val="12"/>
          <w:szCs w:val="12"/>
        </w:rPr>
        <w:t>¶</w:t>
      </w:r>
      <w:r w:rsidRPr="2F1784A9">
        <w:rPr>
          <w:sz w:val="16"/>
          <w:szCs w:val="16"/>
        </w:rPr>
        <w:t xml:space="preserve"> This appears to be conflicting with the stance of their preferred candidate. Hillary Clinton has stated that she opposes the TPP, and indicated that she doesn’t support a vote on the trade deal during the lame duck session of Congress. Many have questioned her authenticity on that stance, especially because she was an ardent supporter of the deal during her tenure as a Secretary of State. Even </w:t>
      </w:r>
      <w:r w:rsidRPr="2F1784A9">
        <w:rPr>
          <w:rStyle w:val="StyleUnderline"/>
          <w:highlight w:val="yellow"/>
        </w:rPr>
        <w:t>TPP lobbyists are confident that Clinton will support the TPP once elected</w:t>
      </w:r>
      <w:r w:rsidRPr="2F1784A9">
        <w:rPr>
          <w:rStyle w:val="StyleUnderline"/>
        </w:rPr>
        <w:t>.</w:t>
      </w:r>
      <w:r w:rsidRPr="2F1784A9">
        <w:rPr>
          <w:rStyle w:val="StyleUnderline"/>
          <w:sz w:val="12"/>
          <w:szCs w:val="12"/>
        </w:rPr>
        <w:t>¶</w:t>
      </w:r>
      <w:r w:rsidRPr="2F1784A9">
        <w:rPr>
          <w:sz w:val="16"/>
          <w:szCs w:val="16"/>
        </w:rPr>
        <w:t xml:space="preserve"> Despite Clinton’s stance on the trade deal, NBC News reports that </w:t>
      </w:r>
      <w:r w:rsidRPr="2F1784A9">
        <w:rPr>
          <w:rStyle w:val="StyleUnderline"/>
        </w:rPr>
        <w:t xml:space="preserve">the </w:t>
      </w:r>
      <w:r w:rsidRPr="2F1784A9">
        <w:rPr>
          <w:rStyle w:val="StyleUnderline"/>
          <w:highlight w:val="yellow"/>
        </w:rPr>
        <w:t>Clinton campaign</w:t>
      </w:r>
      <w:r w:rsidRPr="2F1784A9">
        <w:rPr>
          <w:rStyle w:val="StyleUnderline"/>
        </w:rPr>
        <w:t xml:space="preserve"> was whipping members </w:t>
      </w:r>
      <w:r w:rsidRPr="2F1784A9">
        <w:rPr>
          <w:rStyle w:val="StyleUnderline"/>
          <w:highlight w:val="yellow"/>
        </w:rPr>
        <w:t>to oppose the language proposed by Sanders loyalists to reject the TP</w:t>
      </w:r>
      <w:r w:rsidRPr="2F1784A9">
        <w:rPr>
          <w:rStyle w:val="StyleUnderline"/>
        </w:rPr>
        <w:t>P</w:t>
      </w:r>
      <w:r w:rsidRPr="2F1784A9">
        <w:rPr>
          <w:sz w:val="16"/>
          <w:szCs w:val="16"/>
        </w:rPr>
        <w:t xml:space="preserve">. This was also corroborated by Zaid Jilani from The Intercept, who reported that </w:t>
      </w:r>
      <w:r w:rsidRPr="2F1784A9">
        <w:rPr>
          <w:rStyle w:val="StyleUnderline"/>
        </w:rPr>
        <w:t>the Clinton campaign was actively engaged with platform committee delegates and directing them on votes</w:t>
      </w:r>
      <w:r w:rsidRPr="2F1784A9">
        <w:rPr>
          <w:sz w:val="16"/>
          <w:szCs w:val="16"/>
        </w:rPr>
        <w:t>.</w:t>
      </w:r>
      <w:r w:rsidRPr="2F1784A9">
        <w:rPr>
          <w:sz w:val="12"/>
          <w:szCs w:val="12"/>
        </w:rPr>
        <w:t>¶</w:t>
      </w:r>
      <w:r w:rsidRPr="2F1784A9">
        <w:rPr>
          <w:sz w:val="16"/>
          <w:szCs w:val="16"/>
        </w:rPr>
        <w:t xml:space="preserve"> </w:t>
      </w:r>
      <w:r w:rsidRPr="2F1784A9">
        <w:rPr>
          <w:sz w:val="12"/>
          <w:szCs w:val="12"/>
        </w:rPr>
        <w:t>¶</w:t>
      </w:r>
      <w:r w:rsidRPr="2F1784A9">
        <w:rPr>
          <w:sz w:val="16"/>
          <w:szCs w:val="16"/>
        </w:rPr>
        <w:t xml:space="preserve"> The </w:t>
      </w:r>
      <w:r w:rsidRPr="2F1784A9">
        <w:rPr>
          <w:rStyle w:val="StyleUnderline"/>
        </w:rPr>
        <w:t>former Secretary of Labor</w:t>
      </w:r>
      <w:r w:rsidRPr="2F1784A9">
        <w:rPr>
          <w:sz w:val="16"/>
          <w:szCs w:val="16"/>
        </w:rPr>
        <w:t xml:space="preserve">, Robert Reich, </w:t>
      </w:r>
      <w:r w:rsidRPr="2F1784A9">
        <w:rPr>
          <w:rStyle w:val="StyleUnderline"/>
        </w:rPr>
        <w:t>revealed</w:t>
      </w:r>
      <w:r w:rsidRPr="2F1784A9">
        <w:rPr>
          <w:sz w:val="16"/>
          <w:szCs w:val="16"/>
        </w:rPr>
        <w:t xml:space="preserve"> a conversation that he had with a Clinton advisor on his Facebook page. The advisor asserted </w:t>
      </w:r>
      <w:r w:rsidRPr="2F1784A9">
        <w:rPr>
          <w:rStyle w:val="StyleUnderline"/>
        </w:rPr>
        <w:t xml:space="preserve">that </w:t>
      </w:r>
      <w:r w:rsidRPr="2F1784A9">
        <w:rPr>
          <w:rStyle w:val="StyleUnderline"/>
          <w:highlight w:val="yellow"/>
        </w:rPr>
        <w:t>Clinton would not oppose President Obama on the TPP</w:t>
      </w:r>
      <w:r w:rsidRPr="2F1784A9">
        <w:rPr>
          <w:rStyle w:val="StyleUnderline"/>
        </w:rPr>
        <w:t>. Ironically, the advisor still believes that Clinton would be shielded from any criticism about the TPP</w:t>
      </w:r>
      <w:r w:rsidRPr="2F1784A9">
        <w:rPr>
          <w:sz w:val="16"/>
          <w:szCs w:val="16"/>
        </w:rPr>
        <w:t xml:space="preserve"> because she came out against it.</w:t>
      </w:r>
    </w:p>
    <w:p w14:paraId="18768324" w14:textId="59FD657C" w:rsidR="2F1784A9" w:rsidRDefault="2F1784A9" w:rsidP="2F1784A9">
      <w:pPr>
        <w:pStyle w:val="Heading4"/>
      </w:pPr>
      <w:r>
        <w:t>US and China will Go to War</w:t>
      </w:r>
    </w:p>
    <w:p w14:paraId="59311D91" w14:textId="18E0E0FE" w:rsidR="2F1784A9" w:rsidRDefault="2F1784A9">
      <w:r>
        <w:t>Kulacki 16 (China Project Manager at the Union of Concerned Scientists)</w:t>
      </w:r>
    </w:p>
    <w:p w14:paraId="3E9700F8" w14:textId="1579BBA0" w:rsidR="2F1784A9" w:rsidRDefault="2F1784A9">
      <w:r>
        <w:t xml:space="preserve">(Gregory, May 2016 from </w:t>
      </w:r>
      <w:r w:rsidRPr="2F1784A9">
        <w:rPr>
          <w:i/>
          <w:iCs/>
        </w:rPr>
        <w:t>The Risk of Nuclear War with China: A Troubling Lack of Urgency</w:t>
      </w:r>
      <w:r>
        <w:t xml:space="preserve">, </w:t>
      </w:r>
      <w:hyperlink r:id="rId18">
        <w:r w:rsidRPr="2F1784A9">
          <w:rPr>
            <w:rStyle w:val="Hyperlink"/>
          </w:rPr>
          <w:t>http://www.ucsusa.org/sites/default/files/attach/2016/05/Nuclear-War-with-China.pdf</w:t>
        </w:r>
      </w:hyperlink>
      <w:r>
        <w:t>)</w:t>
      </w:r>
    </w:p>
    <w:p w14:paraId="03BE62E0" w14:textId="60BAE797" w:rsidR="2F1784A9" w:rsidRDefault="2F1784A9">
      <w:r w:rsidRPr="2F1784A9">
        <w:rPr>
          <w:highlight w:val="yellow"/>
        </w:rPr>
        <w:t>The possibility that the United States of America and the People’s Republic of China (PRC) could become involved in a nuclear war is increasing</w:t>
      </w:r>
      <w:r>
        <w:t xml:space="preserve">. Both governments must acknowledge the danger if they hope to avoid it. Several factors contribute to the risk of a nuclear war between the United States and the People’s Republic of China: The United States and China have a contentious history. Mutual mistrust sustains an entrenched and deepening antagonism despite sincere and occasionally successful efforts to cooperate on shared concerns such as climate change and nuclear terrorism. </w:t>
      </w:r>
      <w:r w:rsidRPr="2F1784A9">
        <w:rPr>
          <w:highlight w:val="yellow"/>
        </w:rPr>
        <w:t>Both governments are preparing for war, including improving their nuclear arsenals. U.S. and PRC decision makers believe they need a demonstrable readiness to use military force— including nuclear weapons—to ensure the other nation will yield in a military confrontation. U.S. and PRC leaders try to avoid conflict, but their discussions of contentious issues are inadequate</w:t>
      </w:r>
      <w:r>
        <w:t xml:space="preserve">. The extensive military exchanges the governments have conducted have produced memoranda of understanding on the conduct of naval vessels and aircraft, but strategic dialogues on their nuclear forces, missile defenses, and anti-satellite weapons are perfunctory. </w:t>
      </w:r>
    </w:p>
    <w:p w14:paraId="5AD7E8AA" w14:textId="046CF928" w:rsidR="2F1784A9" w:rsidRDefault="2F1784A9" w:rsidP="2F1784A9"/>
    <w:p w14:paraId="0F481B19" w14:textId="77777777" w:rsidR="006970E2" w:rsidRPr="00D54E77" w:rsidRDefault="2F1784A9" w:rsidP="006970E2">
      <w:pPr>
        <w:pStyle w:val="Heading4"/>
      </w:pPr>
      <w:r>
        <w:t>TPP includes strong environmental protection</w:t>
      </w:r>
    </w:p>
    <w:p w14:paraId="5C443F02" w14:textId="77777777" w:rsidR="006970E2" w:rsidRPr="00D54E77" w:rsidRDefault="2F1784A9" w:rsidP="006970E2">
      <w:pPr>
        <w:rPr>
          <w:rFonts w:eastAsia="Calibri"/>
        </w:rPr>
      </w:pPr>
      <w:r w:rsidRPr="2F1784A9">
        <w:rPr>
          <w:rFonts w:eastAsia="Calibri" w:cs="Calibri"/>
          <w:b/>
          <w:bCs/>
        </w:rPr>
        <w:t>Frankel, 11/11/15</w:t>
      </w:r>
      <w:r w:rsidRPr="2F1784A9">
        <w:rPr>
          <w:rFonts w:eastAsia="Calibri" w:cs="Calibri"/>
        </w:rPr>
        <w:t xml:space="preserve"> --- professor of capital formation and growth at the Harvard Kennedy School (Jeffrey A., “Congress should give TPP a thumbs up,” </w:t>
      </w:r>
      <w:hyperlink r:id="rId19">
        <w:r w:rsidRPr="2F1784A9">
          <w:rPr>
            <w:rFonts w:eastAsia="Calibri" w:cs="Calibri"/>
          </w:rPr>
          <w:t>https://www.bostonglobe.com/opinion/2015/11/11/jeffrey-frankel-congress-should-approve-tpp/Y5gKGNk0SLf0iIxqp404WP/story.html</w:t>
        </w:r>
      </w:hyperlink>
      <w:r w:rsidRPr="2F1784A9">
        <w:rPr>
          <w:rFonts w:eastAsia="Calibri" w:cs="Calibri"/>
        </w:rPr>
        <w:t>, JMP)</w:t>
      </w:r>
    </w:p>
    <w:p w14:paraId="41322105" w14:textId="77777777" w:rsidR="006970E2" w:rsidRPr="00CC1BD5" w:rsidRDefault="006970E2" w:rsidP="006970E2">
      <w:pPr>
        <w:rPr>
          <w:rFonts w:eastAsia="Calibri"/>
          <w:bCs/>
          <w:u w:val="single"/>
        </w:rPr>
      </w:pPr>
      <w:r w:rsidRPr="2F1784A9">
        <w:rPr>
          <w:rFonts w:eastAsia="Calibri" w:cs="Calibri"/>
          <w:sz w:val="16"/>
          <w:szCs w:val="16"/>
        </w:rPr>
        <w:t xml:space="preserve">Now that the long-awaited text of the Trans-Pacific Partnership agreement has been released, Congress will have to decide whether to ratify it. It should vote thumbs up. </w:t>
      </w:r>
      <w:r w:rsidRPr="2F1784A9">
        <w:rPr>
          <w:rFonts w:eastAsia="Calibri" w:cs="Calibri"/>
          <w:highlight w:val="yellow"/>
          <w:u w:val="single"/>
        </w:rPr>
        <w:t>Many</w:t>
      </w:r>
      <w:r w:rsidRPr="2F1784A9">
        <w:rPr>
          <w:rFonts w:eastAsia="Calibri" w:cs="Calibri"/>
          <w:u w:val="single"/>
        </w:rPr>
        <w:t xml:space="preserve"> who are </w:t>
      </w:r>
      <w:r w:rsidRPr="2F1784A9">
        <w:rPr>
          <w:rFonts w:eastAsia="Calibri" w:cs="Calibri"/>
          <w:highlight w:val="yellow"/>
          <w:u w:val="single"/>
        </w:rPr>
        <w:t>concerned about labor and environmental</w:t>
      </w:r>
      <w:r w:rsidRPr="2F1784A9">
        <w:rPr>
          <w:rFonts w:eastAsia="Calibri" w:cs="Calibri"/>
          <w:u w:val="single"/>
        </w:rPr>
        <w:t xml:space="preserve"> issues are fervently opposed to TPP, but they </w:t>
      </w:r>
      <w:r w:rsidRPr="2F1784A9">
        <w:rPr>
          <w:rFonts w:eastAsia="Calibri" w:cs="Calibri"/>
          <w:highlight w:val="yellow"/>
          <w:u w:val="single"/>
        </w:rPr>
        <w:t>should read the text</w:t>
      </w:r>
      <w:r w:rsidRPr="2F1784A9">
        <w:rPr>
          <w:rFonts w:eastAsia="Calibri" w:cs="Calibri"/>
          <w:u w:val="single"/>
        </w:rPr>
        <w:t xml:space="preserve"> with an open mind. </w:t>
      </w:r>
      <w:r w:rsidRPr="2F1784A9">
        <w:rPr>
          <w:rFonts w:eastAsia="Calibri" w:cs="Calibri"/>
          <w:highlight w:val="yellow"/>
          <w:u w:val="single"/>
        </w:rPr>
        <w:t>It seems unlikely that they did so</w:t>
      </w:r>
      <w:r w:rsidRPr="2F1784A9">
        <w:rPr>
          <w:rFonts w:eastAsia="Calibri" w:cs="Calibri"/>
          <w:u w:val="single"/>
        </w:rPr>
        <w:t xml:space="preserve">, judging by the speed with which some nongovernmental organizations and others reacted negatively to the document within a few hours of its release last week. </w:t>
      </w:r>
      <w:r w:rsidRPr="2F1784A9">
        <w:rPr>
          <w:rFonts w:eastAsia="Calibri" w:cs="Calibri"/>
          <w:sz w:val="16"/>
          <w:szCs w:val="16"/>
        </w:rPr>
        <w:t xml:space="preserve">Supporters and opponents alike correctly describe TPP as different from past trade agreements in that it is more about “deep integration” than about removing good old-fashioned tariffs and quotas against merchandise trade. </w:t>
      </w:r>
      <w:r w:rsidRPr="2F1784A9">
        <w:rPr>
          <w:rFonts w:eastAsia="Calibri" w:cs="Calibri"/>
          <w:b/>
          <w:bCs/>
          <w:highlight w:val="yellow"/>
          <w:u w:val="single"/>
          <w:bdr w:val="single" w:sz="18" w:space="0" w:color="auto"/>
        </w:rPr>
        <w:t>It establishes enforceable rules</w:t>
      </w:r>
      <w:r w:rsidRPr="2F1784A9">
        <w:rPr>
          <w:rFonts w:eastAsia="Calibri" w:cs="Calibri"/>
          <w:u w:val="single"/>
        </w:rPr>
        <w:t xml:space="preserve"> among the 12 signature members </w:t>
      </w:r>
      <w:r w:rsidRPr="2F1784A9">
        <w:rPr>
          <w:rFonts w:eastAsia="Calibri" w:cs="Calibri"/>
          <w:highlight w:val="yellow"/>
          <w:u w:val="single"/>
        </w:rPr>
        <w:t>in areas that have traditionally been considered the exclusive province of each country’s own sovereignty, areas such as labor and the environment</w:t>
      </w:r>
      <w:r w:rsidRPr="2F1784A9">
        <w:rPr>
          <w:rFonts w:eastAsia="Calibri" w:cs="Calibri"/>
          <w:u w:val="single"/>
        </w:rPr>
        <w:t xml:space="preserve">. Americans should appreciate that </w:t>
      </w:r>
      <w:r w:rsidRPr="2F1784A9">
        <w:rPr>
          <w:rFonts w:eastAsia="Calibri" w:cs="Calibri"/>
          <w:highlight w:val="yellow"/>
          <w:u w:val="single"/>
        </w:rPr>
        <w:t>they are US-style rules.</w:t>
      </w:r>
      <w:r w:rsidRPr="2F1784A9">
        <w:rPr>
          <w:rFonts w:eastAsia="Calibri" w:cs="Calibri"/>
          <w:u w:val="single"/>
        </w:rPr>
        <w:t xml:space="preserve"> </w:t>
      </w:r>
      <w:r w:rsidRPr="2F1784A9">
        <w:rPr>
          <w:rFonts w:eastAsia="Calibri" w:cs="Calibri"/>
          <w:sz w:val="16"/>
          <w:szCs w:val="16"/>
        </w:rPr>
        <w:t xml:space="preserve">As for labor, the deal includes cracking down on human trafficking in Malaysia and promoting union rights in Vietnam, which would allow for independent labor unions for the first time. </w:t>
      </w:r>
      <w:r w:rsidRPr="2F1784A9">
        <w:rPr>
          <w:rFonts w:eastAsia="Calibri" w:cs="Calibri"/>
          <w:u w:val="single"/>
        </w:rPr>
        <w:t>On the environment</w:t>
      </w:r>
      <w:r w:rsidRPr="2F1784A9">
        <w:rPr>
          <w:rFonts w:eastAsia="Calibri" w:cs="Calibri"/>
          <w:highlight w:val="yellow"/>
          <w:u w:val="single"/>
        </w:rPr>
        <w:t>, TPP includes steps to protect the ocean from ship pollution; bans on national subsidies to fishing boats, especially subsidies for overfishing</w:t>
      </w:r>
      <w:r w:rsidRPr="2F1784A9">
        <w:rPr>
          <w:rFonts w:eastAsia="Calibri" w:cs="Calibri"/>
          <w:u w:val="single"/>
        </w:rPr>
        <w:t xml:space="preserve"> in such depleted species as tuna and swordfish; stronger enforcement of</w:t>
      </w:r>
      <w:r w:rsidRPr="2F1784A9">
        <w:rPr>
          <w:rFonts w:eastAsia="Calibri" w:cs="Calibri"/>
          <w:sz w:val="16"/>
          <w:szCs w:val="16"/>
        </w:rPr>
        <w:t xml:space="preserve"> the Convention on International Trade in Endangered Species, or </w:t>
      </w:r>
      <w:r w:rsidRPr="2F1784A9">
        <w:rPr>
          <w:rFonts w:eastAsia="Calibri" w:cs="Calibri"/>
          <w:u w:val="single"/>
        </w:rPr>
        <w:t>CITES</w:t>
      </w:r>
      <w:r w:rsidRPr="2F1784A9">
        <w:rPr>
          <w:rFonts w:eastAsia="Calibri" w:cs="Calibri"/>
          <w:sz w:val="16"/>
          <w:szCs w:val="16"/>
        </w:rPr>
        <w:t xml:space="preserve">. Endangered species likely to benefit from such enforcement include rhinos, elephants, tropical birds, and rare reptiles. </w:t>
      </w:r>
      <w:r w:rsidRPr="2F1784A9">
        <w:rPr>
          <w:rFonts w:eastAsia="Calibri" w:cs="Calibri"/>
          <w:u w:val="single"/>
        </w:rPr>
        <w:t>For the first time in a regional agreement, these environmental and labor provisions are subject to a dispute settlement process backed by the threat of economic penalties.</w:t>
      </w:r>
      <w:r w:rsidRPr="2F1784A9">
        <w:rPr>
          <w:rFonts w:eastAsia="Calibri" w:cs="Calibri"/>
          <w:sz w:val="16"/>
          <w:szCs w:val="16"/>
        </w:rPr>
        <w:t xml:space="preserve"> </w:t>
      </w:r>
      <w:r w:rsidRPr="2F1784A9">
        <w:rPr>
          <w:rFonts w:eastAsia="Calibri" w:cs="Calibri"/>
          <w:u w:val="single"/>
        </w:rPr>
        <w:t xml:space="preserve">Some NGOs believe the penalties will not be fully enforced. Only time will tell whether they are. Regardless, </w:t>
      </w:r>
      <w:r w:rsidRPr="2F1784A9">
        <w:rPr>
          <w:rFonts w:eastAsia="Calibri" w:cs="Calibri"/>
          <w:b/>
          <w:bCs/>
          <w:u w:val="single"/>
          <w:bdr w:val="single" w:sz="18" w:space="0" w:color="auto"/>
        </w:rPr>
        <w:t xml:space="preserve">what is the argument for opposing the agreement? Surely a </w:t>
      </w:r>
      <w:r w:rsidRPr="2F1784A9">
        <w:rPr>
          <w:rFonts w:eastAsia="Calibri" w:cs="Calibri"/>
          <w:b/>
          <w:bCs/>
          <w:highlight w:val="yellow"/>
          <w:u w:val="single"/>
          <w:bdr w:val="single" w:sz="18" w:space="0" w:color="auto"/>
        </w:rPr>
        <w:t>step in the right direction is better than none at all.</w:t>
      </w:r>
      <w:r w:rsidRPr="2F1784A9">
        <w:rPr>
          <w:rFonts w:eastAsia="Calibri" w:cs="Calibri"/>
          <w:sz w:val="16"/>
          <w:szCs w:val="16"/>
        </w:rPr>
        <w:t xml:space="preserve"> Would opponents prefer no measures to establish union rights for Vietnamese, protect the oceans, and end subsidized depletion of fish stocks? </w:t>
      </w:r>
      <w:r w:rsidRPr="2F1784A9">
        <w:rPr>
          <w:rFonts w:eastAsia="Calibri" w:cs="Calibri"/>
          <w:u w:val="single"/>
        </w:rPr>
        <w:t>What alternatives do critics offer? We already have CITES, but its enforcement is too weak. Environmentalists have long said they want to put protection of endangered species into a trade agreement because it has more teeth than a multilateral environmental agreement. Now here it is. So how can an environmentalist not support TPP?</w:t>
      </w:r>
    </w:p>
    <w:p w14:paraId="3B2988DF" w14:textId="77777777" w:rsidR="006970E2" w:rsidRDefault="2F1784A9" w:rsidP="006970E2">
      <w:pPr>
        <w:pStyle w:val="Heading4"/>
      </w:pPr>
      <w:r>
        <w:t xml:space="preserve">Tpp is good for environment- countries are forced to comply to regulation </w:t>
      </w:r>
    </w:p>
    <w:p w14:paraId="43749480" w14:textId="77777777" w:rsidR="006970E2" w:rsidRPr="006970E2" w:rsidRDefault="006970E2" w:rsidP="006970E2">
      <w:pPr>
        <w:rPr>
          <w:b/>
        </w:rPr>
      </w:pPr>
      <w:r w:rsidRPr="2F1784A9">
        <w:rPr>
          <w:b/>
          <w:bCs/>
        </w:rPr>
        <w:t>King 15 (</w:t>
      </w:r>
      <w:r>
        <w:t xml:space="preserve">Blair King, </w:t>
      </w:r>
      <w:r w:rsidRPr="2F1784A9">
        <w:rPr>
          <w:rFonts w:ascii="Georgia" w:eastAsia="Georgia" w:hAnsi="Georgia" w:cs="Georgia"/>
          <w:color w:val="000000"/>
          <w:shd w:val="clear" w:color="auto" w:fill="FFFFFF"/>
        </w:rPr>
        <w:t xml:space="preserve">resident of the Township of Langley, B.C. and a practicing environmental scientist. He has an academic background in chemistry, biology and environmental studies and an interest in the use of scientific data in environmental decision-making, </w:t>
      </w:r>
      <w:r>
        <w:t>10-6-2015, "Why the TPP Doesn't Spell Doom for the Environment," Huffington Post, (DDI AGH)</w:t>
      </w:r>
    </w:p>
    <w:p w14:paraId="6A71C2E5" w14:textId="77777777" w:rsidR="006970E2" w:rsidRDefault="2F1784A9" w:rsidP="006970E2">
      <w:pPr>
        <w:rPr>
          <w:rStyle w:val="StyleUnderline"/>
        </w:rPr>
      </w:pPr>
      <w:r w:rsidRPr="2F1784A9">
        <w:rPr>
          <w:sz w:val="16"/>
          <w:szCs w:val="16"/>
        </w:rPr>
        <w:t xml:space="preserve">Early Monday morning came an announcement that negotiations on the Trans-Pacific Partnership (TPP) had been concluded with an agreement. While details of the agreement are still under wraps, the Canadian government has provided a Technical Summary of the Agreement and my social media feed has exploded with commentary on aspects of the deal. I am not an expert on international trade law and so can't comment on much of the deal but I can clear up a few misconceptions about the environmental side of the story. From an environmental perspective my </w:t>
      </w:r>
      <w:r w:rsidRPr="2F1784A9">
        <w:rPr>
          <w:rStyle w:val="StyleUnderline"/>
        </w:rPr>
        <w:t>social media feed has been running pretty solidly on the negative side.</w:t>
      </w:r>
      <w:r w:rsidRPr="2F1784A9">
        <w:rPr>
          <w:sz w:val="16"/>
          <w:szCs w:val="16"/>
        </w:rPr>
        <w:t xml:space="preserve"> I have been assured that the TPP is a wolf in sheep's clothing that must be rejected. My concern is </w:t>
      </w:r>
      <w:r w:rsidRPr="2F1784A9">
        <w:rPr>
          <w:rStyle w:val="StyleUnderline"/>
        </w:rPr>
        <w:t xml:space="preserve">this commentary is coming from the same people who have opposed every free trade agreement in the last several decades </w:t>
      </w:r>
      <w:r w:rsidRPr="2F1784A9">
        <w:rPr>
          <w:sz w:val="16"/>
          <w:szCs w:val="16"/>
        </w:rPr>
        <w:t xml:space="preserve">The thing to understand about these trade agreements is that they are not the black/white story that the activists claim they are. Rather as I will demonstrate, from an environmental perspective, trade agreements have both positive and negative aspects. They have the negative effect of slowing down the development of unilateral environmental regulations, </w:t>
      </w:r>
      <w:r w:rsidRPr="2F1784A9">
        <w:rPr>
          <w:rStyle w:val="StyleUnderline"/>
        </w:rPr>
        <w:t xml:space="preserve">but </w:t>
      </w:r>
      <w:r w:rsidRPr="2F1784A9">
        <w:rPr>
          <w:rStyle w:val="StyleUnderline"/>
          <w:highlight w:val="yellow"/>
        </w:rPr>
        <w:t>they have a positive effect by forcing environmental laggards to catch up with the pack.</w:t>
      </w:r>
      <w:r w:rsidRPr="2F1784A9">
        <w:rPr>
          <w:rStyle w:val="StyleUnderline"/>
        </w:rPr>
        <w:t xml:space="preserve"> </w:t>
      </w:r>
      <w:r w:rsidRPr="2F1784A9">
        <w:rPr>
          <w:sz w:val="16"/>
          <w:szCs w:val="16"/>
        </w:rPr>
        <w:t xml:space="preserve">It is quite true that trade agreements typically include considerations to prevent individual countries from developing their own distinct environmental policies. </w:t>
      </w:r>
      <w:r w:rsidRPr="2F1784A9">
        <w:rPr>
          <w:rStyle w:val="StyleUnderline"/>
        </w:rPr>
        <w:t xml:space="preserve">One of the important features of these trade agreements involve knocking down or eliminating non-tariff barriers </w:t>
      </w:r>
      <w:r w:rsidRPr="2F1784A9">
        <w:rPr>
          <w:sz w:val="16"/>
          <w:szCs w:val="16"/>
        </w:rPr>
        <w:t xml:space="preserve">(also called technical barriers to trade). </w:t>
      </w:r>
      <w:r w:rsidRPr="2F1784A9">
        <w:rPr>
          <w:rStyle w:val="StyleUnderline"/>
        </w:rPr>
        <w:t>The problem is that environmental regulations have historically been used by the bad actors on the international trade front to disguise simple protectionism</w:t>
      </w:r>
      <w:r w:rsidRPr="2F1784A9">
        <w:rPr>
          <w:sz w:val="16"/>
          <w:szCs w:val="16"/>
        </w:rPr>
        <w:t xml:space="preserve">. Like the wolf in the story Little Red Riding Hood the protectionism is dressed up to look like it is intended to enhance environmental performance but under the covers hide regulations intended to harm foreign competitors, often without improving environmental performance in the least. </w:t>
      </w:r>
      <w:r w:rsidRPr="2F1784A9">
        <w:rPr>
          <w:rStyle w:val="StyleUnderline"/>
        </w:rPr>
        <w:t xml:space="preserve">A recent example is the case of Korean emissions standards which did nothing to improve emission characteristics of cars on Korean roads but did a wonderful job of stopping the export of North American autos to Korea. </w:t>
      </w:r>
      <w:r w:rsidRPr="2F1784A9">
        <w:rPr>
          <w:sz w:val="16"/>
          <w:szCs w:val="16"/>
        </w:rPr>
        <w:t>To further explain how these trade agreements can hurt individual action on the environmental front, imagine that Canada implemented a national carbon tax. Every pound of steel produced in Southern Ontario would be subject to that tax. This would make Ontario steel more expensive than the steel from an identical steel plant with otherwise identical cost structures elsewhere in the TPP zone. Under the National Treatment and Market Access (NTMA) chapter of the TPP, Canada would not be allowed to put a tariff on imported steel (that was not subject to the carbon tax) to address the difference in price and our steel industry would suffer. In this case the TPP would slow down the development of innovative, Canada-first policies to fight climate change. On the other side of the ledger, under the</w:t>
      </w:r>
      <w:r w:rsidRPr="2F1784A9">
        <w:rPr>
          <w:rStyle w:val="StyleUnderline"/>
        </w:rPr>
        <w:t xml:space="preserve"> TPP multilateral environment agreements (MEAs) are further strengthened. Enforcement of the Montreal Protocol , the International Convention for the Prevention of Pollution from Ships and the Convention on International </w:t>
      </w:r>
      <w:r w:rsidRPr="2F1784A9">
        <w:rPr>
          <w:sz w:val="16"/>
          <w:szCs w:val="16"/>
        </w:rPr>
        <w:t xml:space="preserve">Trade in Endangered Species of Wild Fauna and Flora will all be strengthened for exactly same reason that individual action is discouraged. </w:t>
      </w:r>
      <w:r w:rsidRPr="2F1784A9">
        <w:rPr>
          <w:rStyle w:val="StyleUnderline"/>
        </w:rPr>
        <w:t xml:space="preserve">In order for competition to be considered fair every country is expected to live up to its international environmental obligations. </w:t>
      </w:r>
      <w:r w:rsidRPr="2F1784A9">
        <w:rPr>
          <w:rStyle w:val="StyleUnderline"/>
          <w:highlight w:val="yellow"/>
        </w:rPr>
        <w:t>MEAs set a baseline that every member of the TPP must meet, to do otherwise results in penalties</w:t>
      </w:r>
      <w:r w:rsidRPr="2F1784A9">
        <w:rPr>
          <w:rStyle w:val="StyleUnderline"/>
        </w:rPr>
        <w:t>.</w:t>
      </w:r>
      <w:r w:rsidRPr="2F1784A9">
        <w:rPr>
          <w:sz w:val="16"/>
          <w:szCs w:val="16"/>
        </w:rPr>
        <w:t xml:space="preserve"> </w:t>
      </w:r>
      <w:r w:rsidRPr="2F1784A9">
        <w:rPr>
          <w:rStyle w:val="StyleUnderline"/>
          <w:highlight w:val="yellow"/>
        </w:rPr>
        <w:t>A country trying to shirk its environmental duties would be punished and forced to improve environmental performance to group norms</w:t>
      </w:r>
      <w:r w:rsidRPr="2F1784A9">
        <w:rPr>
          <w:rStyle w:val="StyleUnderline"/>
        </w:rPr>
        <w:t>. Thus in this case the environment benefits from the agreement.</w:t>
      </w:r>
      <w:r w:rsidRPr="2F1784A9">
        <w:rPr>
          <w:sz w:val="16"/>
          <w:szCs w:val="16"/>
        </w:rPr>
        <w:t xml:space="preserve"> From these examples you can see the issue. When a single country wants to make a unilateral advance in environmental regulation, the TPP is going to slap it down, or failing that the industries in the affected country are going to become less competitive. However, </w:t>
      </w:r>
      <w:r w:rsidRPr="2F1784A9">
        <w:rPr>
          <w:rStyle w:val="StyleUnderline"/>
        </w:rPr>
        <w:t xml:space="preserve">when the global community agrees on a common environmental goal the foot-draggers and slow movers are punished. </w:t>
      </w:r>
      <w:r w:rsidRPr="2F1784A9">
        <w:rPr>
          <w:sz w:val="16"/>
          <w:szCs w:val="16"/>
        </w:rPr>
        <w:t xml:space="preserve">Thus international trade agreements like the TPP are intended to discourage independent action while encouraging international cooperation and movement towards common international goals. </w:t>
      </w:r>
      <w:r w:rsidRPr="2F1784A9">
        <w:rPr>
          <w:rStyle w:val="StyleUnderline"/>
        </w:rPr>
        <w:t xml:space="preserve">To discourage foot-draggers from stopping all environmental advances, typically once an agreed upon percentage of the trade partners take a side on a MEA everyone has to jump on board or suffer the consequences. </w:t>
      </w:r>
      <w:r w:rsidRPr="2F1784A9">
        <w:rPr>
          <w:rStyle w:val="StyleUnderline"/>
          <w:highlight w:val="yellow"/>
        </w:rPr>
        <w:t>If the TPP had been in effect when Kyoto was signed Canada may not have been able to drag its heels in implementing the plan because its trade partners would have been there to force Canada to do its part or suffer the consequences of failing to act.</w:t>
      </w:r>
    </w:p>
    <w:p w14:paraId="294EC793" w14:textId="77777777" w:rsidR="006970E2" w:rsidRDefault="2F1784A9" w:rsidP="006970E2">
      <w:pPr>
        <w:pStyle w:val="Heading4"/>
      </w:pPr>
      <w:r>
        <w:t>The TPP  is good for the environment- 10  reasons</w:t>
      </w:r>
    </w:p>
    <w:p w14:paraId="4E4B19F5" w14:textId="77777777" w:rsidR="006970E2" w:rsidRPr="0042553C" w:rsidRDefault="2F1784A9" w:rsidP="006970E2">
      <w:r>
        <w:t xml:space="preserve">Jay Chittooranemail( </w:t>
      </w:r>
      <w:r w:rsidRPr="2F1784A9">
        <w:rPr>
          <w:rFonts w:ascii="Arial" w:eastAsia="Arial" w:hAnsi="Arial" w:cs="Arial"/>
          <w:color w:val="000000" w:themeColor="text1"/>
        </w:rPr>
        <w:t xml:space="preserve">Jay works on the development and promotion of economic policies that foster middle-class prosperity. His portfolio includes trade policy, with particular attention to the Trans-Pacific Partnership and Trade Promotion Authority. He works on cross-commodity strategy as a part of trade analysis.) </w:t>
      </w:r>
      <w:r>
        <w:t xml:space="preserve"> Author, 4-15-2016, "TPP in Brief: Environmental Standards," Third Way, (DDI AGH)</w:t>
      </w:r>
    </w:p>
    <w:p w14:paraId="322FB7C1" w14:textId="77777777" w:rsidR="006970E2" w:rsidRPr="00CF6EA5" w:rsidRDefault="006970E2" w:rsidP="006970E2">
      <w:pPr>
        <w:rPr>
          <w:rStyle w:val="StyleUnderline"/>
          <w:highlight w:val="yellow"/>
        </w:rPr>
      </w:pPr>
      <w:r w:rsidRPr="00CF5A6B">
        <w:rPr>
          <w:rStyle w:val="StyleUnderline"/>
        </w:rPr>
        <w:t>Here are 10 major environmental provisions in TPP</w:t>
      </w:r>
      <w:r w:rsidRPr="2F1784A9">
        <w:rPr>
          <w:rFonts w:ascii="Arial,Times New Roman" w:eastAsia="Arial,Times New Roman" w:hAnsi="Arial,Times New Roman" w:cs="Arial,Times New Roman"/>
          <w:color w:val="000000"/>
          <w:sz w:val="14"/>
          <w:szCs w:val="14"/>
        </w:rPr>
        <w:t xml:space="preserve">: </w:t>
      </w:r>
      <w:r w:rsidRPr="000754EA">
        <w:rPr>
          <w:rStyle w:val="StyleUnderline"/>
        </w:rPr>
        <w:t>Laws on the Books</w:t>
      </w:r>
      <w:r w:rsidRPr="00CF5A6B">
        <w:rPr>
          <w:rStyle w:val="StyleUnderline"/>
        </w:rPr>
        <w:t>.</w:t>
      </w:r>
      <w:r>
        <w:rPr>
          <w:rStyle w:val="StyleUnderline"/>
        </w:rPr>
        <w:t xml:space="preserve"> </w:t>
      </w:r>
      <w:r w:rsidRPr="000754EA">
        <w:rPr>
          <w:rStyle w:val="StyleUnderline"/>
          <w:highlight w:val="yellow"/>
        </w:rPr>
        <w:t>TPP countries are required to maintain and effectively enforce their current environmental laws.</w:t>
      </w:r>
      <w:r w:rsidRPr="2F1784A9">
        <w:rPr>
          <w:rFonts w:ascii="Arial,Times New Roman" w:eastAsia="Arial,Times New Roman" w:hAnsi="Arial,Times New Roman" w:cs="Arial,Times New Roman"/>
          <w:color w:val="000000"/>
          <w:sz w:val="14"/>
          <w:szCs w:val="14"/>
        </w:rPr>
        <w:t xml:space="preserve"> </w:t>
      </w:r>
      <w:r w:rsidRPr="008539E2">
        <w:rPr>
          <w:rStyle w:val="StyleUnderline"/>
        </w:rPr>
        <w:t>This specifically targets the concern that a country—particularly a developing country—would weaken their environmental laws and agreements in an effort to encourage more trade and investment.</w:t>
      </w:r>
      <w:r w:rsidRPr="2F1784A9">
        <w:rPr>
          <w:rFonts w:ascii="Arial,Times New Roman" w:eastAsia="Arial,Times New Roman" w:hAnsi="Arial,Times New Roman" w:cs="Arial,Times New Roman"/>
          <w:color w:val="000000"/>
          <w:sz w:val="14"/>
          <w:szCs w:val="14"/>
        </w:rPr>
        <w:t xml:space="preserve"> </w:t>
      </w:r>
      <w:r w:rsidRPr="000754EA">
        <w:rPr>
          <w:rStyle w:val="StyleUnderline"/>
          <w:highlight w:val="yellow"/>
        </w:rPr>
        <w:t>Endangered Species and Wildlife Conservation</w:t>
      </w:r>
      <w:r w:rsidRPr="2F1784A9">
        <w:rPr>
          <w:rFonts w:ascii="inherit,Arial,Times New Roman" w:eastAsia="inherit,Arial,Times New Roman" w:hAnsi="inherit,Arial,Times New Roman" w:cs="inherit,Arial,Times New Roman"/>
          <w:b/>
          <w:bCs/>
          <w:color w:val="000000"/>
          <w:sz w:val="14"/>
          <w:szCs w:val="14"/>
          <w:bdr w:val="none" w:sz="0" w:space="0" w:color="auto" w:frame="1"/>
        </w:rPr>
        <w:t xml:space="preserve">. </w:t>
      </w:r>
      <w:r w:rsidRPr="2F1784A9">
        <w:rPr>
          <w:rFonts w:ascii="Arial,Times New Roman" w:eastAsia="Arial,Times New Roman" w:hAnsi="Arial,Times New Roman" w:cs="Arial,Times New Roman"/>
          <w:color w:val="000000"/>
          <w:sz w:val="14"/>
          <w:szCs w:val="14"/>
        </w:rPr>
        <w:t>The market for the illegal wildlife trade is estimated to be $20 billion per year.</w:t>
      </w:r>
      <w:r w:rsidRPr="2F1784A9">
        <w:rPr>
          <w:rFonts w:ascii="inherit,Arial,Times New Roman" w:eastAsia="inherit,Arial,Times New Roman" w:hAnsi="inherit,Arial,Times New Roman" w:cs="inherit,Arial,Times New Roman"/>
          <w:color w:val="000000"/>
          <w:sz w:val="14"/>
          <w:szCs w:val="14"/>
          <w:bdr w:val="none" w:sz="0" w:space="0" w:color="auto" w:frame="1"/>
          <w:vertAlign w:val="superscript"/>
        </w:rPr>
        <w:t>1</w:t>
      </w:r>
      <w:r w:rsidRPr="2F1784A9">
        <w:rPr>
          <w:rFonts w:ascii="Arial,Times New Roman" w:eastAsia="Arial,Times New Roman" w:hAnsi="Arial,Times New Roman" w:cs="Arial,Times New Roman"/>
          <w:color w:val="000000"/>
          <w:sz w:val="14"/>
          <w:szCs w:val="14"/>
        </w:rPr>
        <w:t xml:space="preserve"> </w:t>
      </w:r>
      <w:r w:rsidRPr="00DC01B4">
        <w:rPr>
          <w:rStyle w:val="StyleUnderline"/>
        </w:rPr>
        <w:t>TPP takes a series of steps, including levying sanctions and other penalties against individuals or entities engaged in this activity, to combat and prevent the illegal trade of wild flora and fauna</w:t>
      </w:r>
      <w:r w:rsidRPr="2F1784A9">
        <w:rPr>
          <w:rFonts w:ascii="Arial,Times New Roman" w:eastAsia="Arial,Times New Roman" w:hAnsi="Arial,Times New Roman" w:cs="Arial,Times New Roman"/>
          <w:color w:val="000000"/>
          <w:sz w:val="14"/>
          <w:szCs w:val="14"/>
        </w:rPr>
        <w:t xml:space="preserve">. Further, </w:t>
      </w:r>
      <w:r w:rsidRPr="005B0E55">
        <w:rPr>
          <w:rStyle w:val="StyleUnderline"/>
        </w:rPr>
        <w:t>TPP requires additional protections for endangered species</w:t>
      </w:r>
      <w:r w:rsidRPr="2F1784A9">
        <w:rPr>
          <w:rFonts w:ascii="Arial,Times New Roman" w:eastAsia="Arial,Times New Roman" w:hAnsi="Arial,Times New Roman" w:cs="Arial,Times New Roman"/>
          <w:color w:val="000000"/>
          <w:sz w:val="14"/>
          <w:szCs w:val="14"/>
        </w:rPr>
        <w:t>, such as rhinoceroses and elephants, and stipulates that countries work to protect the wetlands and other natural areas.</w:t>
      </w:r>
      <w:r w:rsidRPr="2F1784A9">
        <w:rPr>
          <w:rFonts w:ascii="inherit,Arial,Times New Roman" w:eastAsia="inherit,Arial,Times New Roman" w:hAnsi="inherit,Arial,Times New Roman" w:cs="inherit,Arial,Times New Roman"/>
          <w:color w:val="000000"/>
          <w:sz w:val="14"/>
          <w:szCs w:val="14"/>
          <w:bdr w:val="none" w:sz="0" w:space="0" w:color="auto" w:frame="1"/>
          <w:vertAlign w:val="superscript"/>
        </w:rPr>
        <w:t>2</w:t>
      </w:r>
      <w:r w:rsidRPr="2F1784A9">
        <w:rPr>
          <w:rFonts w:ascii="Arial,Times New Roman" w:eastAsia="Arial,Times New Roman" w:hAnsi="Arial,Times New Roman" w:cs="Arial,Times New Roman"/>
          <w:color w:val="000000"/>
          <w:sz w:val="14"/>
          <w:szCs w:val="14"/>
        </w:rPr>
        <w:t xml:space="preserve"> </w:t>
      </w:r>
      <w:r w:rsidRPr="009711A8">
        <w:rPr>
          <w:rStyle w:val="StyleUnderline"/>
        </w:rPr>
        <w:t>This trade deal also mandates that all countries adopt laws that fulfill their obligations under the Convention on International Trade in Endangered Species of Wild Fauna and Flora (CITES</w:t>
      </w:r>
      <w:r w:rsidRPr="2F1784A9">
        <w:rPr>
          <w:rFonts w:ascii="Arial,Times New Roman" w:eastAsia="Arial,Times New Roman" w:hAnsi="Arial,Times New Roman" w:cs="Arial,Times New Roman"/>
          <w:color w:val="000000"/>
          <w:sz w:val="14"/>
          <w:szCs w:val="14"/>
        </w:rPr>
        <w:t xml:space="preserve">), a multilateral environmental agreement signed by 182 countries that protects against illegal trade in wildlife. </w:t>
      </w:r>
      <w:r w:rsidRPr="000754EA">
        <w:rPr>
          <w:rStyle w:val="StyleUnderline"/>
          <w:highlight w:val="yellow"/>
        </w:rPr>
        <w:t>Fishing.</w:t>
      </w:r>
      <w:r w:rsidRPr="2F1784A9">
        <w:rPr>
          <w:rFonts w:ascii="inherit,Arial,Times New Roman" w:eastAsia="inherit,Arial,Times New Roman" w:hAnsi="inherit,Arial,Times New Roman" w:cs="inherit,Arial,Times New Roman"/>
          <w:b/>
          <w:bCs/>
          <w:color w:val="000000"/>
          <w:sz w:val="14"/>
          <w:szCs w:val="14"/>
          <w:bdr w:val="none" w:sz="0" w:space="0" w:color="auto" w:frame="1"/>
        </w:rPr>
        <w:t xml:space="preserve"> </w:t>
      </w:r>
      <w:r w:rsidRPr="00645795">
        <w:rPr>
          <w:rStyle w:val="StyleUnderline"/>
        </w:rPr>
        <w:t xml:space="preserve">TPP is the first trade agreement to ever address sustainable fishing practices. </w:t>
      </w:r>
      <w:r w:rsidRPr="000754EA">
        <w:rPr>
          <w:rStyle w:val="StyleUnderline"/>
          <w:highlight w:val="yellow"/>
        </w:rPr>
        <w:t>Overfishing causes fish stocks to drop, which can lead to severe ecological, environmental, and economic</w:t>
      </w:r>
      <w:r w:rsidRPr="007055BB">
        <w:rPr>
          <w:rStyle w:val="StyleUnderline"/>
        </w:rPr>
        <w:t xml:space="preserve"> impacts</w:t>
      </w:r>
      <w:r w:rsidRPr="2F1784A9">
        <w:rPr>
          <w:rFonts w:ascii="Arial,Times New Roman" w:eastAsia="Arial,Times New Roman" w:hAnsi="Arial,Times New Roman" w:cs="Arial,Times New Roman"/>
          <w:color w:val="000000"/>
          <w:sz w:val="14"/>
          <w:szCs w:val="14"/>
        </w:rPr>
        <w:t>. In fact, it is estimated that reduced fish populations lead to global losses as large as $23 billion annually.</w:t>
      </w:r>
      <w:r w:rsidRPr="2F1784A9">
        <w:rPr>
          <w:rFonts w:ascii="inherit,Arial,Times New Roman" w:eastAsia="inherit,Arial,Times New Roman" w:hAnsi="inherit,Arial,Times New Roman" w:cs="inherit,Arial,Times New Roman"/>
          <w:color w:val="000000"/>
          <w:sz w:val="14"/>
          <w:szCs w:val="14"/>
          <w:bdr w:val="none" w:sz="0" w:space="0" w:color="auto" w:frame="1"/>
          <w:vertAlign w:val="superscript"/>
        </w:rPr>
        <w:t>3</w:t>
      </w:r>
      <w:r w:rsidRPr="2F1784A9">
        <w:rPr>
          <w:rFonts w:ascii="Arial,Times New Roman" w:eastAsia="Arial,Times New Roman" w:hAnsi="Arial,Times New Roman" w:cs="Arial,Times New Roman"/>
          <w:color w:val="000000"/>
          <w:sz w:val="14"/>
          <w:szCs w:val="14"/>
        </w:rPr>
        <w:t xml:space="preserve"> To address this, </w:t>
      </w:r>
      <w:r w:rsidRPr="000D4ECD">
        <w:rPr>
          <w:rStyle w:val="StyleUnderline"/>
        </w:rPr>
        <w:t>TPP promotes responsible fishing through a fisheries management system. TPP also stipulates that, first, countries are required to stop subsidies that negatively affect fish stocks in areas that are already being overfished. Second, countries must stop subsidizing fishing vessels engaged in illegal fishing.4</w:t>
      </w:r>
      <w:r w:rsidRPr="2F1784A9">
        <w:rPr>
          <w:rFonts w:ascii="Arial,Times New Roman" w:eastAsia="Arial,Times New Roman" w:hAnsi="Arial,Times New Roman" w:cs="Arial,Times New Roman"/>
          <w:color w:val="000000"/>
          <w:sz w:val="14"/>
          <w:szCs w:val="14"/>
        </w:rPr>
        <w:t xml:space="preserve"> Both types of subsidies must be stopped within three years of TPP entering into force—a fast timetable considering that the World Trade Organization has been working, without resolution, to eliminate fishing subsidies for over a decade. </w:t>
      </w:r>
      <w:r w:rsidRPr="0043334B">
        <w:rPr>
          <w:rStyle w:val="StyleUnderline"/>
        </w:rPr>
        <w:t>Marine Conservation</w:t>
      </w:r>
      <w:r w:rsidRPr="2F1784A9">
        <w:rPr>
          <w:rFonts w:ascii="inherit,Arial,Times New Roman" w:eastAsia="inherit,Arial,Times New Roman" w:hAnsi="inherit,Arial,Times New Roman" w:cs="inherit,Arial,Times New Roman"/>
          <w:b/>
          <w:bCs/>
          <w:color w:val="000000"/>
          <w:sz w:val="14"/>
          <w:szCs w:val="14"/>
          <w:bdr w:val="none" w:sz="0" w:space="0" w:color="auto" w:frame="1"/>
        </w:rPr>
        <w:t xml:space="preserve">. </w:t>
      </w:r>
      <w:r w:rsidRPr="0043334B">
        <w:rPr>
          <w:rStyle w:val="StyleUnderline"/>
          <w:highlight w:val="yellow"/>
        </w:rPr>
        <w:t>TPP requires countries to promote the long-term conservation</w:t>
      </w:r>
      <w:r w:rsidRPr="000754EA">
        <w:rPr>
          <w:rStyle w:val="StyleUnderline"/>
        </w:rPr>
        <w:t xml:space="preserve"> of</w:t>
      </w:r>
      <w:r w:rsidRPr="2F1784A9">
        <w:rPr>
          <w:rFonts w:ascii="Arial,Times New Roman" w:eastAsia="Arial,Times New Roman" w:hAnsi="Arial,Times New Roman" w:cs="Arial,Times New Roman"/>
          <w:color w:val="000000"/>
          <w:sz w:val="14"/>
          <w:szCs w:val="14"/>
        </w:rPr>
        <w:t xml:space="preserve"> sharks, whales, dolphins, sea turtles, sea birds, and other</w:t>
      </w:r>
      <w:r w:rsidRPr="000754EA">
        <w:rPr>
          <w:rStyle w:val="StyleUnderline"/>
        </w:rPr>
        <w:t xml:space="preserve"> </w:t>
      </w:r>
      <w:r w:rsidRPr="0043334B">
        <w:rPr>
          <w:rStyle w:val="StyleUnderline"/>
          <w:highlight w:val="yellow"/>
        </w:rPr>
        <w:t>marine species</w:t>
      </w:r>
      <w:r w:rsidRPr="2F1784A9">
        <w:rPr>
          <w:rFonts w:ascii="Arial,Times New Roman" w:eastAsia="Arial,Times New Roman" w:hAnsi="Arial,Times New Roman" w:cs="Arial,Times New Roman"/>
          <w:color w:val="000000"/>
          <w:sz w:val="14"/>
          <w:szCs w:val="14"/>
        </w:rPr>
        <w:t xml:space="preserve">. To accomplish this, </w:t>
      </w:r>
      <w:r w:rsidRPr="00502177">
        <w:rPr>
          <w:rStyle w:val="StyleUnderline"/>
        </w:rPr>
        <w:t>TPP requires countries to institute conservation measures like “catch limits</w:t>
      </w:r>
      <w:r w:rsidRPr="2F1784A9">
        <w:rPr>
          <w:rFonts w:ascii="Arial,Times New Roman" w:eastAsia="Arial,Times New Roman" w:hAnsi="Arial,Times New Roman" w:cs="Arial,Times New Roman"/>
          <w:color w:val="000000"/>
          <w:sz w:val="14"/>
          <w:szCs w:val="14"/>
        </w:rPr>
        <w:t>,” which lay out what and how much can be caught, as well as “bycatch mitigation protections,” which limit the accidental capture of non-targeted animals (i.e., a tuna-fishing boat accidentally catching sea turtles).</w:t>
      </w:r>
      <w:r w:rsidRPr="2F1784A9">
        <w:rPr>
          <w:rFonts w:ascii="inherit,Arial,Times New Roman" w:eastAsia="inherit,Arial,Times New Roman" w:hAnsi="inherit,Arial,Times New Roman" w:cs="inherit,Arial,Times New Roman"/>
          <w:color w:val="000000"/>
          <w:sz w:val="14"/>
          <w:szCs w:val="14"/>
          <w:bdr w:val="none" w:sz="0" w:space="0" w:color="auto" w:frame="1"/>
          <w:vertAlign w:val="superscript"/>
        </w:rPr>
        <w:t>5</w:t>
      </w:r>
      <w:r w:rsidRPr="2F1784A9">
        <w:rPr>
          <w:rFonts w:ascii="Arial,Times New Roman" w:eastAsia="Arial,Times New Roman" w:hAnsi="Arial,Times New Roman" w:cs="Arial,Times New Roman"/>
          <w:color w:val="000000"/>
          <w:sz w:val="14"/>
          <w:szCs w:val="14"/>
        </w:rPr>
        <w:t xml:space="preserve"> </w:t>
      </w:r>
      <w:r w:rsidRPr="00794962">
        <w:rPr>
          <w:rStyle w:val="StyleUnderline"/>
        </w:rPr>
        <w:t>Logging</w:t>
      </w:r>
      <w:r w:rsidRPr="2F1784A9">
        <w:rPr>
          <w:rFonts w:ascii="inherit,Arial,Times New Roman" w:eastAsia="inherit,Arial,Times New Roman" w:hAnsi="inherit,Arial,Times New Roman" w:cs="inherit,Arial,Times New Roman"/>
          <w:b/>
          <w:bCs/>
          <w:color w:val="000000"/>
          <w:sz w:val="14"/>
          <w:szCs w:val="14"/>
          <w:bdr w:val="none" w:sz="0" w:space="0" w:color="auto" w:frame="1"/>
        </w:rPr>
        <w:t xml:space="preserve">. </w:t>
      </w:r>
      <w:r w:rsidRPr="00794481">
        <w:rPr>
          <w:rStyle w:val="StyleUnderline"/>
        </w:rPr>
        <w:t>TPP countries account for</w:t>
      </w:r>
      <w:r w:rsidRPr="2F1784A9">
        <w:rPr>
          <w:rFonts w:ascii="Arial,Times New Roman" w:eastAsia="Arial,Times New Roman" w:hAnsi="Arial,Times New Roman" w:cs="Arial,Times New Roman"/>
          <w:color w:val="000000"/>
          <w:sz w:val="14"/>
          <w:szCs w:val="14"/>
        </w:rPr>
        <w:t xml:space="preserve"> about 25% of global timber and pulp production and </w:t>
      </w:r>
      <w:r w:rsidRPr="00794481">
        <w:rPr>
          <w:rStyle w:val="StyleUnderline"/>
        </w:rPr>
        <w:t>nearly 75% of the value of global trade in this area</w:t>
      </w:r>
      <w:r w:rsidRPr="2F1784A9">
        <w:rPr>
          <w:rFonts w:ascii="Arial,Times New Roman" w:eastAsia="Arial,Times New Roman" w:hAnsi="Arial,Times New Roman" w:cs="Arial,Times New Roman"/>
          <w:color w:val="000000"/>
          <w:sz w:val="14"/>
          <w:szCs w:val="14"/>
        </w:rPr>
        <w:t>.</w:t>
      </w:r>
      <w:r w:rsidRPr="2F1784A9">
        <w:rPr>
          <w:rFonts w:ascii="inherit,Arial,Times New Roman" w:eastAsia="inherit,Arial,Times New Roman" w:hAnsi="inherit,Arial,Times New Roman" w:cs="inherit,Arial,Times New Roman"/>
          <w:color w:val="000000"/>
          <w:sz w:val="14"/>
          <w:szCs w:val="14"/>
          <w:bdr w:val="none" w:sz="0" w:space="0" w:color="auto" w:frame="1"/>
          <w:vertAlign w:val="superscript"/>
        </w:rPr>
        <w:t>6</w:t>
      </w:r>
      <w:r w:rsidRPr="2F1784A9">
        <w:rPr>
          <w:rFonts w:ascii="Arial,Times New Roman" w:eastAsia="Arial,Times New Roman" w:hAnsi="Arial,Times New Roman" w:cs="Arial,Times New Roman"/>
          <w:color w:val="000000"/>
          <w:sz w:val="14"/>
          <w:szCs w:val="14"/>
        </w:rPr>
        <w:t xml:space="preserve"> Through TPP and as part of their CITES obligations,. </w:t>
      </w:r>
      <w:r w:rsidRPr="00794962">
        <w:rPr>
          <w:rStyle w:val="StyleUnderline"/>
          <w:highlight w:val="yellow"/>
        </w:rPr>
        <w:t>countries have committed to fight illegal logging and associated trade as well as promote sustainable forestry</w:t>
      </w:r>
      <w:r w:rsidRPr="2F1784A9">
        <w:rPr>
          <w:rFonts w:ascii="Arial,Times New Roman" w:eastAsia="Arial,Times New Roman" w:hAnsi="Arial,Times New Roman" w:cs="Arial,Times New Roman"/>
          <w:color w:val="000000"/>
          <w:sz w:val="14"/>
          <w:szCs w:val="14"/>
        </w:rPr>
        <w:t xml:space="preserve"> </w:t>
      </w:r>
      <w:r w:rsidRPr="006F22F4">
        <w:rPr>
          <w:rStyle w:val="StyleUnderline"/>
        </w:rPr>
        <w:t>This is done through greater communication and information sharing as well as cooperation and consultation with non-governmental entities.7</w:t>
      </w:r>
      <w:r>
        <w:rPr>
          <w:rStyle w:val="StyleUnderline"/>
        </w:rPr>
        <w:t xml:space="preserve"> </w:t>
      </w:r>
      <w:r w:rsidRPr="006F22F4">
        <w:rPr>
          <w:rStyle w:val="StyleUnderline"/>
        </w:rPr>
        <w:t>As a source of the illegal timber, a transit point in the distribution chain, or a source of demand for the timber products</w:t>
      </w:r>
      <w:r w:rsidRPr="2F1784A9">
        <w:rPr>
          <w:rFonts w:ascii="Arial,Times New Roman" w:eastAsia="Arial,Times New Roman" w:hAnsi="Arial,Times New Roman" w:cs="Arial,Times New Roman"/>
          <w:color w:val="000000"/>
          <w:sz w:val="14"/>
          <w:szCs w:val="14"/>
        </w:rPr>
        <w:t xml:space="preserve">, all TPP countries can see the benefit of these illegal logging provisions. </w:t>
      </w:r>
      <w:r w:rsidRPr="00924944">
        <w:rPr>
          <w:rStyle w:val="StyleUnderline"/>
        </w:rPr>
        <w:t>Ozone.</w:t>
      </w:r>
      <w:r w:rsidRPr="2F1784A9">
        <w:rPr>
          <w:rFonts w:ascii="inherit,Arial,Times New Roman" w:eastAsia="inherit,Arial,Times New Roman" w:hAnsi="inherit,Arial,Times New Roman" w:cs="inherit,Arial,Times New Roman"/>
          <w:b/>
          <w:bCs/>
          <w:color w:val="000000"/>
          <w:sz w:val="14"/>
          <w:szCs w:val="14"/>
          <w:bdr w:val="none" w:sz="0" w:space="0" w:color="auto" w:frame="1"/>
        </w:rPr>
        <w:t xml:space="preserve"> </w:t>
      </w:r>
      <w:r w:rsidRPr="2F1784A9">
        <w:rPr>
          <w:rFonts w:ascii="Arial,Times New Roman" w:eastAsia="Arial,Times New Roman" w:hAnsi="Arial,Times New Roman" w:cs="Arial,Times New Roman"/>
          <w:color w:val="000000"/>
          <w:sz w:val="14"/>
          <w:szCs w:val="14"/>
        </w:rPr>
        <w:t>TPP recognizes that “emissions of certain substances can significantly deplete and otherwise modify the ozone layer in a manner that is likely to result in adverse effects on human health and the environment.”</w:t>
      </w:r>
      <w:r w:rsidRPr="2F1784A9">
        <w:rPr>
          <w:rFonts w:ascii="inherit,Arial,Times New Roman" w:eastAsia="inherit,Arial,Times New Roman" w:hAnsi="inherit,Arial,Times New Roman" w:cs="inherit,Arial,Times New Roman"/>
          <w:color w:val="000000"/>
          <w:sz w:val="14"/>
          <w:szCs w:val="14"/>
          <w:bdr w:val="none" w:sz="0" w:space="0" w:color="auto" w:frame="1"/>
          <w:vertAlign w:val="superscript"/>
        </w:rPr>
        <w:t>8</w:t>
      </w:r>
      <w:r w:rsidRPr="2F1784A9">
        <w:rPr>
          <w:rFonts w:ascii="Arial,Times New Roman" w:eastAsia="Arial,Times New Roman" w:hAnsi="Arial,Times New Roman" w:cs="Arial,Times New Roman"/>
          <w:color w:val="000000"/>
          <w:sz w:val="14"/>
          <w:szCs w:val="14"/>
        </w:rPr>
        <w:t xml:space="preserve"> As part of this, </w:t>
      </w:r>
      <w:r w:rsidRPr="00794962">
        <w:rPr>
          <w:rStyle w:val="StyleUnderline"/>
          <w:highlight w:val="yellow"/>
        </w:rPr>
        <w:t>TPP protects the ozone layer by limiting the production and consumption of ozone-depleting substances</w:t>
      </w:r>
      <w:r w:rsidRPr="00177D3B">
        <w:rPr>
          <w:rStyle w:val="StyleUnderline"/>
        </w:rPr>
        <w:t xml:space="preserve"> that are banned by the Montreal Protocol,</w:t>
      </w:r>
      <w:r w:rsidRPr="2F1784A9">
        <w:rPr>
          <w:rFonts w:ascii="Arial,Times New Roman" w:eastAsia="Arial,Times New Roman" w:hAnsi="Arial,Times New Roman" w:cs="Arial,Times New Roman"/>
          <w:color w:val="000000"/>
          <w:sz w:val="14"/>
          <w:szCs w:val="14"/>
        </w:rPr>
        <w:t xml:space="preserve"> an international agreement designed to protect the ozone layer. These substances include refrigerants, coolants, and aerosol-can propellants. TPP also promotes cooperation between countries to increase the development of cost-effective, low-emissions technologies and alternative, clean, and renewable energy sources.</w:t>
      </w:r>
      <w:r w:rsidRPr="2F1784A9">
        <w:rPr>
          <w:rFonts w:ascii="inherit,Arial,Times New Roman" w:eastAsia="inherit,Arial,Times New Roman" w:hAnsi="inherit,Arial,Times New Roman" w:cs="inherit,Arial,Times New Roman"/>
          <w:color w:val="000000"/>
          <w:sz w:val="14"/>
          <w:szCs w:val="14"/>
          <w:bdr w:val="none" w:sz="0" w:space="0" w:color="auto" w:frame="1"/>
          <w:vertAlign w:val="superscript"/>
        </w:rPr>
        <w:t>9</w:t>
      </w:r>
      <w:r w:rsidRPr="2F1784A9">
        <w:rPr>
          <w:rFonts w:ascii="Arial,Times New Roman" w:eastAsia="Arial,Times New Roman" w:hAnsi="Arial,Times New Roman" w:cs="Arial,Times New Roman"/>
          <w:color w:val="000000"/>
          <w:sz w:val="14"/>
          <w:szCs w:val="14"/>
        </w:rPr>
        <w:t xml:space="preserve"> </w:t>
      </w:r>
      <w:r w:rsidRPr="008406B5">
        <w:rPr>
          <w:rStyle w:val="StyleUnderline"/>
        </w:rPr>
        <w:t>Marine Pollution.</w:t>
      </w:r>
      <w:r>
        <w:rPr>
          <w:rStyle w:val="StyleUnderline"/>
        </w:rPr>
        <w:t xml:space="preserve"> </w:t>
      </w:r>
      <w:r w:rsidRPr="008406B5">
        <w:rPr>
          <w:rStyle w:val="StyleUnderline"/>
        </w:rPr>
        <w:t xml:space="preserve">TPP also includes provisions to prevent marine pollution from ships by restating their obligations under </w:t>
      </w:r>
      <w:r w:rsidRPr="2F1784A9">
        <w:rPr>
          <w:rFonts w:ascii="Arial,Times New Roman" w:eastAsia="Arial,Times New Roman" w:hAnsi="Arial,Times New Roman" w:cs="Arial,Times New Roman"/>
          <w:color w:val="000000"/>
          <w:sz w:val="14"/>
          <w:szCs w:val="14"/>
        </w:rPr>
        <w:t xml:space="preserve">the International Convention for the Prevention of Pollution from Ships </w:t>
      </w:r>
      <w:r w:rsidRPr="008406B5">
        <w:rPr>
          <w:rStyle w:val="StyleUnderline"/>
        </w:rPr>
        <w:t>(MARPOL),</w:t>
      </w:r>
      <w:r w:rsidRPr="2F1784A9">
        <w:rPr>
          <w:rFonts w:ascii="Arial,Times New Roman" w:eastAsia="Arial,Times New Roman" w:hAnsi="Arial,Times New Roman" w:cs="Arial,Times New Roman"/>
          <w:color w:val="000000"/>
          <w:sz w:val="14"/>
          <w:szCs w:val="14"/>
        </w:rPr>
        <w:t xml:space="preserve"> an international agreement to prevent marine pollution, to which all TPP countries are a signatory. </w:t>
      </w:r>
      <w:r w:rsidRPr="00794962">
        <w:rPr>
          <w:rStyle w:val="StyleUnderline"/>
          <w:highlight w:val="yellow"/>
        </w:rPr>
        <w:t>TPP also encourages cooperation to prevent marine pollution,</w:t>
      </w:r>
      <w:r w:rsidRPr="00CC2394">
        <w:rPr>
          <w:rStyle w:val="StyleUnderline"/>
        </w:rPr>
        <w:t xml:space="preserve"> including limiting emissions from ships and ensuring adequate port waste reception facilities.10</w:t>
      </w:r>
      <w:r>
        <w:rPr>
          <w:rStyle w:val="StyleUnderline"/>
        </w:rPr>
        <w:t xml:space="preserve"> </w:t>
      </w:r>
      <w:r w:rsidRPr="006D0893">
        <w:rPr>
          <w:rStyle w:val="StyleUnderline"/>
        </w:rPr>
        <w:t>Green Products.</w:t>
      </w:r>
      <w:r>
        <w:rPr>
          <w:rStyle w:val="StyleUnderline"/>
        </w:rPr>
        <w:t xml:space="preserve"> </w:t>
      </w:r>
      <w:r w:rsidRPr="006D0893">
        <w:rPr>
          <w:rStyle w:val="StyleUnderline"/>
        </w:rPr>
        <w:t>TPP eliminates tariffs on numerous environmentally-beneficial goods</w:t>
      </w:r>
      <w:r w:rsidRPr="2F1784A9">
        <w:rPr>
          <w:rFonts w:ascii="Arial,Times New Roman" w:eastAsia="Arial,Times New Roman" w:hAnsi="Arial,Times New Roman" w:cs="Arial,Times New Roman"/>
          <w:color w:val="000000"/>
          <w:sz w:val="14"/>
          <w:szCs w:val="14"/>
        </w:rPr>
        <w:t>. For instance, tariffs on wind turbines will immediately go from 5% to duty free, and parts for solar panels to Brunei will eventually drop from a 20% tariff to duty free.</w:t>
      </w:r>
      <w:r w:rsidRPr="2F1784A9">
        <w:rPr>
          <w:rFonts w:ascii="inherit,Arial,Times New Roman" w:eastAsia="inherit,Arial,Times New Roman" w:hAnsi="inherit,Arial,Times New Roman" w:cs="inherit,Arial,Times New Roman"/>
          <w:color w:val="000000"/>
          <w:sz w:val="14"/>
          <w:szCs w:val="14"/>
          <w:bdr w:val="none" w:sz="0" w:space="0" w:color="auto" w:frame="1"/>
          <w:vertAlign w:val="superscript"/>
        </w:rPr>
        <w:t>11</w:t>
      </w:r>
      <w:r w:rsidRPr="2F1784A9">
        <w:rPr>
          <w:rFonts w:ascii="Arial,Times New Roman" w:eastAsia="Arial,Times New Roman" w:hAnsi="Arial,Times New Roman" w:cs="Arial,Times New Roman"/>
          <w:color w:val="000000"/>
          <w:sz w:val="14"/>
          <w:szCs w:val="14"/>
        </w:rPr>
        <w:t xml:space="preserve"> </w:t>
      </w:r>
      <w:r w:rsidRPr="00D0500B">
        <w:rPr>
          <w:rStyle w:val="StyleUnderline"/>
        </w:rPr>
        <w:t>Cooperation.</w:t>
      </w:r>
      <w:r>
        <w:rPr>
          <w:rStyle w:val="StyleUnderline"/>
        </w:rPr>
        <w:t xml:space="preserve"> </w:t>
      </w:r>
      <w:r w:rsidRPr="2F1784A9">
        <w:rPr>
          <w:rFonts w:ascii="Arial,Times New Roman" w:eastAsia="Arial,Times New Roman" w:hAnsi="Arial,Times New Roman" w:cs="Arial,Times New Roman"/>
          <w:color w:val="000000"/>
          <w:sz w:val="14"/>
          <w:szCs w:val="14"/>
        </w:rPr>
        <w:t xml:space="preserve">Because all aspects in this chapter require support and action from all countries, </w:t>
      </w:r>
      <w:r w:rsidRPr="00CF6EA5">
        <w:rPr>
          <w:rStyle w:val="StyleUnderline"/>
          <w:highlight w:val="yellow"/>
        </w:rPr>
        <w:t>TPP directly encourages greater and better environmental cooperation in a variety of areas—</w:t>
      </w:r>
      <w:r w:rsidRPr="00D0500B">
        <w:rPr>
          <w:rStyle w:val="StyleUnderline"/>
        </w:rPr>
        <w:t>from energy efficiency, to accidental ship pollution, to deforestation. F</w:t>
      </w:r>
      <w:r w:rsidRPr="2F1784A9">
        <w:rPr>
          <w:rFonts w:ascii="Arial,Times New Roman" w:eastAsia="Arial,Times New Roman" w:hAnsi="Arial,Times New Roman" w:cs="Arial,Times New Roman"/>
          <w:color w:val="000000"/>
          <w:sz w:val="14"/>
          <w:szCs w:val="14"/>
        </w:rPr>
        <w:t>urther, an environmental committee, with a representative from each country, will regularly meet and will oversee the implementation of the environmental provisions within TPP.</w:t>
      </w:r>
      <w:r w:rsidRPr="2F1784A9">
        <w:rPr>
          <w:rFonts w:ascii="inherit,Arial,Times New Roman" w:eastAsia="inherit,Arial,Times New Roman" w:hAnsi="inherit,Arial,Times New Roman" w:cs="inherit,Arial,Times New Roman"/>
          <w:color w:val="000000"/>
          <w:sz w:val="14"/>
          <w:szCs w:val="14"/>
          <w:bdr w:val="none" w:sz="0" w:space="0" w:color="auto" w:frame="1"/>
          <w:vertAlign w:val="superscript"/>
        </w:rPr>
        <w:t>12</w:t>
      </w:r>
      <w:r w:rsidRPr="2F1784A9">
        <w:rPr>
          <w:rFonts w:ascii="Arial,Times New Roman" w:eastAsia="Arial,Times New Roman" w:hAnsi="Arial,Times New Roman" w:cs="Arial,Times New Roman"/>
          <w:color w:val="000000"/>
          <w:sz w:val="14"/>
          <w:szCs w:val="14"/>
        </w:rPr>
        <w:t xml:space="preserve"> </w:t>
      </w:r>
      <w:r w:rsidRPr="00CF6EA5">
        <w:rPr>
          <w:rStyle w:val="StyleUnderline"/>
          <w:highlight w:val="yellow"/>
        </w:rPr>
        <w:t>Enforcement.</w:t>
      </w:r>
      <w:r>
        <w:rPr>
          <w:rStyle w:val="StyleUnderline"/>
        </w:rPr>
        <w:t xml:space="preserve"> </w:t>
      </w:r>
      <w:r w:rsidRPr="00D82455">
        <w:rPr>
          <w:rStyle w:val="StyleUnderline"/>
        </w:rPr>
        <w:t>If a country doesn’t meet the commitments in TPP, it is subject to a dispute settlement mechanism.13</w:t>
      </w:r>
      <w:r>
        <w:rPr>
          <w:rStyle w:val="StyleUnderline"/>
        </w:rPr>
        <w:t xml:space="preserve"> </w:t>
      </w:r>
      <w:r w:rsidRPr="00CF6EA5">
        <w:rPr>
          <w:rStyle w:val="StyleUnderline"/>
          <w:highlight w:val="yellow"/>
        </w:rPr>
        <w:t>Failure to comply can include monetary fines and trade sanctions.</w:t>
      </w:r>
    </w:p>
    <w:p w14:paraId="6BA9223B" w14:textId="77777777" w:rsidR="009C398A" w:rsidRPr="000A2FC1" w:rsidRDefault="2F1784A9" w:rsidP="009C398A">
      <w:pPr>
        <w:pStyle w:val="Heading4"/>
      </w:pPr>
      <w:r>
        <w:t xml:space="preserve">Unchecked warming causes extinction. </w:t>
      </w:r>
    </w:p>
    <w:p w14:paraId="52931756" w14:textId="77777777" w:rsidR="009C398A" w:rsidRPr="00B96D1A" w:rsidRDefault="2F1784A9" w:rsidP="009C398A">
      <w:r w:rsidRPr="2F1784A9">
        <w:rPr>
          <w:rStyle w:val="Style13ptBold"/>
        </w:rPr>
        <w:t>Flournoy 12</w:t>
      </w:r>
      <w:r>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6FF31947" w14:textId="77777777" w:rsidR="009C398A" w:rsidRPr="00B96D1A" w:rsidRDefault="009C398A" w:rsidP="009C398A">
      <w:pPr>
        <w:rPr>
          <w:sz w:val="12"/>
        </w:rPr>
      </w:pPr>
      <w:r w:rsidRPr="2F1784A9">
        <w:rPr>
          <w:sz w:val="12"/>
          <w:szCs w:val="12"/>
        </w:rPr>
        <w:t>In the Online Journal of Space Communication , Dr. Feng Hsu, a  NASA scientist at Goddard Space Flight Center, a research center in the forefront of science of space and Earth, writes, “</w:t>
      </w:r>
      <w:r w:rsidRPr="2F1784A9">
        <w:rPr>
          <w:sz w:val="24"/>
          <w:highlight w:val="yellow"/>
          <w:u w:val="single"/>
        </w:rPr>
        <w:t xml:space="preserve">The </w:t>
      </w:r>
      <w:r w:rsidRPr="2F1784A9">
        <w:rPr>
          <w:sz w:val="24"/>
          <w:u w:val="single"/>
        </w:rPr>
        <w:t>evidence of global warming is alarming</w:t>
      </w:r>
      <w:r w:rsidRPr="2F1784A9">
        <w:rPr>
          <w:sz w:val="12"/>
          <w:szCs w:val="12"/>
        </w:rPr>
        <w:t xml:space="preserve">,” noting the </w:t>
      </w:r>
      <w:r w:rsidRPr="2F1784A9">
        <w:rPr>
          <w:sz w:val="24"/>
          <w:highlight w:val="yellow"/>
          <w:u w:val="single"/>
        </w:rPr>
        <w:t>potential for a</w:t>
      </w:r>
      <w:r w:rsidRPr="2F1784A9">
        <w:rPr>
          <w:sz w:val="12"/>
          <w:szCs w:val="12"/>
          <w:highlight w:val="yellow"/>
        </w:rPr>
        <w:t xml:space="preserve"> </w:t>
      </w:r>
      <w:r w:rsidRPr="2F1784A9">
        <w:rPr>
          <w:sz w:val="24"/>
          <w:highlight w:val="yellow"/>
          <w:u w:val="single"/>
        </w:rPr>
        <w:t>catastrophic planetary climate change</w:t>
      </w:r>
      <w:r w:rsidRPr="2F1784A9">
        <w:rPr>
          <w:sz w:val="12"/>
          <w:szCs w:val="12"/>
          <w:highlight w:val="yellow"/>
        </w:rPr>
        <w:t xml:space="preserve"> </w:t>
      </w:r>
      <w:r w:rsidRPr="2F1784A9">
        <w:rPr>
          <w:sz w:val="24"/>
          <w:highlight w:val="yellow"/>
          <w:u w:val="single"/>
        </w:rPr>
        <w:t>is real and troubling</w:t>
      </w:r>
      <w:r w:rsidRPr="2F1784A9">
        <w:rPr>
          <w:sz w:val="12"/>
          <w:szCs w:val="12"/>
        </w:rPr>
        <w:t> (Hsu 2010 ) . Hsu and his </w:t>
      </w:r>
      <w:r w:rsidRPr="2F1784A9">
        <w:rPr>
          <w:sz w:val="24"/>
          <w:highlight w:val="yellow"/>
          <w:u w:val="single"/>
        </w:rPr>
        <w:t>NASA</w:t>
      </w:r>
      <w:r w:rsidRPr="2F1784A9">
        <w:rPr>
          <w:sz w:val="12"/>
          <w:szCs w:val="12"/>
        </w:rPr>
        <w:t xml:space="preserve"> colleagues </w:t>
      </w:r>
      <w:r w:rsidRPr="2F1784A9">
        <w:rPr>
          <w:sz w:val="24"/>
          <w:highlight w:val="yellow"/>
          <w:u w:val="single"/>
        </w:rPr>
        <w:t>were</w:t>
      </w:r>
      <w:r w:rsidRPr="2F1784A9">
        <w:rPr>
          <w:sz w:val="12"/>
          <w:szCs w:val="12"/>
        </w:rPr>
        <w:t xml:space="preserve"> engaged in </w:t>
      </w:r>
      <w:r w:rsidRPr="2F1784A9">
        <w:rPr>
          <w:sz w:val="24"/>
          <w:highlight w:val="yellow"/>
          <w:u w:val="single"/>
        </w:rPr>
        <w:t>monitoring</w:t>
      </w:r>
      <w:r w:rsidRPr="2F1784A9">
        <w:rPr>
          <w:sz w:val="24"/>
          <w:u w:val="single"/>
        </w:rPr>
        <w:t xml:space="preserve"> and analyzing climate changes on a global scale, through which they received first-hand scientific information and data</w:t>
      </w:r>
      <w:r w:rsidRPr="2F1784A9">
        <w:rPr>
          <w:sz w:val="12"/>
          <w:szCs w:val="12"/>
        </w:rPr>
        <w:t xml:space="preserve"> relating to global warming issues, </w:t>
      </w:r>
      <w:r w:rsidRPr="2F1784A9">
        <w:rPr>
          <w:sz w:val="24"/>
          <w:u w:val="single"/>
        </w:rPr>
        <w:t>including</w:t>
      </w:r>
      <w:r w:rsidRPr="2F1784A9">
        <w:rPr>
          <w:sz w:val="12"/>
          <w:szCs w:val="12"/>
        </w:rPr>
        <w:t xml:space="preserve"> the dynamics of </w:t>
      </w:r>
      <w:r w:rsidRPr="2F1784A9">
        <w:rPr>
          <w:sz w:val="24"/>
          <w:highlight w:val="yellow"/>
          <w:u w:val="single"/>
        </w:rPr>
        <w:t>polar ice cap melting</w:t>
      </w:r>
      <w:r w:rsidRPr="2F1784A9">
        <w:rPr>
          <w:sz w:val="24"/>
          <w:u w:val="single"/>
        </w:rPr>
        <w:t>.</w:t>
      </w:r>
      <w:r w:rsidRPr="2F1784A9">
        <w:rPr>
          <w:sz w:val="12"/>
          <w:szCs w:val="12"/>
        </w:rPr>
        <w:t xml:space="preserve"> After discussing this research with colleagues who were world experts on the subject, he wrote: </w:t>
      </w:r>
      <w:r w:rsidRPr="2F1784A9">
        <w:rPr>
          <w:sz w:val="24"/>
          <w:u w:val="single"/>
        </w:rPr>
        <w:t xml:space="preserve">I now have no doubt </w:t>
      </w:r>
      <w:r w:rsidRPr="2F1784A9">
        <w:rPr>
          <w:sz w:val="24"/>
          <w:highlight w:val="yellow"/>
          <w:u w:val="single"/>
        </w:rPr>
        <w:t>global temperatures are rising,</w:t>
      </w:r>
      <w:r w:rsidRPr="2F1784A9">
        <w:rPr>
          <w:sz w:val="24"/>
          <w:u w:val="single"/>
        </w:rPr>
        <w:t xml:space="preserve"> and</w:t>
      </w:r>
      <w:r w:rsidRPr="2F1784A9">
        <w:rPr>
          <w:sz w:val="12"/>
          <w:szCs w:val="12"/>
        </w:rPr>
        <w:t xml:space="preserve"> that </w:t>
      </w:r>
      <w:r w:rsidRPr="2F1784A9">
        <w:rPr>
          <w:sz w:val="24"/>
          <w:u w:val="single"/>
        </w:rPr>
        <w:t>global warming is a serious problem confronting all of humanit</w:t>
      </w:r>
      <w:r w:rsidRPr="2F1784A9">
        <w:rPr>
          <w:sz w:val="24"/>
          <w:highlight w:val="yellow"/>
          <w:u w:val="single"/>
        </w:rPr>
        <w:t>y</w:t>
      </w:r>
      <w:r w:rsidRPr="2F1784A9">
        <w:rPr>
          <w:sz w:val="12"/>
          <w:szCs w:val="12"/>
        </w:rPr>
        <w:t xml:space="preserve">. </w:t>
      </w:r>
      <w:r w:rsidRPr="2F1784A9">
        <w:rPr>
          <w:sz w:val="24"/>
          <w:u w:val="single"/>
        </w:rPr>
        <w:t>No matter whether these trends are due to human interference or</w:t>
      </w:r>
      <w:r w:rsidRPr="2F1784A9">
        <w:rPr>
          <w:sz w:val="12"/>
          <w:szCs w:val="12"/>
        </w:rPr>
        <w:t xml:space="preserve"> to the </w:t>
      </w:r>
      <w:r w:rsidRPr="2F1784A9">
        <w:rPr>
          <w:sz w:val="24"/>
          <w:u w:val="single"/>
        </w:rPr>
        <w:t>cosmic cycling</w:t>
      </w:r>
      <w:r w:rsidRPr="2F1784A9">
        <w:rPr>
          <w:sz w:val="12"/>
          <w:szCs w:val="12"/>
        </w:rPr>
        <w:t xml:space="preserve"> of our solar system, there are two basic facts that are crystal clear: (a) </w:t>
      </w:r>
      <w:r w:rsidRPr="2F1784A9">
        <w:rPr>
          <w:sz w:val="24"/>
          <w:highlight w:val="yellow"/>
          <w:u w:val="single"/>
        </w:rPr>
        <w:t>there is</w:t>
      </w:r>
      <w:r w:rsidRPr="2F1784A9">
        <w:rPr>
          <w:sz w:val="12"/>
          <w:szCs w:val="12"/>
          <w:highlight w:val="yellow"/>
        </w:rPr>
        <w:t xml:space="preserve"> </w:t>
      </w:r>
      <w:r w:rsidRPr="2F1784A9">
        <w:rPr>
          <w:sz w:val="24"/>
          <w:highlight w:val="yellow"/>
          <w:u w:val="single"/>
        </w:rPr>
        <w:t>overwhelming scientific evidence</w:t>
      </w:r>
      <w:r w:rsidRPr="2F1784A9">
        <w:rPr>
          <w:sz w:val="12"/>
          <w:szCs w:val="12"/>
          <w:highlight w:val="yellow"/>
        </w:rPr>
        <w:t xml:space="preserve"> </w:t>
      </w:r>
      <w:r w:rsidRPr="2F1784A9">
        <w:rPr>
          <w:sz w:val="24"/>
          <w:highlight w:val="yellow"/>
          <w:u w:val="single"/>
        </w:rPr>
        <w:t>showing</w:t>
      </w:r>
      <w:r w:rsidRPr="2F1784A9">
        <w:rPr>
          <w:sz w:val="24"/>
          <w:u w:val="single"/>
        </w:rPr>
        <w:t xml:space="preserve"> positive correlations between </w:t>
      </w:r>
      <w:r w:rsidRPr="2F1784A9">
        <w:rPr>
          <w:sz w:val="24"/>
          <w:highlight w:val="yellow"/>
          <w:u w:val="single"/>
        </w:rPr>
        <w:t>the level of</w:t>
      </w:r>
      <w:r w:rsidRPr="2F1784A9">
        <w:rPr>
          <w:sz w:val="24"/>
          <w:u w:val="single"/>
        </w:rPr>
        <w:t xml:space="preserve"> </w:t>
      </w:r>
      <w:r w:rsidRPr="2F1784A9">
        <w:rPr>
          <w:sz w:val="24"/>
          <w:highlight w:val="yellow"/>
          <w:u w:val="single"/>
        </w:rPr>
        <w:t>CO2 concentrations in Earth’s atmosphere</w:t>
      </w:r>
      <w:r w:rsidRPr="2F1784A9">
        <w:rPr>
          <w:sz w:val="24"/>
          <w:u w:val="single"/>
        </w:rPr>
        <w:t> with respect to</w:t>
      </w:r>
      <w:r w:rsidRPr="2F1784A9">
        <w:rPr>
          <w:sz w:val="12"/>
          <w:szCs w:val="12"/>
        </w:rPr>
        <w:t xml:space="preserve"> the </w:t>
      </w:r>
      <w:r w:rsidRPr="2F1784A9">
        <w:rPr>
          <w:sz w:val="24"/>
          <w:u w:val="single"/>
        </w:rPr>
        <w:t>historical fluctuations of global temperature changes; and</w:t>
      </w:r>
      <w:r w:rsidRPr="2F1784A9">
        <w:rPr>
          <w:sz w:val="12"/>
          <w:szCs w:val="12"/>
        </w:rPr>
        <w:t> (b) </w:t>
      </w:r>
      <w:r w:rsidRPr="2F1784A9">
        <w:rPr>
          <w:sz w:val="24"/>
          <w:u w:val="single"/>
        </w:rPr>
        <w:t>the</w:t>
      </w:r>
      <w:r w:rsidRPr="2F1784A9">
        <w:rPr>
          <w:sz w:val="12"/>
          <w:szCs w:val="12"/>
        </w:rPr>
        <w:t xml:space="preserve"> </w:t>
      </w:r>
      <w:r w:rsidRPr="2F1784A9">
        <w:rPr>
          <w:sz w:val="24"/>
          <w:u w:val="single"/>
        </w:rPr>
        <w:t>overwhelming majority of the world’s scientific community</w:t>
      </w:r>
      <w:r w:rsidRPr="2F1784A9">
        <w:rPr>
          <w:sz w:val="12"/>
          <w:szCs w:val="12"/>
        </w:rPr>
        <w:t xml:space="preserve"> </w:t>
      </w:r>
      <w:r w:rsidRPr="2F1784A9">
        <w:rPr>
          <w:sz w:val="24"/>
          <w:u w:val="single"/>
        </w:rPr>
        <w:t>is in agreement about the risks of a</w:t>
      </w:r>
      <w:r w:rsidRPr="2F1784A9">
        <w:rPr>
          <w:sz w:val="12"/>
          <w:szCs w:val="12"/>
        </w:rPr>
        <w:t xml:space="preserve"> </w:t>
      </w:r>
      <w:r w:rsidRPr="2F1784A9">
        <w:rPr>
          <w:sz w:val="24"/>
          <w:u w:val="single"/>
        </w:rPr>
        <w:t>potential catastrophic global climate change</w:t>
      </w:r>
      <w:r w:rsidRPr="2F1784A9">
        <w:rPr>
          <w:sz w:val="12"/>
          <w:szCs w:val="12"/>
        </w:rPr>
        <w:t xml:space="preserve">. That is, </w:t>
      </w:r>
      <w:r w:rsidRPr="2F1784A9">
        <w:rPr>
          <w:sz w:val="24"/>
          <w:u w:val="single"/>
        </w:rPr>
        <w:t>if</w:t>
      </w:r>
      <w:r w:rsidRPr="2F1784A9">
        <w:rPr>
          <w:sz w:val="12"/>
          <w:szCs w:val="12"/>
        </w:rPr>
        <w:t xml:space="preserve"> we </w:t>
      </w:r>
      <w:r w:rsidRPr="2F1784A9">
        <w:rPr>
          <w:sz w:val="24"/>
          <w:u w:val="single"/>
        </w:rPr>
        <w:t>humans continue to ignore this problem</w:t>
      </w:r>
      <w:r w:rsidRPr="2F1784A9">
        <w:rPr>
          <w:sz w:val="12"/>
          <w:szCs w:val="12"/>
        </w:rPr>
        <w:t xml:space="preserve"> and do nothing, if we continue dumping huge quantities of greenhouse gases into Earth’s biosphere, </w:t>
      </w:r>
      <w:r w:rsidRPr="2F1784A9">
        <w:rPr>
          <w:sz w:val="24"/>
          <w:u w:val="single"/>
        </w:rPr>
        <w:t>humanity will be at dire risk</w:t>
      </w:r>
      <w:r w:rsidRPr="2F1784A9">
        <w:rPr>
          <w:sz w:val="12"/>
          <w:szCs w:val="1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2F1784A9">
        <w:rPr>
          <w:sz w:val="24"/>
          <w:highlight w:val="yellow"/>
          <w:u w:val="single"/>
        </w:rPr>
        <w:t>the risks of a catastrophic anthropogenic climate change can</w:t>
      </w:r>
      <w:r w:rsidRPr="2F1784A9">
        <w:rPr>
          <w:sz w:val="12"/>
          <w:szCs w:val="12"/>
          <w:highlight w:val="yellow"/>
        </w:rPr>
        <w:t xml:space="preserve"> </w:t>
      </w:r>
      <w:r w:rsidRPr="2F1784A9">
        <w:rPr>
          <w:sz w:val="24"/>
          <w:highlight w:val="yellow"/>
          <w:u w:val="single"/>
        </w:rPr>
        <w:t>be</w:t>
      </w:r>
      <w:r w:rsidRPr="2F1784A9">
        <w:rPr>
          <w:sz w:val="12"/>
          <w:szCs w:val="12"/>
        </w:rPr>
        <w:t xml:space="preserve"> potentially </w:t>
      </w:r>
      <w:r w:rsidRPr="2F1784A9">
        <w:rPr>
          <w:b/>
          <w:bCs/>
          <w:sz w:val="24"/>
          <w:highlight w:val="yellow"/>
          <w:u w:val="single"/>
          <w:bdr w:val="single" w:sz="4" w:space="0" w:color="auto"/>
        </w:rPr>
        <w:t>the extinction of human species</w:t>
      </w:r>
      <w:r w:rsidRPr="2F1784A9">
        <w:rPr>
          <w:sz w:val="12"/>
          <w:szCs w:val="12"/>
        </w:rPr>
        <w:t>, a risk that is simply too high for us to take any chances” (Hsu 2010 ) </w:t>
      </w:r>
    </w:p>
    <w:p w14:paraId="5C1DAD3B" w14:textId="77777777" w:rsidR="009C398A" w:rsidRPr="009C398A" w:rsidRDefault="009C398A" w:rsidP="009C398A">
      <w:pPr>
        <w:rPr>
          <w:u w:val="single"/>
        </w:rPr>
      </w:pPr>
    </w:p>
    <w:p w14:paraId="798B94C2" w14:textId="77777777" w:rsidR="009C398A" w:rsidRPr="009C398A" w:rsidRDefault="2F1784A9" w:rsidP="009C398A">
      <w:pPr>
        <w:pStyle w:val="Heading3"/>
      </w:pPr>
      <w:r>
        <w:t>Add-On Advantage: Deforestation</w:t>
      </w:r>
    </w:p>
    <w:p w14:paraId="7AD6DEFE" w14:textId="77777777" w:rsidR="009C398A" w:rsidRPr="009C398A" w:rsidRDefault="2F1784A9" w:rsidP="009C398A">
      <w:pPr>
        <w:pStyle w:val="Heading4"/>
        <w:rPr>
          <w:rStyle w:val="Style13ptBold"/>
        </w:rPr>
      </w:pPr>
      <w:r>
        <w:t>TPP deters illegal deforestation via country of origin laws and information sharing</w:t>
      </w:r>
      <w:r w:rsidR="009C398A">
        <w:br/>
      </w:r>
      <w:r>
        <w:t>Meltzer 13</w:t>
      </w:r>
    </w:p>
    <w:p w14:paraId="2035B4AE" w14:textId="77777777" w:rsidR="009C398A" w:rsidRPr="009C398A" w:rsidRDefault="2F1784A9" w:rsidP="009C398A">
      <w:pPr>
        <w:rPr>
          <w:rStyle w:val="Style13ptBold"/>
        </w:rPr>
      </w:pPr>
      <w:r w:rsidRPr="2F1784A9">
        <w:rPr>
          <w:rStyle w:val="Style13ptBold"/>
        </w:rPr>
        <w:t xml:space="preserve">Joshua Meltzer, 9-16-2013, a senior fellow in Global Economy and Development at the Brookings Institution and an adjunct professor at the Johns Hopkins School for Advanced International Studies. Dr. Meltzer is also a reviewer for the Journal of Politics and Law, "The Trans-Pacific Partnership Agreement, the Environment and Climate Change”, http://papers.ssrn.com/sol3/papers.cfm?abstract_id=2326723 </w:t>
      </w:r>
    </w:p>
    <w:p w14:paraId="47613B2C" w14:textId="77777777" w:rsidR="009C398A" w:rsidRPr="009C398A" w:rsidRDefault="2F1784A9" w:rsidP="009C398A">
      <w:r w:rsidRPr="2F1784A9">
        <w:rPr>
          <w:rStyle w:val="StyleUnderline"/>
        </w:rPr>
        <w:t>The TPP presents an important opportunity to develop rules that support efforts to conserve forests and prevent trade in illegal logs in a region that is responsible for ‘the most intense deforestation in the world</w:t>
      </w:r>
      <w:r>
        <w:t xml:space="preserve">, with devastating and irreparable effects on its, and the world’s forests and ecosystems’.  40 US policy on combating trade in illegally harvested timber is based on the 2008 Lacey Act Amendments, which extended the Act’s original prohibition on trade in wildlife and plants native to the US that have been illegally taken and listed in CITES, to include timber illegally harvested in other countries and imported into the US.41 Whether timber has been illegally harvested is determined according to the laws of the country of harvest. Under the Lacey Act Amendments, the importer is required to declare the value and quantity of the timber, the plant’s name, and its country of origin.  The Lacey Act Amendments are a novel approach to addressing trade in illegally harvested timber products as they rely on the laws in the country of origin as determining whether an illegal harvest has occurred. </w:t>
      </w:r>
      <w:r w:rsidRPr="2F1784A9">
        <w:rPr>
          <w:rStyle w:val="StyleUnderline"/>
        </w:rPr>
        <w:t>And requiring TPP parties to fulfil their obligations under these MEAs, which include CITES, uses this treaty’s internationally agreed understanding of which species of flora are endangered as a common starting point amongst TPP parties for determining which timber should be protected.</w:t>
      </w:r>
      <w:r>
        <w:t xml:space="preserve">42 Moreover, </w:t>
      </w:r>
      <w:r w:rsidRPr="2F1784A9">
        <w:rPr>
          <w:rStyle w:val="StyleUnderline"/>
        </w:rPr>
        <w:t>placing responsibility on the importer to declare to US customs the wood type and country of export, alongside criminal penalties for knowingly making a false declaration, creates a strong incentive for the importer to  source their wood from legally harvested timber products</w:t>
      </w:r>
      <w:r>
        <w:t xml:space="preserve">.  </w:t>
      </w:r>
      <w:r w:rsidRPr="2F1784A9">
        <w:rPr>
          <w:rStyle w:val="StyleUnderline"/>
        </w:rPr>
        <w:t xml:space="preserve">Reducing the access of illegally harvested wood to the US market should reduce the commercial incentive for illegal logging. The Lacey Act also implicitly recognises that the challenge to addressing illegal logging is less about the need for better conservation laws and more about the effective enforcement by wood-exporting countries of their current laws. </w:t>
      </w:r>
      <w:r>
        <w:t xml:space="preserve">In fact, efforts to regulate logging since the 1980s have led to increased illegal logging in TPP countries, such as Malaysia.43 Consistent with this policy, </w:t>
      </w:r>
      <w:r w:rsidRPr="2F1784A9">
        <w:rPr>
          <w:rStyle w:val="StyleUnderline"/>
        </w:rPr>
        <w:t>the US has pursued international cooperation with other countries that emphasises exchanging information about trade in illegal logs and enhancing the capacity of law enforcement agencies in these countries</w:t>
      </w:r>
      <w:r>
        <w:t>. For instance, the US and Indonesia have a memorandum of understanding (MOU) under which their customs authorities have agreed to share information on trade in timber products and to cooperate in enforcing laws affecting trade in timber products.  44</w:t>
      </w:r>
    </w:p>
    <w:p w14:paraId="7827D728" w14:textId="77777777" w:rsidR="009C398A" w:rsidRPr="009C398A" w:rsidRDefault="2F1784A9" w:rsidP="009C398A">
      <w:pPr>
        <w:pStyle w:val="Heading4"/>
        <w:rPr>
          <w:rStyle w:val="Style13ptBold"/>
          <w:bCs w:val="0"/>
        </w:rPr>
      </w:pPr>
      <w:r>
        <w:t xml:space="preserve">Illegal logging in asia is unsustainable, increasing, and threatens local ecosystems </w:t>
      </w:r>
      <w:r w:rsidR="009C398A">
        <w:br/>
      </w:r>
      <w:r>
        <w:t>Katsigris et al 4</w:t>
      </w:r>
    </w:p>
    <w:p w14:paraId="2B760102" w14:textId="77777777" w:rsidR="009C398A" w:rsidRPr="009C398A" w:rsidRDefault="2F1784A9" w:rsidP="009C398A">
      <w:pPr>
        <w:rPr>
          <w:bCs/>
          <w:sz w:val="18"/>
        </w:rPr>
      </w:pPr>
      <w:r w:rsidRPr="2F1784A9">
        <w:rPr>
          <w:rStyle w:val="Style13ptBold"/>
        </w:rPr>
        <w:t>Eugenia Katsigris, 2004, UC Berkeley MS, Energy and Resources, MA, Asian Studies, International Development Consultant United Nations Development Program, World Bank, and others, “The China forest products trade: overview of Asia-Pacific supplying countries, impacts and implications”, The International Forestry Review, Vol. 6, http://www.jstor.org/stable/43740163</w:t>
      </w:r>
    </w:p>
    <w:p w14:paraId="69117DB8" w14:textId="77777777" w:rsidR="009C398A" w:rsidRPr="009C398A" w:rsidRDefault="2F1784A9" w:rsidP="009C398A">
      <w:r>
        <w:t xml:space="preserve">In those producer countries still harvesting large volumes of logs, </w:t>
      </w:r>
      <w:r w:rsidRPr="2F1784A9">
        <w:rPr>
          <w:rStyle w:val="StyleUnderline"/>
        </w:rPr>
        <w:t>continuation of current export levels to China is a concern from an ecological standpoint, due to unsustainable logging practices.</w:t>
      </w:r>
      <w:r>
        <w:t xml:space="preserve"> Unfortunately, forest codes and plans, such as PNG's National Forest Plan, often do not contain conservation clauses. </w:t>
      </w:r>
      <w:r w:rsidRPr="2F1784A9">
        <w:rPr>
          <w:rStyle w:val="StyleUnderline"/>
        </w:rPr>
        <w:t>Further, rules that exist are often not well implemented. For example, the required 40-year cutting cycle in PNG is generally not respected</w:t>
      </w:r>
      <w:r>
        <w:t xml:space="preserve">; and average concession life from 1993 - 2000 was only eleven years, indicating cutting rates far in excess of sustainable harvesting. </w:t>
      </w:r>
      <w:r w:rsidRPr="2F1784A9">
        <w:rPr>
          <w:rStyle w:val="StyleUnderline"/>
        </w:rPr>
        <w:t>The annual logged area and intensity of logging have been rising</w:t>
      </w:r>
      <w:r>
        <w:t xml:space="preserve"> in PNG, </w:t>
      </w:r>
      <w:r w:rsidRPr="2F1784A9">
        <w:rPr>
          <w:rStyle w:val="StyleUnderline"/>
        </w:rPr>
        <w:t>with satellite imagery indicating that some areas are being harvested for the second time, as little as ten years after initial logging and with much more destructive ecological impacts.</w:t>
      </w:r>
      <w:r>
        <w:t xml:space="preserve"> Pacts in areas such as wildlife, pest, and disease management, Yunnan's Science and Technology Bureau began to assess ecological and socioeconomic change a - long the border in 2003</w:t>
      </w:r>
      <w:r w:rsidRPr="2F1784A9">
        <w:rPr>
          <w:rStyle w:val="StyleUnderline"/>
        </w:rPr>
        <w:t>. The short duration</w:t>
      </w:r>
      <w:r>
        <w:t xml:space="preserve"> (1 to 5 years) </w:t>
      </w:r>
      <w:r w:rsidRPr="2F1784A9">
        <w:rPr>
          <w:rStyle w:val="StyleUnderline"/>
        </w:rPr>
        <w:t xml:space="preserve">of contracts awarded to Chinese logging companies leads to forest degradation, as hills are logged quickly before concessions change hands. Finally, given Myanmar's complex political situation, forestry departments do not have the authority needed to monitor and regulate most of the logging serving China and also end up applying an annual allowable cut based on the country's full area to only that fraction un- der the military regime's control </w:t>
      </w:r>
      <w:r>
        <w:t>(Kahrl et al. 2004).</w:t>
      </w:r>
    </w:p>
    <w:p w14:paraId="5F10ED6F" w14:textId="77777777" w:rsidR="009C398A" w:rsidRPr="009C398A" w:rsidRDefault="2F1784A9" w:rsidP="009C398A">
      <w:pPr>
        <w:pStyle w:val="Heading4"/>
        <w:rPr>
          <w:rStyle w:val="Style13ptBold"/>
          <w:bCs w:val="0"/>
        </w:rPr>
      </w:pPr>
      <w:r>
        <w:t>Deforestation is accelerating mass extinctions – destroys biodiversity</w:t>
      </w:r>
      <w:r w:rsidR="009C398A">
        <w:br/>
      </w:r>
      <w:r>
        <w:t>Maslin 4/15</w:t>
      </w:r>
    </w:p>
    <w:p w14:paraId="2771A340" w14:textId="77777777" w:rsidR="009C398A" w:rsidRPr="009C398A" w:rsidRDefault="2F1784A9" w:rsidP="009C398A">
      <w:pPr>
        <w:rPr>
          <w:rStyle w:val="Style13ptBold"/>
        </w:rPr>
      </w:pPr>
      <w:r w:rsidRPr="2F1784A9">
        <w:rPr>
          <w:rStyle w:val="Style13ptBold"/>
        </w:rPr>
        <w:t>Mark Maslin, 15-4-16</w:t>
      </w:r>
      <w:r>
        <w:t xml:space="preserve">, </w:t>
      </w:r>
      <w:r w:rsidRPr="2F1784A9">
        <w:rPr>
          <w:rStyle w:val="Style13ptBold"/>
        </w:rPr>
        <w:t>Professor of Climatology at University College London. He is a Royal Society Industrial Fellowship, Executive Director of Rezatec Ltd and Director of The London NERC Doctoral Training Partnership., “From megafauna extinction to the London Underground mosquito: how human activity drives evolution”, http://www.citymetric.com/horizons/megafauna-extinction-london-underground-mosquito-how-human-activity-drives-evolution-2245</w:t>
      </w:r>
    </w:p>
    <w:p w14:paraId="4D90A59E" w14:textId="77777777" w:rsidR="009C398A" w:rsidRPr="009C398A" w:rsidRDefault="2F1784A9" w:rsidP="009C398A">
      <w:r>
        <w:t xml:space="preserve">Thomas Crowther and colleagues at Yale University estimated that </w:t>
      </w:r>
      <w:r w:rsidRPr="2F1784A9">
        <w:rPr>
          <w:rStyle w:val="StyleUnderline"/>
        </w:rPr>
        <w:t>before the industrial revolution there were 6bn trees on Earth. There are now only 3bn</w:t>
      </w:r>
      <w:r>
        <w:t xml:space="preserve">. </w:t>
      </w:r>
      <w:r w:rsidRPr="2F1784A9">
        <w:rPr>
          <w:rStyle w:val="StyleUnderline"/>
        </w:rPr>
        <w:t>This deforestation and the conversion of land to produce food, fuel, fibre and fodder, combined with targeted hunting and harvesting, has resulted in a rate of species extinction some 100 to 1,000 times higher than would have been expected without human intervention. This probably constitutes the beginning of the sixth mass extinction in Earth’s history – an enormous impact on the planet</w:t>
      </w:r>
      <w:r>
        <w:t xml:space="preserve"> and one reason why many scientists have declared that we have entered the Anthopocene Epoch. Species removal isn’t a random process: a disproportionate number of those driven to extinction are the larger animals, both on land and at sea. This “megafauna extinction” began 50,000 years ago: unbelievably, half of all large-bodied mammals worldwide, equivalent to 4 per cent of all mammal species, have been lost in that time</w:t>
      </w:r>
      <w:r w:rsidRPr="2F1784A9">
        <w:rPr>
          <w:rStyle w:val="StyleUnderline"/>
        </w:rPr>
        <w:t xml:space="preserve">. And extinctions are not just confined to mammals: </w:t>
      </w:r>
      <w:r>
        <w:t>since 1500CE there have been 784 documented extinctions, including 79 mammals, 129 birds, 21 reptiles, 34 amphibians, 81 fish, 359 invertebrates and 86 plants.</w:t>
      </w:r>
    </w:p>
    <w:p w14:paraId="412E704C" w14:textId="3DE31722" w:rsidR="006970E2" w:rsidRDefault="2F1784A9" w:rsidP="006970E2">
      <w:pPr>
        <w:pStyle w:val="Heading4"/>
      </w:pPr>
      <w:r>
        <w:t>-Insert biodiversity low card-</w:t>
      </w:r>
    </w:p>
    <w:p w14:paraId="2D96DB8B" w14:textId="77777777" w:rsidR="006970E2" w:rsidRDefault="2F1784A9" w:rsidP="006970E2">
      <w:pPr>
        <w:pStyle w:val="Heading4"/>
      </w:pPr>
      <w:r>
        <w:t>Loss of biodiversity leads to extinction</w:t>
      </w:r>
    </w:p>
    <w:p w14:paraId="0F71255D" w14:textId="77777777" w:rsidR="006970E2" w:rsidRPr="00A06B02" w:rsidRDefault="2F1784A9" w:rsidP="006970E2">
      <w:pPr>
        <w:rPr>
          <w:sz w:val="16"/>
        </w:rPr>
      </w:pPr>
      <w:r w:rsidRPr="2F1784A9">
        <w:rPr>
          <w:b/>
          <w:bCs/>
        </w:rPr>
        <w:t>Science Daily 11</w:t>
      </w:r>
      <w:r w:rsidRPr="2F1784A9">
        <w:rPr>
          <w:sz w:val="16"/>
          <w:szCs w:val="16"/>
        </w:rPr>
        <w:t xml:space="preserve"> (Citing Prof Michel Loreau, PhD Ecologist, and Prof Michael Scherer-Lorenzen, PhD and Professor @ University of Freiburg, " Biodiversity Key to Earth's Life-Support Functions in a Changing World," Aug 11, http://www.sciencedaily.com/releases/2011/08/110811084513.htm)</w:t>
      </w:r>
    </w:p>
    <w:p w14:paraId="02B3074D" w14:textId="77777777" w:rsidR="006970E2" w:rsidRDefault="2F1784A9" w:rsidP="006970E2">
      <w:pPr>
        <w:rPr>
          <w:rStyle w:val="Emphasis"/>
        </w:rPr>
      </w:pPr>
      <w:r w:rsidRPr="2F1784A9">
        <w:rPr>
          <w:sz w:val="16"/>
          <w:szCs w:val="16"/>
        </w:rPr>
        <w:t xml:space="preserve">ScienceDaily (Aug. 11, 2011) — The </w:t>
      </w:r>
      <w:r w:rsidRPr="2F1784A9">
        <w:rPr>
          <w:rStyle w:val="StyleUnderline"/>
          <w:highlight w:val="yellow"/>
        </w:rPr>
        <w:t>bio</w:t>
      </w:r>
      <w:r w:rsidRPr="2F1784A9">
        <w:rPr>
          <w:rStyle w:val="StyleUnderline"/>
        </w:rPr>
        <w:t xml:space="preserve">logical </w:t>
      </w:r>
      <w:r w:rsidRPr="2F1784A9">
        <w:rPr>
          <w:rStyle w:val="StyleUnderline"/>
          <w:highlight w:val="yellow"/>
        </w:rPr>
        <w:t>diversity</w:t>
      </w:r>
      <w:r w:rsidRPr="2F1784A9">
        <w:rPr>
          <w:rStyle w:val="StyleUnderline"/>
        </w:rPr>
        <w:t xml:space="preserve"> of organisms on Earth</w:t>
      </w:r>
      <w:r w:rsidRPr="2F1784A9">
        <w:rPr>
          <w:sz w:val="16"/>
          <w:szCs w:val="16"/>
        </w:rPr>
        <w:t xml:space="preserve"> is not just something we enjoy when taking a walk through a blossoming meadow in spring; it </w:t>
      </w:r>
      <w:r w:rsidRPr="2F1784A9">
        <w:rPr>
          <w:highlight w:val="yellow"/>
          <w:u w:val="single"/>
        </w:rPr>
        <w:t>is</w:t>
      </w:r>
      <w:r w:rsidRPr="2F1784A9">
        <w:rPr>
          <w:sz w:val="16"/>
          <w:szCs w:val="16"/>
        </w:rPr>
        <w:t xml:space="preserve"> also </w:t>
      </w:r>
      <w:r w:rsidRPr="2F1784A9">
        <w:rPr>
          <w:highlight w:val="yellow"/>
          <w:u w:val="single"/>
        </w:rPr>
        <w:t xml:space="preserve">the basis </w:t>
      </w:r>
      <w:r w:rsidRPr="2F1784A9">
        <w:rPr>
          <w:rStyle w:val="StyleUnderline"/>
          <w:highlight w:val="yellow"/>
        </w:rPr>
        <w:t>for</w:t>
      </w:r>
      <w:r w:rsidRPr="2F1784A9">
        <w:rPr>
          <w:rStyle w:val="StyleUnderline"/>
        </w:rPr>
        <w:t xml:space="preserve"> countless </w:t>
      </w:r>
      <w:r w:rsidRPr="2F1784A9">
        <w:rPr>
          <w:rStyle w:val="StyleUnderline"/>
          <w:highlight w:val="yellow"/>
        </w:rPr>
        <w:t>products</w:t>
      </w:r>
      <w:r w:rsidRPr="2F1784A9">
        <w:rPr>
          <w:rStyle w:val="StyleUnderline"/>
        </w:rPr>
        <w:t xml:space="preserve"> and services </w:t>
      </w:r>
      <w:r w:rsidRPr="2F1784A9">
        <w:rPr>
          <w:rStyle w:val="StyleUnderline"/>
          <w:highlight w:val="yellow"/>
        </w:rPr>
        <w:t>provided by nature, including food,</w:t>
      </w:r>
      <w:r w:rsidRPr="2F1784A9">
        <w:rPr>
          <w:rStyle w:val="StyleUnderline"/>
        </w:rPr>
        <w:t xml:space="preserve"> building materials, and </w:t>
      </w:r>
      <w:r w:rsidRPr="2F1784A9">
        <w:rPr>
          <w:rStyle w:val="StyleUnderline"/>
          <w:highlight w:val="yellow"/>
        </w:rPr>
        <w:t>medicines</w:t>
      </w:r>
      <w:r w:rsidRPr="2F1784A9">
        <w:rPr>
          <w:rStyle w:val="StyleUnderline"/>
        </w:rPr>
        <w:t xml:space="preserve"> as well as the self-purifying qualities of </w:t>
      </w:r>
      <w:r w:rsidRPr="2F1784A9">
        <w:rPr>
          <w:rStyle w:val="StyleUnderline"/>
          <w:highlight w:val="yellow"/>
        </w:rPr>
        <w:t>water</w:t>
      </w:r>
      <w:r w:rsidRPr="2F1784A9">
        <w:rPr>
          <w:rStyle w:val="StyleUnderline"/>
        </w:rPr>
        <w:t xml:space="preserve"> and protection against erosion. </w:t>
      </w:r>
      <w:r w:rsidRPr="2F1784A9">
        <w:rPr>
          <w:highlight w:val="yellow"/>
          <w:u w:val="single"/>
        </w:rPr>
        <w:t>These</w:t>
      </w:r>
      <w:r w:rsidRPr="2F1784A9">
        <w:rPr>
          <w:sz w:val="16"/>
          <w:szCs w:val="16"/>
        </w:rPr>
        <w:t xml:space="preserve"> so-called </w:t>
      </w:r>
      <w:r w:rsidRPr="2F1784A9">
        <w:rPr>
          <w:u w:val="single"/>
        </w:rPr>
        <w:t xml:space="preserve">ecosystem services </w:t>
      </w:r>
      <w:r w:rsidRPr="2F1784A9">
        <w:rPr>
          <w:highlight w:val="yellow"/>
          <w:u w:val="single"/>
        </w:rPr>
        <w:t xml:space="preserve">are what </w:t>
      </w:r>
      <w:r w:rsidRPr="2F1784A9">
        <w:rPr>
          <w:rStyle w:val="Emphasis"/>
          <w:highlight w:val="yellow"/>
        </w:rPr>
        <w:t>makes Earth inhabitable for humans</w:t>
      </w:r>
      <w:r w:rsidRPr="2F1784A9">
        <w:rPr>
          <w:sz w:val="16"/>
          <w:szCs w:val="16"/>
        </w:rPr>
        <w:t xml:space="preserve">. They are based on ecological processes, such as photosynthesis, the production of biomass, or nutrient cycles. Since biodiversity is on the decline, both on a global and a local scale, researchers are asking the question as to what role the diversity of organisms plays in maintaining these ecological processes and thus in providing the ecosystem's vital products and services. </w:t>
      </w:r>
      <w:r w:rsidRPr="2F1784A9">
        <w:rPr>
          <w:u w:val="single"/>
        </w:rPr>
        <w:t xml:space="preserve">In </w:t>
      </w:r>
      <w:r w:rsidRPr="2F1784A9">
        <w:rPr>
          <w:highlight w:val="yellow"/>
          <w:u w:val="single"/>
        </w:rPr>
        <w:t xml:space="preserve">an </w:t>
      </w:r>
      <w:r w:rsidRPr="2F1784A9">
        <w:rPr>
          <w:rStyle w:val="StyleUnderline"/>
          <w:highlight w:val="yellow"/>
        </w:rPr>
        <w:t>international</w:t>
      </w:r>
      <w:r w:rsidRPr="2F1784A9">
        <w:rPr>
          <w:rStyle w:val="StyleUnderline"/>
        </w:rPr>
        <w:t xml:space="preserve"> research </w:t>
      </w:r>
      <w:r w:rsidRPr="2F1784A9">
        <w:rPr>
          <w:rStyle w:val="StyleUnderline"/>
          <w:highlight w:val="yellow"/>
        </w:rPr>
        <w:t>group</w:t>
      </w:r>
      <w:r w:rsidRPr="2F1784A9">
        <w:rPr>
          <w:rStyle w:val="StyleUnderline"/>
        </w:rPr>
        <w:t xml:space="preserve"> led by Prof. Dr. Michel Loreau from Canada, ecologists </w:t>
      </w:r>
      <w:r w:rsidRPr="2F1784A9">
        <w:rPr>
          <w:rStyle w:val="StyleUnderline"/>
          <w:highlight w:val="yellow"/>
        </w:rPr>
        <w:t>from ten</w:t>
      </w:r>
      <w:r w:rsidRPr="2F1784A9">
        <w:rPr>
          <w:rStyle w:val="StyleUnderline"/>
        </w:rPr>
        <w:t xml:space="preserve"> different </w:t>
      </w:r>
      <w:r w:rsidRPr="2F1784A9">
        <w:rPr>
          <w:rStyle w:val="StyleUnderline"/>
          <w:highlight w:val="yellow"/>
        </w:rPr>
        <w:t>universities</w:t>
      </w:r>
      <w:r w:rsidRPr="2F1784A9">
        <w:rPr>
          <w:rStyle w:val="StyleUnderline"/>
        </w:rPr>
        <w:t xml:space="preserve"> and research institutes</w:t>
      </w:r>
      <w:r w:rsidRPr="2F1784A9">
        <w:rPr>
          <w:sz w:val="16"/>
          <w:szCs w:val="16"/>
        </w:rPr>
        <w:t xml:space="preserve">, including Prof. Dr. Michael Scherer-Lorenzen from the University of Freiburg, </w:t>
      </w:r>
      <w:r w:rsidRPr="2F1784A9">
        <w:rPr>
          <w:rStyle w:val="StyleUnderline"/>
        </w:rPr>
        <w:t>compiled findings from numerous biodiversity experiments and reanalyzed them. These experiments simulated the loss of plant species and attempted to determine the consequences for the functioning of ecosystems</w:t>
      </w:r>
      <w:r w:rsidRPr="2F1784A9">
        <w:rPr>
          <w:sz w:val="16"/>
          <w:szCs w:val="16"/>
        </w:rPr>
        <w:t xml:space="preserve">, most of them coming to the conclusion that a higher level of biodiversity is accompanied by an increase in ecosystem processes. However, the findings were always only valid for a certain combination of environmental conditions present at the locations at which the experiments were conducted and for a limited range of ecosystem processes. In a study published in the current issue of the journal Nature, the research group investigated the extent to which the positive effects of diversity still apply under changing environmental conditions and when a multitude of processes are taken into account. </w:t>
      </w:r>
      <w:r w:rsidRPr="2F1784A9">
        <w:rPr>
          <w:u w:val="single"/>
        </w:rPr>
        <w:t xml:space="preserve">They </w:t>
      </w:r>
      <w:r w:rsidRPr="2F1784A9">
        <w:rPr>
          <w:highlight w:val="yellow"/>
          <w:u w:val="single"/>
        </w:rPr>
        <w:t>found that</w:t>
      </w:r>
      <w:r w:rsidRPr="2F1784A9">
        <w:rPr>
          <w:sz w:val="16"/>
          <w:szCs w:val="16"/>
        </w:rPr>
        <w:t xml:space="preserve"> 84 percent of the 147 plant species included in the experiments promoted ecological processes in at least one case. The more years, locations, ecosystem processes, and scenarios of global change -- such as global warming or land use intensity -- the experiments took into account, the more plant species were necessary to guarantee the functioning of the ecosystems. Moreover, other </w:t>
      </w:r>
      <w:r w:rsidRPr="2F1784A9">
        <w:rPr>
          <w:highlight w:val="yellow"/>
          <w:u w:val="single"/>
        </w:rPr>
        <w:t>species were</w:t>
      </w:r>
      <w:r w:rsidRPr="2F1784A9">
        <w:rPr>
          <w:sz w:val="16"/>
          <w:szCs w:val="16"/>
        </w:rPr>
        <w:t xml:space="preserve"> always </w:t>
      </w:r>
      <w:r w:rsidRPr="2F1784A9">
        <w:rPr>
          <w:highlight w:val="yellow"/>
          <w:u w:val="single"/>
        </w:rPr>
        <w:t>necessary to keep the ecosystem processes running</w:t>
      </w:r>
      <w:r w:rsidRPr="2F1784A9">
        <w:rPr>
          <w:sz w:val="16"/>
          <w:szCs w:val="16"/>
        </w:rPr>
        <w:t xml:space="preserve"> under the different combinations of influencing factors. These findings indicate that much more </w:t>
      </w:r>
      <w:r w:rsidRPr="2F1784A9">
        <w:rPr>
          <w:highlight w:val="yellow"/>
          <w:u w:val="single"/>
        </w:rPr>
        <w:t>biodiversity</w:t>
      </w:r>
      <w:r w:rsidRPr="2F1784A9">
        <w:rPr>
          <w:sz w:val="16"/>
          <w:szCs w:val="16"/>
        </w:rPr>
        <w:t xml:space="preserve"> is necessary to keep ecosystems functioning in a world that is changing ever faster. The protection of diversity </w:t>
      </w:r>
      <w:r w:rsidRPr="2F1784A9">
        <w:rPr>
          <w:highlight w:val="yellow"/>
          <w:u w:val="single"/>
        </w:rPr>
        <w:t>is</w:t>
      </w:r>
      <w:r w:rsidRPr="2F1784A9">
        <w:rPr>
          <w:u w:val="single"/>
        </w:rPr>
        <w:t xml:space="preserve"> thus </w:t>
      </w:r>
      <w:r w:rsidRPr="2F1784A9">
        <w:rPr>
          <w:highlight w:val="yellow"/>
          <w:u w:val="single"/>
        </w:rPr>
        <w:t xml:space="preserve">a crucial factor in maintaining Earth's </w:t>
      </w:r>
      <w:r w:rsidRPr="2F1784A9">
        <w:rPr>
          <w:rStyle w:val="Emphasis"/>
          <w:highlight w:val="yellow"/>
        </w:rPr>
        <w:t>life-support functions</w:t>
      </w:r>
      <w:r w:rsidRPr="2F1784A9">
        <w:rPr>
          <w:rStyle w:val="Emphasis"/>
        </w:rPr>
        <w:t>.</w:t>
      </w:r>
    </w:p>
    <w:p w14:paraId="292BD663" w14:textId="77777777" w:rsidR="009C398A" w:rsidRPr="009C398A" w:rsidRDefault="009C398A" w:rsidP="009C398A">
      <w:pPr>
        <w:rPr>
          <w:u w:val="single"/>
        </w:rPr>
      </w:pPr>
    </w:p>
    <w:p w14:paraId="35DC5D68" w14:textId="77777777" w:rsidR="00E42E4C" w:rsidRPr="009C398A" w:rsidRDefault="00E42E4C" w:rsidP="00F601E6">
      <w:bookmarkStart w:id="0" w:name="_GoBack"/>
      <w:bookmarkEnd w:id="0"/>
    </w:p>
    <w:sectPr w:rsidR="00E42E4C" w:rsidRPr="009C398A"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606020202030204"/>
    <w:charset w:val="00"/>
    <w:family w:val="auto"/>
    <w:pitch w:val="variable"/>
    <w:sig w:usb0="00000287" w:usb1="00000800" w:usb2="00000000" w:usb3="00000000" w:csb0="0000009F" w:csb1="00000000"/>
  </w:font>
  <w:font w:name="Arial">
    <w:panose1 w:val="020B0604020202020204"/>
    <w:charset w:val="00"/>
    <w:family w:val="auto"/>
    <w:pitch w:val="variable"/>
    <w:sig w:usb0="E0002AFF" w:usb1="C0007843" w:usb2="00000009" w:usb3="00000000" w:csb0="000001FF" w:csb1="00000000"/>
  </w:font>
  <w:font w:name="Arial,Times New Roman">
    <w:altName w:val="Times New Roman"/>
    <w:panose1 w:val="00000000000000000000"/>
    <w:charset w:val="00"/>
    <w:family w:val="roman"/>
    <w:notTrueType/>
    <w:pitch w:val="default"/>
  </w:font>
  <w:font w:name="Georgia">
    <w:panose1 w:val="02040502050405020303"/>
    <w:charset w:val="00"/>
    <w:family w:val="auto"/>
    <w:pitch w:val="variable"/>
    <w:sig w:usb0="00000287" w:usb1="00000000" w:usb2="00000000" w:usb3="00000000" w:csb0="0000009F" w:csb1="00000000"/>
  </w:font>
  <w:font w:name="inherit,Arial,Times New Rom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E0A2D42"/>
    <w:multiLevelType w:val="multilevel"/>
    <w:tmpl w:val="DF18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5B947EEC"/>
    <w:multiLevelType w:val="hybridMultilevel"/>
    <w:tmpl w:val="01E0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9C398A"/>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4A87"/>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00CEB"/>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21D0"/>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970E2"/>
    <w:rsid w:val="006A4840"/>
    <w:rsid w:val="006A52A0"/>
    <w:rsid w:val="006A7E1D"/>
    <w:rsid w:val="006C3A56"/>
    <w:rsid w:val="006D13F4"/>
    <w:rsid w:val="006D5176"/>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3040"/>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398A"/>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18B"/>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 w:val="2F1784A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175AA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970E2"/>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6970E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970E2"/>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970E2"/>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6970E2"/>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6970E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970E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970E2"/>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6970E2"/>
    <w:rPr>
      <w:rFonts w:ascii="Calibri" w:eastAsiaTheme="majorEastAsia" w:hAnsi="Calibri" w:cstheme="majorBidi"/>
      <w:b/>
      <w:bCs/>
      <w:sz w:val="26"/>
      <w:szCs w:val="26"/>
    </w:rPr>
  </w:style>
  <w:style w:type="character" w:customStyle="1" w:styleId="Style13ptBold">
    <w:name w:val="Style 13 pt Bold"/>
    <w:aliases w:val="Cite,Style 9 pt,Style Style Bold + 12 pt,Style Style Bold,Style Style Bold + 12pt,Style Style + 12 pt,Style Style Bo... +,Old Cite,Style Style Bold + 10 pt,tagld + 12 pt,Style Style Bold + 13 pt,Style Style Bold + 11 pt,tag + 12 pt"/>
    <w:basedOn w:val="DefaultParagraphFont"/>
    <w:uiPriority w:val="1"/>
    <w:qFormat/>
    <w:rsid w:val="006970E2"/>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6"/>
    <w:qFormat/>
    <w:rsid w:val="006970E2"/>
    <w:rPr>
      <w:b w:val="0"/>
      <w:sz w:val="22"/>
      <w:u w:val="single"/>
    </w:rPr>
  </w:style>
  <w:style w:type="character" w:styleId="Emphasis">
    <w:name w:val="Emphasis"/>
    <w:aliases w:val="emphasis in card,tag2,Evidence,Minimized,minimized,Highlighted,Size 10,Underlined,CD Card,ED - Tag,emphasis,Emphasis!!,small,Bold Underline,Qualifications,normal card text,Shrunk,qualifications in card,qualifications,bold underline,Style1,Box,B"/>
    <w:basedOn w:val="DefaultParagraphFont"/>
    <w:link w:val="textbold"/>
    <w:uiPriority w:val="7"/>
    <w:qFormat/>
    <w:rsid w:val="006970E2"/>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6970E2"/>
    <w:rPr>
      <w:color w:val="auto"/>
      <w:u w:val="none"/>
    </w:rPr>
  </w:style>
  <w:style w:type="character" w:styleId="Hyperlink">
    <w:name w:val="Hyperlink"/>
    <w:aliases w:val="heading 1 (block title),Read,Important,Card Text,Internet Link,Analytic Text,Internet link"/>
    <w:basedOn w:val="DefaultParagraphFont"/>
    <w:uiPriority w:val="99"/>
    <w:unhideWhenUsed/>
    <w:rsid w:val="006970E2"/>
    <w:rPr>
      <w:color w:val="auto"/>
      <w:u w:val="none"/>
    </w:rPr>
  </w:style>
  <w:style w:type="paragraph" w:styleId="DocumentMap">
    <w:name w:val="Document Map"/>
    <w:basedOn w:val="Normal"/>
    <w:link w:val="DocumentMapChar"/>
    <w:uiPriority w:val="99"/>
    <w:semiHidden/>
    <w:unhideWhenUsed/>
    <w:rsid w:val="006970E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970E2"/>
    <w:rPr>
      <w:rFonts w:ascii="Lucida Grande" w:hAnsi="Lucida Grande" w:cs="Lucida Grande"/>
    </w:rPr>
  </w:style>
  <w:style w:type="paragraph" w:styleId="ListParagraph">
    <w:name w:val="List Paragraph"/>
    <w:basedOn w:val="Normal"/>
    <w:uiPriority w:val="34"/>
    <w:qFormat/>
    <w:rsid w:val="009C398A"/>
    <w:pPr>
      <w:ind w:left="720"/>
      <w:contextualSpacing/>
    </w:pPr>
  </w:style>
  <w:style w:type="paragraph" w:styleId="NormalWeb">
    <w:name w:val="Normal (Web)"/>
    <w:basedOn w:val="Normal"/>
    <w:uiPriority w:val="99"/>
    <w:unhideWhenUsed/>
    <w:rsid w:val="009C398A"/>
    <w:pPr>
      <w:spacing w:before="100" w:beforeAutospacing="1" w:after="100" w:afterAutospacing="1" w:line="240" w:lineRule="auto"/>
    </w:pPr>
    <w:rPr>
      <w:rFonts w:ascii="Times New Roman" w:eastAsia="Times New Roman" w:hAnsi="Times New Roman" w:cs="Times New Roman"/>
      <w:sz w:val="24"/>
      <w:lang w:eastAsia="zh-TW"/>
    </w:rPr>
  </w:style>
  <w:style w:type="character" w:customStyle="1" w:styleId="apple-converted-space">
    <w:name w:val="apple-converted-space"/>
    <w:basedOn w:val="DefaultParagraphFont"/>
    <w:rsid w:val="009C398A"/>
  </w:style>
  <w:style w:type="character" w:customStyle="1" w:styleId="UnderlineChar">
    <w:name w:val="Underline Char"/>
    <w:rsid w:val="009C398A"/>
    <w:rPr>
      <w:rFonts w:ascii="Arial Narrow" w:hAnsi="Arial Narrow" w:cs="Times New Roman"/>
      <w:sz w:val="20"/>
      <w:u w:val="thick"/>
    </w:rPr>
  </w:style>
  <w:style w:type="character" w:customStyle="1" w:styleId="CiteChar">
    <w:name w:val="Cite Char"/>
    <w:rsid w:val="009C398A"/>
    <w:rPr>
      <w:rFonts w:ascii="Arial Narrow" w:hAnsi="Arial Narrow" w:cs="Times New Roman"/>
      <w:b/>
      <w:sz w:val="24"/>
      <w:u w:val="thick"/>
    </w:rPr>
  </w:style>
  <w:style w:type="paragraph" w:customStyle="1" w:styleId="textbold">
    <w:name w:val="text bold"/>
    <w:basedOn w:val="Normal"/>
    <w:link w:val="Emphasis"/>
    <w:uiPriority w:val="20"/>
    <w:qFormat/>
    <w:rsid w:val="009C398A"/>
    <w:pPr>
      <w:spacing w:after="0" w:line="240" w:lineRule="auto"/>
      <w:ind w:left="720"/>
      <w:jc w:val="both"/>
    </w:pPr>
    <w:rPr>
      <w:b/>
      <w:iCs/>
      <w:u w:val="single"/>
    </w:rPr>
  </w:style>
  <w:style w:type="paragraph" w:customStyle="1" w:styleId="card">
    <w:name w:val="card"/>
    <w:basedOn w:val="Normal"/>
    <w:next w:val="Normal"/>
    <w:link w:val="cardChar"/>
    <w:qFormat/>
    <w:rsid w:val="009C398A"/>
    <w:pPr>
      <w:spacing w:after="0" w:line="240" w:lineRule="auto"/>
      <w:ind w:right="288"/>
    </w:pPr>
    <w:rPr>
      <w:rFonts w:ascii="Arial" w:eastAsia="Times New Roman" w:hAnsi="Arial"/>
      <w:szCs w:val="20"/>
      <w:lang w:val="x-none" w:eastAsia="x-none"/>
    </w:rPr>
  </w:style>
  <w:style w:type="character" w:customStyle="1" w:styleId="cardChar">
    <w:name w:val="card Char"/>
    <w:link w:val="card"/>
    <w:rsid w:val="009C398A"/>
    <w:rPr>
      <w:rFonts w:ascii="Arial" w:eastAsia="Times New Roman" w:hAnsi="Arial"/>
      <w:sz w:val="22"/>
      <w:szCs w:val="20"/>
      <w:lang w:val="x-none" w:eastAsia="x-none"/>
    </w:rPr>
  </w:style>
  <w:style w:type="paragraph" w:customStyle="1" w:styleId="Emphasis1">
    <w:name w:val="Emphasis1"/>
    <w:basedOn w:val="Normal"/>
    <w:autoRedefine/>
    <w:uiPriority w:val="7"/>
    <w:qFormat/>
    <w:rsid w:val="006970E2"/>
    <w:pPr>
      <w:pBdr>
        <w:top w:val="single" w:sz="4" w:space="1" w:color="auto"/>
        <w:left w:val="single" w:sz="4" w:space="4" w:color="auto"/>
        <w:bottom w:val="single" w:sz="4" w:space="1" w:color="auto"/>
        <w:right w:val="single" w:sz="4" w:space="4" w:color="auto"/>
      </w:pBdr>
      <w:spacing w:after="0" w:line="240" w:lineRule="auto"/>
      <w:ind w:left="720"/>
      <w:jc w:val="both"/>
    </w:pPr>
    <w:rPr>
      <w:b/>
      <w:iCs/>
      <w:u w:val="single"/>
      <w:bdr w:val="single" w:sz="1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voanews.com/content/china-edging-closer-to-accepting-tpp-reality/3298082.html"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wnd.com/2016/07/obama-advances-stealth-plan-to-pass-tpp/" TargetMode="External"/><Relationship Id="rId11" Type="http://schemas.openxmlformats.org/officeDocument/2006/relationships/hyperlink" Target="http://www.eastasiaforum.org/2015/08/03/chinas-negotiation-strategies-at-the-crossroads-of-international-trade/" TargetMode="External"/><Relationship Id="rId12" Type="http://schemas.openxmlformats.org/officeDocument/2006/relationships/hyperlink" Target="http://www.eastasiaforum.org/2013/04/01/what-sort-of-partnership-across-the-pacific-brings-benefit/" TargetMode="External"/><Relationship Id="rId13" Type="http://schemas.openxmlformats.org/officeDocument/2006/relationships/hyperlink" Target="http://www.eastasiaforum.org/2011/11/14/the-tpp-apec-and-east-asian-trade-strategies/" TargetMode="External"/><Relationship Id="rId14" Type="http://schemas.openxmlformats.org/officeDocument/2006/relationships/hyperlink" Target="http://www.eastasiaforum.org/2011/04/18/are-there-real-dangers-in-the-trans-pacific-partnership-idea/" TargetMode="External"/><Relationship Id="rId15" Type="http://schemas.openxmlformats.org/officeDocument/2006/relationships/hyperlink" Target="http://www.project-syndicate.org/commentary/america-s-threat-to-trans-pacific-trade" TargetMode="External"/><Relationship Id="rId16" Type="http://schemas.openxmlformats.org/officeDocument/2006/relationships/hyperlink" Target="http://therealnews.com/t2/index.php?option=com_content&amp;task=view&amp;id=31&amp;Itemid=74&amp;jumival=16724" TargetMode="External"/><Relationship Id="rId17" Type="http://schemas.openxmlformats.org/officeDocument/2006/relationships/hyperlink" Target="http://progressivearmy.com/2016/07/10/hillary-clintons-covert-campaign-tpp/" TargetMode="External"/><Relationship Id="rId18" Type="http://schemas.openxmlformats.org/officeDocument/2006/relationships/hyperlink" Target="http://www.ucsusa.org/sites/default/files/attach/2016/05/Nuclear-War-with-China.pdf" TargetMode="External"/><Relationship Id="rId19" Type="http://schemas.openxmlformats.org/officeDocument/2006/relationships/hyperlink" Target="https://www.bostonglobe.com/opinion/2015/11/11/jeffrey-frankel-congress-should-approve-tpp/Y5gKGNk0SLf0iIxqp404WP/story.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rnavGupta: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8CF92F-0679-D24F-A84C-95F2A0EB6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Macintosh HD:Users:ArnavGupta:Library:Application Support:Microsoft:Office:User Templates:My Templates:Debate.dotm</Template>
  <TotalTime>0</TotalTime>
  <Pages>1</Pages>
  <Words>17569</Words>
  <Characters>100146</Characters>
  <Application>Microsoft Macintosh Word</Application>
  <DocSecurity>0</DocSecurity>
  <Lines>834</Lines>
  <Paragraphs>234</Paragraphs>
  <ScaleCrop>false</ScaleCrop>
  <Manager/>
  <Company>Ashtar Communications</Company>
  <LinksUpToDate>false</LinksUpToDate>
  <CharactersWithSpaces>117481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Arnav Gupta</dc:creator>
  <cp:keywords>5.2</cp:keywords>
  <dc:description/>
  <cp:lastModifiedBy>John Cameron Turner</cp:lastModifiedBy>
  <cp:revision>2</cp:revision>
  <dcterms:created xsi:type="dcterms:W3CDTF">2016-08-13T17:18:00Z</dcterms:created>
  <dcterms:modified xsi:type="dcterms:W3CDTF">2016-08-13T17:18:00Z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