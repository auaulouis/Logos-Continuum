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5E83" w:rsidRDefault="00625E83" w:rsidP="00625E83">
      <w:pPr>
        <w:pStyle w:val="Heading1"/>
      </w:pPr>
      <w:r>
        <w:t xml:space="preserve">Elections DA – </w:t>
      </w:r>
      <w:proofErr w:type="spellStart"/>
      <w:r>
        <w:t>Aff</w:t>
      </w:r>
      <w:proofErr w:type="spellEnd"/>
      <w:r>
        <w:t xml:space="preserve"> Answers</w:t>
      </w:r>
    </w:p>
    <w:p w:rsidR="00625E83" w:rsidRDefault="00625E83" w:rsidP="00625E83">
      <w:pPr>
        <w:pStyle w:val="Heading2"/>
      </w:pPr>
      <w:r>
        <w:t>Things to Know</w:t>
      </w:r>
    </w:p>
    <w:p w:rsidR="00625E83" w:rsidRDefault="00625E83" w:rsidP="00625E83">
      <w:pPr>
        <w:pStyle w:val="Heading3"/>
      </w:pPr>
      <w:r>
        <w:t>411</w:t>
      </w:r>
    </w:p>
    <w:p w:rsidR="00625E83" w:rsidRPr="00625E83" w:rsidRDefault="00625E83" w:rsidP="00625E83">
      <w:pPr>
        <w:pStyle w:val="Heading4"/>
      </w:pPr>
      <w:bookmarkStart w:id="0" w:name="_GoBack"/>
      <w:bookmarkEnd w:id="0"/>
    </w:p>
    <w:p w:rsidR="00625E83" w:rsidRDefault="00625E83" w:rsidP="00625E83">
      <w:r>
        <w:t xml:space="preserve">Below </w:t>
      </w:r>
      <w:proofErr w:type="gramStart"/>
      <w:r>
        <w:t>are</w:t>
      </w:r>
      <w:proofErr w:type="gramEnd"/>
      <w:r>
        <w:t xml:space="preserve"> a variety of arguments/evidence that will help you answer the ENDI Elections DA.  </w:t>
      </w:r>
    </w:p>
    <w:p w:rsidR="00625E83" w:rsidRDefault="00625E83" w:rsidP="00625E83">
      <w:r>
        <w:t>The best way to defeat the elections DA – like any DA – is to employ a DIVERSITY of answers.  Respond to each level of the disadvantage (if possible).</w:t>
      </w:r>
    </w:p>
    <w:p w:rsidR="00625E83" w:rsidRDefault="00625E83" w:rsidP="00625E83">
      <w:r>
        <w:t xml:space="preserve">There are lots of impact turns (saying Trump is good/Clinton is bad) for 2 reasons – it’s easier than winning a link turn at this point AND there’s value in catching a team off-guard by challenging an impact MOST people assume is true.  </w:t>
      </w:r>
    </w:p>
    <w:p w:rsidR="00625E83" w:rsidRPr="00625E83" w:rsidRDefault="00625E83" w:rsidP="00625E83">
      <w:r>
        <w:t xml:space="preserve">Ultimately, answer how you wish – just be sure to read the file and ask questions! </w:t>
      </w:r>
    </w:p>
    <w:p w:rsidR="00625E83" w:rsidRPr="00B60786" w:rsidRDefault="00625E83" w:rsidP="00625E83">
      <w:pPr>
        <w:pStyle w:val="Heading2"/>
      </w:pPr>
      <w:r w:rsidRPr="00B60786">
        <w:t>Trump Good</w:t>
      </w:r>
      <w:r>
        <w:t xml:space="preserve"> Impact Turns</w:t>
      </w:r>
    </w:p>
    <w:p w:rsidR="00625E83" w:rsidRPr="00B60786" w:rsidRDefault="00625E83" w:rsidP="00625E83">
      <w:pPr>
        <w:pStyle w:val="Heading3"/>
      </w:pPr>
      <w:r w:rsidRPr="00B60786">
        <w:t>Key to US/Russia Relations – 2ac</w:t>
      </w:r>
    </w:p>
    <w:p w:rsidR="00625E83" w:rsidRPr="00B60786" w:rsidRDefault="00625E83" w:rsidP="00625E83">
      <w:pPr>
        <w:pStyle w:val="Heading4"/>
      </w:pPr>
      <w:r w:rsidRPr="00B60786">
        <w:t xml:space="preserve">Trump key to improved US-Russia relations – even Putin concedes </w:t>
      </w:r>
    </w:p>
    <w:p w:rsidR="00625E83" w:rsidRPr="00B60786" w:rsidRDefault="00625E83" w:rsidP="00625E83">
      <w:r w:rsidRPr="00B60786">
        <w:rPr>
          <w:rStyle w:val="Style13ptBold"/>
        </w:rPr>
        <w:t>Beauchamp 5/4/16</w:t>
      </w:r>
      <w:r w:rsidRPr="00B60786">
        <w:t xml:space="preserve"> (Zach, Foreign Policy Contributor @ </w:t>
      </w:r>
      <w:proofErr w:type="spellStart"/>
      <w:r w:rsidRPr="00B60786">
        <w:t>Vox</w:t>
      </w:r>
      <w:proofErr w:type="spellEnd"/>
      <w:r w:rsidRPr="00B60786">
        <w:t>, "It's time to take Donald Trump's scary foreign policy views seriously," http://www.vox.com/2016/2/10/10960124/donald-trump-foreign-policy-isis)</w:t>
      </w:r>
    </w:p>
    <w:p w:rsidR="00625E83" w:rsidRPr="00B60786" w:rsidRDefault="00625E83" w:rsidP="00625E83">
      <w:pPr>
        <w:rPr>
          <w:rStyle w:val="StyleUnderline"/>
        </w:rPr>
      </w:pPr>
      <w:r w:rsidRPr="00B60786">
        <w:rPr>
          <w:sz w:val="16"/>
        </w:rPr>
        <w:t xml:space="preserve">For all of </w:t>
      </w:r>
      <w:r w:rsidRPr="00B60786">
        <w:rPr>
          <w:rStyle w:val="StyleUnderline"/>
        </w:rPr>
        <w:t>Trump's</w:t>
      </w:r>
      <w:r w:rsidRPr="00B60786">
        <w:rPr>
          <w:sz w:val="16"/>
        </w:rPr>
        <w:t xml:space="preserve"> tough talk about terrorism, Mexico, and China, he's </w:t>
      </w:r>
      <w:r w:rsidRPr="00B60786">
        <w:rPr>
          <w:rStyle w:val="StyleUnderline"/>
        </w:rPr>
        <w:t>surprisingly dovish on</w:t>
      </w:r>
      <w:r w:rsidRPr="00B60786">
        <w:rPr>
          <w:sz w:val="16"/>
        </w:rPr>
        <w:t xml:space="preserve"> another American enemy: </w:t>
      </w:r>
      <w:r w:rsidRPr="00B60786">
        <w:rPr>
          <w:rStyle w:val="StyleUnderline"/>
        </w:rPr>
        <w:t>Russia. Trump sees</w:t>
      </w:r>
      <w:r w:rsidRPr="00B60786">
        <w:rPr>
          <w:sz w:val="16"/>
        </w:rPr>
        <w:t xml:space="preserve"> its president, Vladimir </w:t>
      </w:r>
      <w:r w:rsidRPr="00B60786">
        <w:rPr>
          <w:rStyle w:val="StyleUnderline"/>
        </w:rPr>
        <w:t>Putin, as an admirable strongman who shares America's interest in destroying ISIS and could be a partner</w:t>
      </w:r>
      <w:r w:rsidRPr="00B60786">
        <w:rPr>
          <w:sz w:val="16"/>
        </w:rPr>
        <w:t xml:space="preserve">. "I would talk to [Putin]," Trump said in a September GOP debate. "I would get along with him." He expanded on his thinking in a recent interview with conservative radio host Michael Savage: What’s wrong with having a good relationship with Russia? What’s wrong with Russia bombing the hell out of ISIS and these other crazies so we don’t have to spend a million dollars a bomb? Let them buy some of the bombs, </w:t>
      </w:r>
      <w:proofErr w:type="spellStart"/>
      <w:r w:rsidRPr="00B60786">
        <w:rPr>
          <w:sz w:val="16"/>
        </w:rPr>
        <w:t>’cause</w:t>
      </w:r>
      <w:proofErr w:type="spellEnd"/>
      <w:r w:rsidRPr="00B60786">
        <w:rPr>
          <w:sz w:val="16"/>
        </w:rPr>
        <w:t xml:space="preserve"> that’s what’s happening. Once again, </w:t>
      </w:r>
      <w:r w:rsidRPr="00B60786">
        <w:rPr>
          <w:rStyle w:val="StyleUnderline"/>
        </w:rPr>
        <w:t>you see Trump's peculiar instincts at play</w:t>
      </w:r>
      <w:r w:rsidRPr="00B60786">
        <w:rPr>
          <w:sz w:val="16"/>
        </w:rPr>
        <w:t>. He's worried about the economic cost of the ISIS war to the United States, not whether Russia actually shares America's priorities in destroying ISIS. Indeed, Russia's bombing campaign in Syria mostly targeted non-ISIS rebels, as its goal in Syria is propping up Syrian dictator Bashar al-Assad. But T</w:t>
      </w:r>
      <w:r w:rsidRPr="00B60786">
        <w:rPr>
          <w:rStyle w:val="StyleUnderline"/>
        </w:rPr>
        <w:t>rump</w:t>
      </w:r>
      <w:r w:rsidRPr="00B60786">
        <w:rPr>
          <w:sz w:val="16"/>
        </w:rPr>
        <w:t xml:space="preserve"> — author of The Art of the Deal — </w:t>
      </w:r>
      <w:r w:rsidRPr="00B60786">
        <w:rPr>
          <w:rStyle w:val="StyleUnderline"/>
        </w:rPr>
        <w:t xml:space="preserve">believes that through the power of personal charisma and </w:t>
      </w:r>
      <w:proofErr w:type="spellStart"/>
      <w:r w:rsidRPr="00B60786">
        <w:rPr>
          <w:rStyle w:val="StyleUnderline"/>
        </w:rPr>
        <w:t>dealmaking</w:t>
      </w:r>
      <w:proofErr w:type="spellEnd"/>
      <w:r w:rsidRPr="00B60786">
        <w:rPr>
          <w:rStyle w:val="StyleUnderline"/>
        </w:rPr>
        <w:t>, he and Putin should be able to come to terms on Syria, Ukraine, and other issues of mutual concern.</w:t>
      </w:r>
      <w:r w:rsidRPr="00B60786">
        <w:rPr>
          <w:sz w:val="16"/>
        </w:rPr>
        <w:t xml:space="preserve"> </w:t>
      </w:r>
      <w:r w:rsidRPr="00B60786">
        <w:rPr>
          <w:rStyle w:val="Emphasis"/>
        </w:rPr>
        <w:t>Putin,</w:t>
      </w:r>
      <w:r w:rsidRPr="00B60786">
        <w:rPr>
          <w:sz w:val="16"/>
        </w:rPr>
        <w:t xml:space="preserve"> for his part, </w:t>
      </w:r>
      <w:r w:rsidRPr="00B60786">
        <w:rPr>
          <w:rStyle w:val="Emphasis"/>
        </w:rPr>
        <w:t>has said that US-Russia relations would improve in a Trump presidency</w:t>
      </w:r>
      <w:r w:rsidRPr="00B60786">
        <w:rPr>
          <w:sz w:val="16"/>
        </w:rPr>
        <w:t xml:space="preserve">. </w:t>
      </w:r>
      <w:r w:rsidRPr="00B60786">
        <w:rPr>
          <w:rStyle w:val="StyleUnderline"/>
        </w:rPr>
        <w:t xml:space="preserve">As he put it </w:t>
      </w:r>
      <w:r w:rsidRPr="00B60786">
        <w:rPr>
          <w:sz w:val="16"/>
        </w:rPr>
        <w:t>in a December interview: T</w:t>
      </w:r>
      <w:r w:rsidRPr="00B60786">
        <w:rPr>
          <w:rStyle w:val="StyleUnderline"/>
        </w:rPr>
        <w:t>rump</w:t>
      </w:r>
      <w:r w:rsidRPr="00B60786">
        <w:rPr>
          <w:sz w:val="16"/>
        </w:rPr>
        <w:t xml:space="preserve"> is the absolute leader in the presidential race. He is a very outstanding person, talented, without any doubt. … He </w:t>
      </w:r>
      <w:r w:rsidRPr="00B60786">
        <w:rPr>
          <w:rStyle w:val="StyleUnderline"/>
        </w:rPr>
        <w:t xml:space="preserve">wants to move to another level of relations, a closer, deeper level of relations with Russia. How can we not welcome this? </w:t>
      </w:r>
      <w:r w:rsidRPr="00B60786">
        <w:rPr>
          <w:rStyle w:val="Emphasis"/>
        </w:rPr>
        <w:t>Of course we welcome this</w:t>
      </w:r>
      <w:r w:rsidRPr="00B60786">
        <w:rPr>
          <w:rStyle w:val="StyleUnderline"/>
        </w:rPr>
        <w:t>.</w:t>
      </w:r>
    </w:p>
    <w:p w:rsidR="00625E83" w:rsidRPr="00B60786" w:rsidRDefault="00625E83" w:rsidP="00625E83">
      <w:pPr>
        <w:pStyle w:val="Heading4"/>
      </w:pPr>
      <w:r w:rsidRPr="00B60786">
        <w:t xml:space="preserve">Relations solve </w:t>
      </w:r>
      <w:r w:rsidRPr="00B60786">
        <w:rPr>
          <w:u w:val="single"/>
        </w:rPr>
        <w:t>nuclear war</w:t>
      </w:r>
      <w:r w:rsidRPr="00B60786">
        <w:t xml:space="preserve"> and turn every impact</w:t>
      </w:r>
    </w:p>
    <w:p w:rsidR="00625E83" w:rsidRPr="00B60786" w:rsidRDefault="00625E83" w:rsidP="00625E83">
      <w:r w:rsidRPr="00B60786">
        <w:rPr>
          <w:rStyle w:val="Style13ptBold"/>
        </w:rPr>
        <w:t>Cohen 12</w:t>
      </w:r>
      <w:r w:rsidRPr="00B60786">
        <w:t xml:space="preserve"> (Stephen A., Professor of Russian Studies @ New York University, “America's Failed (Bi-Partisan) Russia Policy”, Huffington Post, 2-28, </w:t>
      </w:r>
      <w:hyperlink r:id="rId6" w:history="1">
        <w:r w:rsidRPr="00B60786">
          <w:rPr>
            <w:rStyle w:val="Hyperlink"/>
          </w:rPr>
          <w:t>http://www.huffingtonpost.com/stephen-f-cohen/us-russia-policy_b_1307727.htm</w:t>
        </w:r>
      </w:hyperlink>
      <w:r w:rsidRPr="00B60786">
        <w:t xml:space="preserve"> </w:t>
      </w:r>
      <w:proofErr w:type="spellStart"/>
      <w:r w:rsidRPr="00B60786">
        <w:t>l?ref</w:t>
      </w:r>
      <w:proofErr w:type="spellEnd"/>
      <w:r w:rsidRPr="00B60786">
        <w:t>=</w:t>
      </w:r>
      <w:proofErr w:type="spellStart"/>
      <w:r w:rsidRPr="00B60786">
        <w:t>politics&amp;ir</w:t>
      </w:r>
      <w:proofErr w:type="spellEnd"/>
      <w:r w:rsidRPr="00B60786">
        <w:t>=Politics)</w:t>
      </w:r>
    </w:p>
    <w:p w:rsidR="00625E83" w:rsidRPr="00B60786" w:rsidRDefault="00625E83" w:rsidP="00625E83">
      <w:pPr>
        <w:rPr>
          <w:sz w:val="16"/>
        </w:rPr>
      </w:pPr>
      <w:r w:rsidRPr="00B60786">
        <w:rPr>
          <w:sz w:val="16"/>
        </w:rPr>
        <w:t xml:space="preserve">First: Today, as before, the road to America's national security runs through Moscow. </w:t>
      </w:r>
      <w:r w:rsidRPr="00B60786">
        <w:rPr>
          <w:rStyle w:val="StyleUnderline"/>
        </w:rPr>
        <w:t>No other U.S.</w:t>
      </w:r>
      <w:r w:rsidRPr="00B60786">
        <w:rPr>
          <w:sz w:val="16"/>
        </w:rPr>
        <w:t xml:space="preserve"> bilateral </w:t>
      </w:r>
      <w:r w:rsidRPr="00B60786">
        <w:rPr>
          <w:rStyle w:val="StyleUnderline"/>
        </w:rPr>
        <w:t xml:space="preserve">relationship is more </w:t>
      </w:r>
      <w:r w:rsidRPr="00B60786">
        <w:rPr>
          <w:rStyle w:val="Emphasis"/>
        </w:rPr>
        <w:t>vital</w:t>
      </w:r>
      <w:r w:rsidRPr="00B60786">
        <w:rPr>
          <w:sz w:val="16"/>
        </w:rPr>
        <w:t xml:space="preserve">. The reasons should be known to every policymaker, though they seem not to be: - </w:t>
      </w:r>
      <w:r w:rsidRPr="00B60786">
        <w:rPr>
          <w:rStyle w:val="StyleUnderline"/>
        </w:rPr>
        <w:t>Russia's enormous</w:t>
      </w:r>
      <w:r w:rsidRPr="00B60786">
        <w:rPr>
          <w:sz w:val="16"/>
        </w:rPr>
        <w:t xml:space="preserve"> </w:t>
      </w:r>
      <w:r w:rsidRPr="00B60786">
        <w:rPr>
          <w:rStyle w:val="StyleUnderline"/>
        </w:rPr>
        <w:t xml:space="preserve">stockpiles of </w:t>
      </w:r>
      <w:r w:rsidRPr="00B60786">
        <w:rPr>
          <w:rStyle w:val="Emphasis"/>
        </w:rPr>
        <w:t>nuclear and other w</w:t>
      </w:r>
      <w:r w:rsidRPr="00B60786">
        <w:rPr>
          <w:rStyle w:val="Emphasis"/>
          <w:sz w:val="16"/>
        </w:rPr>
        <w:t xml:space="preserve">eapons of </w:t>
      </w:r>
      <w:r w:rsidRPr="00B60786">
        <w:rPr>
          <w:rStyle w:val="Emphasis"/>
        </w:rPr>
        <w:t>m</w:t>
      </w:r>
      <w:r w:rsidRPr="00B60786">
        <w:rPr>
          <w:rStyle w:val="Emphasis"/>
          <w:sz w:val="16"/>
        </w:rPr>
        <w:t xml:space="preserve">ass </w:t>
      </w:r>
      <w:r w:rsidRPr="00B60786">
        <w:rPr>
          <w:rStyle w:val="Emphasis"/>
        </w:rPr>
        <w:t>d</w:t>
      </w:r>
      <w:r w:rsidRPr="00B60786">
        <w:rPr>
          <w:rStyle w:val="Emphasis"/>
          <w:sz w:val="16"/>
        </w:rPr>
        <w:t>estruction</w:t>
      </w:r>
      <w:r w:rsidRPr="00B60786">
        <w:rPr>
          <w:rStyle w:val="StyleUnderline"/>
        </w:rPr>
        <w:t xml:space="preserve"> make it the only country capable of destroying the </w:t>
      </w:r>
      <w:r w:rsidRPr="00B60786">
        <w:rPr>
          <w:rStyle w:val="Emphasis"/>
        </w:rPr>
        <w:t>U</w:t>
      </w:r>
      <w:r w:rsidRPr="00B60786">
        <w:rPr>
          <w:sz w:val="16"/>
        </w:rPr>
        <w:t xml:space="preserve">nited </w:t>
      </w:r>
      <w:r w:rsidRPr="00B60786">
        <w:rPr>
          <w:rStyle w:val="Emphasis"/>
        </w:rPr>
        <w:t>S</w:t>
      </w:r>
      <w:r w:rsidRPr="00B60786">
        <w:rPr>
          <w:sz w:val="16"/>
        </w:rPr>
        <w:t xml:space="preserve">tates </w:t>
      </w:r>
      <w:r w:rsidRPr="00B60786">
        <w:rPr>
          <w:rStyle w:val="StyleUnderline"/>
        </w:rPr>
        <w:t>as well as</w:t>
      </w:r>
      <w:r w:rsidRPr="00B60786">
        <w:rPr>
          <w:sz w:val="16"/>
        </w:rPr>
        <w:t xml:space="preserve"> the </w:t>
      </w:r>
      <w:r w:rsidRPr="00B60786">
        <w:rPr>
          <w:rStyle w:val="StyleUnderline"/>
        </w:rPr>
        <w:t>only other government</w:t>
      </w:r>
      <w:r w:rsidRPr="00B60786">
        <w:rPr>
          <w:sz w:val="16"/>
        </w:rPr>
        <w:t xml:space="preserve">, along with our own, </w:t>
      </w:r>
      <w:r w:rsidRPr="00B60786">
        <w:rPr>
          <w:rStyle w:val="StyleUnderline"/>
        </w:rPr>
        <w:t>essential for preventing</w:t>
      </w:r>
      <w:r w:rsidRPr="00B60786">
        <w:rPr>
          <w:sz w:val="16"/>
        </w:rPr>
        <w:t xml:space="preserve"> the </w:t>
      </w:r>
      <w:r w:rsidRPr="00B60786">
        <w:rPr>
          <w:rStyle w:val="StyleUnderline"/>
        </w:rPr>
        <w:t>proliferation</w:t>
      </w:r>
      <w:r w:rsidRPr="00B60786">
        <w:rPr>
          <w:sz w:val="16"/>
        </w:rPr>
        <w:t xml:space="preserve"> of such weapons. - There is also </w:t>
      </w:r>
      <w:r w:rsidRPr="00B60786">
        <w:rPr>
          <w:rStyle w:val="StyleUnderline"/>
        </w:rPr>
        <w:t>Russia's</w:t>
      </w:r>
      <w:r w:rsidRPr="00B60786">
        <w:rPr>
          <w:sz w:val="16"/>
        </w:rPr>
        <w:t xml:space="preserve"> disproportionate </w:t>
      </w:r>
      <w:r w:rsidRPr="00B60786">
        <w:rPr>
          <w:rStyle w:val="StyleUnderline"/>
        </w:rPr>
        <w:t>share of</w:t>
      </w:r>
      <w:r w:rsidRPr="00B60786">
        <w:rPr>
          <w:sz w:val="16"/>
        </w:rPr>
        <w:t xml:space="preserve"> the world's </w:t>
      </w:r>
      <w:r w:rsidRPr="00B60786">
        <w:rPr>
          <w:rStyle w:val="StyleUnderline"/>
        </w:rPr>
        <w:t>essential resources</w:t>
      </w:r>
      <w:r w:rsidRPr="00B60786">
        <w:rPr>
          <w:sz w:val="16"/>
        </w:rPr>
        <w:t xml:space="preserve">, not only oil and natural gas but metals, fertile land, timber, fresh water and more, </w:t>
      </w:r>
      <w:r w:rsidRPr="00B60786">
        <w:rPr>
          <w:rStyle w:val="StyleUnderline"/>
        </w:rPr>
        <w:t xml:space="preserve">which give Moscow </w:t>
      </w:r>
      <w:r w:rsidRPr="00B60786">
        <w:rPr>
          <w:rStyle w:val="Emphasis"/>
        </w:rPr>
        <w:t>critical importance</w:t>
      </w:r>
      <w:r w:rsidRPr="00B60786">
        <w:rPr>
          <w:rStyle w:val="StyleUnderline"/>
        </w:rPr>
        <w:t xml:space="preserve"> in the </w:t>
      </w:r>
      <w:r w:rsidRPr="00B60786">
        <w:rPr>
          <w:rStyle w:val="Emphasis"/>
        </w:rPr>
        <w:t>global economy</w:t>
      </w:r>
      <w:r w:rsidRPr="00B60786">
        <w:rPr>
          <w:sz w:val="16"/>
        </w:rPr>
        <w:t xml:space="preserve">. - In addition, Russia </w:t>
      </w:r>
      <w:r w:rsidRPr="00B60786">
        <w:rPr>
          <w:rStyle w:val="StyleUnderline"/>
        </w:rPr>
        <w:t>remains</w:t>
      </w:r>
      <w:r w:rsidRPr="00B60786">
        <w:rPr>
          <w:sz w:val="16"/>
        </w:rPr>
        <w:t xml:space="preserve"> the world's largest territorial country. In particular, the </w:t>
      </w:r>
      <w:r w:rsidRPr="00B60786">
        <w:rPr>
          <w:rStyle w:val="StyleUnderline"/>
        </w:rPr>
        <w:t>geopolitical significance</w:t>
      </w:r>
      <w:r w:rsidRPr="00B60786">
        <w:rPr>
          <w:sz w:val="16"/>
        </w:rPr>
        <w:t xml:space="preserve"> of its location </w:t>
      </w:r>
      <w:r w:rsidRPr="00B60786">
        <w:rPr>
          <w:rStyle w:val="StyleUnderline"/>
        </w:rPr>
        <w:t>on the</w:t>
      </w:r>
      <w:r w:rsidRPr="00B60786">
        <w:rPr>
          <w:sz w:val="16"/>
        </w:rPr>
        <w:t xml:space="preserve"> Eurasian </w:t>
      </w:r>
      <w:r w:rsidRPr="00B60786">
        <w:rPr>
          <w:rStyle w:val="StyleUnderline"/>
        </w:rPr>
        <w:t>frontier of</w:t>
      </w:r>
      <w:r w:rsidRPr="00B60786">
        <w:rPr>
          <w:sz w:val="16"/>
        </w:rPr>
        <w:t xml:space="preserve"> today's </w:t>
      </w:r>
      <w:r w:rsidRPr="00B60786">
        <w:rPr>
          <w:rStyle w:val="StyleUnderline"/>
        </w:rPr>
        <w:t>mounting conflicts between</w:t>
      </w:r>
      <w:r w:rsidRPr="00B60786">
        <w:rPr>
          <w:sz w:val="16"/>
        </w:rPr>
        <w:t xml:space="preserve"> Western and Eastern </w:t>
      </w:r>
      <w:r w:rsidRPr="00B60786">
        <w:rPr>
          <w:rStyle w:val="StyleUnderline"/>
        </w:rPr>
        <w:t>civilizations</w:t>
      </w:r>
      <w:r w:rsidRPr="00B60786">
        <w:rPr>
          <w:sz w:val="16"/>
        </w:rPr>
        <w:t xml:space="preserve">, as well as its own millions of Islamic </w:t>
      </w:r>
      <w:proofErr w:type="gramStart"/>
      <w:r w:rsidRPr="00B60786">
        <w:rPr>
          <w:sz w:val="16"/>
        </w:rPr>
        <w:t>people,</w:t>
      </w:r>
      <w:proofErr w:type="gramEnd"/>
      <w:r w:rsidRPr="00B60786">
        <w:rPr>
          <w:sz w:val="16"/>
        </w:rPr>
        <w:t xml:space="preserve"> </w:t>
      </w:r>
      <w:r w:rsidRPr="00B60786">
        <w:rPr>
          <w:rStyle w:val="StyleUnderline"/>
        </w:rPr>
        <w:t>can hardly be overstated</w:t>
      </w:r>
      <w:r w:rsidRPr="00B60786">
        <w:rPr>
          <w:sz w:val="16"/>
        </w:rPr>
        <w:t xml:space="preserve">. - Not to be forgotten are Russia's talented and nationalistic people, even in bad times, and their state's traditions in international affairs. This too means that Russia will play a major role in the world. - And, largely as a result of these circumstances, </w:t>
      </w:r>
      <w:r w:rsidRPr="00B60786">
        <w:rPr>
          <w:rStyle w:val="StyleUnderline"/>
        </w:rPr>
        <w:t xml:space="preserve">there is Moscow's special capacity to abet or to thwart U.S. interests in many regions of the world, from </w:t>
      </w:r>
      <w:r w:rsidRPr="00B60786">
        <w:rPr>
          <w:rStyle w:val="Emphasis"/>
        </w:rPr>
        <w:t>Afghanistan</w:t>
      </w:r>
      <w:r w:rsidRPr="00B60786">
        <w:rPr>
          <w:rStyle w:val="StyleUnderline"/>
        </w:rPr>
        <w:t xml:space="preserve">, </w:t>
      </w:r>
      <w:r w:rsidRPr="00B60786">
        <w:rPr>
          <w:rStyle w:val="Emphasis"/>
        </w:rPr>
        <w:t>Iran</w:t>
      </w:r>
      <w:r w:rsidRPr="00B60786">
        <w:rPr>
          <w:rStyle w:val="StyleUnderline"/>
        </w:rPr>
        <w:t xml:space="preserve">, </w:t>
      </w:r>
      <w:r w:rsidRPr="00B60786">
        <w:rPr>
          <w:rStyle w:val="Emphasis"/>
        </w:rPr>
        <w:t>North Korea</w:t>
      </w:r>
      <w:r w:rsidRPr="00B60786">
        <w:rPr>
          <w:rStyle w:val="StyleUnderline"/>
        </w:rPr>
        <w:t xml:space="preserve"> and </w:t>
      </w:r>
      <w:r w:rsidRPr="00B60786">
        <w:rPr>
          <w:rStyle w:val="Emphasis"/>
        </w:rPr>
        <w:t>China</w:t>
      </w:r>
      <w:r w:rsidRPr="00B60786">
        <w:rPr>
          <w:rStyle w:val="StyleUnderline"/>
        </w:rPr>
        <w:t xml:space="preserve"> to </w:t>
      </w:r>
      <w:r w:rsidRPr="00B60786">
        <w:rPr>
          <w:rStyle w:val="Emphasis"/>
        </w:rPr>
        <w:t>Europe</w:t>
      </w:r>
      <w:r w:rsidRPr="00B60786">
        <w:rPr>
          <w:rStyle w:val="StyleUnderline"/>
        </w:rPr>
        <w:t xml:space="preserve">, the </w:t>
      </w:r>
      <w:r w:rsidRPr="00B60786">
        <w:rPr>
          <w:rStyle w:val="Emphasis"/>
        </w:rPr>
        <w:t>entire Middle East</w:t>
      </w:r>
      <w:r w:rsidRPr="00B60786">
        <w:rPr>
          <w:rStyle w:val="StyleUnderline"/>
        </w:rPr>
        <w:t xml:space="preserve"> and </w:t>
      </w:r>
      <w:r w:rsidRPr="00B60786">
        <w:rPr>
          <w:rStyle w:val="Emphasis"/>
        </w:rPr>
        <w:t>Latin America</w:t>
      </w:r>
      <w:r w:rsidRPr="00B60786">
        <w:rPr>
          <w:sz w:val="16"/>
        </w:rPr>
        <w:t xml:space="preserve">. In short, these </w:t>
      </w:r>
      <w:r w:rsidRPr="00B60786">
        <w:rPr>
          <w:rStyle w:val="StyleUnderline"/>
        </w:rPr>
        <w:t>inescapable realities mean</w:t>
      </w:r>
      <w:r w:rsidRPr="00B60786">
        <w:rPr>
          <w:sz w:val="16"/>
        </w:rPr>
        <w:t xml:space="preserve"> that </w:t>
      </w:r>
      <w:r w:rsidRPr="00B60786">
        <w:rPr>
          <w:rStyle w:val="StyleUnderline"/>
        </w:rPr>
        <w:t>partnership with Russia is an</w:t>
      </w:r>
      <w:r w:rsidRPr="00B60786">
        <w:rPr>
          <w:sz w:val="16"/>
        </w:rPr>
        <w:t xml:space="preserve"> American </w:t>
      </w:r>
      <w:r w:rsidRPr="00B60786">
        <w:rPr>
          <w:rStyle w:val="StyleUnderline"/>
        </w:rPr>
        <w:t>national security imperative</w:t>
      </w:r>
      <w:r w:rsidRPr="00B60786">
        <w:rPr>
          <w:sz w:val="16"/>
        </w:rPr>
        <w:t>.</w:t>
      </w:r>
    </w:p>
    <w:p w:rsidR="00625E83" w:rsidRPr="00B60786" w:rsidRDefault="00625E83" w:rsidP="00625E83">
      <w:pPr>
        <w:pStyle w:val="Heading3"/>
      </w:pPr>
      <w:r w:rsidRPr="00B60786">
        <w:t>Key to US/Russia Relations – 1ar</w:t>
      </w:r>
    </w:p>
    <w:p w:rsidR="00625E83" w:rsidRPr="00B60786" w:rsidRDefault="00625E83" w:rsidP="00625E83">
      <w:pPr>
        <w:pStyle w:val="Heading4"/>
      </w:pPr>
      <w:r w:rsidRPr="00B60786">
        <w:t>Trump key to US-Russia relations – reverses Obama anti-Russia policy, strikes deals with Putin that spark mutual cooperation</w:t>
      </w:r>
    </w:p>
    <w:p w:rsidR="00625E83" w:rsidRPr="00B60786" w:rsidRDefault="00625E83" w:rsidP="00625E83">
      <w:r w:rsidRPr="00B60786">
        <w:rPr>
          <w:rStyle w:val="Style13ptBold"/>
        </w:rPr>
        <w:t>Vogt 15</w:t>
      </w:r>
      <w:r w:rsidRPr="00B60786">
        <w:t xml:space="preserve"> (Jay, 2/21, Contributor @ Russia Insider, "Would a Donald Trump Presidency Be Good for Russia</w:t>
      </w:r>
      <w:proofErr w:type="gramStart"/>
      <w:r w:rsidRPr="00B60786">
        <w:t>?,</w:t>
      </w:r>
      <w:proofErr w:type="gramEnd"/>
      <w:r w:rsidRPr="00B60786">
        <w:t>" http://russia-insider.com/en/politics/why-donald-trump-presidency-would-be-good-russia/ri8642)</w:t>
      </w:r>
    </w:p>
    <w:p w:rsidR="00625E83" w:rsidRPr="00B60786" w:rsidRDefault="00625E83" w:rsidP="00625E83">
      <w:pPr>
        <w:rPr>
          <w:sz w:val="16"/>
        </w:rPr>
      </w:pPr>
      <w:r w:rsidRPr="00B60786">
        <w:rPr>
          <w:sz w:val="16"/>
        </w:rPr>
        <w:t xml:space="preserve">Another distinguishing characteristic about </w:t>
      </w:r>
      <w:r w:rsidRPr="00B60786">
        <w:rPr>
          <w:rStyle w:val="StyleUnderline"/>
        </w:rPr>
        <w:t>the Donald</w:t>
      </w:r>
      <w:r w:rsidRPr="00B60786">
        <w:rPr>
          <w:sz w:val="16"/>
        </w:rPr>
        <w:t xml:space="preserve"> is that he </w:t>
      </w:r>
      <w:r w:rsidRPr="00B60786">
        <w:rPr>
          <w:rStyle w:val="StyleUnderline"/>
        </w:rPr>
        <w:t xml:space="preserve">harbors </w:t>
      </w:r>
      <w:r w:rsidRPr="00B60786">
        <w:rPr>
          <w:rStyle w:val="Emphasis"/>
        </w:rPr>
        <w:t>none</w:t>
      </w:r>
      <w:r w:rsidRPr="00B60786">
        <w:rPr>
          <w:rStyle w:val="StyleUnderline"/>
        </w:rPr>
        <w:t xml:space="preserve"> of the ridiculous and hysterical </w:t>
      </w:r>
      <w:proofErr w:type="spellStart"/>
      <w:r w:rsidRPr="00B60786">
        <w:rPr>
          <w:rStyle w:val="StyleUnderline"/>
        </w:rPr>
        <w:t>Russophobia</w:t>
      </w:r>
      <w:proofErr w:type="spellEnd"/>
      <w:r w:rsidRPr="00B60786">
        <w:rPr>
          <w:sz w:val="16"/>
        </w:rPr>
        <w:t xml:space="preserve">, which of course is a hallmark of every other Republican candidate. </w:t>
      </w:r>
      <w:r w:rsidRPr="00B60786">
        <w:rPr>
          <w:rStyle w:val="StyleUnderline"/>
        </w:rPr>
        <w:t>Trump has never spoken harshly about Putin</w:t>
      </w:r>
      <w:r w:rsidRPr="00B60786">
        <w:rPr>
          <w:sz w:val="16"/>
        </w:rPr>
        <w:t xml:space="preserve">; and there is good reason for this: He likes him. Or if he doesn't like him outright, at minimum, he admires and/or respects him. If this is </w:t>
      </w:r>
      <w:proofErr w:type="spellStart"/>
      <w:r w:rsidRPr="00B60786">
        <w:rPr>
          <w:sz w:val="16"/>
        </w:rPr>
        <w:t>suprising</w:t>
      </w:r>
      <w:proofErr w:type="spellEnd"/>
      <w:r w:rsidRPr="00B60786">
        <w:rPr>
          <w:sz w:val="16"/>
        </w:rPr>
        <w:t xml:space="preserve">, it shouldn't be. For a man who wrote a book entitled Think Big and Kick Ass in Business and Life, the big-thinking, ass-kicking Vladimir Putin is an obvious source of admiration. </w:t>
      </w:r>
      <w:r w:rsidRPr="00B60786">
        <w:rPr>
          <w:rStyle w:val="StyleUnderline"/>
        </w:rPr>
        <w:t xml:space="preserve">No national leader makes world-changing mega deals with greater frequency than Mr. Putin, and he would seem to be a </w:t>
      </w:r>
      <w:r w:rsidRPr="00B60786">
        <w:rPr>
          <w:rStyle w:val="Emphasis"/>
        </w:rPr>
        <w:t>natural partner</w:t>
      </w:r>
      <w:r w:rsidRPr="00B60786">
        <w:rPr>
          <w:rStyle w:val="StyleUnderline"/>
        </w:rPr>
        <w:t xml:space="preserve"> for a coldly-pragmatic global dealmaker like Trump</w:t>
      </w:r>
      <w:r w:rsidRPr="00B60786">
        <w:rPr>
          <w:sz w:val="16"/>
        </w:rPr>
        <w:t xml:space="preserve">. One </w:t>
      </w:r>
      <w:proofErr w:type="gramStart"/>
      <w:r w:rsidRPr="00B60786">
        <w:rPr>
          <w:sz w:val="16"/>
        </w:rPr>
        <w:t>need</w:t>
      </w:r>
      <w:proofErr w:type="gramEnd"/>
      <w:r w:rsidRPr="00B60786">
        <w:rPr>
          <w:sz w:val="16"/>
        </w:rPr>
        <w:t xml:space="preserve"> look no further than the Donald's first post-announcement interview with Bill O'Reilly to see how he views a potential relationship with the Russian president. O'Reilly: Putin. What do you do to Putin? Trump: Well, </w:t>
      </w:r>
      <w:r w:rsidRPr="00B60786">
        <w:rPr>
          <w:rStyle w:val="StyleUnderline"/>
        </w:rPr>
        <w:t>Putin has no respect for our president whatsoever.</w:t>
      </w:r>
      <w:r w:rsidRPr="00B60786">
        <w:rPr>
          <w:sz w:val="16"/>
        </w:rPr>
        <w:t xml:space="preserve"> He's got a tremendous popularity in Russia. They love what he's doing; they love what he represents. So we have a president who is absolutely...you look at him, the chemistry is so bad between those two people. I was over in Moscow two years ago, and I will tell you, you can get along with those people, and get along with them well. You can make deals with those people. Obama can't. He's not... </w:t>
      </w:r>
      <w:proofErr w:type="spellStart"/>
      <w:r w:rsidRPr="00B60786">
        <w:rPr>
          <w:sz w:val="16"/>
        </w:rPr>
        <w:t>O'reilly</w:t>
      </w:r>
      <w:proofErr w:type="spellEnd"/>
      <w:r w:rsidRPr="00B60786">
        <w:rPr>
          <w:sz w:val="16"/>
        </w:rPr>
        <w:t xml:space="preserve">: So you could make a deal with Putin to stop his expansion? Trump: I would, I would be willing to bet I would have a great relationship with Putin. It's about leadership. O'Reilly: Based on what?? You're two macho guys? I mean, you know, come on. Trump: Based on - no, no, no. Based on - a feel. Ok? You know, deals are people. I make a lot of... O'Reilly: You sound like George W. Bush. He, he looked into his soul and said he was a good guy. Come on. Trump: Bush, Bush didn't have the IQ. Look, let me just tell you... O'Reilly: You know what I'm picking up from this? You'd buy Putin. You'd buy him off. Trump: I wouldn't buy him. I wouldn't buy him at all. I would be able to get along, in my opinion, with Putin. Now it's possible not; I'm not saying 100%, but </w:t>
      </w:r>
      <w:r w:rsidRPr="00B60786">
        <w:rPr>
          <w:rStyle w:val="StyleUnderline"/>
        </w:rPr>
        <w:t>I think I would have a very good relationship with Putin</w:t>
      </w:r>
      <w:r w:rsidRPr="00B60786">
        <w:rPr>
          <w:sz w:val="16"/>
        </w:rPr>
        <w:t xml:space="preserve">. And I tell you what: </w:t>
      </w:r>
      <w:r w:rsidRPr="00B60786">
        <w:rPr>
          <w:rStyle w:val="StyleUnderline"/>
        </w:rPr>
        <w:t>it's actually important for this country to do that. You can't have everybody hating you</w:t>
      </w:r>
      <w:r w:rsidRPr="00B60786">
        <w:rPr>
          <w:sz w:val="16"/>
        </w:rPr>
        <w:t xml:space="preserve">. The whole world hates us. And one of the things that I heard for years and years: </w:t>
      </w:r>
      <w:r w:rsidRPr="00B60786">
        <w:rPr>
          <w:rStyle w:val="StyleUnderline"/>
        </w:rPr>
        <w:t>Never drive Russia and China together; and Obama has done that</w:t>
      </w:r>
      <w:r w:rsidRPr="00B60786">
        <w:rPr>
          <w:sz w:val="16"/>
        </w:rPr>
        <w:t xml:space="preserve">. If Donald </w:t>
      </w:r>
      <w:r w:rsidRPr="00B60786">
        <w:rPr>
          <w:rStyle w:val="StyleUnderline"/>
        </w:rPr>
        <w:t>Trump</w:t>
      </w:r>
      <w:r w:rsidRPr="00B60786">
        <w:rPr>
          <w:sz w:val="16"/>
        </w:rPr>
        <w:t xml:space="preserve"> - who despite his current lead in the </w:t>
      </w:r>
      <w:proofErr w:type="gramStart"/>
      <w:r w:rsidRPr="00B60786">
        <w:rPr>
          <w:sz w:val="16"/>
        </w:rPr>
        <w:t>polls,</w:t>
      </w:r>
      <w:proofErr w:type="gramEnd"/>
      <w:r w:rsidRPr="00B60786">
        <w:rPr>
          <w:sz w:val="16"/>
        </w:rPr>
        <w:t xml:space="preserve"> is still a longshot - manages to win the presidency, it </w:t>
      </w:r>
      <w:r w:rsidRPr="00B60786">
        <w:rPr>
          <w:rStyle w:val="StyleUnderline"/>
        </w:rPr>
        <w:t>would almost certainly spell an end to the absurd sanctioning and 'isolation' of Russia by the West</w:t>
      </w:r>
      <w:r w:rsidRPr="00B60786">
        <w:rPr>
          <w:sz w:val="16"/>
        </w:rPr>
        <w:t xml:space="preserve">. </w:t>
      </w:r>
      <w:proofErr w:type="gramStart"/>
      <w:r w:rsidRPr="00B60786">
        <w:rPr>
          <w:sz w:val="16"/>
        </w:rPr>
        <w:t>The reason?</w:t>
      </w:r>
      <w:proofErr w:type="gramEnd"/>
      <w:r w:rsidRPr="00B60786">
        <w:rPr>
          <w:sz w:val="16"/>
        </w:rPr>
        <w:t xml:space="preserve"> They're bad for business. First, foremost, and above all, Donald Trump is a businessman - an entirely practical negotiator and dealmaker. </w:t>
      </w:r>
      <w:r w:rsidRPr="00B60786">
        <w:rPr>
          <w:rStyle w:val="Emphasis"/>
        </w:rPr>
        <w:t>As president</w:t>
      </w:r>
      <w:r w:rsidRPr="00B60786">
        <w:rPr>
          <w:sz w:val="16"/>
        </w:rPr>
        <w:t xml:space="preserve">, it is entirely likely that </w:t>
      </w:r>
      <w:r w:rsidRPr="00B60786">
        <w:rPr>
          <w:rStyle w:val="Emphasis"/>
        </w:rPr>
        <w:t>he would scrap the insane anti-Russia policies pursued by</w:t>
      </w:r>
      <w:r w:rsidRPr="00B60786">
        <w:rPr>
          <w:sz w:val="16"/>
        </w:rPr>
        <w:t xml:space="preserve"> the incompetent </w:t>
      </w:r>
      <w:r w:rsidRPr="00B60786">
        <w:rPr>
          <w:rStyle w:val="Emphasis"/>
        </w:rPr>
        <w:t>Obama</w:t>
      </w:r>
      <w:r w:rsidRPr="00B60786">
        <w:rPr>
          <w:sz w:val="16"/>
        </w:rPr>
        <w:t xml:space="preserve"> administration </w:t>
      </w:r>
      <w:r w:rsidRPr="00B60786">
        <w:rPr>
          <w:rStyle w:val="Emphasis"/>
        </w:rPr>
        <w:t>and usher in a new era of mutual cooperation</w:t>
      </w:r>
      <w:r w:rsidRPr="00B60786">
        <w:rPr>
          <w:sz w:val="16"/>
        </w:rPr>
        <w:t>. Could we expect anything less from the man behind The Art of the Deal?</w:t>
      </w:r>
    </w:p>
    <w:p w:rsidR="00625E83" w:rsidRPr="00B60786" w:rsidRDefault="00625E83" w:rsidP="00625E83">
      <w:pPr>
        <w:pStyle w:val="Heading3"/>
      </w:pPr>
      <w:r w:rsidRPr="00B60786">
        <w:t>US-Russia Relations Impact</w:t>
      </w:r>
    </w:p>
    <w:p w:rsidR="00625E83" w:rsidRPr="00B60786" w:rsidRDefault="00625E83" w:rsidP="00625E83">
      <w:pPr>
        <w:pStyle w:val="Heading4"/>
      </w:pPr>
      <w:r w:rsidRPr="00B60786">
        <w:t xml:space="preserve">Strong US/Russia cooperation accesses EVERY impact </w:t>
      </w:r>
    </w:p>
    <w:p w:rsidR="00625E83" w:rsidRPr="00B60786" w:rsidRDefault="00625E83" w:rsidP="00625E83">
      <w:r w:rsidRPr="00B60786">
        <w:rPr>
          <w:rStyle w:val="Style13ptBold"/>
        </w:rPr>
        <w:t xml:space="preserve">Allison and </w:t>
      </w:r>
      <w:proofErr w:type="spellStart"/>
      <w:r w:rsidRPr="00B60786">
        <w:rPr>
          <w:rStyle w:val="Style13ptBold"/>
        </w:rPr>
        <w:t>Blackwill</w:t>
      </w:r>
      <w:proofErr w:type="spellEnd"/>
      <w:r w:rsidRPr="00B60786">
        <w:rPr>
          <w:rStyle w:val="Style13ptBold"/>
        </w:rPr>
        <w:t xml:space="preserve"> 11</w:t>
      </w:r>
      <w:r w:rsidRPr="00B60786">
        <w:t xml:space="preserve"> (Graham and Robert, Director @ </w:t>
      </w:r>
      <w:proofErr w:type="spellStart"/>
      <w:r w:rsidRPr="00B60786">
        <w:t>Belfer</w:t>
      </w:r>
      <w:proofErr w:type="spellEnd"/>
      <w:r w:rsidRPr="00B60786">
        <w:t xml:space="preserve"> Center for Science and International Affairs at Harvard’s Kennedy School/Former Assistant Secretary of Defense + Senior Fellow @ Council on Foreign Relations, “10 Reasons Why Russia Still Matters”, http://dyn.politico.com/printstory.cfm?uuid=161EF282-72F9-4D48-8B9C-C5B3396CA0E6)</w:t>
      </w:r>
    </w:p>
    <w:p w:rsidR="00625E83" w:rsidRPr="00B60786" w:rsidRDefault="00625E83" w:rsidP="00625E83">
      <w:pPr>
        <w:rPr>
          <w:sz w:val="16"/>
        </w:rPr>
      </w:pPr>
      <w:r w:rsidRPr="00B60786">
        <w:rPr>
          <w:sz w:val="16"/>
        </w:rPr>
        <w:t xml:space="preserve">That central point is that </w:t>
      </w:r>
      <w:r w:rsidRPr="00B60786">
        <w:rPr>
          <w:rStyle w:val="Emphasis"/>
        </w:rPr>
        <w:t>Russia matters a great deal</w:t>
      </w:r>
      <w:r w:rsidRPr="00B60786">
        <w:rPr>
          <w:sz w:val="16"/>
        </w:rPr>
        <w:t xml:space="preserve"> to a U.S. government seeking to defend and advance its national interests. Prime Minister Vladimir Putin’s decision to return next year as president makes it all the more critical for Washington to manage its relationship with Russia through coherent, realistic policies. No one denies that Russia is a dangerous, difficult, often disappointing state to do business with. We should not overlook its many human rights and legal failures. Nonetheless, Russia is a player whose choices affect our vital interests in nuclear security and energy. </w:t>
      </w:r>
      <w:r w:rsidRPr="00B60786">
        <w:rPr>
          <w:rStyle w:val="StyleUnderline"/>
        </w:rPr>
        <w:t>It is key to supplying</w:t>
      </w:r>
      <w:r w:rsidRPr="00B60786">
        <w:rPr>
          <w:sz w:val="16"/>
        </w:rPr>
        <w:t xml:space="preserve"> 100,000 U.S. </w:t>
      </w:r>
      <w:r w:rsidRPr="00B60786">
        <w:rPr>
          <w:rStyle w:val="StyleUnderline"/>
        </w:rPr>
        <w:t>troops fighting in Afghanistan and preventing Iran from acquiring nuclear weapons</w:t>
      </w:r>
      <w:r w:rsidRPr="00B60786">
        <w:rPr>
          <w:sz w:val="16"/>
        </w:rPr>
        <w:t xml:space="preserve">. Ten realities require U.S. policymakers to advance our nation’s interests by engaging and working with Moscow. First, </w:t>
      </w:r>
      <w:r w:rsidRPr="00B60786">
        <w:rPr>
          <w:rStyle w:val="StyleUnderline"/>
        </w:rPr>
        <w:t>Russia remains the only nation that can erase the United States from the map in 30 minutes</w:t>
      </w:r>
      <w:r w:rsidRPr="00B60786">
        <w:rPr>
          <w:sz w:val="16"/>
        </w:rPr>
        <w:t xml:space="preserve">. As every president since John F. Kennedy has recognized, Russia’s cooperation is critical to averting nuclear war. Second, </w:t>
      </w:r>
      <w:r w:rsidRPr="00B60786">
        <w:rPr>
          <w:rStyle w:val="StyleUnderline"/>
        </w:rPr>
        <w:t>Russia is our most consequential partner in preventing nuclear terrorism</w:t>
      </w:r>
      <w:r w:rsidRPr="00B60786">
        <w:rPr>
          <w:sz w:val="16"/>
        </w:rPr>
        <w:t xml:space="preserve">. Through a combination of more than $11 billion in U.S. aid, provided through the Nunn-Lugar Cooperative Threat Reduction program, and impressive Russian professionalism, two decades after the collapse of the “evil empire,” not one nuclear weapon has been found loose. Third, </w:t>
      </w:r>
      <w:r w:rsidRPr="00B60786">
        <w:rPr>
          <w:rStyle w:val="StyleUnderline"/>
        </w:rPr>
        <w:t>Russia plays an essential role in preventing the proliferation of nuclear weapons and missile-delivery systems</w:t>
      </w:r>
      <w:r w:rsidRPr="00B60786">
        <w:rPr>
          <w:sz w:val="16"/>
        </w:rPr>
        <w:t xml:space="preserve">. As Washington seeks to stop Iran’s drive toward nuclear weapons, Russian choices to sell or withhold sensitive technologies are the difference between failure and the possibility of success. Fourth, </w:t>
      </w:r>
      <w:r w:rsidRPr="00B60786">
        <w:rPr>
          <w:rStyle w:val="StyleUnderline"/>
        </w:rPr>
        <w:t>Russian support in sharing intelligence and cooperating in operations remains essential to the U.S. war to destroy</w:t>
      </w:r>
      <w:r w:rsidRPr="00B60786">
        <w:rPr>
          <w:sz w:val="16"/>
        </w:rPr>
        <w:t xml:space="preserve"> Al Qaeda and combat other </w:t>
      </w:r>
      <w:r w:rsidRPr="00B60786">
        <w:rPr>
          <w:rStyle w:val="StyleUnderline"/>
        </w:rPr>
        <w:t>transnational terrorist groups</w:t>
      </w:r>
      <w:r w:rsidRPr="00B60786">
        <w:rPr>
          <w:sz w:val="16"/>
        </w:rPr>
        <w:t xml:space="preserve">. Fifth, Russia provides a vital supply line to 100,000 U.S. troops fighting in Afghanistan. As U.S. relations with Pakistan have deteriorated, the Russian lifeline has grown ever more important and now accounts for half all daily deliveries. Sixth, </w:t>
      </w:r>
      <w:r w:rsidRPr="00B60786">
        <w:rPr>
          <w:rStyle w:val="StyleUnderline"/>
        </w:rPr>
        <w:t>Russia is the world’s largest oil producer and second largest gas producer</w:t>
      </w:r>
      <w:r w:rsidRPr="00B60786">
        <w:rPr>
          <w:sz w:val="16"/>
        </w:rPr>
        <w:t xml:space="preserve">.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Seventh, </w:t>
      </w:r>
      <w:r w:rsidRPr="00B60786">
        <w:rPr>
          <w:rStyle w:val="StyleUnderline"/>
        </w:rPr>
        <w:t>Moscow is an important player in today’s international system</w:t>
      </w:r>
      <w:r w:rsidRPr="00B60786">
        <w:rPr>
          <w:sz w:val="16"/>
        </w:rPr>
        <w:t xml:space="preserve">. It is no accident that Russia is one of the five veto-wielding, permanent members of the U.N. Security Council, as well as a member of the G-8 and G-20. A Moscow more closely aligned with U.S. goals would be significant in the balance of power to shape an environment in which China can emerge as a global power without overturning the existing order. Eighth, </w:t>
      </w:r>
      <w:r w:rsidRPr="00B60786">
        <w:rPr>
          <w:rStyle w:val="StyleUnderline"/>
        </w:rPr>
        <w:t>Russia</w:t>
      </w:r>
      <w:r w:rsidRPr="00B60786">
        <w:rPr>
          <w:sz w:val="16"/>
        </w:rPr>
        <w:t xml:space="preserve"> is the largest country on Earth by land area, abutting China on the East, Poland in the West and the United States across the Arctic. This territory </w:t>
      </w:r>
      <w:r w:rsidRPr="00B60786">
        <w:rPr>
          <w:rStyle w:val="StyleUnderline"/>
        </w:rPr>
        <w:t>provides transit corridors for supplies to global markets whose stability is vital to the U.S. economy</w:t>
      </w:r>
      <w:r w:rsidRPr="00B60786">
        <w:rPr>
          <w:sz w:val="16"/>
        </w:rPr>
        <w:t xml:space="preserve">. Ninth, Russia’s brainpower is reflected in the fact that it has won more Nobel Prizes for science than all of Asia, places first in most math competitions and dominates the world chess masters list. </w:t>
      </w:r>
      <w:r w:rsidRPr="00B60786">
        <w:rPr>
          <w:rStyle w:val="StyleUnderline"/>
        </w:rPr>
        <w:t>The only way U.S. astronauts can now travel to and from the International Space Station is to hitch a ride on Russian rockets</w:t>
      </w:r>
      <w:r w:rsidRPr="00B60786">
        <w:rPr>
          <w:sz w:val="16"/>
        </w:rPr>
        <w:t xml:space="preserve">. The co-founder of the most advanced digital company in the world, Google, is Russian-born Sergei </w:t>
      </w:r>
      <w:proofErr w:type="spellStart"/>
      <w:r w:rsidRPr="00B60786">
        <w:rPr>
          <w:sz w:val="16"/>
        </w:rPr>
        <w:t>Brin</w:t>
      </w:r>
      <w:proofErr w:type="spellEnd"/>
      <w:r w:rsidRPr="00B60786">
        <w:rPr>
          <w:sz w:val="16"/>
        </w:rPr>
        <w:t xml:space="preserve">. Tenth, </w:t>
      </w:r>
      <w:r w:rsidRPr="00B60786">
        <w:rPr>
          <w:rStyle w:val="Emphasis"/>
        </w:rPr>
        <w:t>Russia’s potential as a spoiler is difficult to exaggerate</w:t>
      </w:r>
      <w:r w:rsidRPr="00B60786">
        <w:rPr>
          <w:sz w:val="16"/>
        </w:rPr>
        <w:t xml:space="preserve">. </w:t>
      </w:r>
      <w:r w:rsidRPr="00B60786">
        <w:rPr>
          <w:rStyle w:val="Emphasis"/>
        </w:rPr>
        <w:t>Consider what a Russian president intent on frustrating U.S. international objectives could do</w:t>
      </w:r>
      <w:r w:rsidRPr="00B60786">
        <w:rPr>
          <w:sz w:val="16"/>
        </w:rPr>
        <w:t xml:space="preserve"> — from stopping the supply flow to Afghanistan to selling S-300 air defense missiles to Tehran to joining China in preventing U.N. Security Council resolutions. So next time you hear a policymaker dismissing Russia with rhetoric about “who cares?” ask them to identify nations that matter more to U.S. success, or failure, in advancing our national interests.</w:t>
      </w:r>
    </w:p>
    <w:p w:rsidR="00625E83" w:rsidRPr="00B60786" w:rsidRDefault="00625E83" w:rsidP="00625E83">
      <w:pPr>
        <w:pStyle w:val="Heading3"/>
      </w:pPr>
      <w:r w:rsidRPr="00B60786">
        <w:t>Solves War – 2ac</w:t>
      </w:r>
    </w:p>
    <w:p w:rsidR="00625E83" w:rsidRPr="00B60786" w:rsidRDefault="00625E83" w:rsidP="00625E83">
      <w:pPr>
        <w:pStyle w:val="Heading4"/>
      </w:pPr>
      <w:r w:rsidRPr="00B60786">
        <w:t>Trump victory key to solving war with Russia and Korea – perceived “craziness” induces caution from Kim and Putin</w:t>
      </w:r>
    </w:p>
    <w:p w:rsidR="00625E83" w:rsidRPr="00B60786" w:rsidRDefault="00625E83" w:rsidP="00625E83">
      <w:r w:rsidRPr="00B60786">
        <w:rPr>
          <w:rStyle w:val="Style13ptBold"/>
        </w:rPr>
        <w:t>Navarro 1/27/16</w:t>
      </w:r>
      <w:r w:rsidRPr="00B60786">
        <w:t xml:space="preserve"> (Peter, professor at the University of California-Irvine, "Trump, Putin and Kim Jong-un Walk </w:t>
      </w:r>
      <w:proofErr w:type="gramStart"/>
      <w:r w:rsidRPr="00B60786">
        <w:t>Into</w:t>
      </w:r>
      <w:proofErr w:type="gramEnd"/>
      <w:r w:rsidRPr="00B60786">
        <w:t xml:space="preserve"> a Deterrence Bar," http://nationalinterest.org/blog/the-buzz/trump-putin-kim-jong-un-walk-deterrence-bar-15036)</w:t>
      </w:r>
    </w:p>
    <w:p w:rsidR="00625E83" w:rsidRPr="00B60786" w:rsidRDefault="00625E83" w:rsidP="00625E83">
      <w:pPr>
        <w:rPr>
          <w:sz w:val="16"/>
        </w:rPr>
      </w:pPr>
      <w:r w:rsidRPr="00B60786">
        <w:rPr>
          <w:sz w:val="16"/>
        </w:rPr>
        <w:t xml:space="preserve">The failure of Nixon’s madman ruse notwithstanding, </w:t>
      </w:r>
      <w:r w:rsidRPr="00B60786">
        <w:rPr>
          <w:rStyle w:val="StyleUnderline"/>
        </w:rPr>
        <w:t>the importance of madness versus rationality in deterring</w:t>
      </w:r>
      <w:r w:rsidRPr="00B60786">
        <w:rPr>
          <w:sz w:val="16"/>
        </w:rPr>
        <w:t xml:space="preserve"> ruthless and “crazy” guys like Vladimir </w:t>
      </w:r>
      <w:r w:rsidRPr="00B60786">
        <w:rPr>
          <w:rStyle w:val="StyleUnderline"/>
        </w:rPr>
        <w:t>Putin and Kim</w:t>
      </w:r>
      <w:r w:rsidRPr="00B60786">
        <w:rPr>
          <w:sz w:val="16"/>
        </w:rPr>
        <w:t xml:space="preserve"> Jong-un </w:t>
      </w:r>
      <w:r w:rsidRPr="00B60786">
        <w:rPr>
          <w:rStyle w:val="StyleUnderline"/>
        </w:rPr>
        <w:t>can be highlighted by taking a page out of</w:t>
      </w:r>
      <w:r w:rsidRPr="00B60786">
        <w:rPr>
          <w:sz w:val="16"/>
        </w:rPr>
        <w:t xml:space="preserve"> the book of </w:t>
      </w:r>
      <w:r w:rsidRPr="00B60786">
        <w:rPr>
          <w:rStyle w:val="StyleUnderline"/>
        </w:rPr>
        <w:t>game theorist</w:t>
      </w:r>
      <w:r w:rsidRPr="00B60786">
        <w:rPr>
          <w:sz w:val="16"/>
        </w:rPr>
        <w:t xml:space="preserve"> Thomas Schelling [13]. Here’s how Schelling might put the current North Korean conundrum: “If North Korea’s Kim Jong-un does not act according to America’s conventional assumptions and international norms of behavior, America will consider Kim’s behavior “irrational,” and Kim’s perceived irrationality might result in him winning the competition. However, if Kim is not really irrational but simply but simply using his madman behavior as part of a conscious bargaining or competitive strategy to get more food and fuel from the West while holding on to his nukes, then this so-called irrationality is effectively rational in relation to the game’s ‘payoffs.’” In other words, </w:t>
      </w:r>
      <w:r w:rsidRPr="00B60786">
        <w:rPr>
          <w:rStyle w:val="StyleUnderline"/>
        </w:rPr>
        <w:t>the feigning of “madness” can be “wickedly rational</w:t>
      </w:r>
      <w:r w:rsidRPr="00B60786">
        <w:rPr>
          <w:sz w:val="16"/>
        </w:rPr>
        <w:t xml:space="preserve">.” As to how this applies to any American president dealing with the likes of Putin and Kim, here’s the obvious deterrence problem: </w:t>
      </w:r>
      <w:r w:rsidRPr="00B60786">
        <w:rPr>
          <w:rStyle w:val="StyleUnderline"/>
        </w:rPr>
        <w:t>Both Putin and especially Kim</w:t>
      </w:r>
      <w:r w:rsidRPr="00B60786">
        <w:rPr>
          <w:sz w:val="16"/>
        </w:rPr>
        <w:t xml:space="preserve"> Jong-un </w:t>
      </w:r>
      <w:r w:rsidRPr="00B60786">
        <w:rPr>
          <w:rStyle w:val="StyleUnderline"/>
        </w:rPr>
        <w:t>project a willingness to start a nuclear war to get their way</w:t>
      </w:r>
      <w:r w:rsidRPr="00B60786">
        <w:rPr>
          <w:sz w:val="16"/>
        </w:rPr>
        <w:t xml:space="preserve">. Since that would mean the end of the world as we know it, many political leaders in the West perceive this behavior as irrational. So far </w:t>
      </w:r>
      <w:r w:rsidRPr="00B60786">
        <w:rPr>
          <w:rStyle w:val="StyleUnderline"/>
        </w:rPr>
        <w:t>the “rational” response</w:t>
      </w:r>
      <w:r w:rsidRPr="00B60786">
        <w:rPr>
          <w:sz w:val="16"/>
        </w:rPr>
        <w:t xml:space="preserve"> [14] </w:t>
      </w:r>
      <w:r w:rsidRPr="00B60786">
        <w:rPr>
          <w:rStyle w:val="StyleUnderline"/>
        </w:rPr>
        <w:t>of the Obama White House</w:t>
      </w:r>
      <w:r w:rsidRPr="00B60786">
        <w:rPr>
          <w:sz w:val="16"/>
        </w:rPr>
        <w:t xml:space="preserve"> to Putin’s particular brand of brinkmanship and “craziness” </w:t>
      </w:r>
      <w:r w:rsidRPr="00B60786">
        <w:rPr>
          <w:rStyle w:val="StyleUnderline"/>
        </w:rPr>
        <w:t>has been to use economic sanctions</w:t>
      </w:r>
      <w:r w:rsidRPr="00B60786">
        <w:rPr>
          <w:sz w:val="16"/>
        </w:rPr>
        <w:t xml:space="preserve"> as a means of forcing Russia to cease its revanchist aggression. With Putin not fearing any military intervention—because he believes President Obama fears any such intervention might lead to nuclear war—</w:t>
      </w:r>
      <w:r w:rsidRPr="00B60786">
        <w:rPr>
          <w:rStyle w:val="StyleUnderline"/>
        </w:rPr>
        <w:t>Putin continues to have his ruthless, revanchist and</w:t>
      </w:r>
      <w:r w:rsidRPr="00B60786">
        <w:rPr>
          <w:sz w:val="16"/>
        </w:rPr>
        <w:t xml:space="preserve"> really quite </w:t>
      </w:r>
      <w:r w:rsidRPr="00B60786">
        <w:rPr>
          <w:rStyle w:val="StyleUnderline"/>
        </w:rPr>
        <w:t>rational way</w:t>
      </w:r>
      <w:r w:rsidRPr="00B60786">
        <w:rPr>
          <w:sz w:val="16"/>
        </w:rPr>
        <w:t xml:space="preserve"> with Ukraine and parts of Eastern Europe. And that is exactly what Donald Trump is seeing in “Vladimir the Great” and why he admires Putin [15]—certainly not for his aggression but at least for his rational madman cunning. </w:t>
      </w:r>
      <w:r w:rsidRPr="00B60786">
        <w:rPr>
          <w:rStyle w:val="StyleUnderline"/>
        </w:rPr>
        <w:t xml:space="preserve">So what if Trump </w:t>
      </w:r>
      <w:proofErr w:type="gramStart"/>
      <w:r w:rsidRPr="00B60786">
        <w:rPr>
          <w:rStyle w:val="StyleUnderline"/>
        </w:rPr>
        <w:t>were</w:t>
      </w:r>
      <w:proofErr w:type="gramEnd"/>
      <w:r w:rsidRPr="00B60786">
        <w:rPr>
          <w:rStyle w:val="StyleUnderline"/>
        </w:rPr>
        <w:t xml:space="preserve"> elected president</w:t>
      </w:r>
      <w:r w:rsidRPr="00B60786">
        <w:rPr>
          <w:sz w:val="16"/>
        </w:rPr>
        <w:t xml:space="preserve"> instead of ratiocinators like Hillary Clinton or Bernie Sanders [4] or Marco Rubio? In this scenario</w:t>
      </w:r>
      <w:r w:rsidRPr="00B60786">
        <w:rPr>
          <w:rStyle w:val="StyleUnderline"/>
        </w:rPr>
        <w:t xml:space="preserve">, Putin would know Trump is as rationally “mad” as he is and that Trump </w:t>
      </w:r>
      <w:proofErr w:type="gramStart"/>
      <w:r w:rsidRPr="00B60786">
        <w:rPr>
          <w:rStyle w:val="StyleUnderline"/>
        </w:rPr>
        <w:t>won’t never</w:t>
      </w:r>
      <w:proofErr w:type="gramEnd"/>
      <w:r w:rsidRPr="00B60786">
        <w:rPr>
          <w:rStyle w:val="StyleUnderline"/>
        </w:rPr>
        <w:t xml:space="preserve"> back down should Russian push come to American shove</w:t>
      </w:r>
      <w:r w:rsidRPr="00B60786">
        <w:rPr>
          <w:sz w:val="16"/>
        </w:rPr>
        <w:t xml:space="preserve">. Understanding he has met his madman match, </w:t>
      </w:r>
      <w:r w:rsidRPr="00B60786">
        <w:rPr>
          <w:rStyle w:val="Emphasis"/>
        </w:rPr>
        <w:t>Putin should therefore be far less likely to press the revanchist envelope</w:t>
      </w:r>
      <w:r w:rsidRPr="00B60786">
        <w:rPr>
          <w:sz w:val="16"/>
        </w:rPr>
        <w:t xml:space="preserve"> in </w:t>
      </w:r>
      <w:r w:rsidRPr="00B60786">
        <w:rPr>
          <w:rStyle w:val="StyleUnderline"/>
        </w:rPr>
        <w:t>the</w:t>
      </w:r>
      <w:r w:rsidRPr="00B60786">
        <w:rPr>
          <w:sz w:val="16"/>
        </w:rPr>
        <w:t xml:space="preserve"> same cavalier </w:t>
      </w:r>
      <w:r w:rsidRPr="00B60786">
        <w:rPr>
          <w:rStyle w:val="StyleUnderline"/>
        </w:rPr>
        <w:t>way he now does with the ultimate ratiocinator,</w:t>
      </w:r>
      <w:r w:rsidRPr="00B60786">
        <w:rPr>
          <w:sz w:val="16"/>
        </w:rPr>
        <w:t xml:space="preserve"> President </w:t>
      </w:r>
      <w:r w:rsidRPr="00B60786">
        <w:rPr>
          <w:rStyle w:val="StyleUnderline"/>
        </w:rPr>
        <w:t>Obama</w:t>
      </w:r>
      <w:r w:rsidRPr="00B60786">
        <w:rPr>
          <w:sz w:val="16"/>
        </w:rPr>
        <w:t xml:space="preserve">. Score one for a “crazy” Trump. In fact, a </w:t>
      </w:r>
      <w:proofErr w:type="spellStart"/>
      <w:r w:rsidRPr="00B60786">
        <w:rPr>
          <w:rStyle w:val="StyleUnderline"/>
        </w:rPr>
        <w:t>hawkishly</w:t>
      </w:r>
      <w:proofErr w:type="spellEnd"/>
      <w:r w:rsidRPr="00B60786">
        <w:rPr>
          <w:rStyle w:val="StyleUnderline"/>
        </w:rPr>
        <w:t xml:space="preserve"> uncertain demeanor was the ultimate power of</w:t>
      </w:r>
      <w:r w:rsidRPr="00B60786">
        <w:rPr>
          <w:sz w:val="16"/>
        </w:rPr>
        <w:t xml:space="preserve"> Ronald </w:t>
      </w:r>
      <w:r w:rsidRPr="00B60786">
        <w:rPr>
          <w:rStyle w:val="Emphasis"/>
        </w:rPr>
        <w:t>Reagan in dealing with the Soviet Union</w:t>
      </w:r>
      <w:r w:rsidRPr="00B60786">
        <w:rPr>
          <w:sz w:val="16"/>
        </w:rPr>
        <w:t xml:space="preserve">. </w:t>
      </w:r>
      <w:r w:rsidRPr="00B60786">
        <w:rPr>
          <w:rStyle w:val="StyleUnderline"/>
        </w:rPr>
        <w:t xml:space="preserve">Soviet leaders could never really be sure what “the cowboy” would do, </w:t>
      </w:r>
      <w:r w:rsidRPr="00B60786">
        <w:rPr>
          <w:sz w:val="16"/>
        </w:rPr>
        <w:t>and in this way</w:t>
      </w:r>
      <w:r w:rsidRPr="00B60786">
        <w:rPr>
          <w:rStyle w:val="StyleUnderline"/>
        </w:rPr>
        <w:t xml:space="preserve"> </w:t>
      </w:r>
      <w:r w:rsidRPr="00B60786">
        <w:rPr>
          <w:rStyle w:val="Emphasis"/>
        </w:rPr>
        <w:t>Reagan quite rationally kept the peace</w:t>
      </w:r>
      <w:r w:rsidRPr="00B60786">
        <w:rPr>
          <w:sz w:val="16"/>
        </w:rPr>
        <w:t xml:space="preserve"> [16]. </w:t>
      </w:r>
      <w:r w:rsidRPr="00B60786">
        <w:rPr>
          <w:rStyle w:val="StyleUnderline"/>
        </w:rPr>
        <w:t>In the case of Kim</w:t>
      </w:r>
      <w:r w:rsidRPr="00B60786">
        <w:rPr>
          <w:sz w:val="16"/>
        </w:rPr>
        <w:t xml:space="preserve"> Jong-un, the </w:t>
      </w:r>
      <w:r w:rsidRPr="00B60786">
        <w:rPr>
          <w:rStyle w:val="StyleUnderline"/>
        </w:rPr>
        <w:t xml:space="preserve">Obama </w:t>
      </w:r>
      <w:r w:rsidRPr="00B60786">
        <w:rPr>
          <w:sz w:val="16"/>
        </w:rPr>
        <w:t xml:space="preserve">White House likewise </w:t>
      </w:r>
      <w:r w:rsidRPr="00B60786">
        <w:rPr>
          <w:rStyle w:val="StyleUnderline"/>
        </w:rPr>
        <w:t>is pursuing a rational “carrot and stick” path</w:t>
      </w:r>
      <w:r w:rsidRPr="00B60786">
        <w:rPr>
          <w:sz w:val="16"/>
        </w:rPr>
        <w:t xml:space="preserve">. The carrot has been the prospect of aid to North Korea if it disarms while the stick </w:t>
      </w:r>
      <w:proofErr w:type="spellStart"/>
      <w:r w:rsidRPr="00B60786">
        <w:rPr>
          <w:sz w:val="16"/>
        </w:rPr>
        <w:t>as</w:t>
      </w:r>
      <w:proofErr w:type="spellEnd"/>
      <w:r w:rsidRPr="00B60786">
        <w:rPr>
          <w:sz w:val="16"/>
        </w:rPr>
        <w:t xml:space="preserve"> been the same kind of economic sanctions strategy Obama is (</w:t>
      </w:r>
      <w:proofErr w:type="spellStart"/>
      <w:r w:rsidRPr="00B60786">
        <w:rPr>
          <w:sz w:val="16"/>
        </w:rPr>
        <w:t>mis</w:t>
      </w:r>
      <w:proofErr w:type="spellEnd"/>
      <w:r w:rsidRPr="00B60786">
        <w:rPr>
          <w:sz w:val="16"/>
        </w:rPr>
        <w:t xml:space="preserve">)using with Russia. Thus far, of course, </w:t>
      </w:r>
      <w:r w:rsidRPr="00B60786">
        <w:rPr>
          <w:rStyle w:val="StyleUnderline"/>
        </w:rPr>
        <w:t>this has been an utterly failed policy</w:t>
      </w:r>
      <w:r w:rsidRPr="00B60786">
        <w:rPr>
          <w:sz w:val="16"/>
        </w:rPr>
        <w:t xml:space="preserve"> [17] as a “crazy” Kim continues to test his bombs, refine his missile technology, and advance his nuclear proliferation agenda. </w:t>
      </w:r>
      <w:r w:rsidRPr="00B60786">
        <w:rPr>
          <w:rStyle w:val="StyleUnderline"/>
        </w:rPr>
        <w:t>As for what steps the next American president might take to rein in a “crazy” North Korea, the most obvious is to put the clamps down on China</w:t>
      </w:r>
      <w:r w:rsidRPr="00B60786">
        <w:rPr>
          <w:sz w:val="16"/>
        </w:rPr>
        <w:t xml:space="preserve">—a country that is not just North Korea’s primary benefactor but also America’s largest trading partner. At this juncture, a President </w:t>
      </w:r>
      <w:r w:rsidRPr="00B60786">
        <w:rPr>
          <w:rStyle w:val="StyleUnderline"/>
        </w:rPr>
        <w:t>Trump appears to be far more likely to take such a dramatic step</w:t>
      </w:r>
      <w:r w:rsidRPr="00B60786">
        <w:rPr>
          <w:sz w:val="16"/>
        </w:rPr>
        <w:t xml:space="preserve"> without regard for the economic consequences than any of the other candidates on either side of the aisle. Knowing this, </w:t>
      </w:r>
      <w:r w:rsidRPr="00B60786">
        <w:rPr>
          <w:rStyle w:val="StyleUnderline"/>
        </w:rPr>
        <w:t>China should therefore be more likely to crack down on North Korea and thereby avert a confrontation under a Trump presidency</w:t>
      </w:r>
      <w:r w:rsidRPr="00B60786">
        <w:rPr>
          <w:sz w:val="16"/>
        </w:rPr>
        <w:t xml:space="preserve">. Score another one for a “crazy” Trump. The second, more draconian, option to deal with North Korea is to simply drop a precision bomb on Kim Jong-un and eliminate him [18]. And here’s the </w:t>
      </w:r>
      <w:proofErr w:type="spellStart"/>
      <w:r w:rsidRPr="00B60786">
        <w:rPr>
          <w:sz w:val="16"/>
        </w:rPr>
        <w:t>Trumpian</w:t>
      </w:r>
      <w:proofErr w:type="spellEnd"/>
      <w:r w:rsidRPr="00B60786">
        <w:rPr>
          <w:sz w:val="16"/>
        </w:rPr>
        <w:t xml:space="preserve"> rub: </w:t>
      </w:r>
      <w:r w:rsidRPr="00B60786">
        <w:rPr>
          <w:rStyle w:val="StyleUnderline"/>
        </w:rPr>
        <w:t>If Trump were elected president, Kim might actually begin to fear that Trump might indeed hunt him down with a swarm of F-22s</w:t>
      </w:r>
      <w:r w:rsidRPr="00B60786">
        <w:rPr>
          <w:sz w:val="16"/>
        </w:rPr>
        <w:t xml:space="preserve">, a drone or a long-range missile. In this scenario, the United States wouldn’t even have to assassinate Kim. All Kim would have to believe is that a President Trump would be “crazy” enough to do it; and </w:t>
      </w:r>
      <w:r w:rsidRPr="00B60786">
        <w:rPr>
          <w:rStyle w:val="Emphasis"/>
        </w:rPr>
        <w:t>that would be enough to restrain Kim’s behavior.</w:t>
      </w:r>
      <w:r w:rsidRPr="00B60786">
        <w:rPr>
          <w:sz w:val="16"/>
        </w:rPr>
        <w:t xml:space="preserve"> And so the dance of deterrence goes—and so goes the argument that </w:t>
      </w:r>
      <w:r w:rsidRPr="00B60786">
        <w:rPr>
          <w:rStyle w:val="Emphasis"/>
        </w:rPr>
        <w:t>a “crazy”</w:t>
      </w:r>
      <w:r w:rsidRPr="00B60786">
        <w:rPr>
          <w:sz w:val="16"/>
        </w:rPr>
        <w:t xml:space="preserve"> Donald </w:t>
      </w:r>
      <w:r w:rsidRPr="00B60786">
        <w:rPr>
          <w:rStyle w:val="Emphasis"/>
        </w:rPr>
        <w:t>Trump is actually</w:t>
      </w:r>
      <w:r w:rsidRPr="00B60786">
        <w:rPr>
          <w:sz w:val="16"/>
        </w:rPr>
        <w:t xml:space="preserve"> smart like a fox and </w:t>
      </w:r>
      <w:r w:rsidRPr="00B60786">
        <w:rPr>
          <w:rStyle w:val="Emphasis"/>
        </w:rPr>
        <w:t>more likely to bring about peace in Eastern Europe and Asia than a “rational” President Obama</w:t>
      </w:r>
      <w:r w:rsidRPr="00B60786">
        <w:rPr>
          <w:sz w:val="16"/>
        </w:rPr>
        <w:t xml:space="preserve"> </w:t>
      </w:r>
      <w:r w:rsidRPr="00B60786">
        <w:rPr>
          <w:rStyle w:val="StyleUnderline"/>
        </w:rPr>
        <w:t>who relies on the tools of conventional western diplomacy</w:t>
      </w:r>
      <w:r w:rsidRPr="00B60786">
        <w:rPr>
          <w:sz w:val="16"/>
        </w:rPr>
        <w:t>. It’s risky business of course, but so far ratiocinator diplomacy is striking out from Moscow and Beijing to Pyongyang.</w:t>
      </w:r>
    </w:p>
    <w:p w:rsidR="00625E83" w:rsidRPr="00B60786" w:rsidRDefault="00625E83" w:rsidP="00625E83">
      <w:pPr>
        <w:pStyle w:val="Heading3"/>
      </w:pPr>
      <w:r w:rsidRPr="00B60786">
        <w:t>Solves War – 1ar</w:t>
      </w:r>
    </w:p>
    <w:p w:rsidR="00625E83" w:rsidRPr="00B60786" w:rsidRDefault="00625E83" w:rsidP="00625E83">
      <w:pPr>
        <w:pStyle w:val="Heading4"/>
      </w:pPr>
      <w:r w:rsidRPr="00B60786">
        <w:t xml:space="preserve">Trump presidency means peace through deterrence </w:t>
      </w:r>
    </w:p>
    <w:p w:rsidR="00625E83" w:rsidRPr="00B60786" w:rsidRDefault="00625E83" w:rsidP="00625E83">
      <w:r w:rsidRPr="00B60786">
        <w:rPr>
          <w:rStyle w:val="Style13ptBold"/>
        </w:rPr>
        <w:t>Mann 3/2/16</w:t>
      </w:r>
      <w:r w:rsidRPr="00B60786">
        <w:t xml:space="preserve"> (Jonathan, CNN, "What would a President Trump mean for the world</w:t>
      </w:r>
      <w:proofErr w:type="gramStart"/>
      <w:r w:rsidRPr="00B60786">
        <w:t>?,</w:t>
      </w:r>
      <w:proofErr w:type="gramEnd"/>
      <w:r w:rsidRPr="00B60786">
        <w:t>" http://www.cnn.com/2016/03/02/politics/donald-trump-world-implications/)</w:t>
      </w:r>
    </w:p>
    <w:p w:rsidR="00625E83" w:rsidRPr="00B60786" w:rsidRDefault="00625E83" w:rsidP="00625E83">
      <w:r w:rsidRPr="00B60786">
        <w:t>"</w:t>
      </w:r>
      <w:r w:rsidRPr="00B60786">
        <w:rPr>
          <w:rStyle w:val="StyleUnderline"/>
        </w:rPr>
        <w:t xml:space="preserve">Under a Trump presidency, foreign policy will be </w:t>
      </w:r>
      <w:r w:rsidRPr="00B60786">
        <w:rPr>
          <w:rStyle w:val="Emphasis"/>
        </w:rPr>
        <w:t>firm and proactive</w:t>
      </w:r>
      <w:r w:rsidRPr="00B60786">
        <w:rPr>
          <w:rStyle w:val="StyleUnderline"/>
        </w:rPr>
        <w:t xml:space="preserve"> and similar to that of the Reagan's years</w:t>
      </w:r>
      <w:r w:rsidRPr="00B60786">
        <w:t xml:space="preserve"> -- </w:t>
      </w:r>
      <w:r w:rsidRPr="00B60786">
        <w:rPr>
          <w:rStyle w:val="Emphasis"/>
        </w:rPr>
        <w:t>a classic peace-through-economic-and-military strength</w:t>
      </w:r>
      <w:r w:rsidRPr="00B60786">
        <w:t xml:space="preserve">, </w:t>
      </w:r>
      <w:r w:rsidRPr="00B60786">
        <w:rPr>
          <w:rStyle w:val="StyleUnderline"/>
        </w:rPr>
        <w:t>rather than the vacillating and dangerous weakness of the current White House," said economist</w:t>
      </w:r>
      <w:r w:rsidRPr="00B60786">
        <w:t xml:space="preserve"> Peter </w:t>
      </w:r>
      <w:r w:rsidRPr="00B60786">
        <w:rPr>
          <w:rStyle w:val="StyleUnderline"/>
        </w:rPr>
        <w:t>Navarro of the University of California</w:t>
      </w:r>
      <w:r w:rsidRPr="00B60786">
        <w:t>.</w:t>
      </w:r>
    </w:p>
    <w:p w:rsidR="00625E83" w:rsidRPr="00B60786" w:rsidRDefault="00625E83" w:rsidP="00625E83">
      <w:pPr>
        <w:pStyle w:val="Heading4"/>
      </w:pPr>
      <w:r w:rsidRPr="00B60786">
        <w:t>Trump avoids multiple scenarios for global war – Russia, China, Korea, Iran – his foreign policy is prudent and sensible</w:t>
      </w:r>
    </w:p>
    <w:p w:rsidR="00625E83" w:rsidRPr="00B60786" w:rsidRDefault="00625E83" w:rsidP="00625E83">
      <w:r w:rsidRPr="00B60786">
        <w:rPr>
          <w:rStyle w:val="Style13ptBold"/>
        </w:rPr>
        <w:t>Bandow 15</w:t>
      </w:r>
      <w:r w:rsidRPr="00B60786">
        <w:t xml:space="preserve"> (Doug, Senior Fellow @ CATO Institute, 8/30, "WHEN IT COMES TO FOREIGN POLICY, TRUMP IS BEST OF A BAD BUNCH," http://www.newsweek.com/when-it-comes-foreign-policy-trumps-best-bad-bunch-366806)</w:t>
      </w:r>
    </w:p>
    <w:p w:rsidR="00625E83" w:rsidRPr="00B60786" w:rsidRDefault="00625E83" w:rsidP="00625E83">
      <w:pPr>
        <w:rPr>
          <w:sz w:val="16"/>
        </w:rPr>
      </w:pPr>
      <w:r w:rsidRPr="00B60786">
        <w:rPr>
          <w:sz w:val="16"/>
        </w:rPr>
        <w:t xml:space="preserve">Donald </w:t>
      </w:r>
      <w:r w:rsidRPr="00B60786">
        <w:rPr>
          <w:rStyle w:val="StyleUnderline"/>
        </w:rPr>
        <w:t>Trump</w:t>
      </w:r>
      <w:r w:rsidRPr="00B60786">
        <w:rPr>
          <w:sz w:val="16"/>
        </w:rPr>
        <w:t xml:space="preserve"> has wrecked the best plans of nearly a score of “serious” Republican presidential candidates. Yet, what may be most extraordinary about his campaign is that, </w:t>
      </w:r>
      <w:r w:rsidRPr="00B60786">
        <w:rPr>
          <w:rStyle w:val="StyleUnderline"/>
        </w:rPr>
        <w:t>on foreign policy</w:t>
      </w:r>
      <w:r w:rsidRPr="00B60786">
        <w:rPr>
          <w:sz w:val="16"/>
        </w:rPr>
        <w:t xml:space="preserve"> at least, he </w:t>
      </w:r>
      <w:r w:rsidRPr="00B60786">
        <w:rPr>
          <w:rStyle w:val="Emphasis"/>
        </w:rPr>
        <w:t>may be the most sensible Republican</w:t>
      </w:r>
      <w:r w:rsidRPr="00B60786">
        <w:rPr>
          <w:sz w:val="16"/>
        </w:rPr>
        <w:t xml:space="preserve"> in the race. It is the “mainstream” and “acceptable” Republicans who are most extreme, dangerous and unrealistic. First, the Republicans scream that the world has never been so dangerous. Yet when in history has a country been as secure as America from existential and even substantial threats? Hyperbole is Trump’s stock in trade, but he has used it only sparingly on foreign policy. </w:t>
      </w:r>
      <w:r w:rsidRPr="00B60786">
        <w:rPr>
          <w:rStyle w:val="StyleUnderline"/>
        </w:rPr>
        <w:t>Referring to North Korea</w:t>
      </w:r>
      <w:r w:rsidRPr="00B60786">
        <w:rPr>
          <w:sz w:val="16"/>
        </w:rPr>
        <w:t xml:space="preserve">, for instance, </w:t>
      </w:r>
      <w:r w:rsidRPr="00B60786">
        <w:rPr>
          <w:rStyle w:val="StyleUnderline"/>
        </w:rPr>
        <w:t>he claimed: “this world is just blowing up around us.” But he used that as a justification for talking to North Korea, not going to war</w:t>
      </w:r>
      <w:r w:rsidRPr="00B60786">
        <w:rPr>
          <w:sz w:val="16"/>
        </w:rPr>
        <w:t xml:space="preserve">. Second, the Republicans generally refuse to criticize George W. Bush’s misadventure in Iraq. In contrast, Trump said, “I was not a fan of going to Iraq.” Third, the Republican candidates blame the rise of the Islamic State on President Barack Obama. This claim is false at every level. The Islamic State grew out of the Iraq invasion and succeeded with the aid of former Baathists and Sunni tribes who came to prefer an Islamist Dark Age to murderous Shia rule. There were no U.S. troops in Iraq because George W. Bush had planned their withdrawal. </w:t>
      </w:r>
      <w:r w:rsidRPr="00B60786">
        <w:rPr>
          <w:rStyle w:val="StyleUnderline"/>
        </w:rPr>
        <w:t>Trump understands that the basic mistake was invading Iraq</w:t>
      </w:r>
      <w:r w:rsidRPr="00B60786">
        <w:rPr>
          <w:sz w:val="16"/>
        </w:rPr>
        <w:t xml:space="preserve">. He said: “They went into Iraq. They destabilized the Middle East. It was a big mistake. Okay, now we’re there. And you have ISIS.” Fourth, Republicans see other waiting enemies, such as China. But </w:t>
      </w:r>
      <w:r w:rsidRPr="00B60786">
        <w:rPr>
          <w:rStyle w:val="Emphasis"/>
        </w:rPr>
        <w:t>Trump apparently doesn’t view war as an option against Beijing</w:t>
      </w:r>
      <w:r w:rsidRPr="00B60786">
        <w:rPr>
          <w:sz w:val="16"/>
        </w:rPr>
        <w:t xml:space="preserve">. Rather, </w:t>
      </w:r>
      <w:r w:rsidRPr="00B60786">
        <w:rPr>
          <w:rStyle w:val="Emphasis"/>
        </w:rPr>
        <w:t>he sees China primarily as an economic competitor</w:t>
      </w:r>
      <w:r w:rsidRPr="00B60786">
        <w:rPr>
          <w:sz w:val="16"/>
        </w:rPr>
        <w:t xml:space="preserve">: </w:t>
      </w:r>
      <w:r w:rsidRPr="00B60786">
        <w:rPr>
          <w:rStyle w:val="StyleUnderline"/>
        </w:rPr>
        <w:t xml:space="preserve">He declared that he would “get tough with” and “out-negotiate” the Chinese, </w:t>
      </w:r>
      <w:r w:rsidRPr="00B60786">
        <w:rPr>
          <w:rStyle w:val="Emphasis"/>
        </w:rPr>
        <w:t>not bomb them</w:t>
      </w:r>
      <w:r w:rsidRPr="00B60786">
        <w:rPr>
          <w:sz w:val="16"/>
        </w:rPr>
        <w:t xml:space="preserve">. Fifth, all the other Republicans apparently view Iran as an unspeakable enemy. All would block </w:t>
      </w:r>
      <w:r w:rsidRPr="00B60786">
        <w:rPr>
          <w:rStyle w:val="StyleUnderline"/>
        </w:rPr>
        <w:t>the Obama nuclear deal</w:t>
      </w:r>
      <w:r w:rsidRPr="00B60786">
        <w:rPr>
          <w:sz w:val="16"/>
        </w:rPr>
        <w:t xml:space="preserve"> and most appear ready to tear it up. </w:t>
      </w:r>
      <w:r w:rsidRPr="00B60786">
        <w:rPr>
          <w:rStyle w:val="StyleUnderline"/>
        </w:rPr>
        <w:t>Trump criticized the agreement, but announced: “</w:t>
      </w:r>
      <w:r w:rsidRPr="00B60786">
        <w:rPr>
          <w:rStyle w:val="Emphasis"/>
        </w:rPr>
        <w:t>I will police that deal,” a far more realistic response</w:t>
      </w:r>
      <w:r w:rsidRPr="00B60786">
        <w:rPr>
          <w:sz w:val="16"/>
        </w:rPr>
        <w:t xml:space="preserve">. Sixth, the GOP candidates almost uniformly treat handing out security guarantees as similar to accumulating Facebook friends: the more the merrier. Yet as I point out on Forbes online: “most of America’s major allies could defend themselves. The Europeans, for instance, have a combined population and GDP greater than America and much greater than Russia. South Korea has twice the population and around 40 times the GDP of the North.” </w:t>
      </w:r>
      <w:r w:rsidRPr="00B60786">
        <w:rPr>
          <w:rStyle w:val="StyleUnderline"/>
        </w:rPr>
        <w:t>Some potential allies are security black holes, such as Ukraine. The latter would set the United States against nuclear-armed Russia</w:t>
      </w:r>
      <w:r w:rsidRPr="00B60786">
        <w:rPr>
          <w:sz w:val="16"/>
        </w:rPr>
        <w:t xml:space="preserve">. </w:t>
      </w:r>
      <w:r w:rsidRPr="00B60786">
        <w:rPr>
          <w:rStyle w:val="Emphasis"/>
        </w:rPr>
        <w:t>America has nothing at stake warranting that kind of risky confrontation</w:t>
      </w:r>
      <w:r w:rsidRPr="00B60786">
        <w:rPr>
          <w:sz w:val="16"/>
        </w:rPr>
        <w:t>.</w:t>
      </w:r>
    </w:p>
    <w:p w:rsidR="00625E83" w:rsidRPr="00B60786" w:rsidRDefault="00625E83" w:rsidP="00625E83">
      <w:pPr>
        <w:pStyle w:val="Heading3"/>
      </w:pPr>
      <w:r w:rsidRPr="00B60786">
        <w:t>A2 Trump = Endless War</w:t>
      </w:r>
    </w:p>
    <w:p w:rsidR="00625E83" w:rsidRPr="00B60786" w:rsidRDefault="00625E83" w:rsidP="00625E83">
      <w:pPr>
        <w:pStyle w:val="Heading4"/>
      </w:pPr>
      <w:r w:rsidRPr="00B60786">
        <w:t xml:space="preserve">Your </w:t>
      </w:r>
      <w:proofErr w:type="spellStart"/>
      <w:proofErr w:type="gramStart"/>
      <w:r w:rsidRPr="00B60786">
        <w:t>ev</w:t>
      </w:r>
      <w:proofErr w:type="spellEnd"/>
      <w:proofErr w:type="gramEnd"/>
      <w:r w:rsidRPr="00B60786">
        <w:t xml:space="preserve"> is all hype – Trump </w:t>
      </w:r>
      <w:proofErr w:type="spellStart"/>
      <w:r w:rsidRPr="00B60786">
        <w:t>fopo</w:t>
      </w:r>
      <w:proofErr w:type="spellEnd"/>
      <w:r w:rsidRPr="00B60786">
        <w:t xml:space="preserve"> will be one of restraint, not endless wars</w:t>
      </w:r>
    </w:p>
    <w:p w:rsidR="00625E83" w:rsidRPr="00B60786" w:rsidRDefault="00625E83" w:rsidP="00625E83">
      <w:proofErr w:type="spellStart"/>
      <w:r w:rsidRPr="00B60786">
        <w:rPr>
          <w:rStyle w:val="Style13ptBold"/>
        </w:rPr>
        <w:t>Luttwak</w:t>
      </w:r>
      <w:proofErr w:type="spellEnd"/>
      <w:r w:rsidRPr="00B60786">
        <w:rPr>
          <w:rStyle w:val="Style13ptBold"/>
        </w:rPr>
        <w:t xml:space="preserve"> 3/10/16</w:t>
      </w:r>
      <w:r w:rsidRPr="00B60786">
        <w:t xml:space="preserve"> (Edward, professor @ Georgetown, fellow @ CSIS, + military strategist, political scientist, and historian who has published works on military strategy, history, and international relations, "Suffering From </w:t>
      </w:r>
      <w:proofErr w:type="spellStart"/>
      <w:r w:rsidRPr="00B60786">
        <w:t>Trumphobia</w:t>
      </w:r>
      <w:proofErr w:type="spellEnd"/>
      <w:r w:rsidRPr="00B60786">
        <w:t xml:space="preserve">? Get </w:t>
      </w:r>
      <w:proofErr w:type="gramStart"/>
      <w:r w:rsidRPr="00B60786">
        <w:t>Over</w:t>
      </w:r>
      <w:proofErr w:type="gramEnd"/>
      <w:r w:rsidRPr="00B60786">
        <w:t xml:space="preserve"> It," p. </w:t>
      </w:r>
      <w:proofErr w:type="spellStart"/>
      <w:r w:rsidRPr="00B60786">
        <w:t>factiva</w:t>
      </w:r>
      <w:proofErr w:type="spellEnd"/>
      <w:r w:rsidRPr="00B60786">
        <w:t>)</w:t>
      </w:r>
    </w:p>
    <w:p w:rsidR="00625E83" w:rsidRPr="00B60786" w:rsidRDefault="00625E83" w:rsidP="00625E83">
      <w:pPr>
        <w:rPr>
          <w:sz w:val="16"/>
        </w:rPr>
      </w:pPr>
      <w:r w:rsidRPr="00B60786">
        <w:rPr>
          <w:sz w:val="16"/>
        </w:rPr>
        <w:t xml:space="preserve">Unlike the fear of Islam, which is a rational response to Islamist violence across the world, </w:t>
      </w:r>
      <w:r w:rsidRPr="00B60786">
        <w:rPr>
          <w:rStyle w:val="StyleUnderline"/>
        </w:rPr>
        <w:t>the fear of</w:t>
      </w:r>
      <w:r w:rsidRPr="00B60786">
        <w:rPr>
          <w:sz w:val="16"/>
        </w:rPr>
        <w:t xml:space="preserve"> Donald </w:t>
      </w:r>
      <w:r w:rsidRPr="00B60786">
        <w:rPr>
          <w:rStyle w:val="StyleUnderline"/>
        </w:rPr>
        <w:t xml:space="preserve">Trump really is a phobia. There is a precedent for this: the panicked </w:t>
      </w:r>
      <w:proofErr w:type="spellStart"/>
      <w:r w:rsidRPr="00B60786">
        <w:rPr>
          <w:rStyle w:val="StyleUnderline"/>
        </w:rPr>
        <w:t>Reaganphobia</w:t>
      </w:r>
      <w:proofErr w:type="spellEnd"/>
      <w:r w:rsidRPr="00B60786">
        <w:rPr>
          <w:sz w:val="16"/>
        </w:rPr>
        <w:t xml:space="preserve"> that preceded the 1980 election. We heard that Ronald Reagan was a member of the John Birch Society -- whose essential creed was "Better Dead </w:t>
      </w:r>
      <w:proofErr w:type="gramStart"/>
      <w:r w:rsidRPr="00B60786">
        <w:rPr>
          <w:sz w:val="16"/>
        </w:rPr>
        <w:t>Than</w:t>
      </w:r>
      <w:proofErr w:type="gramEnd"/>
      <w:r w:rsidRPr="00B60786">
        <w:rPr>
          <w:sz w:val="16"/>
        </w:rPr>
        <w:t xml:space="preserve"> Red." He therefore rejected "mutual assured destruction," the bedrock strategy of the liberal consensus to guarantee coexistence by nuclear deterrence. Reagan, it was said, believed in "counterforce," that is in a disarming first strike to win a nuclear war. Mr. </w:t>
      </w:r>
      <w:r w:rsidRPr="00B60786">
        <w:rPr>
          <w:rStyle w:val="StyleUnderline"/>
        </w:rPr>
        <w:t>Trump irritates many with his vulgarities but</w:t>
      </w:r>
      <w:r w:rsidRPr="00B60786">
        <w:rPr>
          <w:sz w:val="16"/>
        </w:rPr>
        <w:t xml:space="preserve"> </w:t>
      </w:r>
      <w:r w:rsidRPr="00B60786">
        <w:rPr>
          <w:rStyle w:val="StyleUnderline"/>
        </w:rPr>
        <w:t>Reagan was insistently depicted as a threat to human survival</w:t>
      </w:r>
      <w:r w:rsidRPr="00B60786">
        <w:rPr>
          <w:sz w:val="16"/>
        </w:rPr>
        <w:t xml:space="preserve">, so that most of the columnists and editorial writers of the quality press reluctantly called for Jimmy Carter's re-election, despite the clamorous failures of his hopelessly irresolute administration. In Europe there was no reluctance. In London, Paris and Bonn, then the capital of West Germany, the re-election of Jimmy Carter was seen as a necessity to keep the bomb-thrower Reagan out of the White House, and well away from the nuclear button. So many eminent people, including W. Averell Harriman, adviser to five U.S. presidents and chief negotiator of the 1963 Limited Test Ban Treaty, asserted that Reagan wanted to start a nuclear war that the KGB went on maximum alert from inauguration day for more than two years, forcing its officers around the world to take shifts on 24-hour watches of all U.S. strategic air bases to detect the telltale simultaneous launchings of a nuclear first strike. In 1983, two years into his first term, Reagan did send U.S. troops into action to fight a war . . . in tiny Grenada, whose 133 square miles was the only territory that Reagan invaded in eight years. As for nuclear weapons, Reagan horrified his advisers at the 1986 Reykjavik Summit with Mikhail Gorbachev with his eagerness for nuclear disarmament, thereby disclosing that he didn't even believe in strike-back, let alone in attacking first. He wanted ballistic-missile defenses, not ballistic missiles. Mr. </w:t>
      </w:r>
      <w:r w:rsidRPr="00B60786">
        <w:rPr>
          <w:rStyle w:val="StyleUnderline"/>
        </w:rPr>
        <w:t xml:space="preserve">Trump's lack of good manners may be disconcerting, but as president his foreign policies </w:t>
      </w:r>
      <w:r w:rsidRPr="00B60786">
        <w:rPr>
          <w:rStyle w:val="Emphasis"/>
        </w:rPr>
        <w:t>are unlikely to deviate from standard conservative norms</w:t>
      </w:r>
      <w:r w:rsidRPr="00B60786">
        <w:rPr>
          <w:sz w:val="16"/>
        </w:rPr>
        <w:t xml:space="preserve">. </w:t>
      </w:r>
      <w:r w:rsidRPr="00B60786">
        <w:rPr>
          <w:rStyle w:val="StyleUnderline"/>
        </w:rPr>
        <w:t>He would only disappoint those who believe that the U.S. should send troops to Syria</w:t>
      </w:r>
      <w:r w:rsidRPr="00B60786">
        <w:rPr>
          <w:sz w:val="16"/>
        </w:rPr>
        <w:t xml:space="preserve"> to somehow end a barbaric civil war, </w:t>
      </w:r>
      <w:r w:rsidRPr="00B60786">
        <w:rPr>
          <w:rStyle w:val="StyleUnderline"/>
        </w:rPr>
        <w:t>or send troops to Libya</w:t>
      </w:r>
      <w:r w:rsidRPr="00B60786">
        <w:rPr>
          <w:sz w:val="16"/>
        </w:rPr>
        <w:t xml:space="preserve"> to miraculously disarm militias, </w:t>
      </w:r>
      <w:r w:rsidRPr="00B60786">
        <w:rPr>
          <w:rStyle w:val="StyleUnderline"/>
        </w:rPr>
        <w:t>or send troops back to Iraq</w:t>
      </w:r>
      <w:r w:rsidRPr="00B60786">
        <w:rPr>
          <w:sz w:val="16"/>
        </w:rPr>
        <w:t xml:space="preserve"> to preserve its Iran-dominated government, </w:t>
      </w:r>
      <w:r w:rsidRPr="00B60786">
        <w:rPr>
          <w:rStyle w:val="StyleUnderline"/>
        </w:rPr>
        <w:t>or send more troops back to Afghanistan</w:t>
      </w:r>
      <w:r w:rsidRPr="00B60786">
        <w:rPr>
          <w:sz w:val="16"/>
        </w:rPr>
        <w:t xml:space="preserve"> where the Taliban are winning because of the government's incapacity and corruption. President </w:t>
      </w:r>
      <w:r w:rsidRPr="00B60786">
        <w:rPr>
          <w:rStyle w:val="Emphasis"/>
        </w:rPr>
        <w:t>Trump would do none of the above</w:t>
      </w:r>
      <w:r w:rsidRPr="00B60786">
        <w:rPr>
          <w:sz w:val="16"/>
        </w:rPr>
        <w:t xml:space="preserve">. He will send troops home from Afghanistan and Iraq, while refusing to intervene in Libya or Syria, or anywhere else in the Muslim world, where U.S. troops are invariably attacked by those they are seeking to protect. </w:t>
      </w:r>
      <w:r w:rsidRPr="00B60786">
        <w:rPr>
          <w:rStyle w:val="StyleUnderline"/>
        </w:rPr>
        <w:t>Real conservatives want to conserve blood and treasure, not expend them lavishly</w:t>
      </w:r>
      <w:r w:rsidRPr="00B60786">
        <w:rPr>
          <w:sz w:val="16"/>
        </w:rPr>
        <w:t xml:space="preserve"> to pursue ambitious political schemes.</w:t>
      </w:r>
    </w:p>
    <w:p w:rsidR="00625E83" w:rsidRPr="00B60786" w:rsidRDefault="00625E83" w:rsidP="00625E83"/>
    <w:p w:rsidR="00625E83" w:rsidRPr="00B60786" w:rsidRDefault="00625E83" w:rsidP="00625E83">
      <w:pPr>
        <w:pStyle w:val="Heading3"/>
      </w:pPr>
      <w:r w:rsidRPr="00B60786">
        <w:t>A2 Trump Kills Econ</w:t>
      </w:r>
    </w:p>
    <w:p w:rsidR="00625E83" w:rsidRPr="00B60786" w:rsidRDefault="00625E83" w:rsidP="00625E83">
      <w:pPr>
        <w:pStyle w:val="Heading4"/>
      </w:pPr>
      <w:r w:rsidRPr="00B60786">
        <w:t>Trump won’t kill the economy – zero data in support, structural factors trump possible policy positions</w:t>
      </w:r>
    </w:p>
    <w:p w:rsidR="00625E83" w:rsidRPr="00B60786" w:rsidRDefault="00625E83" w:rsidP="00625E83">
      <w:r w:rsidRPr="00B60786">
        <w:rPr>
          <w:rStyle w:val="Style13ptBold"/>
        </w:rPr>
        <w:t>Hulbert 3/23/16</w:t>
      </w:r>
      <w:r w:rsidRPr="00B60786">
        <w:t xml:space="preserve"> (Mark, founder of the Hulbert Financial Digest and a market observer for more than 30 years, "The stock market, the candidates: Who has bigger influence</w:t>
      </w:r>
      <w:proofErr w:type="gramStart"/>
      <w:r w:rsidRPr="00B60786">
        <w:t>?,</w:t>
      </w:r>
      <w:proofErr w:type="gramEnd"/>
      <w:r w:rsidRPr="00B60786">
        <w:t>" http://www.usatoday.com/story/money/2016/03/23/stocks-election-whos-leader/82130846/)</w:t>
      </w:r>
    </w:p>
    <w:p w:rsidR="00625E83" w:rsidRPr="00B60786" w:rsidRDefault="00625E83" w:rsidP="00625E83">
      <w:pPr>
        <w:rPr>
          <w:sz w:val="16"/>
        </w:rPr>
      </w:pPr>
      <w:r w:rsidRPr="00B60786">
        <w:rPr>
          <w:sz w:val="16"/>
        </w:rPr>
        <w:t xml:space="preserve">Does the stock market’s rough start this year portend a victory for Donald Trump in November’s presidential election? Or is Trump’s surprising success causing the stock market’s gyrations? Investors want to know. The </w:t>
      </w:r>
      <w:r w:rsidRPr="00B60786">
        <w:rPr>
          <w:rStyle w:val="StyleUnderline"/>
        </w:rPr>
        <w:t>historical data do show a strong correlation between the stock market’s performance in election years and whether the political party in power retains the White House</w:t>
      </w:r>
      <w:r w:rsidRPr="00B60786">
        <w:rPr>
          <w:sz w:val="16"/>
        </w:rPr>
        <w:t xml:space="preserve">. Consider the 18 presidential elections since 1900 in which the incumbent political party retained the White House: The Dow Jones industrial average’s year-to-date performance going into those elections was a gain of 10.8%. That contrasts with an average loss of 3.7% going into the 11 elections since 1900 in which the incumbent party lost. This pattern held up regardless of whether the incumbent party was Democrat or Republican. This tendency for the stock market to perform worse during years when incumbents lose was very much on display the last two election cycles. The Dow was sporting a 29.7% year-to-date loss on Election Day in 2008, and the incumbent political party lost. On 2012’s Election Day, in contrast, the Dow was sitting on a 7.3% gain, and — sure enough — the incumbent party retained the White House. </w:t>
      </w:r>
      <w:r w:rsidRPr="00B60786">
        <w:rPr>
          <w:rStyle w:val="StyleUnderline"/>
        </w:rPr>
        <w:t>Strong as this pattern is</w:t>
      </w:r>
      <w:r w:rsidRPr="00B60786">
        <w:rPr>
          <w:sz w:val="16"/>
        </w:rPr>
        <w:t xml:space="preserve">, however, </w:t>
      </w:r>
      <w:r w:rsidRPr="00B60786">
        <w:rPr>
          <w:rStyle w:val="Emphasis"/>
        </w:rPr>
        <w:t>it’s surprisingly difficult to determine what to do with it</w:t>
      </w:r>
      <w:r w:rsidRPr="00B60786">
        <w:rPr>
          <w:sz w:val="16"/>
        </w:rPr>
        <w:t xml:space="preserve">. That’s because no one knows whether it’s the stock market that is causing the incumbent political party’s chances to be better or worse, or vice versa. As statisticians constantly remind us, </w:t>
      </w:r>
      <w:r w:rsidRPr="00B60786">
        <w:rPr>
          <w:rStyle w:val="Emphasis"/>
        </w:rPr>
        <w:t>correlation is not causation</w:t>
      </w:r>
      <w:r w:rsidRPr="00B60786">
        <w:rPr>
          <w:sz w:val="16"/>
        </w:rPr>
        <w:t xml:space="preserve">. And </w:t>
      </w:r>
      <w:r w:rsidRPr="00B60786">
        <w:rPr>
          <w:rStyle w:val="StyleUnderline"/>
        </w:rPr>
        <w:t>until we have a good idea what is causing what, the correlation between the stock market’s election-year performance and the incumbent party’s fortunes doesn’t help us forecast either one</w:t>
      </w:r>
      <w:r w:rsidRPr="00B60786">
        <w:rPr>
          <w:sz w:val="16"/>
        </w:rPr>
        <w:t xml:space="preserve">. On the one hand, for example, it’s entirely plausible that changes in the parties’ political fortunes lead to changes in the stock market. The stock market hates uncertainty, for example, so as it becomes more likely that the incumbent party will lose the White House the stock market will tend to lose ground. Hedge-fund manager Doug </w:t>
      </w:r>
      <w:proofErr w:type="spellStart"/>
      <w:r w:rsidRPr="00B60786">
        <w:rPr>
          <w:sz w:val="16"/>
        </w:rPr>
        <w:t>Kass</w:t>
      </w:r>
      <w:proofErr w:type="spellEnd"/>
      <w:r w:rsidRPr="00B60786">
        <w:rPr>
          <w:sz w:val="16"/>
        </w:rPr>
        <w:t xml:space="preserve">, president of </w:t>
      </w:r>
      <w:proofErr w:type="spellStart"/>
      <w:r w:rsidRPr="00B60786">
        <w:rPr>
          <w:sz w:val="16"/>
        </w:rPr>
        <w:t>Seabreeze</w:t>
      </w:r>
      <w:proofErr w:type="spellEnd"/>
      <w:r w:rsidRPr="00B60786">
        <w:rPr>
          <w:sz w:val="16"/>
        </w:rPr>
        <w:t xml:space="preserve"> Partners Management, is advancing a variant of this argument today. In an interview, </w:t>
      </w:r>
      <w:proofErr w:type="spellStart"/>
      <w:r w:rsidRPr="00B60786">
        <w:rPr>
          <w:rStyle w:val="StyleUnderline"/>
        </w:rPr>
        <w:t>Kass</w:t>
      </w:r>
      <w:proofErr w:type="spellEnd"/>
      <w:r w:rsidRPr="00B60786">
        <w:rPr>
          <w:rStyle w:val="StyleUnderline"/>
        </w:rPr>
        <w:t xml:space="preserve"> argued that</w:t>
      </w:r>
      <w:r w:rsidRPr="00B60786">
        <w:rPr>
          <w:sz w:val="16"/>
        </w:rPr>
        <w:t xml:space="preserve"> Donald </w:t>
      </w:r>
      <w:r w:rsidRPr="00B60786">
        <w:rPr>
          <w:rStyle w:val="StyleUnderline"/>
        </w:rPr>
        <w:t>Trump’s rapidly improving odds of winning have contributed to Wall Street’s volatility</w:t>
      </w:r>
      <w:r w:rsidRPr="00B60786">
        <w:rPr>
          <w:sz w:val="16"/>
        </w:rPr>
        <w:t xml:space="preserve">. Trump is a “political blank slate,” </w:t>
      </w:r>
      <w:proofErr w:type="spellStart"/>
      <w:r w:rsidRPr="00B60786">
        <w:rPr>
          <w:sz w:val="16"/>
        </w:rPr>
        <w:t>Kass</w:t>
      </w:r>
      <w:proofErr w:type="spellEnd"/>
      <w:r w:rsidRPr="00B60786">
        <w:rPr>
          <w:sz w:val="16"/>
        </w:rPr>
        <w:t xml:space="preserve"> said, with positions that are “unpredictable and somewhat unformed.” So long as that continues, he concluded, we should expect volatility to persist. </w:t>
      </w:r>
      <w:r w:rsidRPr="00B60786">
        <w:rPr>
          <w:rStyle w:val="Emphasis"/>
        </w:rPr>
        <w:t>Yet the cause and effect also run in the opposite direction</w:t>
      </w:r>
      <w:r w:rsidRPr="00B60786">
        <w:rPr>
          <w:sz w:val="16"/>
        </w:rPr>
        <w:t xml:space="preserve">. </w:t>
      </w:r>
      <w:r w:rsidRPr="00B60786">
        <w:rPr>
          <w:rStyle w:val="StyleUnderline"/>
        </w:rPr>
        <w:t>Voters are more likely to want a change of political party in the White House when the economy and the stock market are in awful shape</w:t>
      </w:r>
      <w:r w:rsidRPr="00B60786">
        <w:rPr>
          <w:sz w:val="16"/>
        </w:rPr>
        <w:t xml:space="preserve">. As James Carville, Bill Clinton’s campaign strategist in </w:t>
      </w:r>
      <w:proofErr w:type="gramStart"/>
      <w:r w:rsidRPr="00B60786">
        <w:rPr>
          <w:sz w:val="16"/>
        </w:rPr>
        <w:t>1992,</w:t>
      </w:r>
      <w:proofErr w:type="gramEnd"/>
      <w:r w:rsidRPr="00B60786">
        <w:rPr>
          <w:sz w:val="16"/>
        </w:rPr>
        <w:t xml:space="preserve"> famously put it: “It’s the economy, stupid!” Notice, however, that even if you were convinced that the stock market is what causes changes in the parties’ political fortunes, you’d still not have much to go on today. The stock market is basically flat for the first quarter of 2016, having recovered from the big hole it dug in January and early February. If the stock market is a political handicapper, right now it’s essentially throwing up its hands. </w:t>
      </w:r>
      <w:proofErr w:type="gramStart"/>
      <w:r w:rsidRPr="00B60786">
        <w:rPr>
          <w:sz w:val="16"/>
        </w:rPr>
        <w:t>The bottom line?</w:t>
      </w:r>
      <w:proofErr w:type="gramEnd"/>
      <w:r w:rsidRPr="00B60786">
        <w:rPr>
          <w:sz w:val="16"/>
        </w:rPr>
        <w:t xml:space="preserve"> Both </w:t>
      </w:r>
      <w:r w:rsidRPr="00B60786">
        <w:rPr>
          <w:rStyle w:val="Emphasis"/>
        </w:rPr>
        <w:t>political junkies and investors should focus on other factors that have a more obvious and direct impact</w:t>
      </w:r>
      <w:r w:rsidRPr="00B60786">
        <w:rPr>
          <w:sz w:val="16"/>
        </w:rPr>
        <w:t xml:space="preserve">. In the stock market, </w:t>
      </w:r>
      <w:r w:rsidRPr="00B60786">
        <w:rPr>
          <w:rStyle w:val="StyleUnderline"/>
        </w:rPr>
        <w:t>that means focusing on things like the economy in general and corporate earnings in particular</w:t>
      </w:r>
      <w:r w:rsidRPr="00B60786">
        <w:rPr>
          <w:sz w:val="16"/>
        </w:rPr>
        <w:t xml:space="preserve">. </w:t>
      </w:r>
      <w:r w:rsidRPr="00B60786">
        <w:rPr>
          <w:rStyle w:val="Emphasis"/>
        </w:rPr>
        <w:t>Both are far more likely to cause the stock market to be higher or lower</w:t>
      </w:r>
      <w:r w:rsidRPr="00B60786">
        <w:rPr>
          <w:sz w:val="16"/>
        </w:rPr>
        <w:t xml:space="preserve"> at the end of this year </w:t>
      </w:r>
      <w:r w:rsidRPr="00B60786">
        <w:rPr>
          <w:rStyle w:val="Emphasis"/>
        </w:rPr>
        <w:t>than the</w:t>
      </w:r>
      <w:r w:rsidRPr="00B60786">
        <w:rPr>
          <w:sz w:val="16"/>
        </w:rPr>
        <w:t xml:space="preserve"> shifting political fortunes of the </w:t>
      </w:r>
      <w:r w:rsidRPr="00B60786">
        <w:rPr>
          <w:rStyle w:val="Emphasis"/>
        </w:rPr>
        <w:t>various presidential candidates</w:t>
      </w:r>
      <w:r w:rsidRPr="00B60786">
        <w:rPr>
          <w:sz w:val="16"/>
        </w:rPr>
        <w:t>.</w:t>
      </w:r>
    </w:p>
    <w:p w:rsidR="00625E83" w:rsidRPr="00B60786" w:rsidRDefault="00625E83" w:rsidP="00625E83">
      <w:pPr>
        <w:pStyle w:val="Heading4"/>
      </w:pPr>
      <w:r w:rsidRPr="00B60786">
        <w:t xml:space="preserve">Trump key to US economic growth – lower corporate tax rates, greater business confidence, targeted programs towards low-income areas </w:t>
      </w:r>
    </w:p>
    <w:p w:rsidR="00625E83" w:rsidRPr="00B60786" w:rsidRDefault="00625E83" w:rsidP="00625E83">
      <w:r w:rsidRPr="00B60786">
        <w:rPr>
          <w:rStyle w:val="Style13ptBold"/>
        </w:rPr>
        <w:t>McCaughey 5/4/16</w:t>
      </w:r>
      <w:r w:rsidRPr="00B60786">
        <w:t xml:space="preserve"> (Betsy, senior fellow at the London Center for Policy Research, "Donald Trump’s policy plans are real, detailed — and great," </w:t>
      </w:r>
      <w:hyperlink r:id="rId7" w:history="1">
        <w:r w:rsidRPr="00B60786">
          <w:rPr>
            <w:rStyle w:val="Hyperlink"/>
          </w:rPr>
          <w:t>http://nypost.com/2016/05/04/donald-trumps-policy-plans-are-real-detailed-and-great/</w:t>
        </w:r>
      </w:hyperlink>
      <w:r w:rsidRPr="00B60786">
        <w:t>)</w:t>
      </w:r>
    </w:p>
    <w:p w:rsidR="00625E83" w:rsidRPr="00B60786" w:rsidRDefault="00625E83" w:rsidP="00625E83">
      <w:pPr>
        <w:rPr>
          <w:rStyle w:val="Emphasis"/>
        </w:rPr>
      </w:pPr>
      <w:r w:rsidRPr="00B60786">
        <w:rPr>
          <w:sz w:val="16"/>
        </w:rPr>
        <w:t xml:space="preserve">Check out </w:t>
      </w:r>
      <w:r w:rsidRPr="00B60786">
        <w:rPr>
          <w:rStyle w:val="StyleUnderline"/>
        </w:rPr>
        <w:t>Trump’s economic plan,</w:t>
      </w:r>
      <w:r w:rsidRPr="00B60786">
        <w:rPr>
          <w:sz w:val="16"/>
        </w:rPr>
        <w:t xml:space="preserve"> for starters. </w:t>
      </w:r>
      <w:r w:rsidRPr="00B60786">
        <w:rPr>
          <w:rStyle w:val="StyleUnderline"/>
        </w:rPr>
        <w:t>Unlike</w:t>
      </w:r>
      <w:r w:rsidRPr="00B60786">
        <w:rPr>
          <w:sz w:val="16"/>
        </w:rPr>
        <w:t xml:space="preserve"> Hillary </w:t>
      </w:r>
      <w:r w:rsidRPr="00B60786">
        <w:rPr>
          <w:rStyle w:val="StyleUnderline"/>
        </w:rPr>
        <w:t>Clinton’s anti-business agenda</w:t>
      </w:r>
      <w:r w:rsidRPr="00B60786">
        <w:rPr>
          <w:sz w:val="16"/>
        </w:rPr>
        <w:t xml:space="preserve">, Trump’s plan </w:t>
      </w:r>
      <w:r w:rsidRPr="00B60786">
        <w:rPr>
          <w:rStyle w:val="Emphasis"/>
        </w:rPr>
        <w:t>would actually help unemployed Americans get back to work</w:t>
      </w:r>
      <w:r w:rsidRPr="00B60786">
        <w:rPr>
          <w:sz w:val="16"/>
        </w:rPr>
        <w:t xml:space="preserve">. </w:t>
      </w:r>
      <w:r w:rsidRPr="00B60786">
        <w:rPr>
          <w:rStyle w:val="StyleUnderline"/>
        </w:rPr>
        <w:t>Trump slashes the corporate tax rate to 15 percent</w:t>
      </w:r>
      <w:r w:rsidRPr="00B60786">
        <w:rPr>
          <w:sz w:val="16"/>
        </w:rPr>
        <w:t xml:space="preserve">, down from the current 40 percent, the highest rate in the industrialized world. Not all American companies pay that staggering rate, but even after deductions and accounting maneuvers, </w:t>
      </w:r>
      <w:r w:rsidRPr="00B60786">
        <w:rPr>
          <w:rStyle w:val="StyleUnderline"/>
        </w:rPr>
        <w:t xml:space="preserve">companies in the United States end up </w:t>
      </w:r>
      <w:r w:rsidRPr="00B60786">
        <w:rPr>
          <w:rStyle w:val="Emphasis"/>
        </w:rPr>
        <w:t>clobbered by taxes</w:t>
      </w:r>
      <w:r w:rsidRPr="00B60786">
        <w:rPr>
          <w:rStyle w:val="StyleUnderline"/>
        </w:rPr>
        <w:t xml:space="preserve"> nearly twice the global average</w:t>
      </w:r>
      <w:r w:rsidRPr="00B60786">
        <w:rPr>
          <w:sz w:val="16"/>
        </w:rPr>
        <w:t xml:space="preserve"> (24 percent). </w:t>
      </w:r>
      <w:r w:rsidRPr="00B60786">
        <w:rPr>
          <w:rStyle w:val="StyleUnderline"/>
        </w:rPr>
        <w:t>In Ireland,</w:t>
      </w:r>
      <w:r w:rsidRPr="00B60786">
        <w:rPr>
          <w:sz w:val="16"/>
        </w:rPr>
        <w:t xml:space="preserve"> a magnet for tax-weary companies, </w:t>
      </w:r>
      <w:r w:rsidRPr="00B60786">
        <w:rPr>
          <w:rStyle w:val="StyleUnderline"/>
        </w:rPr>
        <w:t>the rate is only 12.5 percent and their economy is growing about three times as fast as ours. Conversely, Japan and Argentina are stuck in the doldrums</w:t>
      </w:r>
      <w:r w:rsidRPr="00B60786">
        <w:rPr>
          <w:sz w:val="16"/>
        </w:rPr>
        <w:t xml:space="preserve"> along with America, partly </w:t>
      </w:r>
      <w:r w:rsidRPr="00B60786">
        <w:rPr>
          <w:rStyle w:val="StyleUnderline"/>
        </w:rPr>
        <w:t>because of their high rates</w:t>
      </w:r>
      <w:r w:rsidRPr="00B60786">
        <w:rPr>
          <w:sz w:val="16"/>
        </w:rPr>
        <w:t xml:space="preserve">. </w:t>
      </w:r>
      <w:r w:rsidRPr="00B60786">
        <w:rPr>
          <w:rStyle w:val="StyleUnderline"/>
        </w:rPr>
        <w:t xml:space="preserve">Trump also proposes a one-time 10 percent repatriation tax on profits US companies made overseas and kept there to avoid the 40 percent rate. That bargain could lure back as much as </w:t>
      </w:r>
      <w:r w:rsidRPr="00B60786">
        <w:rPr>
          <w:rStyle w:val="Emphasis"/>
        </w:rPr>
        <w:t>$2.5 trillion in capital</w:t>
      </w:r>
      <w:r w:rsidRPr="00B60786">
        <w:rPr>
          <w:rStyle w:val="StyleUnderline"/>
        </w:rPr>
        <w:t xml:space="preserve"> urgently needed here.</w:t>
      </w:r>
      <w:r w:rsidRPr="00B60786">
        <w:rPr>
          <w:sz w:val="16"/>
        </w:rPr>
        <w:t xml:space="preserve"> To promote investing in plants and equipment, </w:t>
      </w:r>
      <w:r w:rsidRPr="00B60786">
        <w:rPr>
          <w:rStyle w:val="StyleUnderline"/>
        </w:rPr>
        <w:t>Trump would allow companies to write off the purchases the year they’re made, rather than over several years, as current law requires</w:t>
      </w:r>
      <w:r w:rsidRPr="00B60786">
        <w:rPr>
          <w:sz w:val="16"/>
        </w:rPr>
        <w:t xml:space="preserve">. </w:t>
      </w:r>
      <w:r w:rsidRPr="00B60786">
        <w:rPr>
          <w:rStyle w:val="StyleUnderline"/>
        </w:rPr>
        <w:t>Economist</w:t>
      </w:r>
      <w:r w:rsidRPr="00B60786">
        <w:rPr>
          <w:sz w:val="16"/>
        </w:rPr>
        <w:t xml:space="preserve"> Larry </w:t>
      </w:r>
      <w:r w:rsidRPr="00B60786">
        <w:rPr>
          <w:rStyle w:val="StyleUnderline"/>
        </w:rPr>
        <w:t xml:space="preserve">Kudlow predicts </w:t>
      </w:r>
      <w:r w:rsidRPr="00B60786">
        <w:rPr>
          <w:sz w:val="16"/>
        </w:rPr>
        <w:t xml:space="preserve">that if Trump’s corporate tax plan becomes law, </w:t>
      </w:r>
      <w:r w:rsidRPr="00B60786">
        <w:rPr>
          <w:rStyle w:val="Emphasis"/>
        </w:rPr>
        <w:t>you’ll see “a tremendous movement of capital and labor back to the United States</w:t>
      </w:r>
      <w:r w:rsidRPr="00B60786">
        <w:rPr>
          <w:sz w:val="16"/>
        </w:rPr>
        <w:t xml:space="preserve">.” </w:t>
      </w:r>
      <w:r w:rsidRPr="00B60786">
        <w:rPr>
          <w:rStyle w:val="StyleUnderline"/>
        </w:rPr>
        <w:t>Trump’s lower 15 percent business rate would also apply to small businesses</w:t>
      </w:r>
      <w:r w:rsidRPr="00B60786">
        <w:rPr>
          <w:sz w:val="16"/>
        </w:rPr>
        <w:t xml:space="preserve"> that usually get taxed at individual income tax rates. </w:t>
      </w:r>
      <w:r w:rsidRPr="00B60786">
        <w:rPr>
          <w:rStyle w:val="StyleUnderline"/>
        </w:rPr>
        <w:t>That would give a break to mom-and-pop operations, startups and other small businesses that are the source of most jobs. Compare Trump’s blueprint with Clinton’s nightmare scenario: Higher taxes, more tax complexity and an avalanche of new regulations</w:t>
      </w:r>
      <w:r w:rsidRPr="00B60786">
        <w:rPr>
          <w:sz w:val="16"/>
        </w:rPr>
        <w:t xml:space="preserve">. </w:t>
      </w:r>
      <w:r w:rsidRPr="00B60786">
        <w:rPr>
          <w:rStyle w:val="Emphasis"/>
        </w:rPr>
        <w:t>Over-regulation has depressed economic growth</w:t>
      </w:r>
      <w:r w:rsidRPr="00B60786">
        <w:rPr>
          <w:sz w:val="16"/>
        </w:rPr>
        <w:t xml:space="preserve"> for the last 15 years. The Obama administration suffocated business with 81,000 pages of new regulations in 2015 alone. Hillary is pushing for even more — with controls on hiring, pay, bonuses and overtime to promote “fairer growth.” Translation: gender and racial preferences, plus meddling in how much you get paid. Remember Obama’s statement, “You didn’t build that.” Hillary assumes “You don’t own that.” Government will run your business. </w:t>
      </w:r>
      <w:r w:rsidRPr="00B60786">
        <w:rPr>
          <w:rStyle w:val="StyleUnderline"/>
        </w:rPr>
        <w:t>Hillary wants companies to stop maximizing quarterly earnings for shareholders</w:t>
      </w:r>
      <w:r w:rsidRPr="00B60786">
        <w:rPr>
          <w:sz w:val="16"/>
        </w:rPr>
        <w:t xml:space="preserve"> — what she derides as “quarterly capitalism.” She wants “farsighted investments” (whatever that means). </w:t>
      </w:r>
      <w:r w:rsidRPr="00B60786">
        <w:rPr>
          <w:rStyle w:val="Emphasis"/>
        </w:rPr>
        <w:t>Companies</w:t>
      </w:r>
      <w:r w:rsidRPr="00B60786">
        <w:rPr>
          <w:sz w:val="16"/>
        </w:rPr>
        <w:t xml:space="preserve"> that can get out of the United States </w:t>
      </w:r>
      <w:r w:rsidRPr="00B60786">
        <w:rPr>
          <w:rStyle w:val="Emphasis"/>
        </w:rPr>
        <w:t>will rush for the exits</w:t>
      </w:r>
      <w:r w:rsidRPr="00B60786">
        <w:rPr>
          <w:sz w:val="16"/>
        </w:rPr>
        <w:t xml:space="preserve">. She’s even promising an end to “the boom-and-bust cycles on Wall Street.” </w:t>
      </w:r>
      <w:proofErr w:type="gramStart"/>
      <w:r w:rsidRPr="00B60786">
        <w:rPr>
          <w:sz w:val="16"/>
        </w:rPr>
        <w:t>As plausible as ending rainy days.</w:t>
      </w:r>
      <w:proofErr w:type="gramEnd"/>
      <w:r w:rsidRPr="00B60786">
        <w:rPr>
          <w:sz w:val="16"/>
        </w:rPr>
        <w:t xml:space="preserve"> </w:t>
      </w:r>
      <w:r w:rsidRPr="00B60786">
        <w:rPr>
          <w:rStyle w:val="StyleUnderline"/>
        </w:rPr>
        <w:t>Trump’s “make America rich” plan targets impoverished cities like Baltimore with incentives for companies to move there</w:t>
      </w:r>
      <w:r w:rsidRPr="00B60786">
        <w:rPr>
          <w:sz w:val="16"/>
        </w:rPr>
        <w:t xml:space="preserve">. For African-Americans, whose unemployment rate is twice as high as the nation’s overall, Trump’s has a four-letter remedy: J-O-B-S. For young blacks with no job experience, he’s got plans. One is borrowed from the left-leaning Century Foundation. Every summer, </w:t>
      </w:r>
      <w:r w:rsidRPr="00B60786">
        <w:rPr>
          <w:rStyle w:val="StyleUnderline"/>
        </w:rPr>
        <w:t>the State Department brings about 100,000 young foreigners into the United States to work in restaurants, camps and seaside resorts under J-1 visas.</w:t>
      </w:r>
      <w:r w:rsidRPr="00B60786">
        <w:rPr>
          <w:sz w:val="16"/>
        </w:rPr>
        <w:t xml:space="preserve"> </w:t>
      </w:r>
      <w:r w:rsidRPr="00B60786">
        <w:rPr>
          <w:rStyle w:val="StyleUnderline"/>
        </w:rPr>
        <w:t>Trump says convert the program into a jobs bank for our own inner-city youth.</w:t>
      </w:r>
      <w:r w:rsidRPr="00B60786">
        <w:rPr>
          <w:sz w:val="16"/>
        </w:rPr>
        <w:t xml:space="preserve"> Meanwhile, Hillary is stoking racial hatred, telling black voters they’re victims of “systemic racism” and meeting with Al Sharpton. Hillary says public schools should stop disciplining and suspending black teenagers who misbehave. But self-discipline is precisely what’s needed to succeed at school and on the job. While Hillary panders, Trump offers specifics to get these young people on the job ladder. Clinton’s reputed to be the policy wonk, but she’s just a cynical politician. </w:t>
      </w:r>
      <w:r w:rsidRPr="00B60786">
        <w:rPr>
          <w:rStyle w:val="Emphasis"/>
        </w:rPr>
        <w:t>Trump</w:t>
      </w:r>
      <w:r w:rsidRPr="00B60786">
        <w:rPr>
          <w:sz w:val="16"/>
        </w:rPr>
        <w:t xml:space="preserve">, who’s rolling out serious policies to get Americans working, </w:t>
      </w:r>
      <w:r w:rsidRPr="00B60786">
        <w:rPr>
          <w:rStyle w:val="Emphasis"/>
        </w:rPr>
        <w:t>is the real deal.</w:t>
      </w:r>
    </w:p>
    <w:p w:rsidR="00625E83" w:rsidRPr="00B60786" w:rsidRDefault="00625E83" w:rsidP="00625E83">
      <w:pPr>
        <w:pStyle w:val="Heading3"/>
      </w:pPr>
      <w:r w:rsidRPr="00B60786">
        <w:t>A2 Trump Kills Global Trade</w:t>
      </w:r>
    </w:p>
    <w:p w:rsidR="00625E83" w:rsidRPr="00B60786" w:rsidRDefault="00625E83" w:rsidP="00625E83">
      <w:pPr>
        <w:pStyle w:val="Heading4"/>
      </w:pPr>
      <w:r w:rsidRPr="00B60786">
        <w:t>Trump key to coercing FAIR trade practices from our competitors – solves the deficit, stops dollar collapse, and no risk of trade war</w:t>
      </w:r>
    </w:p>
    <w:p w:rsidR="00625E83" w:rsidRPr="00B60786" w:rsidRDefault="00625E83" w:rsidP="00625E83">
      <w:r w:rsidRPr="00B60786">
        <w:rPr>
          <w:rStyle w:val="Style13ptBold"/>
        </w:rPr>
        <w:t xml:space="preserve">Fletcher 11 </w:t>
      </w:r>
      <w:r w:rsidRPr="00B60786">
        <w:t>(Ian, Economics Advisor @ Coalition for a Prosperous America, 4/19, "Why Donald Trump Is Right on Trade," http://www.huffingtonpost.com/ian-fletcher/why-donald-trump-is-right_b_851305.html)</w:t>
      </w:r>
    </w:p>
    <w:p w:rsidR="00625E83" w:rsidRPr="00B60786" w:rsidRDefault="00625E83" w:rsidP="00625E83">
      <w:pPr>
        <w:rPr>
          <w:rStyle w:val="StyleUnderline"/>
        </w:rPr>
      </w:pPr>
      <w:r w:rsidRPr="00B60786">
        <w:rPr>
          <w:sz w:val="16"/>
        </w:rPr>
        <w:t xml:space="preserve">I have expressed reservations about getting obsessed with just China before. But broadly speaking, Trump is right on the money here. </w:t>
      </w:r>
      <w:r w:rsidRPr="00B60786">
        <w:rPr>
          <w:rStyle w:val="StyleUnderline"/>
        </w:rPr>
        <w:t xml:space="preserve">Nothing less than an actual tariff or the equivalent is ever going to get Beijing to stop </w:t>
      </w:r>
      <w:proofErr w:type="gramStart"/>
      <w:r w:rsidRPr="00B60786">
        <w:rPr>
          <w:rStyle w:val="StyleUnderline"/>
        </w:rPr>
        <w:t>gaming</w:t>
      </w:r>
      <w:proofErr w:type="gramEnd"/>
      <w:r w:rsidRPr="00B60786">
        <w:rPr>
          <w:rStyle w:val="StyleUnderline"/>
        </w:rPr>
        <w:t xml:space="preserve"> the international trading system to America’s disadvantage</w:t>
      </w:r>
      <w:r w:rsidRPr="00B60786">
        <w:rPr>
          <w:sz w:val="16"/>
        </w:rPr>
        <w:t xml:space="preserve">. </w:t>
      </w:r>
      <w:proofErr w:type="gramStart"/>
      <w:r w:rsidRPr="00B60786">
        <w:rPr>
          <w:sz w:val="16"/>
        </w:rPr>
        <w:t>This matters</w:t>
      </w:r>
      <w:proofErr w:type="gramEnd"/>
      <w:r w:rsidRPr="00B60786">
        <w:rPr>
          <w:sz w:val="16"/>
        </w:rPr>
        <w:t xml:space="preserve">, big-time. Because </w:t>
      </w:r>
      <w:r w:rsidRPr="00B60786">
        <w:rPr>
          <w:rStyle w:val="Emphasis"/>
        </w:rPr>
        <w:t>until we sort out America’s trade mess</w:t>
      </w:r>
      <w:r w:rsidRPr="00B60786">
        <w:rPr>
          <w:sz w:val="16"/>
        </w:rPr>
        <w:t xml:space="preserve"> — which must start by zeroing out, or close to it, our $600 billion-a-year trade deficit — </w:t>
      </w:r>
      <w:r w:rsidRPr="00B60786">
        <w:rPr>
          <w:rStyle w:val="Emphasis"/>
        </w:rPr>
        <w:t>our economy will never truly be healthy again</w:t>
      </w:r>
      <w:r w:rsidRPr="00B60786">
        <w:rPr>
          <w:sz w:val="16"/>
        </w:rPr>
        <w:t xml:space="preserve">. Jobs are the aspect of this everyone understands. But what a lot of people miss is that the current budget </w:t>
      </w:r>
      <w:proofErr w:type="gramStart"/>
      <w:r w:rsidRPr="00B60786">
        <w:rPr>
          <w:sz w:val="16"/>
        </w:rPr>
        <w:t>fight, and the angst over our mounting national debt, are</w:t>
      </w:r>
      <w:proofErr w:type="gramEnd"/>
      <w:r w:rsidRPr="00B60786">
        <w:rPr>
          <w:sz w:val="16"/>
        </w:rPr>
        <w:t xml:space="preserve"> also intimately connected to trade. So Trump is onto something even bigger than people realize. The budget fight ultimately comes down to the fact that we don’t have an economy large enough to generate tax revenue commensurate with the spending we have voted for. But why isn’t our economy big enough? Start with the fact that, as economist William Bahr has estimated, America’s accumulated trade deficits since 1991 alone have caused our economy to be 13 percent smaller than it otherwise would be. </w:t>
      </w:r>
      <w:r w:rsidRPr="00B60786">
        <w:rPr>
          <w:rStyle w:val="StyleUnderline"/>
        </w:rPr>
        <w:t>The trade deficit costs us about one percent in GDP growth every year, and that compounds over time</w:t>
      </w:r>
      <w:r w:rsidRPr="00B60786">
        <w:rPr>
          <w:sz w:val="16"/>
        </w:rPr>
        <w:t xml:space="preserve">. </w:t>
      </w:r>
      <w:proofErr w:type="gramStart"/>
      <w:r w:rsidRPr="00B60786">
        <w:rPr>
          <w:sz w:val="16"/>
        </w:rPr>
        <w:t>As for our national debt, or, more properly, our bloating public and private indebtedness?</w:t>
      </w:r>
      <w:proofErr w:type="gramEnd"/>
      <w:r w:rsidRPr="00B60786">
        <w:rPr>
          <w:sz w:val="16"/>
        </w:rPr>
        <w:t xml:space="preserve"> As I explained at length in another article, borrowing money (and selling off existing wealth, which has the same net effect) is a mathematically inevitable result of running trade deficits. The only way this </w:t>
      </w:r>
      <w:proofErr w:type="spellStart"/>
      <w:r w:rsidRPr="00B60786">
        <w:rPr>
          <w:sz w:val="16"/>
        </w:rPr>
        <w:t>can not</w:t>
      </w:r>
      <w:proofErr w:type="spellEnd"/>
      <w:r w:rsidRPr="00B60786">
        <w:rPr>
          <w:sz w:val="16"/>
        </w:rPr>
        <w:t xml:space="preserve"> happen is if a) the aforementioned $600 billion isn’t real money, or b) America is trading with Santa’s elves. So, Mr. Trump... </w:t>
      </w:r>
      <w:r w:rsidRPr="00B60786">
        <w:rPr>
          <w:rStyle w:val="StyleUnderline"/>
        </w:rPr>
        <w:t>How do we rebalance America’s trade, starting with China? Forget about doing it by playing nice. China will only give up one-way free trade</w:t>
      </w:r>
      <w:r w:rsidRPr="00B60786">
        <w:rPr>
          <w:sz w:val="16"/>
        </w:rPr>
        <w:t xml:space="preserve"> (free for America, protectionist for them) </w:t>
      </w:r>
      <w:r w:rsidRPr="00B60786">
        <w:rPr>
          <w:rStyle w:val="Emphasis"/>
        </w:rPr>
        <w:t>when they are coerced into doing</w:t>
      </w:r>
      <w:r w:rsidRPr="00B60786">
        <w:rPr>
          <w:sz w:val="16"/>
        </w:rPr>
        <w:t xml:space="preserve"> so. They are making far too much money to ever give up this sweet racket voluntarily</w:t>
      </w:r>
      <w:r w:rsidRPr="00B60786">
        <w:rPr>
          <w:rStyle w:val="StyleUnderline"/>
        </w:rPr>
        <w:t>. We are constantly warned that imposing a tariff on China would trigger a trade war</w:t>
      </w:r>
      <w:r w:rsidRPr="00B60786">
        <w:rPr>
          <w:sz w:val="16"/>
        </w:rPr>
        <w:t xml:space="preserve">. But </w:t>
      </w:r>
      <w:r w:rsidRPr="00B60786">
        <w:rPr>
          <w:rStyle w:val="StyleUnderline"/>
        </w:rPr>
        <w:t xml:space="preserve">the curious thing about the concept of trade war is that, unlike actual shooting war, it </w:t>
      </w:r>
      <w:r w:rsidRPr="00B60786">
        <w:rPr>
          <w:rStyle w:val="Emphasis"/>
        </w:rPr>
        <w:t>has no actual historical precedent</w:t>
      </w:r>
      <w:r w:rsidRPr="00B60786">
        <w:rPr>
          <w:sz w:val="16"/>
        </w:rPr>
        <w:t xml:space="preserve">. In fact, the reality is that </w:t>
      </w:r>
      <w:r w:rsidRPr="00B60786">
        <w:rPr>
          <w:rStyle w:val="Emphasis"/>
        </w:rPr>
        <w:t>there has never been a significant trade war</w:t>
      </w:r>
      <w:r w:rsidRPr="00B60786">
        <w:rPr>
          <w:sz w:val="16"/>
        </w:rPr>
        <w:t xml:space="preserve">. Anyone who knows otherwise, please name one. The usual example free traders give is America’s </w:t>
      </w:r>
      <w:r w:rsidRPr="00B60786">
        <w:rPr>
          <w:rStyle w:val="StyleUnderline"/>
        </w:rPr>
        <w:t>Smoot-Hawley</w:t>
      </w:r>
      <w:r w:rsidRPr="00B60786">
        <w:rPr>
          <w:sz w:val="16"/>
        </w:rPr>
        <w:t xml:space="preserve"> tariff of 1930, which supposedly either caused the Great Depression or caused it to spread around the world. But this canard does not survive serious examination, and </w:t>
      </w:r>
      <w:r w:rsidRPr="00B60786">
        <w:rPr>
          <w:rStyle w:val="StyleUnderline"/>
        </w:rPr>
        <w:t>has actually been denied by almost every economist who has actually researched the question in depth — including many free traders</w:t>
      </w:r>
      <w:r w:rsidRPr="00B60786">
        <w:rPr>
          <w:sz w:val="16"/>
        </w:rPr>
        <w:t xml:space="preserve"> and ranging from Paul Krugman on the left to Milton Friedman on the right. (I debunked this myth at length in this article.) There is, in fact, a basic unresolved paradox at the bottom of the very concept of trade war. If, as free traders insist, free trade is beneficial whether or not one’s trading partners reciprocate, then why would any rational nation start one, no matter how provoked? Wouldn’t they just keep lapping up the benefits of one-way free trade, if it’s so good for them? Furthermore, if the moneymen in Beijing, Tokyo, Berlin, and the other </w:t>
      </w:r>
      <w:proofErr w:type="gramStart"/>
      <w:r w:rsidRPr="00B60786">
        <w:rPr>
          <w:sz w:val="16"/>
        </w:rPr>
        <w:t>nations</w:t>
      </w:r>
      <w:proofErr w:type="gramEnd"/>
      <w:r w:rsidRPr="00B60786">
        <w:rPr>
          <w:sz w:val="16"/>
        </w:rPr>
        <w:t xml:space="preserve"> currently running trade surpluses against the U.S. start to ponder exaggerated retaliation against the U.S., they will soon discover the advantage is with us, not them. </w:t>
      </w:r>
      <w:proofErr w:type="gramStart"/>
      <w:r w:rsidRPr="00B60786">
        <w:rPr>
          <w:sz w:val="16"/>
        </w:rPr>
        <w:t>Because they are the ones with the trade surpluses to lose, not us.</w:t>
      </w:r>
      <w:proofErr w:type="gramEnd"/>
      <w:r w:rsidRPr="00B60786">
        <w:rPr>
          <w:sz w:val="16"/>
        </w:rPr>
        <w:t xml:space="preserve"> What exactly does the U.S. have to lose in a trade war? The only way a deficit nation can “lose” a trade war is by having its trade balance get even worse. Given that the U.S. trade balance is already outlandish, it is hard to see how this could happen. Supposedly, China could suddenly stop buying our Treasury Debt. Indeed they could, but this would immediately reduce the value of the $1.15 trillion or so they already hold. Furthermore, this would depress the value of the dollar — exactly the opposite of their currency manipulation strategy. Then there is the awkward problem of what China would do with all the money it would get by selling off its dollars. There just aren’t that many good alternatives for parking that much money. Japan doesn’t want its currency used as an international reserve currency, and the Euro has huge problems. Assets like gold and minor currencies are volatile or in limited supply. Others, like real estate or corporate stocks, are still denominated in those pesky dollars and euros. We are still a nuclear power, so at the end of the day, </w:t>
      </w:r>
      <w:r w:rsidRPr="00B60786">
        <w:rPr>
          <w:rStyle w:val="StyleUnderline"/>
        </w:rPr>
        <w:t>China cannot force us to do anything that we don’t want to.</w:t>
      </w:r>
      <w:r w:rsidRPr="00B60786">
        <w:rPr>
          <w:sz w:val="16"/>
        </w:rPr>
        <w:t xml:space="preserve"> We could — a grossly irresponsible but not impossible hypothetical — repudiate our debt to them (or stop paying the interest) as the ultimate counter-move. More plausibly, we might simply restore the tax on the interest on foreign-held bonds that was repealed in 1984 thanks to Treasury Secretary Donald Regan. We have lots of little cards like that up our sleeve. So an understanding will, most likely, be reached. A deal (one of Mr. Trump’s favorite words!) will be struck. I think Mr. </w:t>
      </w:r>
      <w:r w:rsidRPr="00B60786">
        <w:rPr>
          <w:rStyle w:val="StyleUnderline"/>
        </w:rPr>
        <w:t>Trump understands this better than anyone else.</w:t>
      </w:r>
      <w:r w:rsidRPr="00B60786">
        <w:rPr>
          <w:sz w:val="16"/>
        </w:rPr>
        <w:t xml:space="preserve"> That’s one of the things I like about him. The reality is that the United States is already in a trade war with China. </w:t>
      </w:r>
      <w:r w:rsidRPr="00B60786">
        <w:rPr>
          <w:rStyle w:val="StyleUnderline"/>
        </w:rPr>
        <w:t>Kowtowing to China today is economic appeasement</w:t>
      </w:r>
      <w:r w:rsidRPr="00B60786">
        <w:rPr>
          <w:sz w:val="16"/>
        </w:rPr>
        <w:t xml:space="preserve">, with the same result as political appeasement in the 1930s: a few more years of relative quiet with a bigger explosion at the end. At some point, </w:t>
      </w:r>
      <w:r w:rsidRPr="00B60786">
        <w:rPr>
          <w:rStyle w:val="StyleUnderline"/>
        </w:rPr>
        <w:t>America’s ability to run gigantic deficits must end, due to a prolonged slide or sudden crash in the value of the dollar.</w:t>
      </w:r>
      <w:r w:rsidRPr="00B60786">
        <w:rPr>
          <w:sz w:val="16"/>
        </w:rPr>
        <w:t xml:space="preserve"> </w:t>
      </w:r>
      <w:r w:rsidRPr="00B60786">
        <w:rPr>
          <w:rStyle w:val="Emphasis"/>
        </w:rPr>
        <w:t xml:space="preserve">The longer we wait, the greater the likelihood that it will come as a sudden and destabilizing </w:t>
      </w:r>
      <w:proofErr w:type="gramStart"/>
      <w:r w:rsidRPr="00B60786">
        <w:rPr>
          <w:rStyle w:val="Emphasis"/>
        </w:rPr>
        <w:t>shock</w:t>
      </w:r>
      <w:proofErr w:type="gramEnd"/>
      <w:r w:rsidRPr="00B60786">
        <w:rPr>
          <w:sz w:val="16"/>
        </w:rPr>
        <w:t xml:space="preserve">, </w:t>
      </w:r>
      <w:r w:rsidRPr="00B60786">
        <w:rPr>
          <w:rStyle w:val="StyleUnderline"/>
        </w:rPr>
        <w:t>rather than a managed, more gradual adjustment</w:t>
      </w:r>
      <w:r w:rsidRPr="00B60786">
        <w:rPr>
          <w:sz w:val="16"/>
        </w:rPr>
        <w:t xml:space="preserve">. This issue is bigger than China alone. </w:t>
      </w:r>
      <w:r w:rsidRPr="00B60786">
        <w:rPr>
          <w:rStyle w:val="Emphasis"/>
        </w:rPr>
        <w:t>How America deals with China will set the precedent</w:t>
      </w:r>
      <w:r w:rsidRPr="00B60786">
        <w:rPr>
          <w:sz w:val="16"/>
        </w:rPr>
        <w:t xml:space="preserve">, and establish or destroy America’s credibility, </w:t>
      </w:r>
      <w:r w:rsidRPr="00B60786">
        <w:rPr>
          <w:rStyle w:val="Emphasis"/>
        </w:rPr>
        <w:t>for dealing with a long list of other nations</w:t>
      </w:r>
      <w:r w:rsidRPr="00B60786">
        <w:rPr>
          <w:sz w:val="16"/>
        </w:rPr>
        <w:t xml:space="preserve">. Believe </w:t>
      </w:r>
      <w:proofErr w:type="gramStart"/>
      <w:r w:rsidRPr="00B60786">
        <w:rPr>
          <w:sz w:val="16"/>
        </w:rPr>
        <w:t>me,</w:t>
      </w:r>
      <w:proofErr w:type="gramEnd"/>
      <w:r w:rsidRPr="00B60786">
        <w:rPr>
          <w:sz w:val="16"/>
        </w:rPr>
        <w:t xml:space="preserve"> </w:t>
      </w:r>
      <w:r w:rsidRPr="00B60786">
        <w:rPr>
          <w:rStyle w:val="StyleUnderline"/>
        </w:rPr>
        <w:t>they’re watching Trump now in Tokyo, Berlin, and Brussels.</w:t>
      </w:r>
    </w:p>
    <w:p w:rsidR="00625E83" w:rsidRPr="00B60786" w:rsidRDefault="00625E83" w:rsidP="00625E83">
      <w:pPr>
        <w:pStyle w:val="Heading3"/>
      </w:pPr>
      <w:r w:rsidRPr="00B60786">
        <w:t>A2 Trump = Warming</w:t>
      </w:r>
    </w:p>
    <w:p w:rsidR="00625E83" w:rsidRPr="00B60786" w:rsidRDefault="00625E83" w:rsidP="00625E83">
      <w:pPr>
        <w:pStyle w:val="Heading4"/>
      </w:pPr>
      <w:r w:rsidRPr="00B60786">
        <w:t>Trump won't reverse Obama-led environmental actions</w:t>
      </w:r>
    </w:p>
    <w:p w:rsidR="00625E83" w:rsidRPr="00B60786" w:rsidRDefault="00625E83" w:rsidP="00625E83">
      <w:r w:rsidRPr="00B60786">
        <w:rPr>
          <w:rStyle w:val="Style13ptBold"/>
        </w:rPr>
        <w:t>Murray 5/17/16</w:t>
      </w:r>
      <w:r w:rsidRPr="00B60786">
        <w:t xml:space="preserve"> (Bill, Energy policy contributor @ </w:t>
      </w:r>
      <w:proofErr w:type="spellStart"/>
      <w:r w:rsidRPr="00B60786">
        <w:t>RealClearPolitics</w:t>
      </w:r>
      <w:proofErr w:type="spellEnd"/>
      <w:r w:rsidRPr="00B60786">
        <w:t>, "Would Trump Undo Obama's Environmental Legacy</w:t>
      </w:r>
      <w:proofErr w:type="gramStart"/>
      <w:r w:rsidRPr="00B60786">
        <w:t>?,</w:t>
      </w:r>
      <w:proofErr w:type="gramEnd"/>
      <w:r w:rsidRPr="00B60786">
        <w:t>" http://www.realclearpolitics.com/articles/2016/05/17/would_trump_undo_obamas_environmental_legacy_130583.html)</w:t>
      </w:r>
    </w:p>
    <w:p w:rsidR="00625E83" w:rsidRPr="00B60786" w:rsidRDefault="00625E83" w:rsidP="00625E83">
      <w:r w:rsidRPr="00B60786">
        <w:t xml:space="preserve">Other analysts express doubt about Trump’s ability or desire to upend current environmental trends, believing the long-standing administrative rules regarding public comment and judicial review may make any rollback of Obama’s actions not worth Trump’s time or energy. “He can’t undo it all. He can reinterpret a lot, but reinterpreting doesn’t necessarily make it gone forever, or even reverse the trend,” said Kevin Book, a principal at </w:t>
      </w:r>
      <w:proofErr w:type="spellStart"/>
      <w:r w:rsidRPr="00B60786">
        <w:t>ClearView</w:t>
      </w:r>
      <w:proofErr w:type="spellEnd"/>
      <w:r w:rsidRPr="00B60786">
        <w:t xml:space="preserve"> Energy Partners. If elected, “he has the administrative power, but if you’re going to reverse findings, after all that has happened, you’re going to need a lot of ink, a lot of time and a lot of lawyers.” A Trump administration would need support from Congress, and given the possibility that Democrats may regain control of the Senate, Trump’s deal-making tendencies scare any number of Republican energy purists. Trump’s complete lack of ideological obligations considering environmental policy, and his desire to negotiate big changes in U.S. policy, mean it is possible he could offer Democrats a national tax on carbon in return for comprehensive tax reform or immigration reform, according to some analysts.</w:t>
      </w:r>
    </w:p>
    <w:p w:rsidR="00625E83" w:rsidRPr="00B60786" w:rsidRDefault="00625E83" w:rsidP="00625E83"/>
    <w:p w:rsidR="00625E83" w:rsidRPr="00B60786" w:rsidRDefault="00625E83" w:rsidP="00625E83"/>
    <w:p w:rsidR="00625E83" w:rsidRPr="00B60786" w:rsidRDefault="00625E83" w:rsidP="00625E83"/>
    <w:p w:rsidR="00625E83" w:rsidRPr="00B60786" w:rsidRDefault="00625E83" w:rsidP="00625E83">
      <w:pPr>
        <w:pStyle w:val="Heading2"/>
      </w:pPr>
      <w:r w:rsidRPr="00B60786">
        <w:t xml:space="preserve">Clinton Bad </w:t>
      </w:r>
      <w:r>
        <w:t>Impact Turns</w:t>
      </w:r>
    </w:p>
    <w:p w:rsidR="00625E83" w:rsidRPr="00B60786" w:rsidRDefault="00625E83" w:rsidP="00625E83">
      <w:pPr>
        <w:pStyle w:val="Heading3"/>
      </w:pPr>
      <w:r w:rsidRPr="00B60786">
        <w:t>Causes Syria War – 2ac</w:t>
      </w:r>
    </w:p>
    <w:p w:rsidR="00625E83" w:rsidRPr="00B60786" w:rsidRDefault="00625E83" w:rsidP="00625E83">
      <w:pPr>
        <w:pStyle w:val="Heading4"/>
      </w:pPr>
      <w:r w:rsidRPr="00B60786">
        <w:t>Clinton presidency means the war in Syria escalates – she greenlights Arab military actions to “contain” Iran and overthrow Assad</w:t>
      </w:r>
    </w:p>
    <w:p w:rsidR="00625E83" w:rsidRPr="00B60786" w:rsidRDefault="00625E83" w:rsidP="00625E83">
      <w:r w:rsidRPr="00B60786">
        <w:rPr>
          <w:rStyle w:val="Style13ptBold"/>
        </w:rPr>
        <w:t>Sachs 2/14/16</w:t>
      </w:r>
      <w:r w:rsidRPr="00B60786">
        <w:t xml:space="preserve"> (Jeffrey, Director of the Earth Institute, Professor of Sustainable Development, and Professor of Health Policy and Management at Columbia University, Special Advisor to United Nations Secretary-General Ban Ki-moon on the Millennium Development Goals, having held the same position under former UN Secretary-General Kofi Annan. He is Director of the UN Sustainable Development Solutions Network, "Hillary Clinton and the Syrian Bloodbath," http://www.commondreams.org/views/2016/02/14/hillary-clinton-and-syrian-bloodbath)</w:t>
      </w:r>
    </w:p>
    <w:p w:rsidR="00625E83" w:rsidRPr="00B60786" w:rsidRDefault="00625E83" w:rsidP="00625E83">
      <w:pPr>
        <w:rPr>
          <w:sz w:val="16"/>
        </w:rPr>
      </w:pPr>
      <w:r w:rsidRPr="00B60786">
        <w:rPr>
          <w:sz w:val="16"/>
        </w:rPr>
        <w:t xml:space="preserve">In the Milwaukee debate, Hillary Clinton took pride in her role in a recent UN Security Council resolution on a Syrian ceasefire: But I would add this. You know, the Security Council finally got around to adopting a resolution. At the core of that resolution is an agreement I negotiated in June of 2012 in Geneva, which set forth a cease-fire and moving toward a political resolution, trying to bring the parties at stake in Syria together. This is the kind of </w:t>
      </w:r>
      <w:r w:rsidRPr="00B60786">
        <w:rPr>
          <w:rStyle w:val="StyleUnderline"/>
        </w:rPr>
        <w:t>compulsive misrepresentation</w:t>
      </w:r>
      <w:r w:rsidRPr="00B60786">
        <w:rPr>
          <w:sz w:val="16"/>
        </w:rPr>
        <w:t xml:space="preserve"> that </w:t>
      </w:r>
      <w:r w:rsidRPr="00B60786">
        <w:rPr>
          <w:rStyle w:val="Emphasis"/>
        </w:rPr>
        <w:t>makes Clinton unfit to be President</w:t>
      </w:r>
      <w:r w:rsidRPr="00B60786">
        <w:rPr>
          <w:sz w:val="16"/>
        </w:rPr>
        <w:t xml:space="preserve">. </w:t>
      </w:r>
      <w:r w:rsidRPr="00B60786">
        <w:rPr>
          <w:rStyle w:val="StyleUnderline"/>
        </w:rPr>
        <w:t xml:space="preserve">Clinton's role in Syria has been to </w:t>
      </w:r>
      <w:r w:rsidRPr="00B60786">
        <w:rPr>
          <w:rStyle w:val="Emphasis"/>
        </w:rPr>
        <w:t>help instigate and prolong</w:t>
      </w:r>
      <w:r w:rsidRPr="00B60786">
        <w:rPr>
          <w:rStyle w:val="StyleUnderline"/>
        </w:rPr>
        <w:t xml:space="preserve"> the Syrian bloodbath, not to bring it to a close</w:t>
      </w:r>
      <w:r w:rsidRPr="00B60786">
        <w:rPr>
          <w:sz w:val="16"/>
        </w:rPr>
        <w:t xml:space="preserve">. In 2012, Clinton was the obstacle, not the solution, to a ceasefire being negotiated by UN Special Envoy Kofi Annan. It was US intransigence - Clinton's intransigence - that led to the failure of Annan's peace efforts in the spring of 2012, a point well known among diplomats. Despite Clinton's insinuation in the Milwaukee debate, there was (of course) no 2012 ceasefire, only escalating carnage. </w:t>
      </w:r>
      <w:r w:rsidRPr="00B60786">
        <w:rPr>
          <w:rStyle w:val="StyleUnderline"/>
        </w:rPr>
        <w:t>Clinton bears heavy responsibility</w:t>
      </w:r>
      <w:r w:rsidRPr="00B60786">
        <w:rPr>
          <w:sz w:val="16"/>
        </w:rPr>
        <w:t xml:space="preserve"> for that carnage, which has by now displaced more than 10 million Syrians and left more than 250,000 dead. As every knowledgeable observer understands, </w:t>
      </w:r>
      <w:r w:rsidRPr="00B60786">
        <w:rPr>
          <w:rStyle w:val="StyleUnderline"/>
        </w:rPr>
        <w:t>the Syrian War is not mostly about Bashar al-Assad, or even about Syria itself. It is mostly a proxy war, about Iran</w:t>
      </w:r>
      <w:r w:rsidRPr="00B60786">
        <w:rPr>
          <w:sz w:val="16"/>
        </w:rPr>
        <w:t xml:space="preserve">. And the bloodbath is doubly tragic and misguided for that reason. Saudi Arabia and Turkey, the leading Sunni powers in the Middle East, view Iran, the leading Shia power, as a regional rival for power and influence. Right-wing Israelis view Iran as an implacable foe that controls Hezbollah, a Shi'a militant group operating in Lebanon, a border state of Israel. Thus, Saudi Arabia, Turkey, and Israel have all clamored to remove Iran's influence in Syria. This idea is incredibly naïve. Iran has been around as a regional power for a long time--in fact, for about 2,700 years. And Shia Islam is not going away. </w:t>
      </w:r>
      <w:r w:rsidRPr="00B60786">
        <w:rPr>
          <w:rStyle w:val="StyleUnderline"/>
        </w:rPr>
        <w:t>There is no way, and no reason, to "defeat" Iran. The regional powers need to forge a geopolitical equilibrium that recognizes the mutual and balancing roles of the Gulf Arabs, Turkey, and Iran</w:t>
      </w:r>
      <w:r w:rsidRPr="00B60786">
        <w:rPr>
          <w:sz w:val="16"/>
        </w:rPr>
        <w:t xml:space="preserve">. And Israeli right-wingers are naïve, and deeply ignorant of history, to regard Iran as their implacable foe, especially when that mistaken view pushes Israel to side with Sunni jihadists. Yet </w:t>
      </w:r>
      <w:r w:rsidRPr="00B60786">
        <w:rPr>
          <w:rStyle w:val="Emphasis"/>
        </w:rPr>
        <w:t>Clinton</w:t>
      </w:r>
      <w:r w:rsidRPr="00B60786">
        <w:rPr>
          <w:sz w:val="16"/>
        </w:rPr>
        <w:t xml:space="preserve"> did not pursue that route. Instead she </w:t>
      </w:r>
      <w:r w:rsidRPr="00B60786">
        <w:rPr>
          <w:rStyle w:val="Emphasis"/>
        </w:rPr>
        <w:t>joined Saudi Arabia, Turkey, and right-wing Israelis to try to isolate, even defeat, Iran</w:t>
      </w:r>
      <w:r w:rsidRPr="00B60786">
        <w:rPr>
          <w:sz w:val="16"/>
        </w:rPr>
        <w:t xml:space="preserve">. In 2010, she supported secret negotiations between Israel and Syria to attempt to wrest Syria from Iran's influence. Those talks failed. Then the CIA and Clinton pressed successfully for Plan B: to overthrow Assad. When the unrest of the Arab Spring broke out in early 2011, the CIA and the anti-Iran front of Israel, Saudi Arabia, and Turkey saw an opportunity to topple Assad quickly and thereby to gain a geopolitical victory. Clinton became the leading proponent of the CIA-led effort at Syrian regime change. In early 2011, Turkey and Saudi Arabia leveraged local protests against Assad to try to foment conditions for his ouster. By the spring of 2011, the CIA and the US allies were organizing an armed insurrection against the regime. On August 18, 2011, the US Government made public its position: "Assad must go." Since then and until the recent fragile UN Security Council accord, the US has refused to agree to any ceasefire unless Assad is first deposed. The US policy--under Clinton and until recently--has been: regime change first, ceasefire after. After all, it's only Syrians who are dying. Annan's peace efforts were sunk by the United States' unbending insistence that U.S.-led regime change must precede or at least accompany a ceasefire. As the Nation editors put it in August 2012: The US demand that Assad </w:t>
      </w:r>
      <w:proofErr w:type="gramStart"/>
      <w:r w:rsidRPr="00B60786">
        <w:rPr>
          <w:sz w:val="16"/>
        </w:rPr>
        <w:t>be</w:t>
      </w:r>
      <w:proofErr w:type="gramEnd"/>
      <w:r w:rsidRPr="00B60786">
        <w:rPr>
          <w:sz w:val="16"/>
        </w:rPr>
        <w:t xml:space="preserve"> removed and sanctions be imposed before negotiations could seriously begin, along with the refusal to include Iran in the process, doomed [Annan's] mission. </w:t>
      </w:r>
      <w:r w:rsidRPr="00B60786">
        <w:rPr>
          <w:rStyle w:val="StyleUnderline"/>
        </w:rPr>
        <w:t>Clinton has been much more than a bit player in the Syrian crisis</w:t>
      </w:r>
      <w:r w:rsidRPr="00B60786">
        <w:rPr>
          <w:sz w:val="16"/>
        </w:rPr>
        <w:t xml:space="preserve">. Her diplomat Ambassador Christopher Stevens in Benghazi was killed as he was running a CIA operation to ship Libyan heavy weapons to Syria. </w:t>
      </w:r>
      <w:r w:rsidRPr="00B60786">
        <w:rPr>
          <w:rStyle w:val="StyleUnderline"/>
        </w:rPr>
        <w:t>Clinton herself took the lead role in organizing the so-called "Friends of Syria" to back the CIA-led insurgency</w:t>
      </w:r>
      <w:r w:rsidRPr="00B60786">
        <w:rPr>
          <w:sz w:val="16"/>
        </w:rPr>
        <w:t xml:space="preserve">. The U.S. policy was a massive, horrific failure. </w:t>
      </w:r>
      <w:r w:rsidRPr="00B60786">
        <w:rPr>
          <w:rStyle w:val="StyleUnderline"/>
        </w:rPr>
        <w:t>Assad did not go, and was not defeated. Russia came to his support. Iran came to his support</w:t>
      </w:r>
      <w:r w:rsidRPr="00B60786">
        <w:rPr>
          <w:sz w:val="16"/>
        </w:rPr>
        <w:t xml:space="preserve">. The mercenaries sent in to overthrow him were themselves radical jihadists with their own agendas. The chaos opened the way for the Islamic State, building on disaffected Iraqi Army leaders (deposed by the US in 2003), on captured U.S. weaponry, and on the considerable backing by Saudi funds. If the truth were fully known, the multiple scandals involved would surely rival Watergate in shaking the foundations of the US establishment. The hubris of the United States in this approach seems to know no bounds. The tactic of CIA-led regime change is </w:t>
      </w:r>
      <w:proofErr w:type="gramStart"/>
      <w:r w:rsidRPr="00B60786">
        <w:rPr>
          <w:sz w:val="16"/>
        </w:rPr>
        <w:t>so</w:t>
      </w:r>
      <w:proofErr w:type="gramEnd"/>
      <w:r w:rsidRPr="00B60786">
        <w:rPr>
          <w:sz w:val="16"/>
        </w:rPr>
        <w:t xml:space="preserve"> deeply enmeshed as a "normal" instrument of U.S. foreign policy that it is hardly noticed by the U.S. public or media. Overthrowing another government is against the U.N. charter and international law. But what are such niceties among friends? This instrument of U.S. foreign policy has not only been in stark violation of international law but has also been a massive and repeated failure. Rather than a single, quick, and decisive coup d'état resolving a US foreign policy problem, each CIA-led regime change has been, almost inevitably, a prelude to a bloodbath. How could it be otherwise? Other societies don't like their countries to be manipulated by U.S. covert operations. </w:t>
      </w:r>
      <w:r w:rsidRPr="00B60786">
        <w:rPr>
          <w:rStyle w:val="StyleUnderline"/>
        </w:rPr>
        <w:t>Removing a leader, even if done "successfully," doesn't solve any underlying geopolitical problems</w:t>
      </w:r>
      <w:r w:rsidRPr="00B60786">
        <w:rPr>
          <w:sz w:val="16"/>
        </w:rPr>
        <w:t xml:space="preserve">, much less ecological, social, or economic ones. </w:t>
      </w:r>
      <w:r w:rsidRPr="00B60786">
        <w:rPr>
          <w:rStyle w:val="Emphasis"/>
        </w:rPr>
        <w:t xml:space="preserve">A coup </w:t>
      </w:r>
      <w:proofErr w:type="spellStart"/>
      <w:r w:rsidRPr="00B60786">
        <w:rPr>
          <w:rStyle w:val="Emphasis"/>
        </w:rPr>
        <w:t>d'etat</w:t>
      </w:r>
      <w:proofErr w:type="spellEnd"/>
      <w:r w:rsidRPr="00B60786">
        <w:rPr>
          <w:rStyle w:val="Emphasis"/>
        </w:rPr>
        <w:t xml:space="preserve"> invites a civil war</w:t>
      </w:r>
      <w:r w:rsidRPr="00B60786">
        <w:rPr>
          <w:sz w:val="16"/>
        </w:rPr>
        <w:t xml:space="preserve">, the kind that now wracks Afghanistan, Iraq, Libya, and Syria. </w:t>
      </w:r>
      <w:r w:rsidRPr="00B60786">
        <w:rPr>
          <w:rStyle w:val="Emphasis"/>
        </w:rPr>
        <w:t>It invites a hostile international response, such as Russia's backing of its Syrian ally</w:t>
      </w:r>
      <w:r w:rsidRPr="00B60786">
        <w:rPr>
          <w:sz w:val="16"/>
        </w:rPr>
        <w:t xml:space="preserve"> in the face of the CIA-led operations. The record of misery caused by covert CIA operations literally fills volumes at this point. What surprise, then, the Clinton acknowledges Henry Kissinger as a mentor and guide?</w:t>
      </w:r>
    </w:p>
    <w:p w:rsidR="00625E83" w:rsidRPr="00B60786" w:rsidRDefault="00625E83" w:rsidP="00625E83">
      <w:pPr>
        <w:pStyle w:val="Heading4"/>
      </w:pPr>
      <w:r w:rsidRPr="00B60786">
        <w:t>That conflict escalates – risks extinction</w:t>
      </w:r>
    </w:p>
    <w:p w:rsidR="00625E83" w:rsidRPr="00B60786" w:rsidRDefault="00625E83" w:rsidP="00625E83">
      <w:proofErr w:type="spellStart"/>
      <w:r w:rsidRPr="00B60786">
        <w:rPr>
          <w:rStyle w:val="Style13ptBold"/>
        </w:rPr>
        <w:t>Hagopian</w:t>
      </w:r>
      <w:proofErr w:type="spellEnd"/>
      <w:r w:rsidRPr="00B60786">
        <w:rPr>
          <w:rStyle w:val="Style13ptBold"/>
        </w:rPr>
        <w:t xml:space="preserve"> 16</w:t>
      </w:r>
      <w:r w:rsidRPr="00B60786">
        <w:t xml:space="preserve"> (Joachim, West Point graduate and former US Army officer, "Is the Truce in Syria A Deceitful Neocon Strategy to Launch a Pro-Terrorist Arab Coalition Invasion</w:t>
      </w:r>
      <w:proofErr w:type="gramStart"/>
      <w:r w:rsidRPr="00B60786">
        <w:t>?,</w:t>
      </w:r>
      <w:proofErr w:type="gramEnd"/>
      <w:r w:rsidRPr="00B60786">
        <w:t>" 2/27, http://www.globalresearch.ca/is-the-truce-in-syria-a-deceitful-neocon-strategy-to-launch-a-pro-terrorist-arab-coalition-invasion/5510649)</w:t>
      </w:r>
    </w:p>
    <w:p w:rsidR="00625E83" w:rsidRPr="00B60786" w:rsidRDefault="00625E83" w:rsidP="00625E83">
      <w:pPr>
        <w:rPr>
          <w:sz w:val="16"/>
        </w:rPr>
      </w:pPr>
      <w:r w:rsidRPr="00B60786">
        <w:rPr>
          <w:sz w:val="16"/>
        </w:rPr>
        <w:t xml:space="preserve">If you really believe that this truce will successfully halt all further aggressive actions by Turkey and Saudi Arabia et al after mobilizing such a massive military force into pre-invasion positioning at multimillion dollar expense when both the Saudi and Turkish economies have never been shakier, one would have to be blind to believe that on </w:t>
      </w:r>
      <w:proofErr w:type="spellStart"/>
      <w:r w:rsidRPr="00B60786">
        <w:rPr>
          <w:sz w:val="16"/>
        </w:rPr>
        <w:t>Saturdayonce</w:t>
      </w:r>
      <w:proofErr w:type="spellEnd"/>
      <w:r w:rsidRPr="00B60786">
        <w:rPr>
          <w:sz w:val="16"/>
        </w:rPr>
        <w:t xml:space="preserve"> the truce is in place they will all just simply pack up their arms and go home. It’s all too obvious that </w:t>
      </w:r>
      <w:r w:rsidRPr="00B60786">
        <w:rPr>
          <w:rStyle w:val="StyleUnderline"/>
        </w:rPr>
        <w:t xml:space="preserve">the war in Syria will turn in an instant from a regional conflict to a world war </w:t>
      </w:r>
      <w:r w:rsidRPr="00B60786">
        <w:rPr>
          <w:rStyle w:val="Emphasis"/>
        </w:rPr>
        <w:t>if US Empire gives the greenlight for the Arab invasion</w:t>
      </w:r>
      <w:r w:rsidRPr="00B60786">
        <w:rPr>
          <w:rStyle w:val="StyleUnderline"/>
        </w:rPr>
        <w:t xml:space="preserve"> that’s really just another divide and conquer war pitting Sunni nations against Shiite nations Syria, Iraq and Iran.</w:t>
      </w:r>
      <w:r w:rsidRPr="00B60786">
        <w:rPr>
          <w:sz w:val="16"/>
        </w:rPr>
        <w:t xml:space="preserve"> But </w:t>
      </w:r>
      <w:r w:rsidRPr="00B60786">
        <w:rPr>
          <w:rStyle w:val="StyleUnderline"/>
        </w:rPr>
        <w:t xml:space="preserve">even more significant, it will also initiate a West versus East showdown against Russia, China and North Korea, and of course this holds broader nuclear implications that </w:t>
      </w:r>
      <w:r w:rsidRPr="00B60786">
        <w:rPr>
          <w:rStyle w:val="Emphasis"/>
        </w:rPr>
        <w:t>could potentially end all life on this planet</w:t>
      </w:r>
      <w:r w:rsidRPr="00B60786">
        <w:rPr>
          <w:sz w:val="16"/>
        </w:rPr>
        <w:t>.</w:t>
      </w:r>
    </w:p>
    <w:p w:rsidR="00625E83" w:rsidRPr="00B60786" w:rsidRDefault="00625E83" w:rsidP="00625E83">
      <w:pPr>
        <w:pStyle w:val="Heading3"/>
      </w:pPr>
      <w:r w:rsidRPr="00B60786">
        <w:t>Causes Syria War – 1ar</w:t>
      </w:r>
    </w:p>
    <w:p w:rsidR="00625E83" w:rsidRPr="00B60786" w:rsidRDefault="00625E83" w:rsidP="00625E83">
      <w:pPr>
        <w:pStyle w:val="Heading4"/>
      </w:pPr>
      <w:r w:rsidRPr="00B60786">
        <w:t>Clinton will use military force to oust Assad – triggers nuclear world war 3 with Russia</w:t>
      </w:r>
    </w:p>
    <w:p w:rsidR="00625E83" w:rsidRPr="00B60786" w:rsidRDefault="00625E83" w:rsidP="00625E83">
      <w:proofErr w:type="spellStart"/>
      <w:r w:rsidRPr="00B60786">
        <w:rPr>
          <w:rStyle w:val="Style13ptBold"/>
        </w:rPr>
        <w:t>Turbeville</w:t>
      </w:r>
      <w:proofErr w:type="spellEnd"/>
      <w:r w:rsidRPr="00B60786">
        <w:rPr>
          <w:rStyle w:val="Style13ptBold"/>
        </w:rPr>
        <w:t xml:space="preserve"> 3/22/16</w:t>
      </w:r>
      <w:r w:rsidRPr="00B60786">
        <w:t xml:space="preserve"> (Brandon, foreign affairs writer + contributor @ Activist Post, "Clinton Emails Reveal Plan </w:t>
      </w:r>
      <w:proofErr w:type="gramStart"/>
      <w:r w:rsidRPr="00B60786">
        <w:t>To</w:t>
      </w:r>
      <w:proofErr w:type="gramEnd"/>
      <w:r w:rsidRPr="00B60786">
        <w:t xml:space="preserve"> Destroy Syria, Target Iran, Threaten Assad’s Family," http://www.activistpost.com/2016/03/clinton-emails-reveal-plan-to-destroy-syria-target-iran-threaten-assads-family.html)</w:t>
      </w:r>
    </w:p>
    <w:p w:rsidR="00625E83" w:rsidRPr="00B60786" w:rsidRDefault="00625E83" w:rsidP="00625E83">
      <w:pPr>
        <w:rPr>
          <w:sz w:val="16"/>
        </w:rPr>
      </w:pPr>
      <w:r w:rsidRPr="00B60786">
        <w:rPr>
          <w:sz w:val="16"/>
        </w:rPr>
        <w:t xml:space="preserve">The Hillary Clinton emails have recently been released by virtue of Clinton’s use of a private email server, WikiLeaks, and the Freedom of Information Act and they stand as potentially one of the most damning sets of emails ever exposed to the light of day. With 30,322 emails having been written by Clinton and the fact that Clinton herself has been so heavily involved in untold amounts of treachery during her tenure as Secretary of State alone, the emails are a veritable treasure trove of both incriminating information for Clinton and vindicating information for those who have been critical of her in the past. </w:t>
      </w:r>
      <w:r w:rsidRPr="00B60786">
        <w:rPr>
          <w:rStyle w:val="StyleUnderline"/>
        </w:rPr>
        <w:t>One email alone regarding the Syrian crisis demonstrates</w:t>
      </w:r>
      <w:r w:rsidRPr="00B60786">
        <w:rPr>
          <w:sz w:val="16"/>
        </w:rPr>
        <w:t xml:space="preserve"> the veracity of what many who have been labeled “conspiracy theorists” have claimed for years – namely</w:t>
      </w:r>
      <w:r w:rsidRPr="00B60786">
        <w:rPr>
          <w:rStyle w:val="StyleUnderline"/>
        </w:rPr>
        <w:t>, that</w:t>
      </w:r>
      <w:r w:rsidRPr="00B60786">
        <w:rPr>
          <w:sz w:val="16"/>
        </w:rPr>
        <w:t xml:space="preserve"> </w:t>
      </w:r>
      <w:r w:rsidRPr="00B60786">
        <w:rPr>
          <w:rStyle w:val="StyleUnderline"/>
        </w:rPr>
        <w:t>the United States has organized, directed, and supported the destabilization of Syria</w:t>
      </w:r>
      <w:r w:rsidRPr="00B60786">
        <w:rPr>
          <w:sz w:val="16"/>
        </w:rPr>
        <w:t xml:space="preserve"> for its own geopolitical goals as well as those of Israel.[1] It also confirms the methodology and geopolitical goals behind the destabilization as well as cynical and brazen attempts by the Clinton State Department and Obama White House to go so far as to put Assad’s family in danger in order to intimidate him into abandoning his post. The email reveals how the United States was determined to destroy Syria both for its own geopolitical purposes but also in order to cripple Iran and Hezbollah, both for the United States and Israel’s benefit, with the essential encirclement and weakening of the Iranian position being one of the goals. </w:t>
      </w:r>
      <w:r w:rsidRPr="00B60786">
        <w:rPr>
          <w:rStyle w:val="Emphasis"/>
        </w:rPr>
        <w:t>Clinton is clearly in favor of a direct U.S. military assault on Syria and all of these objectives, according to the emails, were worth risking a military confrontation with Russia</w:t>
      </w:r>
      <w:r w:rsidRPr="00B60786">
        <w:rPr>
          <w:sz w:val="16"/>
        </w:rPr>
        <w:t>. For instance, in regards to the question of the possibility of Israel launching a “pre-emptive” attack on Iran, t</w:t>
      </w:r>
      <w:r w:rsidRPr="00B60786">
        <w:rPr>
          <w:rStyle w:val="StyleUnderline"/>
        </w:rPr>
        <w:t>he email, as posted by WikiLeaks, read: The best way to help Israel deal with Iran’s growing nuclear capability is to help the people of Syria overthrow the regime of Bashar Assa</w:t>
      </w:r>
      <w:r w:rsidRPr="00B60786">
        <w:rPr>
          <w:sz w:val="16"/>
        </w:rPr>
        <w:t xml:space="preserve">d. Negotiations to limit Iran’s nuclear program will not solve Israel’s security dilemma. Nor will they stop Iran from improving the crucial part of any nuclear weapons program — the capability to enrich uranium. At best, the talks between the world’s major powers and Iran that began in Istanbul this April and will continue in Baghdad in May will enable Israel to postpone by a few months a decision whether to launch an attack on Iran that could provoke a major Mideast war. Clinton continues by explaining the real reason Israel would like to see the Iranians weakened, albeit still propagating the lie that there was ever any evidence to suggest that the Iranians were actually moving toward a nuclear weapon to begin with. Still, she manages to blow the lid on the biggest open secret in the Middle East – the fact that Israel is indeed armed with nuclear weapons. The emails read, Iran’s nuclear program and Syria’s civil war may seem unconnected, but they are. For Israeli leaders, the real threat from a nuclear-armed Iran is not the prospect of an insane Iranian leader launching an unprovoked Iranian nuclear attack on Israel that would lead to the annihilation of both countries. What Israeli military leaders really worry about — but cannot talk about — is losing their nuclear monopoly. An Iranian nuclear weapons capability would not only end that nuclear monopoly but could also prompt other adversaries, like Saudi Arabia and Egypt, to go nuclear as well. The result would be a precarious nuclear balance in which Israel could not respond to provocations with conventional military strikes on Syria and Lebanon, as it can today. If Iran were to reach the threshold of a nuclear weapons state, Tehran would find it much easier to call on its allies in Syria and Hezbollah to strike Israel, knowing that its nuclear weapons would serve as a deterrent to Israel responding against Iran itself. </w:t>
      </w:r>
      <w:proofErr w:type="gramStart"/>
      <w:r w:rsidRPr="00B60786">
        <w:rPr>
          <w:sz w:val="16"/>
        </w:rPr>
        <w:t>Back to Syria.</w:t>
      </w:r>
      <w:proofErr w:type="gramEnd"/>
      <w:r w:rsidRPr="00B60786">
        <w:rPr>
          <w:sz w:val="16"/>
        </w:rPr>
        <w:t xml:space="preserve"> It is the strategic relationship between Iran and the regime of Bashar Assad in Syria that makes it possible for Iran to undermine Israel’s security — not through a direct attack, which in the thirty years of hostility between Iran and Israel has never occurred, but through its proxies in Lebanon, like Hezbollah, that are sustained, armed and trained by Iran via Syria. The end of the Assad regime would end this dangerous alliance. Israel’s leadership understands well why defeating Assad is now in its interests. Of course, Israel might find itself in a much better situation across the Middle East if it did not consistently provoke its neighbors, threaten warfare, and destabilize the region. It might find its situation more stable if it did not constantly violate the borders of its neighbors. It might find its reputation better if it were not engaged in a systematic attempt to eradicate the people whose land Israeli settlers stole years ago and continue to steal today. Clinton is somewhat honest in her presentation of the reasoning behind the attempt to destroy Assad, however, when she points to the fact that the destruction of Syria would result in the severance of the Shiite crescent” and the arc of resistance to Anglo-American/Israeli imperialist and geopolitical agendas. </w:t>
      </w:r>
      <w:r w:rsidRPr="00B60786">
        <w:rPr>
          <w:rStyle w:val="StyleUnderline"/>
        </w:rPr>
        <w:t>Clinton writes</w:t>
      </w:r>
      <w:r w:rsidRPr="00B60786">
        <w:rPr>
          <w:sz w:val="16"/>
        </w:rPr>
        <w:t xml:space="preserve">, Speaking on CNN’s </w:t>
      </w:r>
      <w:proofErr w:type="spellStart"/>
      <w:r w:rsidRPr="00B60786">
        <w:rPr>
          <w:sz w:val="16"/>
        </w:rPr>
        <w:t>Amanpour</w:t>
      </w:r>
      <w:proofErr w:type="spellEnd"/>
      <w:r w:rsidRPr="00B60786">
        <w:rPr>
          <w:sz w:val="16"/>
        </w:rPr>
        <w:t xml:space="preserve"> show last week, Defense Minister Ehud Barak argued that “</w:t>
      </w:r>
      <w:r w:rsidRPr="00B60786">
        <w:rPr>
          <w:rStyle w:val="StyleUnderline"/>
        </w:rPr>
        <w:t>the toppling down of Assad will be a major blow to the radical axis, major blow to Iran…. It’s the only kind of outpost of the Iranian influence in the Arab world…and it will weaken dramatically both Hezbollah in Lebanon and Hamas and Islamic Jihad in Gaza</w:t>
      </w:r>
      <w:r w:rsidRPr="00B60786">
        <w:rPr>
          <w:sz w:val="16"/>
        </w:rPr>
        <w:t xml:space="preserve">.” Bringing down Assad would not only be a massive boon to Israel’s security, it would also ease Israel’s understandable fear of losing its nuclear monopoly. Then, Israel and the United States might be able to develop a common view of when the Iranian program is so dangerous that military action could be warranted. Right now, it is the combination of Iran’s strategic alliance with Syria and the steady progress in Iran’s nuclear enrichment program that has led Israeli leaders to contemplate a surprise attack — if necessary over the objections of Washington. With Assad gone, and Iran no longer able to threaten Israel through its, proxies, it is possible that the United States and Israel can agree on red lines for when Iran’s program has crossed an unacceptable threshold. In short, the White House can ease the tension that has developed with Israel over Iran by doing the right thing in Syria. Clinton then moves on to the question of ensuring that Assad is swayed by the fact that his family is threatened. She says, </w:t>
      </w:r>
      <w:proofErr w:type="gramStart"/>
      <w:r w:rsidRPr="00B60786">
        <w:rPr>
          <w:sz w:val="16"/>
        </w:rPr>
        <w:t>The</w:t>
      </w:r>
      <w:proofErr w:type="gramEnd"/>
      <w:r w:rsidRPr="00B60786">
        <w:rPr>
          <w:sz w:val="16"/>
        </w:rPr>
        <w:t xml:space="preserve"> rebellion in Syria has now lasted more than a year. The opposition is not going away, nor is the regime going to accept a diplomatic solution from the outside. With his life and his family at risk, only the threat or use of force will change the Syrian dictator Bashar Assad’s mind. Clinton also writes about how to literally turn the Syrian crisis into Libya 2.0. She states, The Obama administration has been understandably wary of engaging in an air operation in Syria like the one conducted in Libya for three main reasons. Unlike the Libyan opposition forces, the Syrian rebels are not unified and do not hold territory. The Arab League has not called for outside military intervention as it did in Libya. And the Russians are opposed. Libya was an easier case. But other than the laudable purpose of saving Libyan civilians from likely attacks by Qaddafi’s regime, the Libyan operation had no long-lasting consequences for the region. Syria is harder. But success in Syria would be a transformative event for the Middle East. Not only would another ruthless dictator succumb to mass opposition on the streets, but the region would be changed for the better as Iran would no longer have a foothold in the Middle East from which to threaten Israel and undermine stability in the region. Unlike in Libya, a successful intervention in Syria would require substantial diplomatic and military leadership from the United States. Washington should start by expressing its willingness to work with regional allies like Turkey, Saudi Arabia, and Qatar to organize, train and arm Syrian rebel forces. The announcement of such a decision would, by itself, likely cause substantial defections from the Syrian military. Then, using territory in Turkey and possibly Jordan, U.S. diplomats and Pentagon officials can start strengthening the opposition. It will take time. But the rebellion is going to go on for a long time, with or without U.S. involvement. Clinton then turns her sights upon the potential war with Russia her foreign policy might cause. She writes, </w:t>
      </w:r>
      <w:proofErr w:type="gramStart"/>
      <w:r w:rsidRPr="00B60786">
        <w:rPr>
          <w:sz w:val="16"/>
        </w:rPr>
        <w:t>The</w:t>
      </w:r>
      <w:proofErr w:type="gramEnd"/>
      <w:r w:rsidRPr="00B60786">
        <w:rPr>
          <w:sz w:val="16"/>
        </w:rPr>
        <w:t xml:space="preserve"> second step is to develop international support for a coalition air operation. Russia will never support such a mission, so there is no point operating through the UN Security Council. Some argue that U.S. involvement risks a wider war with Russia. But the Kosovo example shows otherwise. In that case, Russia had genuine ethnic and political ties to the Serbs, which don’t exist between Russia and Syria, and even then Russia did little more than complain. Russian officials have already acknowledged they won’t stand in the way if intervention comes. Arming the Syrian rebels and using western air power to ground Syrian helicopters and airplanes is a low-cost high payoff approach. As long as Washington’s political leaders stay firm that no U.S. ground troops will be deployed, as they did in both Kosovo and Libya, the costs to the United States will be limited. Victory may not come quickly or easily, but it will come. And the payoff will be substantial. Iran would be strategically isolated, unable to exert its influence in the Middle East. The resulting regime in Syria will see the United States as a friend, not an enemy. Washington would gain substantial recognition as fighting for the people in the Arab world, not the corrupt regimes. For Israel, the rationale for a bolt from the blue attack on Iran’s nuclear facilities would be eased. And a new Syrian regime might well be open to early action on the frozen peace talks with Israel. Hezbollah in Lebanon would be cut off from its Iranian sponsor since Syria would no longer be a transit point for Iranian training, assistance and missiles. All these strategic benefits and the prospect of saving thousands of civilians from murder at the hands of the Assad regime (10,000 have already been killed in this first year of civil war). With the veil of fear lifted from the Syrian people, they seem determine to fight for their freedom. America can and should help them — and by doing so help Israel and help reduce the risk of a wider war. </w:t>
      </w:r>
      <w:r w:rsidRPr="00B60786">
        <w:rPr>
          <w:rStyle w:val="StyleUnderline"/>
        </w:rPr>
        <w:t>Not only is it incredibly frightening to envision a Secretary of State, much less a President, who so indifferent to such a potentially catastrophic consequence of her actions, it is quite telling since she clearly asserted that the Russians would simply not respond and would knuckle under</w:t>
      </w:r>
      <w:r w:rsidRPr="00B60786">
        <w:rPr>
          <w:sz w:val="16"/>
        </w:rPr>
        <w:t xml:space="preserve"> when faced with the might of the United States. How very wrong Clinton was. At worst, </w:t>
      </w:r>
      <w:r w:rsidRPr="00B60786">
        <w:rPr>
          <w:rStyle w:val="StyleUnderline"/>
        </w:rPr>
        <w:t>the email shows</w:t>
      </w:r>
      <w:r w:rsidRPr="00B60786">
        <w:rPr>
          <w:sz w:val="16"/>
        </w:rPr>
        <w:t xml:space="preserve"> a Hillary Clinton k</w:t>
      </w:r>
      <w:r w:rsidRPr="00B60786">
        <w:rPr>
          <w:rStyle w:val="StyleUnderline"/>
        </w:rPr>
        <w:t>nowingly working toward the destruction of a secular reformist and sovereign government with the acknowledged result of mass civilian deaths for the benefit of geopolitical interests</w:t>
      </w:r>
      <w:r w:rsidRPr="00B60786">
        <w:rPr>
          <w:sz w:val="16"/>
        </w:rPr>
        <w:t xml:space="preserve"> of both the United States and other nations </w:t>
      </w:r>
      <w:r w:rsidRPr="00B60786">
        <w:rPr>
          <w:rStyle w:val="Emphasis"/>
        </w:rPr>
        <w:t>with little concern for the fact that such military action could very well provoke a third world war scenario with a nuclear power</w:t>
      </w:r>
      <w:r w:rsidRPr="00B60786">
        <w:rPr>
          <w:sz w:val="16"/>
        </w:rPr>
        <w:t xml:space="preserve">. At best, Clinton shows herself to be unmatched in her incompetence since she was willing to provoke a war with Russia for her own agenda, believing that Russia would not respond. Neither of these portrayals </w:t>
      </w:r>
      <w:proofErr w:type="gramStart"/>
      <w:r w:rsidRPr="00B60786">
        <w:rPr>
          <w:sz w:val="16"/>
        </w:rPr>
        <w:t>qualify</w:t>
      </w:r>
      <w:proofErr w:type="gramEnd"/>
      <w:r w:rsidRPr="00B60786">
        <w:rPr>
          <w:sz w:val="16"/>
        </w:rPr>
        <w:t xml:space="preserve"> her for anything other than a prolonged stay at a psychiatric hospital or prison.</w:t>
      </w:r>
    </w:p>
    <w:p w:rsidR="00625E83" w:rsidRPr="00B60786" w:rsidRDefault="00625E83" w:rsidP="00625E83">
      <w:pPr>
        <w:pStyle w:val="Heading3"/>
      </w:pPr>
      <w:r w:rsidRPr="00B60786">
        <w:t xml:space="preserve">Causes Global War </w:t>
      </w:r>
      <w:r>
        <w:t>– 1ar</w:t>
      </w:r>
    </w:p>
    <w:p w:rsidR="00625E83" w:rsidRPr="00B60786" w:rsidRDefault="00625E83" w:rsidP="00625E83">
      <w:pPr>
        <w:pStyle w:val="Heading4"/>
      </w:pPr>
      <w:r w:rsidRPr="00B60786">
        <w:t xml:space="preserve">Clinton will increase permanent military deployments in the Middle East – sparks global war and terrorism </w:t>
      </w:r>
    </w:p>
    <w:p w:rsidR="00625E83" w:rsidRPr="00B60786" w:rsidRDefault="00625E83" w:rsidP="00625E83">
      <w:r w:rsidRPr="00B60786">
        <w:rPr>
          <w:rStyle w:val="Style13ptBold"/>
        </w:rPr>
        <w:t>Thrall 5/17/16</w:t>
      </w:r>
      <w:r w:rsidRPr="00B60786">
        <w:t xml:space="preserve"> (A. Trevor, senior fellow at the Cato Institute and an associate professor at George Mason University in the School of Policy, Government, and International Affairs, "Why Hillary Clinton Will Be a Foreign-Policy Nightmare," http://nationalinterest.org/blog/the-skeptics/why-hillary-clinton-will-be-foreign-policy-nightmare-16233)</w:t>
      </w:r>
    </w:p>
    <w:p w:rsidR="00625E83" w:rsidRPr="00B60786" w:rsidRDefault="00625E83" w:rsidP="00625E83">
      <w:pPr>
        <w:rPr>
          <w:sz w:val="16"/>
        </w:rPr>
      </w:pPr>
      <w:r w:rsidRPr="00B60786">
        <w:rPr>
          <w:rStyle w:val="StyleUnderline"/>
        </w:rPr>
        <w:t>Imagine it is</w:t>
      </w:r>
      <w:r w:rsidRPr="00B60786">
        <w:rPr>
          <w:sz w:val="16"/>
        </w:rPr>
        <w:t xml:space="preserve"> the morning of January 21st, </w:t>
      </w:r>
      <w:r w:rsidRPr="00B60786">
        <w:rPr>
          <w:rStyle w:val="StyleUnderline"/>
        </w:rPr>
        <w:t>2017:</w:t>
      </w:r>
      <w:r w:rsidRPr="00B60786">
        <w:rPr>
          <w:sz w:val="16"/>
        </w:rPr>
        <w:t xml:space="preserve"> President Hillary </w:t>
      </w:r>
      <w:r w:rsidRPr="00B60786">
        <w:rPr>
          <w:rStyle w:val="StyleUnderline"/>
        </w:rPr>
        <w:t>Clinton enters the Oval Office</w:t>
      </w:r>
      <w:r w:rsidRPr="00B60786">
        <w:rPr>
          <w:sz w:val="16"/>
        </w:rPr>
        <w:t xml:space="preserve"> for her first daily briefing from the CIA. Without having to do much guessing we know that this briefing will be replete with terrible news about all the many fires burning around the world. </w:t>
      </w:r>
      <w:r w:rsidRPr="00B60786">
        <w:rPr>
          <w:rStyle w:val="StyleUnderline"/>
        </w:rPr>
        <w:t>The first priority</w:t>
      </w:r>
      <w:r w:rsidRPr="00B60786">
        <w:rPr>
          <w:sz w:val="16"/>
        </w:rPr>
        <w:t xml:space="preserve">, of course, </w:t>
      </w:r>
      <w:r w:rsidRPr="00B60786">
        <w:rPr>
          <w:rStyle w:val="StyleUnderline"/>
        </w:rPr>
        <w:t>will be</w:t>
      </w:r>
      <w:r w:rsidRPr="00B60786">
        <w:rPr>
          <w:sz w:val="16"/>
        </w:rPr>
        <w:t xml:space="preserve"> the Islamic State (</w:t>
      </w:r>
      <w:r w:rsidRPr="00B60786">
        <w:rPr>
          <w:rStyle w:val="StyleUnderline"/>
        </w:rPr>
        <w:t>ISIS</w:t>
      </w:r>
      <w:r w:rsidRPr="00B60786">
        <w:rPr>
          <w:sz w:val="16"/>
        </w:rPr>
        <w:t>). Unlike her predecessor, who appeared to [4</w:t>
      </w:r>
      <w:proofErr w:type="gramStart"/>
      <w:r w:rsidRPr="00B60786">
        <w:rPr>
          <w:sz w:val="16"/>
        </w:rPr>
        <w:t>]have</w:t>
      </w:r>
      <w:proofErr w:type="gramEnd"/>
      <w:r w:rsidRPr="00B60786">
        <w:rPr>
          <w:sz w:val="16"/>
        </w:rPr>
        <w:t xml:space="preserve"> mixed feelings about the use of military force throughout his presidency, Clinton appears to have no such misgivings. Hillary Clinton was a dogged champion [5] for military intervention as Secretary of State. </w:t>
      </w:r>
      <w:r w:rsidRPr="00B60786">
        <w:rPr>
          <w:rStyle w:val="StyleUnderline"/>
        </w:rPr>
        <w:t>As a candidate</w:t>
      </w:r>
      <w:r w:rsidRPr="00B60786">
        <w:rPr>
          <w:sz w:val="16"/>
        </w:rPr>
        <w:t xml:space="preserve"> [6], </w:t>
      </w:r>
      <w:r w:rsidRPr="00B60786">
        <w:rPr>
          <w:rStyle w:val="StyleUnderline"/>
        </w:rPr>
        <w:t>she has been among the most hawkish Democrats in living memory</w:t>
      </w:r>
      <w:r w:rsidRPr="00B60786">
        <w:rPr>
          <w:sz w:val="16"/>
        </w:rPr>
        <w:t xml:space="preserve">, </w:t>
      </w:r>
      <w:r w:rsidRPr="00B60786">
        <w:rPr>
          <w:rStyle w:val="Emphasis"/>
        </w:rPr>
        <w:t>outdoing most of this year’s Republicans</w:t>
      </w:r>
      <w:r w:rsidRPr="00B60786">
        <w:rPr>
          <w:sz w:val="16"/>
        </w:rPr>
        <w:t xml:space="preserve">. She has repeatedly called for “an intensification and acceleration [7]” of President Obama’s ISIS strategy. As president, Clinton will face few obstacles in her desire to exert decisive leadership on the global stage. In the worst-case scenario, President </w:t>
      </w:r>
      <w:r w:rsidRPr="00B60786">
        <w:rPr>
          <w:rStyle w:val="StyleUnderline"/>
        </w:rPr>
        <w:t>Clinton, in pursuit of a muscular approach to confronting ISIS, will</w:t>
      </w:r>
      <w:r w:rsidRPr="00B60786">
        <w:rPr>
          <w:sz w:val="16"/>
        </w:rPr>
        <w:t xml:space="preserve"> make three related decisions that </w:t>
      </w:r>
      <w:r w:rsidRPr="00B60786">
        <w:rPr>
          <w:rStyle w:val="Emphasis"/>
        </w:rPr>
        <w:t>doom American foreign policy to another decade of turmoil, casualties, and terrorism</w:t>
      </w:r>
      <w:r w:rsidRPr="00B60786">
        <w:rPr>
          <w:sz w:val="16"/>
        </w:rPr>
        <w:t xml:space="preserve">. </w:t>
      </w:r>
      <w:r w:rsidRPr="00B60786">
        <w:rPr>
          <w:rStyle w:val="StyleUnderline"/>
        </w:rPr>
        <w:t>The first decision will be to send thousands of American ground troops to eradicate the Islamic State in Iraq and Syria</w:t>
      </w:r>
      <w:r w:rsidRPr="00B60786">
        <w:rPr>
          <w:sz w:val="16"/>
        </w:rPr>
        <w:t xml:space="preserve">. U.S. military leaders have made clear publicly that they believe that as many as 50,000 troops [8] will be necessary to dig ISIS out of its strongholds in Syria and Iraq. A determined President Clinton who sends enough troops, planes, and tanks can certainly win the military campaign against ISIS. Even so, ISIS has had years to dig in. Given this and the dangers of urban warfare, </w:t>
      </w:r>
      <w:r w:rsidRPr="00B60786">
        <w:rPr>
          <w:rStyle w:val="StyleUnderline"/>
        </w:rPr>
        <w:t>the cost in American casualties will likely be significant</w:t>
      </w:r>
      <w:r w:rsidRPr="00B60786">
        <w:rPr>
          <w:sz w:val="16"/>
        </w:rPr>
        <w:t xml:space="preserve">. Further, ISIS could disperse its fighters among the general population, returning to either guerrilla or terrorist strategy. </w:t>
      </w:r>
      <w:r w:rsidRPr="00B60786">
        <w:rPr>
          <w:rStyle w:val="StyleUnderline"/>
        </w:rPr>
        <w:t>The United States was not able to prevent terrorist attacks in Iraq or the rise of ISIS after the invasion of Iraq in 2003. There is little reason to imagine it could do so under President Clinton</w:t>
      </w:r>
      <w:r w:rsidRPr="00B60786">
        <w:rPr>
          <w:sz w:val="16"/>
        </w:rPr>
        <w:t xml:space="preserve"> in 2017 when conditions in Iraq are even worse. Moreover, this time the fight is not limited to Iraq. ISIS presents an even greater challenge in many ways in Syria, where </w:t>
      </w:r>
      <w:r w:rsidRPr="00B60786">
        <w:rPr>
          <w:rStyle w:val="StyleUnderline"/>
        </w:rPr>
        <w:t xml:space="preserve">an expanded U.S. campaign </w:t>
      </w:r>
      <w:r w:rsidRPr="00B60786">
        <w:rPr>
          <w:rStyle w:val="Emphasis"/>
        </w:rPr>
        <w:t>will clash with Russian interests</w:t>
      </w:r>
      <w:r w:rsidRPr="00B60786">
        <w:rPr>
          <w:sz w:val="16"/>
        </w:rPr>
        <w:t xml:space="preserve">, which include supporting Assad against American-support rebel groups. And let’s not forget the nascent ISIS foothold in Libya, the scene of Hillary Clinton’s greatest triumph as Secretary of State (and President Obama’s greatest </w:t>
      </w:r>
      <w:proofErr w:type="spellStart"/>
      <w:r w:rsidRPr="00B60786">
        <w:rPr>
          <w:sz w:val="16"/>
        </w:rPr>
        <w:t>self acknowledged</w:t>
      </w:r>
      <w:proofErr w:type="spellEnd"/>
      <w:r w:rsidRPr="00B60786">
        <w:rPr>
          <w:sz w:val="16"/>
        </w:rPr>
        <w:t xml:space="preserve"> foreign policy mistake [9]). Libya suffers from a political situation heavily reminiscent of both Syria and Iraq, with multiple competing factions all battling for position to take power, operating under extreme duress thanks in part to the presence of the Islamic State. </w:t>
      </w:r>
      <w:r w:rsidRPr="00B60786">
        <w:rPr>
          <w:rStyle w:val="StyleUnderline"/>
        </w:rPr>
        <w:t>Any American intervention in Libya inevitably means favoring some factions over others, not to mention killing lots of Libyans, including civilians, all of which will add to the long list of people with grievances against the United States</w:t>
      </w:r>
      <w:r w:rsidRPr="00B60786">
        <w:rPr>
          <w:sz w:val="16"/>
        </w:rPr>
        <w:t xml:space="preserve">. Nonetheless, the signs suggest that the Obama administration is already preparing [10] for another round of intervention. There is little reason to think that Clinton is not ready to approve it. </w:t>
      </w:r>
      <w:r w:rsidRPr="00B60786">
        <w:rPr>
          <w:rStyle w:val="StyleUnderline"/>
        </w:rPr>
        <w:t>Clinton’s second ill-fated decision will be to attempt to restore and stabilize Iraq</w:t>
      </w:r>
      <w:r w:rsidRPr="00B60786">
        <w:rPr>
          <w:sz w:val="16"/>
        </w:rPr>
        <w:t xml:space="preserve">. Regardless of how well the military phase of the campaign goes Iraq, which is already a huge mess, will be in much worse shape afterwards. President </w:t>
      </w:r>
      <w:r w:rsidRPr="00B60786">
        <w:rPr>
          <w:rStyle w:val="StyleUnderline"/>
        </w:rPr>
        <w:t>Clinton, with the support of many Republicans in Congress, will argue that the only way to prevent ISIS from rising</w:t>
      </w:r>
      <w:r w:rsidRPr="00B60786">
        <w:rPr>
          <w:sz w:val="16"/>
        </w:rPr>
        <w:t xml:space="preserve"> again </w:t>
      </w:r>
      <w:r w:rsidRPr="00B60786">
        <w:rPr>
          <w:rStyle w:val="StyleUnderline"/>
        </w:rPr>
        <w:t>is</w:t>
      </w:r>
      <w:r w:rsidRPr="00B60786">
        <w:rPr>
          <w:sz w:val="16"/>
        </w:rPr>
        <w:t xml:space="preserve"> to help Iraq’s devastated society and economy to recover, which in turn will require </w:t>
      </w:r>
      <w:r w:rsidRPr="00B60786">
        <w:rPr>
          <w:rStyle w:val="StyleUnderline"/>
        </w:rPr>
        <w:t>a large and permanent military presence</w:t>
      </w:r>
      <w:r w:rsidRPr="00B60786">
        <w:rPr>
          <w:sz w:val="16"/>
        </w:rPr>
        <w:t xml:space="preserve">. The notion of </w:t>
      </w:r>
      <w:r w:rsidRPr="00B60786">
        <w:rPr>
          <w:rStyle w:val="StyleUnderline"/>
        </w:rPr>
        <w:t>stationing 50,000 troops in Iraq</w:t>
      </w:r>
      <w:r w:rsidRPr="00B60786">
        <w:rPr>
          <w:sz w:val="16"/>
        </w:rPr>
        <w:t xml:space="preserve"> forever as the United States has done in South Korea </w:t>
      </w:r>
      <w:r w:rsidRPr="00B60786">
        <w:rPr>
          <w:rStyle w:val="StyleUnderline"/>
        </w:rPr>
        <w:t xml:space="preserve">is a </w:t>
      </w:r>
      <w:r w:rsidRPr="00B60786">
        <w:rPr>
          <w:rStyle w:val="Emphasis"/>
        </w:rPr>
        <w:t>horrendously costly prospect</w:t>
      </w:r>
      <w:r w:rsidRPr="00B60786">
        <w:rPr>
          <w:rStyle w:val="StyleUnderline"/>
        </w:rPr>
        <w:t xml:space="preserve">, and one that will likely have </w:t>
      </w:r>
      <w:r w:rsidRPr="00B60786">
        <w:rPr>
          <w:rStyle w:val="Emphasis"/>
        </w:rPr>
        <w:t>serious destabilizing effects</w:t>
      </w:r>
      <w:r w:rsidRPr="00B60786">
        <w:rPr>
          <w:rStyle w:val="StyleUnderline"/>
        </w:rPr>
        <w:t xml:space="preserve"> on the rest of the Middle East</w:t>
      </w:r>
      <w:r w:rsidRPr="00B60786">
        <w:rPr>
          <w:sz w:val="16"/>
        </w:rPr>
        <w:t xml:space="preserve">. But Iraq is not South Korea; the U.S. cannot expect to spend fifty or sixty peaceful years watching over Iraq. The </w:t>
      </w:r>
      <w:r w:rsidRPr="00B60786">
        <w:rPr>
          <w:rStyle w:val="StyleUnderline"/>
        </w:rPr>
        <w:t>military victory will have done absolutely nothing to resolve the fundamental sectarian and political conflicts that have riven Iraq</w:t>
      </w:r>
      <w:r w:rsidRPr="00B60786">
        <w:rPr>
          <w:sz w:val="16"/>
        </w:rPr>
        <w:t xml:space="preserve"> since the fall of Saddam Hussein. Nor will the victory have made the U.S. any more capable of fostering stability and democracy. Beyond this we cannot forget that ISIS itself grew out of the chaos that followed the 2003 invasion. It seems safe to assume that </w:t>
      </w:r>
      <w:r w:rsidRPr="00B60786">
        <w:rPr>
          <w:rStyle w:val="Emphasis"/>
        </w:rPr>
        <w:t>another intervention would raise, not lower, the risks of future terrorist attacks</w:t>
      </w:r>
      <w:r w:rsidRPr="00B60786">
        <w:rPr>
          <w:sz w:val="16"/>
        </w:rPr>
        <w:t xml:space="preserve"> against the United States and its allies.</w:t>
      </w:r>
    </w:p>
    <w:p w:rsidR="00625E83" w:rsidRPr="00B60786" w:rsidRDefault="00625E83" w:rsidP="00625E83">
      <w:pPr>
        <w:pStyle w:val="Heading3"/>
      </w:pPr>
      <w:r w:rsidRPr="00B60786">
        <w:t>A2 Clinton Solves Syria</w:t>
      </w:r>
    </w:p>
    <w:p w:rsidR="00625E83" w:rsidRPr="00B60786" w:rsidRDefault="00625E83" w:rsidP="00625E83">
      <w:pPr>
        <w:pStyle w:val="Heading4"/>
      </w:pPr>
      <w:r w:rsidRPr="00B60786">
        <w:t>No risk of a turn – Clinton is clueless about Syria and refuses to talk to the vital players in the region</w:t>
      </w:r>
    </w:p>
    <w:p w:rsidR="00625E83" w:rsidRPr="00B60786" w:rsidRDefault="00625E83" w:rsidP="00625E83">
      <w:proofErr w:type="spellStart"/>
      <w:r w:rsidRPr="00B60786">
        <w:rPr>
          <w:rStyle w:val="Style13ptBold"/>
        </w:rPr>
        <w:t>Reibman</w:t>
      </w:r>
      <w:proofErr w:type="spellEnd"/>
      <w:r w:rsidRPr="00B60786">
        <w:rPr>
          <w:rStyle w:val="Style13ptBold"/>
        </w:rPr>
        <w:t xml:space="preserve"> 2/28/16</w:t>
      </w:r>
      <w:r w:rsidRPr="00B60786">
        <w:t xml:space="preserve"> (Max, Washington DC-based analyst of politics and business in the Middle East, PhD in Modern Middle East History from the University of Cambridge where he was a Gates Cambridge Scholar, "Hillary Clinton Is Wrong on Syria," http://nationalinterest.org/feature/hillary-clinton-wrong-syria-15339)</w:t>
      </w:r>
    </w:p>
    <w:p w:rsidR="00625E83" w:rsidRPr="00B60786" w:rsidRDefault="00625E83" w:rsidP="00625E83">
      <w:pPr>
        <w:rPr>
          <w:rStyle w:val="StyleUnderline"/>
        </w:rPr>
      </w:pPr>
      <w:r w:rsidRPr="00B60786">
        <w:rPr>
          <w:sz w:val="16"/>
        </w:rPr>
        <w:t xml:space="preserve">Hillary </w:t>
      </w:r>
      <w:r w:rsidRPr="00B60786">
        <w:rPr>
          <w:rStyle w:val="StyleUnderline"/>
        </w:rPr>
        <w:t xml:space="preserve">Clinton’s contention that Iranian troops should be kept out of Syria is </w:t>
      </w:r>
      <w:r w:rsidRPr="00B60786">
        <w:rPr>
          <w:rStyle w:val="Emphasis"/>
        </w:rPr>
        <w:t>both misguided and wrong</w:t>
      </w:r>
      <w:r w:rsidRPr="00B60786">
        <w:rPr>
          <w:sz w:val="16"/>
        </w:rPr>
        <w:t xml:space="preserve">. The fact is that Iranian special operators are in Syria and have been there since the early stages of the civil war. Alongside Hezbollah, Iranian Revolutionary Guards were deployed to bolster the Assad regime against Al Qaeda and more recently ISIS. For someone who claims to take advice from Henry Kissinger, Clinton’s policy on Syria is far from his version of realpolitik. Context is important here. And to anyone with a modicum of insight on Iran’s complex history in the Levant, </w:t>
      </w:r>
      <w:r w:rsidRPr="00B60786">
        <w:rPr>
          <w:rStyle w:val="StyleUnderline"/>
        </w:rPr>
        <w:t xml:space="preserve">Clinton’s most recent comments are at best cringe-worthy. At worst, they underline that she and her team are </w:t>
      </w:r>
      <w:r w:rsidRPr="00B60786">
        <w:rPr>
          <w:rStyle w:val="Emphasis"/>
        </w:rPr>
        <w:t>either ignorant</w:t>
      </w:r>
      <w:r w:rsidRPr="00B60786">
        <w:rPr>
          <w:rStyle w:val="StyleUnderline"/>
        </w:rPr>
        <w:t xml:space="preserve"> of basic Middle East history or </w:t>
      </w:r>
      <w:r w:rsidRPr="00B60786">
        <w:rPr>
          <w:rStyle w:val="Emphasis"/>
        </w:rPr>
        <w:t>too ideologically driven</w:t>
      </w:r>
      <w:r w:rsidRPr="00B60786">
        <w:rPr>
          <w:rStyle w:val="StyleUnderline"/>
        </w:rPr>
        <w:t xml:space="preserve"> to acknowledge it.</w:t>
      </w:r>
      <w:r w:rsidRPr="00B60786">
        <w:rPr>
          <w:sz w:val="16"/>
        </w:rPr>
        <w:t xml:space="preserve"> </w:t>
      </w:r>
      <w:r w:rsidRPr="00B60786">
        <w:rPr>
          <w:rStyle w:val="StyleUnderline"/>
        </w:rPr>
        <w:t>Iran has had a presence in Syria and Lebanon since the early 1980s</w:t>
      </w:r>
      <w:r w:rsidRPr="00B60786">
        <w:rPr>
          <w:sz w:val="16"/>
        </w:rPr>
        <w:t xml:space="preserve">. Amid Lebanon’s ongoing civil-war, Iran deployed units of Revolutionary Guards to Lebanon’s </w:t>
      </w:r>
      <w:proofErr w:type="spellStart"/>
      <w:r w:rsidRPr="00B60786">
        <w:rPr>
          <w:sz w:val="16"/>
        </w:rPr>
        <w:t>Bekaa</w:t>
      </w:r>
      <w:proofErr w:type="spellEnd"/>
      <w:r w:rsidRPr="00B60786">
        <w:rPr>
          <w:sz w:val="16"/>
        </w:rPr>
        <w:t xml:space="preserve"> Valley. This was mainly in support of Shiite-militias who steadily coalesced into what we now know as Hezbollah. But it was Syria under Hafez al-Assad which served as the key conduit for the arrival of Iranian advisers. Iranian officers flew into Damascus airport on route to southern Lebanon where they supported Syrian troops in suppressing Palestinian guerillas. By 2012, senior Iranian officers, among them </w:t>
      </w:r>
      <w:proofErr w:type="spellStart"/>
      <w:r w:rsidRPr="00B60786">
        <w:rPr>
          <w:sz w:val="16"/>
        </w:rPr>
        <w:t>Qassem</w:t>
      </w:r>
      <w:proofErr w:type="spellEnd"/>
      <w:r w:rsidRPr="00B60786">
        <w:rPr>
          <w:sz w:val="16"/>
        </w:rPr>
        <w:t xml:space="preserve"> </w:t>
      </w:r>
      <w:proofErr w:type="spellStart"/>
      <w:r w:rsidRPr="00B60786">
        <w:rPr>
          <w:sz w:val="16"/>
        </w:rPr>
        <w:t>Suleimani</w:t>
      </w:r>
      <w:proofErr w:type="spellEnd"/>
      <w:r w:rsidRPr="00B60786">
        <w:rPr>
          <w:sz w:val="16"/>
        </w:rPr>
        <w:t xml:space="preserve">—the commander of Iran’s Revolutionary Guards—were again flying frequently into Damascus airport. This time it was to supply, </w:t>
      </w:r>
      <w:proofErr w:type="gramStart"/>
      <w:r w:rsidRPr="00B60786">
        <w:rPr>
          <w:sz w:val="16"/>
        </w:rPr>
        <w:t>advise</w:t>
      </w:r>
      <w:proofErr w:type="gramEnd"/>
      <w:r w:rsidRPr="00B60786">
        <w:rPr>
          <w:sz w:val="16"/>
        </w:rPr>
        <w:t xml:space="preserve"> and coordinate with the government of Bashar al-Assad and its security services. Iranian intervention in Syria materialized most acutely during the battle over </w:t>
      </w:r>
      <w:proofErr w:type="spellStart"/>
      <w:r w:rsidRPr="00B60786">
        <w:rPr>
          <w:sz w:val="16"/>
        </w:rPr>
        <w:t>Qusayr</w:t>
      </w:r>
      <w:proofErr w:type="spellEnd"/>
      <w:r w:rsidRPr="00B60786">
        <w:rPr>
          <w:sz w:val="16"/>
        </w:rPr>
        <w:t xml:space="preserve"> in April 2013. Long an important commercial hub on Syria’s border with Lebanon, </w:t>
      </w:r>
      <w:proofErr w:type="spellStart"/>
      <w:r w:rsidRPr="00B60786">
        <w:rPr>
          <w:sz w:val="16"/>
        </w:rPr>
        <w:t>Qusayr</w:t>
      </w:r>
      <w:proofErr w:type="spellEnd"/>
      <w:r w:rsidRPr="00B60786">
        <w:rPr>
          <w:sz w:val="16"/>
        </w:rPr>
        <w:t xml:space="preserve"> had become a pivotal strategic theater in the regime’s efforts to consolidate territory in western Syria on the road to Homs and Hama. By June, Hezbollah, in coordination with Iranian Revolutionary Guards, surrounded </w:t>
      </w:r>
      <w:proofErr w:type="spellStart"/>
      <w:r w:rsidRPr="00B60786">
        <w:rPr>
          <w:sz w:val="16"/>
        </w:rPr>
        <w:t>Qusayr</w:t>
      </w:r>
      <w:proofErr w:type="spellEnd"/>
      <w:r w:rsidRPr="00B60786">
        <w:rPr>
          <w:sz w:val="16"/>
        </w:rPr>
        <w:t xml:space="preserve"> and expelled a number of rebel militias, notably </w:t>
      </w:r>
      <w:proofErr w:type="spellStart"/>
      <w:r w:rsidRPr="00B60786">
        <w:rPr>
          <w:sz w:val="16"/>
        </w:rPr>
        <w:t>Jebhat</w:t>
      </w:r>
      <w:proofErr w:type="spellEnd"/>
      <w:r w:rsidRPr="00B60786">
        <w:rPr>
          <w:sz w:val="16"/>
        </w:rPr>
        <w:t xml:space="preserve"> al-</w:t>
      </w:r>
      <w:proofErr w:type="spellStart"/>
      <w:r w:rsidRPr="00B60786">
        <w:rPr>
          <w:sz w:val="16"/>
        </w:rPr>
        <w:t>Nusra</w:t>
      </w:r>
      <w:proofErr w:type="spellEnd"/>
      <w:r w:rsidRPr="00B60786">
        <w:rPr>
          <w:sz w:val="16"/>
        </w:rPr>
        <w:t xml:space="preserve">—Al Qaeda’s local affiliate in Syria. The Assad regime’s capture of </w:t>
      </w:r>
      <w:proofErr w:type="spellStart"/>
      <w:r w:rsidRPr="00B60786">
        <w:rPr>
          <w:sz w:val="16"/>
        </w:rPr>
        <w:t>Qusayr</w:t>
      </w:r>
      <w:proofErr w:type="spellEnd"/>
      <w:r w:rsidRPr="00B60786">
        <w:rPr>
          <w:sz w:val="16"/>
        </w:rPr>
        <w:t xml:space="preserve"> dispels two myths propagated by Clinton. First, it shows that Iranian troops are active in Syria and have proven critical to the regime’s confrontation against Al Qaeda. The campaign to retake </w:t>
      </w:r>
      <w:proofErr w:type="spellStart"/>
      <w:r w:rsidRPr="00B60786">
        <w:rPr>
          <w:sz w:val="16"/>
        </w:rPr>
        <w:t>Qusayr</w:t>
      </w:r>
      <w:proofErr w:type="spellEnd"/>
      <w:r w:rsidRPr="00B60786">
        <w:rPr>
          <w:sz w:val="16"/>
        </w:rPr>
        <w:t xml:space="preserve"> was largely orchestrated by </w:t>
      </w:r>
      <w:proofErr w:type="spellStart"/>
      <w:r w:rsidRPr="00B60786">
        <w:rPr>
          <w:sz w:val="16"/>
        </w:rPr>
        <w:t>Qassem</w:t>
      </w:r>
      <w:proofErr w:type="spellEnd"/>
      <w:r w:rsidRPr="00B60786">
        <w:rPr>
          <w:sz w:val="16"/>
        </w:rPr>
        <w:t xml:space="preserve"> </w:t>
      </w:r>
      <w:proofErr w:type="spellStart"/>
      <w:r w:rsidRPr="00B60786">
        <w:rPr>
          <w:sz w:val="16"/>
        </w:rPr>
        <w:t>Suleimani</w:t>
      </w:r>
      <w:proofErr w:type="spellEnd"/>
      <w:r w:rsidRPr="00B60786">
        <w:rPr>
          <w:sz w:val="16"/>
        </w:rPr>
        <w:t xml:space="preserve">. Second, </w:t>
      </w:r>
      <w:r w:rsidRPr="00B60786">
        <w:rPr>
          <w:rStyle w:val="StyleUnderline"/>
        </w:rPr>
        <w:t>it undermines the idea that there is a “moderate” opposition in Syria capable of consolidating territory and waging war on two fronts, against the regime on one hand and jihadists on the other</w:t>
      </w:r>
      <w:r w:rsidRPr="00B60786">
        <w:rPr>
          <w:sz w:val="16"/>
        </w:rPr>
        <w:t xml:space="preserve">. If there was a “moderate” opposition in </w:t>
      </w:r>
      <w:proofErr w:type="spellStart"/>
      <w:r w:rsidRPr="00B60786">
        <w:rPr>
          <w:sz w:val="16"/>
        </w:rPr>
        <w:t>Qusayr</w:t>
      </w:r>
      <w:proofErr w:type="spellEnd"/>
      <w:r w:rsidRPr="00B60786">
        <w:rPr>
          <w:sz w:val="16"/>
        </w:rPr>
        <w:t xml:space="preserve"> then it embraced Al Qaeda—only to be ignominiously defeated by the regime and its Hezbollah and Iranian patrons. Both Democratic presidential candidate Bernie Sanders and the Republicans should cross-examine Clinton and demand that she explain in detail the composition of the so-called “moderate” Syrian opposition. </w:t>
      </w:r>
      <w:r w:rsidRPr="00B60786">
        <w:rPr>
          <w:rStyle w:val="StyleUnderline"/>
        </w:rPr>
        <w:t>Historians and other scholars of war recognize that the nature of the conflict in Syria has driven away anyone who could at all be considered “moderate.” Moderate Syrians of means have long fled for Beirut, Paris, London and Dubai</w:t>
      </w:r>
      <w:r w:rsidRPr="00B60786">
        <w:rPr>
          <w:sz w:val="16"/>
        </w:rPr>
        <w:t xml:space="preserve">. Whereas those less fortunate have crowded refugee camps in Jordan, filled low-level service jobs in Egypt or embarked on a prolonged and uncertain journey to Europe. </w:t>
      </w:r>
      <w:r w:rsidRPr="00B60786">
        <w:rPr>
          <w:rStyle w:val="StyleUnderline"/>
        </w:rPr>
        <w:t>In the Syrian civil-war, as in all conflicts, non-ideologues have sought refuge elsewhere</w:t>
      </w:r>
      <w:r w:rsidRPr="00B60786">
        <w:rPr>
          <w:sz w:val="16"/>
        </w:rPr>
        <w:t xml:space="preserve">. What’s left of Syria is a battleground between nihilist Islamic fascists and the regime, backed by their core Alawite, Druze and Christian supporters. </w:t>
      </w:r>
      <w:r w:rsidRPr="00B60786">
        <w:rPr>
          <w:rStyle w:val="StyleUnderline"/>
        </w:rPr>
        <w:t xml:space="preserve">In the absence of a “moderate” opposition, it’s time for Clinton to recognize that the </w:t>
      </w:r>
      <w:r w:rsidRPr="00B60786">
        <w:rPr>
          <w:rStyle w:val="Emphasis"/>
        </w:rPr>
        <w:t>only real way of defeating ISIS and stabilizing Syria is to work with Iran, Russia and the regime</w:t>
      </w:r>
      <w:r w:rsidRPr="00B60786">
        <w:rPr>
          <w:sz w:val="16"/>
        </w:rPr>
        <w:t xml:space="preserve">. </w:t>
      </w:r>
      <w:r w:rsidRPr="00B60786">
        <w:rPr>
          <w:rStyle w:val="Emphasis"/>
        </w:rPr>
        <w:t>There is no alternative</w:t>
      </w:r>
      <w:r w:rsidRPr="00B60786">
        <w:rPr>
          <w:sz w:val="16"/>
        </w:rPr>
        <w:t xml:space="preserve">. ISIS is the existential threat to the United States. The Paris attackers pledged allegiance to ISIS as did the shooters in San Bernardino. It was ISIS, not the </w:t>
      </w:r>
      <w:proofErr w:type="spellStart"/>
      <w:r w:rsidRPr="00B60786">
        <w:rPr>
          <w:sz w:val="16"/>
        </w:rPr>
        <w:t>Ayatollas</w:t>
      </w:r>
      <w:proofErr w:type="spellEnd"/>
      <w:r w:rsidRPr="00B60786">
        <w:rPr>
          <w:sz w:val="16"/>
        </w:rPr>
        <w:t xml:space="preserve">, the Revolutionary Guards or President Rouhani that motivated the San Bernardino shooters to slaughter their defenseless co-workers. Clinton represents a welter of contradictions. On one hand, she supports the nuclear agreement with Iran, dismissing the notion that the agreement presents a real threat to Israel. On the other hand, she remains incapable of admitting a reality—that Iranian troops are already in Syria—and clumsily playing the Israel card to add credibility to her flawed argument. Hillary has asserted that “inviting Iranian troops into Syria” would put them on Israel’s “doorstep.” If Hillary was truly concerned about Israeli security, surely she would care more about a nuclear-armed Iran rather than Iranian troops in Syria with a mandate to engage ISIS. With no support from the United States, the regime and its Iranian (and Russian) allies have managed to consolidate recent gains and are in a position to turn their sights on the so-called caliphate. The recently brokered cease-fire suggests that the State Department at least tacitly acknowledges the regime's staying power and the multitude of forces supporting it on the ground, including Iranian troops. John Kerry is the one practicing realpolitik while Hillary continues to play politics. </w:t>
      </w:r>
      <w:r w:rsidRPr="00B60786">
        <w:rPr>
          <w:rStyle w:val="StyleUnderline"/>
        </w:rPr>
        <w:t>An efficacious foreign policy now dictates that the United States begins coordinating with the regime and its allies</w:t>
      </w:r>
      <w:r w:rsidRPr="00B60786">
        <w:rPr>
          <w:sz w:val="16"/>
        </w:rPr>
        <w:t xml:space="preserve">. Hillary—as well as the other candidates—should support this initiative and shed all delusions of removing Assad. </w:t>
      </w:r>
      <w:r w:rsidRPr="00B60786">
        <w:rPr>
          <w:rStyle w:val="StyleUnderline"/>
        </w:rPr>
        <w:t>Only then can we begin to speak seriously about defeating ISIS and addressing the region’s catastrophic humanitarian needs.</w:t>
      </w:r>
    </w:p>
    <w:p w:rsidR="00625E83" w:rsidRPr="00B60786" w:rsidRDefault="00625E83" w:rsidP="00625E83">
      <w:pPr>
        <w:pStyle w:val="Heading3"/>
        <w:rPr>
          <w:rStyle w:val="StyleUnderline"/>
        </w:rPr>
      </w:pPr>
      <w:r w:rsidRPr="00B60786">
        <w:rPr>
          <w:rStyle w:val="StyleUnderline"/>
        </w:rPr>
        <w:t>A2 Trump = War w/Syria</w:t>
      </w:r>
    </w:p>
    <w:p w:rsidR="00625E83" w:rsidRPr="00B60786" w:rsidRDefault="00625E83" w:rsidP="00625E83">
      <w:pPr>
        <w:pStyle w:val="Heading4"/>
      </w:pPr>
      <w:r w:rsidRPr="00B60786">
        <w:t xml:space="preserve">Trump won't initiate military action against Syria - top advisors oppose </w:t>
      </w:r>
    </w:p>
    <w:p w:rsidR="00625E83" w:rsidRPr="00B60786" w:rsidRDefault="00625E83" w:rsidP="00625E83">
      <w:r w:rsidRPr="00B60786">
        <w:rPr>
          <w:rStyle w:val="Style13ptBold"/>
        </w:rPr>
        <w:t>Purple 3/24/16</w:t>
      </w:r>
      <w:r w:rsidRPr="00B60786">
        <w:t xml:space="preserve"> (Matt, fellow at the American Security Initiative Foundation, "Why Donald Trump’s Foreign Policy Team Baffles the GOP Establishment," http://reason.com/archives/2016/03/24/why-donald-trumps-foreign-policy-team-ba)</w:t>
      </w:r>
    </w:p>
    <w:p w:rsidR="00625E83" w:rsidRPr="00B60786" w:rsidRDefault="00625E83" w:rsidP="00625E83">
      <w:pPr>
        <w:rPr>
          <w:sz w:val="16"/>
        </w:rPr>
      </w:pPr>
      <w:r w:rsidRPr="00B60786">
        <w:rPr>
          <w:sz w:val="16"/>
        </w:rPr>
        <w:t xml:space="preserve">Joseph E. </w:t>
      </w:r>
      <w:r w:rsidRPr="00B60786">
        <w:rPr>
          <w:rStyle w:val="StyleUnderline"/>
        </w:rPr>
        <w:t>Schmitz, another of Trump’s newly hired advisors</w:t>
      </w:r>
      <w:r w:rsidRPr="00B60786">
        <w:rPr>
          <w:sz w:val="16"/>
        </w:rPr>
        <w:t xml:space="preserve">, was the inspector general for the Defense Department during the Bush administration. Since 2012, he’s maintained an archive at the conservative website Newsmax.com where he’s written mostly about Obamacare (oddly enough), but also about foreign policy. His writings are full of brimstone over the Obama administration’s feeble response to ISIS and Islamic terrorism in general. But wait. </w:t>
      </w:r>
      <w:r w:rsidRPr="00B60786">
        <w:rPr>
          <w:rStyle w:val="StyleUnderline"/>
        </w:rPr>
        <w:t>Back when the United States was mulling over military action in Syria, Schmitz took exception</w:t>
      </w:r>
      <w:r w:rsidRPr="00B60786">
        <w:rPr>
          <w:sz w:val="16"/>
        </w:rPr>
        <w:t xml:space="preserve">, and suggested that instead of leaning on the Assad regime we should be attacking the </w:t>
      </w:r>
      <w:proofErr w:type="spellStart"/>
      <w:r w:rsidRPr="00B60786">
        <w:rPr>
          <w:sz w:val="16"/>
        </w:rPr>
        <w:t>Nusra</w:t>
      </w:r>
      <w:proofErr w:type="spellEnd"/>
      <w:r w:rsidRPr="00B60786">
        <w:rPr>
          <w:sz w:val="16"/>
        </w:rPr>
        <w:t xml:space="preserve"> Front, the local franchise of al Qaeda. Or, "as an alternate strategy," </w:t>
      </w:r>
      <w:r w:rsidRPr="00B60786">
        <w:rPr>
          <w:rStyle w:val="StyleUnderline"/>
        </w:rPr>
        <w:t>Schmitz wrote, "the United States might just refrain from engaging in any new acts of war while our enemies are killing each other</w:t>
      </w:r>
      <w:r w:rsidRPr="00B60786">
        <w:rPr>
          <w:sz w:val="16"/>
        </w:rPr>
        <w:t xml:space="preserve">." And following Edward Snowden’s revelations about the NSA, Schmitz demanded to know why the Defense Department hadn’t implemented greater protections years ago. He called on the NSA to "be scrutinized to safeguard civil liberties and privacy." Then there’s Carter Page who has fingered the Obama administration for "misguided and provocative actions" towards Vladimir Putin, and accused State Department staffer Victoria Nuland of unnecessarily "fomenting" unrest in Ukraine. Trump’s picks have bewildered the Republican foreign policy establishment and drawn a volley of blog posts calling them "rotten" and "dangerous." That may very well be true—Schmitz, for example, buys into the Frank Gaffney-pushed chestnut that Grover Norquist is collaborating with Muslim Brotherhood-affiliated groups—but it also misses a key distinction. Overall, </w:t>
      </w:r>
      <w:r w:rsidRPr="00B60786">
        <w:rPr>
          <w:rStyle w:val="StyleUnderline"/>
        </w:rPr>
        <w:t>Trump’s squad is roughly aligned with its candidate’s view of foreign policy</w:t>
      </w:r>
      <w:r w:rsidRPr="00B60786">
        <w:rPr>
          <w:sz w:val="16"/>
        </w:rPr>
        <w:t xml:space="preserve">: </w:t>
      </w:r>
      <w:r w:rsidRPr="00B60786">
        <w:rPr>
          <w:rStyle w:val="Emphasis"/>
        </w:rPr>
        <w:t>hold Islam in contempt, strike deals with other countries</w:t>
      </w:r>
      <w:r w:rsidRPr="00B60786">
        <w:rPr>
          <w:sz w:val="16"/>
        </w:rPr>
        <w:t xml:space="preserve"> only if they lean heavily in your favor, </w:t>
      </w:r>
      <w:r w:rsidRPr="00B60786">
        <w:rPr>
          <w:rStyle w:val="Emphasis"/>
        </w:rPr>
        <w:t>stay out of other countries’ civil wars</w:t>
      </w:r>
      <w:r w:rsidRPr="00B60786">
        <w:rPr>
          <w:sz w:val="16"/>
        </w:rPr>
        <w:t>, look to Andrew Jackson for precedent.</w:t>
      </w:r>
    </w:p>
    <w:p w:rsidR="00625E83" w:rsidRPr="00B60786" w:rsidRDefault="00625E83" w:rsidP="00625E83">
      <w:pPr>
        <w:pStyle w:val="Heading4"/>
      </w:pPr>
      <w:r w:rsidRPr="00B60786">
        <w:t xml:space="preserve">Trump won't escalate US involvement in Syria - he'll outsource to Russia </w:t>
      </w:r>
    </w:p>
    <w:p w:rsidR="00625E83" w:rsidRPr="00B60786" w:rsidRDefault="00625E83" w:rsidP="00625E83">
      <w:proofErr w:type="spellStart"/>
      <w:r w:rsidRPr="00B60786">
        <w:rPr>
          <w:rStyle w:val="Style13ptBold"/>
        </w:rPr>
        <w:t>Rogin</w:t>
      </w:r>
      <w:proofErr w:type="spellEnd"/>
      <w:r w:rsidRPr="00B60786">
        <w:rPr>
          <w:rStyle w:val="Style13ptBold"/>
        </w:rPr>
        <w:t xml:space="preserve"> 16</w:t>
      </w:r>
      <w:r w:rsidRPr="00B60786">
        <w:t xml:space="preserve"> (Josh, Bloomberg View columnist who writes about national security and foreign affairs, previously worked for the Daily Beast, Newsweek, Foreign Policy magazine, the Washington Post, Congressional Quarterly and Asahi Shimbun, 1/31, "The Trump Doctrine Revealed," http://www.bloombergview.com/articles/2016-01-31/the-trump-doctrine-revealed)</w:t>
      </w:r>
    </w:p>
    <w:p w:rsidR="00625E83" w:rsidRPr="00B60786" w:rsidRDefault="00625E83" w:rsidP="00625E83">
      <w:r w:rsidRPr="00B60786">
        <w:rPr>
          <w:rStyle w:val="StyleUnderline"/>
        </w:rPr>
        <w:t>Trump’s advisers</w:t>
      </w:r>
      <w:r w:rsidRPr="00B60786">
        <w:t xml:space="preserve"> also </w:t>
      </w:r>
      <w:r w:rsidRPr="00B60786">
        <w:rPr>
          <w:rStyle w:val="StyleUnderline"/>
        </w:rPr>
        <w:t>claim that Trump’s wide-ranging foreign policy proposals, which include</w:t>
      </w:r>
      <w:r w:rsidRPr="00B60786">
        <w:t xml:space="preserve"> renegotiating the U.S.-Japan alliance treaty and </w:t>
      </w:r>
      <w:r w:rsidRPr="00B60786">
        <w:rPr>
          <w:rStyle w:val="Emphasis"/>
        </w:rPr>
        <w:t>outsourcing the Syria problem to the Russians,</w:t>
      </w:r>
      <w:r w:rsidRPr="00B60786">
        <w:t xml:space="preserve"> all </w:t>
      </w:r>
      <w:r w:rsidRPr="00B60786">
        <w:rPr>
          <w:rStyle w:val="StyleUnderline"/>
        </w:rPr>
        <w:t>fit into an easily understandable set of three “organizing principles” that form Trump’s governing doctrine on foreign policy</w:t>
      </w:r>
      <w:r w:rsidRPr="00B60786">
        <w:t>.</w:t>
      </w:r>
    </w:p>
    <w:p w:rsidR="00625E83" w:rsidRPr="00B60786" w:rsidRDefault="00625E83" w:rsidP="00625E83">
      <w:pPr>
        <w:pStyle w:val="Heading3"/>
      </w:pPr>
      <w:r w:rsidRPr="00B60786">
        <w:t>A2 Clinton Solves War</w:t>
      </w:r>
    </w:p>
    <w:p w:rsidR="00625E83" w:rsidRPr="00B60786" w:rsidRDefault="00625E83" w:rsidP="00625E83">
      <w:pPr>
        <w:pStyle w:val="Heading4"/>
      </w:pPr>
      <w:r w:rsidRPr="00B60786">
        <w:t>Clinton is a war-monger – she’s supported NUMEROUS examples of US-led military campaigns and regime change</w:t>
      </w:r>
    </w:p>
    <w:p w:rsidR="00625E83" w:rsidRPr="00B60786" w:rsidRDefault="00625E83" w:rsidP="00625E83">
      <w:r w:rsidRPr="00B60786">
        <w:rPr>
          <w:rStyle w:val="Style13ptBold"/>
        </w:rPr>
        <w:t>Sachs 2/14/16</w:t>
      </w:r>
      <w:r w:rsidRPr="00B60786">
        <w:t xml:space="preserve"> (Jeffrey, Director of the Earth Institute, Professor of Sustainable Development, and Professor of Health Policy and Management at Columbia University, Special Advisor to United Nations Secretary-General Ban Ki-moon on the Millennium Development Goals, having held the same position under former UN Secretary-General Kofi Annan. He is Director of the UN Sustainable Development Solutions Network, "Hillary Clinton and the Syrian Bloodbath," http://www.commondreams.org/views/2016/02/14/hillary-clinton-and-syrian-bloodbath)</w:t>
      </w:r>
    </w:p>
    <w:p w:rsidR="00625E83" w:rsidRPr="00B60786" w:rsidRDefault="00625E83" w:rsidP="00625E83">
      <w:pPr>
        <w:rPr>
          <w:sz w:val="16"/>
        </w:rPr>
      </w:pPr>
      <w:r w:rsidRPr="00B60786">
        <w:rPr>
          <w:rStyle w:val="StyleUnderline"/>
        </w:rPr>
        <w:t xml:space="preserve">Clinton herself has </w:t>
      </w:r>
      <w:r w:rsidRPr="00B60786">
        <w:rPr>
          <w:rStyle w:val="Emphasis"/>
        </w:rPr>
        <w:t>never shown</w:t>
      </w:r>
      <w:r w:rsidRPr="00B60786">
        <w:rPr>
          <w:rStyle w:val="StyleUnderline"/>
        </w:rPr>
        <w:t xml:space="preserve"> the least reservation or scruples in deploying this instrument of U.S. foreign policy</w:t>
      </w:r>
      <w:r w:rsidRPr="00B60786">
        <w:rPr>
          <w:sz w:val="16"/>
        </w:rPr>
        <w:t xml:space="preserve">. </w:t>
      </w:r>
      <w:r w:rsidRPr="00B60786">
        <w:rPr>
          <w:rStyle w:val="StyleUnderline"/>
        </w:rPr>
        <w:t>Her record of avid support for US-led regime change includes (but is not limited to) the US bombing of Belgrade</w:t>
      </w:r>
      <w:r w:rsidRPr="00B60786">
        <w:rPr>
          <w:sz w:val="16"/>
        </w:rPr>
        <w:t xml:space="preserve"> in 1999, </w:t>
      </w:r>
      <w:r w:rsidRPr="00B60786">
        <w:rPr>
          <w:rStyle w:val="StyleUnderline"/>
        </w:rPr>
        <w:t>the invasion of Afghanistan</w:t>
      </w:r>
      <w:r w:rsidRPr="00B60786">
        <w:rPr>
          <w:sz w:val="16"/>
        </w:rPr>
        <w:t xml:space="preserve"> in 2001, </w:t>
      </w:r>
      <w:r w:rsidRPr="00B60786">
        <w:rPr>
          <w:rStyle w:val="StyleUnderline"/>
        </w:rPr>
        <w:t>the Iraq War</w:t>
      </w:r>
      <w:r w:rsidRPr="00B60786">
        <w:rPr>
          <w:sz w:val="16"/>
        </w:rPr>
        <w:t xml:space="preserve"> in 2003, the Honduran coup in 2009, </w:t>
      </w:r>
      <w:r w:rsidRPr="00B60786">
        <w:rPr>
          <w:rStyle w:val="StyleUnderline"/>
        </w:rPr>
        <w:t>the killing of Libya's</w:t>
      </w:r>
      <w:r w:rsidRPr="00B60786">
        <w:rPr>
          <w:sz w:val="16"/>
        </w:rPr>
        <w:t xml:space="preserve"> Muammar </w:t>
      </w:r>
      <w:r w:rsidRPr="00B60786">
        <w:rPr>
          <w:rStyle w:val="StyleUnderline"/>
        </w:rPr>
        <w:t>Qaddafi</w:t>
      </w:r>
      <w:r w:rsidRPr="00B60786">
        <w:rPr>
          <w:sz w:val="16"/>
        </w:rPr>
        <w:t xml:space="preserve"> in 2011, </w:t>
      </w:r>
      <w:r w:rsidRPr="00B60786">
        <w:rPr>
          <w:rStyle w:val="StyleUnderline"/>
        </w:rPr>
        <w:t>and the CIA-coordinated insurrection against Assad from 2011 until today</w:t>
      </w:r>
      <w:r w:rsidRPr="00B60786">
        <w:rPr>
          <w:sz w:val="16"/>
        </w:rPr>
        <w:t xml:space="preserve">. It takes great presidential leadership to resist CIA misadventures. Presidents get along by going along with arms contractors, generals, and CIA operatives. They thereby also protect themselves from political attack by hardline right-wingers. They succeed by exulting in U.S. military might, not restraining it. Many historians believe that JFK was assassinated as a result of his peace overtures to the Soviet Union, overture he made against the objections of hardline rightwing opposition in the CIA and other parts of the U.S. government. Hillary </w:t>
      </w:r>
      <w:r w:rsidRPr="00B60786">
        <w:rPr>
          <w:rStyle w:val="StyleUnderline"/>
        </w:rPr>
        <w:t>Clinton has never shown an iota of bravery, or even of comprehension, in facing down the CIA</w:t>
      </w:r>
      <w:r w:rsidRPr="00B60786">
        <w:rPr>
          <w:sz w:val="16"/>
        </w:rPr>
        <w:t xml:space="preserve">. </w:t>
      </w:r>
      <w:r w:rsidRPr="00B60786">
        <w:rPr>
          <w:rStyle w:val="StyleUnderline"/>
        </w:rPr>
        <w:t>She has been the CIA's relentless supporter, and has exulted in showing her toughness by supporting every one of its misguided operations</w:t>
      </w:r>
      <w:r w:rsidRPr="00B60786">
        <w:rPr>
          <w:sz w:val="16"/>
        </w:rPr>
        <w:t xml:space="preserve">. The failures, of course, are relentlessly hidden from view. </w:t>
      </w:r>
      <w:r w:rsidRPr="00B60786">
        <w:rPr>
          <w:rStyle w:val="Emphasis"/>
        </w:rPr>
        <w:t>Clinton is a danger to global peace</w:t>
      </w:r>
      <w:r w:rsidRPr="00B60786">
        <w:rPr>
          <w:sz w:val="16"/>
        </w:rPr>
        <w:t>. She has much to answer for regarding the disaster in Syria.</w:t>
      </w:r>
    </w:p>
    <w:p w:rsidR="00625E83" w:rsidRPr="00B60786" w:rsidRDefault="00625E83" w:rsidP="00625E83">
      <w:pPr>
        <w:pStyle w:val="Heading4"/>
      </w:pPr>
      <w:r w:rsidRPr="00B60786">
        <w:t>Clinton means global violence and US-led military campaigns – history as secretary of state proves</w:t>
      </w:r>
    </w:p>
    <w:p w:rsidR="00625E83" w:rsidRPr="00B60786" w:rsidRDefault="00625E83" w:rsidP="00625E83">
      <w:r w:rsidRPr="00B60786">
        <w:rPr>
          <w:rStyle w:val="Style13ptBold"/>
        </w:rPr>
        <w:t>Podesta 2/28/16</w:t>
      </w:r>
      <w:r w:rsidRPr="00B60786">
        <w:t xml:space="preserve"> (PJ, Columnist @ Salon, "The case against Hillary Clinton: This is the disaster Democrats must avoid," http://www.salon.com/2016/02/28/the_case_against_hillary_clinton_this_is_the_disaster_democrats_must_avoid/)</w:t>
      </w:r>
    </w:p>
    <w:p w:rsidR="00625E83" w:rsidRPr="00B60786" w:rsidRDefault="00625E83" w:rsidP="00625E83">
      <w:pPr>
        <w:rPr>
          <w:sz w:val="16"/>
        </w:rPr>
      </w:pPr>
      <w:r w:rsidRPr="00B60786">
        <w:rPr>
          <w:sz w:val="16"/>
        </w:rPr>
        <w:t xml:space="preserve">Even </w:t>
      </w:r>
      <w:r w:rsidRPr="00B60786">
        <w:rPr>
          <w:rStyle w:val="StyleUnderline"/>
        </w:rPr>
        <w:t>a mildly critical look at her time as secretary of state reveals a chilling record</w:t>
      </w:r>
      <w:r w:rsidRPr="00B60786">
        <w:rPr>
          <w:sz w:val="16"/>
        </w:rPr>
        <w:t xml:space="preserve">. After Clinton’s dramatic hearing on Libya in Congress last October, Patrick </w:t>
      </w:r>
      <w:r w:rsidRPr="00B60786">
        <w:rPr>
          <w:rStyle w:val="StyleUnderline"/>
        </w:rPr>
        <w:t xml:space="preserve">Cockburn (for decades one of the most incisive and sober journalists covering the Middle East) wrote </w:t>
      </w:r>
      <w:r w:rsidRPr="00B60786">
        <w:rPr>
          <w:sz w:val="16"/>
        </w:rPr>
        <w:t xml:space="preserve">that “neither Clinton nor the Republican Congressmen showed much interest in the present calamitous state of Libya, which is divided into fiefdoms ruled by </w:t>
      </w:r>
      <w:proofErr w:type="spellStart"/>
      <w:r w:rsidRPr="00B60786">
        <w:rPr>
          <w:sz w:val="16"/>
        </w:rPr>
        <w:t>criminalised</w:t>
      </w:r>
      <w:proofErr w:type="spellEnd"/>
      <w:r w:rsidRPr="00B60786">
        <w:rPr>
          <w:sz w:val="16"/>
        </w:rPr>
        <w:t xml:space="preserve"> warlords reliant on terror and torture. Benghazi is partly in ruins and is fought over by rival factions, while Islamic State has carved out enclaves where it decapitates Egyptian Copts and Ethiopian Christians.” Cockburn continues: Of course, there is a strong case against Clinton’s actions in Libya, but they relate to her support for the overthrow of Muammar Gaddafi in 2011 </w:t>
      </w:r>
      <w:proofErr w:type="gramStart"/>
      <w:r w:rsidRPr="00B60786">
        <w:rPr>
          <w:sz w:val="16"/>
        </w:rPr>
        <w:t>… .</w:t>
      </w:r>
      <w:proofErr w:type="gramEnd"/>
      <w:r w:rsidRPr="00B60786">
        <w:rPr>
          <w:sz w:val="16"/>
        </w:rPr>
        <w:t xml:space="preserve"> </w:t>
      </w:r>
      <w:r w:rsidRPr="00B60786">
        <w:rPr>
          <w:rStyle w:val="StyleUnderline"/>
        </w:rPr>
        <w:t>There is no doubt that she played a crucial role … in the decision by the US to intervene on the side of the anti-Gaddafi rebels.</w:t>
      </w:r>
      <w:r w:rsidRPr="00B60786">
        <w:rPr>
          <w:sz w:val="16"/>
        </w:rPr>
        <w:t xml:space="preserve"> … Clinton was proud of her action, proclaiming in October 2011 after the killing of Gaddafi: “We came, we saw, he died.” She said during the recent Democratic presidential candidates’ debate that what she did in Libya was “smart power at its best.” </w:t>
      </w:r>
      <w:r w:rsidRPr="00B60786">
        <w:rPr>
          <w:rStyle w:val="Emphasis"/>
        </w:rPr>
        <w:t>Arguing that “Hillary is the Candidate of the War Machine</w:t>
      </w:r>
      <w:r w:rsidRPr="00B60786">
        <w:rPr>
          <w:sz w:val="16"/>
        </w:rPr>
        <w:t xml:space="preserve">,” </w:t>
      </w:r>
      <w:r w:rsidRPr="00B60786">
        <w:rPr>
          <w:rStyle w:val="StyleUnderline"/>
        </w:rPr>
        <w:t>Columbia’s Jeffrey Sachs recently extended Cockburn’s point: “After the NATO bombing, Libya descended into civil war</w:t>
      </w:r>
      <w:r w:rsidRPr="00B60786">
        <w:rPr>
          <w:sz w:val="16"/>
        </w:rPr>
        <w:t xml:space="preserve"> while the paramilitaries and unsecured arms stashes in Libya quickly spread west across the African Sahel and east to Syria. </w:t>
      </w:r>
      <w:r w:rsidRPr="00B60786">
        <w:rPr>
          <w:rStyle w:val="StyleUnderline"/>
        </w:rPr>
        <w:t>The Libyan disaster has spawned war in Mali, fed weapons to Boko Haram in Nigeria, and fueled ISIS in Syria and Iraq.” Sachs moves on with this summary of Clinton’s work in Syria: Perhaps [her] crowning disaster … has been [her] relentless promotion of CIA-led regime change in Syria</w:t>
      </w:r>
      <w:r w:rsidRPr="00B60786">
        <w:rPr>
          <w:sz w:val="16"/>
        </w:rPr>
        <w:t xml:space="preserve">. Once again Hillary bought into the CIA propaganda that regime change to remove Bashar al-Assad would be quick, costless, and surely successful. In August 2011, Hillary led the US into disaster with her declaration Assad must “get out of the way,” backed by secret CIA operations. Five years later, </w:t>
      </w:r>
      <w:r w:rsidRPr="00B60786">
        <w:rPr>
          <w:rStyle w:val="Emphasis"/>
        </w:rPr>
        <w:t>no place on the planet is more ravaged by unending war, and no place poses a great threat to US security</w:t>
      </w:r>
      <w:r w:rsidRPr="00B60786">
        <w:rPr>
          <w:sz w:val="16"/>
        </w:rPr>
        <w:t xml:space="preserve">. More than 10 million Syrians are displaced, and the refugees are drowning in the Mediterranean or undermining the political stability of Greece, Turkey, and the European Union. Into the chaos created by the secret CIA-Saudi operations to overthrow Assad, ISIS has filled the vacuum, and has used Syria as the base for worldwide terrorist attacks. </w:t>
      </w:r>
      <w:r w:rsidRPr="00B60786">
        <w:rPr>
          <w:rStyle w:val="StyleUnderline"/>
        </w:rPr>
        <w:t>It seems Secretary Clinton’s hawkishness was matched only by her arms dealing</w:t>
      </w:r>
      <w:r w:rsidRPr="00B60786">
        <w:rPr>
          <w:sz w:val="16"/>
        </w:rPr>
        <w:t xml:space="preserve">. As the Intercept’s Lee Fang recently reported: after making weapons transfer to Saudi Arabia a “top priority” as secretary of state, emails from Clinton’s private server recently released under a Freedom of Information Act lawsuit: show her aides kept her well-informed of the approval process for a $29.4 billion sale in 2011 of up to 84 advanced F-15SA fighters, manufactured by Boeing, along with upgrades to the pre-existing Saudi fleet of 70 F-15 aircraft and munitions, spare parts, training, maintenance, and logistics. The deal was finalized on Christmas Eve 2011. Afterward, Jake Sullivan, then Clinton’s deputy chief of staff </w:t>
      </w:r>
      <w:proofErr w:type="spellStart"/>
      <w:r w:rsidRPr="00B60786">
        <w:rPr>
          <w:sz w:val="16"/>
        </w:rPr>
        <w:t>ad</w:t>
      </w:r>
      <w:proofErr w:type="spellEnd"/>
      <w:r w:rsidRPr="00B60786">
        <w:rPr>
          <w:sz w:val="16"/>
        </w:rPr>
        <w:t xml:space="preserve"> now a senior policy adviser on her presidential campaign, sent her a celebratory email string topped with the chipper message: “FYI — good news.” </w:t>
      </w:r>
      <w:r w:rsidRPr="00B60786">
        <w:rPr>
          <w:rStyle w:val="StyleUnderline"/>
        </w:rPr>
        <w:t>As for what became of the arms: Saudi Arabia is almost a year into a bombing campaign in Yemen that</w:t>
      </w:r>
      <w:r w:rsidRPr="00B60786">
        <w:rPr>
          <w:sz w:val="16"/>
        </w:rPr>
        <w:t xml:space="preserve">, as Fang explains, </w:t>
      </w:r>
      <w:r w:rsidRPr="00B60786">
        <w:rPr>
          <w:rStyle w:val="StyleUnderline"/>
        </w:rPr>
        <w:t>has been led by the American-made F-15 jet fighters</w:t>
      </w:r>
      <w:r w:rsidRPr="00B60786">
        <w:rPr>
          <w:sz w:val="16"/>
        </w:rPr>
        <w:t xml:space="preserve">: The indiscriminate bombing of civilians and rescuers from the air has prompted human rights organizations to claim that </w:t>
      </w:r>
      <w:r w:rsidRPr="00B60786">
        <w:rPr>
          <w:rStyle w:val="Emphasis"/>
        </w:rPr>
        <w:t>some Saudi-led strikes on Yemen may amount to war crimes</w:t>
      </w:r>
      <w:r w:rsidRPr="00B60786">
        <w:rPr>
          <w:sz w:val="16"/>
        </w:rPr>
        <w:t xml:space="preserve">. At least 2,800 civilians have been killed in the conflict so far, according to the United Nations — mostly by airstrikes. The strikes have killed journalists and ambulance drivers. The planes, made by Boeing, have been implicated in the bombing of three facilities supported by Doctors </w:t>
      </w:r>
      <w:proofErr w:type="gramStart"/>
      <w:r w:rsidRPr="00B60786">
        <w:rPr>
          <w:sz w:val="16"/>
        </w:rPr>
        <w:t>Without</w:t>
      </w:r>
      <w:proofErr w:type="gramEnd"/>
      <w:r w:rsidRPr="00B60786">
        <w:rPr>
          <w:sz w:val="16"/>
        </w:rPr>
        <w:t xml:space="preserve"> Borders (</w:t>
      </w:r>
      <w:proofErr w:type="spellStart"/>
      <w:r w:rsidRPr="00B60786">
        <w:rPr>
          <w:sz w:val="16"/>
        </w:rPr>
        <w:t>Médicins</w:t>
      </w:r>
      <w:proofErr w:type="spellEnd"/>
      <w:r w:rsidRPr="00B60786">
        <w:rPr>
          <w:sz w:val="16"/>
        </w:rPr>
        <w:t xml:space="preserve"> Sans </w:t>
      </w:r>
      <w:proofErr w:type="spellStart"/>
      <w:r w:rsidRPr="00B60786">
        <w:rPr>
          <w:sz w:val="16"/>
        </w:rPr>
        <w:t>Frontières</w:t>
      </w:r>
      <w:proofErr w:type="spellEnd"/>
      <w:r w:rsidRPr="00B60786">
        <w:rPr>
          <w:sz w:val="16"/>
        </w:rPr>
        <w:t xml:space="preserve">). The U.N. Secretary General has decried “intense airstrikes in residential areas and on civilian buildings in Sanaa, including the chamber of commerce, a wedding hall, and a center for the blind,” and has warned that reports of cluster bombs being used in populated areas “may amount to a war crime due to their indiscriminate nature.” But </w:t>
      </w:r>
      <w:r w:rsidRPr="00B60786">
        <w:rPr>
          <w:rStyle w:val="StyleUnderline"/>
        </w:rPr>
        <w:t>the Saudi deal was just one small part of a larger and even more troubling picture.</w:t>
      </w:r>
      <w:r w:rsidRPr="00B60786">
        <w:rPr>
          <w:sz w:val="16"/>
        </w:rPr>
        <w:t xml:space="preserve"> As the International Business Times (IBT) reported, under Clinton the State Department signed off on $316 billion in arms sales to countries that donated to the Clinton Foundation. Now </w:t>
      </w:r>
      <w:r w:rsidRPr="00B60786">
        <w:rPr>
          <w:rStyle w:val="StyleUnderline"/>
        </w:rPr>
        <w:t>the Clinton campaign has received vastly more support from arms manufacturers than any other candidate of either party</w:t>
      </w:r>
      <w:r w:rsidRPr="00B60786">
        <w:rPr>
          <w:sz w:val="16"/>
        </w:rPr>
        <w:t xml:space="preserve">. </w:t>
      </w:r>
      <w:r w:rsidRPr="00B60786">
        <w:rPr>
          <w:rStyle w:val="StyleUnderline"/>
        </w:rPr>
        <w:t>A look at her work in Latin America adds to the trouble</w:t>
      </w:r>
      <w:r w:rsidRPr="00B60786">
        <w:rPr>
          <w:sz w:val="16"/>
        </w:rPr>
        <w:t xml:space="preserve">. In June, Salon’s Matthew </w:t>
      </w:r>
      <w:proofErr w:type="spellStart"/>
      <w:r w:rsidRPr="00B60786">
        <w:rPr>
          <w:sz w:val="16"/>
        </w:rPr>
        <w:t>Pulver</w:t>
      </w:r>
      <w:proofErr w:type="spellEnd"/>
      <w:r w:rsidRPr="00B60786">
        <w:rPr>
          <w:sz w:val="16"/>
        </w:rPr>
        <w:t xml:space="preserve"> showed how Secretary </w:t>
      </w:r>
      <w:r w:rsidRPr="00B60786">
        <w:rPr>
          <w:rStyle w:val="StyleUnderline"/>
        </w:rPr>
        <w:t xml:space="preserve">Clinton provided cover for a right-wing coup in Honduras. </w:t>
      </w:r>
      <w:r w:rsidRPr="00B60786">
        <w:rPr>
          <w:rStyle w:val="Emphasis"/>
        </w:rPr>
        <w:t>Political violence spiked in the chaos that followed</w:t>
      </w:r>
      <w:r w:rsidRPr="00B60786">
        <w:rPr>
          <w:sz w:val="16"/>
        </w:rPr>
        <w:t>, and the country went on to have the highest murder rate in the world.</w:t>
      </w:r>
    </w:p>
    <w:p w:rsidR="00625E83" w:rsidRPr="00B60786" w:rsidRDefault="00625E83" w:rsidP="00625E83"/>
    <w:p w:rsidR="00625E83" w:rsidRPr="00B60786" w:rsidRDefault="00625E83" w:rsidP="00625E83">
      <w:pPr>
        <w:pStyle w:val="Heading2"/>
      </w:pPr>
      <w:r>
        <w:t xml:space="preserve">Uniqueness </w:t>
      </w:r>
      <w:r w:rsidRPr="00B60786">
        <w:t>Answers</w:t>
      </w:r>
    </w:p>
    <w:p w:rsidR="00625E83" w:rsidRDefault="00625E83" w:rsidP="00625E83">
      <w:pPr>
        <w:pStyle w:val="Heading3"/>
      </w:pPr>
      <w:r w:rsidRPr="00B60786">
        <w:t xml:space="preserve">Trump Will Win – 2ac </w:t>
      </w:r>
    </w:p>
    <w:p w:rsidR="00625E83" w:rsidRPr="00474A93" w:rsidRDefault="00625E83" w:rsidP="00625E83">
      <w:pPr>
        <w:pStyle w:val="Heading4"/>
      </w:pPr>
      <w:r>
        <w:t>Trump will win – political momentum, new voter turnout, Clinton unpopularity, media continues to underestimate</w:t>
      </w:r>
    </w:p>
    <w:p w:rsidR="00625E83" w:rsidRDefault="00625E83" w:rsidP="00625E83">
      <w:r w:rsidRPr="00474A93">
        <w:rPr>
          <w:rStyle w:val="Style13ptBold"/>
        </w:rPr>
        <w:t>MacLeod 5/27/16</w:t>
      </w:r>
      <w:r>
        <w:t xml:space="preserve"> (Andrew, visiting professor in the Policy Institute at Kings College London + Columnist @ The Independent - Britain, "Donald Trump will win the US presidency by a landslide – don't underestimate him yet again," http://www.independent.co.uk/voices/donald-trump-will-win-the-us-presidency-by-a-landslide-dont-underestimate-him-yet-again-a7051686.html)</w:t>
      </w:r>
    </w:p>
    <w:p w:rsidR="00625E83" w:rsidRPr="00474A93" w:rsidRDefault="00625E83" w:rsidP="00625E83">
      <w:pPr>
        <w:rPr>
          <w:rStyle w:val="Emphasis"/>
        </w:rPr>
      </w:pPr>
      <w:r w:rsidRPr="00474A93">
        <w:rPr>
          <w:sz w:val="16"/>
        </w:rPr>
        <w:t xml:space="preserve">Despite our frighteningly proximate DNA and our similar hair </w:t>
      </w:r>
      <w:proofErr w:type="spellStart"/>
      <w:r w:rsidRPr="00474A93">
        <w:rPr>
          <w:sz w:val="16"/>
        </w:rPr>
        <w:t>colour</w:t>
      </w:r>
      <w:proofErr w:type="spellEnd"/>
      <w:r w:rsidRPr="00474A93">
        <w:rPr>
          <w:sz w:val="16"/>
        </w:rPr>
        <w:t xml:space="preserve">, I’d rather not have Trump in the White House. Neither would many Americans, yet </w:t>
      </w:r>
      <w:r w:rsidRPr="002565BB">
        <w:rPr>
          <w:rStyle w:val="StyleUnderline"/>
        </w:rPr>
        <w:t xml:space="preserve">it is now </w:t>
      </w:r>
      <w:r w:rsidRPr="00474A93">
        <w:rPr>
          <w:rStyle w:val="Emphasis"/>
        </w:rPr>
        <w:t>very likely</w:t>
      </w:r>
      <w:r w:rsidRPr="002565BB">
        <w:rPr>
          <w:rStyle w:val="StyleUnderline"/>
        </w:rPr>
        <w:t xml:space="preserve"> that the Republican nominee will be the next American president</w:t>
      </w:r>
      <w:r w:rsidRPr="00474A93">
        <w:rPr>
          <w:sz w:val="16"/>
        </w:rPr>
        <w:t xml:space="preserve"> – and he could win in a landslide. </w:t>
      </w:r>
      <w:r w:rsidRPr="002565BB">
        <w:rPr>
          <w:rStyle w:val="StyleUnderline"/>
        </w:rPr>
        <w:t>The political establishment underestimated Trump’s campaign</w:t>
      </w:r>
      <w:r w:rsidRPr="00474A93">
        <w:rPr>
          <w:sz w:val="16"/>
        </w:rPr>
        <w:t xml:space="preserve">, and their naivety is coming back to haunt them. When I was an army officer, we were taught that the greatest error was to underestimate the enemy. If one underestimates the enemy, then one will attack with too few resources and be soundly beaten – like America in Vietnam, Russia in Afghanistan and the Germans in Moscow. Right from Trump’s first days on the campaign trail, those opposing Trump have radically underestimated the threat. The Huffington Post even put him on its entertainment page. It did not </w:t>
      </w:r>
      <w:proofErr w:type="spellStart"/>
      <w:r w:rsidRPr="00474A93">
        <w:rPr>
          <w:sz w:val="16"/>
        </w:rPr>
        <w:t>analyse</w:t>
      </w:r>
      <w:proofErr w:type="spellEnd"/>
      <w:r w:rsidRPr="00474A93">
        <w:rPr>
          <w:sz w:val="16"/>
        </w:rPr>
        <w:t xml:space="preserve"> the opposition accurately, and the threat grew. Over the past few months, </w:t>
      </w:r>
      <w:r w:rsidRPr="00474A93">
        <w:rPr>
          <w:rStyle w:val="StyleUnderline"/>
        </w:rPr>
        <w:t>the media moved from treating him like a joke to assuming that he would “fall after Super Tuesday”. He didn’t</w:t>
      </w:r>
      <w:r w:rsidRPr="00474A93">
        <w:rPr>
          <w:sz w:val="16"/>
        </w:rPr>
        <w:t xml:space="preserve">. Then </w:t>
      </w:r>
      <w:r w:rsidRPr="00474A93">
        <w:rPr>
          <w:rStyle w:val="StyleUnderline"/>
        </w:rPr>
        <w:t>they claimed that his comments on abortion would put a stop to him. They didn’t.</w:t>
      </w:r>
      <w:r w:rsidRPr="00474A93">
        <w:rPr>
          <w:sz w:val="16"/>
        </w:rPr>
        <w:t xml:space="preserve"> Later, losing Wisconsin was supposed to be a turning point – but it certainly wasn’t. Eventually it was assumed that Cruz and Kasich would team up and force a brokered Convention. They didn't, and </w:t>
      </w:r>
      <w:r w:rsidRPr="00474A93">
        <w:rPr>
          <w:rStyle w:val="StyleUnderline"/>
        </w:rPr>
        <w:t>Trump has won the Republican nomination</w:t>
      </w:r>
      <w:r w:rsidRPr="00474A93">
        <w:rPr>
          <w:sz w:val="16"/>
        </w:rPr>
        <w:t xml:space="preserve">. </w:t>
      </w:r>
      <w:r w:rsidRPr="00474A93">
        <w:rPr>
          <w:rStyle w:val="StyleUnderline"/>
        </w:rPr>
        <w:t>Now the media</w:t>
      </w:r>
      <w:r w:rsidRPr="00474A93">
        <w:rPr>
          <w:sz w:val="16"/>
        </w:rPr>
        <w:t xml:space="preserve">, having failed to learn its lesson, </w:t>
      </w:r>
      <w:r w:rsidRPr="00474A93">
        <w:rPr>
          <w:rStyle w:val="StyleUnderline"/>
        </w:rPr>
        <w:t>says</w:t>
      </w:r>
      <w:r w:rsidRPr="00474A93">
        <w:rPr>
          <w:sz w:val="16"/>
        </w:rPr>
        <w:t xml:space="preserve"> Trump will be caught out by his tax affairs, or will fail to “get out the vote”, or that </w:t>
      </w:r>
      <w:r w:rsidRPr="00474A93">
        <w:rPr>
          <w:rStyle w:val="StyleUnderline"/>
        </w:rPr>
        <w:t xml:space="preserve">the polls show that </w:t>
      </w:r>
      <w:proofErr w:type="gramStart"/>
      <w:r w:rsidRPr="00474A93">
        <w:rPr>
          <w:rStyle w:val="StyleUnderline"/>
        </w:rPr>
        <w:t>both Sanders or</w:t>
      </w:r>
      <w:proofErr w:type="gramEnd"/>
      <w:r w:rsidRPr="00474A93">
        <w:rPr>
          <w:rStyle w:val="StyleUnderline"/>
        </w:rPr>
        <w:t xml:space="preserve"> Clinton could beat him. The underestimation continues</w:t>
      </w:r>
      <w:r w:rsidRPr="00474A93">
        <w:rPr>
          <w:sz w:val="16"/>
        </w:rPr>
        <w:t xml:space="preserve">, and ignores the fact that this November, Americans aren’t just voting on the president. They are voting for the Senate, the House, many local governors, judges, prosecutors, sheriffs. Even though dog-catchers are no longer elected, many municipal positions are. </w:t>
      </w:r>
      <w:r w:rsidRPr="00474A93">
        <w:rPr>
          <w:rStyle w:val="StyleUnderline"/>
        </w:rPr>
        <w:t>Republicans will turn out to vote for all the other offices. While there, they will be faced with the choice of holding their nose and voting for Trump, or</w:t>
      </w:r>
      <w:r w:rsidRPr="00474A93">
        <w:rPr>
          <w:sz w:val="16"/>
        </w:rPr>
        <w:t xml:space="preserve">, one presumes, Hillary </w:t>
      </w:r>
      <w:r w:rsidRPr="00474A93">
        <w:rPr>
          <w:rStyle w:val="StyleUnderline"/>
        </w:rPr>
        <w:t xml:space="preserve">Clinton. Democrats are </w:t>
      </w:r>
      <w:r w:rsidRPr="00474A93">
        <w:rPr>
          <w:rStyle w:val="Emphasis"/>
        </w:rPr>
        <w:t>kidding themselves</w:t>
      </w:r>
      <w:r w:rsidRPr="00474A93">
        <w:rPr>
          <w:rStyle w:val="StyleUnderline"/>
        </w:rPr>
        <w:t xml:space="preserve"> if they think Republicans opposed to his candidacy won’t vote for Trump when it comes down to the wire</w:t>
      </w:r>
      <w:r w:rsidRPr="00474A93">
        <w:rPr>
          <w:sz w:val="16"/>
        </w:rPr>
        <w:t xml:space="preserve">. Consider this: in the 2008 North Carolina Democratic primaries, 38 per cent of Clinton’s supporters said they’d vote for John McCain over Barack Obama and 12 per cent said they would not vote at all. When </w:t>
      </w:r>
      <w:proofErr w:type="gramStart"/>
      <w:r w:rsidRPr="00474A93">
        <w:rPr>
          <w:sz w:val="16"/>
        </w:rPr>
        <w:t>election day</w:t>
      </w:r>
      <w:proofErr w:type="gramEnd"/>
      <w:r w:rsidRPr="00474A93">
        <w:rPr>
          <w:sz w:val="16"/>
        </w:rPr>
        <w:t xml:space="preserve"> came around, most shifted their view and voted for Obama. The same shift is happening within the GOP now. </w:t>
      </w:r>
      <w:r w:rsidRPr="00474A93">
        <w:rPr>
          <w:rStyle w:val="StyleUnderline"/>
        </w:rPr>
        <w:t>Trump’s approval rating is rising. Republican anti-Trump forces are retreating</w:t>
      </w:r>
      <w:r w:rsidRPr="00474A93">
        <w:rPr>
          <w:sz w:val="16"/>
        </w:rPr>
        <w:t xml:space="preserve"> like Napoleon from Moscow, leaving bodies in their wake. Opponents such as Paul Ryan are casting around to find reasons to support Trump. Winning and losing elections in America is not about pinching votes from the other team. It is getting your team out to vote. In the US, voter turnout hasn’t exceeded 60 per cent for nearly 50 years. In 1968, 60.7 per cent of eligible voters actually managed to drag themselves out of bed and exercise a right that people had fought and died for. In 1996, less than 50 per cent bothered turning up. Getting out your own voters is far easier, and far more important, than pinching votes from the other side. In both 2008 and 2012, Obama ran a massive “get out the vote” campaign, inspiring many first time voters with the promise of hope, change and making history by electing the first black man to the White House. Voter turnout in 2008 was the highest since 1968. Clinton, on the other hand, does not inspire that level of emotion. The so called “woman card” that she plays is not motivating women either. In the Iowa caucus, only 14 per cent of women </w:t>
      </w:r>
      <w:proofErr w:type="gramStart"/>
      <w:r w:rsidRPr="00474A93">
        <w:rPr>
          <w:sz w:val="16"/>
        </w:rPr>
        <w:t>under</w:t>
      </w:r>
      <w:proofErr w:type="gramEnd"/>
      <w:r w:rsidRPr="00474A93">
        <w:rPr>
          <w:sz w:val="16"/>
        </w:rPr>
        <w:t xml:space="preserve"> 30 voted for Hillary; in New Hampshire it was around 10 per cent. Young women went for the 'old white guy' – Bernie Sanders. Trump is accused of having a “woman problem”, but so does Clinton. </w:t>
      </w:r>
      <w:r w:rsidRPr="00474A93">
        <w:rPr>
          <w:rStyle w:val="StyleUnderline"/>
        </w:rPr>
        <w:t>Both Clinton and Trump are widely unpopular, but Trump has one advantage: he is inspiring first-time voters to turn out</w:t>
      </w:r>
      <w:r w:rsidRPr="00474A93">
        <w:rPr>
          <w:sz w:val="16"/>
        </w:rPr>
        <w:t xml:space="preserve"> on polling day. </w:t>
      </w:r>
      <w:r w:rsidRPr="00474A93">
        <w:rPr>
          <w:rStyle w:val="StyleUnderline"/>
        </w:rPr>
        <w:t>Trump is gaining votes in the "rust belt" from people who would not normally vote Republican, or even vote</w:t>
      </w:r>
      <w:r w:rsidRPr="00474A93">
        <w:rPr>
          <w:sz w:val="16"/>
        </w:rPr>
        <w:t xml:space="preserve"> at all. A recent poll even had Trump him behind Clinton, by only 0.3 per cent. </w:t>
      </w:r>
      <w:r w:rsidRPr="00474A93">
        <w:rPr>
          <w:rStyle w:val="Emphasis"/>
        </w:rPr>
        <w:t>His momentum is upward</w:t>
      </w:r>
      <w:r w:rsidRPr="00474A93">
        <w:rPr>
          <w:sz w:val="16"/>
        </w:rPr>
        <w:t xml:space="preserve">. Do you see where this is heading? </w:t>
      </w:r>
      <w:r w:rsidRPr="00474A93">
        <w:rPr>
          <w:rStyle w:val="StyleUnderline"/>
        </w:rPr>
        <w:t>Clinton will get fewer votes than Obama. Trump will get out far more first-time voters</w:t>
      </w:r>
      <w:r w:rsidRPr="00474A93">
        <w:rPr>
          <w:sz w:val="16"/>
        </w:rPr>
        <w:t xml:space="preserve"> than the Republicans have ever achieved before, while </w:t>
      </w:r>
      <w:r w:rsidRPr="00474A93">
        <w:rPr>
          <w:rStyle w:val="StyleUnderline"/>
        </w:rPr>
        <w:t>regular Republican voters will hold their noses and punt for Trump</w:t>
      </w:r>
      <w:r w:rsidRPr="00474A93">
        <w:rPr>
          <w:sz w:val="16"/>
        </w:rPr>
        <w:t xml:space="preserve">. </w:t>
      </w:r>
      <w:proofErr w:type="gramStart"/>
      <w:r w:rsidRPr="00474A93">
        <w:rPr>
          <w:sz w:val="16"/>
        </w:rPr>
        <w:t xml:space="preserve">Unless the left stop dreaming up reasons for Trump to lose, and start campaigning like he might win, </w:t>
      </w:r>
      <w:r w:rsidRPr="00474A93">
        <w:rPr>
          <w:rStyle w:val="Emphasis"/>
        </w:rPr>
        <w:t>the 2016 election will be the landslide for Trump.</w:t>
      </w:r>
      <w:proofErr w:type="gramEnd"/>
    </w:p>
    <w:p w:rsidR="00625E83" w:rsidRDefault="00625E83" w:rsidP="00625E83">
      <w:pPr>
        <w:pStyle w:val="Heading3"/>
      </w:pPr>
      <w:r w:rsidRPr="00B60786">
        <w:t>Trump Will Win – 1ar</w:t>
      </w:r>
      <w:r>
        <w:t xml:space="preserve"> Generic</w:t>
      </w:r>
    </w:p>
    <w:p w:rsidR="00625E83" w:rsidRPr="001A06FB" w:rsidRDefault="00625E83" w:rsidP="00625E83">
      <w:pPr>
        <w:pStyle w:val="Heading4"/>
      </w:pPr>
      <w:r>
        <w:t xml:space="preserve">Trump winning now – recent polls, Clinton scandals, Sanders still in the race, GOP unity </w:t>
      </w:r>
    </w:p>
    <w:p w:rsidR="00625E83" w:rsidRDefault="00625E83" w:rsidP="00625E83">
      <w:r w:rsidRPr="001A06FB">
        <w:rPr>
          <w:rStyle w:val="Style13ptBold"/>
        </w:rPr>
        <w:t>Bernstein 5/27/16</w:t>
      </w:r>
      <w:r>
        <w:t xml:space="preserve"> (David, Staff @ Politico, "How Hillary Loses," http://www.politico.com/magazine/story/2016/05/2016-election-hillary-clinton-campaign-loses-defeated-donald-trump-213924)</w:t>
      </w:r>
    </w:p>
    <w:p w:rsidR="00625E83" w:rsidRDefault="00625E83" w:rsidP="00625E83">
      <w:pPr>
        <w:rPr>
          <w:sz w:val="16"/>
        </w:rPr>
      </w:pPr>
      <w:r w:rsidRPr="001A06FB">
        <w:rPr>
          <w:sz w:val="16"/>
        </w:rPr>
        <w:t xml:space="preserve">It's a terrifying moment for Democrats: Hillary </w:t>
      </w:r>
      <w:r w:rsidRPr="001A06FB">
        <w:rPr>
          <w:rStyle w:val="Emphasis"/>
        </w:rPr>
        <w:t>Clinton’s double-digit lead in national polls has evaporated and panic is beginning to set in</w:t>
      </w:r>
      <w:r w:rsidRPr="001A06FB">
        <w:rPr>
          <w:sz w:val="16"/>
        </w:rPr>
        <w:t xml:space="preserve">. </w:t>
      </w:r>
      <w:r w:rsidRPr="001A06FB">
        <w:rPr>
          <w:rStyle w:val="StyleUnderline"/>
        </w:rPr>
        <w:t>Polls now show</w:t>
      </w:r>
      <w:r w:rsidRPr="001A06FB">
        <w:rPr>
          <w:sz w:val="16"/>
        </w:rPr>
        <w:t xml:space="preserve"> Donald </w:t>
      </w:r>
      <w:r w:rsidRPr="001A06FB">
        <w:rPr>
          <w:rStyle w:val="StyleUnderline"/>
        </w:rPr>
        <w:t>Trump ahead of Clinton</w:t>
      </w:r>
      <w:r w:rsidRPr="001A06FB">
        <w:rPr>
          <w:sz w:val="16"/>
        </w:rPr>
        <w:t xml:space="preserve">, or at worst only a few points behind. During the insanity of the Republican primary, it was easy for them to believe that Trump could never be president—that in a general election, mainstream voters would regard him as an absurdity. But </w:t>
      </w:r>
      <w:r w:rsidRPr="001A06FB">
        <w:rPr>
          <w:rStyle w:val="StyleUnderline"/>
        </w:rPr>
        <w:t xml:space="preserve">Clinton remains a shaky candidate with historically high negatives, an email scandal that keeps getting worse and a stubborn primary opponent </w:t>
      </w:r>
      <w:r w:rsidRPr="001A06FB">
        <w:rPr>
          <w:sz w:val="16"/>
        </w:rPr>
        <w:t xml:space="preserve">whose supporters </w:t>
      </w:r>
      <w:r w:rsidRPr="001A06FB">
        <w:rPr>
          <w:rStyle w:val="StyleUnderline"/>
        </w:rPr>
        <w:t>may yet become a midsummer nightmare</w:t>
      </w:r>
      <w:r w:rsidRPr="001A06FB">
        <w:rPr>
          <w:sz w:val="16"/>
        </w:rPr>
        <w:t xml:space="preserve"> in Philadelphia. Meanwhile, </w:t>
      </w:r>
      <w:r w:rsidRPr="001A06FB">
        <w:rPr>
          <w:rStyle w:val="StyleUnderline"/>
        </w:rPr>
        <w:t>the Republicans,</w:t>
      </w:r>
      <w:r w:rsidRPr="001A06FB">
        <w:rPr>
          <w:sz w:val="16"/>
        </w:rPr>
        <w:t xml:space="preserve"> seemingly in all-out civil war just weeks ago, </w:t>
      </w:r>
      <w:r w:rsidRPr="001A06FB">
        <w:rPr>
          <w:rStyle w:val="StyleUnderline"/>
        </w:rPr>
        <w:t>have quickly fallen in line</w:t>
      </w:r>
      <w:r w:rsidRPr="001A06FB">
        <w:rPr>
          <w:sz w:val="16"/>
        </w:rPr>
        <w:t>. Democrats are resigning themselves to a tough, ugly, painful and expensive street fight.</w:t>
      </w:r>
    </w:p>
    <w:p w:rsidR="00625E83" w:rsidRPr="001A06FB" w:rsidRDefault="00625E83" w:rsidP="00625E83">
      <w:pPr>
        <w:pStyle w:val="Heading3"/>
      </w:pPr>
      <w:r>
        <w:t xml:space="preserve">Trump Will Win – 1ar Models </w:t>
      </w:r>
    </w:p>
    <w:p w:rsidR="00625E83" w:rsidRPr="004106D6" w:rsidRDefault="00625E83" w:rsidP="00625E83">
      <w:pPr>
        <w:pStyle w:val="Heading4"/>
      </w:pPr>
      <w:r>
        <w:t xml:space="preserve">Trump will win – historically accurate </w:t>
      </w:r>
      <w:proofErr w:type="spellStart"/>
      <w:r>
        <w:t>Norpoth</w:t>
      </w:r>
      <w:proofErr w:type="spellEnd"/>
      <w:r>
        <w:t xml:space="preserve"> model proves</w:t>
      </w:r>
    </w:p>
    <w:p w:rsidR="00625E83" w:rsidRDefault="00625E83" w:rsidP="00625E83">
      <w:proofErr w:type="spellStart"/>
      <w:r w:rsidRPr="004106D6">
        <w:rPr>
          <w:rStyle w:val="Style13ptBold"/>
        </w:rPr>
        <w:t>Newstalk</w:t>
      </w:r>
      <w:proofErr w:type="spellEnd"/>
      <w:r w:rsidRPr="004106D6">
        <w:rPr>
          <w:rStyle w:val="Style13ptBold"/>
        </w:rPr>
        <w:t xml:space="preserve"> ZB 5/16/16</w:t>
      </w:r>
      <w:r w:rsidRPr="004106D6">
        <w:t xml:space="preserve"> ("Unique model predicts Trump to win presidency by 87 per cent," </w:t>
      </w:r>
      <w:hyperlink r:id="rId8" w:history="1">
        <w:r w:rsidRPr="00D64D56">
          <w:rPr>
            <w:rStyle w:val="Hyperlink"/>
          </w:rPr>
          <w:t>http://www.newstalkzb.co.nz/on-air/larry-williams-drive-with-anz/audio/helmut-norpoth-predicting-trumps-win/</w:t>
        </w:r>
      </w:hyperlink>
      <w:r w:rsidRPr="004106D6">
        <w:t>)</w:t>
      </w:r>
      <w:r>
        <w:t xml:space="preserve"> </w:t>
      </w:r>
    </w:p>
    <w:p w:rsidR="00625E83" w:rsidRPr="004106D6" w:rsidRDefault="00625E83" w:rsidP="00625E83">
      <w:pPr>
        <w:rPr>
          <w:sz w:val="16"/>
        </w:rPr>
      </w:pPr>
      <w:r w:rsidRPr="004106D6">
        <w:rPr>
          <w:rStyle w:val="StyleUnderline"/>
        </w:rPr>
        <w:t>A unique model predicting how likely Trump is to be elected</w:t>
      </w:r>
      <w:r w:rsidRPr="004106D6">
        <w:rPr>
          <w:sz w:val="16"/>
        </w:rPr>
        <w:t xml:space="preserve"> as the next US President </w:t>
      </w:r>
      <w:r w:rsidRPr="004106D6">
        <w:rPr>
          <w:rStyle w:val="StyleUnderline"/>
        </w:rPr>
        <w:t>goes against the traditional polls</w:t>
      </w:r>
      <w:r w:rsidRPr="004106D6">
        <w:rPr>
          <w:sz w:val="16"/>
        </w:rPr>
        <w:t xml:space="preserve">. Professor Helmut </w:t>
      </w:r>
      <w:proofErr w:type="spellStart"/>
      <w:r w:rsidRPr="004106D6">
        <w:rPr>
          <w:rStyle w:val="StyleUnderline"/>
        </w:rPr>
        <w:t>Norpoth</w:t>
      </w:r>
      <w:proofErr w:type="spellEnd"/>
      <w:r w:rsidRPr="004106D6">
        <w:rPr>
          <w:rStyle w:val="StyleUnderline"/>
        </w:rPr>
        <w:t xml:space="preserve"> from</w:t>
      </w:r>
      <w:r w:rsidRPr="004106D6">
        <w:rPr>
          <w:sz w:val="16"/>
        </w:rPr>
        <w:t xml:space="preserve"> the Department of Political Science from </w:t>
      </w:r>
      <w:r w:rsidRPr="004106D6">
        <w:rPr>
          <w:rStyle w:val="StyleUnderline"/>
        </w:rPr>
        <w:t>Stony Brook University</w:t>
      </w:r>
      <w:r w:rsidRPr="004106D6">
        <w:rPr>
          <w:sz w:val="16"/>
        </w:rPr>
        <w:t xml:space="preserve"> told Larry Williams he </w:t>
      </w:r>
      <w:r w:rsidRPr="004106D6">
        <w:rPr>
          <w:rStyle w:val="StyleUnderline"/>
        </w:rPr>
        <w:t xml:space="preserve">has used the model since 1996 and has </w:t>
      </w:r>
      <w:r w:rsidRPr="004106D6">
        <w:rPr>
          <w:rStyle w:val="Emphasis"/>
        </w:rPr>
        <w:t>been right about the winner in all five of the elections</w:t>
      </w:r>
      <w:r w:rsidRPr="004106D6">
        <w:rPr>
          <w:rStyle w:val="StyleUnderline"/>
        </w:rPr>
        <w:t>. "It takes a look at the primaries that are being held right now and it makes predictions based on the candidates' performances in the primarie</w:t>
      </w:r>
      <w:r w:rsidRPr="004106D6">
        <w:rPr>
          <w:sz w:val="16"/>
        </w:rPr>
        <w:t>s</w:t>
      </w:r>
      <w:proofErr w:type="gramStart"/>
      <w:r w:rsidRPr="004106D6">
        <w:rPr>
          <w:sz w:val="16"/>
        </w:rPr>
        <w:t>. "</w:t>
      </w:r>
      <w:proofErr w:type="gramEnd"/>
      <w:r w:rsidRPr="004106D6">
        <w:rPr>
          <w:sz w:val="16"/>
        </w:rPr>
        <w:t xml:space="preserve">Based on just New Hampshire and South Carolina combined, </w:t>
      </w:r>
      <w:r w:rsidRPr="004106D6">
        <w:rPr>
          <w:rStyle w:val="Emphasis"/>
        </w:rPr>
        <w:t>Trump would have an 87 per cent chance of beating</w:t>
      </w:r>
      <w:r w:rsidRPr="004106D6">
        <w:rPr>
          <w:sz w:val="16"/>
        </w:rPr>
        <w:t xml:space="preserve"> Hillary </w:t>
      </w:r>
      <w:r w:rsidRPr="004106D6">
        <w:rPr>
          <w:rStyle w:val="Emphasis"/>
        </w:rPr>
        <w:t>Clinton</w:t>
      </w:r>
      <w:r w:rsidRPr="004106D6">
        <w:rPr>
          <w:sz w:val="16"/>
        </w:rPr>
        <w:t xml:space="preserve"> and 99 per cent if it were against Bernie Sanders." However despite </w:t>
      </w:r>
      <w:proofErr w:type="spellStart"/>
      <w:r w:rsidRPr="004106D6">
        <w:rPr>
          <w:sz w:val="16"/>
        </w:rPr>
        <w:t>Mr</w:t>
      </w:r>
      <w:proofErr w:type="spellEnd"/>
      <w:r w:rsidRPr="004106D6">
        <w:rPr>
          <w:sz w:val="16"/>
        </w:rPr>
        <w:t xml:space="preserve"> </w:t>
      </w:r>
      <w:proofErr w:type="spellStart"/>
      <w:r w:rsidRPr="004106D6">
        <w:rPr>
          <w:sz w:val="16"/>
        </w:rPr>
        <w:t>Norpoth</w:t>
      </w:r>
      <w:proofErr w:type="spellEnd"/>
      <w:r w:rsidRPr="004106D6">
        <w:rPr>
          <w:sz w:val="16"/>
        </w:rPr>
        <w:t xml:space="preserve"> saying his model is not 100 per cent certain, the likelihood of Trump missing out on the Republican nomination is very slim. "I'm not that much of a crystal ball... but it would be a miracle if he didn't get the nomination."</w:t>
      </w:r>
    </w:p>
    <w:p w:rsidR="00625E83" w:rsidRDefault="00625E83" w:rsidP="00625E83">
      <w:pPr>
        <w:pStyle w:val="Heading3"/>
      </w:pPr>
      <w:r>
        <w:t>Trump Will Win – 1ar A2 Fundamentals/Electoral Map</w:t>
      </w:r>
    </w:p>
    <w:p w:rsidR="00625E83" w:rsidRPr="004F497B" w:rsidRDefault="00625E83" w:rsidP="00625E83">
      <w:pPr>
        <w:pStyle w:val="Heading4"/>
      </w:pPr>
      <w:r>
        <w:t xml:space="preserve">Trump will win – the “fundamentals” favor him NOT Clinton </w:t>
      </w:r>
    </w:p>
    <w:p w:rsidR="00625E83" w:rsidRDefault="00625E83" w:rsidP="00625E83">
      <w:r w:rsidRPr="004F497B">
        <w:rPr>
          <w:rStyle w:val="Style13ptBold"/>
        </w:rPr>
        <w:t>Al-</w:t>
      </w:r>
      <w:proofErr w:type="spellStart"/>
      <w:r w:rsidRPr="004F497B">
        <w:rPr>
          <w:rStyle w:val="Style13ptBold"/>
        </w:rPr>
        <w:t>Gharbi</w:t>
      </w:r>
      <w:proofErr w:type="spellEnd"/>
      <w:r w:rsidRPr="004F497B">
        <w:rPr>
          <w:rStyle w:val="Style13ptBold"/>
        </w:rPr>
        <w:t xml:space="preserve"> 5/29/16</w:t>
      </w:r>
      <w:r>
        <w:t xml:space="preserve"> (Musa, </w:t>
      </w:r>
      <w:proofErr w:type="spellStart"/>
      <w:r>
        <w:t>Lazarsfeld</w:t>
      </w:r>
      <w:proofErr w:type="spellEnd"/>
      <w:r>
        <w:t xml:space="preserve"> Fellow in Sociology at Columbia University + Contributor @ Salon, "We may be just this screwed: Donald Trump has an easier path to victory than you think," http://www.salon.com/2016/05/29/we_may_be_just_this_screwed_donald_trump_has_an_easier_path_to_victory_than_you_think/)</w:t>
      </w:r>
    </w:p>
    <w:p w:rsidR="00625E83" w:rsidRPr="004F497B" w:rsidRDefault="00625E83" w:rsidP="00625E83">
      <w:pPr>
        <w:rPr>
          <w:sz w:val="16"/>
        </w:rPr>
      </w:pPr>
      <w:r w:rsidRPr="004F497B">
        <w:rPr>
          <w:sz w:val="16"/>
        </w:rPr>
        <w:t xml:space="preserve">As the 2016 presidential primaries got underway, </w:t>
      </w:r>
      <w:r w:rsidRPr="00474A93">
        <w:rPr>
          <w:rStyle w:val="StyleUnderline"/>
        </w:rPr>
        <w:t>there seemed to be several incontrovertible truths</w:t>
      </w:r>
      <w:r w:rsidRPr="004F497B">
        <w:rPr>
          <w:sz w:val="16"/>
        </w:rPr>
        <w:t xml:space="preserve">: Hillary </w:t>
      </w:r>
      <w:r w:rsidRPr="00474A93">
        <w:rPr>
          <w:rStyle w:val="StyleUnderline"/>
        </w:rPr>
        <w:t>Clinton’s nomination was inevitable, and</w:t>
      </w:r>
      <w:r w:rsidRPr="004F497B">
        <w:rPr>
          <w:sz w:val="16"/>
        </w:rPr>
        <w:t xml:space="preserve"> Donald </w:t>
      </w:r>
      <w:r w:rsidRPr="00474A93">
        <w:rPr>
          <w:rStyle w:val="StyleUnderline"/>
        </w:rPr>
        <w:t>Trump stood no chance</w:t>
      </w:r>
      <w:r w:rsidRPr="004F497B">
        <w:rPr>
          <w:sz w:val="16"/>
        </w:rPr>
        <w:t xml:space="preserve">. Yet, here we are six months before the election, and Trump has seized the Republican nomination while Clinton is still working to box out Bernie Sanders’ insurgency (without losing his voters, who it turns out, may peel off after all). Nonetheless, </w:t>
      </w:r>
      <w:r w:rsidRPr="00474A93">
        <w:rPr>
          <w:rStyle w:val="StyleUnderline"/>
        </w:rPr>
        <w:t>the prevailing narrative is that while there is now a chance that Trump could actually win</w:t>
      </w:r>
      <w:r w:rsidRPr="004F497B">
        <w:rPr>
          <w:sz w:val="16"/>
        </w:rPr>
        <w:t xml:space="preserve"> in November, </w:t>
      </w:r>
      <w:r w:rsidRPr="00474A93">
        <w:rPr>
          <w:rStyle w:val="StyleUnderline"/>
        </w:rPr>
        <w:t>it’s basically</w:t>
      </w:r>
      <w:r w:rsidRPr="004F497B">
        <w:rPr>
          <w:sz w:val="16"/>
        </w:rPr>
        <w:t xml:space="preserve"> Hillary </w:t>
      </w:r>
      <w:r w:rsidRPr="00474A93">
        <w:rPr>
          <w:rStyle w:val="StyleUnderline"/>
        </w:rPr>
        <w:t>Clinton’s election to lose.</w:t>
      </w:r>
      <w:r w:rsidRPr="004F497B">
        <w:rPr>
          <w:sz w:val="16"/>
        </w:rPr>
        <w:t xml:space="preserve"> </w:t>
      </w:r>
      <w:r w:rsidRPr="00474A93">
        <w:rPr>
          <w:rStyle w:val="Emphasis"/>
        </w:rPr>
        <w:t>Pundits focus on “fundamentals</w:t>
      </w:r>
      <w:r w:rsidRPr="004F497B">
        <w:rPr>
          <w:sz w:val="16"/>
        </w:rPr>
        <w:t xml:space="preserve">,” </w:t>
      </w:r>
      <w:r w:rsidRPr="00474A93">
        <w:rPr>
          <w:rStyle w:val="StyleUnderline"/>
        </w:rPr>
        <w:t>like Hillary’s superior fundraising, analytics, or ground game</w:t>
      </w:r>
      <w:r w:rsidRPr="004F497B">
        <w:rPr>
          <w:sz w:val="16"/>
        </w:rPr>
        <w:t xml:space="preserve">; </w:t>
      </w:r>
      <w:r w:rsidRPr="00474A93">
        <w:rPr>
          <w:rStyle w:val="Emphasis"/>
        </w:rPr>
        <w:t>however, these haven’t proven terribly predictive this cycle</w:t>
      </w:r>
      <w:r w:rsidRPr="004F497B">
        <w:rPr>
          <w:sz w:val="16"/>
        </w:rPr>
        <w:t xml:space="preserve">. And </w:t>
      </w:r>
      <w:r w:rsidRPr="00474A93">
        <w:rPr>
          <w:rStyle w:val="StyleUnderline"/>
        </w:rPr>
        <w:t>by focusing on conventional elements, analysts seem to be overlooking novel dynamics which are likely more important</w:t>
      </w:r>
      <w:r w:rsidRPr="004F497B">
        <w:rPr>
          <w:sz w:val="16"/>
        </w:rPr>
        <w:t xml:space="preserve">—specifically, </w:t>
      </w:r>
      <w:r w:rsidRPr="00474A93">
        <w:rPr>
          <w:rStyle w:val="Emphasis"/>
        </w:rPr>
        <w:t>the public’s persistent and negative perception of</w:t>
      </w:r>
      <w:r w:rsidRPr="004F497B">
        <w:rPr>
          <w:sz w:val="16"/>
        </w:rPr>
        <w:t xml:space="preserve"> Hillary </w:t>
      </w:r>
      <w:r w:rsidRPr="00474A93">
        <w:rPr>
          <w:rStyle w:val="Emphasis"/>
        </w:rPr>
        <w:t>Clinton, the incumbency handicap, and</w:t>
      </w:r>
      <w:r w:rsidRPr="004F497B">
        <w:rPr>
          <w:sz w:val="16"/>
        </w:rPr>
        <w:t xml:space="preserve"> a phenomenon I call “</w:t>
      </w:r>
      <w:r w:rsidRPr="00474A93">
        <w:rPr>
          <w:rStyle w:val="StyleUnderline"/>
        </w:rPr>
        <w:t>negative intersectionality</w:t>
      </w:r>
      <w:r w:rsidRPr="004F497B">
        <w:rPr>
          <w:sz w:val="16"/>
        </w:rPr>
        <w:t xml:space="preserve">.” ADVERTISING Change You Can Believe </w:t>
      </w:r>
      <w:proofErr w:type="gramStart"/>
      <w:r w:rsidRPr="004F497B">
        <w:rPr>
          <w:sz w:val="16"/>
        </w:rPr>
        <w:t>In</w:t>
      </w:r>
      <w:proofErr w:type="gramEnd"/>
      <w:r w:rsidRPr="004F497B">
        <w:rPr>
          <w:sz w:val="16"/>
        </w:rPr>
        <w:t xml:space="preserve"> Both Trump and Clinton hold historically unprecedented unfavorable ratings among likely voters. Of the two, Clinton has held a slight edge—however, the gap between them has been rapidly closing. And here’s the kicker: While it is true that the public is very familiar with both Trump and Clinton due to their decades-long careers in public life, Trump has been in the limelight primarily as a businessman and entertainer. People are just now discovering “Trump the politician”—and as a result, their views on Trump as a politician are malleable. The Clinton </w:t>
      </w:r>
      <w:proofErr w:type="gramStart"/>
      <w:r w:rsidRPr="004F497B">
        <w:rPr>
          <w:sz w:val="16"/>
        </w:rPr>
        <w:t>team views this as an opportunity, and are</w:t>
      </w:r>
      <w:proofErr w:type="gramEnd"/>
      <w:r w:rsidRPr="004F497B">
        <w:rPr>
          <w:sz w:val="16"/>
        </w:rPr>
        <w:t xml:space="preserve"> attempting to define him before he gets a chance to define himself. However, the flip side is that </w:t>
      </w:r>
      <w:r w:rsidRPr="00474A93">
        <w:rPr>
          <w:rStyle w:val="StyleUnderline"/>
        </w:rPr>
        <w:t>while Trump’s numbers are currently low, there is a real opportunity for him to radically change public perception for the better</w:t>
      </w:r>
      <w:r w:rsidRPr="004F497B">
        <w:rPr>
          <w:sz w:val="16"/>
        </w:rPr>
        <w:t xml:space="preserve">. And he has tasked Paul </w:t>
      </w:r>
      <w:proofErr w:type="spellStart"/>
      <w:r w:rsidRPr="00474A93">
        <w:rPr>
          <w:rStyle w:val="StyleUnderline"/>
        </w:rPr>
        <w:t>Manafort</w:t>
      </w:r>
      <w:proofErr w:type="spellEnd"/>
      <w:r w:rsidRPr="004F497B">
        <w:rPr>
          <w:sz w:val="16"/>
        </w:rPr>
        <w:t xml:space="preserve"> with this responsibility—a man who, after orchestrating Ronald Reagan’s landslide victories, went on to build a highly successful career rehabilitating the image of dictators and strongmen. </w:t>
      </w:r>
      <w:r w:rsidRPr="00474A93">
        <w:rPr>
          <w:rStyle w:val="StyleUnderline"/>
        </w:rPr>
        <w:t>He’s made for this job</w:t>
      </w:r>
      <w:r w:rsidRPr="004F497B">
        <w:rPr>
          <w:sz w:val="16"/>
        </w:rPr>
        <w:t xml:space="preserve">. </w:t>
      </w:r>
      <w:r w:rsidRPr="00474A93">
        <w:rPr>
          <w:rStyle w:val="Emphasis"/>
        </w:rPr>
        <w:t>Expect Trump’s numbers to rise.</w:t>
      </w:r>
      <w:r w:rsidRPr="004F497B">
        <w:rPr>
          <w:sz w:val="16"/>
        </w:rPr>
        <w:t xml:space="preserve"> </w:t>
      </w:r>
      <w:r w:rsidRPr="00474A93">
        <w:rPr>
          <w:rStyle w:val="StyleUnderline"/>
        </w:rPr>
        <w:t>Hillary’s numbers are unlikely to follow the same trajectory</w:t>
      </w:r>
      <w:r w:rsidRPr="004F497B">
        <w:rPr>
          <w:sz w:val="16"/>
        </w:rPr>
        <w:t xml:space="preserve">—because not only do </w:t>
      </w:r>
      <w:r w:rsidRPr="00474A93">
        <w:rPr>
          <w:rStyle w:val="StyleUnderline"/>
        </w:rPr>
        <w:t>people know her well, but they know her specifically as a politician</w:t>
      </w:r>
      <w:r w:rsidRPr="004F497B">
        <w:rPr>
          <w:sz w:val="16"/>
        </w:rPr>
        <w:t xml:space="preserve">. It is precisely her perceived cynicism and duplicity as a politician that drive her unfavorable rating. </w:t>
      </w:r>
      <w:r w:rsidRPr="00474A93">
        <w:rPr>
          <w:rStyle w:val="Emphasis"/>
        </w:rPr>
        <w:t>Public opinion of Clinton has been on a steady decline</w:t>
      </w:r>
      <w:r w:rsidRPr="004F497B">
        <w:rPr>
          <w:sz w:val="16"/>
        </w:rPr>
        <w:t xml:space="preserve"> since December 2012, and a brutal, negative campaign is unlikely to shift the numbers in her favor. In other words, Clinton will have a much harder time turning around her bad image than Trump. As an example, consider Trump’s “policy surrealism”: by the normal rules of the game, it should hurt him that he is constantly changing his </w:t>
      </w:r>
      <w:proofErr w:type="gramStart"/>
      <w:r w:rsidRPr="004F497B">
        <w:rPr>
          <w:sz w:val="16"/>
        </w:rPr>
        <w:t>mind, that</w:t>
      </w:r>
      <w:proofErr w:type="gramEnd"/>
      <w:r w:rsidRPr="004F497B">
        <w:rPr>
          <w:sz w:val="16"/>
        </w:rPr>
        <w:t xml:space="preserve"> he insists anything he says prior to the election should just be thought of as a “suggestion” rather than a position, etc. Why doesn’t this bother voters? </w:t>
      </w:r>
      <w:proofErr w:type="gramStart"/>
      <w:r w:rsidRPr="004F497B">
        <w:rPr>
          <w:sz w:val="16"/>
        </w:rPr>
        <w:t>Because his primary rival is Hillary Clinton.</w:t>
      </w:r>
      <w:proofErr w:type="gramEnd"/>
      <w:r w:rsidRPr="004F497B">
        <w:rPr>
          <w:sz w:val="16"/>
        </w:rPr>
        <w:t xml:space="preserve"> Clinton has been known to “evolve” frequently and dramatically as well. But the difference between them is that Hillary has very successfully framed herself as a policy wonk, and with the assistance of her large team of professional advisors, each new position she strikes is accompanied by a host of highly polished (if often unrealistic) policy proposals. However, this professionalism often proves as much of a curse as an asset: When Trump flip-flops, it seems like he is genuinely trying to work through these issues—he straightforwardly tells you what he feels at the moment, and changes his mind as he learns more, thinks more, etc. Clinton, on the other hand, is a veteran politician—as she herself constantly underscores—with a tightly controlled message. As a result, her position shifts seem more like cynical pandering. That is, in a sense, Trump’s evolutions actually make him seem more honest, while Clinton’s have the opposite effect. It’s somewhat unfair, because of course there is a clear element of pandering in Trump’s evolutions, and at least some of Clinton’s policy shifts may be the product of sincere changes in perspective, new information, more life-experience, changing circumstances, etc. But fair or not, this does seem to be the emerging dynamic of the race. Worse still, this avowed expertise, when paired with her modest and highly technical proposals, positions her as the consummate insider in an election cycle where people across the political spectrum seem hungry for an anti-establishment revolutionary. And while the Clinton campaign is still trying to figure out how to best define Trump (most recently insisting that he is not a “normal” candidate, failing to understand that many voters will see this as a positive), her interlocutor has no such problems: “Crooked Hillary” is simple but effective, hitting her right where she’s weakest. A Referendum on Obama’s Administration and Bill Clinton’s </w:t>
      </w:r>
      <w:proofErr w:type="gramStart"/>
      <w:r w:rsidRPr="004F497B">
        <w:rPr>
          <w:sz w:val="16"/>
        </w:rPr>
        <w:t>Historically</w:t>
      </w:r>
      <w:proofErr w:type="gramEnd"/>
      <w:r w:rsidRPr="004F497B">
        <w:rPr>
          <w:sz w:val="16"/>
        </w:rPr>
        <w:t xml:space="preserve"> speaking, it is rare that a party that completed two terms in the Oval Office manages to win a third. Granted, Obama has been a transformational president, and his popularity remains high. However, </w:t>
      </w:r>
      <w:r w:rsidRPr="00474A93">
        <w:rPr>
          <w:rStyle w:val="StyleUnderline"/>
        </w:rPr>
        <w:t>the problem facing Hillary is that she’s not only going to be held to account for the failures and shortcomings of</w:t>
      </w:r>
      <w:r w:rsidRPr="004F497B">
        <w:rPr>
          <w:sz w:val="16"/>
        </w:rPr>
        <w:t xml:space="preserve"> the </w:t>
      </w:r>
      <w:r w:rsidRPr="00474A93">
        <w:rPr>
          <w:rStyle w:val="StyleUnderline"/>
        </w:rPr>
        <w:t>Obama</w:t>
      </w:r>
      <w:r w:rsidRPr="004F497B">
        <w:rPr>
          <w:sz w:val="16"/>
        </w:rPr>
        <w:t xml:space="preserve"> administration, </w:t>
      </w:r>
      <w:r w:rsidRPr="00474A93">
        <w:rPr>
          <w:rStyle w:val="StyleUnderline"/>
        </w:rPr>
        <w:t>but also of her husband’s tenure in office</w:t>
      </w:r>
      <w:r w:rsidRPr="004F497B">
        <w:rPr>
          <w:sz w:val="16"/>
        </w:rPr>
        <w:t xml:space="preserve">. Consider: Despite Hillary Clinton’s unparalleled credentials, her historic potential as the first female POTUS, her early and nearly insurmountable delegate lead, and the near-unanimous and robust support from the Democratic Party establishment throughout—she is having trouble “closing the deal” for the nomination. This is because, in many ways, the Democratic primary has been a referendum on Bill Clinton’s tenure—and many of his signature achievements, championed by Hillary Clinton at the time, don’t look so great in retrospect. From NAFTA, the repeal of Glass-Steagall, Wall Street deregulation, welfare reform, DOMA (the Defense of Marriage Act), “Don’t Ask, Don’t Tell”—and of course, the infamous crime bills—despite Bill Clinton’s success at restoring the Democratic Party to national prominence, primary voters have taken an increasingly critical view of his legacy. This effect will be even more pronounced among Independent and Republican voters. Trump recognizes the opportunity here, and has already demonstrated an intention to hammer Hillary Clinton not only on her support of NAFTA—but to even undermine her feminist narratives by highlighting the genuinely disturbing sexual assault accusations against Bill Clinton, and the role that Hillary Clinton played in attempting to discredit and silence alleged victims. Again, in the current cultural and historical moment, voters seem unlikely to provide the same benefit of doubt that was afforded the Clintons in the ’90s. And so the challenge Hillary Clinton faces is somewhat unprecedented: </w:t>
      </w:r>
      <w:r w:rsidRPr="00474A93">
        <w:rPr>
          <w:rStyle w:val="StyleUnderline"/>
        </w:rPr>
        <w:t>Americans are overwhelmingly dissatisfied with the state of affairs</w:t>
      </w:r>
      <w:r w:rsidRPr="004F497B">
        <w:rPr>
          <w:sz w:val="16"/>
        </w:rPr>
        <w:t xml:space="preserve"> in this country. To the extent that they blame Obama for their problems, </w:t>
      </w:r>
      <w:r w:rsidRPr="00474A93">
        <w:rPr>
          <w:rStyle w:val="Emphasis"/>
        </w:rPr>
        <w:t>this hurts Hillary</w:t>
      </w:r>
      <w:r w:rsidRPr="004F497B">
        <w:rPr>
          <w:sz w:val="16"/>
        </w:rPr>
        <w:t xml:space="preserve">. To the extent that they blame Bill Clinton for their problems, this hurts Hillary. And unfortunately, Hillary Clinton was even complicit in many of the worst decisions of the intervening Bush administration–for instance, playing a pivotal role in marshaling support for the ill-conceived U.S. operations in Afghanistan and Iraq. In short, </w:t>
      </w:r>
      <w:r w:rsidRPr="00474A93">
        <w:rPr>
          <w:rStyle w:val="Emphasis"/>
        </w:rPr>
        <w:t>the incumbency handicap, which would be significant for virtually any Democrat in 2016, will be particularly pronounced against Hillary</w:t>
      </w:r>
      <w:r w:rsidRPr="004F497B">
        <w:rPr>
          <w:sz w:val="16"/>
        </w:rPr>
        <w:t xml:space="preserve"> Clinton. Losing the Culture Wars Many Trump supporters may well be racist, xenophobic or misogynistic—but if the Democrats think that it will be a winning strategy to sling these kinds of labels at the Donald, then they are going to be in for a nasty surprise in November. For one thing, </w:t>
      </w:r>
      <w:r w:rsidRPr="004F497B">
        <w:rPr>
          <w:rStyle w:val="StyleUnderline"/>
        </w:rPr>
        <w:t>Trump’s parochialism resonates with many</w:t>
      </w:r>
      <w:r w:rsidRPr="004F497B">
        <w:rPr>
          <w:sz w:val="16"/>
        </w:rPr>
        <w:t xml:space="preserve"> more </w:t>
      </w:r>
      <w:r w:rsidRPr="004F497B">
        <w:rPr>
          <w:rStyle w:val="StyleUnderline"/>
        </w:rPr>
        <w:t>Americans</w:t>
      </w:r>
      <w:r w:rsidRPr="004F497B">
        <w:rPr>
          <w:sz w:val="16"/>
        </w:rPr>
        <w:t xml:space="preserve"> than the mainstream media likes to believe or acknowledge (although their obsessive coverage of the Donald is an implicit recognition of this reality). </w:t>
      </w:r>
      <w:r w:rsidRPr="004F497B">
        <w:rPr>
          <w:rStyle w:val="StyleUnderline"/>
        </w:rPr>
        <w:t>This is true across the board: male and female, young and old, rich and poor, educated and uneducated, highly-intelligent or not, Democrat or Republican</w:t>
      </w:r>
      <w:r w:rsidRPr="004F497B">
        <w:rPr>
          <w:sz w:val="16"/>
        </w:rPr>
        <w:t xml:space="preserve"> (this is particularly true for his anti-Muslim proposals). And </w:t>
      </w:r>
      <w:r w:rsidRPr="004F497B">
        <w:rPr>
          <w:rStyle w:val="StyleUnderline"/>
        </w:rPr>
        <w:t>his nationalistic economic and foreign policy message resonates even more broadly</w:t>
      </w:r>
      <w:r w:rsidRPr="004F497B">
        <w:rPr>
          <w:sz w:val="16"/>
        </w:rPr>
        <w:t xml:space="preserve">: a majority of Americans support his “America-first” approach. So if the Clinton camp attempts to disparage people who hold these kinds of views as ignorant and bigoted, they are going to be alienating far more voters than they can likely afford. Exacerbating this trend is something I call “negative intersectionality”: progressives have done a great job framing racial inequality, feminism and LGBTQ rights as part of the same basic struggle. However, this association works both ways. Accusations of misogyny, for instance, are often heard in the context of a fundamentally anti-white, anti-Christian culture war—a zero-sum campaign waged against ordinary hard-working Americans by condescending and politically correct liberal elites. As a result, many conservative white women who may be disturbed by Trump’s remarks would simultaneously feel antipathy toward liberals when they encounter a pro-Clinton ad that highlights those comments. Some may even come to view Trump more sympathetically if Democrats attempt to paint him as anti-woman or anti-minority. If Clinton thinks she can criticize Trump as a sexist without stirring up this broader resentment against liberals, she is in for a rude awakening. If she thinks there’s an alternative path to victory by largely writing off the white vote and leaning more heavily on the support of minorities, she’s probably wrong about that too: Clinton would simultaneously need massive turnout and near-unanimous support from minority groups to compensate for decreased support among white Americans. However, turnout has been low among Democrats in the primary. Moreover, Trump seems to be performing surprisingly well among minorities: Mitt Romney only garnered 6 percent of the black vote in 2012. However, this election is shaping up to be more competitive: nearly one-tenth of African-Americans view the Donald positively, with another 15 percent undecided. If even half of the latter group ultimately sides with Trump, or simply stays home on Election Day, Clinton loses. For her to win, African-American participation needs to at least match 2012 turnout, and Clinton must win roughly 90 percent of the black vote. Right now, it’s looking like she might fail on both counts. Perhaps more shocking: despite his anti-immigrant rhetoric, nearly one-quarter of Hispanics support Trump, with another 15 percent undecided—putting him on pace to possibly exceed Romney’s 2012 share (27 percent). One reason to suspect these dynamics might hold: positive intersectionality. Trump’s ambivalence on gay marriage, his opposition to the so-called “Bathroom Bills” in North Carolina and elsewhere, his consistent praise for Planned Parenthood, his commitment to loosening the Republican platform on abortion, and his openness to legalizing marijuana (which would have a huge and positive impact on people of color)—these will counteract depictions of him as a xenophobe or bigot among those who view these struggles as interconnected. In fact, Trump’s unorthodox positions, when paired with the public’s record distrust of mainstream media, may lead many to believe he is being unfairly maligned in the press. The Straight and Narrow In short, </w:t>
      </w:r>
      <w:r w:rsidRPr="004F497B">
        <w:rPr>
          <w:rStyle w:val="Emphasis"/>
        </w:rPr>
        <w:t>contrary to prevailing narratives, the deck seems to be stacked against</w:t>
      </w:r>
      <w:r w:rsidRPr="004F497B">
        <w:rPr>
          <w:sz w:val="16"/>
        </w:rPr>
        <w:t xml:space="preserve"> Hillary </w:t>
      </w:r>
      <w:r w:rsidRPr="004F497B">
        <w:rPr>
          <w:rStyle w:val="Emphasis"/>
        </w:rPr>
        <w:t>Clinton in 2016</w:t>
      </w:r>
      <w:r w:rsidRPr="004F497B">
        <w:rPr>
          <w:sz w:val="16"/>
        </w:rPr>
        <w:t>. Of course, there’s always the hope that Trump could implode. But so far he has demonstrated an amazing ability to lean into gaffes and controversies, and to control the terms of debate. And with his primary buttoned up, Trump is softening and moderating his “suggestions” for the general electorate—and again, he is empowered to make radical shifts in a way his opponent is not.</w:t>
      </w:r>
    </w:p>
    <w:p w:rsidR="00625E83" w:rsidRDefault="00625E83" w:rsidP="00625E83">
      <w:pPr>
        <w:pStyle w:val="Heading3"/>
      </w:pPr>
      <w:r>
        <w:t>Clinton Suffering Political Losses Now – 2ac</w:t>
      </w:r>
    </w:p>
    <w:p w:rsidR="00625E83" w:rsidRPr="00501E39" w:rsidRDefault="00625E83" w:rsidP="00625E83">
      <w:pPr>
        <w:pStyle w:val="Heading4"/>
      </w:pPr>
      <w:r>
        <w:t>Clinton suffering political losses now – new report over private emails</w:t>
      </w:r>
    </w:p>
    <w:p w:rsidR="00625E83" w:rsidRDefault="00625E83" w:rsidP="00625E83">
      <w:proofErr w:type="spellStart"/>
      <w:r w:rsidRPr="00501E39">
        <w:rPr>
          <w:rStyle w:val="Style13ptBold"/>
        </w:rPr>
        <w:t>Cilizza</w:t>
      </w:r>
      <w:proofErr w:type="spellEnd"/>
      <w:r w:rsidRPr="00501E39">
        <w:rPr>
          <w:rStyle w:val="Style13ptBold"/>
        </w:rPr>
        <w:t xml:space="preserve"> 5/28/16</w:t>
      </w:r>
      <w:r>
        <w:t xml:space="preserve"> (Chris, White House Correspondent + Political Analyst @ Wash Post, "Hillary Clinton just had the Worst Week in Washington," https://www.washingtonpost.com/news/the-fix/wp/2016/05/28/hillary-clinton-just-had-the-worst-week-in-washington/?tid=hybrid_experimentrandom_1_na)</w:t>
      </w:r>
    </w:p>
    <w:p w:rsidR="00625E83" w:rsidRDefault="00625E83" w:rsidP="00625E83">
      <w:pPr>
        <w:rPr>
          <w:sz w:val="16"/>
        </w:rPr>
      </w:pPr>
      <w:r w:rsidRPr="00501E39">
        <w:rPr>
          <w:sz w:val="16"/>
        </w:rPr>
        <w:t xml:space="preserve">By now, Hillary Clinton almost certainly expected that she would be well into a general election fight against Donald Trump — punching down at the target-rich real estate developer amid polls showing her sweeping into the White House. Not so much. Instead, Clinton spent the week in California, fighting for votes in advance of the Golden State's June 7 primary against the still-lingering challenge of Bernie Sanders. But that was a cakewalk compared with what came out of Washington on Tuesday. </w:t>
      </w:r>
      <w:r w:rsidRPr="00501E39">
        <w:rPr>
          <w:rStyle w:val="StyleUnderline"/>
        </w:rPr>
        <w:t>The State Department's inspector general released a</w:t>
      </w:r>
      <w:r w:rsidRPr="00501E39">
        <w:rPr>
          <w:sz w:val="16"/>
        </w:rPr>
        <w:t xml:space="preserve">n 83-page </w:t>
      </w:r>
      <w:r w:rsidRPr="00501E39">
        <w:rPr>
          <w:rStyle w:val="StyleUnderline"/>
        </w:rPr>
        <w:t>report detailing a series of missteps made by Clinton when she decided to exclusively use a private email server</w:t>
      </w:r>
      <w:r w:rsidRPr="00501E39">
        <w:rPr>
          <w:sz w:val="16"/>
        </w:rPr>
        <w:t xml:space="preserve"> and address for all of her electronic correspondence as the nation's top diplomat. Here's the key snippet, as reported by </w:t>
      </w:r>
      <w:proofErr w:type="spellStart"/>
      <w:r w:rsidRPr="00501E39">
        <w:rPr>
          <w:sz w:val="16"/>
        </w:rPr>
        <w:t>WaPo's</w:t>
      </w:r>
      <w:proofErr w:type="spellEnd"/>
      <w:r w:rsidRPr="00501E39">
        <w:rPr>
          <w:sz w:val="16"/>
        </w:rPr>
        <w:t xml:space="preserve"> Rosalind </w:t>
      </w:r>
      <w:proofErr w:type="spellStart"/>
      <w:r w:rsidRPr="00501E39">
        <w:rPr>
          <w:sz w:val="16"/>
        </w:rPr>
        <w:t>Helderman</w:t>
      </w:r>
      <w:proofErr w:type="spellEnd"/>
      <w:r w:rsidRPr="00501E39">
        <w:rPr>
          <w:sz w:val="16"/>
        </w:rPr>
        <w:t xml:space="preserve"> and Tom Hamburger: The inspector general, in a long-awaited review obtained Wednesday by The Washington Post in advance of its publication, found that Clinton’s use of private email for public business was “not an appropriate method” of preserving documents and that her practices failed to comply with department policies meant to ensure that federal record laws are followed. The report says Clinton, who is the Democratic presidential front-runner, should have printed and saved her emails during her four years in office or surrendered her work-related correspondence immediately upon stepping down in February 2013. Instead, Clinton provided those records in December 2014, nearly two years after leaving office. Clinton initially sought to downplay the report as old news. "It’s the same story," she told Univision anchor Maria Elena Salinas. "Just like previous secretaries of state, I used a personal email. Many people did. It was not at all unprecedented." Except that it was. While other secretaries of state had used personal email addresses, none of them had exclusively done so. And as </w:t>
      </w:r>
      <w:proofErr w:type="spellStart"/>
      <w:r w:rsidRPr="00501E39">
        <w:rPr>
          <w:sz w:val="16"/>
        </w:rPr>
        <w:t>Helderman</w:t>
      </w:r>
      <w:proofErr w:type="spellEnd"/>
      <w:r w:rsidRPr="00501E39">
        <w:rPr>
          <w:sz w:val="16"/>
        </w:rPr>
        <w:t xml:space="preserve"> and Hamburger noted, </w:t>
      </w:r>
      <w:r w:rsidRPr="00501E39">
        <w:rPr>
          <w:rStyle w:val="StyleUnderline"/>
        </w:rPr>
        <w:t>the State Department IG report scolded Clinton not only for using the email address exclusively but also for slow-walking the release of those emails to the State Department</w:t>
      </w:r>
      <w:r w:rsidRPr="00501E39">
        <w:rPr>
          <w:sz w:val="16"/>
        </w:rPr>
        <w:t xml:space="preserve">. </w:t>
      </w:r>
      <w:r w:rsidRPr="00501E39">
        <w:rPr>
          <w:rStyle w:val="StyleUnderline"/>
        </w:rPr>
        <w:t>For Clinton</w:t>
      </w:r>
      <w:r w:rsidRPr="00501E39">
        <w:rPr>
          <w:sz w:val="16"/>
        </w:rPr>
        <w:t xml:space="preserve">, who has struggled for more than a year with how to best respond to the email problem — and to the broader honesty and trustworthiness questions it raises — </w:t>
      </w:r>
      <w:r w:rsidRPr="00501E39">
        <w:rPr>
          <w:rStyle w:val="StyleUnderline"/>
        </w:rPr>
        <w:t>it was exactly what she didn't need as she seeks to finally close out Sanders and unite the party in the face of a surprisingly strong showing by Trump</w:t>
      </w:r>
      <w:r w:rsidRPr="00501E39">
        <w:rPr>
          <w:sz w:val="16"/>
        </w:rPr>
        <w:t xml:space="preserve"> in early general election polls. </w:t>
      </w:r>
      <w:r w:rsidRPr="00501E39">
        <w:rPr>
          <w:rStyle w:val="StyleUnderline"/>
        </w:rPr>
        <w:t>By Thursday night, Clinton was calling in to cable shows</w:t>
      </w:r>
      <w:r w:rsidRPr="00501E39">
        <w:rPr>
          <w:sz w:val="16"/>
        </w:rPr>
        <w:t xml:space="preserve"> to revise and extend her initial dismissiveness about the IG report. </w:t>
      </w:r>
      <w:proofErr w:type="gramStart"/>
      <w:r w:rsidRPr="00501E39">
        <w:rPr>
          <w:rStyle w:val="Emphasis"/>
        </w:rPr>
        <w:t>Too late.</w:t>
      </w:r>
      <w:proofErr w:type="gramEnd"/>
      <w:r w:rsidRPr="00501E39">
        <w:rPr>
          <w:rStyle w:val="Emphasis"/>
        </w:rPr>
        <w:t xml:space="preserve"> </w:t>
      </w:r>
      <w:proofErr w:type="gramStart"/>
      <w:r w:rsidRPr="00501E39">
        <w:rPr>
          <w:rStyle w:val="Emphasis"/>
        </w:rPr>
        <w:t>Damage done</w:t>
      </w:r>
      <w:r w:rsidRPr="00501E39">
        <w:rPr>
          <w:sz w:val="16"/>
        </w:rPr>
        <w:t>.</w:t>
      </w:r>
      <w:proofErr w:type="gramEnd"/>
      <w:r w:rsidRPr="00501E39">
        <w:rPr>
          <w:sz w:val="16"/>
        </w:rPr>
        <w:t xml:space="preserve"> Hillary </w:t>
      </w:r>
      <w:r w:rsidRPr="00501E39">
        <w:rPr>
          <w:rStyle w:val="Emphasis"/>
        </w:rPr>
        <w:t>Clinton</w:t>
      </w:r>
      <w:r w:rsidRPr="00501E39">
        <w:rPr>
          <w:sz w:val="16"/>
        </w:rPr>
        <w:t xml:space="preserve">, for watching your march to the nomination — and the White House — turn into a curvy, unpredictable tramp through the political woods, you </w:t>
      </w:r>
      <w:r w:rsidRPr="00501E39">
        <w:rPr>
          <w:rStyle w:val="Emphasis"/>
        </w:rPr>
        <w:t>had the Worst Week in Washington</w:t>
      </w:r>
      <w:r w:rsidRPr="00501E39">
        <w:rPr>
          <w:sz w:val="16"/>
        </w:rPr>
        <w:t>. Congrats, or something.</w:t>
      </w:r>
    </w:p>
    <w:p w:rsidR="00625E83" w:rsidRPr="00501E39" w:rsidRDefault="00625E83" w:rsidP="00625E83">
      <w:pPr>
        <w:pStyle w:val="Heading2"/>
      </w:pPr>
      <w:r>
        <w:t>Link/Internal Link Answers</w:t>
      </w:r>
    </w:p>
    <w:p w:rsidR="00625E83" w:rsidRPr="00B60786" w:rsidRDefault="00625E83" w:rsidP="00625E83">
      <w:pPr>
        <w:pStyle w:val="Heading3"/>
      </w:pPr>
      <w:r w:rsidRPr="00B60786">
        <w:t>Not Tied to Clinton/No Spin – 2ac</w:t>
      </w:r>
    </w:p>
    <w:p w:rsidR="00625E83" w:rsidRPr="00B60786" w:rsidRDefault="00625E83" w:rsidP="00625E83">
      <w:pPr>
        <w:pStyle w:val="Heading4"/>
      </w:pPr>
      <w:r w:rsidRPr="00B60786">
        <w:t xml:space="preserve">Clinton isn’t tied to the plan AND the GOP can’t spin against her </w:t>
      </w:r>
    </w:p>
    <w:p w:rsidR="00625E83" w:rsidRPr="00B60786" w:rsidRDefault="00625E83" w:rsidP="00625E83">
      <w:r w:rsidRPr="00B60786">
        <w:rPr>
          <w:rStyle w:val="Style13ptBold"/>
        </w:rPr>
        <w:t xml:space="preserve">Golan 15 </w:t>
      </w:r>
      <w:r w:rsidRPr="00B60786">
        <w:t>(</w:t>
      </w:r>
      <w:proofErr w:type="spellStart"/>
      <w:r w:rsidRPr="00B60786">
        <w:t>Shahar</w:t>
      </w:r>
      <w:proofErr w:type="spellEnd"/>
      <w:r w:rsidRPr="00B60786">
        <w:t xml:space="preserve">,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9" w:history="1">
        <w:r w:rsidRPr="00B60786">
          <w:rPr>
            <w:rStyle w:val="Hyperlink"/>
          </w:rPr>
          <w:t>https://digital.lib.washington.edu/researchworks/bitstream/handle/1773/33275/Task%20Force%20E%202015.pdf?sequence=1&amp;isAllowed=y</w:t>
        </w:r>
      </w:hyperlink>
      <w:r w:rsidRPr="00B60786">
        <w:t>)</w:t>
      </w:r>
    </w:p>
    <w:p w:rsidR="00625E83" w:rsidRPr="00B60786" w:rsidRDefault="00625E83" w:rsidP="00625E83">
      <w:pPr>
        <w:rPr>
          <w:sz w:val="16"/>
        </w:rPr>
      </w:pPr>
      <w:r w:rsidRPr="00B60786">
        <w:rPr>
          <w:sz w:val="16"/>
        </w:rPr>
        <w:t xml:space="preserve">As a recent Washington Post op-ed bluntly pointed out, “If Hillary Clinton wants the nomination — and there’s no indication to the contrary — she can have it” (Robinson, 2015, </w:t>
      </w:r>
      <w:proofErr w:type="spellStart"/>
      <w:r w:rsidRPr="00B60786">
        <w:rPr>
          <w:sz w:val="16"/>
        </w:rPr>
        <w:t>n.p</w:t>
      </w:r>
      <w:proofErr w:type="spellEnd"/>
      <w:r w:rsidRPr="00B60786">
        <w:rPr>
          <w:sz w:val="16"/>
        </w:rPr>
        <w:t xml:space="preserve">.). </w:t>
      </w:r>
      <w:r w:rsidRPr="00B60786">
        <w:rPr>
          <w:rStyle w:val="StyleUnderline"/>
        </w:rPr>
        <w:t>Hillary’s nomination will make it very difficult for the Republican Party to attack the Democrats for going soft on China</w:t>
      </w:r>
      <w:r w:rsidRPr="00B60786">
        <w:rPr>
          <w:sz w:val="16"/>
        </w:rPr>
        <w:t xml:space="preserve"> by spinning the rethink of the military bases to seem that way. </w:t>
      </w:r>
      <w:r w:rsidRPr="00B60786">
        <w:rPr>
          <w:rStyle w:val="StyleUnderline"/>
        </w:rPr>
        <w:t xml:space="preserve">The former First Lady’s reputation in foreign policy circles is </w:t>
      </w:r>
      <w:r w:rsidRPr="00B60786">
        <w:rPr>
          <w:rStyle w:val="Emphasis"/>
        </w:rPr>
        <w:t>difficult to challenge</w:t>
      </w:r>
      <w:r w:rsidRPr="00B60786">
        <w:rPr>
          <w:rStyle w:val="StyleUnderline"/>
        </w:rPr>
        <w:t>.</w:t>
      </w:r>
      <w:r w:rsidRPr="00B60786">
        <w:rPr>
          <w:sz w:val="16"/>
        </w:rPr>
        <w:t xml:space="preserve"> </w:t>
      </w:r>
      <w:r w:rsidRPr="00B60786">
        <w:rPr>
          <w:rStyle w:val="StyleUnderline"/>
        </w:rPr>
        <w:t xml:space="preserve">She recently </w:t>
      </w:r>
      <w:r w:rsidRPr="00B60786">
        <w:rPr>
          <w:rStyle w:val="Emphasis"/>
        </w:rPr>
        <w:t>distanced herself</w:t>
      </w:r>
      <w:r w:rsidRPr="00B60786">
        <w:rPr>
          <w:rStyle w:val="StyleUnderline"/>
        </w:rPr>
        <w:t xml:space="preserve"> from Obama’s foreign policy generally, </w:t>
      </w:r>
      <w:r w:rsidRPr="00B60786">
        <w:rPr>
          <w:rStyle w:val="Emphasis"/>
        </w:rPr>
        <w:t>from Asia policy specifically</w:t>
      </w:r>
      <w:r w:rsidRPr="00B60786">
        <w:rPr>
          <w:rStyle w:val="StyleUnderline"/>
        </w:rPr>
        <w:t>, and is perceived as a foreign policy hawk</w:t>
      </w:r>
      <w:r w:rsidRPr="00B60786">
        <w:rPr>
          <w:sz w:val="16"/>
        </w:rPr>
        <w:t xml:space="preserve">. In the New York Times review of her book Hard Choices, Michiko </w:t>
      </w:r>
      <w:proofErr w:type="spellStart"/>
      <w:r w:rsidRPr="00B60786">
        <w:rPr>
          <w:sz w:val="16"/>
        </w:rPr>
        <w:t>Kakutani</w:t>
      </w:r>
      <w:proofErr w:type="spellEnd"/>
      <w:r w:rsidRPr="00B60786">
        <w:rPr>
          <w:sz w:val="16"/>
        </w:rPr>
        <w:t xml:space="preserve"> (2014) stated that “Mrs. Clinton’s views are perceived as often more hawkish than Mr. Obama’s” (</w:t>
      </w:r>
      <w:proofErr w:type="spellStart"/>
      <w:r w:rsidRPr="00B60786">
        <w:rPr>
          <w:sz w:val="16"/>
        </w:rPr>
        <w:t>n.p</w:t>
      </w:r>
      <w:proofErr w:type="spellEnd"/>
      <w:r w:rsidRPr="00B60786">
        <w:rPr>
          <w:sz w:val="16"/>
        </w:rPr>
        <w:t>.). Another book review in The Guardian also articulated opinions attuned with the New York Times article and public perception, stating “she comes across as consistently hawkish, pushing Obama to take stronger action” (</w:t>
      </w:r>
      <w:proofErr w:type="spellStart"/>
      <w:r w:rsidRPr="00B60786">
        <w:rPr>
          <w:sz w:val="16"/>
        </w:rPr>
        <w:t>Runicman</w:t>
      </w:r>
      <w:proofErr w:type="spellEnd"/>
      <w:r w:rsidRPr="00B60786">
        <w:rPr>
          <w:sz w:val="16"/>
        </w:rPr>
        <w:t xml:space="preserve">, 2014, </w:t>
      </w:r>
      <w:proofErr w:type="spellStart"/>
      <w:r w:rsidRPr="00B60786">
        <w:rPr>
          <w:sz w:val="16"/>
        </w:rPr>
        <w:t>n.p</w:t>
      </w:r>
      <w:proofErr w:type="spellEnd"/>
      <w:r w:rsidRPr="00B60786">
        <w:rPr>
          <w:sz w:val="16"/>
        </w:rPr>
        <w:t xml:space="preserve">.). Many in the defense establishment including former Secretary of Defense Robert Gates have praised Clinton for her diplomatic skills. </w:t>
      </w:r>
      <w:r w:rsidRPr="00B60786">
        <w:rPr>
          <w:rStyle w:val="StyleUnderline"/>
        </w:rPr>
        <w:t>Her experience in foreign relations and her perception as a foreign policy hawk will challenge Republicans</w:t>
      </w:r>
      <w:r w:rsidRPr="00B60786">
        <w:rPr>
          <w:sz w:val="16"/>
        </w:rPr>
        <w:t xml:space="preserve"> as they look ahead towards the upcoming presidential elections. </w:t>
      </w:r>
      <w:r w:rsidRPr="00B60786">
        <w:rPr>
          <w:rStyle w:val="Emphasis"/>
        </w:rPr>
        <w:t>Accusations of a foreign policy rethink favoring soft policies on the PRC and the DPRK will most likely fall flat for the Republican Party against this seasoned diplomat</w:t>
      </w:r>
      <w:r w:rsidRPr="00B60786">
        <w:rPr>
          <w:sz w:val="16"/>
        </w:rPr>
        <w:t>.</w:t>
      </w:r>
    </w:p>
    <w:p w:rsidR="00625E83" w:rsidRPr="00B60786" w:rsidRDefault="00625E83" w:rsidP="00625E83">
      <w:pPr>
        <w:pStyle w:val="Heading3"/>
      </w:pPr>
      <w:r w:rsidRPr="00B60786">
        <w:t>Not Tied to Clinton/No Spin – 1ar</w:t>
      </w:r>
    </w:p>
    <w:p w:rsidR="00625E83" w:rsidRPr="00B60786" w:rsidRDefault="00625E83" w:rsidP="00625E83">
      <w:pPr>
        <w:pStyle w:val="Heading4"/>
      </w:pPr>
      <w:r w:rsidRPr="00B60786">
        <w:t xml:space="preserve">GOP can’t cast Clinton as soft on China </w:t>
      </w:r>
    </w:p>
    <w:p w:rsidR="00625E83" w:rsidRPr="00B60786" w:rsidRDefault="00625E83" w:rsidP="00625E83">
      <w:r w:rsidRPr="00B60786">
        <w:rPr>
          <w:rStyle w:val="Style13ptBold"/>
        </w:rPr>
        <w:t>Sanger 15</w:t>
      </w:r>
      <w:r w:rsidRPr="00B60786">
        <w:t xml:space="preserve"> (David, Staff @ NYT, "China’s Vulnerability Is a Test for U.S. Presidential Candidates," 8/28, http://www.nytimes.com/2015/08/29/us/politics/chinas-vulnerability-is-a-test-for-us-presidential-candidates.html)</w:t>
      </w:r>
    </w:p>
    <w:p w:rsidR="00625E83" w:rsidRPr="00B60786" w:rsidRDefault="00625E83" w:rsidP="00625E83">
      <w:pPr>
        <w:rPr>
          <w:sz w:val="16"/>
        </w:rPr>
      </w:pPr>
      <w:r w:rsidRPr="00B60786">
        <w:rPr>
          <w:sz w:val="16"/>
        </w:rPr>
        <w:t xml:space="preserve">Rightly or wrongly, Mrs. </w:t>
      </w:r>
      <w:r w:rsidRPr="00B60786">
        <w:rPr>
          <w:rStyle w:val="StyleUnderline"/>
        </w:rPr>
        <w:t>Clinton is considered to be more confrontational with the Chinese than</w:t>
      </w:r>
      <w:r w:rsidRPr="00B60786">
        <w:rPr>
          <w:sz w:val="16"/>
        </w:rPr>
        <w:t xml:space="preserve"> Mr. </w:t>
      </w:r>
      <w:r w:rsidRPr="00B60786">
        <w:rPr>
          <w:rStyle w:val="StyleUnderline"/>
        </w:rPr>
        <w:t>Obama</w:t>
      </w:r>
      <w:r w:rsidRPr="00B60786">
        <w:rPr>
          <w:sz w:val="16"/>
        </w:rPr>
        <w:t xml:space="preserve">, after a famous flare-up with her Chinese counterpart over the country’s territorial claims. </w:t>
      </w:r>
      <w:r w:rsidRPr="00B60786">
        <w:rPr>
          <w:rStyle w:val="StyleUnderline"/>
        </w:rPr>
        <w:t>As a result</w:t>
      </w:r>
      <w:r w:rsidRPr="00B60786">
        <w:rPr>
          <w:sz w:val="16"/>
        </w:rPr>
        <w:t xml:space="preserve">, the </w:t>
      </w:r>
      <w:r w:rsidRPr="00B60786">
        <w:rPr>
          <w:rStyle w:val="Emphasis"/>
        </w:rPr>
        <w:t>Republicans know that</w:t>
      </w:r>
      <w:r w:rsidRPr="00B60786">
        <w:rPr>
          <w:sz w:val="16"/>
        </w:rPr>
        <w:t xml:space="preserve"> if Mrs. Clinton emerges as the Democratic nominee, </w:t>
      </w:r>
      <w:r w:rsidRPr="00B60786">
        <w:rPr>
          <w:rStyle w:val="Emphasis"/>
        </w:rPr>
        <w:t>it will be difficult to cast her as soft on China</w:t>
      </w:r>
      <w:r w:rsidRPr="00B60786">
        <w:rPr>
          <w:sz w:val="16"/>
        </w:rPr>
        <w:t xml:space="preserve">. </w:t>
      </w:r>
      <w:r w:rsidRPr="00B60786">
        <w:rPr>
          <w:rStyle w:val="StyleUnderline"/>
        </w:rPr>
        <w:t xml:space="preserve">A bigger problem may be in </w:t>
      </w:r>
      <w:proofErr w:type="gramStart"/>
      <w:r w:rsidRPr="00B60786">
        <w:rPr>
          <w:rStyle w:val="StyleUnderline"/>
        </w:rPr>
        <w:t>their own</w:t>
      </w:r>
      <w:proofErr w:type="gramEnd"/>
      <w:r w:rsidRPr="00B60786">
        <w:rPr>
          <w:rStyle w:val="StyleUnderline"/>
        </w:rPr>
        <w:t xml:space="preserve"> party. The American opening to China was a Republican president’s project</w:t>
      </w:r>
      <w:r w:rsidRPr="00B60786">
        <w:rPr>
          <w:sz w:val="16"/>
        </w:rPr>
        <w:t xml:space="preserve">. It is considered one of the greatest accomplishments of Richard M. Nixon’s checkered presidency, and </w:t>
      </w:r>
      <w:r w:rsidRPr="00B60786">
        <w:rPr>
          <w:rStyle w:val="StyleUnderline"/>
        </w:rPr>
        <w:t xml:space="preserve">today’s mainline Republican foreign policy establishment takes a </w:t>
      </w:r>
      <w:proofErr w:type="gramStart"/>
      <w:r w:rsidRPr="00B60786">
        <w:rPr>
          <w:rStyle w:val="StyleUnderline"/>
        </w:rPr>
        <w:t>very</w:t>
      </w:r>
      <w:proofErr w:type="gramEnd"/>
      <w:r w:rsidRPr="00B60786">
        <w:rPr>
          <w:rStyle w:val="StyleUnderline"/>
        </w:rPr>
        <w:t xml:space="preserve"> nuanced view of balancing Chinese power</w:t>
      </w:r>
      <w:r w:rsidRPr="00B60786">
        <w:rPr>
          <w:sz w:val="16"/>
        </w:rPr>
        <w:t xml:space="preserve">. Whoever emerges from the scrum of 17 Republican candidates will seek the wisdom — and the endorsement — of Henry A. </w:t>
      </w:r>
      <w:r w:rsidRPr="00B60786">
        <w:rPr>
          <w:rStyle w:val="StyleUnderline"/>
        </w:rPr>
        <w:t>Kissinger</w:t>
      </w:r>
      <w:r w:rsidRPr="00B60786">
        <w:rPr>
          <w:sz w:val="16"/>
        </w:rPr>
        <w:t xml:space="preserve">, Mr. Nixon’s national security adviser and secretary of state, and at 92 still </w:t>
      </w:r>
      <w:r w:rsidRPr="00B60786">
        <w:rPr>
          <w:rStyle w:val="StyleUnderline"/>
        </w:rPr>
        <w:t>the party’s greatest foreign policy mind</w:t>
      </w:r>
      <w:r w:rsidRPr="00B60786">
        <w:rPr>
          <w:sz w:val="16"/>
        </w:rPr>
        <w:t xml:space="preserve">. The </w:t>
      </w:r>
      <w:r w:rsidRPr="00B60786">
        <w:rPr>
          <w:rStyle w:val="StyleUnderline"/>
        </w:rPr>
        <w:t>architect of the American relationship with Beijing,</w:t>
      </w:r>
      <w:r w:rsidRPr="00B60786">
        <w:rPr>
          <w:sz w:val="16"/>
        </w:rPr>
        <w:t xml:space="preserve"> who four years ago published a book on America’s dealings with China, </w:t>
      </w:r>
      <w:r w:rsidRPr="00B60786">
        <w:rPr>
          <w:rStyle w:val="Emphasis"/>
        </w:rPr>
        <w:t>is not one</w:t>
      </w:r>
      <w:r w:rsidRPr="00B60786">
        <w:rPr>
          <w:rStyle w:val="StyleUnderline"/>
        </w:rPr>
        <w:t xml:space="preserve"> to call for cutting off relationships with Beijing</w:t>
      </w:r>
      <w:r w:rsidRPr="00B60786">
        <w:rPr>
          <w:sz w:val="16"/>
        </w:rPr>
        <w:t>.</w:t>
      </w:r>
    </w:p>
    <w:p w:rsidR="00625E83" w:rsidRPr="00B60786" w:rsidRDefault="00625E83" w:rsidP="00625E83">
      <w:pPr>
        <w:pStyle w:val="Heading3"/>
      </w:pPr>
      <w:r w:rsidRPr="00B60786">
        <w:t>ME Instability Overwhelms Link – 2ac</w:t>
      </w:r>
    </w:p>
    <w:p w:rsidR="00625E83" w:rsidRPr="00B60786" w:rsidRDefault="00625E83" w:rsidP="00625E83">
      <w:pPr>
        <w:pStyle w:val="Heading4"/>
      </w:pPr>
      <w:r w:rsidRPr="00B60786">
        <w:t>ME instability swamps the link – the public doesn’t care about US policy towards China</w:t>
      </w:r>
    </w:p>
    <w:p w:rsidR="00625E83" w:rsidRPr="00B60786" w:rsidRDefault="00625E83" w:rsidP="00625E83">
      <w:r w:rsidRPr="00B60786">
        <w:rPr>
          <w:rStyle w:val="Style13ptBold"/>
        </w:rPr>
        <w:t xml:space="preserve">Golan 15 </w:t>
      </w:r>
      <w:r w:rsidRPr="00B60786">
        <w:t>(</w:t>
      </w:r>
      <w:proofErr w:type="spellStart"/>
      <w:r w:rsidRPr="00B60786">
        <w:t>Shahar</w:t>
      </w:r>
      <w:proofErr w:type="spellEnd"/>
      <w:r w:rsidRPr="00B60786">
        <w:t xml:space="preserve">,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0" w:history="1">
        <w:r w:rsidRPr="00B60786">
          <w:rPr>
            <w:rStyle w:val="Hyperlink"/>
          </w:rPr>
          <w:t>https://digital.lib.washington.edu/researchworks/bitstream/handle/1773/33275/Task%20Force%20E%202015.pdf?sequence=1&amp;isAllowed=y</w:t>
        </w:r>
      </w:hyperlink>
      <w:r w:rsidRPr="00B60786">
        <w:t>)</w:t>
      </w:r>
    </w:p>
    <w:p w:rsidR="00625E83" w:rsidRPr="00B60786" w:rsidRDefault="00625E83" w:rsidP="00625E83">
      <w:pPr>
        <w:rPr>
          <w:sz w:val="16"/>
        </w:rPr>
      </w:pPr>
      <w:r w:rsidRPr="00B60786">
        <w:rPr>
          <w:sz w:val="16"/>
        </w:rPr>
        <w:t xml:space="preserve">This dominance of </w:t>
      </w:r>
      <w:r w:rsidRPr="00B60786">
        <w:rPr>
          <w:rStyle w:val="StyleUnderline"/>
        </w:rPr>
        <w:t>the Middle East</w:t>
      </w:r>
      <w:r w:rsidRPr="00B60786">
        <w:rPr>
          <w:sz w:val="16"/>
        </w:rPr>
        <w:t xml:space="preserve"> on public debate will help the president push through with the reform, as the turbulent region </w:t>
      </w:r>
      <w:r w:rsidRPr="00B60786">
        <w:rPr>
          <w:rStyle w:val="StyleUnderline"/>
        </w:rPr>
        <w:t>will dominate public attention on foreign affairs</w:t>
      </w:r>
      <w:r w:rsidRPr="00B60786">
        <w:rPr>
          <w:sz w:val="16"/>
        </w:rPr>
        <w:t xml:space="preserve">. </w:t>
      </w:r>
      <w:r w:rsidRPr="00B60786">
        <w:rPr>
          <w:rStyle w:val="StyleUnderline"/>
        </w:rPr>
        <w:t xml:space="preserve">As academics have pointed out, the US public feels </w:t>
      </w:r>
      <w:r w:rsidRPr="00B60786">
        <w:rPr>
          <w:rStyle w:val="Emphasis"/>
        </w:rPr>
        <w:t>less connected</w:t>
      </w:r>
      <w:r w:rsidRPr="00B60786">
        <w:rPr>
          <w:rStyle w:val="StyleUnderline"/>
        </w:rPr>
        <w:t xml:space="preserve"> to East Asia</w:t>
      </w:r>
      <w:r w:rsidRPr="00B60786">
        <w:rPr>
          <w:sz w:val="16"/>
        </w:rPr>
        <w:t xml:space="preserve">; public opinion has also displayed that the </w:t>
      </w:r>
      <w:r w:rsidRPr="00B60786">
        <w:rPr>
          <w:rStyle w:val="StyleUnderline"/>
        </w:rPr>
        <w:t>they are more afraid of threats from the Middle East</w:t>
      </w:r>
      <w:r w:rsidRPr="00B60786">
        <w:rPr>
          <w:sz w:val="16"/>
        </w:rPr>
        <w:t xml:space="preserve">; and </w:t>
      </w:r>
      <w:r w:rsidRPr="00B60786">
        <w:rPr>
          <w:rStyle w:val="StyleUnderline"/>
        </w:rPr>
        <w:t xml:space="preserve">recent events prove that the US </w:t>
      </w:r>
      <w:proofErr w:type="gramStart"/>
      <w:r w:rsidRPr="00B60786">
        <w:rPr>
          <w:rStyle w:val="StyleUnderline"/>
        </w:rPr>
        <w:t>media,</w:t>
      </w:r>
      <w:proofErr w:type="gramEnd"/>
      <w:r w:rsidRPr="00B60786">
        <w:rPr>
          <w:rStyle w:val="StyleUnderline"/>
        </w:rPr>
        <w:t xml:space="preserve"> and policy circles </w:t>
      </w:r>
      <w:r w:rsidRPr="00B60786">
        <w:rPr>
          <w:rStyle w:val="Emphasis"/>
        </w:rPr>
        <w:t>pay less attention</w:t>
      </w:r>
      <w:r w:rsidRPr="00B60786">
        <w:rPr>
          <w:rStyle w:val="StyleUnderline"/>
        </w:rPr>
        <w:t xml:space="preserve"> to East Asia then to Ukraine and the Middle East</w:t>
      </w:r>
      <w:r w:rsidRPr="00B60786">
        <w:rPr>
          <w:sz w:val="16"/>
        </w:rPr>
        <w:t>.</w:t>
      </w:r>
    </w:p>
    <w:p w:rsidR="00625E83" w:rsidRPr="00B60786" w:rsidRDefault="00625E83" w:rsidP="00625E83"/>
    <w:p w:rsidR="00625E83" w:rsidRPr="00B60786" w:rsidRDefault="00625E83" w:rsidP="00625E83">
      <w:pPr>
        <w:pStyle w:val="Heading3"/>
      </w:pPr>
      <w:r w:rsidRPr="00B60786">
        <w:t>Business Lobby Solves the Link – 2ac</w:t>
      </w:r>
    </w:p>
    <w:p w:rsidR="00625E83" w:rsidRPr="00B60786" w:rsidRDefault="00625E83" w:rsidP="00625E83">
      <w:pPr>
        <w:pStyle w:val="Heading4"/>
      </w:pPr>
      <w:r w:rsidRPr="00B60786">
        <w:t xml:space="preserve">Biz lobby solves the link – counteracts ‘soft on China’ charges  </w:t>
      </w:r>
    </w:p>
    <w:p w:rsidR="00625E83" w:rsidRPr="00B60786" w:rsidRDefault="00625E83" w:rsidP="00625E83">
      <w:r w:rsidRPr="00B60786">
        <w:rPr>
          <w:rStyle w:val="Style13ptBold"/>
        </w:rPr>
        <w:t xml:space="preserve">Golan 15 </w:t>
      </w:r>
      <w:r w:rsidRPr="00B60786">
        <w:t>(</w:t>
      </w:r>
      <w:proofErr w:type="spellStart"/>
      <w:r w:rsidRPr="00B60786">
        <w:t>Shahar</w:t>
      </w:r>
      <w:proofErr w:type="spellEnd"/>
      <w:r w:rsidRPr="00B60786">
        <w:t xml:space="preserve">,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1" w:history="1">
        <w:r w:rsidRPr="00B60786">
          <w:rPr>
            <w:rStyle w:val="Hyperlink"/>
          </w:rPr>
          <w:t>https://digital.lib.washington.edu/researchworks/bitstream/handle/1773/33275/Task%20Force%20E%202015.pdf?sequence=1&amp;isAllowed=y</w:t>
        </w:r>
      </w:hyperlink>
      <w:r w:rsidRPr="00B60786">
        <w:t>)</w:t>
      </w:r>
    </w:p>
    <w:p w:rsidR="00625E83" w:rsidRPr="00B60786" w:rsidRDefault="00625E83" w:rsidP="00625E83">
      <w:pPr>
        <w:rPr>
          <w:sz w:val="16"/>
        </w:rPr>
      </w:pPr>
      <w:r w:rsidRPr="00B60786">
        <w:rPr>
          <w:sz w:val="16"/>
        </w:rPr>
        <w:t xml:space="preserve">Business Community </w:t>
      </w:r>
      <w:proofErr w:type="gramStart"/>
      <w:r w:rsidRPr="00B60786">
        <w:rPr>
          <w:sz w:val="16"/>
        </w:rPr>
        <w:t>Although</w:t>
      </w:r>
      <w:proofErr w:type="gramEnd"/>
      <w:r w:rsidRPr="00B60786">
        <w:rPr>
          <w:sz w:val="16"/>
        </w:rPr>
        <w:t xml:space="preserve"> the business community is not directly involved in security matters, majority </w:t>
      </w:r>
      <w:r w:rsidRPr="00B60786">
        <w:rPr>
          <w:rStyle w:val="StyleUnderline"/>
        </w:rPr>
        <w:t>American business leaders favor pragmatic relations with the PRC. The US ability to maintain stability in the region and increase cooperation with China is likely to improve trade conditions</w:t>
      </w:r>
      <w:r w:rsidRPr="00B60786">
        <w:rPr>
          <w:sz w:val="16"/>
        </w:rPr>
        <w:t>. As Sutter points out, in the American business community [The] prevailing sentiment is to sustain stability in the Chinese business environments which has proven advantageous for many American companies that invest, manufacture, and trade in China. The drive for stability often causes American business interests to place differences and disputes with China in second place as they lobby American officials in Washington. (</w:t>
      </w:r>
      <w:proofErr w:type="spellStart"/>
      <w:r w:rsidRPr="00B60786">
        <w:rPr>
          <w:sz w:val="16"/>
        </w:rPr>
        <w:t>Shambaugh</w:t>
      </w:r>
      <w:proofErr w:type="spellEnd"/>
      <w:r w:rsidRPr="00B60786">
        <w:rPr>
          <w:sz w:val="16"/>
        </w:rPr>
        <w:t>, p.118) The role the business community plays in US-Sino relations could be seen during Clinton’s presidency when “US business pressures pushed Clinton to intervene in May 1994 to reverse existing policy and allow for unimpeded US renewal of MFN status for China”(</w:t>
      </w:r>
      <w:proofErr w:type="spellStart"/>
      <w:r w:rsidRPr="00B60786">
        <w:rPr>
          <w:sz w:val="16"/>
        </w:rPr>
        <w:t>Shambaugh</w:t>
      </w:r>
      <w:proofErr w:type="spellEnd"/>
      <w:r w:rsidRPr="00B60786">
        <w:rPr>
          <w:sz w:val="16"/>
        </w:rPr>
        <w:t xml:space="preserve">, 2013, 120). It is true that </w:t>
      </w:r>
      <w:r w:rsidRPr="00B60786">
        <w:rPr>
          <w:rStyle w:val="StyleUnderline"/>
        </w:rPr>
        <w:t xml:space="preserve">on the edges of the political spectrum in the US, hardline liberals and conservatives prefer tougher acts towards the PRC, </w:t>
      </w:r>
      <w:r w:rsidRPr="00B60786">
        <w:rPr>
          <w:rStyle w:val="Emphasis"/>
        </w:rPr>
        <w:t>but these lines of thought are a minority in comparison to those favoring policy that maintains good trade relations</w:t>
      </w:r>
      <w:r w:rsidRPr="00B60786">
        <w:rPr>
          <w:rStyle w:val="StyleUnderline"/>
        </w:rPr>
        <w:t xml:space="preserve"> between the world’s two largest economies</w:t>
      </w:r>
      <w:r w:rsidRPr="00B60786">
        <w:rPr>
          <w:sz w:val="16"/>
        </w:rPr>
        <w:t xml:space="preserve">. Rethinks of the military bases promise to improve </w:t>
      </w:r>
      <w:r w:rsidRPr="00B60786">
        <w:rPr>
          <w:rStyle w:val="StyleUnderline"/>
        </w:rPr>
        <w:t>trade relations</w:t>
      </w:r>
      <w:r w:rsidRPr="00B60786">
        <w:rPr>
          <w:sz w:val="16"/>
        </w:rPr>
        <w:t xml:space="preserve"> in the region, </w:t>
      </w:r>
      <w:r w:rsidRPr="00B60786">
        <w:rPr>
          <w:rStyle w:val="StyleUnderline"/>
        </w:rPr>
        <w:t>and</w:t>
      </w:r>
      <w:r w:rsidRPr="00B60786">
        <w:rPr>
          <w:sz w:val="16"/>
        </w:rPr>
        <w:t xml:space="preserve"> such e</w:t>
      </w:r>
      <w:r w:rsidRPr="00B60786">
        <w:rPr>
          <w:rStyle w:val="StyleUnderline"/>
        </w:rPr>
        <w:t xml:space="preserve">conomic perks </w:t>
      </w:r>
      <w:r w:rsidRPr="00B60786">
        <w:rPr>
          <w:rStyle w:val="Emphasis"/>
        </w:rPr>
        <w:t>are a source of massive mainstream support</w:t>
      </w:r>
      <w:r w:rsidRPr="00B60786">
        <w:rPr>
          <w:rStyle w:val="StyleUnderline"/>
        </w:rPr>
        <w:t>.</w:t>
      </w:r>
      <w:r w:rsidRPr="00B60786">
        <w:rPr>
          <w:sz w:val="16"/>
        </w:rPr>
        <w:t xml:space="preserve"> </w:t>
      </w:r>
      <w:r w:rsidRPr="00B60786">
        <w:rPr>
          <w:rStyle w:val="Emphasis"/>
        </w:rPr>
        <w:t>The powerful lobbying of the business community can supply a counterweight to those</w:t>
      </w:r>
      <w:r w:rsidRPr="00B60786">
        <w:rPr>
          <w:sz w:val="16"/>
        </w:rPr>
        <w:t xml:space="preserve">, especially </w:t>
      </w:r>
      <w:r w:rsidRPr="00B60786">
        <w:rPr>
          <w:rStyle w:val="Emphasis"/>
        </w:rPr>
        <w:t>in Republican circles, arguing for less friendly ties with the PRC</w:t>
      </w:r>
      <w:r w:rsidRPr="00B60786">
        <w:rPr>
          <w:sz w:val="16"/>
        </w:rPr>
        <w:t>.</w:t>
      </w:r>
    </w:p>
    <w:p w:rsidR="00625E83" w:rsidRPr="00B60786" w:rsidRDefault="00625E83" w:rsidP="00625E83">
      <w:pPr>
        <w:pStyle w:val="Heading3"/>
      </w:pPr>
      <w:r w:rsidRPr="00B60786">
        <w:t>Too Early to Predict – 2ac</w:t>
      </w:r>
    </w:p>
    <w:p w:rsidR="00625E83" w:rsidRPr="00B60786" w:rsidRDefault="00625E83" w:rsidP="00625E83">
      <w:pPr>
        <w:pStyle w:val="Heading4"/>
      </w:pPr>
      <w:r w:rsidRPr="00B60786">
        <w:t>Can’t accurately predict – too far out, Trump is unpredictable</w:t>
      </w:r>
    </w:p>
    <w:p w:rsidR="00625E83" w:rsidRPr="00B60786" w:rsidRDefault="00625E83" w:rsidP="00625E83">
      <w:r w:rsidRPr="00B60786">
        <w:rPr>
          <w:rStyle w:val="Style13ptBold"/>
        </w:rPr>
        <w:t>Byler 3/28/16</w:t>
      </w:r>
      <w:r w:rsidRPr="00B60786">
        <w:t xml:space="preserve"> (David, elections analyst for </w:t>
      </w:r>
      <w:proofErr w:type="spellStart"/>
      <w:r w:rsidRPr="00B60786">
        <w:t>RealClearPolitics</w:t>
      </w:r>
      <w:proofErr w:type="spellEnd"/>
      <w:r w:rsidRPr="00B60786">
        <w:t>, "Will Demographics Sink Donald Trump?" http://www.realclearpolitics.com/articles/2016/03/28/will_demographics_sink_donald_trump_130095.html)</w:t>
      </w:r>
    </w:p>
    <w:p w:rsidR="00625E83" w:rsidRPr="00B60786" w:rsidRDefault="00625E83" w:rsidP="00625E83">
      <w:pPr>
        <w:rPr>
          <w:sz w:val="16"/>
        </w:rPr>
      </w:pPr>
      <w:r w:rsidRPr="00B60786">
        <w:rPr>
          <w:rStyle w:val="StyleUnderline"/>
        </w:rPr>
        <w:t>Can</w:t>
      </w:r>
      <w:r w:rsidRPr="00B60786">
        <w:rPr>
          <w:sz w:val="16"/>
        </w:rPr>
        <w:t xml:space="preserve"> Donald </w:t>
      </w:r>
      <w:r w:rsidRPr="00B60786">
        <w:rPr>
          <w:rStyle w:val="StyleUnderline"/>
        </w:rPr>
        <w:t>Trump win the presidential election? A year ago most reporters and analysts would have scoffed</w:t>
      </w:r>
      <w:r w:rsidRPr="00B60786">
        <w:rPr>
          <w:sz w:val="16"/>
        </w:rPr>
        <w:t xml:space="preserve"> at the question – at that time, many of us didn’t even think he would run. But with Trump poised to either win the Republican nomination outright or head into the convention with a strong plurality of delegates, it’s a question we should take seriously. </w:t>
      </w:r>
      <w:r w:rsidRPr="00B60786">
        <w:rPr>
          <w:rStyle w:val="Emphasis"/>
        </w:rPr>
        <w:t>It’s difficult to put exact probabilities on a presidential election more than seven months out</w:t>
      </w:r>
      <w:r w:rsidRPr="00B60786">
        <w:rPr>
          <w:sz w:val="16"/>
        </w:rPr>
        <w:t xml:space="preserve">, and </w:t>
      </w:r>
      <w:r w:rsidRPr="00B60786">
        <w:rPr>
          <w:rStyle w:val="StyleUnderline"/>
        </w:rPr>
        <w:t>a Trump vs. Clinton matchup could be more unpredictable than most</w:t>
      </w:r>
      <w:r w:rsidRPr="00B60786">
        <w:rPr>
          <w:sz w:val="16"/>
        </w:rPr>
        <w:t xml:space="preserve">. </w:t>
      </w:r>
      <w:r w:rsidRPr="00B60786">
        <w:rPr>
          <w:rStyle w:val="StyleUnderline"/>
        </w:rPr>
        <w:t>The GOP front-runner’s mix of positions on the left and right could change the party’s coalition in unexpected ways</w:t>
      </w:r>
      <w:r w:rsidRPr="00B60786">
        <w:rPr>
          <w:sz w:val="16"/>
        </w:rPr>
        <w:t xml:space="preserve">. Hillary Clinton is far from a perfect candidate, and it’s unclear how her high unfavorable ratings will change the race. </w:t>
      </w:r>
      <w:r w:rsidRPr="00B60786">
        <w:rPr>
          <w:rStyle w:val="Emphasis"/>
        </w:rPr>
        <w:t xml:space="preserve">Additionally, it’s been hard to predict Trump so far </w:t>
      </w:r>
      <w:r w:rsidRPr="00B60786">
        <w:rPr>
          <w:sz w:val="16"/>
        </w:rPr>
        <w:t xml:space="preserve">– it’s possible that he does something that scrambles traditional general election models.  </w:t>
      </w:r>
    </w:p>
    <w:p w:rsidR="00625E83" w:rsidRPr="00B60786" w:rsidRDefault="00625E83" w:rsidP="00625E83">
      <w:pPr>
        <w:pStyle w:val="Heading3"/>
      </w:pPr>
      <w:r w:rsidRPr="00B60786">
        <w:t>Everything Thumps – 2ac</w:t>
      </w:r>
    </w:p>
    <w:p w:rsidR="00625E83" w:rsidRPr="00B60786" w:rsidRDefault="00625E83" w:rsidP="00625E83">
      <w:pPr>
        <w:pStyle w:val="Heading4"/>
      </w:pPr>
      <w:r w:rsidRPr="00B60786">
        <w:t>Any and everything thumps – lots will happen in 7 months</w:t>
      </w:r>
    </w:p>
    <w:p w:rsidR="00625E83" w:rsidRPr="00B60786" w:rsidRDefault="00625E83" w:rsidP="00625E83">
      <w:proofErr w:type="spellStart"/>
      <w:r w:rsidRPr="00B60786">
        <w:rPr>
          <w:rStyle w:val="Style13ptBold"/>
        </w:rPr>
        <w:t>McGurn</w:t>
      </w:r>
      <w:proofErr w:type="spellEnd"/>
      <w:r w:rsidRPr="00B60786">
        <w:rPr>
          <w:rStyle w:val="Style13ptBold"/>
        </w:rPr>
        <w:t xml:space="preserve"> 3/28/16</w:t>
      </w:r>
      <w:r w:rsidRPr="00B60786">
        <w:t xml:space="preserve"> (William, Columnist @ Wall St Journal, "Yes, Donald Could Beat Hillary," http://archive.is/pkyPm#selection-4225.0-4225.30)</w:t>
      </w:r>
    </w:p>
    <w:p w:rsidR="00625E83" w:rsidRPr="00B60786" w:rsidRDefault="00625E83" w:rsidP="00625E83">
      <w:pPr>
        <w:rPr>
          <w:sz w:val="16"/>
        </w:rPr>
      </w:pPr>
      <w:r w:rsidRPr="00B60786">
        <w:rPr>
          <w:sz w:val="16"/>
        </w:rPr>
        <w:t xml:space="preserve">In the long stretch </w:t>
      </w:r>
      <w:r w:rsidRPr="00B60786">
        <w:rPr>
          <w:rStyle w:val="StyleUnderline"/>
        </w:rPr>
        <w:t>between now and Election Day</w:t>
      </w:r>
      <w:r w:rsidRPr="00B60786">
        <w:rPr>
          <w:sz w:val="16"/>
        </w:rPr>
        <w:t xml:space="preserve">, </w:t>
      </w:r>
      <w:r w:rsidRPr="00B60786">
        <w:rPr>
          <w:rStyle w:val="Emphasis"/>
        </w:rPr>
        <w:t>many events could affect the outcome</w:t>
      </w:r>
      <w:r w:rsidRPr="00B60786">
        <w:rPr>
          <w:sz w:val="16"/>
        </w:rPr>
        <w:t xml:space="preserve">. </w:t>
      </w:r>
      <w:r w:rsidRPr="00B60786">
        <w:rPr>
          <w:rStyle w:val="StyleUnderline"/>
        </w:rPr>
        <w:t>More terror attacks</w:t>
      </w:r>
      <w:r w:rsidRPr="00B60786">
        <w:rPr>
          <w:sz w:val="16"/>
        </w:rPr>
        <w:t xml:space="preserve"> à la Brussels or San Bernardino. </w:t>
      </w:r>
      <w:proofErr w:type="gramStart"/>
      <w:r w:rsidRPr="00B60786">
        <w:rPr>
          <w:sz w:val="16"/>
        </w:rPr>
        <w:t xml:space="preserve">More </w:t>
      </w:r>
      <w:r w:rsidRPr="00B60786">
        <w:rPr>
          <w:rStyle w:val="StyleUnderline"/>
        </w:rPr>
        <w:t>setbacks in Iraq or Syria.</w:t>
      </w:r>
      <w:proofErr w:type="gramEnd"/>
      <w:r w:rsidRPr="00B60786">
        <w:rPr>
          <w:sz w:val="16"/>
        </w:rPr>
        <w:t xml:space="preserve"> More </w:t>
      </w:r>
      <w:proofErr w:type="gramStart"/>
      <w:r w:rsidRPr="00B60786">
        <w:rPr>
          <w:rStyle w:val="StyleUnderline"/>
        </w:rPr>
        <w:t>belligerence</w:t>
      </w:r>
      <w:proofErr w:type="gramEnd"/>
      <w:r w:rsidRPr="00B60786">
        <w:rPr>
          <w:rStyle w:val="StyleUnderline"/>
        </w:rPr>
        <w:t xml:space="preserve"> from</w:t>
      </w:r>
      <w:r w:rsidRPr="00B60786">
        <w:rPr>
          <w:sz w:val="16"/>
        </w:rPr>
        <w:t xml:space="preserve"> Vladimir </w:t>
      </w:r>
      <w:r w:rsidRPr="00B60786">
        <w:rPr>
          <w:rStyle w:val="StyleUnderline"/>
        </w:rPr>
        <w:t>Putin</w:t>
      </w:r>
      <w:r w:rsidRPr="00B60786">
        <w:rPr>
          <w:sz w:val="16"/>
        </w:rPr>
        <w:t xml:space="preserve"> in Ukraine. And of course maybe even </w:t>
      </w:r>
      <w:r w:rsidRPr="00B60786">
        <w:rPr>
          <w:rStyle w:val="StyleUnderline"/>
        </w:rPr>
        <w:t>a Hillary indictment</w:t>
      </w:r>
      <w:r w:rsidRPr="00B60786">
        <w:rPr>
          <w:sz w:val="16"/>
        </w:rPr>
        <w:t xml:space="preserve">. Does anyone think any of this will help Mrs. Clinton? Sure, it’s possible the GOP front-runner will implode, just as </w:t>
      </w:r>
      <w:proofErr w:type="gramStart"/>
      <w:r w:rsidRPr="00B60786">
        <w:rPr>
          <w:sz w:val="16"/>
        </w:rPr>
        <w:t>it’s</w:t>
      </w:r>
      <w:proofErr w:type="gramEnd"/>
      <w:r w:rsidRPr="00B60786">
        <w:rPr>
          <w:sz w:val="16"/>
        </w:rPr>
        <w:t xml:space="preserve"> possible all those polls showing Mrs. Clinton with a double-digit lead over Mr. Trump will indeed come to pass. But </w:t>
      </w:r>
      <w:r w:rsidRPr="00B60786">
        <w:rPr>
          <w:rStyle w:val="StyleUnderline"/>
        </w:rPr>
        <w:t xml:space="preserve">some of us who never thought he would get this far are a little more reluctant to be so categorical about an election that is </w:t>
      </w:r>
      <w:r w:rsidRPr="00B60786">
        <w:rPr>
          <w:rStyle w:val="Emphasis"/>
        </w:rPr>
        <w:t>still seven months away</w:t>
      </w:r>
      <w:r w:rsidRPr="00B60786">
        <w:rPr>
          <w:sz w:val="16"/>
        </w:rPr>
        <w:t>.</w:t>
      </w:r>
    </w:p>
    <w:p w:rsidR="00625E83" w:rsidRPr="00B60786" w:rsidRDefault="00625E83" w:rsidP="00625E83">
      <w:pPr>
        <w:pStyle w:val="Heading3"/>
      </w:pPr>
      <w:r w:rsidRPr="00B60786">
        <w:t>Econ Thumps – 2ac</w:t>
      </w:r>
    </w:p>
    <w:p w:rsidR="00625E83" w:rsidRPr="00B60786" w:rsidRDefault="00625E83" w:rsidP="00625E83">
      <w:pPr>
        <w:pStyle w:val="Heading4"/>
      </w:pPr>
      <w:r w:rsidRPr="00B60786">
        <w:t xml:space="preserve">Econ thumps - most important issue </w:t>
      </w:r>
    </w:p>
    <w:p w:rsidR="00625E83" w:rsidRPr="00B60786" w:rsidRDefault="00625E83" w:rsidP="00625E83">
      <w:r w:rsidRPr="00B60786">
        <w:rPr>
          <w:rStyle w:val="Style13ptBold"/>
        </w:rPr>
        <w:t>Rogers 3/29/16</w:t>
      </w:r>
      <w:r w:rsidRPr="00B60786">
        <w:t xml:space="preserve"> (Ed, contributor to the </w:t>
      </w:r>
      <w:proofErr w:type="spellStart"/>
      <w:r w:rsidRPr="00B60786">
        <w:t>PostPartisan</w:t>
      </w:r>
      <w:proofErr w:type="spellEnd"/>
      <w:r w:rsidRPr="00B60786">
        <w:t xml:space="preserve"> blog, a political consultant and a veteran of the White House and several national campaigns + chairman of the lobbying and communications firm BGR Group, which he founded with former Mississippi Gov. Haley Barbour in 1991, "The Obama economy helped create Trump," https://www.washingtonpost.com/blogs/post-partisan/wp/2016/03/29/the-obama-economy-helped-create-trump/)</w:t>
      </w:r>
    </w:p>
    <w:p w:rsidR="00625E83" w:rsidRPr="00B60786" w:rsidRDefault="00625E83" w:rsidP="00625E83">
      <w:pPr>
        <w:rPr>
          <w:sz w:val="16"/>
        </w:rPr>
      </w:pPr>
      <w:r w:rsidRPr="00B60786">
        <w:rPr>
          <w:sz w:val="16"/>
        </w:rPr>
        <w:t xml:space="preserve">The latest autopsy, “How the G.O.P. elite lost its voters to Donald Trump,” appeared in the New York Times yesterday — and even considering the source, I think a lot of it is spot on. But the blame for what has happened doesn’t lie with Republicans or Republican policy. If anything, Republicans haven’t done enough to blame President Obama for the sick American economy. Nicholas </w:t>
      </w:r>
      <w:proofErr w:type="spellStart"/>
      <w:r w:rsidRPr="00B60786">
        <w:rPr>
          <w:sz w:val="16"/>
        </w:rPr>
        <w:t>Confessore</w:t>
      </w:r>
      <w:proofErr w:type="spellEnd"/>
      <w:r w:rsidRPr="00B60786">
        <w:rPr>
          <w:sz w:val="16"/>
        </w:rPr>
        <w:t xml:space="preserve"> writes that the party establishment has “abandoned its most faithful voters, blue-collar white Americans, who faced economic pain and uncertainty over the past decade as the party’s donors, lawmakers and lobbyists prospered</w:t>
      </w:r>
      <w:r w:rsidRPr="00B60786">
        <w:rPr>
          <w:rStyle w:val="StyleUnderline"/>
        </w:rPr>
        <w:t>.” What is missing</w:t>
      </w:r>
      <w:r w:rsidRPr="00B60786">
        <w:rPr>
          <w:sz w:val="16"/>
        </w:rPr>
        <w:t xml:space="preserve"> from his analysis of what went wrong </w:t>
      </w:r>
      <w:r w:rsidRPr="00B60786">
        <w:rPr>
          <w:rStyle w:val="StyleUnderline"/>
        </w:rPr>
        <w:t>is what effect the very low and uneven economic growth under Obama has had on</w:t>
      </w:r>
      <w:r w:rsidRPr="00B60786">
        <w:rPr>
          <w:sz w:val="16"/>
        </w:rPr>
        <w:t xml:space="preserve"> the Republican Party and on </w:t>
      </w:r>
      <w:r w:rsidRPr="00B60786">
        <w:rPr>
          <w:rStyle w:val="StyleUnderline"/>
        </w:rPr>
        <w:t>politics generally</w:t>
      </w:r>
      <w:r w:rsidRPr="00B60786">
        <w:rPr>
          <w:sz w:val="16"/>
        </w:rPr>
        <w:t xml:space="preserve">. I’m no Marty Feldstein, but I think </w:t>
      </w:r>
      <w:r w:rsidRPr="00B60786">
        <w:rPr>
          <w:rStyle w:val="StyleUnderline"/>
        </w:rPr>
        <w:t>the Great Recession</w:t>
      </w:r>
      <w:r w:rsidRPr="00B60786">
        <w:rPr>
          <w:sz w:val="16"/>
        </w:rPr>
        <w:t xml:space="preserve">, </w:t>
      </w:r>
      <w:r w:rsidRPr="00B60786">
        <w:rPr>
          <w:rStyle w:val="StyleUnderline"/>
        </w:rPr>
        <w:t>combined with the weak growth</w:t>
      </w:r>
      <w:r w:rsidRPr="00B60786">
        <w:rPr>
          <w:sz w:val="16"/>
        </w:rPr>
        <w:t xml:space="preserve"> over the past eight years, </w:t>
      </w:r>
      <w:r w:rsidRPr="00B60786">
        <w:rPr>
          <w:rStyle w:val="StyleUnderline"/>
        </w:rPr>
        <w:t>has done more to create Trump</w:t>
      </w:r>
      <w:r w:rsidRPr="00B60786">
        <w:rPr>
          <w:sz w:val="16"/>
        </w:rPr>
        <w:t xml:space="preserve"> than anything the Republican leadership has done. </w:t>
      </w:r>
      <w:r w:rsidRPr="00B60786">
        <w:rPr>
          <w:rStyle w:val="Emphasis"/>
        </w:rPr>
        <w:t>Economic stress produces political consequences</w:t>
      </w:r>
      <w:r w:rsidRPr="00B60786">
        <w:rPr>
          <w:sz w:val="16"/>
        </w:rPr>
        <w:t xml:space="preserve">. And those consequences are only just now beginning to emerge. </w:t>
      </w:r>
      <w:r w:rsidRPr="00B60786">
        <w:rPr>
          <w:rStyle w:val="StyleUnderline"/>
        </w:rPr>
        <w:t>If we had experienced real 4 percent growth for the past four or five years, there would be no Trump</w:t>
      </w:r>
      <w:r w:rsidRPr="00B60786">
        <w:rPr>
          <w:sz w:val="16"/>
        </w:rPr>
        <w:t xml:space="preserve">. Some argue that 2 percent growth isn’t all that bad for an economy of our size. But with 2 percent growth, you’re not really getting uniform growth. For instance, under Obama, I think the first 2 percent of growth has gone to the financial sector, particularly the paper traders who take advantage of low interest rates. </w:t>
      </w:r>
      <w:r w:rsidRPr="00B60786">
        <w:rPr>
          <w:rStyle w:val="StyleUnderline"/>
        </w:rPr>
        <w:t>The Obama economy has not simply created a smaller economic enchilada</w:t>
      </w:r>
      <w:r w:rsidRPr="00B60786">
        <w:rPr>
          <w:sz w:val="16"/>
        </w:rPr>
        <w:t xml:space="preserve">. In the Obama economy, workers have gotten only part of the tortilla, with none of the meat or cheese. To get the whole enchilada, you need 4 percent growth. If we had 3 percent growth, it would be felt by parts of the service economy. But 4 percent growth boosts manufacturing and truly is a tide that lifts all boats. And with 5 percent growth, if inflation is kept in check, then you really have some sauce to spread around. Unfortunately for Republicans, it’s impossible for the GOP congressional majorities to implement programs and policies that can overcome the persistent anti-business policies of the Obama administration. Republican control of state and local governments can go only so far. The macro policies and certainly the psychological momentum necessary for robust economic growth must come from the White House. But Obama and his Democratic allies choose to ignore the underlying reasons that economic growth has been so anemic. A smart piece by J.T. Young in </w:t>
      </w:r>
      <w:proofErr w:type="spellStart"/>
      <w:r w:rsidRPr="00B60786">
        <w:rPr>
          <w:sz w:val="16"/>
        </w:rPr>
        <w:t>RealClearMarkets</w:t>
      </w:r>
      <w:proofErr w:type="spellEnd"/>
      <w:r w:rsidRPr="00B60786">
        <w:rPr>
          <w:sz w:val="16"/>
        </w:rPr>
        <w:t xml:space="preserve"> highlights how </w:t>
      </w:r>
      <w:r w:rsidRPr="00B60786">
        <w:rPr>
          <w:rStyle w:val="StyleUnderline"/>
        </w:rPr>
        <w:t>Obama touts economic growth and a lower unemployment rate while neglecting to address the number of people who are underemployed and who have dropped out of the labor force</w:t>
      </w:r>
      <w:r w:rsidRPr="00B60786">
        <w:rPr>
          <w:sz w:val="16"/>
        </w:rPr>
        <w:t xml:space="preserve">. According to the Obama administration’s own data, if the labor force participation rate today were the same as when Obama took office, the unemployment rate would be more like 9 percent, instead of the official 4.9 percent the Obama administration tries to sell. And, oh, by the way, if employment is so good and the economy is so strong, why is it that about 19 million more people are on food stamps today than when Obama took office? Doesn’t that fact speak for itself? Anyway, my point is that </w:t>
      </w:r>
      <w:r w:rsidRPr="00B60786">
        <w:rPr>
          <w:rStyle w:val="StyleUnderline"/>
        </w:rPr>
        <w:t>no matter what Obama and the Democrats say about how good the economy is</w:t>
      </w:r>
      <w:proofErr w:type="gramStart"/>
      <w:r w:rsidRPr="00B60786">
        <w:rPr>
          <w:rStyle w:val="StyleUnderline"/>
        </w:rPr>
        <w:t>,</w:t>
      </w:r>
      <w:proofErr w:type="gramEnd"/>
      <w:r w:rsidRPr="00B60786">
        <w:rPr>
          <w:rStyle w:val="StyleUnderline"/>
        </w:rPr>
        <w:t xml:space="preserve"> Main Street and families can’t ignore the realities</w:t>
      </w:r>
      <w:r w:rsidRPr="00B60786">
        <w:rPr>
          <w:sz w:val="16"/>
        </w:rPr>
        <w:t xml:space="preserve">. </w:t>
      </w:r>
      <w:r w:rsidRPr="00B60786">
        <w:rPr>
          <w:rStyle w:val="StyleUnderline"/>
        </w:rPr>
        <w:t xml:space="preserve">The fact the Democrats are telling them something different from what they are experiencing themselves </w:t>
      </w:r>
      <w:r w:rsidRPr="00B60786">
        <w:rPr>
          <w:rStyle w:val="Emphasis"/>
        </w:rPr>
        <w:t>drives the frustration that gives rise to demagogues like Trump</w:t>
      </w:r>
      <w:r w:rsidRPr="00B60786">
        <w:rPr>
          <w:sz w:val="16"/>
        </w:rPr>
        <w:t xml:space="preserve">. </w:t>
      </w:r>
      <w:r w:rsidRPr="00B60786">
        <w:rPr>
          <w:rStyle w:val="Emphasis"/>
        </w:rPr>
        <w:t>The longer we experience weak growth</w:t>
      </w:r>
      <w:r w:rsidRPr="00B60786">
        <w:rPr>
          <w:sz w:val="16"/>
        </w:rPr>
        <w:t xml:space="preserve">, and as more and more American families see the American Dream slipping away for them and their children, </w:t>
      </w:r>
      <w:r w:rsidRPr="00B60786">
        <w:rPr>
          <w:rStyle w:val="Emphasis"/>
        </w:rPr>
        <w:t>Trump may just be the canary in the coal mine</w:t>
      </w:r>
      <w:r w:rsidRPr="00B60786">
        <w:rPr>
          <w:sz w:val="16"/>
        </w:rPr>
        <w:t>. If the American economic pie doesn’t start getting bigger, the worst is yet to come.</w:t>
      </w:r>
    </w:p>
    <w:p w:rsidR="00625E83" w:rsidRPr="00B60786" w:rsidRDefault="00625E83" w:rsidP="00625E83">
      <w:pPr>
        <w:pStyle w:val="Heading3"/>
      </w:pPr>
      <w:r w:rsidRPr="00B60786">
        <w:t>Single Issues Aren’t Key – 2ac</w:t>
      </w:r>
    </w:p>
    <w:p w:rsidR="00625E83" w:rsidRPr="00B60786" w:rsidRDefault="00625E83" w:rsidP="00625E83">
      <w:pPr>
        <w:pStyle w:val="Heading4"/>
      </w:pPr>
      <w:r w:rsidRPr="00B60786">
        <w:t>Single issues aren't key to the election</w:t>
      </w:r>
    </w:p>
    <w:p w:rsidR="00625E83" w:rsidRPr="00B60786" w:rsidRDefault="00625E83" w:rsidP="00625E83">
      <w:r w:rsidRPr="00B60786">
        <w:rPr>
          <w:rStyle w:val="Style13ptBold"/>
        </w:rPr>
        <w:t>Stokes 3/22/16</w:t>
      </w:r>
      <w:r w:rsidRPr="00B60786">
        <w:t xml:space="preserve"> (Bruce, director of global economic attitudes at Pew Research Center, "How </w:t>
      </w:r>
      <w:proofErr w:type="gramStart"/>
      <w:r w:rsidRPr="00B60786">
        <w:t>A</w:t>
      </w:r>
      <w:proofErr w:type="gramEnd"/>
      <w:r w:rsidRPr="00B60786">
        <w:t xml:space="preserve"> Terror Attack Could Affect US Polls," http://www.outlookindia.com/website/story/how-a-terror-attack-could-affect-us-polls/296758)</w:t>
      </w:r>
    </w:p>
    <w:p w:rsidR="00625E83" w:rsidRPr="00B60786" w:rsidRDefault="00625E83" w:rsidP="00625E83">
      <w:pPr>
        <w:rPr>
          <w:sz w:val="16"/>
        </w:rPr>
      </w:pPr>
      <w:r w:rsidRPr="00B60786">
        <w:rPr>
          <w:rStyle w:val="StyleUnderline"/>
        </w:rPr>
        <w:t>US presidential elections are decided on a number of issues, often the state of the economy. But this year, a number of international concerns</w:t>
      </w:r>
      <w:r w:rsidRPr="00B60786">
        <w:rPr>
          <w:sz w:val="16"/>
        </w:rPr>
        <w:t xml:space="preserve"> about negative consequences of globalization including trade, immigration and terrorism </w:t>
      </w:r>
      <w:r w:rsidRPr="00B60786">
        <w:rPr>
          <w:rStyle w:val="StyleUnderline"/>
        </w:rPr>
        <w:t>are prominent</w:t>
      </w:r>
      <w:r w:rsidRPr="00B60786">
        <w:rPr>
          <w:sz w:val="16"/>
        </w:rPr>
        <w:t xml:space="preserve"> in the political debate. </w:t>
      </w:r>
      <w:r w:rsidRPr="00B60786">
        <w:rPr>
          <w:rStyle w:val="Emphasis"/>
        </w:rPr>
        <w:t>History suggests that the US election will not turn on any of these issues alone</w:t>
      </w:r>
      <w:r w:rsidRPr="00B60786">
        <w:rPr>
          <w:sz w:val="16"/>
        </w:rPr>
        <w:t>, but they may well influence the outcome. And it is people outside the United States who then must also deal with the consequences.</w:t>
      </w:r>
    </w:p>
    <w:p w:rsidR="00625E83" w:rsidRPr="00B60786" w:rsidRDefault="00625E83" w:rsidP="00625E83">
      <w:pPr>
        <w:pStyle w:val="Heading3"/>
      </w:pPr>
      <w:r w:rsidRPr="00B60786">
        <w:t>China Not Key to Election</w:t>
      </w:r>
    </w:p>
    <w:p w:rsidR="00625E83" w:rsidRPr="00B60786" w:rsidRDefault="00625E83" w:rsidP="00625E83">
      <w:pPr>
        <w:pStyle w:val="Heading4"/>
      </w:pPr>
      <w:r w:rsidRPr="00B60786">
        <w:t xml:space="preserve">China policy irrelevant – no one cares, including </w:t>
      </w:r>
      <w:proofErr w:type="spellStart"/>
      <w:r w:rsidRPr="00B60786">
        <w:t>prez</w:t>
      </w:r>
      <w:proofErr w:type="spellEnd"/>
      <w:r w:rsidRPr="00B60786">
        <w:t xml:space="preserve"> candidates</w:t>
      </w:r>
    </w:p>
    <w:p w:rsidR="00625E83" w:rsidRPr="00B60786" w:rsidRDefault="00625E83" w:rsidP="00625E83">
      <w:pPr>
        <w:rPr>
          <w:sz w:val="16"/>
        </w:rPr>
      </w:pPr>
      <w:r w:rsidRPr="00B60786">
        <w:rPr>
          <w:rStyle w:val="Style13ptBold"/>
        </w:rPr>
        <w:t>Carpenter 15</w:t>
      </w:r>
      <w:r w:rsidRPr="00B60786">
        <w:t xml:space="preserve"> (Ted Galen, senior fellow for defense and foreign policy studies at the Cato Institute and is the author of nine books in addition to more than 550 articles and policy studies on international issues, 8/31, "China: The Mishandled Issue in the U.S. Presidential Election Campaign," http://www.cato.org/publications/commentary/china-mishandled-issue-us-presidential-election-campaign)</w:t>
      </w:r>
    </w:p>
    <w:p w:rsidR="00625E83" w:rsidRPr="00B60786" w:rsidRDefault="00625E83" w:rsidP="00625E83">
      <w:pPr>
        <w:rPr>
          <w:rStyle w:val="StyleUnderline"/>
        </w:rPr>
      </w:pPr>
      <w:r w:rsidRPr="00B60786">
        <w:rPr>
          <w:sz w:val="16"/>
        </w:rPr>
        <w:t xml:space="preserve">U.S. presidential election campaigns are supposed to include sober discussions of the most crucial issues facing the country. Unfortunately, the reality rarely corresponds to that ideal, and the current conduct of candidates seeking their party’s nomination for the 2016 election is no exception. </w:t>
      </w:r>
      <w:r w:rsidRPr="00B60786">
        <w:rPr>
          <w:rStyle w:val="StyleUnderline"/>
        </w:rPr>
        <w:t>One issue that should be front and center in the campaign is U.S. policy toward China</w:t>
      </w:r>
      <w:r w:rsidRPr="00B60786">
        <w:rPr>
          <w:sz w:val="16"/>
        </w:rPr>
        <w:t xml:space="preserve">. Instead, </w:t>
      </w:r>
      <w:r w:rsidRPr="00B60786">
        <w:rPr>
          <w:rStyle w:val="Emphasis"/>
        </w:rPr>
        <w:t>that topic receives surprisingly little attention</w:t>
      </w:r>
      <w:r w:rsidRPr="00B60786">
        <w:rPr>
          <w:sz w:val="16"/>
        </w:rPr>
        <w:t>—</w:t>
      </w:r>
      <w:r w:rsidRPr="00B60786">
        <w:rPr>
          <w:rStyle w:val="StyleUnderline"/>
        </w:rPr>
        <w:t>especially compared to the obsession over every aspect of Middle East policy</w:t>
      </w:r>
      <w:r w:rsidRPr="00B60786">
        <w:rPr>
          <w:sz w:val="16"/>
        </w:rPr>
        <w:t xml:space="preserve">. When it is not ignored, candidates too often take shrill positions merely to score cheap political points with disgruntled constituencies. Given the great importance of the bilateral relationship, such posturing is unfortunate and could become dangerous. </w:t>
      </w:r>
      <w:r w:rsidRPr="00B60786">
        <w:rPr>
          <w:rStyle w:val="StyleUnderline"/>
        </w:rPr>
        <w:t xml:space="preserve">The lack of attention to China policy was evident in the first debate among the 10 leading GOP candidates. </w:t>
      </w:r>
      <w:r w:rsidRPr="00B60786">
        <w:rPr>
          <w:rStyle w:val="Emphasis"/>
        </w:rPr>
        <w:t>Most of them did not even mention the country</w:t>
      </w:r>
      <w:r w:rsidRPr="00B60786">
        <w:rPr>
          <w:sz w:val="16"/>
        </w:rPr>
        <w:t xml:space="preserve">, and those who did clearly adopted a hostile attitude. Donald Trump scorned U.S. leaders for not being better negotiators in their dealings with Beijing. Senator Rand Paul mentioned that China holds an enormous amount of U.S. governmental debt, making it clear that he believed such dependence was unhealthy and a national vulnerability. A few of the other candidates on the stage implied that China was among the “enemies” that supposedly no longer respected the United States because of Barack Obama’s lack of effective leadership. That behavior has been typical of the campaign thus far. Carly Fiorina, the fastest rising star in the Republican field, has devoted time to discussing China, but Chinese leaders almost certainly do not welcome the attention. Both in the debate and on other occasions, Fiorina has taken an extremely confrontational stance regarding such issues as the South China Sea territorial disputes and cyber security. In an interview with CBS News, she recommended that the United States increase its flyover aerial surveillance of the South China Sea. And it is clear that she has no sympathy for Beijing’s territorial claims. “We cannot permit China to control a trade route through which passes $5 trillion worth of goods and services every year,” she stated bluntly. Fiorina was mild on the South China Sea controversy compared to her stance regarding recent </w:t>
      </w:r>
      <w:proofErr w:type="spellStart"/>
      <w:r w:rsidRPr="00B60786">
        <w:rPr>
          <w:sz w:val="16"/>
        </w:rPr>
        <w:t>cyber attacks</w:t>
      </w:r>
      <w:proofErr w:type="spellEnd"/>
      <w:r w:rsidRPr="00B60786">
        <w:rPr>
          <w:sz w:val="16"/>
        </w:rPr>
        <w:t xml:space="preserve">—which she blithely assumed originated in China. She contended that such attacks were an act of aggression against the United States, implying that an especially stern, confrontational response was warranted. Wisconsin Governor Scott Walker, another top tier GOP candidate, has likewise adopted a hardline policy toward China. In a July interview with The National Interest, Walker accused Beijing of mounting a “serious challenge to American interests.” He stated that Washington needed to beef-up U.S. military capabilities in East Asia, strengthen its alliances with Beijing’s neighbors, and develop a robust cyber capability “that punishes China for its hacking.” And as if those positions would not be enough to poison the bilateral relationship, Walker stressed that the United States needed to “speak out against the abysmal lack of freedoms in China.” </w:t>
      </w:r>
      <w:r w:rsidRPr="00B60786">
        <w:rPr>
          <w:rStyle w:val="StyleUnderline"/>
        </w:rPr>
        <w:t>On the Democratic campaign trail, Hillary Clinton has not said much about policy toward China</w:t>
      </w:r>
      <w:r w:rsidRPr="00B60786">
        <w:rPr>
          <w:sz w:val="16"/>
        </w:rPr>
        <w:t xml:space="preserve">. </w:t>
      </w:r>
      <w:r w:rsidRPr="00B60786">
        <w:rPr>
          <w:rStyle w:val="StyleUnderline"/>
        </w:rPr>
        <w:t>But there is little doubt about her attitude. As Secretary of State, Clinton noticeably toughened the U.S. position on the South China Sea issue</w:t>
      </w:r>
      <w:r w:rsidRPr="00B60786">
        <w:rPr>
          <w:sz w:val="16"/>
        </w:rPr>
        <w:t xml:space="preserve">. It was Clinton who made the speech to ASEAN in 2010 that underscored Washington’s hostility to Beijing’s territorial claims. And she went out of her way on other occasions to emphasize U.S. solidarity with the Philippines regarding its territorial spat with China. </w:t>
      </w:r>
      <w:r w:rsidRPr="00B60786">
        <w:rPr>
          <w:rStyle w:val="StyleUnderline"/>
        </w:rPr>
        <w:t xml:space="preserve">Clinton’s few comments on China policy during the current campaign </w:t>
      </w:r>
      <w:r w:rsidRPr="00B60786">
        <w:rPr>
          <w:rStyle w:val="Emphasis"/>
        </w:rPr>
        <w:t>offer no hint of a softening of such positions.</w:t>
      </w:r>
      <w:r w:rsidRPr="00B60786">
        <w:rPr>
          <w:rStyle w:val="StyleUnderline"/>
        </w:rPr>
        <w:t xml:space="preserve"> </w:t>
      </w:r>
    </w:p>
    <w:p w:rsidR="00625E83" w:rsidRPr="00B60786" w:rsidRDefault="00625E83" w:rsidP="00625E83">
      <w:pPr>
        <w:pStyle w:val="Heading3"/>
      </w:pPr>
      <w:r w:rsidRPr="00B60786">
        <w:t>A2 Taiwan Lobby Link</w:t>
      </w:r>
    </w:p>
    <w:p w:rsidR="00625E83" w:rsidRPr="00B60786" w:rsidRDefault="00625E83" w:rsidP="00625E83">
      <w:pPr>
        <w:pStyle w:val="Heading4"/>
        <w:rPr>
          <w:sz w:val="16"/>
        </w:rPr>
      </w:pPr>
      <w:r w:rsidRPr="00B60786">
        <w:t>Taiwan lobby increasingly weak</w:t>
      </w:r>
    </w:p>
    <w:p w:rsidR="00625E83" w:rsidRPr="00B60786" w:rsidRDefault="00625E83" w:rsidP="00625E83">
      <w:r w:rsidRPr="00B60786">
        <w:rPr>
          <w:rStyle w:val="Style13ptBold"/>
        </w:rPr>
        <w:t>Golan 15</w:t>
      </w:r>
      <w:r w:rsidRPr="00B60786">
        <w:t xml:space="preserve"> (</w:t>
      </w:r>
      <w:proofErr w:type="spellStart"/>
      <w:r w:rsidRPr="00B60786">
        <w:t>Shahar</w:t>
      </w:r>
      <w:proofErr w:type="spellEnd"/>
      <w:r w:rsidRPr="00B60786">
        <w:t xml:space="preserve">,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2" w:history="1">
        <w:r w:rsidRPr="00B60786">
          <w:rPr>
            <w:rStyle w:val="Hyperlink"/>
          </w:rPr>
          <w:t>https://digital.lib.washington.edu/researchworks/bitstream/handle/1773/33275/Task%20Force%20E%202015.pdf?sequence=1&amp;isAllowed=y</w:t>
        </w:r>
      </w:hyperlink>
      <w:r w:rsidRPr="00B60786">
        <w:t>)</w:t>
      </w:r>
    </w:p>
    <w:p w:rsidR="00625E83" w:rsidRPr="00B60786" w:rsidRDefault="00625E83" w:rsidP="00625E83">
      <w:pPr>
        <w:rPr>
          <w:sz w:val="16"/>
        </w:rPr>
      </w:pPr>
      <w:r w:rsidRPr="00B60786">
        <w:rPr>
          <w:sz w:val="16"/>
        </w:rPr>
        <w:t xml:space="preserve">Weakened Taiwan Lobby </w:t>
      </w:r>
      <w:r w:rsidRPr="00B60786">
        <w:rPr>
          <w:rStyle w:val="StyleUnderline"/>
        </w:rPr>
        <w:t>Another boost for the feasibility of</w:t>
      </w:r>
      <w:r w:rsidRPr="00B60786">
        <w:rPr>
          <w:sz w:val="16"/>
        </w:rPr>
        <w:t xml:space="preserve"> the </w:t>
      </w:r>
      <w:r w:rsidRPr="00B60786">
        <w:rPr>
          <w:rStyle w:val="StyleUnderline"/>
        </w:rPr>
        <w:t>reforms in US politics is the decrease in power of the Taiwan lobby.</w:t>
      </w:r>
      <w:r w:rsidRPr="00B60786">
        <w:rPr>
          <w:sz w:val="16"/>
        </w:rPr>
        <w:t xml:space="preserve"> </w:t>
      </w:r>
      <w:r w:rsidRPr="00B60786">
        <w:rPr>
          <w:rStyle w:val="StyleUnderline"/>
        </w:rPr>
        <w:t>As politics on the island have grown divided</w:t>
      </w:r>
      <w:r w:rsidRPr="00B60786">
        <w:rPr>
          <w:sz w:val="16"/>
        </w:rPr>
        <w:t xml:space="preserve"> on relations with the PRC, </w:t>
      </w:r>
      <w:r w:rsidRPr="00B60786">
        <w:rPr>
          <w:rStyle w:val="Emphasis"/>
        </w:rPr>
        <w:t>its ability to lobby in the US has decreased</w:t>
      </w:r>
      <w:r w:rsidRPr="00B60786">
        <w:rPr>
          <w:sz w:val="16"/>
        </w:rPr>
        <w:t xml:space="preserve">. Sutter explains that ...any congressional interest in pressing the Bush administration to increase support for Taiwan despite China’s objections seemed offset by the turbulent political situation in Taiwan in the last years of the administration of President Chen- </w:t>
      </w:r>
      <w:proofErr w:type="spellStart"/>
      <w:r w:rsidRPr="00B60786">
        <w:rPr>
          <w:sz w:val="16"/>
        </w:rPr>
        <w:t>Shuibian</w:t>
      </w:r>
      <w:proofErr w:type="spellEnd"/>
      <w:r w:rsidRPr="00B60786">
        <w:rPr>
          <w:sz w:val="16"/>
        </w:rPr>
        <w:t xml:space="preserve"> and the fracturing of the Taiwan lobby in Washington as a result of partisan and divisive politics in Taiwan. (Sutter, p.142) This is a situation that still persists today. Further, following the Tiananmen Square incident </w:t>
      </w:r>
      <w:r w:rsidRPr="00B60786">
        <w:rPr>
          <w:rStyle w:val="StyleUnderline"/>
        </w:rPr>
        <w:t>China has begun to lobby in the US for its interests.</w:t>
      </w:r>
      <w:r w:rsidRPr="00B60786">
        <w:rPr>
          <w:sz w:val="16"/>
        </w:rPr>
        <w:t xml:space="preserve"> Finally, Obama has recently shown his ability to take on strong ethnic lobbies, in the last stretch of his presidency. </w:t>
      </w:r>
      <w:proofErr w:type="spellStart"/>
      <w:r w:rsidRPr="00B60786">
        <w:rPr>
          <w:sz w:val="16"/>
        </w:rPr>
        <w:t>Shlomo</w:t>
      </w:r>
      <w:proofErr w:type="spellEnd"/>
      <w:r w:rsidRPr="00B60786">
        <w:rPr>
          <w:sz w:val="16"/>
        </w:rPr>
        <w:t xml:space="preserve"> Ban Ami, writing in Project Syndicate, remarks that “perhaps his [Obama’s] effort to change America’s Cuba policy – which means challenging the highly disciplined lobby opposing the rule of Fidel Castro and his brother </w:t>
      </w:r>
      <w:proofErr w:type="spellStart"/>
      <w:r w:rsidRPr="00B60786">
        <w:rPr>
          <w:sz w:val="16"/>
        </w:rPr>
        <w:t>Raúl</w:t>
      </w:r>
      <w:proofErr w:type="spellEnd"/>
      <w:r w:rsidRPr="00B60786">
        <w:rPr>
          <w:sz w:val="16"/>
        </w:rPr>
        <w:t xml:space="preserve"> – will show the way;” Ben Ami here alludes to a precedent for the last crucial stretch of the Obama presidency (Ben-Ami, 2015). That translates into not allowing strong interests groups to prevent the administration from establishing its foreign policy legacy.</w:t>
      </w:r>
    </w:p>
    <w:p w:rsidR="00625E83" w:rsidRPr="00B60786" w:rsidRDefault="00625E83" w:rsidP="00625E83">
      <w:pPr>
        <w:pStyle w:val="Heading2"/>
      </w:pPr>
      <w:r w:rsidRPr="00B60786">
        <w:t xml:space="preserve">Impact </w:t>
      </w:r>
      <w:r>
        <w:t>Answers</w:t>
      </w:r>
    </w:p>
    <w:p w:rsidR="00625E83" w:rsidRPr="00B60786" w:rsidRDefault="00625E83" w:rsidP="00625E83">
      <w:pPr>
        <w:pStyle w:val="Heading3"/>
      </w:pPr>
      <w:r w:rsidRPr="00B60786">
        <w:t>No Impact to Trump – 2ac</w:t>
      </w:r>
    </w:p>
    <w:p w:rsidR="00625E83" w:rsidRPr="00B60786" w:rsidRDefault="00625E83" w:rsidP="00625E83">
      <w:pPr>
        <w:pStyle w:val="Heading4"/>
      </w:pPr>
      <w:r w:rsidRPr="00B60786">
        <w:t>No impact to Trump – institutional mechanisms check</w:t>
      </w:r>
    </w:p>
    <w:p w:rsidR="00625E83" w:rsidRPr="00B60786" w:rsidRDefault="00625E83" w:rsidP="00625E83">
      <w:r w:rsidRPr="00B60786">
        <w:rPr>
          <w:rStyle w:val="Style13ptBold"/>
        </w:rPr>
        <w:t>Cooper 3/16/16</w:t>
      </w:r>
      <w:r w:rsidRPr="00B60786">
        <w:t xml:space="preserve"> (Matthew, Columnist @ Newsweek, "WHAT THE WORLD WILL LOOK LIKE UNDER PRESIDENT DONALD TRUMP," http://www.newsweek.com/2016/03/25/world-under-president-donald-trump-437158.html)</w:t>
      </w:r>
    </w:p>
    <w:p w:rsidR="00625E83" w:rsidRPr="00B60786" w:rsidRDefault="00625E83" w:rsidP="00625E83">
      <w:pPr>
        <w:rPr>
          <w:sz w:val="16"/>
        </w:rPr>
      </w:pPr>
      <w:r w:rsidRPr="00B60786">
        <w:rPr>
          <w:sz w:val="16"/>
        </w:rPr>
        <w:t xml:space="preserve">All of which is nuts. </w:t>
      </w:r>
      <w:r w:rsidRPr="00B60786">
        <w:rPr>
          <w:rStyle w:val="StyleUnderline"/>
        </w:rPr>
        <w:t>Trump isn’t Hitler. He isn’t a fascist either</w:t>
      </w:r>
      <w:r w:rsidRPr="00B60786">
        <w:rPr>
          <w:sz w:val="16"/>
        </w:rPr>
        <w:t xml:space="preserve">—although he has, despite a career of deal-making, </w:t>
      </w:r>
      <w:proofErr w:type="gramStart"/>
      <w:r w:rsidRPr="00B60786">
        <w:rPr>
          <w:sz w:val="16"/>
        </w:rPr>
        <w:t>the my</w:t>
      </w:r>
      <w:proofErr w:type="gramEnd"/>
      <w:r w:rsidRPr="00B60786">
        <w:rPr>
          <w:sz w:val="16"/>
        </w:rPr>
        <w:t xml:space="preserve">-way-or-the-highway proclivities of a Latin American strongman, which would be worrisome if America were Bolivia and not an enduring democracy. (Trump was the inspiration, by the way, for the Back to the Future bully, Biff Tannen.) He’s also not a savior. Due to his solipsistic personality and vague, unworkable policies, he could never be what he promises to be if elected. But that doesn’t make him the sum of all fears. </w:t>
      </w:r>
      <w:r w:rsidRPr="00B60786">
        <w:rPr>
          <w:rStyle w:val="StyleUnderline"/>
        </w:rPr>
        <w:t>The unspectacular truth is that a Trump presidency would probably be marked by the quotidian work of so many other presidents</w:t>
      </w:r>
      <w:r w:rsidRPr="00B60786">
        <w:rPr>
          <w:sz w:val="16"/>
        </w:rPr>
        <w:t xml:space="preserve">—trying to sell Congress and the public on proposals while fighting off not only a culture of protest but also the usual swarm of lobbyists who kill any interesting idea with ads and donations. Trump has a rarefied confidence in his abilities and, as we recently learned, in his, um, manhood. But </w:t>
      </w:r>
      <w:r w:rsidRPr="00B60786">
        <w:rPr>
          <w:rStyle w:val="Emphasis"/>
        </w:rPr>
        <w:t>what he doesn’t have is a magic wand</w:t>
      </w:r>
      <w:r w:rsidRPr="00B60786">
        <w:rPr>
          <w:sz w:val="16"/>
        </w:rPr>
        <w:t xml:space="preserve"> (insert wand-penis joke here). Remember Schoolhouse </w:t>
      </w:r>
      <w:proofErr w:type="gramStart"/>
      <w:r w:rsidRPr="00B60786">
        <w:rPr>
          <w:sz w:val="16"/>
        </w:rPr>
        <w:t>Rock ?</w:t>
      </w:r>
      <w:proofErr w:type="gramEnd"/>
      <w:r w:rsidRPr="00B60786">
        <w:rPr>
          <w:sz w:val="16"/>
        </w:rPr>
        <w:t xml:space="preserve"> </w:t>
      </w:r>
      <w:r w:rsidRPr="00B60786">
        <w:rPr>
          <w:rStyle w:val="Emphasis"/>
        </w:rPr>
        <w:t>Trump is no match for the American political system, with its three branches of government</w:t>
      </w:r>
      <w:r w:rsidRPr="00B60786">
        <w:rPr>
          <w:sz w:val="16"/>
        </w:rPr>
        <w:t xml:space="preserve">. </w:t>
      </w:r>
      <w:r w:rsidRPr="00B60786">
        <w:rPr>
          <w:rStyle w:val="StyleUnderline"/>
        </w:rPr>
        <w:t>The president</w:t>
      </w:r>
      <w:r w:rsidRPr="00B60786">
        <w:rPr>
          <w:sz w:val="16"/>
        </w:rPr>
        <w:t xml:space="preserve">, as famed political scientist Richard Neustadt once said, </w:t>
      </w:r>
      <w:r w:rsidRPr="00B60786">
        <w:rPr>
          <w:rStyle w:val="StyleUnderline"/>
        </w:rPr>
        <w:t>has to take an inherently weak position</w:t>
      </w:r>
      <w:r w:rsidRPr="00B60786">
        <w:rPr>
          <w:sz w:val="16"/>
        </w:rPr>
        <w:t xml:space="preserve"> and use the powers of persuasion to get others to do what he wants.</w:t>
      </w:r>
    </w:p>
    <w:p w:rsidR="00625E83" w:rsidRPr="00B60786" w:rsidRDefault="00625E83" w:rsidP="00625E83">
      <w:pPr>
        <w:pStyle w:val="Heading3"/>
      </w:pPr>
      <w:r w:rsidRPr="00B60786">
        <w:t>Can’t Predict Presidential Actions – 2ac</w:t>
      </w:r>
    </w:p>
    <w:p w:rsidR="00625E83" w:rsidRPr="00B60786" w:rsidRDefault="00625E83" w:rsidP="00625E83">
      <w:pPr>
        <w:pStyle w:val="Heading4"/>
      </w:pPr>
      <w:r w:rsidRPr="00B60786">
        <w:t>Can’t accurately predict presidencies – Reagan and Bush prove</w:t>
      </w:r>
    </w:p>
    <w:p w:rsidR="00625E83" w:rsidRPr="00B60786" w:rsidRDefault="00625E83" w:rsidP="00625E83">
      <w:r w:rsidRPr="00B60786">
        <w:rPr>
          <w:rStyle w:val="Style13ptBold"/>
        </w:rPr>
        <w:t>Cooper 3/16/16</w:t>
      </w:r>
      <w:r w:rsidRPr="00B60786">
        <w:t xml:space="preserve"> (Matthew, Columnist @ Newsweek, "WHAT THE WORLD WILL LOOK LIKE UNDER PRESIDENT DONALD TRUMP," http://www.newsweek.com/2016/03/25/world-under-president-donald-trump-437158.html)</w:t>
      </w:r>
    </w:p>
    <w:p w:rsidR="00625E83" w:rsidRPr="00B60786" w:rsidRDefault="00625E83" w:rsidP="00625E83">
      <w:pPr>
        <w:rPr>
          <w:sz w:val="16"/>
        </w:rPr>
      </w:pPr>
      <w:r w:rsidRPr="00B60786">
        <w:rPr>
          <w:sz w:val="16"/>
        </w:rPr>
        <w:t xml:space="preserve">Ouija Bored </w:t>
      </w:r>
      <w:r w:rsidRPr="00B60786">
        <w:rPr>
          <w:rStyle w:val="Emphasis"/>
        </w:rPr>
        <w:t>The history of predicting how presidencies will play out isn’t pretty</w:t>
      </w:r>
      <w:r w:rsidRPr="00B60786">
        <w:rPr>
          <w:sz w:val="16"/>
        </w:rPr>
        <w:t xml:space="preserve">. </w:t>
      </w:r>
      <w:r w:rsidRPr="00B60786">
        <w:rPr>
          <w:rStyle w:val="StyleUnderline"/>
        </w:rPr>
        <w:t>Many worried Reagan would be a warmonger. Instead, he signed the biggest arms reduction deals with the Soviets ever and responded to the slaughter of U.S. Marines in Beirut</w:t>
      </w:r>
      <w:r w:rsidRPr="00B60786">
        <w:rPr>
          <w:sz w:val="16"/>
        </w:rPr>
        <w:t xml:space="preserve"> in 1983 </w:t>
      </w:r>
      <w:r w:rsidRPr="00B60786">
        <w:rPr>
          <w:rStyle w:val="StyleUnderline"/>
        </w:rPr>
        <w:t>by pulling out instead of digging in</w:t>
      </w:r>
      <w:r w:rsidRPr="00B60786">
        <w:rPr>
          <w:sz w:val="16"/>
        </w:rPr>
        <w:t xml:space="preserve">. </w:t>
      </w:r>
      <w:r w:rsidRPr="00B60786">
        <w:rPr>
          <w:rStyle w:val="StyleUnderline"/>
        </w:rPr>
        <w:t>In Texas</w:t>
      </w:r>
      <w:r w:rsidRPr="00B60786">
        <w:rPr>
          <w:sz w:val="16"/>
        </w:rPr>
        <w:t xml:space="preserve">, George W. </w:t>
      </w:r>
      <w:r w:rsidRPr="00B60786">
        <w:rPr>
          <w:rStyle w:val="StyleUnderline"/>
        </w:rPr>
        <w:t xml:space="preserve">Bush was a popular governor known for bipartisanship. </w:t>
      </w:r>
      <w:proofErr w:type="gramStart"/>
      <w:r w:rsidRPr="00B60786">
        <w:rPr>
          <w:rStyle w:val="StyleUnderline"/>
        </w:rPr>
        <w:t>In Washington, less so</w:t>
      </w:r>
      <w:r w:rsidRPr="00B60786">
        <w:rPr>
          <w:sz w:val="16"/>
        </w:rPr>
        <w:t>.</w:t>
      </w:r>
      <w:proofErr w:type="gramEnd"/>
      <w:r w:rsidRPr="00B60786">
        <w:rPr>
          <w:sz w:val="16"/>
        </w:rPr>
        <w:t xml:space="preserve"> </w:t>
      </w:r>
      <w:r w:rsidRPr="00B60786">
        <w:rPr>
          <w:rStyle w:val="Emphasis"/>
        </w:rPr>
        <w:t>Forecasting the Trump years seems equally perilous</w:t>
      </w:r>
      <w:r w:rsidRPr="00B60786">
        <w:rPr>
          <w:sz w:val="16"/>
        </w:rPr>
        <w:t>. Critics should allow that he could be like Governor Arnold Schwarzenegger—a political novice and ideologically flexible Republican whom some California voters feared, yet who turned out to be way more tepid than the Terminator.</w:t>
      </w:r>
    </w:p>
    <w:p w:rsidR="00625E83" w:rsidRPr="00B60786" w:rsidRDefault="00625E83" w:rsidP="00625E83">
      <w:pPr>
        <w:pStyle w:val="Heading3"/>
      </w:pPr>
      <w:r w:rsidRPr="00B60786">
        <w:t xml:space="preserve">Paris Fails – 2ac </w:t>
      </w:r>
    </w:p>
    <w:p w:rsidR="00625E83" w:rsidRPr="00B60786" w:rsidRDefault="00625E83" w:rsidP="00625E83">
      <w:pPr>
        <w:pStyle w:val="Heading4"/>
      </w:pPr>
      <w:r w:rsidRPr="00B60786">
        <w:t>Paris talks won’t solve warming – cuts are too small, non-binding commitments, scientific consensus is skeptical</w:t>
      </w:r>
    </w:p>
    <w:p w:rsidR="00625E83" w:rsidRPr="00B60786" w:rsidRDefault="00625E83" w:rsidP="00625E83">
      <w:proofErr w:type="spellStart"/>
      <w:r w:rsidRPr="00B60786">
        <w:rPr>
          <w:rStyle w:val="Style13ptBold"/>
        </w:rPr>
        <w:t>Lomborg</w:t>
      </w:r>
      <w:proofErr w:type="spellEnd"/>
      <w:r w:rsidRPr="00B60786">
        <w:rPr>
          <w:rStyle w:val="Style13ptBold"/>
        </w:rPr>
        <w:t xml:space="preserve"> 2/22/16</w:t>
      </w:r>
      <w:r w:rsidRPr="00B60786">
        <w:t xml:space="preserve"> (Bjorn, directs the Copenhagen Consensus Center, "The Paris climate deal won’t even dent global warming," http://nypost.com/2016/02/22/the-paris-climate-deal-wont-even-dent-global-warming/)</w:t>
      </w:r>
    </w:p>
    <w:p w:rsidR="00625E83" w:rsidRPr="00B60786" w:rsidRDefault="00625E83" w:rsidP="00625E83">
      <w:pPr>
        <w:rPr>
          <w:sz w:val="16"/>
        </w:rPr>
      </w:pPr>
      <w:r w:rsidRPr="00B60786">
        <w:rPr>
          <w:sz w:val="16"/>
        </w:rPr>
        <w:t xml:space="preserve">Two months after </w:t>
      </w:r>
      <w:r w:rsidRPr="00B60786">
        <w:rPr>
          <w:rStyle w:val="StyleUnderline"/>
        </w:rPr>
        <w:t>the Paris climate-treaty negotiations</w:t>
      </w:r>
      <w:r w:rsidRPr="00B60786">
        <w:rPr>
          <w:sz w:val="16"/>
        </w:rPr>
        <w:t xml:space="preserve"> concluded with fanfare, the world is figuring out it was sold a lemon. In December, global leaders patted each other on the back and declared a job well done. The treaty will come into force later this year after it has been signed by representatives of at least 55 nations representing 55 percent of global greenhouse-gas emissions. This will provide “a turning point for the world,” according to President Obama. “Our children and grandchildren will see that we did our duty,” says UK Prime Minister David Cameron. Climate activists have been quick to declare success. This marks “the end of the era of fossil fuels,” said activist group 350.org. Jeffrey Sachs, director of the Earth Institute, called the Paris agreement a “diplomatic triumph</w:t>
      </w:r>
      <w:r w:rsidRPr="00B60786">
        <w:rPr>
          <w:rStyle w:val="StyleUnderline"/>
        </w:rPr>
        <w:t xml:space="preserve">.” </w:t>
      </w:r>
      <w:proofErr w:type="gramStart"/>
      <w:r w:rsidRPr="00B60786">
        <w:rPr>
          <w:rStyle w:val="StyleUnderline"/>
        </w:rPr>
        <w:t>A diplomatic triumph?</w:t>
      </w:r>
      <w:proofErr w:type="gramEnd"/>
      <w:r w:rsidRPr="00B60786">
        <w:rPr>
          <w:rStyle w:val="StyleUnderline"/>
        </w:rPr>
        <w:t xml:space="preserve"> More like a </w:t>
      </w:r>
      <w:proofErr w:type="spellStart"/>
      <w:r w:rsidRPr="00B60786">
        <w:rPr>
          <w:rStyle w:val="StyleUnderline"/>
        </w:rPr>
        <w:t>p.r.</w:t>
      </w:r>
      <w:proofErr w:type="spellEnd"/>
      <w:r w:rsidRPr="00B60786">
        <w:rPr>
          <w:rStyle w:val="StyleUnderline"/>
        </w:rPr>
        <w:t xml:space="preserve"> coup</w:t>
      </w:r>
      <w:r w:rsidRPr="00B60786">
        <w:rPr>
          <w:sz w:val="16"/>
        </w:rPr>
        <w:t xml:space="preserve">. </w:t>
      </w:r>
      <w:r w:rsidRPr="00B60786">
        <w:rPr>
          <w:rStyle w:val="Emphasis"/>
        </w:rPr>
        <w:t>The Paris Treaty</w:t>
      </w:r>
      <w:r w:rsidRPr="00B60786">
        <w:rPr>
          <w:sz w:val="16"/>
        </w:rPr>
        <w:t xml:space="preserve"> is rich in rhetoric, but </w:t>
      </w:r>
      <w:r w:rsidRPr="00B60786">
        <w:rPr>
          <w:rStyle w:val="Emphasis"/>
        </w:rPr>
        <w:t>it’ll make little change in actual temperature rises</w:t>
      </w:r>
      <w:r w:rsidRPr="00B60786">
        <w:rPr>
          <w:sz w:val="16"/>
        </w:rPr>
        <w:t xml:space="preserve">. Increasingly, </w:t>
      </w:r>
      <w:r w:rsidRPr="00B60786">
        <w:rPr>
          <w:rStyle w:val="StyleUnderline"/>
        </w:rPr>
        <w:t>that fact is being recognized, even by some of the biggest proponents of climate action</w:t>
      </w:r>
      <w:r w:rsidRPr="00B60786">
        <w:rPr>
          <w:sz w:val="16"/>
        </w:rPr>
        <w:t xml:space="preserve">. Jim </w:t>
      </w:r>
      <w:r w:rsidRPr="00B60786">
        <w:rPr>
          <w:rStyle w:val="StyleUnderline"/>
        </w:rPr>
        <w:t xml:space="preserve">Hansen, a former NASA scientist </w:t>
      </w:r>
      <w:r w:rsidRPr="00B60786">
        <w:rPr>
          <w:sz w:val="16"/>
        </w:rPr>
        <w:t xml:space="preserve">and advisor to Al Gore who was the first to put global warming on the public radar in 1988, </w:t>
      </w:r>
      <w:r w:rsidRPr="00B60786">
        <w:rPr>
          <w:rStyle w:val="Emphasis"/>
        </w:rPr>
        <w:t>wasn’t fooled. “It’s a fraud really, a fake</w:t>
      </w:r>
      <w:r w:rsidRPr="00B60786">
        <w:rPr>
          <w:sz w:val="16"/>
        </w:rPr>
        <w:t>,” he said in December. “</w:t>
      </w:r>
      <w:r w:rsidRPr="00B60786">
        <w:rPr>
          <w:rStyle w:val="Emphasis"/>
        </w:rPr>
        <w:t>It’s just worthless words</w:t>
      </w:r>
      <w:r w:rsidRPr="00B60786">
        <w:rPr>
          <w:sz w:val="16"/>
        </w:rPr>
        <w:t xml:space="preserve">.” And this month, </w:t>
      </w:r>
      <w:r w:rsidRPr="00B60786">
        <w:rPr>
          <w:rStyle w:val="StyleUnderline"/>
        </w:rPr>
        <w:t>11 climate scientists signed a declaration stating that the Paris treaty is crippled by “deadly flaws</w:t>
      </w:r>
      <w:r w:rsidRPr="00B60786">
        <w:rPr>
          <w:sz w:val="16"/>
        </w:rPr>
        <w:t xml:space="preserve">.” The problem with the deal is simple, and was obvious from before it was even signed. The Paris agreement talks a big game. It doesn’t just commit to capping the global temperature increase at the much-discussed level of 2°C above pre-industrial levels. It says that leaders commit to keeping the increase “well below 2°C,” with an effort to cap it at 1.5°C. But this is all talk. My own peer-reviewed research, published in the journal Global Policy, shows that </w:t>
      </w:r>
      <w:r w:rsidRPr="00B60786">
        <w:rPr>
          <w:rStyle w:val="StyleUnderline"/>
        </w:rPr>
        <w:t xml:space="preserve">all of the treaty’s </w:t>
      </w:r>
      <w:r w:rsidRPr="00B60786">
        <w:rPr>
          <w:sz w:val="16"/>
        </w:rPr>
        <w:t xml:space="preserve">2016-2030 </w:t>
      </w:r>
      <w:r w:rsidRPr="00B60786">
        <w:rPr>
          <w:rStyle w:val="StyleUnderline"/>
        </w:rPr>
        <w:t>promises on cutting carbon-dioxide emissions will reduce temperatures</w:t>
      </w:r>
      <w:r w:rsidRPr="00B60786">
        <w:rPr>
          <w:sz w:val="16"/>
        </w:rPr>
        <w:t xml:space="preserve"> by the year 2100 </w:t>
      </w:r>
      <w:r w:rsidRPr="00B60786">
        <w:rPr>
          <w:rStyle w:val="Emphasis"/>
        </w:rPr>
        <w:t>by just 0.05°C</w:t>
      </w:r>
      <w:r w:rsidRPr="00B60786">
        <w:rPr>
          <w:sz w:val="16"/>
        </w:rPr>
        <w:t xml:space="preserve">. Even if the promised emissions cuts continued unabated throughout the century, the Paris agreement would cut global temperature increases by just 0.17°C. </w:t>
      </w:r>
      <w:r w:rsidRPr="00B60786">
        <w:rPr>
          <w:rStyle w:val="StyleUnderline"/>
        </w:rPr>
        <w:t xml:space="preserve">Scientists from </w:t>
      </w:r>
      <w:r w:rsidRPr="00B60786">
        <w:rPr>
          <w:sz w:val="16"/>
        </w:rPr>
        <w:t xml:space="preserve">the </w:t>
      </w:r>
      <w:r w:rsidRPr="00B60786">
        <w:rPr>
          <w:rStyle w:val="StyleUnderline"/>
        </w:rPr>
        <w:t>M</w:t>
      </w:r>
      <w:r w:rsidRPr="00B60786">
        <w:rPr>
          <w:sz w:val="16"/>
        </w:rPr>
        <w:t xml:space="preserve">assachusetts </w:t>
      </w:r>
      <w:r w:rsidRPr="00B60786">
        <w:rPr>
          <w:rStyle w:val="StyleUnderline"/>
        </w:rPr>
        <w:t>I</w:t>
      </w:r>
      <w:r w:rsidRPr="00B60786">
        <w:rPr>
          <w:sz w:val="16"/>
        </w:rPr>
        <w:t xml:space="preserve">nstitute of </w:t>
      </w:r>
      <w:r w:rsidRPr="00B60786">
        <w:rPr>
          <w:rStyle w:val="StyleUnderline"/>
        </w:rPr>
        <w:t>Te</w:t>
      </w:r>
      <w:r w:rsidRPr="00B60786">
        <w:rPr>
          <w:sz w:val="16"/>
        </w:rPr>
        <w:t xml:space="preserve">chnology </w:t>
      </w:r>
      <w:r w:rsidRPr="00B60786">
        <w:rPr>
          <w:rStyle w:val="StyleUnderline"/>
        </w:rPr>
        <w:t>reach a similar conclusion</w:t>
      </w:r>
      <w:r w:rsidRPr="00B60786">
        <w:rPr>
          <w:sz w:val="16"/>
        </w:rPr>
        <w:t xml:space="preserve">. And that’s assuming countries actually live up to their promises: </w:t>
      </w:r>
      <w:r w:rsidRPr="00B60786">
        <w:rPr>
          <w:rStyle w:val="Emphasis"/>
        </w:rPr>
        <w:t>The treaty’s nonbinding</w:t>
      </w:r>
      <w:r w:rsidRPr="00B60786">
        <w:rPr>
          <w:sz w:val="16"/>
        </w:rPr>
        <w:t xml:space="preserve">. This is reminiscent of another non-binding pact also signed in Paris. The Kellogg-Briand Pact was drafted in 1928 and signatories included the United Kingdom, United States, France, Germany, Japan and Italy. Leaders agreed to outlaw war. The treaty scored its architect, Secretary of State Frank Kellogg, a Nobel Peace Prize. But after barely a decade, global war broke out. By the United Nations’ own reckoning, the treaty will only achieve less than 1 percent of the emission cuts needed to meet target temperatures. So instead, signatories point to the fact that beginning in </w:t>
      </w:r>
      <w:proofErr w:type="gramStart"/>
      <w:r w:rsidRPr="00B60786">
        <w:rPr>
          <w:sz w:val="16"/>
        </w:rPr>
        <w:t>2020,</w:t>
      </w:r>
      <w:proofErr w:type="gramEnd"/>
      <w:r w:rsidRPr="00B60786">
        <w:rPr>
          <w:sz w:val="16"/>
        </w:rPr>
        <w:t xml:space="preserve"> countries will be asked to lay out more ambitious targets every five years. In other words, 99 percent of the problem is left for tomorrow’s leaders to deal with. Paris won’t solve global warming. What will? In the Copenhagen Consensus on Climate project, 28 climate economists and a panel of experts including three Nobel laureates found that the best long-term climate strategy is to dramatically increase investment in green R&amp;D, with every dollar spent on green R&amp;D avoiding 100 times more climate change than money spent on inefficient wind and solar. For 20 years, we’ve insisted on trying to solve climate change by mainly supporting solar and wind power. This approach puts the cart in front of the horse: Green technologies aren’t competitive yet. Instead of production subsidies, governments should focus on making renewable energy cheaper and competitive through research and development. Drive down prices through innovation, and everyone will switch. And we need to acknowledge that much-maligned fracking must be a part of our shorter-term solution to climate change. Natural gas is far more environmentally friendly than coal. Gas emits less than half the CO2, and it emits much lower amounts of other pollutants. Though it doesn’t provide the ultimate answer to global warming, shale gas is greener than the alternatives. After the self-congratulatory party in </w:t>
      </w:r>
      <w:r w:rsidRPr="00B60786">
        <w:rPr>
          <w:rStyle w:val="Emphasis"/>
        </w:rPr>
        <w:t>Paris</w:t>
      </w:r>
      <w:r w:rsidRPr="00B60786">
        <w:rPr>
          <w:sz w:val="16"/>
        </w:rPr>
        <w:t xml:space="preserve"> has come an awakening: This deal </w:t>
      </w:r>
      <w:r w:rsidRPr="00B60786">
        <w:rPr>
          <w:rStyle w:val="Emphasis"/>
        </w:rPr>
        <w:t>isn’t going to solve climate change</w:t>
      </w:r>
      <w:r w:rsidRPr="00B60786">
        <w:rPr>
          <w:sz w:val="16"/>
        </w:rPr>
        <w:t>. It’s time to focus on what will.</w:t>
      </w:r>
    </w:p>
    <w:p w:rsidR="00625E83" w:rsidRPr="00B60786" w:rsidRDefault="00625E83" w:rsidP="00625E83">
      <w:pPr>
        <w:pStyle w:val="Heading4"/>
      </w:pPr>
      <w:r w:rsidRPr="00B60786">
        <w:t xml:space="preserve">Recent Court rulings thump - undermine Paris talks and gut US climate leadership </w:t>
      </w:r>
    </w:p>
    <w:p w:rsidR="00625E83" w:rsidRPr="00B60786" w:rsidRDefault="00625E83" w:rsidP="00625E83">
      <w:r w:rsidRPr="00B60786">
        <w:rPr>
          <w:rStyle w:val="Style13ptBold"/>
        </w:rPr>
        <w:t>Davenport 2/10/16</w:t>
      </w:r>
      <w:r w:rsidRPr="00B60786">
        <w:t xml:space="preserve"> (Coral, NYT, "Supreme Court’s Blow to Emissions Efforts May Imperil Paris Climate Accord," http://www.nytimes.com/2016/02/11/us/politics/carbon-emissions-paris-climate-accord.html)</w:t>
      </w:r>
    </w:p>
    <w:p w:rsidR="00625E83" w:rsidRPr="00B60786" w:rsidRDefault="00625E83" w:rsidP="00625E83">
      <w:pPr>
        <w:rPr>
          <w:sz w:val="16"/>
        </w:rPr>
      </w:pPr>
      <w:r w:rsidRPr="00B60786">
        <w:rPr>
          <w:sz w:val="16"/>
        </w:rPr>
        <w:t xml:space="preserve">WASHINGTON — </w:t>
      </w:r>
      <w:r w:rsidRPr="00B60786">
        <w:rPr>
          <w:rStyle w:val="StyleUnderline"/>
        </w:rPr>
        <w:t>The Supreme Court’s surprise decision</w:t>
      </w:r>
      <w:r w:rsidRPr="00B60786">
        <w:rPr>
          <w:sz w:val="16"/>
        </w:rPr>
        <w:t xml:space="preserve"> Tuesday </w:t>
      </w:r>
      <w:r w:rsidRPr="00B60786">
        <w:rPr>
          <w:rStyle w:val="StyleUnderline"/>
        </w:rPr>
        <w:t xml:space="preserve">to halt the carrying out of </w:t>
      </w:r>
      <w:r w:rsidRPr="00B60786">
        <w:rPr>
          <w:sz w:val="16"/>
        </w:rPr>
        <w:t xml:space="preserve">President </w:t>
      </w:r>
      <w:r w:rsidRPr="00B60786">
        <w:rPr>
          <w:rStyle w:val="StyleUnderline"/>
        </w:rPr>
        <w:t>Obama’s climate change regulation could</w:t>
      </w:r>
      <w:r w:rsidRPr="00B60786">
        <w:rPr>
          <w:sz w:val="16"/>
        </w:rPr>
        <w:t xml:space="preserve"> weaken or even </w:t>
      </w:r>
      <w:r w:rsidRPr="00B60786">
        <w:rPr>
          <w:rStyle w:val="Emphasis"/>
        </w:rPr>
        <w:t>imperil the international global warming accord</w:t>
      </w:r>
      <w:r w:rsidRPr="00B60786">
        <w:rPr>
          <w:sz w:val="16"/>
        </w:rPr>
        <w:t xml:space="preserve"> </w:t>
      </w:r>
      <w:r w:rsidRPr="00B60786">
        <w:rPr>
          <w:rStyle w:val="StyleUnderline"/>
        </w:rPr>
        <w:t xml:space="preserve">reached </w:t>
      </w:r>
      <w:r w:rsidRPr="00B60786">
        <w:rPr>
          <w:sz w:val="16"/>
        </w:rPr>
        <w:t xml:space="preserve">with great ceremony </w:t>
      </w:r>
      <w:r w:rsidRPr="00B60786">
        <w:rPr>
          <w:rStyle w:val="StyleUnderline"/>
        </w:rPr>
        <w:t>in Paris</w:t>
      </w:r>
      <w:r w:rsidRPr="00B60786">
        <w:rPr>
          <w:sz w:val="16"/>
        </w:rPr>
        <w:t xml:space="preserve"> less than two months ago, climate diplomats say. The Paris Agreement, the first accord to commit every country to combat climate change, had as a cornerstone Mr. Obama’s assurance that the United States would enact strong, legally sound policies to significantly cut carbon emissions. The United States is the largest historical greenhouse gas polluter, although </w:t>
      </w:r>
      <w:proofErr w:type="gramStart"/>
      <w:r w:rsidRPr="00B60786">
        <w:rPr>
          <w:sz w:val="16"/>
        </w:rPr>
        <w:t>its</w:t>
      </w:r>
      <w:proofErr w:type="gramEnd"/>
      <w:r w:rsidRPr="00B60786">
        <w:rPr>
          <w:sz w:val="16"/>
        </w:rPr>
        <w:t xml:space="preserve"> annual emissions have been overtaken by China’s. But in </w:t>
      </w:r>
      <w:r w:rsidRPr="00B60786">
        <w:rPr>
          <w:rStyle w:val="StyleUnderline"/>
        </w:rPr>
        <w:t>the capitals of India and China</w:t>
      </w:r>
      <w:r w:rsidRPr="00B60786">
        <w:rPr>
          <w:sz w:val="16"/>
        </w:rPr>
        <w:t xml:space="preserve">, the other two largest polluters, </w:t>
      </w:r>
      <w:r w:rsidRPr="00B60786">
        <w:rPr>
          <w:rStyle w:val="StyleUnderline"/>
        </w:rPr>
        <w:t xml:space="preserve">climate change policy experts said the court’s decision </w:t>
      </w:r>
      <w:r w:rsidRPr="00B60786">
        <w:rPr>
          <w:rStyle w:val="Emphasis"/>
        </w:rPr>
        <w:t>threw the United States’ commitment into question</w:t>
      </w:r>
      <w:r w:rsidRPr="00B60786">
        <w:rPr>
          <w:sz w:val="16"/>
        </w:rPr>
        <w:t xml:space="preserve">, and possibly New Delhi’s and Beijing’s. “If the U.S. Supreme Court actually declares the coal power plant rules stillborn, the chances of nurturing trust between countries would all but vanish,” </w:t>
      </w:r>
      <w:r w:rsidRPr="00B60786">
        <w:rPr>
          <w:rStyle w:val="StyleUnderline"/>
        </w:rPr>
        <w:t>said</w:t>
      </w:r>
      <w:r w:rsidRPr="00B60786">
        <w:rPr>
          <w:sz w:val="16"/>
        </w:rPr>
        <w:t xml:space="preserve"> </w:t>
      </w:r>
      <w:proofErr w:type="spellStart"/>
      <w:r w:rsidRPr="00B60786">
        <w:rPr>
          <w:sz w:val="16"/>
        </w:rPr>
        <w:t>Navroz</w:t>
      </w:r>
      <w:proofErr w:type="spellEnd"/>
      <w:r w:rsidRPr="00B60786">
        <w:rPr>
          <w:sz w:val="16"/>
        </w:rPr>
        <w:t xml:space="preserve"> K. </w:t>
      </w:r>
      <w:proofErr w:type="spellStart"/>
      <w:r w:rsidRPr="00B60786">
        <w:rPr>
          <w:rStyle w:val="StyleUnderline"/>
        </w:rPr>
        <w:t>Dubash</w:t>
      </w:r>
      <w:proofErr w:type="spellEnd"/>
      <w:r w:rsidRPr="00B60786">
        <w:rPr>
          <w:rStyle w:val="StyleUnderline"/>
        </w:rPr>
        <w:t>, a senior fellow at the Center for Policy Research</w:t>
      </w:r>
      <w:r w:rsidRPr="00B60786">
        <w:rPr>
          <w:sz w:val="16"/>
        </w:rPr>
        <w:t xml:space="preserve"> in New Delhi. “</w:t>
      </w:r>
      <w:r w:rsidRPr="00B60786">
        <w:rPr>
          <w:rStyle w:val="Emphasis"/>
        </w:rPr>
        <w:t>This could be the proverbial string which causes Paris to unravel</w:t>
      </w:r>
      <w:r w:rsidRPr="00B60786">
        <w:rPr>
          <w:sz w:val="16"/>
        </w:rPr>
        <w:t xml:space="preserve">.” The court did not block the rule permanently, but halted it from being carried out in the states until legal challenges against it have been decided, a process that could take a year or more. </w:t>
      </w:r>
      <w:r w:rsidRPr="00B60786">
        <w:rPr>
          <w:rStyle w:val="StyleUnderline"/>
        </w:rPr>
        <w:t>Legal experts said the justices’ decision to stop work on the rule</w:t>
      </w:r>
      <w:r w:rsidRPr="00B60786">
        <w:rPr>
          <w:sz w:val="16"/>
        </w:rPr>
        <w:t xml:space="preserve"> before any court had decided against it </w:t>
      </w:r>
      <w:r w:rsidRPr="00B60786">
        <w:rPr>
          <w:rStyle w:val="StyleUnderline"/>
        </w:rPr>
        <w:t xml:space="preserve">was unprecedented and </w:t>
      </w:r>
      <w:r w:rsidRPr="00B60786">
        <w:rPr>
          <w:rStyle w:val="Emphasis"/>
        </w:rPr>
        <w:t>signaled that the regulation might ultimately be overturned</w:t>
      </w:r>
      <w:r w:rsidRPr="00B60786">
        <w:rPr>
          <w:sz w:val="16"/>
        </w:rPr>
        <w:t xml:space="preserve">. </w:t>
      </w:r>
      <w:r w:rsidRPr="00B60786">
        <w:rPr>
          <w:rStyle w:val="Emphasis"/>
        </w:rPr>
        <w:t>That could set back the United States’ climate efforts for years</w:t>
      </w:r>
      <w:r w:rsidRPr="00B60786">
        <w:rPr>
          <w:sz w:val="16"/>
        </w:rPr>
        <w:t>, although there would still be a chance for Washington to meet its commitments by 2025.</w:t>
      </w:r>
    </w:p>
    <w:p w:rsidR="00625E83" w:rsidRPr="00B60786" w:rsidRDefault="00625E83" w:rsidP="00625E83">
      <w:pPr>
        <w:pStyle w:val="Heading3"/>
      </w:pPr>
      <w:r w:rsidRPr="00B60786">
        <w:t>Economy Impact Answers</w:t>
      </w:r>
    </w:p>
    <w:p w:rsidR="00625E83" w:rsidRPr="00B60786" w:rsidRDefault="00625E83" w:rsidP="00625E83">
      <w:pPr>
        <w:pStyle w:val="Heading4"/>
      </w:pPr>
      <w:r w:rsidRPr="00B60786">
        <w:rPr>
          <w:u w:val="single"/>
        </w:rPr>
        <w:t>No</w:t>
      </w:r>
      <w:r w:rsidRPr="00B60786">
        <w:t xml:space="preserve"> chance of war from economic decline---</w:t>
      </w:r>
      <w:r w:rsidRPr="00B60786">
        <w:rPr>
          <w:u w:val="single"/>
        </w:rPr>
        <w:t>best</w:t>
      </w:r>
      <w:r w:rsidRPr="00B60786">
        <w:t xml:space="preserve"> and </w:t>
      </w:r>
      <w:r w:rsidRPr="00B60786">
        <w:rPr>
          <w:u w:val="single"/>
        </w:rPr>
        <w:t>most recent</w:t>
      </w:r>
      <w:r w:rsidRPr="00B60786">
        <w:t xml:space="preserve"> data </w:t>
      </w:r>
    </w:p>
    <w:p w:rsidR="00625E83" w:rsidRPr="00B60786" w:rsidRDefault="00625E83" w:rsidP="00625E83">
      <w:pPr>
        <w:rPr>
          <w:rFonts w:ascii="Times" w:hAnsi="Times" w:cs="Times"/>
        </w:rPr>
      </w:pPr>
      <w:proofErr w:type="spellStart"/>
      <w:r w:rsidRPr="00B60786">
        <w:rPr>
          <w:rStyle w:val="Style13ptBold"/>
          <w:rFonts w:ascii="Times" w:hAnsi="Times" w:cs="Times"/>
        </w:rPr>
        <w:t>Drezner</w:t>
      </w:r>
      <w:proofErr w:type="spellEnd"/>
      <w:r w:rsidRPr="00B60786">
        <w:rPr>
          <w:rStyle w:val="Style13ptBold"/>
          <w:rFonts w:ascii="Times" w:hAnsi="Times" w:cs="Times"/>
        </w:rPr>
        <w:t xml:space="preserve"> 12</w:t>
      </w:r>
      <w:r w:rsidRPr="00B60786">
        <w:rPr>
          <w:rFonts w:ascii="Times" w:hAnsi="Times" w:cs="Times"/>
        </w:rPr>
        <w:t xml:space="preserve"> (Daniel, Professor, The Fletcher School of Law and Diplomacy, Tufts University, October 2012, “The Irony of Global Economic Governance: The System Worked,” </w:t>
      </w:r>
      <w:hyperlink r:id="rId13" w:history="1">
        <w:r w:rsidRPr="00B60786">
          <w:rPr>
            <w:rStyle w:val="Hyperlink"/>
            <w:rFonts w:ascii="Times" w:hAnsi="Times" w:cs="Times"/>
          </w:rPr>
          <w:t>http://www.globaleconomicgovernance.org/wp-content/uploads/IR-Colloquium-MT12-Week-5_The-Irony-of-Global-Economic-Governance.pdf</w:t>
        </w:r>
      </w:hyperlink>
      <w:r w:rsidRPr="00B60786">
        <w:t>)</w:t>
      </w:r>
    </w:p>
    <w:p w:rsidR="00625E83" w:rsidRPr="00B60786" w:rsidRDefault="00625E83" w:rsidP="00625E83">
      <w:pPr>
        <w:rPr>
          <w:rFonts w:ascii="Times" w:hAnsi="Times" w:cs="Times"/>
          <w:sz w:val="16"/>
        </w:rPr>
      </w:pPr>
      <w:r w:rsidRPr="00B60786">
        <w:rPr>
          <w:rStyle w:val="StyleUnderline"/>
          <w:rFonts w:ascii="Times" w:hAnsi="Times" w:cs="Times"/>
        </w:rPr>
        <w:t>The final outcome addresses</w:t>
      </w:r>
      <w:r w:rsidRPr="00B60786">
        <w:rPr>
          <w:rFonts w:ascii="Times" w:hAnsi="Times" w:cs="Times"/>
          <w:sz w:val="16"/>
        </w:rPr>
        <w:t xml:space="preserve"> a dog that hasn’t barked: </w:t>
      </w:r>
      <w:r w:rsidRPr="00B60786">
        <w:rPr>
          <w:rStyle w:val="StyleUnderline"/>
          <w:rFonts w:ascii="Times" w:hAnsi="Times" w:cs="Times"/>
        </w:rPr>
        <w:t>the effect of the Great Recession on cross-border conflict</w:t>
      </w:r>
      <w:r w:rsidRPr="00B60786">
        <w:rPr>
          <w:rFonts w:ascii="Times" w:hAnsi="Times" w:cs="Times"/>
          <w:sz w:val="16"/>
        </w:rPr>
        <w:t xml:space="preserve"> and violence. During the initial stages of the crisis, multiple </w:t>
      </w:r>
      <w:r w:rsidRPr="00B60786">
        <w:rPr>
          <w:rStyle w:val="StyleUnderline"/>
          <w:rFonts w:ascii="Times" w:hAnsi="Times" w:cs="Times"/>
        </w:rPr>
        <w:t>analysts asserted</w:t>
      </w:r>
      <w:r w:rsidRPr="00B60786">
        <w:rPr>
          <w:rFonts w:ascii="Times" w:hAnsi="Times" w:cs="Times"/>
          <w:sz w:val="16"/>
        </w:rPr>
        <w:t xml:space="preserve"> that </w:t>
      </w:r>
      <w:r w:rsidRPr="00B60786">
        <w:rPr>
          <w:rStyle w:val="StyleUnderline"/>
          <w:rFonts w:ascii="Times" w:hAnsi="Times" w:cs="Times"/>
        </w:rPr>
        <w:t>the financial crisis would lead states to increase</w:t>
      </w:r>
      <w:r w:rsidRPr="00B60786">
        <w:rPr>
          <w:rFonts w:ascii="Times" w:hAnsi="Times" w:cs="Times"/>
          <w:sz w:val="16"/>
        </w:rPr>
        <w:t xml:space="preserve"> their </w:t>
      </w:r>
      <w:r w:rsidRPr="00B60786">
        <w:rPr>
          <w:rStyle w:val="StyleUnderline"/>
          <w:rFonts w:ascii="Times" w:hAnsi="Times" w:cs="Times"/>
        </w:rPr>
        <w:t>use of force</w:t>
      </w:r>
      <w:r w:rsidRPr="00B60786">
        <w:rPr>
          <w:rFonts w:ascii="Times" w:hAnsi="Times" w:cs="Times"/>
          <w:sz w:val="16"/>
        </w:rPr>
        <w:t xml:space="preserve"> as a tool for staying in power.37 Whether through greater </w:t>
      </w:r>
      <w:r w:rsidRPr="00B60786">
        <w:rPr>
          <w:rStyle w:val="StyleUnderline"/>
          <w:rFonts w:ascii="Times" w:hAnsi="Times" w:cs="Times"/>
        </w:rPr>
        <w:t>internal repression, diversionary wars, arms races, or</w:t>
      </w:r>
      <w:r w:rsidRPr="00B60786">
        <w:rPr>
          <w:rFonts w:ascii="Times" w:hAnsi="Times" w:cs="Times"/>
          <w:sz w:val="16"/>
        </w:rPr>
        <w:t xml:space="preserve"> a ratcheting up of </w:t>
      </w:r>
      <w:r w:rsidRPr="00B60786">
        <w:rPr>
          <w:rStyle w:val="StyleUnderline"/>
          <w:rFonts w:ascii="Times" w:hAnsi="Times" w:cs="Times"/>
          <w:bdr w:val="single" w:sz="4" w:space="0" w:color="auto" w:frame="1"/>
        </w:rPr>
        <w:t>great power conflict</w:t>
      </w:r>
      <w:r w:rsidRPr="00B60786">
        <w:rPr>
          <w:rFonts w:ascii="Times" w:hAnsi="Times" w:cs="Times"/>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B60786">
        <w:rPr>
          <w:rFonts w:ascii="Times" w:hAnsi="Times" w:cs="Times"/>
          <w:sz w:val="12"/>
        </w:rPr>
        <w:t xml:space="preserve">¶ </w:t>
      </w:r>
      <w:proofErr w:type="gramStart"/>
      <w:r w:rsidRPr="00B60786">
        <w:rPr>
          <w:rFonts w:ascii="Times" w:hAnsi="Times" w:cs="Times"/>
          <w:sz w:val="16"/>
        </w:rPr>
        <w:t>The</w:t>
      </w:r>
      <w:proofErr w:type="gramEnd"/>
      <w:r w:rsidRPr="00B60786">
        <w:rPr>
          <w:rFonts w:ascii="Times" w:hAnsi="Times" w:cs="Times"/>
          <w:sz w:val="16"/>
        </w:rPr>
        <w:t xml:space="preserve"> </w:t>
      </w:r>
      <w:r w:rsidRPr="00B60786">
        <w:rPr>
          <w:rStyle w:val="StyleUnderline"/>
          <w:rFonts w:ascii="Times" w:hAnsi="Times" w:cs="Times"/>
          <w:bdr w:val="single" w:sz="4" w:space="0" w:color="auto" w:frame="1"/>
        </w:rPr>
        <w:t>aggregate data suggests otherwise</w:t>
      </w:r>
      <w:r w:rsidRPr="00B60786">
        <w:rPr>
          <w:rFonts w:ascii="Times" w:hAnsi="Times" w:cs="Times"/>
          <w:sz w:val="16"/>
        </w:rPr>
        <w:t>, however. The Institute for Economics and Peace has constructed a “Global Peace Index” annually since 2007. A key conclusion they draw from the 2012 report is that “</w:t>
      </w:r>
      <w:r w:rsidRPr="00B60786">
        <w:rPr>
          <w:rStyle w:val="StyleUnderline"/>
          <w:rFonts w:ascii="Times" w:hAnsi="Times" w:cs="Times"/>
        </w:rPr>
        <w:t>The average level of peacefulness in 2012 is</w:t>
      </w:r>
      <w:r w:rsidRPr="00B60786">
        <w:rPr>
          <w:rFonts w:ascii="Times" w:hAnsi="Times" w:cs="Times"/>
          <w:sz w:val="16"/>
        </w:rPr>
        <w:t xml:space="preserve"> approximately </w:t>
      </w:r>
      <w:r w:rsidRPr="00B60786">
        <w:rPr>
          <w:rStyle w:val="StyleUnderline"/>
          <w:rFonts w:ascii="Times" w:hAnsi="Times" w:cs="Times"/>
        </w:rPr>
        <w:t>the same as</w:t>
      </w:r>
      <w:r w:rsidRPr="00B60786">
        <w:rPr>
          <w:rFonts w:ascii="Times" w:hAnsi="Times" w:cs="Times"/>
          <w:sz w:val="16"/>
        </w:rPr>
        <w:t xml:space="preserve"> it was in </w:t>
      </w:r>
      <w:r w:rsidRPr="00B60786">
        <w:rPr>
          <w:rStyle w:val="StyleUnderline"/>
          <w:rFonts w:ascii="Times" w:hAnsi="Times" w:cs="Times"/>
        </w:rPr>
        <w:t>2007</w:t>
      </w:r>
      <w:r w:rsidRPr="00B60786">
        <w:rPr>
          <w:rFonts w:ascii="Times" w:hAnsi="Times" w:cs="Times"/>
          <w:sz w:val="16"/>
        </w:rPr>
        <w:t>.”</w:t>
      </w:r>
      <w:proofErr w:type="gramStart"/>
      <w:r w:rsidRPr="00B60786">
        <w:rPr>
          <w:rFonts w:ascii="Times" w:hAnsi="Times" w:cs="Times"/>
          <w:sz w:val="16"/>
        </w:rPr>
        <w:t xml:space="preserve">38 </w:t>
      </w:r>
      <w:r w:rsidRPr="00B60786">
        <w:rPr>
          <w:rStyle w:val="StyleUnderline"/>
          <w:rFonts w:ascii="Times" w:hAnsi="Times" w:cs="Times"/>
        </w:rPr>
        <w:t>Interstate violence</w:t>
      </w:r>
      <w:proofErr w:type="gramEnd"/>
      <w:r w:rsidRPr="00B60786">
        <w:rPr>
          <w:rFonts w:ascii="Times" w:hAnsi="Times" w:cs="Times"/>
          <w:sz w:val="16"/>
        </w:rPr>
        <w:t xml:space="preserve"> in particular </w:t>
      </w:r>
      <w:r w:rsidRPr="00B60786">
        <w:rPr>
          <w:rStyle w:val="StyleUnderline"/>
          <w:rFonts w:ascii="Times" w:hAnsi="Times" w:cs="Times"/>
        </w:rPr>
        <w:t>has</w:t>
      </w:r>
      <w:r w:rsidRPr="00B60786">
        <w:rPr>
          <w:rFonts w:ascii="Times" w:hAnsi="Times" w:cs="Times"/>
          <w:sz w:val="16"/>
        </w:rPr>
        <w:t xml:space="preserve"> </w:t>
      </w:r>
      <w:r w:rsidRPr="00B60786">
        <w:rPr>
          <w:rStyle w:val="StyleUnderline"/>
          <w:rFonts w:ascii="Times" w:hAnsi="Times" w:cs="Times"/>
          <w:bdr w:val="single" w:sz="4" w:space="0" w:color="auto" w:frame="1"/>
        </w:rPr>
        <w:t>declined</w:t>
      </w:r>
      <w:r w:rsidRPr="00B60786">
        <w:rPr>
          <w:rFonts w:ascii="Times" w:hAnsi="Times" w:cs="Times"/>
          <w:sz w:val="16"/>
        </w:rPr>
        <w:t xml:space="preserve"> </w:t>
      </w:r>
      <w:r w:rsidRPr="00B60786">
        <w:rPr>
          <w:rStyle w:val="StyleUnderline"/>
          <w:rFonts w:ascii="Times" w:hAnsi="Times" w:cs="Times"/>
        </w:rPr>
        <w:t>since the start of the financial crisis</w:t>
      </w:r>
      <w:r w:rsidRPr="00B60786">
        <w:rPr>
          <w:rFonts w:ascii="Times" w:hAnsi="Times" w:cs="Times"/>
          <w:sz w:val="16"/>
        </w:rPr>
        <w:t xml:space="preserve"> – </w:t>
      </w:r>
      <w:r w:rsidRPr="00B60786">
        <w:rPr>
          <w:rStyle w:val="StyleUnderline"/>
          <w:rFonts w:ascii="Times" w:hAnsi="Times" w:cs="Times"/>
        </w:rPr>
        <w:t>as have military expenditures</w:t>
      </w:r>
      <w:r w:rsidRPr="00B60786">
        <w:rPr>
          <w:rFonts w:ascii="Times" w:hAnsi="Times" w:cs="Times"/>
          <w:sz w:val="16"/>
        </w:rPr>
        <w:t xml:space="preserve"> in most sampled countries. Other </w:t>
      </w:r>
      <w:r w:rsidRPr="00B60786">
        <w:rPr>
          <w:rStyle w:val="StyleUnderline"/>
          <w:rFonts w:ascii="Times" w:hAnsi="Times" w:cs="Times"/>
          <w:bdr w:val="single" w:sz="4" w:space="0" w:color="auto" w:frame="1"/>
        </w:rPr>
        <w:t>studies confirm</w:t>
      </w:r>
      <w:r w:rsidRPr="00B60786">
        <w:rPr>
          <w:rFonts w:ascii="Times" w:hAnsi="Times" w:cs="Times"/>
          <w:sz w:val="16"/>
        </w:rPr>
        <w:t xml:space="preserve"> that </w:t>
      </w:r>
      <w:r w:rsidRPr="00B60786">
        <w:rPr>
          <w:rStyle w:val="StyleUnderline"/>
          <w:rFonts w:ascii="Times" w:hAnsi="Times" w:cs="Times"/>
        </w:rPr>
        <w:t>the Great Recession has</w:t>
      </w:r>
      <w:r w:rsidRPr="00B60786">
        <w:rPr>
          <w:rFonts w:ascii="Times" w:hAnsi="Times" w:cs="Times"/>
          <w:sz w:val="16"/>
        </w:rPr>
        <w:t xml:space="preserve"> </w:t>
      </w:r>
      <w:r w:rsidRPr="00B60786">
        <w:rPr>
          <w:rStyle w:val="StyleUnderline"/>
          <w:rFonts w:ascii="Times" w:hAnsi="Times" w:cs="Times"/>
          <w:bdr w:val="single" w:sz="4" w:space="0" w:color="auto" w:frame="1"/>
        </w:rPr>
        <w:t>not triggered any increase in violent conflict</w:t>
      </w:r>
      <w:r w:rsidRPr="00B60786">
        <w:rPr>
          <w:rFonts w:ascii="Times" w:hAnsi="Times" w:cs="Times"/>
          <w:sz w:val="16"/>
        </w:rPr>
        <w:t>; the secular decline in violence that started with the end of the Cold War has not been reversed.39 Rogers Brubaker concludes, “</w:t>
      </w:r>
      <w:r w:rsidRPr="00B60786">
        <w:rPr>
          <w:rStyle w:val="StyleUnderline"/>
          <w:rFonts w:ascii="Times" w:hAnsi="Times" w:cs="Times"/>
        </w:rPr>
        <w:t>the crisis has not</w:t>
      </w:r>
      <w:r w:rsidRPr="00B60786">
        <w:rPr>
          <w:rFonts w:ascii="Times" w:hAnsi="Times" w:cs="Times"/>
          <w:sz w:val="16"/>
        </w:rPr>
        <w:t xml:space="preserve"> to date </w:t>
      </w:r>
      <w:r w:rsidRPr="00B60786">
        <w:rPr>
          <w:rStyle w:val="StyleUnderline"/>
          <w:rFonts w:ascii="Times" w:hAnsi="Times" w:cs="Times"/>
        </w:rPr>
        <w:t>generated</w:t>
      </w:r>
      <w:r w:rsidRPr="00B60786">
        <w:rPr>
          <w:rFonts w:ascii="Times" w:hAnsi="Times" w:cs="Times"/>
          <w:sz w:val="16"/>
        </w:rPr>
        <w:t xml:space="preserve"> the surge in </w:t>
      </w:r>
      <w:r w:rsidRPr="00B60786">
        <w:rPr>
          <w:rStyle w:val="StyleUnderline"/>
          <w:rFonts w:ascii="Times" w:hAnsi="Times" w:cs="Times"/>
        </w:rPr>
        <w:t>protectionist nationalism or ethnic exclusion that might have been expected</w:t>
      </w:r>
      <w:r w:rsidRPr="00B60786">
        <w:rPr>
          <w:rFonts w:ascii="Times" w:hAnsi="Times" w:cs="Times"/>
          <w:sz w:val="16"/>
        </w:rPr>
        <w:t>.”40</w:t>
      </w:r>
      <w:r w:rsidRPr="00B60786">
        <w:rPr>
          <w:rFonts w:ascii="Times" w:hAnsi="Times" w:cs="Times"/>
          <w:sz w:val="12"/>
        </w:rPr>
        <w:t xml:space="preserve">¶ </w:t>
      </w:r>
      <w:proofErr w:type="gramStart"/>
      <w:r w:rsidRPr="00B60786">
        <w:rPr>
          <w:rFonts w:ascii="Times" w:hAnsi="Times" w:cs="Times"/>
          <w:sz w:val="16"/>
        </w:rPr>
        <w:t>None</w:t>
      </w:r>
      <w:proofErr w:type="gramEnd"/>
      <w:r w:rsidRPr="00B60786">
        <w:rPr>
          <w:rFonts w:ascii="Times" w:hAnsi="Times" w:cs="Times"/>
          <w:sz w:val="16"/>
        </w:rPr>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B60786">
        <w:rPr>
          <w:rStyle w:val="StyleUnderline"/>
          <w:rFonts w:ascii="Times" w:hAnsi="Times" w:cs="Times"/>
        </w:rPr>
        <w:t>Given the severity, reach and depth of the 2008 financial crisis</w:t>
      </w:r>
      <w:r w:rsidRPr="00B60786">
        <w:rPr>
          <w:rFonts w:ascii="Times" w:hAnsi="Times" w:cs="Times"/>
          <w:sz w:val="16"/>
        </w:rPr>
        <w:t xml:space="preserve">, </w:t>
      </w:r>
      <w:r w:rsidRPr="00B60786">
        <w:rPr>
          <w:rStyle w:val="StyleUnderline"/>
          <w:rFonts w:ascii="Times" w:hAnsi="Times" w:cs="Times"/>
        </w:rPr>
        <w:t>the proper comparison is with Great Depression</w:t>
      </w:r>
      <w:r w:rsidRPr="00B60786">
        <w:rPr>
          <w:rFonts w:ascii="Times" w:hAnsi="Times" w:cs="Times"/>
          <w:sz w:val="16"/>
        </w:rPr>
        <w:t xml:space="preserve">. And </w:t>
      </w:r>
      <w:r w:rsidRPr="00B60786">
        <w:rPr>
          <w:rStyle w:val="StyleUnderline"/>
          <w:rFonts w:ascii="Times" w:hAnsi="Times" w:cs="Times"/>
          <w:bdr w:val="single" w:sz="4" w:space="0" w:color="auto" w:frame="1"/>
        </w:rPr>
        <w:t>by that standard, the outcome variables look impressive</w:t>
      </w:r>
      <w:r w:rsidRPr="00B60786">
        <w:rPr>
          <w:rFonts w:ascii="Times" w:hAnsi="Times" w:cs="Times"/>
          <w:sz w:val="16"/>
        </w:rPr>
        <w:t>. As Carmen Reinhart and Kenneth Rogoff concluded in This Time is Different: “that its macroeconomic outcome has been only the most severe global recession since World War II – and not even worse – must be regarded as fortunate.”42</w:t>
      </w:r>
    </w:p>
    <w:p w:rsidR="00625E83" w:rsidRPr="00B60786" w:rsidRDefault="00625E83" w:rsidP="00625E83">
      <w:pPr>
        <w:pStyle w:val="Heading3"/>
      </w:pPr>
      <w:r w:rsidRPr="00B60786">
        <w:t>Trade Impact Answers</w:t>
      </w:r>
    </w:p>
    <w:p w:rsidR="00625E83" w:rsidRPr="00B60786" w:rsidRDefault="00625E83" w:rsidP="00625E83">
      <w:pPr>
        <w:pStyle w:val="Heading4"/>
      </w:pPr>
      <w:r w:rsidRPr="00B60786">
        <w:t>Trade doesn’t solve war - empirics</w:t>
      </w:r>
    </w:p>
    <w:p w:rsidR="00625E83" w:rsidRPr="00B60786" w:rsidRDefault="00625E83" w:rsidP="00625E83">
      <w:pPr>
        <w:rPr>
          <w:rFonts w:ascii="Times" w:hAnsi="Times"/>
        </w:rPr>
      </w:pPr>
      <w:r w:rsidRPr="00B60786">
        <w:rPr>
          <w:rStyle w:val="Style13ptBold"/>
          <w:rFonts w:ascii="Times" w:hAnsi="Times"/>
        </w:rPr>
        <w:t>Barbieri 13</w:t>
      </w:r>
      <w:r w:rsidRPr="00B60786">
        <w:rPr>
          <w:rFonts w:ascii="Times" w:hAnsi="Times"/>
        </w:rPr>
        <w:t xml:space="preserve"> (Katherine,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rsidR="00625E83" w:rsidRPr="00B60786" w:rsidRDefault="00625E83" w:rsidP="00625E83">
      <w:pPr>
        <w:rPr>
          <w:rFonts w:ascii="Times" w:hAnsi="Times"/>
          <w:sz w:val="16"/>
        </w:rPr>
      </w:pPr>
      <w:r w:rsidRPr="00B60786">
        <w:rPr>
          <w:rStyle w:val="Emphasis"/>
          <w:rFonts w:ascii="Times" w:hAnsi="Times"/>
        </w:rPr>
        <w:t>How does interdependence affect war</w:t>
      </w:r>
      <w:r w:rsidRPr="00B60786">
        <w:rPr>
          <w:rFonts w:ascii="Times" w:hAnsi="Times"/>
          <w:sz w:val="16"/>
        </w:rPr>
        <w:t xml:space="preserve">, the most intense form of conflict? Table 2 gives </w:t>
      </w:r>
      <w:r w:rsidRPr="00B60786">
        <w:rPr>
          <w:rStyle w:val="StyleUnderline"/>
          <w:rFonts w:ascii="Times" w:hAnsi="Times"/>
        </w:rPr>
        <w:t xml:space="preserve">the </w:t>
      </w:r>
      <w:r w:rsidRPr="00B60786">
        <w:rPr>
          <w:rStyle w:val="Emphasis"/>
          <w:rFonts w:ascii="Times" w:hAnsi="Times"/>
        </w:rPr>
        <w:t>empirical results</w:t>
      </w:r>
      <w:r w:rsidRPr="00B60786">
        <w:rPr>
          <w:rFonts w:ascii="Times" w:hAnsi="Times"/>
          <w:sz w:val="16"/>
        </w:rPr>
        <w:t>.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w:t>
      </w:r>
      <w:r w:rsidRPr="00B60786">
        <w:rPr>
          <w:rFonts w:ascii="Times" w:hAnsi="Times"/>
          <w:sz w:val="12"/>
        </w:rPr>
        <w:t>¶</w:t>
      </w:r>
      <w:r w:rsidRPr="00B60786">
        <w:rPr>
          <w:rFonts w:ascii="Times" w:hAnsi="Times"/>
          <w:sz w:val="16"/>
        </w:rPr>
        <w:t xml:space="preserve"> The </w:t>
      </w:r>
      <w:r w:rsidRPr="00B60786">
        <w:rPr>
          <w:rStyle w:val="StyleUnderline"/>
          <w:rFonts w:ascii="Times" w:hAnsi="Times"/>
        </w:rPr>
        <w:t xml:space="preserve">evidence from the pre-WWII period provides support for those arguing that </w:t>
      </w:r>
      <w:r w:rsidRPr="00B60786">
        <w:rPr>
          <w:rStyle w:val="Emphasis"/>
          <w:rFonts w:ascii="Times" w:hAnsi="Times"/>
        </w:rPr>
        <w:t>economic factors have little, if any, influence</w:t>
      </w:r>
      <w:r w:rsidRPr="00B60786">
        <w:rPr>
          <w:rStyle w:val="StyleUnderline"/>
          <w:rFonts w:ascii="Times" w:hAnsi="Times"/>
        </w:rPr>
        <w:t xml:space="preserve"> on</w:t>
      </w:r>
      <w:r w:rsidRPr="00B60786">
        <w:rPr>
          <w:rFonts w:ascii="Times" w:hAnsi="Times"/>
          <w:sz w:val="16"/>
        </w:rPr>
        <w:t xml:space="preserve"> affecting </w:t>
      </w:r>
      <w:r w:rsidRPr="00B60786">
        <w:rPr>
          <w:rStyle w:val="StyleUnderline"/>
          <w:rFonts w:ascii="Times" w:hAnsi="Times"/>
        </w:rPr>
        <w:t>leaders’ decisions to engage in war</w:t>
      </w:r>
      <w:r w:rsidRPr="00B60786">
        <w:rPr>
          <w:rFonts w:ascii="Times" w:hAnsi="Times"/>
          <w:sz w:val="16"/>
        </w:rPr>
        <w:t xml:space="preserve">, but many of the control variables are also statistically insignificant. These results should be interpreted with caution, since the sample does not contain </w:t>
      </w:r>
      <w:proofErr w:type="gramStart"/>
      <w:r w:rsidRPr="00B60786">
        <w:rPr>
          <w:rFonts w:ascii="Times" w:hAnsi="Times"/>
          <w:sz w:val="16"/>
        </w:rPr>
        <w:t>a sufficient number wars</w:t>
      </w:r>
      <w:proofErr w:type="gramEnd"/>
      <w:r w:rsidRPr="00B60786">
        <w:rPr>
          <w:rFonts w:ascii="Times" w:hAnsi="Times"/>
          <w:sz w:val="16"/>
        </w:rPr>
        <w:t xml:space="preserve"> to allow us to capture great variations across different types of relationships. Many observations of war are excluded from the sample by virtue of not having the corresponding explanatory measures. A variable would have to have an extremely strong influence on conflict—as </w:t>
      </w:r>
      <w:proofErr w:type="gramStart"/>
      <w:r w:rsidRPr="00B60786">
        <w:rPr>
          <w:rFonts w:ascii="Times" w:hAnsi="Times"/>
          <w:sz w:val="16"/>
        </w:rPr>
        <w:t>does</w:t>
      </w:r>
      <w:proofErr w:type="gramEnd"/>
      <w:r w:rsidRPr="00B60786">
        <w:rPr>
          <w:rFonts w:ascii="Times" w:hAnsi="Times"/>
          <w:sz w:val="16"/>
        </w:rPr>
        <w:t xml:space="preserve"> contiguity—to find significant results. </w:t>
      </w:r>
      <w:proofErr w:type="gramStart"/>
      <w:r w:rsidRPr="00B60786">
        <w:rPr>
          <w:rFonts w:ascii="Times" w:hAnsi="Times"/>
          <w:sz w:val="12"/>
        </w:rPr>
        <w:t>¶</w:t>
      </w:r>
      <w:r w:rsidRPr="00B60786">
        <w:rPr>
          <w:rFonts w:ascii="Times" w:hAnsi="Times"/>
          <w:sz w:val="16"/>
        </w:rPr>
        <w:t xml:space="preserve"> 7.</w:t>
      </w:r>
      <w:proofErr w:type="gramEnd"/>
      <w:r w:rsidRPr="00B60786">
        <w:rPr>
          <w:rFonts w:ascii="Times" w:hAnsi="Times"/>
          <w:sz w:val="16"/>
        </w:rPr>
        <w:t xml:space="preserve"> Conclusions </w:t>
      </w:r>
      <w:proofErr w:type="gramStart"/>
      <w:r w:rsidRPr="00B60786">
        <w:rPr>
          <w:rStyle w:val="StyleUnderline"/>
          <w:rFonts w:ascii="Times" w:hAnsi="Times"/>
        </w:rPr>
        <w:t>This</w:t>
      </w:r>
      <w:proofErr w:type="gramEnd"/>
      <w:r w:rsidRPr="00B60786">
        <w:rPr>
          <w:rStyle w:val="StyleUnderline"/>
          <w:rFonts w:ascii="Times" w:hAnsi="Times"/>
        </w:rPr>
        <w:t xml:space="preserve"> study provides </w:t>
      </w:r>
      <w:r w:rsidRPr="00B60786">
        <w:rPr>
          <w:rStyle w:val="Emphasis"/>
          <w:rFonts w:ascii="Times" w:hAnsi="Times"/>
        </w:rPr>
        <w:t>little empirical support</w:t>
      </w:r>
      <w:r w:rsidRPr="00B60786">
        <w:rPr>
          <w:rStyle w:val="StyleUnderline"/>
          <w:rFonts w:ascii="Times" w:hAnsi="Times"/>
        </w:rPr>
        <w:t xml:space="preserve"> for the liberal proposition that trade provides a path to interstate peace</w:t>
      </w:r>
      <w:r w:rsidRPr="00B60786">
        <w:rPr>
          <w:rFonts w:ascii="Times" w:hAnsi="Times"/>
          <w:sz w:val="16"/>
        </w:rPr>
        <w:t xml:space="preserve">. </w:t>
      </w:r>
      <w:r w:rsidRPr="00B60786">
        <w:rPr>
          <w:rStyle w:val="Emphasis"/>
          <w:rFonts w:ascii="Times" w:hAnsi="Times"/>
        </w:rPr>
        <w:t>Even after</w:t>
      </w:r>
      <w:r w:rsidRPr="00B60786">
        <w:rPr>
          <w:rFonts w:ascii="Times" w:hAnsi="Times"/>
          <w:sz w:val="16"/>
        </w:rPr>
        <w:t xml:space="preserve"> </w:t>
      </w:r>
      <w:r w:rsidRPr="00B60786">
        <w:rPr>
          <w:rStyle w:val="StyleUnderline"/>
          <w:rFonts w:ascii="Times" w:hAnsi="Times"/>
        </w:rPr>
        <w:t>controlling for the influence of contiguity, joint democracy, alliance ties, and relative capabilities</w:t>
      </w:r>
      <w:r w:rsidRPr="00B60786">
        <w:rPr>
          <w:rFonts w:ascii="Times" w:hAnsi="Times"/>
          <w:sz w:val="16"/>
        </w:rPr>
        <w:t xml:space="preserve">, the </w:t>
      </w:r>
      <w:r w:rsidRPr="00B60786">
        <w:rPr>
          <w:rStyle w:val="StyleUnderline"/>
          <w:rFonts w:ascii="Times" w:hAnsi="Times"/>
        </w:rPr>
        <w:t xml:space="preserve">evidence suggests that </w:t>
      </w:r>
      <w:r w:rsidRPr="00B60786">
        <w:rPr>
          <w:rStyle w:val="Emphasis"/>
          <w:rFonts w:ascii="Times" w:hAnsi="Times"/>
        </w:rPr>
        <w:t>in most instances trade fails to deter conflict</w:t>
      </w:r>
      <w:r w:rsidRPr="00B60786">
        <w:rPr>
          <w:rFonts w:ascii="Times" w:hAnsi="Times"/>
          <w:sz w:val="16"/>
        </w:rPr>
        <w:t xml:space="preserve">. </w:t>
      </w:r>
      <w:r w:rsidRPr="00B60786">
        <w:rPr>
          <w:rStyle w:val="StyleUnderline"/>
          <w:rFonts w:ascii="Times" w:hAnsi="Times"/>
        </w:rPr>
        <w:t>Instead</w:t>
      </w:r>
      <w:r w:rsidRPr="00B60786">
        <w:rPr>
          <w:rFonts w:ascii="Times" w:hAnsi="Times"/>
          <w:sz w:val="16"/>
        </w:rPr>
        <w:t xml:space="preserve">, extensive </w:t>
      </w:r>
      <w:r w:rsidRPr="00B60786">
        <w:rPr>
          <w:rStyle w:val="StyleUnderline"/>
          <w:rFonts w:ascii="Times" w:hAnsi="Times"/>
        </w:rPr>
        <w:t>economic interdependence</w:t>
      </w:r>
      <w:r w:rsidRPr="00B60786">
        <w:rPr>
          <w:rFonts w:ascii="Times" w:hAnsi="Times"/>
          <w:sz w:val="16"/>
        </w:rPr>
        <w:t xml:space="preserve"> increases the likelihood that dyads engage in militarized dispute; however, it </w:t>
      </w:r>
      <w:r w:rsidRPr="00B60786">
        <w:rPr>
          <w:rStyle w:val="Emphasis"/>
          <w:rFonts w:ascii="Times" w:hAnsi="Times"/>
        </w:rPr>
        <w:t>appears to have little influence on the incidence of war</w:t>
      </w:r>
      <w:r w:rsidRPr="00B60786">
        <w:rPr>
          <w:rFonts w:ascii="Times" w:hAnsi="Times"/>
          <w:sz w:val="16"/>
        </w:rPr>
        <w:t>. The greatest hope for peace appears to arise from symmetrical trading relationships. However, the dampening effect of symmetry is offset by the expansion of interstate linkages. That is, extensive economic linkages, be they symmetrical or asymmetrical, appear to pose the greatest hindrance to peace through trade.</w:t>
      </w:r>
    </w:p>
    <w:p w:rsidR="00625E83" w:rsidRPr="00B60786" w:rsidRDefault="00625E83" w:rsidP="00625E83">
      <w:pPr>
        <w:pStyle w:val="Heading4"/>
        <w:rPr>
          <w:rFonts w:ascii="Times" w:hAnsi="Times"/>
        </w:rPr>
      </w:pPr>
      <w:r w:rsidRPr="00B60786">
        <w:rPr>
          <w:rFonts w:ascii="Times" w:hAnsi="Times"/>
        </w:rPr>
        <w:t>No risk of global protectionism and no impact</w:t>
      </w:r>
    </w:p>
    <w:p w:rsidR="00625E83" w:rsidRPr="00B60786" w:rsidRDefault="00625E83" w:rsidP="00625E83">
      <w:pPr>
        <w:rPr>
          <w:rFonts w:ascii="Times" w:hAnsi="Times"/>
        </w:rPr>
      </w:pPr>
      <w:proofErr w:type="spellStart"/>
      <w:r w:rsidRPr="00B60786">
        <w:rPr>
          <w:rStyle w:val="Style13ptBold"/>
          <w:rFonts w:ascii="Times" w:hAnsi="Times"/>
        </w:rPr>
        <w:t>Drezner</w:t>
      </w:r>
      <w:proofErr w:type="spellEnd"/>
      <w:r w:rsidRPr="00B60786">
        <w:rPr>
          <w:rStyle w:val="Style13ptBold"/>
          <w:rFonts w:ascii="Times" w:hAnsi="Times"/>
        </w:rPr>
        <w:t xml:space="preserve"> 14</w:t>
      </w:r>
      <w:r w:rsidRPr="00B60786">
        <w:rPr>
          <w:rFonts w:ascii="Times" w:hAnsi="Times"/>
        </w:rPr>
        <w:t xml:space="preserve"> (Daniel, IR prof at Tufts, The System Worked: Global Economic Governance during the Great Recession, World Politics, </w:t>
      </w:r>
      <w:proofErr w:type="gramStart"/>
      <w:r w:rsidRPr="00B60786">
        <w:rPr>
          <w:rFonts w:ascii="Times" w:hAnsi="Times"/>
        </w:rPr>
        <w:t>Volume</w:t>
      </w:r>
      <w:proofErr w:type="gramEnd"/>
      <w:r w:rsidRPr="00B60786">
        <w:rPr>
          <w:rFonts w:ascii="Times" w:hAnsi="Times"/>
        </w:rPr>
        <w:t xml:space="preserve"> 66. Number 1, January 2014, pp. 123-164)</w:t>
      </w:r>
    </w:p>
    <w:p w:rsidR="00625E83" w:rsidRPr="00B60786" w:rsidRDefault="00625E83" w:rsidP="00625E83">
      <w:pPr>
        <w:rPr>
          <w:rFonts w:ascii="Times" w:hAnsi="Times"/>
          <w:sz w:val="16"/>
        </w:rPr>
      </w:pPr>
      <w:r w:rsidRPr="00B60786">
        <w:rPr>
          <w:rFonts w:ascii="Times" w:hAnsi="Times"/>
          <w:sz w:val="16"/>
        </w:rPr>
        <w:t xml:space="preserve">A closer look, however, reveals that </w:t>
      </w:r>
      <w:r w:rsidRPr="00B60786">
        <w:rPr>
          <w:rStyle w:val="StyleUnderline"/>
          <w:rFonts w:ascii="Times" w:hAnsi="Times"/>
        </w:rPr>
        <w:t xml:space="preserve">warnings about an increase in protectionism have been </w:t>
      </w:r>
      <w:r w:rsidRPr="00B60786">
        <w:rPr>
          <w:rStyle w:val="Emphasis"/>
          <w:rFonts w:ascii="Times" w:hAnsi="Times"/>
        </w:rPr>
        <w:t>vastly overstated</w:t>
      </w:r>
      <w:r w:rsidRPr="00B60786">
        <w:rPr>
          <w:rFonts w:ascii="Times" w:hAnsi="Times"/>
          <w:sz w:val="16"/>
        </w:rPr>
        <w:t xml:space="preserve">. </w:t>
      </w:r>
      <w:r w:rsidRPr="00B60786">
        <w:rPr>
          <w:rStyle w:val="StyleUnderline"/>
          <w:rFonts w:ascii="Times" w:hAnsi="Times"/>
        </w:rPr>
        <w:t>The surge in nontariff barriers following the 2008 financial crisis quickly receded</w:t>
      </w:r>
      <w:r w:rsidRPr="00B60786">
        <w:rPr>
          <w:rFonts w:ascii="Times" w:hAnsi="Times"/>
          <w:sz w:val="16"/>
        </w:rPr>
        <w:t xml:space="preserve">; indeed, as Figure 3 shows, the surge never came close to peak levels of these cases. By 2011, antidumping initiations had declined to their lowest levels since the founding of the </w:t>
      </w:r>
      <w:proofErr w:type="spellStart"/>
      <w:r w:rsidRPr="00B60786">
        <w:rPr>
          <w:rFonts w:ascii="Times" w:hAnsi="Times"/>
          <w:sz w:val="16"/>
        </w:rPr>
        <w:t>wro</w:t>
      </w:r>
      <w:proofErr w:type="spellEnd"/>
      <w:r w:rsidRPr="00B60786">
        <w:rPr>
          <w:rFonts w:ascii="Times" w:hAnsi="Times"/>
          <w:sz w:val="16"/>
        </w:rPr>
        <w:t xml:space="preserve"> in 1995. Both countervailing duty complaints and safeguards initiations have also fallen to </w:t>
      </w:r>
      <w:proofErr w:type="spellStart"/>
      <w:r w:rsidRPr="00B60786">
        <w:rPr>
          <w:rFonts w:ascii="Times" w:hAnsi="Times"/>
          <w:sz w:val="16"/>
        </w:rPr>
        <w:t>precrisis</w:t>
      </w:r>
      <w:proofErr w:type="spellEnd"/>
      <w:r w:rsidRPr="00B60786">
        <w:rPr>
          <w:rFonts w:ascii="Times" w:hAnsi="Times"/>
          <w:sz w:val="16"/>
        </w:rPr>
        <w:t xml:space="preserve"> levels. Some post-2008 measures are not captured in these traditional metrics of nontariff barriers, but similar results hold. Most </w:t>
      </w:r>
      <w:r w:rsidRPr="00B60786">
        <w:rPr>
          <w:rStyle w:val="StyleUnderline"/>
          <w:rFonts w:ascii="Times" w:hAnsi="Times"/>
        </w:rPr>
        <w:t>temporary trade barriers were concentrated in countries</w:t>
      </w:r>
      <w:r w:rsidRPr="00B60786">
        <w:rPr>
          <w:rFonts w:ascii="Times" w:hAnsi="Times"/>
          <w:sz w:val="16"/>
        </w:rPr>
        <w:t xml:space="preserve"> such as Russia and Argentina </w:t>
      </w:r>
      <w:r w:rsidRPr="00B60786">
        <w:rPr>
          <w:rStyle w:val="StyleUnderline"/>
          <w:rFonts w:ascii="Times" w:hAnsi="Times"/>
        </w:rPr>
        <w:t>that had already erected higher barriers</w:t>
      </w:r>
      <w:r w:rsidRPr="00B60786">
        <w:rPr>
          <w:rFonts w:ascii="Times" w:hAnsi="Times"/>
          <w:sz w:val="16"/>
        </w:rPr>
        <w:t xml:space="preserve"> to global economic integration.50 Even including these additional measures, the combined effect of </w:t>
      </w:r>
      <w:r w:rsidRPr="00B60786">
        <w:rPr>
          <w:rStyle w:val="StyleUnderline"/>
          <w:rFonts w:ascii="Times" w:hAnsi="Times"/>
        </w:rPr>
        <w:t>protectionist actions</w:t>
      </w:r>
      <w:r w:rsidRPr="00B60786">
        <w:rPr>
          <w:rFonts w:ascii="Times" w:hAnsi="Times"/>
          <w:sz w:val="16"/>
        </w:rPr>
        <w:t xml:space="preserve"> for the first year after the peak of the financial crisis </w:t>
      </w:r>
      <w:r w:rsidRPr="00B60786">
        <w:rPr>
          <w:rStyle w:val="StyleUnderline"/>
          <w:rFonts w:ascii="Times" w:hAnsi="Times"/>
        </w:rPr>
        <w:t>affected less than 0.8 percent of global trade</w:t>
      </w:r>
      <w:r w:rsidRPr="00B60786">
        <w:rPr>
          <w:rFonts w:ascii="Times" w:hAnsi="Times"/>
          <w:sz w:val="16"/>
        </w:rPr>
        <w:t xml:space="preserve">.51 Furthermore, </w:t>
      </w:r>
      <w:r w:rsidRPr="00B60786">
        <w:rPr>
          <w:rStyle w:val="StyleUnderline"/>
          <w:rFonts w:ascii="Times" w:hAnsi="Times"/>
        </w:rPr>
        <w:t>the use of these protectionist measures declined further in 2010 to cover only 0.2 percent of global trade</w:t>
      </w:r>
      <w:r w:rsidRPr="00B60786">
        <w:rPr>
          <w:rFonts w:ascii="Times" w:hAnsi="Times"/>
          <w:sz w:val="16"/>
        </w:rPr>
        <w:t xml:space="preserve">. </w:t>
      </w:r>
      <w:r w:rsidRPr="00B60786">
        <w:rPr>
          <w:rStyle w:val="StyleUnderline"/>
          <w:rFonts w:ascii="Times" w:hAnsi="Times"/>
        </w:rPr>
        <w:t>Five years after the start of the Great Recession, the effect of these measures remains modest, affecting less than 4 percent of global trade flows</w:t>
      </w:r>
      <w:r w:rsidRPr="00B60786">
        <w:rPr>
          <w:rFonts w:ascii="Times" w:hAnsi="Times"/>
          <w:sz w:val="16"/>
        </w:rPr>
        <w:t xml:space="preserve">. The </w:t>
      </w:r>
      <w:proofErr w:type="spellStart"/>
      <w:r w:rsidRPr="00B60786">
        <w:rPr>
          <w:rFonts w:ascii="Times" w:hAnsi="Times"/>
          <w:sz w:val="16"/>
        </w:rPr>
        <w:t>wro's</w:t>
      </w:r>
      <w:proofErr w:type="spellEnd"/>
      <w:r w:rsidRPr="00B60786">
        <w:rPr>
          <w:rFonts w:ascii="Times" w:hAnsi="Times"/>
          <w:sz w:val="16"/>
        </w:rPr>
        <w:t xml:space="preserve"> June 2013 estimate is that </w:t>
      </w:r>
      <w:r w:rsidRPr="00B60786">
        <w:rPr>
          <w:rStyle w:val="StyleUnderline"/>
          <w:rFonts w:ascii="Times" w:hAnsi="Times"/>
        </w:rPr>
        <w:t xml:space="preserve">the combined effect of all </w:t>
      </w:r>
      <w:proofErr w:type="spellStart"/>
      <w:r w:rsidRPr="00B60786">
        <w:rPr>
          <w:rStyle w:val="StyleUnderline"/>
          <w:rFonts w:ascii="Times" w:hAnsi="Times"/>
        </w:rPr>
        <w:t>postcrisis</w:t>
      </w:r>
      <w:proofErr w:type="spellEnd"/>
      <w:r w:rsidRPr="00B60786">
        <w:rPr>
          <w:rStyle w:val="StyleUnderline"/>
          <w:rFonts w:ascii="Times" w:hAnsi="Times"/>
        </w:rPr>
        <w:t xml:space="preserve"> protectionist measures by the G20 had reduced trade flows by a total of 0.2 percent</w:t>
      </w:r>
      <w:r w:rsidRPr="00B60786">
        <w:rPr>
          <w:rFonts w:ascii="Times" w:hAnsi="Times"/>
          <w:sz w:val="16"/>
        </w:rPr>
        <w:t xml:space="preserve">.52 </w:t>
      </w:r>
      <w:proofErr w:type="gramStart"/>
      <w:r w:rsidRPr="00B60786">
        <w:rPr>
          <w:rFonts w:ascii="Times" w:hAnsi="Times"/>
          <w:sz w:val="16"/>
        </w:rPr>
        <w:t>The</w:t>
      </w:r>
      <w:proofErr w:type="gramEnd"/>
      <w:r w:rsidRPr="00B60786">
        <w:rPr>
          <w:rFonts w:ascii="Times" w:hAnsi="Times"/>
          <w:sz w:val="16"/>
        </w:rPr>
        <w:t xml:space="preserve"> </w:t>
      </w:r>
      <w:proofErr w:type="spellStart"/>
      <w:r w:rsidRPr="00B60786">
        <w:rPr>
          <w:rFonts w:ascii="Times" w:hAnsi="Times"/>
          <w:sz w:val="16"/>
        </w:rPr>
        <w:t>wro</w:t>
      </w:r>
      <w:proofErr w:type="spellEnd"/>
      <w:r w:rsidRPr="00B60786">
        <w:rPr>
          <w:rFonts w:ascii="Times" w:hAnsi="Times"/>
          <w:sz w:val="16"/>
        </w:rPr>
        <w:t xml:space="preserve"> estimate jibes with academic estimates of post-2008 trade protectionism playing a minimal role in affecting cross-border exchange. </w:t>
      </w:r>
      <w:r w:rsidRPr="00B60786">
        <w:rPr>
          <w:rStyle w:val="StyleUnderline"/>
          <w:rFonts w:ascii="Times" w:hAnsi="Times"/>
        </w:rPr>
        <w:t xml:space="preserve">The </w:t>
      </w:r>
      <w:r w:rsidRPr="00B60786">
        <w:rPr>
          <w:rStyle w:val="Emphasis"/>
          <w:rFonts w:ascii="Times" w:hAnsi="Times"/>
        </w:rPr>
        <w:t>overwhelming consensus</w:t>
      </w:r>
      <w:r w:rsidRPr="00B60786">
        <w:rPr>
          <w:rStyle w:val="StyleUnderline"/>
          <w:rFonts w:ascii="Times" w:hAnsi="Times"/>
        </w:rPr>
        <w:t xml:space="preserve"> is that "the Great Recession of 2009 does not coincide with </w:t>
      </w:r>
      <w:r w:rsidRPr="00B60786">
        <w:rPr>
          <w:rStyle w:val="Emphasis"/>
          <w:rFonts w:ascii="Times" w:hAnsi="Times"/>
        </w:rPr>
        <w:t>any</w:t>
      </w:r>
      <w:r w:rsidRPr="00B60786">
        <w:rPr>
          <w:rStyle w:val="StyleUnderline"/>
          <w:rFonts w:ascii="Times" w:hAnsi="Times"/>
        </w:rPr>
        <w:t xml:space="preserve"> obvious increase in protectionism</w:t>
      </w:r>
      <w:r w:rsidRPr="00B60786">
        <w:rPr>
          <w:rFonts w:ascii="Times" w:hAnsi="Times"/>
          <w:sz w:val="16"/>
        </w:rPr>
        <w:t xml:space="preserve">."53 </w:t>
      </w:r>
      <w:r w:rsidRPr="00B60786">
        <w:rPr>
          <w:rStyle w:val="StyleUnderline"/>
          <w:rFonts w:ascii="Times" w:hAnsi="Times"/>
        </w:rPr>
        <w:t>The quick turnaround and growth in trade levels further show that these measures have not seriously impeded market access</w:t>
      </w:r>
      <w:r w:rsidRPr="00B60786">
        <w:rPr>
          <w:rFonts w:ascii="Times" w:hAnsi="Times"/>
          <w:sz w:val="16"/>
        </w:rPr>
        <w:t xml:space="preserve">.54 </w:t>
      </w:r>
      <w:proofErr w:type="gramStart"/>
      <w:r w:rsidRPr="00B60786">
        <w:rPr>
          <w:rStyle w:val="StyleUnderline"/>
          <w:rFonts w:ascii="Times" w:hAnsi="Times"/>
        </w:rPr>
        <w:t>The</w:t>
      </w:r>
      <w:proofErr w:type="gramEnd"/>
      <w:r w:rsidRPr="00B60786">
        <w:rPr>
          <w:rStyle w:val="StyleUnderline"/>
          <w:rFonts w:ascii="Times" w:hAnsi="Times"/>
        </w:rPr>
        <w:t xml:space="preserve"> multilateral trade system played a significant role in this outcome</w:t>
      </w:r>
      <w:r w:rsidRPr="00B60786">
        <w:rPr>
          <w:rFonts w:ascii="Times" w:hAnsi="Times"/>
          <w:sz w:val="16"/>
        </w:rPr>
        <w:t xml:space="preserve">. </w:t>
      </w:r>
      <w:r w:rsidRPr="00B60786">
        <w:rPr>
          <w:rStyle w:val="StyleUnderline"/>
          <w:rFonts w:ascii="Times" w:hAnsi="Times"/>
        </w:rPr>
        <w:t xml:space="preserve">The </w:t>
      </w:r>
      <w:proofErr w:type="spellStart"/>
      <w:r w:rsidRPr="00B60786">
        <w:rPr>
          <w:rStyle w:val="StyleUnderline"/>
          <w:rFonts w:ascii="Times" w:hAnsi="Times"/>
        </w:rPr>
        <w:t>wto's</w:t>
      </w:r>
      <w:proofErr w:type="spellEnd"/>
      <w:r w:rsidRPr="00B60786">
        <w:rPr>
          <w:rStyle w:val="StyleUnderline"/>
          <w:rFonts w:ascii="Times" w:hAnsi="Times"/>
        </w:rPr>
        <w:t xml:space="preserve"> dispute-settlement mechanism helped to contain the spread of protectionist measures</w:t>
      </w:r>
      <w:r w:rsidRPr="00B60786">
        <w:rPr>
          <w:rFonts w:ascii="Times" w:hAnsi="Times"/>
          <w:sz w:val="16"/>
        </w:rPr>
        <w:t xml:space="preserve"> that the Great Recession triggered; </w:t>
      </w:r>
      <w:r w:rsidRPr="00B60786">
        <w:rPr>
          <w:rStyle w:val="StyleUnderline"/>
          <w:rFonts w:ascii="Times" w:hAnsi="Times"/>
        </w:rPr>
        <w:t>there is no evidence that compliance with these rulings waned after 2008</w:t>
      </w:r>
      <w:r w:rsidRPr="00B60786">
        <w:rPr>
          <w:rFonts w:ascii="Times" w:hAnsi="Times"/>
          <w:sz w:val="16"/>
        </w:rPr>
        <w:t xml:space="preserve">.55 </w:t>
      </w:r>
      <w:r w:rsidRPr="00B60786">
        <w:rPr>
          <w:rStyle w:val="StyleUnderline"/>
          <w:rFonts w:ascii="Times" w:hAnsi="Times"/>
        </w:rPr>
        <w:t>This is consistent with research</w:t>
      </w:r>
      <w:r w:rsidRPr="00B60786">
        <w:rPr>
          <w:rFonts w:ascii="Times" w:hAnsi="Times"/>
          <w:sz w:val="16"/>
        </w:rPr>
        <w:t xml:space="preserve"> that shows membership in the </w:t>
      </w:r>
      <w:proofErr w:type="spellStart"/>
      <w:r w:rsidRPr="00B60786">
        <w:rPr>
          <w:rFonts w:ascii="Times" w:hAnsi="Times"/>
          <w:sz w:val="16"/>
        </w:rPr>
        <w:t>wto</w:t>
      </w:r>
      <w:proofErr w:type="spellEnd"/>
      <w:r w:rsidRPr="00B60786">
        <w:rPr>
          <w:rFonts w:ascii="Times" w:hAnsi="Times"/>
          <w:sz w:val="16"/>
        </w:rPr>
        <w:t xml:space="preserve"> and related organizations acted as a significant brake on increases in tariffs and nontariff barriers.56 The major trading jurisdictions—the United States, the European Union, and China—adhered most closely to their </w:t>
      </w:r>
      <w:proofErr w:type="spellStart"/>
      <w:r w:rsidRPr="00B60786">
        <w:rPr>
          <w:rFonts w:ascii="Times" w:hAnsi="Times"/>
          <w:sz w:val="16"/>
        </w:rPr>
        <w:t>wto</w:t>
      </w:r>
      <w:proofErr w:type="spellEnd"/>
      <w:r w:rsidRPr="00B60786">
        <w:rPr>
          <w:rFonts w:ascii="Times" w:hAnsi="Times"/>
          <w:sz w:val="16"/>
        </w:rPr>
        <w:t xml:space="preserve"> obligations. As Alan Beattie acknowledged: "The 'Doha Round' of trade talks may be dead, but the </w:t>
      </w:r>
      <w:proofErr w:type="spellStart"/>
      <w:proofErr w:type="gramStart"/>
      <w:r w:rsidRPr="00B60786">
        <w:rPr>
          <w:rFonts w:ascii="Times" w:hAnsi="Times"/>
          <w:sz w:val="16"/>
        </w:rPr>
        <w:t>wto's</w:t>
      </w:r>
      <w:proofErr w:type="spellEnd"/>
      <w:proofErr w:type="gramEnd"/>
      <w:r w:rsidRPr="00B60786">
        <w:rPr>
          <w:rFonts w:ascii="Times" w:hAnsi="Times"/>
          <w:sz w:val="16"/>
        </w:rPr>
        <w:t xml:space="preserve"> dispute settlement arm is still playing a valuable role."5/ </w:t>
      </w:r>
      <w:r w:rsidRPr="00B60786">
        <w:rPr>
          <w:rStyle w:val="StyleUnderline"/>
          <w:rFonts w:ascii="Times" w:hAnsi="Times"/>
        </w:rPr>
        <w:t xml:space="preserve">The </w:t>
      </w:r>
      <w:proofErr w:type="spellStart"/>
      <w:r w:rsidRPr="00B60786">
        <w:rPr>
          <w:rStyle w:val="StyleUnderline"/>
          <w:rFonts w:ascii="Times" w:hAnsi="Times"/>
        </w:rPr>
        <w:t>wto</w:t>
      </w:r>
      <w:r w:rsidRPr="00B60786">
        <w:rPr>
          <w:rFonts w:ascii="Times" w:hAnsi="Times"/>
          <w:sz w:val="16"/>
        </w:rPr>
        <w:t>'s</w:t>
      </w:r>
      <w:proofErr w:type="spellEnd"/>
      <w:r w:rsidRPr="00B60786">
        <w:rPr>
          <w:rFonts w:ascii="Times" w:hAnsi="Times"/>
          <w:sz w:val="16"/>
        </w:rPr>
        <w:t xml:space="preserve"> Government Procurement Agreement (</w:t>
      </w:r>
      <w:proofErr w:type="spellStart"/>
      <w:r w:rsidRPr="00B60786">
        <w:rPr>
          <w:rFonts w:ascii="Times" w:hAnsi="Times"/>
          <w:sz w:val="16"/>
        </w:rPr>
        <w:t>gpa</w:t>
      </w:r>
      <w:proofErr w:type="spellEnd"/>
      <w:r w:rsidRPr="00B60786">
        <w:rPr>
          <w:rFonts w:ascii="Times" w:hAnsi="Times"/>
          <w:sz w:val="16"/>
        </w:rPr>
        <w:t xml:space="preserve">) </w:t>
      </w:r>
      <w:r w:rsidRPr="00B60786">
        <w:rPr>
          <w:rStyle w:val="StyleUnderline"/>
          <w:rFonts w:ascii="Times" w:hAnsi="Times"/>
        </w:rPr>
        <w:t>helped to blunt the most blatant parts of the "Buy American" provisions</w:t>
      </w:r>
      <w:r w:rsidRPr="00B60786">
        <w:rPr>
          <w:rFonts w:ascii="Times" w:hAnsi="Times"/>
          <w:sz w:val="16"/>
        </w:rPr>
        <w:t xml:space="preserve"> of the 2009 fiscal stimulus, thereby </w:t>
      </w:r>
      <w:r w:rsidRPr="00B60786">
        <w:rPr>
          <w:rStyle w:val="StyleUnderline"/>
          <w:rFonts w:ascii="Times" w:hAnsi="Times"/>
        </w:rPr>
        <w:t>preventing; a cascade of "fiscal protectionism</w:t>
      </w:r>
      <w:r w:rsidRPr="00B60786">
        <w:rPr>
          <w:rFonts w:ascii="Times" w:hAnsi="Times"/>
          <w:sz w:val="16"/>
        </w:rPr>
        <w:t xml:space="preserve">." </w:t>
      </w:r>
      <w:r w:rsidRPr="00B60786">
        <w:rPr>
          <w:rStyle w:val="StyleUnderline"/>
          <w:rFonts w:ascii="Times" w:hAnsi="Times"/>
        </w:rPr>
        <w:t>Policy advocates of trade liberalization embrace the "bicycle theory" —the belief that unless multilateral trade liberalization moves forward, the entire global trade regime will collapse because of a lack of forward momentum</w:t>
      </w:r>
      <w:r w:rsidRPr="00B60786">
        <w:rPr>
          <w:rFonts w:ascii="Times" w:hAnsi="Times"/>
          <w:sz w:val="16"/>
        </w:rPr>
        <w:t xml:space="preserve">.58 </w:t>
      </w:r>
      <w:proofErr w:type="gramStart"/>
      <w:r w:rsidRPr="00B60786">
        <w:rPr>
          <w:rStyle w:val="Emphasis"/>
          <w:rFonts w:ascii="Times" w:hAnsi="Times"/>
        </w:rPr>
        <w:t>The</w:t>
      </w:r>
      <w:proofErr w:type="gramEnd"/>
      <w:r w:rsidRPr="00B60786">
        <w:rPr>
          <w:rStyle w:val="Emphasis"/>
          <w:rFonts w:ascii="Times" w:hAnsi="Times"/>
        </w:rPr>
        <w:t xml:space="preserve"> last four years suggest</w:t>
      </w:r>
      <w:r w:rsidRPr="00B60786">
        <w:rPr>
          <w:rStyle w:val="StyleUnderline"/>
          <w:rFonts w:ascii="Times" w:hAnsi="Times"/>
        </w:rPr>
        <w:t xml:space="preserve"> that there are </w:t>
      </w:r>
      <w:r w:rsidRPr="00B60786">
        <w:rPr>
          <w:rStyle w:val="Emphasis"/>
          <w:rFonts w:ascii="Times" w:hAnsi="Times"/>
        </w:rPr>
        <w:t>limits to that rule</w:t>
      </w:r>
      <w:r w:rsidRPr="00B60786">
        <w:rPr>
          <w:rStyle w:val="StyleUnderline"/>
          <w:rFonts w:ascii="Times" w:hAnsi="Times"/>
        </w:rPr>
        <w:t xml:space="preserve"> of thumb</w:t>
      </w:r>
      <w:r w:rsidRPr="00B60786">
        <w:rPr>
          <w:rFonts w:ascii="Times" w:hAnsi="Times"/>
          <w:sz w:val="16"/>
        </w:rPr>
        <w:t xml:space="preserve">. The Financial T/w^/Economist Intelligence Unit surveys of global business leaders reveal that </w:t>
      </w:r>
      <w:r w:rsidRPr="00B60786">
        <w:rPr>
          <w:rStyle w:val="StyleUnderline"/>
          <w:rFonts w:ascii="Times" w:hAnsi="Times"/>
        </w:rPr>
        <w:t>concerns about protectionism have stayed at a low level</w:t>
      </w:r>
      <w:r w:rsidRPr="00B60786">
        <w:rPr>
          <w:rFonts w:ascii="Times" w:hAnsi="Times"/>
          <w:sz w:val="16"/>
        </w:rPr>
        <w:t xml:space="preserve">. Figure 4 shows that compared with popular concerns about economic and political uncertainty, corporate executives were far less concerned about either protectionism or currency volatility. Reviewing the state of world trade, Uri </w:t>
      </w:r>
      <w:proofErr w:type="spellStart"/>
      <w:r w:rsidRPr="00B60786">
        <w:rPr>
          <w:rFonts w:ascii="Times" w:hAnsi="Times"/>
          <w:sz w:val="16"/>
        </w:rPr>
        <w:t>Dadush</w:t>
      </w:r>
      <w:proofErr w:type="spellEnd"/>
      <w:r w:rsidRPr="00B60786">
        <w:rPr>
          <w:rFonts w:ascii="Times" w:hAnsi="Times"/>
          <w:sz w:val="16"/>
        </w:rPr>
        <w:t xml:space="preserve"> and his colleagues conclude: "The limited resort to protectionism was a remarkable aspect of the Great Recession."59 Former US trade </w:t>
      </w:r>
      <w:proofErr w:type="gramStart"/>
      <w:r w:rsidRPr="00B60786">
        <w:rPr>
          <w:rFonts w:ascii="Times" w:hAnsi="Times"/>
          <w:sz w:val="16"/>
        </w:rPr>
        <w:t>representative</w:t>
      </w:r>
      <w:proofErr w:type="gramEnd"/>
      <w:r w:rsidRPr="00B60786">
        <w:rPr>
          <w:rFonts w:ascii="Times" w:hAnsi="Times"/>
          <w:sz w:val="16"/>
        </w:rPr>
        <w:t xml:space="preserve"> Susan Schwab concurs, noting, "</w:t>
      </w:r>
      <w:r w:rsidRPr="00B60786">
        <w:rPr>
          <w:rStyle w:val="StyleUnderline"/>
          <w:rFonts w:ascii="Times" w:hAnsi="Times"/>
        </w:rPr>
        <w:t>Although countries took protectionist measures</w:t>
      </w:r>
      <w:r w:rsidRPr="00B60786">
        <w:rPr>
          <w:rFonts w:ascii="Times" w:hAnsi="Times"/>
          <w:sz w:val="16"/>
        </w:rPr>
        <w:t xml:space="preserve"> in the wake of the crisis, </w:t>
      </w:r>
      <w:r w:rsidRPr="00B60786">
        <w:rPr>
          <w:rStyle w:val="StyleUnderline"/>
          <w:rFonts w:ascii="Times" w:hAnsi="Times"/>
        </w:rPr>
        <w:t>the international community avoided a quick deterioration into a spiral</w:t>
      </w:r>
      <w:r w:rsidRPr="00B60786">
        <w:rPr>
          <w:rFonts w:ascii="Times" w:hAnsi="Times"/>
          <w:sz w:val="16"/>
        </w:rPr>
        <w:t xml:space="preserve"> of beggar-thy-neighbor actions to block imports."60 </w:t>
      </w:r>
      <w:r w:rsidRPr="00B60786">
        <w:rPr>
          <w:rStyle w:val="StyleUnderline"/>
          <w:rFonts w:ascii="Times" w:hAnsi="Times"/>
        </w:rPr>
        <w:t>At a minimum</w:t>
      </w:r>
      <w:r w:rsidRPr="00B60786">
        <w:rPr>
          <w:rFonts w:ascii="Times" w:hAnsi="Times"/>
          <w:sz w:val="16"/>
        </w:rPr>
        <w:t xml:space="preserve">, </w:t>
      </w:r>
      <w:r w:rsidRPr="00B60786">
        <w:rPr>
          <w:rStyle w:val="StyleUnderline"/>
          <w:rFonts w:ascii="Times" w:hAnsi="Times"/>
        </w:rPr>
        <w:t>the bicycle of world trade is still coasting forward</w:t>
      </w:r>
      <w:r w:rsidRPr="00B60786">
        <w:rPr>
          <w:rFonts w:ascii="Times" w:hAnsi="Times"/>
          <w:sz w:val="16"/>
        </w:rPr>
        <w:t xml:space="preserve">. </w:t>
      </w:r>
    </w:p>
    <w:p w:rsidR="00625E83" w:rsidRPr="00B60786" w:rsidRDefault="00625E83" w:rsidP="00625E83">
      <w:pPr>
        <w:pStyle w:val="Heading3"/>
      </w:pPr>
      <w:r w:rsidRPr="00B60786">
        <w:t>Warming Impact Answers</w:t>
      </w:r>
    </w:p>
    <w:p w:rsidR="00625E83" w:rsidRPr="00B60786" w:rsidRDefault="00625E83" w:rsidP="00625E83">
      <w:pPr>
        <w:pStyle w:val="Heading4"/>
      </w:pPr>
      <w:r w:rsidRPr="00B60786">
        <w:t xml:space="preserve">Long timeframe for warming impacts and adaptation solves </w:t>
      </w:r>
    </w:p>
    <w:p w:rsidR="00625E83" w:rsidRPr="00B60786" w:rsidRDefault="00625E83" w:rsidP="00625E83">
      <w:pPr>
        <w:rPr>
          <w:rFonts w:ascii="Times" w:hAnsi="Times"/>
        </w:rPr>
      </w:pPr>
      <w:r w:rsidRPr="00B60786">
        <w:rPr>
          <w:rStyle w:val="Style13ptBold"/>
          <w:rFonts w:ascii="Times" w:hAnsi="Times"/>
        </w:rPr>
        <w:t>Mendelsohn 9</w:t>
      </w:r>
      <w:r w:rsidRPr="00B60786">
        <w:rPr>
          <w:rFonts w:ascii="Times" w:hAnsi="Times"/>
        </w:rPr>
        <w:t xml:space="preserve"> (Robert, the Edwin Weyerhaeuser Davis Professor, Yale School of Forestry and Environmental Studies, Yale University, June 2009, “Climate Change and Economic Growth,” online: http://www.growthcommission.org/storage/cgdev/documents/gcwp060web.pdf)</w:t>
      </w:r>
    </w:p>
    <w:p w:rsidR="00625E83" w:rsidRPr="00B60786" w:rsidRDefault="00625E83" w:rsidP="00625E83">
      <w:pPr>
        <w:rPr>
          <w:rFonts w:ascii="Times" w:hAnsi="Times"/>
          <w:sz w:val="16"/>
        </w:rPr>
      </w:pPr>
      <w:r w:rsidRPr="00B60786">
        <w:rPr>
          <w:rStyle w:val="underline"/>
          <w:rFonts w:ascii="Times" w:hAnsi="Times"/>
        </w:rPr>
        <w:t>The</w:t>
      </w:r>
      <w:r w:rsidRPr="00B60786">
        <w:rPr>
          <w:rFonts w:ascii="Times" w:hAnsi="Times"/>
          <w:sz w:val="16"/>
        </w:rPr>
        <w:t xml:space="preserve"> heart of the </w:t>
      </w:r>
      <w:r w:rsidRPr="00B60786">
        <w:rPr>
          <w:rStyle w:val="underline"/>
          <w:rFonts w:ascii="Times" w:hAnsi="Times"/>
        </w:rPr>
        <w:t>debate about climate change</w:t>
      </w:r>
      <w:r w:rsidRPr="00B60786">
        <w:rPr>
          <w:rFonts w:ascii="Times" w:hAnsi="Times"/>
          <w:sz w:val="16"/>
        </w:rPr>
        <w:t xml:space="preserve"> comes from a number of warnings from scientists and others that </w:t>
      </w:r>
      <w:r w:rsidRPr="00B60786">
        <w:rPr>
          <w:rStyle w:val="underline"/>
          <w:rFonts w:ascii="Times" w:hAnsi="Times"/>
        </w:rPr>
        <w:t>give the impression that human-induced climate change is an immediate threat to society</w:t>
      </w:r>
      <w:r w:rsidRPr="00B60786">
        <w:rPr>
          <w:rFonts w:ascii="Times" w:hAnsi="Times"/>
          <w:sz w:val="16"/>
        </w:rPr>
        <w:t xml:space="preserve"> (IPCC 2007a</w:t>
      </w:r>
      <w:proofErr w:type="gramStart"/>
      <w:r w:rsidRPr="00B60786">
        <w:rPr>
          <w:rFonts w:ascii="Times" w:hAnsi="Times"/>
          <w:sz w:val="16"/>
        </w:rPr>
        <w:t>,b</w:t>
      </w:r>
      <w:proofErr w:type="gramEnd"/>
      <w:r w:rsidRPr="00B60786">
        <w:rPr>
          <w:rFonts w:ascii="Times" w:hAnsi="Times"/>
          <w:sz w:val="16"/>
        </w:rPr>
        <w:t xml:space="preserve">; Stern 2006). Millions of people might be vulnerable to health effects (IPCC 2007b), crop production might fall in the low latitudes (IPCC 2007b), water supplies might dwindle (IPCC 2007b), precipitation might fall in arid regions (IPCC 2007b), </w:t>
      </w:r>
      <w:proofErr w:type="gramStart"/>
      <w:r w:rsidRPr="00B60786">
        <w:rPr>
          <w:rFonts w:ascii="Times" w:hAnsi="Times"/>
          <w:sz w:val="16"/>
        </w:rPr>
        <w:t>extreme</w:t>
      </w:r>
      <w:proofErr w:type="gramEnd"/>
      <w:r w:rsidRPr="00B60786">
        <w:rPr>
          <w:rFonts w:ascii="Times" w:hAnsi="Times"/>
          <w:sz w:val="16"/>
        </w:rPr>
        <w:t xml:space="preserv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w:t>
      </w:r>
      <w:proofErr w:type="spellStart"/>
      <w:r w:rsidRPr="00B60786">
        <w:rPr>
          <w:rFonts w:ascii="Times" w:hAnsi="Times"/>
          <w:sz w:val="16"/>
        </w:rPr>
        <w:t>Dasgupta</w:t>
      </w:r>
      <w:proofErr w:type="spellEnd"/>
      <w:r w:rsidRPr="00B60786">
        <w:rPr>
          <w:rFonts w:ascii="Times" w:hAnsi="Times"/>
          <w:sz w:val="16"/>
        </w:rPr>
        <w:t xml:space="preserve"> et al. 2009). Proponents argue there is no time to waste. Unless greenhouse gases are cut dramatically today, economic growth and well</w:t>
      </w:r>
      <w:r w:rsidRPr="00B60786">
        <w:rPr>
          <w:rFonts w:ascii="Cambria Math" w:hAnsi="Cambria Math" w:cs="Cambria Math"/>
          <w:sz w:val="16"/>
        </w:rPr>
        <w:t>‐</w:t>
      </w:r>
      <w:r w:rsidRPr="00B60786">
        <w:rPr>
          <w:rFonts w:ascii="Times" w:hAnsi="Times"/>
          <w:sz w:val="16"/>
        </w:rPr>
        <w:t xml:space="preserve">being may be at risk (Stern 2006). </w:t>
      </w:r>
      <w:r w:rsidRPr="00B60786">
        <w:rPr>
          <w:rStyle w:val="underline"/>
          <w:rFonts w:ascii="Times" w:hAnsi="Times"/>
        </w:rPr>
        <w:t>These statements are</w:t>
      </w:r>
      <w:r w:rsidRPr="00B60786">
        <w:rPr>
          <w:rFonts w:ascii="Times" w:hAnsi="Times"/>
          <w:sz w:val="16"/>
        </w:rPr>
        <w:t xml:space="preserve"> largely </w:t>
      </w:r>
      <w:r w:rsidRPr="00B60786">
        <w:rPr>
          <w:rStyle w:val="Emphasis"/>
          <w:rFonts w:ascii="Times" w:hAnsi="Times"/>
        </w:rPr>
        <w:t>alarmist and misleading</w:t>
      </w:r>
      <w:r w:rsidRPr="00B60786">
        <w:rPr>
          <w:rFonts w:ascii="Times" w:hAnsi="Times"/>
          <w:sz w:val="16"/>
        </w:rPr>
        <w:t xml:space="preserve">. Although climate change is a serious problem that deserves attention, </w:t>
      </w:r>
      <w:r w:rsidRPr="00B60786">
        <w:rPr>
          <w:rStyle w:val="underline"/>
          <w:rFonts w:ascii="Times" w:hAnsi="Times"/>
        </w:rPr>
        <w:t>society’s immediate behavior has an</w:t>
      </w:r>
      <w:r w:rsidRPr="00B60786">
        <w:rPr>
          <w:rFonts w:ascii="Times" w:hAnsi="Times"/>
          <w:sz w:val="16"/>
        </w:rPr>
        <w:t xml:space="preserve"> </w:t>
      </w:r>
      <w:r w:rsidRPr="00B60786">
        <w:rPr>
          <w:rStyle w:val="Emphasis"/>
          <w:rFonts w:ascii="Times" w:hAnsi="Times"/>
        </w:rPr>
        <w:t>extremely low probability</w:t>
      </w:r>
      <w:r w:rsidRPr="00B60786">
        <w:rPr>
          <w:rFonts w:ascii="Times" w:hAnsi="Times"/>
          <w:sz w:val="16"/>
        </w:rPr>
        <w:t xml:space="preserve"> </w:t>
      </w:r>
      <w:r w:rsidRPr="00B60786">
        <w:rPr>
          <w:rStyle w:val="underline"/>
          <w:rFonts w:ascii="Times" w:hAnsi="Times"/>
        </w:rPr>
        <w:t>of leading to</w:t>
      </w:r>
      <w:r w:rsidRPr="00B60786">
        <w:rPr>
          <w:rFonts w:ascii="Times" w:hAnsi="Times"/>
          <w:sz w:val="16"/>
        </w:rPr>
        <w:t xml:space="preserve"> </w:t>
      </w:r>
      <w:r w:rsidRPr="00B60786">
        <w:rPr>
          <w:rStyle w:val="Emphasis"/>
          <w:rFonts w:ascii="Times" w:hAnsi="Times"/>
        </w:rPr>
        <w:t>catastrophic consequences</w:t>
      </w:r>
      <w:r w:rsidRPr="00B60786">
        <w:rPr>
          <w:rFonts w:ascii="Times" w:hAnsi="Times"/>
          <w:sz w:val="16"/>
        </w:rPr>
        <w:t xml:space="preserve">. The </w:t>
      </w:r>
      <w:r w:rsidRPr="00B60786">
        <w:rPr>
          <w:rStyle w:val="underline"/>
          <w:rFonts w:ascii="Times" w:hAnsi="Times"/>
        </w:rPr>
        <w:t>science and economics</w:t>
      </w:r>
      <w:r w:rsidRPr="00B60786">
        <w:rPr>
          <w:rFonts w:ascii="Times" w:hAnsi="Times"/>
          <w:sz w:val="16"/>
        </w:rPr>
        <w:t xml:space="preserve"> of climate change </w:t>
      </w:r>
      <w:r w:rsidRPr="00B60786">
        <w:rPr>
          <w:rStyle w:val="underline"/>
          <w:rFonts w:ascii="Times" w:hAnsi="Times"/>
        </w:rPr>
        <w:t>is quite clear that emissions over the next few decades will lead to only</w:t>
      </w:r>
      <w:r w:rsidRPr="00B60786">
        <w:rPr>
          <w:rFonts w:ascii="Times" w:hAnsi="Times"/>
          <w:sz w:val="16"/>
        </w:rPr>
        <w:t xml:space="preserve"> </w:t>
      </w:r>
      <w:r w:rsidRPr="00B60786">
        <w:rPr>
          <w:rStyle w:val="Emphasis"/>
          <w:rFonts w:ascii="Times" w:hAnsi="Times"/>
        </w:rPr>
        <w:t>mild consequences</w:t>
      </w:r>
      <w:r w:rsidRPr="00B60786">
        <w:rPr>
          <w:rFonts w:ascii="Times" w:hAnsi="Times"/>
          <w:sz w:val="16"/>
        </w:rPr>
        <w:t xml:space="preserve">. The </w:t>
      </w:r>
      <w:r w:rsidRPr="00B60786">
        <w:rPr>
          <w:rStyle w:val="Emphasis"/>
          <w:rFonts w:ascii="Times" w:hAnsi="Times"/>
        </w:rPr>
        <w:t>severe impacts</w:t>
      </w:r>
      <w:r w:rsidRPr="00B60786">
        <w:rPr>
          <w:rFonts w:ascii="Times" w:hAnsi="Times"/>
          <w:sz w:val="16"/>
        </w:rPr>
        <w:t xml:space="preserve"> predicted by alarmists </w:t>
      </w:r>
      <w:r w:rsidRPr="00B60786">
        <w:rPr>
          <w:rStyle w:val="Emphasis"/>
          <w:rFonts w:ascii="Times" w:hAnsi="Times"/>
        </w:rPr>
        <w:t>require a century (or two</w:t>
      </w:r>
      <w:r w:rsidRPr="00B60786">
        <w:rPr>
          <w:rFonts w:ascii="Times" w:hAnsi="Times"/>
          <w:sz w:val="16"/>
        </w:rPr>
        <w:t xml:space="preserve"> in the case of Stern 2006) </w:t>
      </w:r>
      <w:r w:rsidRPr="00B60786">
        <w:rPr>
          <w:rStyle w:val="Emphasis"/>
          <w:rFonts w:ascii="Times" w:hAnsi="Times"/>
        </w:rPr>
        <w:t>of no mitigation</w:t>
      </w:r>
      <w:r w:rsidRPr="00B60786">
        <w:rPr>
          <w:rFonts w:ascii="Times" w:hAnsi="Times"/>
          <w:sz w:val="16"/>
        </w:rPr>
        <w:t xml:space="preserve">. Many of the </w:t>
      </w:r>
      <w:r w:rsidRPr="00B60786">
        <w:rPr>
          <w:rStyle w:val="underline"/>
          <w:rFonts w:ascii="Times" w:hAnsi="Times"/>
        </w:rPr>
        <w:t>predicted impacts assume there will be no or little adaptation</w:t>
      </w:r>
      <w:r w:rsidRPr="00B60786">
        <w:rPr>
          <w:rFonts w:ascii="Times" w:hAnsi="Times"/>
          <w:sz w:val="16"/>
        </w:rPr>
        <w:t xml:space="preserve">. The net economic impacts from climate change over the next 50 years will be small regardless. Most of </w:t>
      </w:r>
      <w:r w:rsidRPr="00B60786">
        <w:rPr>
          <w:rStyle w:val="underline"/>
          <w:rFonts w:ascii="Times" w:hAnsi="Times"/>
        </w:rPr>
        <w:t>the more severe impacts will take more than a century or even a millennium to unfold and many of these</w:t>
      </w:r>
      <w:r w:rsidRPr="00B60786">
        <w:rPr>
          <w:rFonts w:ascii="Times" w:hAnsi="Times"/>
          <w:sz w:val="16"/>
        </w:rPr>
        <w:t xml:space="preserve"> “</w:t>
      </w:r>
      <w:r w:rsidRPr="00B60786">
        <w:rPr>
          <w:rStyle w:val="underline"/>
          <w:rFonts w:ascii="Times" w:hAnsi="Times"/>
        </w:rPr>
        <w:t>potential” impacts</w:t>
      </w:r>
      <w:r w:rsidRPr="00B60786">
        <w:rPr>
          <w:rFonts w:ascii="Times" w:hAnsi="Times"/>
          <w:sz w:val="16"/>
        </w:rPr>
        <w:t xml:space="preserve"> </w:t>
      </w:r>
      <w:r w:rsidRPr="00B60786">
        <w:rPr>
          <w:rStyle w:val="Emphasis"/>
          <w:rFonts w:ascii="Times" w:hAnsi="Times"/>
        </w:rPr>
        <w:t>will never occur because people will adapt</w:t>
      </w:r>
      <w:r w:rsidRPr="00B60786">
        <w:rPr>
          <w:rFonts w:ascii="Times" w:hAnsi="Times"/>
          <w:sz w:val="16"/>
        </w:rPr>
        <w:t xml:space="preserve">. </w:t>
      </w:r>
      <w:r w:rsidRPr="00B60786">
        <w:rPr>
          <w:rStyle w:val="underline"/>
          <w:rFonts w:ascii="Times" w:hAnsi="Times"/>
        </w:rPr>
        <w:t>It is not at all apparent that immediate and dramatic policies need to be developed to thwart long</w:t>
      </w:r>
      <w:r w:rsidRPr="00B60786">
        <w:rPr>
          <w:rStyle w:val="underline"/>
          <w:rFonts w:ascii="Cambria Math" w:hAnsi="Cambria Math" w:cs="Cambria Math"/>
        </w:rPr>
        <w:t>‐</w:t>
      </w:r>
      <w:r w:rsidRPr="00B60786">
        <w:rPr>
          <w:rStyle w:val="underline"/>
          <w:rFonts w:ascii="Times" w:hAnsi="Times"/>
        </w:rPr>
        <w:t>range climate risks</w:t>
      </w:r>
      <w:r w:rsidRPr="00B60786">
        <w:rPr>
          <w:rFonts w:ascii="Times" w:hAnsi="Times"/>
          <w:sz w:val="16"/>
        </w:rPr>
        <w:t>. What is needed are long</w:t>
      </w:r>
      <w:r w:rsidRPr="00B60786">
        <w:rPr>
          <w:rFonts w:ascii="Cambria Math" w:hAnsi="Cambria Math" w:cs="Cambria Math"/>
          <w:sz w:val="16"/>
        </w:rPr>
        <w:t>‐</w:t>
      </w:r>
      <w:r w:rsidRPr="00B60786">
        <w:rPr>
          <w:rFonts w:ascii="Times" w:hAnsi="Times"/>
          <w:sz w:val="16"/>
        </w:rPr>
        <w:t>run balanced responses.</w:t>
      </w:r>
    </w:p>
    <w:p w:rsidR="00625E83" w:rsidRPr="00B60786" w:rsidRDefault="00625E83" w:rsidP="00625E83">
      <w:pPr>
        <w:pStyle w:val="Heading4"/>
      </w:pPr>
      <w:r w:rsidRPr="00B60786">
        <w:t xml:space="preserve">Warming doesn’t cause extinction – no consensus for catastrophic scenarios </w:t>
      </w:r>
    </w:p>
    <w:p w:rsidR="00625E83" w:rsidRPr="00B60786" w:rsidRDefault="00625E83" w:rsidP="00625E83">
      <w:pPr>
        <w:rPr>
          <w:rFonts w:ascii="Times" w:hAnsi="Times"/>
        </w:rPr>
      </w:pPr>
      <w:proofErr w:type="spellStart"/>
      <w:r w:rsidRPr="00B60786">
        <w:rPr>
          <w:rStyle w:val="Style13ptBold"/>
          <w:rFonts w:ascii="Times" w:hAnsi="Times"/>
        </w:rPr>
        <w:t>Kopits</w:t>
      </w:r>
      <w:proofErr w:type="spellEnd"/>
      <w:r w:rsidRPr="00B60786">
        <w:rPr>
          <w:rStyle w:val="Style13ptBold"/>
          <w:rFonts w:ascii="Times" w:hAnsi="Times"/>
        </w:rPr>
        <w:t xml:space="preserve"> et al 14</w:t>
      </w:r>
      <w:r w:rsidRPr="00B60786">
        <w:rPr>
          <w:rFonts w:ascii="Times" w:hAnsi="Times"/>
        </w:rPr>
        <w:t xml:space="preserve"> -- National Center for Environmental Economics, US Environmental Protection Agency; Alex Marten, Ann </w:t>
      </w:r>
      <w:proofErr w:type="spellStart"/>
      <w:r w:rsidRPr="00B60786">
        <w:rPr>
          <w:rFonts w:ascii="Times" w:hAnsi="Times"/>
        </w:rPr>
        <w:t>Wolverton</w:t>
      </w:r>
      <w:proofErr w:type="spellEnd"/>
      <w:r w:rsidRPr="00B60786">
        <w:rPr>
          <w:rFonts w:ascii="Times" w:hAnsi="Times"/>
        </w:rPr>
        <w:t xml:space="preserve"> (Elizabeth, 9/1/2014, "Incorporating ‘catastrophic’ climate change into policy analysis," Climate Policy 14(5), Galileo)</w:t>
      </w:r>
    </w:p>
    <w:p w:rsidR="00625E83" w:rsidRPr="00B60786" w:rsidRDefault="00625E83" w:rsidP="00625E83">
      <w:pPr>
        <w:rPr>
          <w:rFonts w:ascii="Times" w:hAnsi="Times"/>
          <w:sz w:val="14"/>
        </w:rPr>
      </w:pPr>
      <w:r w:rsidRPr="00B60786">
        <w:rPr>
          <w:rStyle w:val="StyleUnderline"/>
          <w:rFonts w:ascii="Times" w:hAnsi="Times"/>
        </w:rPr>
        <w:t>It is common within the academic and public discourse on climate change for the term ‘</w:t>
      </w:r>
      <w:r w:rsidRPr="00B60786">
        <w:rPr>
          <w:rStyle w:val="Emphasis"/>
          <w:rFonts w:ascii="Times" w:hAnsi="Times"/>
        </w:rPr>
        <w:t>catastrophe’</w:t>
      </w:r>
      <w:r w:rsidRPr="00B60786">
        <w:rPr>
          <w:rStyle w:val="StyleUnderline"/>
          <w:rFonts w:ascii="Times" w:hAnsi="Times"/>
        </w:rPr>
        <w:t xml:space="preserve"> to be invoked when describing possible outcomes of a changing climate</w:t>
      </w:r>
      <w:r w:rsidRPr="00B60786">
        <w:rPr>
          <w:rFonts w:ascii="Times" w:hAnsi="Times"/>
          <w:sz w:val="14"/>
        </w:rPr>
        <w:t xml:space="preserve"> and in justifying particular responses to the problem. </w:t>
      </w:r>
      <w:r w:rsidRPr="00B60786">
        <w:rPr>
          <w:rStyle w:val="StyleUnderline"/>
          <w:rFonts w:ascii="Times" w:hAnsi="Times"/>
        </w:rPr>
        <w:t>It has been suggested that the potential for abrupt, large-scale ‘catastrophic impacts’</w:t>
      </w:r>
      <w:r w:rsidRPr="00B60786">
        <w:rPr>
          <w:rFonts w:ascii="Times" w:hAnsi="Times"/>
          <w:sz w:val="14"/>
        </w:rPr>
        <w:t xml:space="preserve"> due to climate change </w:t>
      </w:r>
      <w:r w:rsidRPr="00B60786">
        <w:rPr>
          <w:rStyle w:val="StyleUnderline"/>
          <w:rFonts w:ascii="Times" w:hAnsi="Times"/>
        </w:rPr>
        <w:t>is the most important aspect for determining the optimal level of response</w:t>
      </w:r>
      <w:r w:rsidRPr="00B60786">
        <w:rPr>
          <w:rFonts w:ascii="Times" w:hAnsi="Times"/>
          <w:sz w:val="14"/>
        </w:rPr>
        <w:t xml:space="preserve"> (</w:t>
      </w:r>
      <w:proofErr w:type="spellStart"/>
      <w:r w:rsidRPr="00B60786">
        <w:rPr>
          <w:rFonts w:ascii="Times" w:hAnsi="Times"/>
          <w:sz w:val="14"/>
        </w:rPr>
        <w:t>Pindyck</w:t>
      </w:r>
      <w:proofErr w:type="spellEnd"/>
      <w:r w:rsidRPr="00B60786">
        <w:rPr>
          <w:rFonts w:ascii="Times" w:hAnsi="Times"/>
          <w:sz w:val="14"/>
        </w:rPr>
        <w:t xml:space="preserve"> &amp; Wang, 2012; Weitzman, 2009) and that ‘the economic case for a stringent GHG abatement policy, if it is to be made at all, must be based on the possibility of a catastrophic outcome’ (</w:t>
      </w:r>
      <w:proofErr w:type="spellStart"/>
      <w:r w:rsidRPr="00B60786">
        <w:rPr>
          <w:rFonts w:ascii="Times" w:hAnsi="Times"/>
          <w:sz w:val="14"/>
        </w:rPr>
        <w:t>Pindyck</w:t>
      </w:r>
      <w:proofErr w:type="spellEnd"/>
      <w:r w:rsidRPr="00B60786">
        <w:rPr>
          <w:rFonts w:ascii="Times" w:hAnsi="Times"/>
          <w:sz w:val="14"/>
        </w:rPr>
        <w:t xml:space="preserve">, 2012). Thus, it is perhaps not surprising that analyses of GHG mitigation benefits are often criticized for failing to adequately capture catastrophic impacts (e.g. National Academy of Sciences, 2010; </w:t>
      </w:r>
      <w:proofErr w:type="spellStart"/>
      <w:r w:rsidRPr="00B60786">
        <w:rPr>
          <w:rFonts w:ascii="Times" w:hAnsi="Times"/>
          <w:sz w:val="14"/>
        </w:rPr>
        <w:t>Tol</w:t>
      </w:r>
      <w:proofErr w:type="spellEnd"/>
      <w:r w:rsidRPr="00B60786">
        <w:rPr>
          <w:rFonts w:ascii="Times" w:hAnsi="Times"/>
          <w:sz w:val="14"/>
        </w:rPr>
        <w:t xml:space="preserve">, 2009). However, despite the seeming importance of such potential climate change-related events, there has been little progress in defensibly integrating catastrophic impacts into analyses of the benefits of climate policy. </w:t>
      </w:r>
      <w:r w:rsidRPr="00B60786">
        <w:rPr>
          <w:rStyle w:val="StyleUnderline"/>
          <w:rFonts w:ascii="Times" w:hAnsi="Times"/>
        </w:rPr>
        <w:t>One obstacle</w:t>
      </w:r>
      <w:r w:rsidRPr="00B60786">
        <w:rPr>
          <w:rFonts w:ascii="Times" w:hAnsi="Times"/>
          <w:sz w:val="14"/>
        </w:rPr>
        <w:t xml:space="preserve"> that has </w:t>
      </w:r>
      <w:r w:rsidRPr="00B60786">
        <w:rPr>
          <w:rStyle w:val="StyleUnderline"/>
          <w:rFonts w:ascii="Times" w:hAnsi="Times"/>
        </w:rPr>
        <w:t>impeded progress</w:t>
      </w:r>
      <w:r w:rsidRPr="00B60786">
        <w:rPr>
          <w:rFonts w:ascii="Times" w:hAnsi="Times"/>
          <w:sz w:val="14"/>
        </w:rPr>
        <w:t xml:space="preserve"> on this front </w:t>
      </w:r>
      <w:r w:rsidRPr="00B60786">
        <w:rPr>
          <w:rStyle w:val="StyleUnderline"/>
          <w:rFonts w:ascii="Times" w:hAnsi="Times"/>
        </w:rPr>
        <w:t xml:space="preserve">is the </w:t>
      </w:r>
      <w:r w:rsidRPr="00B60786">
        <w:rPr>
          <w:rStyle w:val="Emphasis"/>
          <w:rFonts w:ascii="Times" w:hAnsi="Times"/>
        </w:rPr>
        <w:t>inconsistent and sometimes nebulous way in which the expression ‘catastrophic impacts’ has been used</w:t>
      </w:r>
      <w:r w:rsidRPr="00B60786">
        <w:rPr>
          <w:rFonts w:ascii="Times" w:hAnsi="Times"/>
          <w:sz w:val="14"/>
        </w:rPr>
        <w:t xml:space="preserve"> (</w:t>
      </w:r>
      <w:proofErr w:type="spellStart"/>
      <w:r w:rsidRPr="00B60786">
        <w:rPr>
          <w:rFonts w:ascii="Times" w:hAnsi="Times"/>
          <w:sz w:val="14"/>
        </w:rPr>
        <w:t>Hulme</w:t>
      </w:r>
      <w:proofErr w:type="spellEnd"/>
      <w:r w:rsidRPr="00B60786">
        <w:rPr>
          <w:rFonts w:ascii="Times" w:hAnsi="Times"/>
          <w:sz w:val="14"/>
        </w:rPr>
        <w:t xml:space="preserve">, 2003). </w:t>
      </w:r>
      <w:r w:rsidRPr="00B60786">
        <w:rPr>
          <w:rStyle w:val="StyleUnderline"/>
          <w:rFonts w:ascii="Times" w:hAnsi="Times"/>
        </w:rPr>
        <w:t>The term</w:t>
      </w:r>
      <w:r w:rsidRPr="00B60786">
        <w:rPr>
          <w:rFonts w:ascii="Times" w:hAnsi="Times"/>
          <w:sz w:val="14"/>
        </w:rPr>
        <w:t xml:space="preserve"> often </w:t>
      </w:r>
      <w:r w:rsidRPr="00B60786">
        <w:rPr>
          <w:rStyle w:val="StyleUnderline"/>
          <w:rFonts w:ascii="Times" w:hAnsi="Times"/>
        </w:rPr>
        <w:t>refers to any climate-induced impact that exhibits one or more characteristics</w:t>
      </w:r>
      <w:r w:rsidRPr="00B60786">
        <w:rPr>
          <w:rFonts w:ascii="Times" w:hAnsi="Times"/>
          <w:sz w:val="14"/>
        </w:rPr>
        <w:t xml:space="preserve">: relatively </w:t>
      </w:r>
      <w:r w:rsidRPr="00B60786">
        <w:rPr>
          <w:rStyle w:val="StyleUnderline"/>
          <w:rFonts w:ascii="Times" w:hAnsi="Times"/>
        </w:rPr>
        <w:t>sudden occurrence, irreversible transition</w:t>
      </w:r>
      <w:r w:rsidRPr="00B60786">
        <w:rPr>
          <w:rFonts w:ascii="Times" w:hAnsi="Times"/>
          <w:sz w:val="14"/>
        </w:rPr>
        <w:t xml:space="preserve"> to a new state after crossing a threshold, </w:t>
      </w:r>
      <w:r w:rsidRPr="00B60786">
        <w:rPr>
          <w:rStyle w:val="StyleUnderline"/>
          <w:rFonts w:ascii="Times" w:hAnsi="Times"/>
        </w:rPr>
        <w:t>and relatively large</w:t>
      </w:r>
      <w:r w:rsidRPr="00B60786">
        <w:rPr>
          <w:rFonts w:ascii="Times" w:hAnsi="Times"/>
          <w:sz w:val="14"/>
        </w:rPr>
        <w:t xml:space="preserve"> physical or welfare </w:t>
      </w:r>
      <w:r w:rsidRPr="00B60786">
        <w:rPr>
          <w:rStyle w:val="StyleUnderline"/>
          <w:rFonts w:ascii="Times" w:hAnsi="Times"/>
        </w:rPr>
        <w:t>impacts</w:t>
      </w:r>
      <w:r w:rsidRPr="00B60786">
        <w:rPr>
          <w:rFonts w:ascii="Times" w:hAnsi="Times"/>
          <w:sz w:val="14"/>
        </w:rPr>
        <w:t xml:space="preserve">. In addition, some researchers consider catastrophic impacts to necessarily result from low-probability events. For this reason </w:t>
      </w:r>
      <w:r w:rsidRPr="00B60786">
        <w:rPr>
          <w:rStyle w:val="StyleUnderline"/>
          <w:rFonts w:ascii="Times" w:hAnsi="Times"/>
        </w:rPr>
        <w:t>the types of impacts covered under the catastrophic label are</w:t>
      </w:r>
      <w:r w:rsidRPr="00B60786">
        <w:rPr>
          <w:rFonts w:ascii="Times" w:hAnsi="Times"/>
          <w:sz w:val="14"/>
        </w:rPr>
        <w:t xml:space="preserve"> often </w:t>
      </w:r>
      <w:r w:rsidRPr="00B60786">
        <w:rPr>
          <w:rStyle w:val="Emphasis"/>
          <w:rFonts w:ascii="Times" w:hAnsi="Times"/>
        </w:rPr>
        <w:t>numerous and heterogeneous</w:t>
      </w:r>
      <w:r w:rsidRPr="00B60786">
        <w:rPr>
          <w:rFonts w:ascii="Times" w:hAnsi="Times"/>
          <w:sz w:val="14"/>
        </w:rPr>
        <w:t xml:space="preserve">, </w:t>
      </w:r>
      <w:r w:rsidRPr="00B60786">
        <w:rPr>
          <w:rStyle w:val="StyleUnderline"/>
          <w:rFonts w:ascii="Times" w:hAnsi="Times"/>
        </w:rPr>
        <w:t>everything from dieback of Amazon rainforests</w:t>
      </w:r>
      <w:r w:rsidRPr="00B60786">
        <w:rPr>
          <w:rFonts w:ascii="Times" w:hAnsi="Times"/>
          <w:sz w:val="14"/>
        </w:rPr>
        <w:t xml:space="preserve"> over the coming decades </w:t>
      </w:r>
      <w:r w:rsidRPr="00B60786">
        <w:rPr>
          <w:rStyle w:val="StyleUnderline"/>
          <w:rFonts w:ascii="Times" w:hAnsi="Times"/>
        </w:rPr>
        <w:t>to the</w:t>
      </w:r>
      <w:r w:rsidRPr="00B60786">
        <w:rPr>
          <w:rFonts w:ascii="Times" w:hAnsi="Times"/>
          <w:sz w:val="14"/>
        </w:rPr>
        <w:t xml:space="preserve"> potential </w:t>
      </w:r>
      <w:r w:rsidRPr="00B60786">
        <w:rPr>
          <w:rStyle w:val="StyleUnderline"/>
          <w:rFonts w:ascii="Times" w:hAnsi="Times"/>
        </w:rPr>
        <w:t>massive release of methane emissions</w:t>
      </w:r>
      <w:r w:rsidRPr="00B60786">
        <w:rPr>
          <w:rFonts w:ascii="Times" w:hAnsi="Times"/>
          <w:sz w:val="14"/>
        </w:rPr>
        <w:t xml:space="preserve"> from the sea floor over the next thousand years (</w:t>
      </w:r>
      <w:proofErr w:type="spellStart"/>
      <w:r w:rsidRPr="00B60786">
        <w:rPr>
          <w:rFonts w:ascii="Times" w:hAnsi="Times"/>
          <w:sz w:val="14"/>
        </w:rPr>
        <w:t>Lenton</w:t>
      </w:r>
      <w:proofErr w:type="spellEnd"/>
      <w:r w:rsidRPr="00B60786">
        <w:rPr>
          <w:rFonts w:ascii="Times" w:hAnsi="Times"/>
          <w:sz w:val="14"/>
        </w:rPr>
        <w:t xml:space="preserve"> et al., 2008). Some have even argued for establishing a global threshold for climate change, below which there is negligible risk of violating ‘planetary boundaries’ that ‘define the safe operating space for humanity’ ... [and] avoid crossing threshold levels of key variables ‘with deleterious or potentially even disastrous consequences for humans’ scales’ (</w:t>
      </w:r>
      <w:proofErr w:type="spellStart"/>
      <w:r w:rsidRPr="00B60786">
        <w:rPr>
          <w:rFonts w:ascii="Times" w:hAnsi="Times"/>
          <w:sz w:val="14"/>
        </w:rPr>
        <w:t>Rockstrom</w:t>
      </w:r>
      <w:proofErr w:type="spellEnd"/>
      <w:r w:rsidRPr="00B60786">
        <w:rPr>
          <w:rFonts w:ascii="Times" w:hAnsi="Times"/>
          <w:sz w:val="14"/>
        </w:rPr>
        <w:t xml:space="preserve"> et al., 2009, p. 472).1 In public discourse, </w:t>
      </w:r>
      <w:r w:rsidRPr="00B60786">
        <w:rPr>
          <w:rStyle w:val="StyleUnderline"/>
          <w:rFonts w:ascii="Times" w:hAnsi="Times"/>
        </w:rPr>
        <w:t>catastrophic impacts are</w:t>
      </w:r>
      <w:r w:rsidRPr="00B60786">
        <w:rPr>
          <w:rFonts w:ascii="Times" w:hAnsi="Times"/>
          <w:sz w:val="14"/>
        </w:rPr>
        <w:t xml:space="preserve"> often </w:t>
      </w:r>
      <w:r w:rsidRPr="00B60786">
        <w:rPr>
          <w:rStyle w:val="StyleUnderline"/>
          <w:rFonts w:ascii="Times" w:hAnsi="Times"/>
        </w:rPr>
        <w:t xml:space="preserve">invoked as a </w:t>
      </w:r>
      <w:r w:rsidRPr="00B60786">
        <w:rPr>
          <w:rStyle w:val="Emphasis"/>
          <w:rFonts w:ascii="Times" w:hAnsi="Times"/>
        </w:rPr>
        <w:t>seemingly monolithic occurrence</w:t>
      </w:r>
      <w:r w:rsidRPr="00B60786">
        <w:rPr>
          <w:rFonts w:ascii="Times" w:hAnsi="Times"/>
          <w:sz w:val="14"/>
        </w:rPr>
        <w:t xml:space="preserve">,2 a tendency that is also often present in economic analyses of such events. </w:t>
      </w:r>
      <w:r w:rsidRPr="00B60786">
        <w:rPr>
          <w:rStyle w:val="StyleUnderline"/>
          <w:rFonts w:ascii="Times" w:hAnsi="Times"/>
        </w:rPr>
        <w:t xml:space="preserve">By assuming uniformity, researchers have </w:t>
      </w:r>
      <w:r w:rsidRPr="00B60786">
        <w:rPr>
          <w:rStyle w:val="Emphasis"/>
          <w:rFonts w:ascii="Times" w:hAnsi="Times"/>
        </w:rPr>
        <w:t>severely limited their ability to substantively inform policy discussions</w:t>
      </w:r>
      <w:r w:rsidRPr="00B60786">
        <w:rPr>
          <w:rFonts w:ascii="Times" w:hAnsi="Times"/>
          <w:sz w:val="14"/>
        </w:rPr>
        <w:t xml:space="preserve">. This tendency may arise from an absence of literature that summarizes significant differences between potential large-scale climate events and what that means for incorporating them into economic analysis. In addition, many economic modelling efforts fall substantially short in incorporating scientific evidence regarding the causes, likelihood, and potential physical impacts of such climate change-induced events. While one expects a natural lag in the incorporation of new scientific findings into economic models, this shortcoming appears to stem more from fundamental differences between disciplines as to what constitutes relatively rapid or large changes (the scientific literature does not even use the term catastrophe, instead relying on the phrase ‘abrupt climate change’) and the appropriate end points to measure in policy analysis. Both of these concerns have been observed by natural scientists (e.g. </w:t>
      </w:r>
      <w:proofErr w:type="spellStart"/>
      <w:r w:rsidRPr="00B60786">
        <w:rPr>
          <w:rFonts w:ascii="Times" w:hAnsi="Times"/>
          <w:sz w:val="14"/>
        </w:rPr>
        <w:t>Hulme</w:t>
      </w:r>
      <w:proofErr w:type="spellEnd"/>
      <w:r w:rsidRPr="00B60786">
        <w:rPr>
          <w:rFonts w:ascii="Times" w:hAnsi="Times"/>
          <w:sz w:val="14"/>
        </w:rPr>
        <w:t xml:space="preserve">, 2003), and </w:t>
      </w:r>
      <w:r w:rsidRPr="00B60786">
        <w:rPr>
          <w:rStyle w:val="StyleUnderline"/>
          <w:rFonts w:ascii="Times" w:hAnsi="Times"/>
        </w:rPr>
        <w:t xml:space="preserve">calls are increasing across the scientific community for more research on welfare impacts, with </w:t>
      </w:r>
      <w:r w:rsidRPr="00B60786">
        <w:rPr>
          <w:rStyle w:val="Emphasis"/>
          <w:rFonts w:ascii="Times" w:hAnsi="Times"/>
        </w:rPr>
        <w:t>better links to the scientific evidence on how physical processes are likely to unfold</w:t>
      </w:r>
      <w:r w:rsidRPr="00B60786">
        <w:rPr>
          <w:rFonts w:ascii="Times" w:hAnsi="Times"/>
          <w:sz w:val="14"/>
        </w:rPr>
        <w:t xml:space="preserve"> (e.g. </w:t>
      </w:r>
      <w:proofErr w:type="spellStart"/>
      <w:r w:rsidRPr="00B60786">
        <w:rPr>
          <w:rFonts w:ascii="Times" w:hAnsi="Times"/>
          <w:sz w:val="14"/>
        </w:rPr>
        <w:t>Lenton</w:t>
      </w:r>
      <w:proofErr w:type="spellEnd"/>
      <w:r w:rsidRPr="00B60786">
        <w:rPr>
          <w:rFonts w:ascii="Times" w:hAnsi="Times"/>
          <w:sz w:val="14"/>
        </w:rPr>
        <w:t xml:space="preserve">, 2011; </w:t>
      </w:r>
      <w:proofErr w:type="spellStart"/>
      <w:r w:rsidRPr="00B60786">
        <w:rPr>
          <w:rFonts w:ascii="Times" w:hAnsi="Times"/>
          <w:sz w:val="14"/>
        </w:rPr>
        <w:t>Lenton</w:t>
      </w:r>
      <w:proofErr w:type="spellEnd"/>
      <w:r w:rsidRPr="00B60786">
        <w:rPr>
          <w:rFonts w:ascii="Times" w:hAnsi="Times"/>
          <w:sz w:val="14"/>
        </w:rPr>
        <w:t xml:space="preserve"> &amp; </w:t>
      </w:r>
      <w:proofErr w:type="spellStart"/>
      <w:r w:rsidRPr="00B60786">
        <w:rPr>
          <w:rFonts w:ascii="Times" w:hAnsi="Times"/>
          <w:sz w:val="14"/>
        </w:rPr>
        <w:t>Ciscar</w:t>
      </w:r>
      <w:proofErr w:type="spellEnd"/>
      <w:r w:rsidRPr="00B60786">
        <w:rPr>
          <w:rFonts w:ascii="Times" w:hAnsi="Times"/>
          <w:sz w:val="14"/>
        </w:rPr>
        <w:t>, 2013).</w:t>
      </w:r>
    </w:p>
    <w:p w:rsidR="00625E83" w:rsidRPr="00B60786" w:rsidRDefault="00625E83" w:rsidP="00625E83">
      <w:pPr>
        <w:pStyle w:val="Heading3"/>
      </w:pPr>
      <w:r w:rsidRPr="00B60786">
        <w:t>ME War Impact Answers</w:t>
      </w:r>
    </w:p>
    <w:p w:rsidR="00625E83" w:rsidRPr="00B60786" w:rsidRDefault="00625E83" w:rsidP="00625E83">
      <w:pPr>
        <w:pStyle w:val="Heading4"/>
      </w:pPr>
      <w:r w:rsidRPr="00B60786">
        <w:t>No Middle East war – history proves</w:t>
      </w:r>
    </w:p>
    <w:p w:rsidR="00625E83" w:rsidRPr="00B60786" w:rsidRDefault="00625E83" w:rsidP="00625E83">
      <w:pPr>
        <w:rPr>
          <w:rFonts w:ascii="Times" w:hAnsi="Times"/>
        </w:rPr>
      </w:pPr>
      <w:r w:rsidRPr="00B60786">
        <w:rPr>
          <w:rStyle w:val="Style13ptBold"/>
          <w:rFonts w:ascii="Times" w:hAnsi="Times"/>
        </w:rPr>
        <w:t xml:space="preserve">Maloney and </w:t>
      </w:r>
      <w:proofErr w:type="spellStart"/>
      <w:r w:rsidRPr="00B60786">
        <w:rPr>
          <w:rStyle w:val="Style13ptBold"/>
          <w:rFonts w:ascii="Times" w:hAnsi="Times"/>
        </w:rPr>
        <w:t>Takeyh</w:t>
      </w:r>
      <w:proofErr w:type="spellEnd"/>
      <w:r w:rsidRPr="00B60786">
        <w:rPr>
          <w:rStyle w:val="Style13ptBold"/>
          <w:rFonts w:ascii="Times" w:hAnsi="Times"/>
        </w:rPr>
        <w:t xml:space="preserve"> 7</w:t>
      </w:r>
      <w:r w:rsidRPr="00B60786">
        <w:rPr>
          <w:rFonts w:ascii="Times" w:hAnsi="Times"/>
        </w:rPr>
        <w:t xml:space="preserve"> (Susan and Ray, senior fellow for Middle East Policy at the </w:t>
      </w:r>
      <w:proofErr w:type="spellStart"/>
      <w:r w:rsidRPr="00B60786">
        <w:rPr>
          <w:rFonts w:ascii="Times" w:hAnsi="Times"/>
        </w:rPr>
        <w:t>Saban</w:t>
      </w:r>
      <w:proofErr w:type="spellEnd"/>
      <w:r w:rsidRPr="00B60786">
        <w:rPr>
          <w:rFonts w:ascii="Times" w:hAnsi="Times"/>
        </w:rPr>
        <w:t xml:space="preserve"> Center for Middle East Studies at the Brookings Institution AND **senior fellow for Middle East Studies at the Council on Foreign Relations, International Herald Tribune, 6/28, “Why the Iraq War Won't Engulf the Mideast,” http://www.brookings.edu/opinions/2007/0628iraq_maloney.aspx)</w:t>
      </w:r>
    </w:p>
    <w:p w:rsidR="00625E83" w:rsidRPr="00B60786" w:rsidRDefault="00625E83" w:rsidP="00625E83">
      <w:pPr>
        <w:rPr>
          <w:rFonts w:ascii="Times" w:hAnsi="Times"/>
          <w:bCs/>
          <w:u w:val="single"/>
        </w:rPr>
      </w:pPr>
      <w:r w:rsidRPr="00B60786">
        <w:rPr>
          <w:rFonts w:ascii="Times" w:hAnsi="Times"/>
          <w:sz w:val="16"/>
        </w:rPr>
        <w:t xml:space="preserve">Yet, </w:t>
      </w:r>
      <w:r w:rsidRPr="00B60786">
        <w:rPr>
          <w:rStyle w:val="TitleChar"/>
          <w:rFonts w:ascii="Times" w:hAnsi="Times"/>
        </w:rPr>
        <w:t>the Saudis, Iranians, Jordanians, Syrians, and others are very unlikely to go to war</w:t>
      </w:r>
      <w:r w:rsidRPr="00B60786">
        <w:rPr>
          <w:rFonts w:ascii="Times" w:hAnsi="Times"/>
          <w:sz w:val="16"/>
        </w:rPr>
        <w:t xml:space="preserve"> either to protect their own sect or ethnic group or to prevent one country from gaining the upper hand in Iraq. The reasons are fairly straightforward. First, </w:t>
      </w:r>
      <w:r w:rsidRPr="00B60786">
        <w:rPr>
          <w:rStyle w:val="TitleChar"/>
          <w:rFonts w:ascii="Times" w:hAnsi="Times"/>
        </w:rPr>
        <w:t>Middle Eastern leaders</w:t>
      </w:r>
      <w:r w:rsidRPr="00B60786">
        <w:rPr>
          <w:rFonts w:ascii="Times" w:hAnsi="Times"/>
          <w:sz w:val="16"/>
        </w:rPr>
        <w:t xml:space="preserve">, like politicians everywhere, </w:t>
      </w:r>
      <w:r w:rsidRPr="00B60786">
        <w:rPr>
          <w:rStyle w:val="TitleChar"/>
          <w:rFonts w:ascii="Times" w:hAnsi="Times"/>
        </w:rPr>
        <w:t>are primarily interested in</w:t>
      </w:r>
      <w:r w:rsidRPr="00B60786">
        <w:rPr>
          <w:rFonts w:ascii="Times" w:hAnsi="Times"/>
          <w:sz w:val="16"/>
        </w:rPr>
        <w:t xml:space="preserve"> one thing: </w:t>
      </w:r>
      <w:r w:rsidRPr="00B60786">
        <w:rPr>
          <w:rStyle w:val="TitleChar"/>
          <w:rFonts w:ascii="Times" w:hAnsi="Times"/>
        </w:rPr>
        <w:t>self-preservation. Committing forces</w:t>
      </w:r>
      <w:r w:rsidRPr="00B60786">
        <w:rPr>
          <w:rFonts w:ascii="Times" w:hAnsi="Times"/>
          <w:sz w:val="16"/>
        </w:rPr>
        <w:t xml:space="preserve"> to Iraq </w:t>
      </w:r>
      <w:r w:rsidRPr="00B60786">
        <w:rPr>
          <w:rStyle w:val="TitleChar"/>
          <w:rFonts w:ascii="Times" w:hAnsi="Times"/>
        </w:rPr>
        <w:t>is an inherently risky proposition, which, if the conflict went badly, could threaten domestic political stability</w:t>
      </w:r>
      <w:r w:rsidRPr="00B60786">
        <w:rPr>
          <w:rFonts w:ascii="Times" w:hAnsi="Times"/>
          <w:sz w:val="16"/>
        </w:rPr>
        <w:t xml:space="preserve">. Moreover, </w:t>
      </w:r>
      <w:r w:rsidRPr="00B60786">
        <w:rPr>
          <w:rStyle w:val="TitleChar"/>
          <w:rFonts w:ascii="Times" w:hAnsi="Times"/>
        </w:rPr>
        <w:t>most Arab armies are geared toward regime protection rather than projecting power and thus have little capability for sending troops</w:t>
      </w:r>
      <w:r w:rsidRPr="00B60786">
        <w:rPr>
          <w:rFonts w:ascii="Times" w:hAnsi="Times"/>
          <w:sz w:val="16"/>
        </w:rPr>
        <w:t xml:space="preserve"> to Iraq. Second, </w:t>
      </w:r>
      <w:r w:rsidRPr="00B60786">
        <w:rPr>
          <w:rStyle w:val="TitleChar"/>
          <w:rFonts w:ascii="Times" w:hAnsi="Times"/>
        </w:rPr>
        <w:t xml:space="preserve">there is cause for concern about </w:t>
      </w:r>
      <w:r w:rsidRPr="00B60786">
        <w:rPr>
          <w:rFonts w:ascii="Times" w:hAnsi="Times"/>
          <w:sz w:val="16"/>
        </w:rPr>
        <w:t xml:space="preserve">the so-called </w:t>
      </w:r>
      <w:r w:rsidRPr="00B60786">
        <w:rPr>
          <w:rStyle w:val="TitleChar"/>
          <w:rFonts w:ascii="Times" w:hAnsi="Times"/>
        </w:rPr>
        <w:t>blowback</w:t>
      </w:r>
      <w:r w:rsidRPr="00B60786">
        <w:rPr>
          <w:rFonts w:ascii="Times" w:hAnsi="Times"/>
          <w:sz w:val="16"/>
        </w:rPr>
        <w:t xml:space="preserve"> scenario </w:t>
      </w:r>
      <w:r w:rsidRPr="00B60786">
        <w:rPr>
          <w:rStyle w:val="TitleChar"/>
          <w:rFonts w:ascii="Times" w:hAnsi="Times"/>
        </w:rPr>
        <w:t xml:space="preserve">in which </w:t>
      </w:r>
      <w:proofErr w:type="spellStart"/>
      <w:r w:rsidRPr="00B60786">
        <w:rPr>
          <w:rStyle w:val="TitleChar"/>
          <w:rFonts w:ascii="Times" w:hAnsi="Times"/>
        </w:rPr>
        <w:t>jihadis</w:t>
      </w:r>
      <w:proofErr w:type="spellEnd"/>
      <w:r w:rsidRPr="00B60786">
        <w:rPr>
          <w:rFonts w:ascii="Times" w:hAnsi="Times"/>
          <w:sz w:val="16"/>
        </w:rPr>
        <w:t xml:space="preserve"> returning from Iraq </w:t>
      </w:r>
      <w:r w:rsidRPr="00B60786">
        <w:rPr>
          <w:rStyle w:val="TitleChar"/>
          <w:rFonts w:ascii="Times" w:hAnsi="Times"/>
        </w:rPr>
        <w:t>destabilize their home countries</w:t>
      </w:r>
      <w:r w:rsidRPr="00B60786">
        <w:rPr>
          <w:rFonts w:ascii="Times" w:hAnsi="Times"/>
          <w:sz w:val="16"/>
        </w:rPr>
        <w:t xml:space="preserve">, plunging the region into conflict. Middle Eastern leaders are preparing for this possibility. </w:t>
      </w:r>
      <w:r w:rsidRPr="00B60786">
        <w:rPr>
          <w:rStyle w:val="TitleChar"/>
          <w:rFonts w:ascii="Times" w:hAnsi="Times"/>
        </w:rPr>
        <w:t>Unlike in the 1990s</w:t>
      </w:r>
      <w:r w:rsidRPr="00B60786">
        <w:rPr>
          <w:rFonts w:ascii="Times" w:hAnsi="Times"/>
          <w:sz w:val="16"/>
        </w:rPr>
        <w:t xml:space="preserve">, when Arab fighters in the Afghan jihad against the Soviet Union returned to Algeria, Egypt and Saudi Arabia and became a source of instability, </w:t>
      </w:r>
      <w:r w:rsidRPr="00B60786">
        <w:rPr>
          <w:rStyle w:val="TitleChar"/>
          <w:rFonts w:ascii="Times" w:hAnsi="Times"/>
        </w:rPr>
        <w:t>Arab security services are being vigilant about who is coming in and going from their countries</w:t>
      </w:r>
      <w:r w:rsidRPr="00B60786">
        <w:rPr>
          <w:rFonts w:ascii="Times" w:hAnsi="Times"/>
          <w:sz w:val="16"/>
        </w:rPr>
        <w:t xml:space="preserve">. In the last month, the Saudi government has arrested approximately 200 people suspected of ties with militants. Riyadh is also building a 700 kilometer wall along part of its frontier with Iraq in order to keep militants out of the kingdom. Finally, </w:t>
      </w:r>
      <w:r w:rsidRPr="00B60786">
        <w:rPr>
          <w:rStyle w:val="TitleChar"/>
          <w:rFonts w:ascii="Times" w:hAnsi="Times"/>
        </w:rPr>
        <w:t>there is no precedent for Arab leaders to commit forces to conflicts in which they are not directly involved</w:t>
      </w:r>
      <w:r w:rsidRPr="00B60786">
        <w:rPr>
          <w:rFonts w:ascii="Times" w:hAnsi="Times"/>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w:t>
      </w:r>
      <w:proofErr w:type="gramStart"/>
      <w:r w:rsidRPr="00B60786">
        <w:rPr>
          <w:rFonts w:ascii="Times" w:hAnsi="Times"/>
          <w:sz w:val="16"/>
        </w:rPr>
        <w:t>forces</w:t>
      </w:r>
      <w:proofErr w:type="gramEnd"/>
      <w:r w:rsidRPr="00B60786">
        <w:rPr>
          <w:rFonts w:ascii="Times" w:hAnsi="Times"/>
          <w:sz w:val="16"/>
        </w:rPr>
        <w:t xml:space="preserve"> either to protect the Lebanese from the Israelis or from other Lebanese. </w:t>
      </w:r>
      <w:r w:rsidRPr="00B60786">
        <w:rPr>
          <w:rStyle w:val="TitleChar"/>
          <w:rFonts w:ascii="Times" w:hAnsi="Times"/>
        </w:rPr>
        <w:t>The civil war in Lebanon was regarded as someone else's fight</w:t>
      </w:r>
      <w:r w:rsidRPr="00B60786">
        <w:rPr>
          <w:rFonts w:ascii="Times" w:hAnsi="Times"/>
          <w:sz w:val="16"/>
        </w:rPr>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B60786">
        <w:rPr>
          <w:rStyle w:val="TitleChar"/>
          <w:rFonts w:ascii="Times" w:hAnsi="Times"/>
        </w:rPr>
        <w:t>The Middle East is a region both prone and accustomed to civil wars. But given its experience with ambiguous conflicts, the region has also developed an intuitive ability to contain its civil strife and prevent local conflicts from enveloping the entire Middle East</w:t>
      </w:r>
      <w:r w:rsidRPr="00B60786">
        <w:rPr>
          <w:rFonts w:ascii="Times" w:hAnsi="Times"/>
          <w:sz w:val="16"/>
        </w:rPr>
        <w:t>.</w:t>
      </w:r>
    </w:p>
    <w:p w:rsidR="00625E83" w:rsidRPr="00B60786" w:rsidRDefault="00625E83" w:rsidP="00625E83">
      <w:pPr>
        <w:pStyle w:val="Heading3"/>
      </w:pPr>
      <w:r w:rsidRPr="00B60786">
        <w:t>US/Russia Relations Impact Answers</w:t>
      </w:r>
    </w:p>
    <w:p w:rsidR="00625E83" w:rsidRPr="00B60786" w:rsidRDefault="00625E83" w:rsidP="00625E83">
      <w:pPr>
        <w:pStyle w:val="Heading4"/>
      </w:pPr>
      <w:r w:rsidRPr="00B60786">
        <w:t xml:space="preserve">US-Russia relations won’t collapse and no risk of war – self-interest ensures </w:t>
      </w:r>
    </w:p>
    <w:p w:rsidR="00625E83" w:rsidRPr="00B60786" w:rsidRDefault="00625E83" w:rsidP="00625E83">
      <w:proofErr w:type="spellStart"/>
      <w:r w:rsidRPr="00B60786">
        <w:rPr>
          <w:rStyle w:val="Style13ptBold"/>
        </w:rPr>
        <w:t>Weitz</w:t>
      </w:r>
      <w:proofErr w:type="spellEnd"/>
      <w:r w:rsidRPr="00B60786">
        <w:rPr>
          <w:rStyle w:val="Style13ptBold"/>
        </w:rPr>
        <w:t xml:space="preserve"> 15</w:t>
      </w:r>
      <w:r w:rsidRPr="00B60786">
        <w:t xml:space="preserve"> (Richard, Senior Fellow and Director of the Center for Political-Military Analysis at Hudson Institute, "Beyond Ukraine: Realities and Recommendations Moving Forward," http://globalinterests.org/wp-content/uploads/2015/05/Beyond-Ukraine-final.pdf)</w:t>
      </w:r>
    </w:p>
    <w:p w:rsidR="00625E83" w:rsidRPr="00B60786" w:rsidRDefault="00625E83" w:rsidP="00625E83">
      <w:pPr>
        <w:rPr>
          <w:sz w:val="16"/>
        </w:rPr>
      </w:pPr>
      <w:r w:rsidRPr="00B60786">
        <w:rPr>
          <w:sz w:val="16"/>
        </w:rPr>
        <w:t xml:space="preserve">Even before the Ukrainian crisis, the original “reset” had exhausted its potential because it lacked a broader and more enduring foundation to become a sustained partnership between Russia and the West. But </w:t>
      </w:r>
      <w:r w:rsidRPr="00B60786">
        <w:rPr>
          <w:rStyle w:val="Emphasis"/>
        </w:rPr>
        <w:t>we are not in a new Cold War</w:t>
      </w:r>
      <w:r w:rsidRPr="00B60786">
        <w:rPr>
          <w:sz w:val="16"/>
        </w:rPr>
        <w:t xml:space="preserve">—the </w:t>
      </w:r>
      <w:r w:rsidRPr="00B60786">
        <w:rPr>
          <w:rStyle w:val="StyleUnderline"/>
        </w:rPr>
        <w:t>ideological differences</w:t>
      </w:r>
      <w:r w:rsidRPr="00B60786">
        <w:rPr>
          <w:sz w:val="16"/>
        </w:rPr>
        <w:t xml:space="preserve"> between Americans and Russians </w:t>
      </w:r>
      <w:r w:rsidRPr="00B60786">
        <w:rPr>
          <w:rStyle w:val="StyleUnderline"/>
        </w:rPr>
        <w:t>are considerably weaker than during the Soviet era. Russia and the United States remain in a mixed relationship in which they cooperate in some areas and disagree in others</w:t>
      </w:r>
      <w:r w:rsidRPr="00B60786">
        <w:rPr>
          <w:sz w:val="16"/>
        </w:rPr>
        <w:t xml:space="preserve">, though the disagreements have grown considerably in the past year. Most often, the two countries pursue independent unilateral policies. </w:t>
      </w:r>
      <w:r w:rsidRPr="00B60786">
        <w:rPr>
          <w:rStyle w:val="Emphasis"/>
        </w:rPr>
        <w:t>There is no desire for confrontation</w:t>
      </w:r>
      <w:r w:rsidRPr="00B60786">
        <w:rPr>
          <w:sz w:val="16"/>
        </w:rPr>
        <w:t xml:space="preserve">, but also no deep interest in comprehensive cooperation, especially when it requires difficult compromises from either side. Russian leaders can consolidate their hold over the former Soviet republics without Washington’s support, while U.S policymakers do not believe that Russia has the capacity to have a major impact, for better or for worse, on critical U.S. foreign policy goals beyond Eurasia. Still, despite calls among leading U.S. foreign policy experts in favor of arming Ukraine, </w:t>
      </w:r>
      <w:r w:rsidRPr="00B60786">
        <w:rPr>
          <w:rStyle w:val="Emphasis"/>
        </w:rPr>
        <w:t>there is little possibility of a direct U.S.-Russian clash of arms happening anytime soon</w:t>
      </w:r>
      <w:r w:rsidRPr="00B60786">
        <w:rPr>
          <w:sz w:val="16"/>
        </w:rPr>
        <w:t xml:space="preserve">. Indeed, </w:t>
      </w:r>
      <w:r w:rsidRPr="00B60786">
        <w:rPr>
          <w:rStyle w:val="StyleUnderline"/>
        </w:rPr>
        <w:t>both Russian and U.S. officials recognize that the Russian Federation</w:t>
      </w:r>
      <w:r w:rsidRPr="00B60786">
        <w:rPr>
          <w:sz w:val="16"/>
        </w:rPr>
        <w:t xml:space="preserve">, despite its renewed military power and determined leadership, </w:t>
      </w:r>
      <w:r w:rsidRPr="00B60786">
        <w:rPr>
          <w:rStyle w:val="StyleUnderline"/>
        </w:rPr>
        <w:t>is a regional power with global ambitions rather than a superpower rival</w:t>
      </w:r>
      <w:r w:rsidRPr="00B60786">
        <w:rPr>
          <w:sz w:val="16"/>
        </w:rPr>
        <w:t xml:space="preserve"> of the United States.11 Furthermore, they understand that the United States does not intend to intervene militarily in Ukraine against Russia beyond training and assisting Ukrainian government troops, just as Washington declined direct military intervention on behalf of the Georgian government in 2008.</w:t>
      </w:r>
    </w:p>
    <w:p w:rsidR="00625E83" w:rsidRPr="00B60786" w:rsidRDefault="00625E83" w:rsidP="00625E83">
      <w:pPr>
        <w:pStyle w:val="Heading4"/>
      </w:pPr>
      <w:r w:rsidRPr="00B60786">
        <w:t>No US/Russia war – 7 reasons</w:t>
      </w:r>
    </w:p>
    <w:p w:rsidR="00625E83" w:rsidRPr="00B60786" w:rsidRDefault="00625E83" w:rsidP="00625E83">
      <w:r w:rsidRPr="00B60786">
        <w:rPr>
          <w:rStyle w:val="Style13ptBold"/>
        </w:rPr>
        <w:t>Peck 14</w:t>
      </w:r>
      <w:r w:rsidRPr="00B60786">
        <w:t xml:space="preserve"> (Michael, Contributor on defense and national security for Forbes, “7 Reasons Why America Will Never Go To War </w:t>
      </w:r>
      <w:proofErr w:type="gramStart"/>
      <w:r w:rsidRPr="00B60786">
        <w:t>Over</w:t>
      </w:r>
      <w:proofErr w:type="gramEnd"/>
      <w:r w:rsidRPr="00B60786">
        <w:t> Ukraine”; 3/05/2014; http://www.forbes.com/sites/michaelpeck/2014/03/05/7-reasons-why-america-will-never-go-to-war-over-ukraine/)</w:t>
      </w:r>
    </w:p>
    <w:p w:rsidR="00625E83" w:rsidRDefault="00625E83" w:rsidP="00625E83">
      <w:pPr>
        <w:rPr>
          <w:rFonts w:ascii="Times" w:hAnsi="Times"/>
          <w:b/>
          <w:u w:val="single"/>
        </w:rPr>
      </w:pPr>
      <w:r w:rsidRPr="00B60786">
        <w:rPr>
          <w:rFonts w:ascii="Times" w:hAnsi="Times"/>
          <w:b/>
          <w:szCs w:val="20"/>
          <w:u w:val="single"/>
        </w:rPr>
        <w:t>America is the mightiest military power in the world. And that fact means absolutely nothing for the Ukraine crisis.</w:t>
      </w:r>
      <w:r w:rsidRPr="00B60786">
        <w:rPr>
          <w:rFonts w:ascii="Times" w:hAnsi="Times"/>
        </w:rPr>
        <w:t xml:space="preserve"> </w:t>
      </w:r>
      <w:r w:rsidRPr="00B60786">
        <w:rPr>
          <w:rFonts w:ascii="Times" w:hAnsi="Times"/>
          <w:b/>
          <w:iCs/>
          <w:u w:val="single"/>
          <w:bdr w:val="single" w:sz="12" w:space="0" w:color="auto" w:frame="1"/>
        </w:rPr>
        <w:t>Regardless of whether Russia continues to occupy</w:t>
      </w:r>
      <w:r w:rsidRPr="00B60786">
        <w:rPr>
          <w:rFonts w:ascii="Times" w:hAnsi="Times"/>
        </w:rPr>
        <w:t xml:space="preserve"> the </w:t>
      </w:r>
      <w:r w:rsidRPr="00B60786">
        <w:rPr>
          <w:rFonts w:ascii="Times" w:hAnsi="Times"/>
          <w:b/>
          <w:iCs/>
          <w:u w:val="single"/>
          <w:bdr w:val="single" w:sz="12" w:space="0" w:color="auto" w:frame="1"/>
        </w:rPr>
        <w:t>Crimea</w:t>
      </w:r>
      <w:r w:rsidRPr="00B60786">
        <w:rPr>
          <w:rFonts w:ascii="Times" w:hAnsi="Times"/>
        </w:rPr>
        <w:t xml:space="preserve"> region of Ukraine, </w:t>
      </w:r>
      <w:r w:rsidRPr="00B60786">
        <w:rPr>
          <w:rFonts w:ascii="Times" w:hAnsi="Times"/>
          <w:b/>
          <w:iCs/>
          <w:u w:val="single"/>
          <w:bdr w:val="single" w:sz="12" w:space="0" w:color="auto" w:frame="1"/>
        </w:rPr>
        <w:t>or</w:t>
      </w:r>
      <w:r w:rsidRPr="00B60786">
        <w:rPr>
          <w:rFonts w:ascii="Times" w:hAnsi="Times"/>
        </w:rPr>
        <w:t xml:space="preserve"> decides to occupy </w:t>
      </w:r>
      <w:r w:rsidRPr="00B60786">
        <w:rPr>
          <w:rFonts w:ascii="Times" w:hAnsi="Times"/>
          <w:b/>
          <w:iCs/>
          <w:u w:val="single"/>
          <w:bdr w:val="single" w:sz="12" w:space="0" w:color="auto" w:frame="1"/>
        </w:rPr>
        <w:t>all of Ukraine, the U.S. is not going to get into a shooting war with Russia. This has nothing to do with whether Obama is strong or weak</w:t>
      </w:r>
      <w:r w:rsidRPr="00B60786">
        <w:rPr>
          <w:rFonts w:ascii="Times" w:hAnsi="Times"/>
        </w:rPr>
        <w:t xml:space="preserve">. Jimmy Carter or Ronald Reagan would face the same constraints. </w:t>
      </w:r>
      <w:r w:rsidRPr="00B60786">
        <w:rPr>
          <w:rFonts w:ascii="Times" w:hAnsi="Times"/>
          <w:b/>
          <w:u w:val="single"/>
        </w:rPr>
        <w:t xml:space="preserve">The U.S. may </w:t>
      </w:r>
      <w:r w:rsidRPr="00B60786">
        <w:rPr>
          <w:rFonts w:ascii="Times" w:hAnsi="Times"/>
        </w:rPr>
        <w:t xml:space="preserve">threaten to </w:t>
      </w:r>
      <w:r w:rsidRPr="00B60786">
        <w:rPr>
          <w:rFonts w:ascii="Times" w:hAnsi="Times"/>
          <w:b/>
          <w:u w:val="single"/>
        </w:rPr>
        <w:t>impose economic sanctions, but</w:t>
      </w:r>
      <w:r w:rsidRPr="00B60786">
        <w:rPr>
          <w:rFonts w:ascii="Times" w:hAnsi="Times"/>
        </w:rPr>
        <w:t xml:space="preserve"> here is why America </w:t>
      </w:r>
      <w:r w:rsidRPr="00B60786">
        <w:rPr>
          <w:rFonts w:ascii="Times" w:hAnsi="Times"/>
          <w:b/>
          <w:u w:val="single"/>
        </w:rPr>
        <w:t>will never smack Russia with a big stick</w:t>
      </w:r>
      <w:r w:rsidRPr="00B60786">
        <w:rPr>
          <w:rFonts w:ascii="Times" w:hAnsi="Times"/>
        </w:rPr>
        <w:t xml:space="preserve">: </w:t>
      </w:r>
      <w:r w:rsidRPr="00B60786">
        <w:rPr>
          <w:rFonts w:ascii="Times" w:hAnsi="Times"/>
          <w:b/>
          <w:iCs/>
          <w:u w:val="single"/>
          <w:bdr w:val="single" w:sz="12" w:space="0" w:color="auto" w:frame="1"/>
        </w:rPr>
        <w:t>Russia is a nuclear superpower</w:t>
      </w:r>
      <w:r w:rsidRPr="00B60786">
        <w:rPr>
          <w:rFonts w:ascii="Times" w:hAnsi="Times"/>
        </w:rPr>
        <w:t xml:space="preserve">. Russia has an estimated 4,500 active nuclear warheads, according to the </w:t>
      </w:r>
      <w:hyperlink r:id="rId14" w:history="1">
        <w:r w:rsidRPr="00B60786">
          <w:rPr>
            <w:rStyle w:val="Hyperlink"/>
            <w:rFonts w:ascii="Times" w:hAnsi="Times"/>
          </w:rPr>
          <w:t>Federation of American Scientists</w:t>
        </w:r>
      </w:hyperlink>
      <w:r w:rsidRPr="00B60786">
        <w:rPr>
          <w:rFonts w:ascii="Times" w:hAnsi="Times"/>
        </w:rPr>
        <w:t xml:space="preserve">. Unlike North Korea or perhaps Iran, whose nuclear arsenals couldn’t inflict substantial damage, </w:t>
      </w:r>
      <w:r w:rsidRPr="00B60786">
        <w:rPr>
          <w:rFonts w:ascii="Times" w:hAnsi="Times"/>
          <w:b/>
          <w:u w:val="single"/>
        </w:rPr>
        <w:t>Russia could totally devastate the U.S. as well as the rest of the planet. U.S. missile defenses, assuming they even work, are not designed to stop a massive Russian strike. For the 46 years of the Cold War, America and Russia were deadly rivals. But they never fought</w:t>
      </w:r>
      <w:r w:rsidRPr="00B60786">
        <w:rPr>
          <w:rFonts w:ascii="Times" w:hAnsi="Times"/>
        </w:rPr>
        <w:t xml:space="preserve">. Their proxies fought: Koreans, Vietnamese, Central Americans, Israelis and Arabs. </w:t>
      </w:r>
      <w:r w:rsidRPr="00B60786">
        <w:rPr>
          <w:rFonts w:ascii="Times" w:hAnsi="Times"/>
          <w:b/>
          <w:u w:val="single"/>
        </w:rPr>
        <w:t>The one time that U.S. and Soviet forces almost went to war was during the Cuban Missile Crisis. Neither Obama nor Putin is crazy enough to want to repeat that.</w:t>
      </w:r>
      <w:r w:rsidRPr="00B60786">
        <w:rPr>
          <w:rFonts w:ascii="Times" w:hAnsi="Times"/>
        </w:rPr>
        <w:t xml:space="preserve"> </w:t>
      </w:r>
      <w:r w:rsidRPr="00B60786">
        <w:rPr>
          <w:rFonts w:ascii="Times" w:hAnsi="Times"/>
          <w:b/>
          <w:iCs/>
          <w:u w:val="single"/>
          <w:bdr w:val="single" w:sz="12" w:space="0" w:color="auto" w:frame="1"/>
        </w:rPr>
        <w:t>Russia has a powerful army</w:t>
      </w:r>
      <w:r w:rsidRPr="00B60786">
        <w:rPr>
          <w:rFonts w:ascii="Times" w:hAnsi="Times"/>
        </w:rPr>
        <w:t xml:space="preserve">. </w:t>
      </w:r>
      <w:r w:rsidRPr="00B60786">
        <w:rPr>
          <w:rFonts w:ascii="Times" w:hAnsi="Times"/>
          <w:b/>
          <w:u w:val="single"/>
        </w:rPr>
        <w:t>While the Russian military is a shadow of its Soviet glory days, it is still a formidable force.</w:t>
      </w:r>
      <w:r w:rsidRPr="00B60786">
        <w:rPr>
          <w:rFonts w:ascii="Times" w:hAnsi="Times"/>
        </w:rPr>
        <w:t xml:space="preserve"> The Russian army has about 300,000 men and 2,500 tanks (with another 18,000 tanks in storage), according to the “</w:t>
      </w:r>
      <w:hyperlink r:id="rId15" w:history="1">
        <w:r w:rsidRPr="00B60786">
          <w:rPr>
            <w:rStyle w:val="Hyperlink"/>
            <w:rFonts w:ascii="Times" w:hAnsi="Times"/>
          </w:rPr>
          <w:t>Military Balance 2014</w:t>
        </w:r>
        <w:r w:rsidRPr="00B60786">
          <w:rPr>
            <w:rStyle w:val="Hyperlink"/>
          </w:rPr>
          <w:t>″</w:t>
        </w:r>
        <w:r w:rsidRPr="00B60786">
          <w:rPr>
            <w:rStyle w:val="Hyperlink"/>
            <w:rFonts w:ascii="Times" w:hAnsi="Times"/>
          </w:rPr>
          <w:t xml:space="preserve"> </w:t>
        </w:r>
      </w:hyperlink>
      <w:r w:rsidRPr="00B60786">
        <w:rPr>
          <w:rFonts w:ascii="Times" w:hAnsi="Times"/>
        </w:rPr>
        <w:t xml:space="preserve"> from the International Institute for Strategic Studies. Its air force has almost 1,400 aircraft, and its navy 171 ships, including 25 in the Black Sea Fleet off Ukraine’s coast. </w:t>
      </w:r>
      <w:r w:rsidRPr="00B60786">
        <w:rPr>
          <w:rFonts w:ascii="Times" w:hAnsi="Times"/>
          <w:b/>
          <w:u w:val="single"/>
        </w:rPr>
        <w:t>U.S. forces are more capable</w:t>
      </w:r>
      <w:r w:rsidRPr="00B60786">
        <w:rPr>
          <w:rFonts w:ascii="Times" w:hAnsi="Times"/>
        </w:rPr>
        <w:t xml:space="preserve"> than Russian forces, which did not perform impressively during the </w:t>
      </w:r>
      <w:hyperlink r:id="rId16" w:history="1">
        <w:r w:rsidRPr="00B60786">
          <w:rPr>
            <w:rStyle w:val="Hyperlink"/>
            <w:rFonts w:ascii="Times" w:hAnsi="Times"/>
          </w:rPr>
          <w:t>2008 Russo-Georgia War</w:t>
        </w:r>
      </w:hyperlink>
      <w:r w:rsidRPr="00B60786">
        <w:rPr>
          <w:rFonts w:ascii="Times" w:hAnsi="Times"/>
        </w:rPr>
        <w:t xml:space="preserve">. American troops would enjoy better training, communications, drones, sensors and possibly better weapons (though the latest Russian fighter jets, such as the T-50, could be trouble for U.S. pilots). </w:t>
      </w:r>
      <w:r w:rsidRPr="00B60786">
        <w:rPr>
          <w:rFonts w:ascii="Times" w:hAnsi="Times"/>
          <w:b/>
          <w:u w:val="single"/>
        </w:rPr>
        <w:t>However, better is not good enough. The Russian military is not composed of lightly armed insurgents</w:t>
      </w:r>
      <w:r w:rsidRPr="00B60786">
        <w:rPr>
          <w:rFonts w:ascii="Times" w:hAnsi="Times"/>
        </w:rPr>
        <w:t xml:space="preserve"> like the </w:t>
      </w:r>
      <w:proofErr w:type="gramStart"/>
      <w:r w:rsidRPr="00B60786">
        <w:rPr>
          <w:rFonts w:ascii="Times" w:hAnsi="Times"/>
        </w:rPr>
        <w:t>Taliban,</w:t>
      </w:r>
      <w:proofErr w:type="gramEnd"/>
      <w:r w:rsidRPr="00B60786">
        <w:rPr>
          <w:rFonts w:ascii="Times" w:hAnsi="Times"/>
        </w:rPr>
        <w:t xml:space="preserve"> </w:t>
      </w:r>
      <w:r w:rsidRPr="00B60786">
        <w:rPr>
          <w:rFonts w:ascii="Times" w:hAnsi="Times"/>
          <w:b/>
          <w:u w:val="single"/>
        </w:rPr>
        <w:t>or a hapless army</w:t>
      </w:r>
      <w:r w:rsidRPr="00B60786">
        <w:rPr>
          <w:rFonts w:ascii="Times" w:hAnsi="Times"/>
        </w:rPr>
        <w:t xml:space="preserve"> like the Iraqis in 2003. With advanced weapons like T-80 tanks, supersonic AT-15 Springer anti-tank missiles, BM-30 </w:t>
      </w:r>
      <w:proofErr w:type="spellStart"/>
      <w:r w:rsidRPr="00B60786">
        <w:rPr>
          <w:rFonts w:ascii="Times" w:hAnsi="Times"/>
        </w:rPr>
        <w:t>Smerch</w:t>
      </w:r>
      <w:proofErr w:type="spellEnd"/>
      <w:r w:rsidRPr="00B60786">
        <w:rPr>
          <w:rFonts w:ascii="Times" w:hAnsi="Times"/>
        </w:rPr>
        <w:t xml:space="preserve"> multiple rocket launchers and S-400 Growler anti-aircraft missiles, </w:t>
      </w:r>
      <w:r w:rsidRPr="00B60786">
        <w:rPr>
          <w:rFonts w:ascii="Times" w:hAnsi="Times"/>
          <w:b/>
          <w:u w:val="single"/>
        </w:rPr>
        <w:t xml:space="preserve">Russian forces pack enough firepower to inflict significant American losses. </w:t>
      </w:r>
      <w:r w:rsidRPr="00B60786">
        <w:rPr>
          <w:rFonts w:ascii="Times" w:hAnsi="Times"/>
          <w:b/>
          <w:iCs/>
          <w:u w:val="single"/>
          <w:bdr w:val="single" w:sz="12" w:space="0" w:color="auto" w:frame="1"/>
        </w:rPr>
        <w:t>Ukraine is closer to Russia.</w:t>
      </w:r>
      <w:r w:rsidRPr="00B60786">
        <w:rPr>
          <w:rFonts w:ascii="Times" w:hAnsi="Times"/>
        </w:rPr>
        <w:t xml:space="preserve"> </w:t>
      </w:r>
      <w:r w:rsidRPr="00B60786">
        <w:rPr>
          <w:rFonts w:ascii="Times" w:hAnsi="Times"/>
          <w:b/>
          <w:u w:val="single"/>
        </w:rPr>
        <w:t xml:space="preserve">The distance between Kiev and Moscow is 500 miles. The distance between Kiev and New York is 5,000 miles. It’s much easier for Russia to send troops and supplies by land than for the U.S. to send them by sea or air. </w:t>
      </w:r>
      <w:r w:rsidRPr="00B60786">
        <w:rPr>
          <w:rFonts w:ascii="Times" w:hAnsi="Times"/>
          <w:b/>
          <w:iCs/>
          <w:u w:val="single"/>
          <w:bdr w:val="single" w:sz="12" w:space="0" w:color="auto" w:frame="1"/>
        </w:rPr>
        <w:t>The U.S. military is tired.</w:t>
      </w:r>
      <w:r w:rsidRPr="00B60786">
        <w:rPr>
          <w:rFonts w:ascii="Times" w:hAnsi="Times"/>
        </w:rPr>
        <w:t xml:space="preserve"> </w:t>
      </w:r>
      <w:r w:rsidRPr="00B60786">
        <w:rPr>
          <w:rFonts w:ascii="Times" w:hAnsi="Times"/>
          <w:b/>
          <w:u w:val="single"/>
        </w:rPr>
        <w:t>After nearly 13 years of war, America’s armed forces need a breather. Equipment is worn out</w:t>
      </w:r>
      <w:r w:rsidRPr="00B60786">
        <w:rPr>
          <w:rFonts w:ascii="Times" w:hAnsi="Times"/>
        </w:rPr>
        <w:t xml:space="preserve"> from long service in Iraq and Afghanistan, </w:t>
      </w:r>
      <w:r w:rsidRPr="00B60786">
        <w:rPr>
          <w:rFonts w:ascii="Times" w:hAnsi="Times"/>
          <w:b/>
          <w:u w:val="single"/>
        </w:rPr>
        <w:t xml:space="preserve">personnel are worn out </w:t>
      </w:r>
      <w:r w:rsidRPr="00B60786">
        <w:rPr>
          <w:rFonts w:ascii="Times" w:hAnsi="Times"/>
        </w:rPr>
        <w:t xml:space="preserve">from repeated deployments overseas, </w:t>
      </w:r>
      <w:r w:rsidRPr="00B60786">
        <w:rPr>
          <w:rFonts w:ascii="Times" w:hAnsi="Times"/>
          <w:b/>
          <w:u w:val="single"/>
        </w:rPr>
        <w:t>and there are still</w:t>
      </w:r>
      <w:r w:rsidRPr="00B60786">
        <w:rPr>
          <w:rFonts w:ascii="Times" w:hAnsi="Times"/>
        </w:rPr>
        <w:t xml:space="preserve"> about </w:t>
      </w:r>
      <w:r w:rsidRPr="00B60786">
        <w:rPr>
          <w:rFonts w:ascii="Times" w:hAnsi="Times"/>
          <w:b/>
          <w:u w:val="single"/>
        </w:rPr>
        <w:t>40,000 troops</w:t>
      </w:r>
      <w:r w:rsidRPr="00B60786">
        <w:rPr>
          <w:rFonts w:ascii="Times" w:hAnsi="Times"/>
        </w:rPr>
        <w:t xml:space="preserve"> still fighting </w:t>
      </w:r>
      <w:r w:rsidRPr="00B60786">
        <w:rPr>
          <w:rFonts w:ascii="Times" w:hAnsi="Times"/>
          <w:b/>
          <w:u w:val="single"/>
        </w:rPr>
        <w:t xml:space="preserve">in Afghanistan. </w:t>
      </w:r>
      <w:r w:rsidRPr="00B60786">
        <w:rPr>
          <w:rFonts w:ascii="Times" w:hAnsi="Times"/>
          <w:b/>
          <w:iCs/>
          <w:u w:val="single"/>
          <w:bdr w:val="single" w:sz="12" w:space="0" w:color="auto" w:frame="1"/>
        </w:rPr>
        <w:t>The U.S. doesn’t have many troops to send</w:t>
      </w:r>
      <w:r w:rsidRPr="00B60786">
        <w:rPr>
          <w:rFonts w:ascii="Times" w:hAnsi="Times"/>
        </w:rPr>
        <w:t>. T</w:t>
      </w:r>
      <w:r w:rsidRPr="00B60786">
        <w:rPr>
          <w:rFonts w:ascii="Times" w:hAnsi="Times"/>
          <w:b/>
          <w:u w:val="single"/>
        </w:rPr>
        <w:t>he U.S. could easily dispatch air power to Ukraine if its NATO allies allow use of their airbases</w:t>
      </w:r>
      <w:r w:rsidRPr="00B60786">
        <w:rPr>
          <w:rFonts w:ascii="Times" w:hAnsi="Times"/>
        </w:rPr>
        <w:t xml:space="preserve">, and the aircraft carrier George H. W. Bush and its hundred aircraft are patrolling the Mediterranean. </w:t>
      </w:r>
      <w:r w:rsidRPr="00B60786">
        <w:rPr>
          <w:rFonts w:ascii="Times" w:hAnsi="Times"/>
          <w:b/>
          <w:u w:val="single"/>
        </w:rPr>
        <w:t>But for a ground war to liberate Crimea or defend Ukraine, there is just the 173rd Airborne Brigade in Italy, the 22nd Marine Expeditionary Unit sailing off Spain, the 2nd Stryker Cavalry Regiment in Germany and the 82nd Airborne Division at Fort Bragg</w:t>
      </w:r>
      <w:r w:rsidRPr="00B60786">
        <w:rPr>
          <w:rFonts w:ascii="Times" w:hAnsi="Times"/>
        </w:rPr>
        <w:t xml:space="preserve">, North Carolina. </w:t>
      </w:r>
      <w:r w:rsidRPr="00B60786">
        <w:rPr>
          <w:rFonts w:ascii="Times" w:hAnsi="Times"/>
          <w:b/>
          <w:u w:val="single"/>
        </w:rPr>
        <w:t>While</w:t>
      </w:r>
      <w:r w:rsidRPr="00B60786">
        <w:rPr>
          <w:rFonts w:ascii="Times" w:hAnsi="Times"/>
        </w:rPr>
        <w:t xml:space="preserve"> the </w:t>
      </w:r>
      <w:r w:rsidRPr="00B60786">
        <w:rPr>
          <w:rFonts w:ascii="Times" w:hAnsi="Times"/>
          <w:b/>
          <w:u w:val="single"/>
        </w:rPr>
        <w:t>paratroopers could drop in</w:t>
      </w:r>
      <w:r w:rsidRPr="00B60786">
        <w:rPr>
          <w:rFonts w:ascii="Times" w:hAnsi="Times"/>
        </w:rPr>
        <w:t xml:space="preserve">to the combat zone, </w:t>
      </w:r>
      <w:r w:rsidRPr="00B60786">
        <w:rPr>
          <w:rFonts w:ascii="Times" w:hAnsi="Times"/>
          <w:b/>
          <w:u w:val="single"/>
        </w:rPr>
        <w:t xml:space="preserve">the Marines would have sail past Russian defenses in the Black Sea, and the Stryker brigade would </w:t>
      </w:r>
      <w:r w:rsidRPr="00B60786">
        <w:rPr>
          <w:rFonts w:ascii="Times" w:hAnsi="Times"/>
        </w:rPr>
        <w:t xml:space="preserve">probably </w:t>
      </w:r>
      <w:r w:rsidRPr="00B60786">
        <w:rPr>
          <w:rFonts w:ascii="Times" w:hAnsi="Times"/>
          <w:b/>
          <w:u w:val="single"/>
        </w:rPr>
        <w:t xml:space="preserve">have to travel overland through Poland </w:t>
      </w:r>
      <w:r w:rsidRPr="00B60786">
        <w:rPr>
          <w:rFonts w:ascii="Times" w:hAnsi="Times"/>
        </w:rPr>
        <w:t xml:space="preserve">into Ukraine. Otherwise, </w:t>
      </w:r>
      <w:r w:rsidRPr="00B60786">
        <w:rPr>
          <w:rFonts w:ascii="Times" w:hAnsi="Times"/>
          <w:b/>
          <w:u w:val="single"/>
        </w:rPr>
        <w:t>bringing in mechanized combat brigades from the U.S. would be logistically difficult, and</w:t>
      </w:r>
      <w:r w:rsidRPr="00B60786">
        <w:rPr>
          <w:rFonts w:ascii="Times" w:hAnsi="Times"/>
        </w:rPr>
        <w:t xml:space="preserve"> more important, could </w:t>
      </w:r>
      <w:r w:rsidRPr="00B60786">
        <w:rPr>
          <w:rFonts w:ascii="Times" w:hAnsi="Times"/>
          <w:b/>
          <w:u w:val="single"/>
        </w:rPr>
        <w:t>take months to organize</w:t>
      </w:r>
      <w:r w:rsidRPr="00B60786">
        <w:rPr>
          <w:rFonts w:ascii="Times" w:hAnsi="Times"/>
        </w:rPr>
        <w:t xml:space="preserve">. </w:t>
      </w:r>
      <w:r w:rsidRPr="00B60786">
        <w:rPr>
          <w:rFonts w:ascii="Times" w:hAnsi="Times"/>
          <w:b/>
          <w:iCs/>
          <w:u w:val="single"/>
          <w:bdr w:val="single" w:sz="12" w:space="0" w:color="auto" w:frame="1"/>
        </w:rPr>
        <w:t>The American people are tired</w:t>
      </w:r>
      <w:r w:rsidRPr="00B60786">
        <w:rPr>
          <w:rFonts w:ascii="Times" w:hAnsi="Times"/>
        </w:rPr>
        <w:t xml:space="preserve">. </w:t>
      </w:r>
      <w:r w:rsidRPr="00B60786">
        <w:rPr>
          <w:rFonts w:ascii="Times" w:hAnsi="Times"/>
          <w:b/>
          <w:u w:val="single"/>
        </w:rPr>
        <w:t>Pity the poor politician who tries to sell the American public on yet another war, especially some complex conflict in a distant Eastern Europe nation</w:t>
      </w:r>
      <w:r w:rsidRPr="00B60786">
        <w:rPr>
          <w:rFonts w:ascii="Times" w:hAnsi="Times"/>
        </w:rPr>
        <w:t xml:space="preserve">. Neville Chamberlain’s words during the 1938 Czechoslovakia crisis come to mind: “How horrible, fantastic, incredible it is that we should be digging trenches and trying on gas-masks here because of a quarrel in a </w:t>
      </w:r>
      <w:proofErr w:type="spellStart"/>
      <w:r w:rsidRPr="00B60786">
        <w:rPr>
          <w:rFonts w:ascii="Times" w:hAnsi="Times"/>
        </w:rPr>
        <w:t>far away</w:t>
      </w:r>
      <w:proofErr w:type="spellEnd"/>
      <w:r w:rsidRPr="00B60786">
        <w:rPr>
          <w:rFonts w:ascii="Times" w:hAnsi="Times"/>
        </w:rPr>
        <w:t xml:space="preserve"> country between people of whom we know nothing.” </w:t>
      </w:r>
      <w:r w:rsidRPr="00B60786">
        <w:rPr>
          <w:rFonts w:ascii="Times" w:hAnsi="Times"/>
          <w:b/>
          <w:iCs/>
          <w:u w:val="single"/>
          <w:bdr w:val="single" w:sz="12" w:space="0" w:color="auto" w:frame="1"/>
        </w:rPr>
        <w:t>America‘s allies are tired</w:t>
      </w:r>
      <w:r w:rsidRPr="00B60786">
        <w:rPr>
          <w:rFonts w:ascii="Times" w:hAnsi="Times"/>
        </w:rPr>
        <w:t xml:space="preserve">. </w:t>
      </w:r>
      <w:r w:rsidRPr="00B60786">
        <w:rPr>
          <w:rFonts w:ascii="Times" w:hAnsi="Times"/>
          <w:b/>
          <w:u w:val="single"/>
        </w:rPr>
        <w:t>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 especially considering the region’s sputtering economy</w:t>
      </w:r>
      <w:r w:rsidRPr="00B60786">
        <w:rPr>
          <w:rFonts w:ascii="Times" w:hAnsi="Times"/>
        </w:rPr>
        <w:t xml:space="preserve">, which might be snuffed out should Russia stop exporting natural gas. </w:t>
      </w:r>
      <w:r w:rsidRPr="00B60786">
        <w:rPr>
          <w:rFonts w:ascii="Times" w:hAnsi="Times"/>
          <w:b/>
          <w:u w:val="single"/>
        </w:rPr>
        <w:t xml:space="preserve">As for military capabilities, the Europeans couldn’t evict Libyan dictator Muammar Gaddafi without American help. </w:t>
      </w:r>
      <w:proofErr w:type="gramStart"/>
      <w:r w:rsidRPr="00B60786">
        <w:rPr>
          <w:rFonts w:ascii="Times" w:hAnsi="Times"/>
          <w:b/>
          <w:u w:val="single"/>
        </w:rPr>
        <w:t>And Germans fighting Russians again?</w:t>
      </w:r>
      <w:proofErr w:type="gramEnd"/>
      <w:r w:rsidRPr="00B60786">
        <w:rPr>
          <w:rFonts w:ascii="Times" w:hAnsi="Times"/>
          <w:b/>
          <w:u w:val="single"/>
        </w:rPr>
        <w:t xml:space="preserve"> Let’s not even go there.</w:t>
      </w:r>
    </w:p>
    <w:p w:rsidR="00625E83" w:rsidRPr="00A27AE1" w:rsidRDefault="00625E83" w:rsidP="00625E83"/>
    <w:p w:rsidR="0072759F" w:rsidRPr="00BB43BC" w:rsidRDefault="0072759F" w:rsidP="00BB43BC"/>
    <w:sectPr w:rsidR="0072759F" w:rsidRPr="00BB43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panose1 w:val="02020603060405020304"/>
    <w:charset w:val="00"/>
    <w:family w:val="roman"/>
    <w:pitch w:val="variable"/>
    <w:sig w:usb0="00000007"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5522204"/>
    <w:docVar w:name="VerbatimVersion" w:val="5.0"/>
  </w:docVars>
  <w:rsids>
    <w:rsidRoot w:val="00625E83"/>
    <w:rsid w:val="000139A3"/>
    <w:rsid w:val="00057B9E"/>
    <w:rsid w:val="000A6479"/>
    <w:rsid w:val="00100833"/>
    <w:rsid w:val="00104529"/>
    <w:rsid w:val="00177B7D"/>
    <w:rsid w:val="0018322D"/>
    <w:rsid w:val="001B5776"/>
    <w:rsid w:val="00251FC7"/>
    <w:rsid w:val="002855A7"/>
    <w:rsid w:val="00315690"/>
    <w:rsid w:val="00325646"/>
    <w:rsid w:val="003361A0"/>
    <w:rsid w:val="003902BA"/>
    <w:rsid w:val="003A09E2"/>
    <w:rsid w:val="003C3CD9"/>
    <w:rsid w:val="00407037"/>
    <w:rsid w:val="004605D6"/>
    <w:rsid w:val="004C60E8"/>
    <w:rsid w:val="004E3579"/>
    <w:rsid w:val="004F39E0"/>
    <w:rsid w:val="00537BD5"/>
    <w:rsid w:val="006065BD"/>
    <w:rsid w:val="00625E83"/>
    <w:rsid w:val="006263EE"/>
    <w:rsid w:val="00665003"/>
    <w:rsid w:val="0072759F"/>
    <w:rsid w:val="00791548"/>
    <w:rsid w:val="007F5B66"/>
    <w:rsid w:val="00823A1C"/>
    <w:rsid w:val="00845B9D"/>
    <w:rsid w:val="00860984"/>
    <w:rsid w:val="008B3ECB"/>
    <w:rsid w:val="008C1B2E"/>
    <w:rsid w:val="0091627E"/>
    <w:rsid w:val="00982D51"/>
    <w:rsid w:val="009E1922"/>
    <w:rsid w:val="00A93661"/>
    <w:rsid w:val="00A95652"/>
    <w:rsid w:val="00B33C6D"/>
    <w:rsid w:val="00B4508F"/>
    <w:rsid w:val="00B52CF7"/>
    <w:rsid w:val="00B8057C"/>
    <w:rsid w:val="00BB43BC"/>
    <w:rsid w:val="00BD786A"/>
    <w:rsid w:val="00BF593B"/>
    <w:rsid w:val="00C2278D"/>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25E83"/>
    <w:rPr>
      <w:rFonts w:ascii="Times New Roman" w:hAnsi="Times New Roman" w:cs="Times New Roman"/>
      <w:sz w:val="20"/>
    </w:rPr>
  </w:style>
  <w:style w:type="paragraph" w:styleId="Heading1">
    <w:name w:val="heading 1"/>
    <w:aliases w:val="Pocket"/>
    <w:basedOn w:val="Normal"/>
    <w:next w:val="Normal"/>
    <w:link w:val="Heading1Char"/>
    <w:autoRedefine/>
    <w:qFormat/>
    <w:rsid w:val="00625E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25E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625E83"/>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625E83"/>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625E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5E83"/>
  </w:style>
  <w:style w:type="character" w:customStyle="1" w:styleId="Heading1Char">
    <w:name w:val="Heading 1 Char"/>
    <w:aliases w:val="Pocket Char"/>
    <w:basedOn w:val="DefaultParagraphFont"/>
    <w:link w:val="Heading1"/>
    <w:rsid w:val="00625E8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25E83"/>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625E83"/>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625E83"/>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625E83"/>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625E83"/>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625E83"/>
    <w:rPr>
      <w:b w:val="0"/>
      <w:sz w:val="20"/>
      <w:u w:val="single"/>
    </w:rPr>
  </w:style>
  <w:style w:type="character" w:styleId="Hyperlink">
    <w:name w:val="Hyperlink"/>
    <w:aliases w:val="heading 1 (block title),Important,Read,Card Text,Internet Link,Analytic Text,Internet link"/>
    <w:basedOn w:val="DefaultParagraphFont"/>
    <w:uiPriority w:val="99"/>
    <w:unhideWhenUsed/>
    <w:rsid w:val="00625E83"/>
    <w:rPr>
      <w:color w:val="auto"/>
      <w:u w:val="none"/>
    </w:rPr>
  </w:style>
  <w:style w:type="character" w:styleId="FollowedHyperlink">
    <w:name w:val="FollowedHyperlink"/>
    <w:basedOn w:val="DefaultParagraphFont"/>
    <w:uiPriority w:val="99"/>
    <w:semiHidden/>
    <w:unhideWhenUsed/>
    <w:rsid w:val="00625E83"/>
    <w:rPr>
      <w:color w:val="auto"/>
      <w:u w:val="none"/>
    </w:rPr>
  </w:style>
  <w:style w:type="character" w:customStyle="1" w:styleId="apple-converted-space">
    <w:name w:val="apple-converted-space"/>
    <w:basedOn w:val="DefaultParagraphFont"/>
    <w:rsid w:val="00625E83"/>
  </w:style>
  <w:style w:type="paragraph" w:customStyle="1" w:styleId="textbold">
    <w:name w:val="text bold"/>
    <w:basedOn w:val="Normal"/>
    <w:link w:val="Emphasis"/>
    <w:uiPriority w:val="7"/>
    <w:qFormat/>
    <w:rsid w:val="00625E83"/>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625E83"/>
    <w:rPr>
      <w:bCs/>
      <w:u w:val="single"/>
    </w:rPr>
  </w:style>
  <w:style w:type="paragraph" w:styleId="Title">
    <w:name w:val="Title"/>
    <w:aliases w:val="Cites and Cards,Bold Underlined,UNDERLINE,title,Block Heading,Read This"/>
    <w:basedOn w:val="Normal"/>
    <w:next w:val="Normal"/>
    <w:link w:val="TitleChar"/>
    <w:uiPriority w:val="6"/>
    <w:qFormat/>
    <w:rsid w:val="00625E83"/>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625E83"/>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625E83"/>
    <w:pPr>
      <w:ind w:left="288" w:right="288"/>
    </w:pPr>
    <w:rPr>
      <w:rFonts w:eastAsia="Calibri"/>
    </w:rPr>
  </w:style>
  <w:style w:type="character" w:customStyle="1" w:styleId="cardtextChar">
    <w:name w:val="card text Char"/>
    <w:link w:val="cardtext"/>
    <w:rsid w:val="00625E83"/>
    <w:rPr>
      <w:rFonts w:ascii="Times New Roman" w:eastAsia="Calibri" w:hAnsi="Times New Roman" w:cs="Times New Roman"/>
      <w:sz w:val="20"/>
    </w:rPr>
  </w:style>
  <w:style w:type="character" w:customStyle="1" w:styleId="Style1Char">
    <w:name w:val="Style1 Char"/>
    <w:basedOn w:val="DefaultParagraphFont"/>
    <w:rsid w:val="00625E83"/>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625E83"/>
    <w:rPr>
      <w:rFonts w:eastAsia="Times New Roman"/>
      <w:szCs w:val="24"/>
      <w:u w:val="single"/>
    </w:rPr>
  </w:style>
  <w:style w:type="character" w:customStyle="1" w:styleId="StyleStyle411ptChar">
    <w:name w:val="Style Style4 + 11 pt Char"/>
    <w:basedOn w:val="DefaultParagraphFont"/>
    <w:link w:val="StyleStyle411pt"/>
    <w:rsid w:val="00625E83"/>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625E83"/>
    <w:rPr>
      <w:rFonts w:eastAsia="Times New Roman"/>
      <w:b/>
      <w:bCs/>
      <w:szCs w:val="24"/>
      <w:u w:val="single"/>
    </w:rPr>
  </w:style>
  <w:style w:type="character" w:customStyle="1" w:styleId="StyleStyle411ptBoldChar">
    <w:name w:val="Style Style4 + 11 pt Bold Char"/>
    <w:basedOn w:val="DefaultParagraphFont"/>
    <w:link w:val="StyleStyle411ptBold"/>
    <w:rsid w:val="00625E83"/>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625E83"/>
    <w:rPr>
      <w:rFonts w:ascii="Arial Narrow" w:eastAsia="Times New Roman" w:hAnsi="Arial Narrow"/>
      <w:szCs w:val="24"/>
      <w:u w:val="single"/>
    </w:rPr>
  </w:style>
  <w:style w:type="character" w:customStyle="1" w:styleId="Style4Char">
    <w:name w:val="Style4 Char"/>
    <w:link w:val="Style4"/>
    <w:rsid w:val="00625E83"/>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25E8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25E83"/>
    <w:rPr>
      <w:rFonts w:ascii="Times New Roman" w:eastAsia="Times New Roman" w:hAnsi="Times New Roman" w:cs="Times New Roman"/>
      <w:b/>
      <w:bCs/>
      <w:sz w:val="20"/>
      <w:szCs w:val="24"/>
      <w:u w:val="single"/>
      <w:bdr w:val="single" w:sz="4" w:space="0" w:color="auto"/>
    </w:rPr>
  </w:style>
  <w:style w:type="character" w:customStyle="1" w:styleId="underline">
    <w:name w:val="underline"/>
    <w:qFormat/>
    <w:rsid w:val="00625E83"/>
    <w:rPr>
      <w:u w:val="single"/>
    </w:rPr>
  </w:style>
  <w:style w:type="character" w:customStyle="1" w:styleId="StyleBold">
    <w:name w:val="Style Bold"/>
    <w:basedOn w:val="DefaultParagraphFont"/>
    <w:uiPriority w:val="9"/>
    <w:semiHidden/>
    <w:rsid w:val="00625E83"/>
    <w:rPr>
      <w:b/>
      <w:bCs/>
    </w:rPr>
  </w:style>
  <w:style w:type="paragraph" w:styleId="Header">
    <w:name w:val="header"/>
    <w:basedOn w:val="Normal"/>
    <w:link w:val="HeaderChar"/>
    <w:uiPriority w:val="99"/>
    <w:semiHidden/>
    <w:rsid w:val="00625E83"/>
    <w:pPr>
      <w:tabs>
        <w:tab w:val="center" w:pos="4680"/>
        <w:tab w:val="right" w:pos="9360"/>
      </w:tabs>
    </w:pPr>
  </w:style>
  <w:style w:type="character" w:customStyle="1" w:styleId="HeaderChar">
    <w:name w:val="Header Char"/>
    <w:basedOn w:val="DefaultParagraphFont"/>
    <w:link w:val="Header"/>
    <w:uiPriority w:val="99"/>
    <w:semiHidden/>
    <w:rsid w:val="00625E83"/>
    <w:rPr>
      <w:rFonts w:ascii="Times New Roman" w:hAnsi="Times New Roman" w:cs="Times New Roman"/>
      <w:sz w:val="20"/>
    </w:rPr>
  </w:style>
  <w:style w:type="paragraph" w:styleId="Footer">
    <w:name w:val="footer"/>
    <w:basedOn w:val="Normal"/>
    <w:link w:val="FooterChar"/>
    <w:uiPriority w:val="99"/>
    <w:semiHidden/>
    <w:rsid w:val="00625E83"/>
    <w:pPr>
      <w:tabs>
        <w:tab w:val="center" w:pos="4680"/>
        <w:tab w:val="right" w:pos="9360"/>
      </w:tabs>
    </w:pPr>
  </w:style>
  <w:style w:type="character" w:customStyle="1" w:styleId="FooterChar">
    <w:name w:val="Footer Char"/>
    <w:basedOn w:val="DefaultParagraphFont"/>
    <w:link w:val="Footer"/>
    <w:uiPriority w:val="99"/>
    <w:semiHidden/>
    <w:rsid w:val="00625E83"/>
    <w:rPr>
      <w:rFonts w:ascii="Times New Roman" w:hAnsi="Times New Roman" w:cs="Times New Roman"/>
      <w:sz w:val="20"/>
    </w:rPr>
  </w:style>
  <w:style w:type="paragraph" w:styleId="ListParagraph">
    <w:name w:val="List Paragraph"/>
    <w:basedOn w:val="Normal"/>
    <w:uiPriority w:val="34"/>
    <w:semiHidden/>
    <w:rsid w:val="00625E83"/>
    <w:pPr>
      <w:ind w:left="720"/>
      <w:contextualSpacing/>
    </w:pPr>
  </w:style>
  <w:style w:type="paragraph" w:customStyle="1" w:styleId="UnderlinePara">
    <w:name w:val="Underline Para"/>
    <w:basedOn w:val="Normal"/>
    <w:link w:val="StyleUnderline"/>
    <w:uiPriority w:val="6"/>
    <w:qFormat/>
    <w:rsid w:val="00625E83"/>
    <w:pPr>
      <w:widowControl w:val="0"/>
      <w:suppressAutoHyphens/>
      <w:spacing w:after="200" w:line="240" w:lineRule="auto"/>
      <w:contextualSpacing/>
    </w:pPr>
    <w:rPr>
      <w:rFonts w:asciiTheme="minorHAnsi" w:hAnsiTheme="minorHAnsi" w:cstheme="minorBidi"/>
      <w:u w:val="single"/>
    </w:rPr>
  </w:style>
  <w:style w:type="character" w:styleId="IntenseEmphasis">
    <w:name w:val="Intense Emphasis"/>
    <w:basedOn w:val="DefaultParagraphFont"/>
    <w:uiPriority w:val="6"/>
    <w:qFormat/>
    <w:rsid w:val="00625E83"/>
    <w:rPr>
      <w:b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25E83"/>
    <w:rPr>
      <w:rFonts w:ascii="Times New Roman" w:hAnsi="Times New Roman" w:cs="Times New Roman"/>
      <w:sz w:val="20"/>
    </w:rPr>
  </w:style>
  <w:style w:type="paragraph" w:styleId="Heading1">
    <w:name w:val="heading 1"/>
    <w:aliases w:val="Pocket"/>
    <w:basedOn w:val="Normal"/>
    <w:next w:val="Normal"/>
    <w:link w:val="Heading1Char"/>
    <w:autoRedefine/>
    <w:qFormat/>
    <w:rsid w:val="00625E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25E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625E83"/>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625E83"/>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625E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5E83"/>
  </w:style>
  <w:style w:type="character" w:customStyle="1" w:styleId="Heading1Char">
    <w:name w:val="Heading 1 Char"/>
    <w:aliases w:val="Pocket Char"/>
    <w:basedOn w:val="DefaultParagraphFont"/>
    <w:link w:val="Heading1"/>
    <w:rsid w:val="00625E8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25E83"/>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625E83"/>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625E83"/>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625E83"/>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625E83"/>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625E83"/>
    <w:rPr>
      <w:b w:val="0"/>
      <w:sz w:val="20"/>
      <w:u w:val="single"/>
    </w:rPr>
  </w:style>
  <w:style w:type="character" w:styleId="Hyperlink">
    <w:name w:val="Hyperlink"/>
    <w:aliases w:val="heading 1 (block title),Important,Read,Card Text,Internet Link,Analytic Text,Internet link"/>
    <w:basedOn w:val="DefaultParagraphFont"/>
    <w:uiPriority w:val="99"/>
    <w:unhideWhenUsed/>
    <w:rsid w:val="00625E83"/>
    <w:rPr>
      <w:color w:val="auto"/>
      <w:u w:val="none"/>
    </w:rPr>
  </w:style>
  <w:style w:type="character" w:styleId="FollowedHyperlink">
    <w:name w:val="FollowedHyperlink"/>
    <w:basedOn w:val="DefaultParagraphFont"/>
    <w:uiPriority w:val="99"/>
    <w:semiHidden/>
    <w:unhideWhenUsed/>
    <w:rsid w:val="00625E83"/>
    <w:rPr>
      <w:color w:val="auto"/>
      <w:u w:val="none"/>
    </w:rPr>
  </w:style>
  <w:style w:type="character" w:customStyle="1" w:styleId="apple-converted-space">
    <w:name w:val="apple-converted-space"/>
    <w:basedOn w:val="DefaultParagraphFont"/>
    <w:rsid w:val="00625E83"/>
  </w:style>
  <w:style w:type="paragraph" w:customStyle="1" w:styleId="textbold">
    <w:name w:val="text bold"/>
    <w:basedOn w:val="Normal"/>
    <w:link w:val="Emphasis"/>
    <w:uiPriority w:val="7"/>
    <w:qFormat/>
    <w:rsid w:val="00625E83"/>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625E83"/>
    <w:rPr>
      <w:bCs/>
      <w:u w:val="single"/>
    </w:rPr>
  </w:style>
  <w:style w:type="paragraph" w:styleId="Title">
    <w:name w:val="Title"/>
    <w:aliases w:val="Cites and Cards,Bold Underlined,UNDERLINE,title,Block Heading,Read This"/>
    <w:basedOn w:val="Normal"/>
    <w:next w:val="Normal"/>
    <w:link w:val="TitleChar"/>
    <w:uiPriority w:val="6"/>
    <w:qFormat/>
    <w:rsid w:val="00625E83"/>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625E83"/>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625E83"/>
    <w:pPr>
      <w:ind w:left="288" w:right="288"/>
    </w:pPr>
    <w:rPr>
      <w:rFonts w:eastAsia="Calibri"/>
    </w:rPr>
  </w:style>
  <w:style w:type="character" w:customStyle="1" w:styleId="cardtextChar">
    <w:name w:val="card text Char"/>
    <w:link w:val="cardtext"/>
    <w:rsid w:val="00625E83"/>
    <w:rPr>
      <w:rFonts w:ascii="Times New Roman" w:eastAsia="Calibri" w:hAnsi="Times New Roman" w:cs="Times New Roman"/>
      <w:sz w:val="20"/>
    </w:rPr>
  </w:style>
  <w:style w:type="character" w:customStyle="1" w:styleId="Style1Char">
    <w:name w:val="Style1 Char"/>
    <w:basedOn w:val="DefaultParagraphFont"/>
    <w:rsid w:val="00625E83"/>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625E83"/>
    <w:rPr>
      <w:rFonts w:eastAsia="Times New Roman"/>
      <w:szCs w:val="24"/>
      <w:u w:val="single"/>
    </w:rPr>
  </w:style>
  <w:style w:type="character" w:customStyle="1" w:styleId="StyleStyle411ptChar">
    <w:name w:val="Style Style4 + 11 pt Char"/>
    <w:basedOn w:val="DefaultParagraphFont"/>
    <w:link w:val="StyleStyle411pt"/>
    <w:rsid w:val="00625E83"/>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625E83"/>
    <w:rPr>
      <w:rFonts w:eastAsia="Times New Roman"/>
      <w:b/>
      <w:bCs/>
      <w:szCs w:val="24"/>
      <w:u w:val="single"/>
    </w:rPr>
  </w:style>
  <w:style w:type="character" w:customStyle="1" w:styleId="StyleStyle411ptBoldChar">
    <w:name w:val="Style Style4 + 11 pt Bold Char"/>
    <w:basedOn w:val="DefaultParagraphFont"/>
    <w:link w:val="StyleStyle411ptBold"/>
    <w:rsid w:val="00625E83"/>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625E83"/>
    <w:rPr>
      <w:rFonts w:ascii="Arial Narrow" w:eastAsia="Times New Roman" w:hAnsi="Arial Narrow"/>
      <w:szCs w:val="24"/>
      <w:u w:val="single"/>
    </w:rPr>
  </w:style>
  <w:style w:type="character" w:customStyle="1" w:styleId="Style4Char">
    <w:name w:val="Style4 Char"/>
    <w:link w:val="Style4"/>
    <w:rsid w:val="00625E83"/>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25E8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25E83"/>
    <w:rPr>
      <w:rFonts w:ascii="Times New Roman" w:eastAsia="Times New Roman" w:hAnsi="Times New Roman" w:cs="Times New Roman"/>
      <w:b/>
      <w:bCs/>
      <w:sz w:val="20"/>
      <w:szCs w:val="24"/>
      <w:u w:val="single"/>
      <w:bdr w:val="single" w:sz="4" w:space="0" w:color="auto"/>
    </w:rPr>
  </w:style>
  <w:style w:type="character" w:customStyle="1" w:styleId="underline">
    <w:name w:val="underline"/>
    <w:qFormat/>
    <w:rsid w:val="00625E83"/>
    <w:rPr>
      <w:u w:val="single"/>
    </w:rPr>
  </w:style>
  <w:style w:type="character" w:customStyle="1" w:styleId="StyleBold">
    <w:name w:val="Style Bold"/>
    <w:basedOn w:val="DefaultParagraphFont"/>
    <w:uiPriority w:val="9"/>
    <w:semiHidden/>
    <w:rsid w:val="00625E83"/>
    <w:rPr>
      <w:b/>
      <w:bCs/>
    </w:rPr>
  </w:style>
  <w:style w:type="paragraph" w:styleId="Header">
    <w:name w:val="header"/>
    <w:basedOn w:val="Normal"/>
    <w:link w:val="HeaderChar"/>
    <w:uiPriority w:val="99"/>
    <w:semiHidden/>
    <w:rsid w:val="00625E83"/>
    <w:pPr>
      <w:tabs>
        <w:tab w:val="center" w:pos="4680"/>
        <w:tab w:val="right" w:pos="9360"/>
      </w:tabs>
    </w:pPr>
  </w:style>
  <w:style w:type="character" w:customStyle="1" w:styleId="HeaderChar">
    <w:name w:val="Header Char"/>
    <w:basedOn w:val="DefaultParagraphFont"/>
    <w:link w:val="Header"/>
    <w:uiPriority w:val="99"/>
    <w:semiHidden/>
    <w:rsid w:val="00625E83"/>
    <w:rPr>
      <w:rFonts w:ascii="Times New Roman" w:hAnsi="Times New Roman" w:cs="Times New Roman"/>
      <w:sz w:val="20"/>
    </w:rPr>
  </w:style>
  <w:style w:type="paragraph" w:styleId="Footer">
    <w:name w:val="footer"/>
    <w:basedOn w:val="Normal"/>
    <w:link w:val="FooterChar"/>
    <w:uiPriority w:val="99"/>
    <w:semiHidden/>
    <w:rsid w:val="00625E83"/>
    <w:pPr>
      <w:tabs>
        <w:tab w:val="center" w:pos="4680"/>
        <w:tab w:val="right" w:pos="9360"/>
      </w:tabs>
    </w:pPr>
  </w:style>
  <w:style w:type="character" w:customStyle="1" w:styleId="FooterChar">
    <w:name w:val="Footer Char"/>
    <w:basedOn w:val="DefaultParagraphFont"/>
    <w:link w:val="Footer"/>
    <w:uiPriority w:val="99"/>
    <w:semiHidden/>
    <w:rsid w:val="00625E83"/>
    <w:rPr>
      <w:rFonts w:ascii="Times New Roman" w:hAnsi="Times New Roman" w:cs="Times New Roman"/>
      <w:sz w:val="20"/>
    </w:rPr>
  </w:style>
  <w:style w:type="paragraph" w:styleId="ListParagraph">
    <w:name w:val="List Paragraph"/>
    <w:basedOn w:val="Normal"/>
    <w:uiPriority w:val="34"/>
    <w:semiHidden/>
    <w:rsid w:val="00625E83"/>
    <w:pPr>
      <w:ind w:left="720"/>
      <w:contextualSpacing/>
    </w:pPr>
  </w:style>
  <w:style w:type="paragraph" w:customStyle="1" w:styleId="UnderlinePara">
    <w:name w:val="Underline Para"/>
    <w:basedOn w:val="Normal"/>
    <w:link w:val="StyleUnderline"/>
    <w:uiPriority w:val="6"/>
    <w:qFormat/>
    <w:rsid w:val="00625E83"/>
    <w:pPr>
      <w:widowControl w:val="0"/>
      <w:suppressAutoHyphens/>
      <w:spacing w:after="200" w:line="240" w:lineRule="auto"/>
      <w:contextualSpacing/>
    </w:pPr>
    <w:rPr>
      <w:rFonts w:asciiTheme="minorHAnsi" w:hAnsiTheme="minorHAnsi" w:cstheme="minorBidi"/>
      <w:u w:val="single"/>
    </w:rPr>
  </w:style>
  <w:style w:type="character" w:styleId="IntenseEmphasis">
    <w:name w:val="Intense Emphasis"/>
    <w:basedOn w:val="DefaultParagraphFont"/>
    <w:uiPriority w:val="6"/>
    <w:qFormat/>
    <w:rsid w:val="00625E83"/>
    <w:rPr>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wstalkzb.co.nz/on-air/larry-williams-drive-with-anz/audio/helmut-norpoth-predicting-trumps-win/" TargetMode="External"/><Relationship Id="rId13" Type="http://schemas.openxmlformats.org/officeDocument/2006/relationships/hyperlink" Target="http://www.globaleconomicgovernance.org/wp-content/uploads/IR-Colloquium-MT12-Week-5_The-Irony-of-Global-Economic-Governance.pdf"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nypost.com/2016/05/04/donald-trumps-policy-plans-are-real-detailed-and-great/" TargetMode="External"/><Relationship Id="rId12" Type="http://schemas.openxmlformats.org/officeDocument/2006/relationships/hyperlink" Target="https://digital.lib.washington.edu/researchworks/bitstream/handle/1773/33275/Task%20Force%20E%202015.pdf?sequence=1&amp;isAllowed=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n.wikipedia.org/wiki/Russo-Georgian_war" TargetMode="External"/><Relationship Id="rId1" Type="http://schemas.openxmlformats.org/officeDocument/2006/relationships/numbering" Target="numbering.xml"/><Relationship Id="rId6" Type="http://schemas.openxmlformats.org/officeDocument/2006/relationships/hyperlink" Target="http://www.huffingtonpost.com/stephen-f-cohen/us-russia-policy_b_1307727.htm" TargetMode="External"/><Relationship Id="rId11" Type="http://schemas.openxmlformats.org/officeDocument/2006/relationships/hyperlink" Target="https://digital.lib.washington.edu/researchworks/bitstream/handle/1773/33275/Task%20Force%20E%202015.pdf?sequence=1&amp;isAllowed=y" TargetMode="External"/><Relationship Id="rId5" Type="http://schemas.openxmlformats.org/officeDocument/2006/relationships/webSettings" Target="webSettings.xml"/><Relationship Id="rId15" Type="http://schemas.openxmlformats.org/officeDocument/2006/relationships/hyperlink" Target="http://www.iiss.org/en/militarybalanceblog/blogsections/2014-3bea/january-1138/milbal-advertorial-dfa6" TargetMode="External"/><Relationship Id="rId10" Type="http://schemas.openxmlformats.org/officeDocument/2006/relationships/hyperlink" Target="https://digital.lib.washington.edu/researchworks/bitstream/handle/1773/33275/Task%20Force%20E%202015.pdf?sequence=1&amp;isAllowed=y" TargetMode="External"/><Relationship Id="rId4" Type="http://schemas.openxmlformats.org/officeDocument/2006/relationships/settings" Target="settings.xml"/><Relationship Id="rId9" Type="http://schemas.openxmlformats.org/officeDocument/2006/relationships/hyperlink" Target="https://digital.lib.washington.edu/researchworks/bitstream/handle/1773/33275/Task%20Force%20E%202015.pdf?sequence=1&amp;isAllowed=y" TargetMode="External"/><Relationship Id="rId14" Type="http://schemas.openxmlformats.org/officeDocument/2006/relationships/hyperlink" Target="http://www.fas.org/programs/ssp/nukes/nuclearweapons/nukestatu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11</Pages>
  <Words>24436</Words>
  <Characters>139288</Characters>
  <Application>Microsoft Office Word</Application>
  <DocSecurity>0</DocSecurity>
  <Lines>1160</Lines>
  <Paragraphs>326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163398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1</cp:revision>
  <dcterms:created xsi:type="dcterms:W3CDTF">2016-05-28T22:32:00Z</dcterms:created>
  <dcterms:modified xsi:type="dcterms:W3CDTF">2016-05-30T13:24:00Z</dcterms:modified>
</cp:coreProperties>
</file>