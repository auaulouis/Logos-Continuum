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0323F8" w14:textId="590FA41C" w:rsidR="00937C0A" w:rsidRPr="00D42BFE" w:rsidRDefault="00EC6ED3" w:rsidP="00937C0A">
      <w:pPr>
        <w:pStyle w:val="Heading1"/>
      </w:pPr>
      <w:r>
        <w:t>**NDI 6WA – Allies Disad (India)**</w:t>
      </w:r>
      <w:bookmarkStart w:id="0" w:name="_GoBack"/>
      <w:bookmarkEnd w:id="0"/>
    </w:p>
    <w:p w14:paraId="2C87CD11" w14:textId="6E7DA9D6" w:rsidR="00937C0A" w:rsidRPr="00D42BFE" w:rsidRDefault="00937C0A" w:rsidP="00937C0A">
      <w:pPr>
        <w:pStyle w:val="Heading1"/>
      </w:pPr>
      <w:r w:rsidRPr="00D42BFE">
        <w:t xml:space="preserve">Neg </w:t>
      </w:r>
    </w:p>
    <w:p w14:paraId="70D2D545" w14:textId="77777777" w:rsidR="00937C0A" w:rsidRPr="00D42BFE" w:rsidRDefault="00937C0A" w:rsidP="00937C0A">
      <w:pPr>
        <w:pStyle w:val="Heading2"/>
      </w:pPr>
      <w:r w:rsidRPr="00D42BFE">
        <w:t xml:space="preserve">1nc </w:t>
      </w:r>
    </w:p>
    <w:p w14:paraId="634CBEEF" w14:textId="77777777" w:rsidR="00937C0A" w:rsidRPr="00D42BFE" w:rsidRDefault="00937C0A" w:rsidP="00937C0A">
      <w:pPr>
        <w:pStyle w:val="Heading4"/>
      </w:pPr>
      <w:r w:rsidRPr="00D42BFE">
        <w:t>US-India relations just taken to strategic high</w:t>
      </w:r>
    </w:p>
    <w:p w14:paraId="1245D53B" w14:textId="77777777" w:rsidR="00937C0A" w:rsidRPr="00D42BFE" w:rsidRDefault="00937C0A" w:rsidP="00937C0A">
      <w:proofErr w:type="spellStart"/>
      <w:r w:rsidRPr="00D42BFE">
        <w:rPr>
          <w:rStyle w:val="Style13ptBold"/>
        </w:rPr>
        <w:t>Punj</w:t>
      </w:r>
      <w:proofErr w:type="spellEnd"/>
      <w:r w:rsidRPr="00D42BFE">
        <w:rPr>
          <w:rStyle w:val="Style13ptBold"/>
        </w:rPr>
        <w:t xml:space="preserve"> 6/20</w:t>
      </w:r>
      <w:r w:rsidRPr="00D42BFE">
        <w:t xml:space="preserve"> (</w:t>
      </w:r>
      <w:proofErr w:type="spellStart"/>
      <w:r w:rsidRPr="00D42BFE">
        <w:t>Balbir</w:t>
      </w:r>
      <w:proofErr w:type="spellEnd"/>
      <w:r w:rsidRPr="00D42BFE">
        <w:t xml:space="preserve"> </w:t>
      </w:r>
      <w:proofErr w:type="spellStart"/>
      <w:r w:rsidRPr="00D42BFE">
        <w:t>Punj</w:t>
      </w:r>
      <w:proofErr w:type="spellEnd"/>
      <w:r w:rsidRPr="00D42BFE">
        <w:t xml:space="preserve"> is a </w:t>
      </w:r>
      <w:proofErr w:type="spellStart"/>
      <w:r w:rsidRPr="00D42BFE">
        <w:t>Rajya</w:t>
      </w:r>
      <w:proofErr w:type="spellEnd"/>
      <w:r w:rsidRPr="00D42BFE">
        <w:t xml:space="preserve"> Sabha MP and a political commentator. “A New Symphony </w:t>
      </w:r>
      <w:proofErr w:type="gramStart"/>
      <w:r w:rsidRPr="00D42BFE">
        <w:t>In</w:t>
      </w:r>
      <w:proofErr w:type="gramEnd"/>
      <w:r w:rsidRPr="00D42BFE">
        <w:t xml:space="preserve"> India’s US Policy”, </w:t>
      </w:r>
      <w:hyperlink r:id="rId6" w:history="1">
        <w:r w:rsidRPr="00D42BFE">
          <w:rPr>
            <w:rStyle w:val="Hyperlink"/>
          </w:rPr>
          <w:t>http://www.dailypioneer.com/columnists/edit/a-new-symphony-in-indias-us-policy.html</w:t>
        </w:r>
      </w:hyperlink>
      <w:r w:rsidRPr="00D42BFE">
        <w:t xml:space="preserve"> , June 20, 2016)</w:t>
      </w:r>
    </w:p>
    <w:p w14:paraId="1C11FC52" w14:textId="77777777" w:rsidR="00937C0A" w:rsidRPr="00D42BFE" w:rsidRDefault="00937C0A" w:rsidP="00937C0A">
      <w:pPr>
        <w:rPr>
          <w:sz w:val="16"/>
        </w:rPr>
      </w:pPr>
      <w:r w:rsidRPr="00D42BFE">
        <w:rPr>
          <w:rStyle w:val="StyleUnderline"/>
        </w:rPr>
        <w:t>Prime Minister Narendra Modi has taken the India-US bilateral to a new high</w:t>
      </w:r>
      <w:r w:rsidRPr="00D42BFE">
        <w:rPr>
          <w:sz w:val="16"/>
        </w:rPr>
        <w:t xml:space="preserve">: In many key areas of the emerging global order, we will now see India and the US work together to achieve specific goals </w:t>
      </w:r>
      <w:r w:rsidRPr="00D42BFE">
        <w:rPr>
          <w:rStyle w:val="StyleUnderline"/>
        </w:rPr>
        <w:t>It’s not often in history that one leader builds an entire global policy by his perception or diplomacy</w:t>
      </w:r>
      <w:r w:rsidRPr="00D42BFE">
        <w:rPr>
          <w:sz w:val="16"/>
        </w:rPr>
        <w:t xml:space="preserve">, and takes the global community with him, except perhaps a handful of self-construed enemies. </w:t>
      </w:r>
      <w:r w:rsidRPr="00D42BFE">
        <w:rPr>
          <w:rStyle w:val="StyleUnderline"/>
        </w:rPr>
        <w:t>So, when</w:t>
      </w:r>
      <w:r w:rsidRPr="00D42BFE">
        <w:rPr>
          <w:sz w:val="16"/>
        </w:rPr>
        <w:t xml:space="preserve"> Prime Minister Narendra </w:t>
      </w:r>
      <w:r w:rsidRPr="00D42BFE">
        <w:rPr>
          <w:rStyle w:val="StyleUnderline"/>
        </w:rPr>
        <w:t>Modi sealed the India-US strategic partnership in</w:t>
      </w:r>
      <w:r w:rsidRPr="00D42BFE">
        <w:rPr>
          <w:sz w:val="16"/>
        </w:rPr>
        <w:t xml:space="preserve"> Washington, </w:t>
      </w:r>
      <w:r w:rsidRPr="00D42BFE">
        <w:rPr>
          <w:rStyle w:val="StyleUnderline"/>
        </w:rPr>
        <w:t>DC</w:t>
      </w:r>
      <w:r w:rsidRPr="00D42BFE">
        <w:rPr>
          <w:sz w:val="16"/>
        </w:rPr>
        <w:t xml:space="preserve">, recently, </w:t>
      </w:r>
      <w:r w:rsidRPr="00D42BFE">
        <w:rPr>
          <w:rStyle w:val="StyleUnderline"/>
        </w:rPr>
        <w:t>where</w:t>
      </w:r>
      <w:r w:rsidRPr="00D42BFE">
        <w:rPr>
          <w:sz w:val="16"/>
        </w:rPr>
        <w:t xml:space="preserve">in he gave a stirring address to the US Congress, </w:t>
      </w:r>
      <w:r w:rsidRPr="00D42BFE">
        <w:rPr>
          <w:rStyle w:val="StyleUnderline"/>
        </w:rPr>
        <w:t>his plea</w:t>
      </w:r>
      <w:r w:rsidRPr="00D42BFE">
        <w:rPr>
          <w:sz w:val="16"/>
        </w:rPr>
        <w:t xml:space="preserve"> to his audience </w:t>
      </w:r>
      <w:r w:rsidRPr="00D42BFE">
        <w:rPr>
          <w:rStyle w:val="StyleUnderline"/>
        </w:rPr>
        <w:t>was “to listen to a new symphony in play”</w:t>
      </w:r>
      <w:r w:rsidRPr="00D42BFE">
        <w:rPr>
          <w:sz w:val="16"/>
        </w:rPr>
        <w:t xml:space="preserve">, calling for the </w:t>
      </w:r>
      <w:proofErr w:type="spellStart"/>
      <w:r w:rsidRPr="00D42BFE">
        <w:rPr>
          <w:sz w:val="16"/>
        </w:rPr>
        <w:t>realisation</w:t>
      </w:r>
      <w:proofErr w:type="spellEnd"/>
      <w:r w:rsidRPr="00D42BFE">
        <w:rPr>
          <w:sz w:val="16"/>
        </w:rPr>
        <w:t xml:space="preserve"> of the full promise of the relationship, he had already laid the foundations of a new world order. </w:t>
      </w:r>
      <w:r w:rsidRPr="00D42BFE">
        <w:rPr>
          <w:rStyle w:val="StyleUnderline"/>
        </w:rPr>
        <w:t>That is why he could convincingly declare his relationship with the US an “extraordinary” and term the US as “an indispensable partner”</w:t>
      </w:r>
      <w:r w:rsidRPr="00D42BFE">
        <w:rPr>
          <w:sz w:val="16"/>
        </w:rPr>
        <w:t xml:space="preserve">. This is no rhetoric that we usually associate with summit-level contacts, meant in each case for a domestic audience for cheers. In many key areas of the emerging global order, India-US partnership will now work together to achieve specific goals. Both, the joint statement of the two leaders and Modi’s historic Congressional speech, highlighted the green technology adoption, implementing of the Paris agreement on climate change, measures to defeat terrorism by isolating those who promote terrorism, claim sanction for terror in the name of religion, defend freedom of maritime lanes especially in areas of tensions like Pacific Rim islands and in the Indian Ocean and increase world trade and mutual cooperation for it and open the doors for India into global action groups like Nuclear Supplier Group, Missile Technology Control Regime, Australia Group and </w:t>
      </w:r>
      <w:proofErr w:type="spellStart"/>
      <w:r w:rsidRPr="00D42BFE">
        <w:rPr>
          <w:sz w:val="16"/>
        </w:rPr>
        <w:t>Wassenaar</w:t>
      </w:r>
      <w:proofErr w:type="spellEnd"/>
      <w:r w:rsidRPr="00D42BFE">
        <w:rPr>
          <w:sz w:val="16"/>
        </w:rPr>
        <w:t xml:space="preserve"> Group, despite the Chinese objection to it. The reference in the joint statement about agreement for the US setting up six nuclear power reactors in India reveals that Modi’s diplomacy has finally overcome the strong differences between the two countries on the </w:t>
      </w:r>
      <w:proofErr w:type="spellStart"/>
      <w:r w:rsidRPr="00D42BFE">
        <w:rPr>
          <w:sz w:val="16"/>
        </w:rPr>
        <w:t>actualisation</w:t>
      </w:r>
      <w:proofErr w:type="spellEnd"/>
      <w:r w:rsidRPr="00D42BFE">
        <w:rPr>
          <w:sz w:val="16"/>
        </w:rPr>
        <w:t xml:space="preserve"> of the US companies-led nuclear power plants here. Details are not yet available. Prime Minister </w:t>
      </w:r>
      <w:r w:rsidRPr="00D42BFE">
        <w:rPr>
          <w:rStyle w:val="StyleUnderline"/>
        </w:rPr>
        <w:t>Modi’s first challenge was to disentangle India-US relations from the complex differences over principles of civil compensation</w:t>
      </w:r>
      <w:r w:rsidRPr="00D42BFE">
        <w:rPr>
          <w:sz w:val="16"/>
        </w:rPr>
        <w:t xml:space="preserve"> in case of a nuclear disaster. The previous Government had also left the relationship in tatters over what came to be known as Indian woman diplomat in New York being arrested by the US police. The turn round in the India-US relationship into an extra-ordinary partnership in specific goals ahead has also resulted in Modi getting his host to agree on removing almost all constraints on flow of American technology into India. Importantly, this is in </w:t>
      </w:r>
      <w:proofErr w:type="spellStart"/>
      <w:r w:rsidRPr="00D42BFE">
        <w:rPr>
          <w:sz w:val="16"/>
        </w:rPr>
        <w:t>defence</w:t>
      </w:r>
      <w:proofErr w:type="spellEnd"/>
      <w:r w:rsidRPr="00D42BFE">
        <w:rPr>
          <w:sz w:val="16"/>
        </w:rPr>
        <w:t xml:space="preserve"> technology. This has been spelt out in the joint statement: “The US will continue to work towards facilitating technology sharing with India to a level commensurate with that of its closest allies”. India will receive license free access to a wide range of dual use technologies. “In support of India’s Make in India initiative and to support the development of robust </w:t>
      </w:r>
      <w:proofErr w:type="spellStart"/>
      <w:r w:rsidRPr="00D42BFE">
        <w:rPr>
          <w:sz w:val="16"/>
        </w:rPr>
        <w:t>defence</w:t>
      </w:r>
      <w:proofErr w:type="spellEnd"/>
      <w:r w:rsidRPr="00D42BFE">
        <w:rPr>
          <w:sz w:val="16"/>
        </w:rPr>
        <w:t xml:space="preserve"> industries and their integration into the global supply chain, the US will facilitate the export of goods and technologies….for projects, </w:t>
      </w:r>
      <w:proofErr w:type="spellStart"/>
      <w:r w:rsidRPr="00D42BFE">
        <w:rPr>
          <w:sz w:val="16"/>
        </w:rPr>
        <w:t>programmes</w:t>
      </w:r>
      <w:proofErr w:type="spellEnd"/>
      <w:r w:rsidRPr="00D42BFE">
        <w:rPr>
          <w:sz w:val="16"/>
        </w:rPr>
        <w:t xml:space="preserve"> and joint ventures in </w:t>
      </w:r>
      <w:proofErr w:type="gramStart"/>
      <w:r w:rsidRPr="00D42BFE">
        <w:rPr>
          <w:sz w:val="16"/>
        </w:rPr>
        <w:t>support</w:t>
      </w:r>
      <w:proofErr w:type="gramEnd"/>
      <w:r w:rsidRPr="00D42BFE">
        <w:rPr>
          <w:sz w:val="16"/>
        </w:rPr>
        <w:t xml:space="preserve"> of US-India </w:t>
      </w:r>
      <w:proofErr w:type="spellStart"/>
      <w:r w:rsidRPr="00D42BFE">
        <w:rPr>
          <w:sz w:val="16"/>
        </w:rPr>
        <w:t>defence</w:t>
      </w:r>
      <w:proofErr w:type="spellEnd"/>
      <w:r w:rsidRPr="00D42BFE">
        <w:rPr>
          <w:sz w:val="16"/>
        </w:rPr>
        <w:t xml:space="preserve"> cooperation”, the joint statement added. This further implies </w:t>
      </w:r>
      <w:r w:rsidRPr="00D42BFE">
        <w:rPr>
          <w:rStyle w:val="StyleUnderline"/>
        </w:rPr>
        <w:t xml:space="preserve">now India can start making several </w:t>
      </w:r>
      <w:proofErr w:type="spellStart"/>
      <w:r w:rsidRPr="00D42BFE">
        <w:rPr>
          <w:rStyle w:val="StyleUnderline"/>
        </w:rPr>
        <w:t>defence</w:t>
      </w:r>
      <w:proofErr w:type="spellEnd"/>
      <w:r w:rsidRPr="00D42BFE">
        <w:rPr>
          <w:rStyle w:val="StyleUnderline"/>
        </w:rPr>
        <w:t xml:space="preserve"> </w:t>
      </w:r>
      <w:proofErr w:type="spellStart"/>
      <w:r w:rsidRPr="00D42BFE">
        <w:rPr>
          <w:rStyle w:val="StyleUnderline"/>
        </w:rPr>
        <w:t>equipments</w:t>
      </w:r>
      <w:proofErr w:type="spellEnd"/>
      <w:r w:rsidRPr="00D42BFE">
        <w:rPr>
          <w:rStyle w:val="StyleUnderline"/>
        </w:rPr>
        <w:t xml:space="preserve"> of US origin</w:t>
      </w:r>
      <w:r w:rsidRPr="00D42BFE">
        <w:rPr>
          <w:sz w:val="16"/>
        </w:rPr>
        <w:t xml:space="preserve">, partly or wholly in India, and also export these to third countries. India no longer will have to wait at the doors of Washington, DC to obtain even on cash payment sensitive weapons or dual technology items. It can now pick them up off the shelf. </w:t>
      </w:r>
      <w:r w:rsidRPr="00D42BFE">
        <w:rPr>
          <w:rStyle w:val="StyleUnderline"/>
        </w:rPr>
        <w:t>Only when we contrast this with the almost endless negotiations that used to precede India getting weapons from the US in the past decades</w:t>
      </w:r>
      <w:r w:rsidRPr="00D42BFE">
        <w:rPr>
          <w:sz w:val="16"/>
        </w:rPr>
        <w:t xml:space="preserve"> and Pakistan trying to scuttle such deals </w:t>
      </w:r>
      <w:r w:rsidRPr="00D42BFE">
        <w:rPr>
          <w:rStyle w:val="StyleUnderline"/>
        </w:rPr>
        <w:t xml:space="preserve">we do </w:t>
      </w:r>
      <w:proofErr w:type="spellStart"/>
      <w:r w:rsidRPr="00D42BFE">
        <w:rPr>
          <w:rStyle w:val="StyleUnderline"/>
        </w:rPr>
        <w:t>realise</w:t>
      </w:r>
      <w:proofErr w:type="spellEnd"/>
      <w:r w:rsidRPr="00D42BFE">
        <w:rPr>
          <w:rStyle w:val="StyleUnderline"/>
        </w:rPr>
        <w:t xml:space="preserve"> how big is this achievement.</w:t>
      </w:r>
      <w:r w:rsidRPr="00D42BFE">
        <w:rPr>
          <w:sz w:val="16"/>
        </w:rPr>
        <w:t xml:space="preserve"> Besides, with this stated understanding between the political heads of the two countries, it will now be easier for India to make </w:t>
      </w:r>
      <w:proofErr w:type="spellStart"/>
      <w:r w:rsidRPr="00D42BFE">
        <w:rPr>
          <w:sz w:val="16"/>
        </w:rPr>
        <w:t>specialised</w:t>
      </w:r>
      <w:proofErr w:type="spellEnd"/>
      <w:r w:rsidRPr="00D42BFE">
        <w:rPr>
          <w:sz w:val="16"/>
        </w:rPr>
        <w:t xml:space="preserve"> weapons like guns, tanks, planes, naval ships in this country under the US license.</w:t>
      </w:r>
    </w:p>
    <w:p w14:paraId="79099EFE" w14:textId="4814D8A1" w:rsidR="00937C0A" w:rsidRPr="00D42BFE" w:rsidRDefault="00937C0A" w:rsidP="00937C0A">
      <w:pPr>
        <w:pStyle w:val="Heading4"/>
      </w:pPr>
      <w:r w:rsidRPr="00D42BFE">
        <w:t>Increased Sino-US relations tanks US-India relations</w:t>
      </w:r>
    </w:p>
    <w:p w14:paraId="012561E0" w14:textId="4788F8E1" w:rsidR="00937C0A" w:rsidRPr="00D42BFE" w:rsidRDefault="00937C0A" w:rsidP="00937C0A">
      <w:pPr>
        <w:rPr>
          <w:rStyle w:val="StyleUnderline"/>
          <w:b/>
          <w:u w:val="none"/>
        </w:rPr>
      </w:pPr>
      <w:proofErr w:type="spellStart"/>
      <w:r w:rsidRPr="00D42BFE">
        <w:t>Tanvi</w:t>
      </w:r>
      <w:proofErr w:type="spellEnd"/>
      <w:r w:rsidRPr="00D42BFE">
        <w:rPr>
          <w:rStyle w:val="Style13ptBold"/>
        </w:rPr>
        <w:t xml:space="preserve"> Madan</w:t>
      </w:r>
      <w:r w:rsidR="00D42BFE">
        <w:rPr>
          <w:rStyle w:val="Style13ptBold"/>
        </w:rPr>
        <w:t xml:space="preserve"> </w:t>
      </w:r>
      <w:r w:rsidRPr="00D42BFE">
        <w:rPr>
          <w:rStyle w:val="Style13ptBold"/>
        </w:rPr>
        <w:t>15</w:t>
      </w:r>
      <w:r w:rsidRPr="00D42BFE">
        <w:t>, Fellow in the </w:t>
      </w:r>
      <w:hyperlink r:id="rId7" w:tgtFrame="_blank" w:history="1">
        <w:r w:rsidRPr="00D42BFE">
          <w:rPr>
            <w:rStyle w:val="Hyperlink"/>
          </w:rPr>
          <w:t>Project on International Order and Strategy</w:t>
        </w:r>
      </w:hyperlink>
      <w:r w:rsidRPr="00D42BFE">
        <w:t> in the </w:t>
      </w:r>
      <w:hyperlink r:id="rId8" w:tgtFrame="_blank" w:history="1">
        <w:r w:rsidRPr="00D42BFE">
          <w:rPr>
            <w:rStyle w:val="Hyperlink"/>
          </w:rPr>
          <w:t>Foreign Policy</w:t>
        </w:r>
      </w:hyperlink>
      <w:r w:rsidRPr="00D42BFE">
        <w:t> program at the Brookings Institution, and director of </w:t>
      </w:r>
      <w:hyperlink r:id="rId9" w:tgtFrame="_blank" w:history="1">
        <w:r w:rsidRPr="00D42BFE">
          <w:rPr>
            <w:rStyle w:val="Hyperlink"/>
          </w:rPr>
          <w:t>The India Project</w:t>
        </w:r>
      </w:hyperlink>
      <w:r w:rsidRPr="00D42BFE">
        <w:t>, teaching assistant at the Lyndon B. Johnson School of Public Affairs at the University of Texas at Austin, master's in international relations from Yale University,</w:t>
      </w:r>
      <w:r w:rsidRPr="00D42BFE">
        <w:rPr>
          <w:color w:val="333333"/>
          <w:sz w:val="30"/>
          <w:szCs w:val="30"/>
          <w:shd w:val="clear" w:color="auto" w:fill="FFFFFF"/>
        </w:rPr>
        <w:t> </w:t>
      </w:r>
      <w:r w:rsidRPr="00D42BFE">
        <w:t>"The U.S.-India Relationship and China," Brookings Institution</w:t>
      </w:r>
      <w:r w:rsidRPr="00D42BFE">
        <w:rPr>
          <w:rStyle w:val="Style13ptBold"/>
        </w:rPr>
        <w:t xml:space="preserve">, </w:t>
      </w:r>
      <w:r w:rsidRPr="00D42BFE">
        <w:t>1-20-2015 http://www.brookings.edu/research/opinions/2015/01/20-us-india-relationship-and-china-madan</w:t>
      </w:r>
    </w:p>
    <w:p w14:paraId="12287B8F" w14:textId="77777777" w:rsidR="00937C0A" w:rsidRPr="00D42BFE" w:rsidRDefault="00937C0A" w:rsidP="00937C0A">
      <w:pPr>
        <w:rPr>
          <w:rStyle w:val="StyleUnderline"/>
        </w:rPr>
      </w:pPr>
      <w:r w:rsidRPr="00D42BFE">
        <w:rPr>
          <w:rStyle w:val="StyleUnderline"/>
        </w:rPr>
        <w:t xml:space="preserve">Today, both India and the U.S. have relationships with China that have elements of cooperation, competition and, </w:t>
      </w:r>
      <w:r w:rsidRPr="00D42BFE">
        <w:t>potentially</w:t>
      </w:r>
      <w:r w:rsidRPr="00D42BFE">
        <w:rPr>
          <w:rStyle w:val="StyleUnderline"/>
        </w:rPr>
        <w:t>, conflic</w:t>
      </w:r>
      <w:r w:rsidRPr="00D42BFE">
        <w:t xml:space="preserve">t—though in different degrees. Each country has a blended approach of engaging China, </w:t>
      </w:r>
      <w:r w:rsidRPr="00D42BFE">
        <w:rPr>
          <w:rStyle w:val="StyleUnderline"/>
        </w:rPr>
        <w:t xml:space="preserve">while preparing for a turn for the worse in Chinese behavior. Each sees a role for the other in its China strategy. Each thinks a good relationship with the other sends a signal to China, </w:t>
      </w:r>
      <w:r w:rsidRPr="00D42BFE">
        <w:t>but neither wants to provoke Beijing or</w:t>
      </w:r>
      <w:r w:rsidRPr="00D42BFE">
        <w:rPr>
          <w:rStyle w:val="StyleUnderline"/>
        </w:rPr>
        <w:t xml:space="preserve"> be forced to choose between the other and China.</w:t>
      </w:r>
    </w:p>
    <w:p w14:paraId="3618E4BC" w14:textId="77777777" w:rsidR="00937C0A" w:rsidRPr="00D42BFE" w:rsidRDefault="00937C0A" w:rsidP="00937C0A">
      <w:r w:rsidRPr="00D42BFE">
        <w:t xml:space="preserve">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 and shared democratic values. </w:t>
      </w:r>
      <w:r w:rsidRPr="00D42BFE">
        <w:rPr>
          <w:rStyle w:val="StyleUnderline"/>
        </w:rPr>
        <w:t xml:space="preserve">Indian policymakers recognize that American concerns about the nature of China’s rise are responsible for some of the interest in India. </w:t>
      </w:r>
      <w:r w:rsidRPr="00D42BFE">
        <w:t>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w:t>
      </w:r>
    </w:p>
    <w:p w14:paraId="740BBFB9" w14:textId="77777777" w:rsidR="00937C0A" w:rsidRPr="00D42BFE" w:rsidRDefault="00937C0A" w:rsidP="00937C0A">
      <w:pPr>
        <w:rPr>
          <w:rStyle w:val="StyleUnderline"/>
        </w:rPr>
      </w:pPr>
      <w:r w:rsidRPr="00D42BFE">
        <w:t xml:space="preserve">But </w:t>
      </w:r>
      <w:r w:rsidRPr="00D42BFE">
        <w:rPr>
          <w:rStyle w:val="StyleUnderline"/>
        </w:rPr>
        <w:t>India and the U.S. also have concerns about the other when it comes to China. Both sides remain uncertain about the other’s willingness and capacity to play a role in the Asia-Pacific.</w:t>
      </w:r>
    </w:p>
    <w:p w14:paraId="01C70004" w14:textId="77777777" w:rsidR="00937C0A" w:rsidRPr="00D42BFE" w:rsidRDefault="00937C0A" w:rsidP="00937C0A">
      <w:r w:rsidRPr="00D42BFE">
        <w:t xml:space="preserve">Additionally, </w:t>
      </w:r>
      <w:r w:rsidRPr="00D42BFE">
        <w:rPr>
          <w:rStyle w:val="StyleUnderline"/>
        </w:rPr>
        <w:t>Indian policymakers worry both about a China-U.S. condominium</w:t>
      </w:r>
      <w:r w:rsidRPr="00D42BFE">
        <w:t xml:space="preserve"> (or G-2) and a China-U.S. crisis or conflict. </w:t>
      </w:r>
      <w:r w:rsidRPr="00D42BFE">
        <w:rPr>
          <w:rStyle w:val="StyleUnderline"/>
        </w:rPr>
        <w:t>There is concern about the reliability of the U.S</w:t>
      </w:r>
      <w:r w:rsidRPr="00D42BFE">
        <w:t xml:space="preserve">., with the sense </w:t>
      </w:r>
      <w:r w:rsidRPr="00D42BFE">
        <w:rPr>
          <w:rStyle w:val="StyleUnderline"/>
        </w:rPr>
        <w:t>that</w:t>
      </w:r>
      <w:r w:rsidRPr="00D42BFE">
        <w:t xml:space="preserve"> </w:t>
      </w:r>
      <w:r w:rsidRPr="00D42BFE">
        <w:rPr>
          <w:rStyle w:val="StyleUnderline"/>
        </w:rPr>
        <w:t>the U.S. will end up choosing China because of the more interdependent Sino-American economic relationship and/or leave India in the lurch.</w:t>
      </w:r>
    </w:p>
    <w:p w14:paraId="4A584AD5" w14:textId="77777777" w:rsidR="00937C0A" w:rsidRPr="00D42BFE" w:rsidRDefault="00937C0A" w:rsidP="00937C0A">
      <w:r w:rsidRPr="00D42BFE">
        <w:t>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w:t>
      </w:r>
    </w:p>
    <w:p w14:paraId="383B9BC2" w14:textId="77777777" w:rsidR="00937C0A" w:rsidRPr="00D42BFE" w:rsidRDefault="00937C0A" w:rsidP="00937C0A">
      <w:r w:rsidRPr="00D42BFE">
        <w:rPr>
          <w:rStyle w:val="StyleUnderline"/>
        </w:rPr>
        <w:t>As things stand</w:t>
      </w:r>
      <w:r w:rsidRPr="00D42BFE">
        <w:t xml:space="preserve">, </w:t>
      </w:r>
      <w:r w:rsidRPr="00D42BFE">
        <w:rPr>
          <w:rStyle w:val="StyleUnderline"/>
        </w:rPr>
        <w:t>neither India nor the U.S. is interested in the other’s relationship with China being too hot or too cold—the Goldilocks view</w:t>
      </w:r>
      <w:r w:rsidRPr="00D42BFE">
        <w:t xml:space="preserve">. For New Delhi, </w:t>
      </w:r>
      <w:r w:rsidRPr="00D42BFE">
        <w:rPr>
          <w:rStyle w:val="Emphasis"/>
        </w:rPr>
        <w:t>a too-</w:t>
      </w:r>
      <w:proofErr w:type="spellStart"/>
      <w:r w:rsidRPr="00D42BFE">
        <w:rPr>
          <w:rStyle w:val="Emphasis"/>
        </w:rPr>
        <w:t>cosy</w:t>
      </w:r>
      <w:proofErr w:type="spellEnd"/>
      <w:r w:rsidRPr="00D42BFE">
        <w:rPr>
          <w:rStyle w:val="Emphasis"/>
        </w:rPr>
        <w:t xml:space="preserve"> Sino-U.S. relationship is seen as freezing India out and impinging on its interests. </w:t>
      </w:r>
      <w:r w:rsidRPr="00D42BFE">
        <w:rPr>
          <w:sz w:val="16"/>
        </w:rPr>
        <w:t xml:space="preserve">It would also eliminate one of Washington’s rationales for a stronger relationship with India.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 However, </w:t>
      </w:r>
      <w:r w:rsidRPr="00D42BFE">
        <w:rPr>
          <w:rStyle w:val="StyleUnderline"/>
        </w:rPr>
        <w:t>both India and the U.S. do share an interest in managing China’s rise</w:t>
      </w:r>
      <w:r w:rsidRPr="00D42BFE">
        <w:rPr>
          <w:sz w:val="16"/>
        </w:rPr>
        <w:t xml:space="preserve">. </w:t>
      </w:r>
      <w:r w:rsidRPr="00D42BFE">
        <w:rPr>
          <w:rStyle w:val="StyleUnderline"/>
        </w:rPr>
        <w:t>Neither would like to see</w:t>
      </w:r>
      <w:r w:rsidRPr="00D42BFE">
        <w:rPr>
          <w:sz w:val="16"/>
        </w:rPr>
        <w:t xml:space="preserve"> what some have outlined as President Xi Jinping’s vision of Asia, with </w:t>
      </w:r>
      <w:r w:rsidRPr="00D42BFE">
        <w:rPr>
          <w:rStyle w:val="StyleUnderline"/>
        </w:rPr>
        <w:t>a dominant China and the U.S. playing a minimal role</w:t>
      </w:r>
      <w:r w:rsidRPr="00D42BFE">
        <w:rPr>
          <w:sz w:val="16"/>
        </w:rPr>
        <w:t xml:space="preserve">. India and the U.S. recognize that China will play a crucial role in Asia—it is the nature of that role that concerns both countries. Their anxiety has been more evident since 2009, leading the two sides to discuss China—and the Asia-Pacific broadly—more willingly. They have an East Asia dialogue in place. There is also a trilateral dialogue with Japan and talk of upgrading it to ministerial level and including Japan on a more regular basis in India-U.S maritime exercises. </w:t>
      </w:r>
      <w:r w:rsidRPr="00D42BFE">
        <w:rPr>
          <w:rStyle w:val="StyleUnderline"/>
        </w:rPr>
        <w:t>The Obama administration has also repeatedly stated that it sees India as part of its “rebalance” strategy</w:t>
      </w:r>
      <w:r w:rsidRPr="00D42BFE">
        <w:rPr>
          <w:sz w:val="16"/>
        </w:rPr>
        <w:t xml:space="preserve">. In November 2014, President </w:t>
      </w:r>
      <w:r w:rsidRPr="00D42BFE">
        <w:rPr>
          <w:rStyle w:val="StyleUnderline"/>
        </w:rPr>
        <w:t>Obama</w:t>
      </w:r>
      <w:r w:rsidRPr="00D42BFE">
        <w:rPr>
          <w:sz w:val="16"/>
        </w:rPr>
        <w:t xml:space="preserve">, speaking in Australia, </w:t>
      </w:r>
      <w:r w:rsidRPr="00D42BFE">
        <w:rPr>
          <w:rStyle w:val="StyleUnderline"/>
        </w:rPr>
        <w:t>stressed that the U.S. “support[</w:t>
      </w:r>
      <w:proofErr w:type="spellStart"/>
      <w:r w:rsidRPr="00D42BFE">
        <w:rPr>
          <w:rStyle w:val="StyleUnderline"/>
        </w:rPr>
        <w:t>ed</w:t>
      </w:r>
      <w:proofErr w:type="spellEnd"/>
      <w:r w:rsidRPr="00D42BFE">
        <w:rPr>
          <w:rStyle w:val="StyleUnderline"/>
        </w:rPr>
        <w:t>] a greater role in the Asia Pacific for India.</w:t>
      </w:r>
      <w:r w:rsidRPr="00D42BFE">
        <w:rPr>
          <w:sz w:val="16"/>
        </w:rPr>
        <w:t xml:space="preserve">” The Modi government, in turn, has made the region a foreign policy priority. Prime Minister Modi has implicitly criticized Chinese behavior in the region (and potentially in the Indian Ocean), with his admonition about countries with “expansionist mindsets” that encroach on others’ lands and seas. In a departure from its predecessor, his government has shown a willingness to express its support for freedom of navigation in the South China Sea in joint statements with Vietnam and the U.S. In an op-ed, the prime minister also stated that the India-U.S. partnership “will be of great value in advancing peace, security and stability in the Asia and Pacific regions…” and, in September, President </w:t>
      </w:r>
      <w:r w:rsidRPr="00D42BFE">
        <w:rPr>
          <w:rStyle w:val="StyleUnderline"/>
        </w:rPr>
        <w:t>Obama and he “reaffirm[</w:t>
      </w:r>
      <w:proofErr w:type="spellStart"/>
      <w:r w:rsidRPr="00D42BFE">
        <w:rPr>
          <w:rStyle w:val="StyleUnderline"/>
        </w:rPr>
        <w:t>ed</w:t>
      </w:r>
      <w:proofErr w:type="spellEnd"/>
      <w:r w:rsidRPr="00D42BFE">
        <w:rPr>
          <w:rStyle w:val="StyleUnderline"/>
        </w:rPr>
        <w:t>] their shared interest in preserving regional peace and stability, which are critical to the Asia Pacific region's continued prosperity</w:t>
      </w:r>
      <w:r w:rsidRPr="00D42BFE">
        <w:rPr>
          <w:sz w:val="16"/>
        </w:rPr>
        <w:t>.”</w:t>
      </w:r>
    </w:p>
    <w:p w14:paraId="61D32BCE" w14:textId="77777777" w:rsidR="00937C0A" w:rsidRPr="00D42BFE" w:rsidRDefault="00937C0A" w:rsidP="00937C0A">
      <w:pPr>
        <w:pStyle w:val="Heading4"/>
      </w:pPr>
      <w:r w:rsidRPr="00D42BFE">
        <w:t>Strong US/India relations key to de-escalate Indo-Pak conflict—trust and communication are vital to mediation</w:t>
      </w:r>
    </w:p>
    <w:p w14:paraId="7D445EDD" w14:textId="77777777" w:rsidR="00937C0A" w:rsidRPr="00D42BFE" w:rsidRDefault="00937C0A" w:rsidP="00937C0A">
      <w:proofErr w:type="spellStart"/>
      <w:r w:rsidRPr="00D42BFE">
        <w:rPr>
          <w:rStyle w:val="Style13ptBold"/>
        </w:rPr>
        <w:t>Perkovich</w:t>
      </w:r>
      <w:proofErr w:type="spellEnd"/>
      <w:r w:rsidRPr="00D42BFE">
        <w:rPr>
          <w:rStyle w:val="Style13ptBold"/>
        </w:rPr>
        <w:t>, 14</w:t>
      </w:r>
      <w:r w:rsidRPr="00D42BFE">
        <w:t xml:space="preserve"> – vice president for studies at the Carnegie Endowment for International Peace. (George, with Toby Dalton, 6/3. “India and Pakistan: A Thin Line </w:t>
      </w:r>
      <w:proofErr w:type="gramStart"/>
      <w:r w:rsidRPr="00D42BFE">
        <w:t>Between</w:t>
      </w:r>
      <w:proofErr w:type="gramEnd"/>
      <w:r w:rsidRPr="00D42BFE">
        <w:t xml:space="preserve"> War and Peace.” http://carnegieendowment.org/2014/06/03/india-and-pakistan-thin-line-between-war-and-peace)</w:t>
      </w:r>
    </w:p>
    <w:p w14:paraId="42F84D1B" w14:textId="77777777" w:rsidR="00937C0A" w:rsidRPr="00D42BFE" w:rsidRDefault="00937C0A" w:rsidP="00937C0A">
      <w:r w:rsidRPr="00D42BFE">
        <w:t xml:space="preserve">Thus, </w:t>
      </w:r>
      <w:r w:rsidRPr="00D42BFE">
        <w:rPr>
          <w:rStyle w:val="StyleUnderline"/>
        </w:rPr>
        <w:t>the challenge for Indians and Pakistanis—and for the U.S. government, which inevitably would be impelled to mediate a new conflict—is to take steps</w:t>
      </w:r>
      <w:r w:rsidRPr="00D42BFE">
        <w:t xml:space="preserve"> now </w:t>
      </w:r>
      <w:r w:rsidRPr="00D42BFE">
        <w:rPr>
          <w:rStyle w:val="StyleUnderline"/>
        </w:rPr>
        <w:t>to prevent major terrorist attacks on India and to prepare modalities to manage consequences if prevention fails</w:t>
      </w:r>
      <w:r w:rsidRPr="00D42BFE">
        <w:t>.</w:t>
      </w:r>
    </w:p>
    <w:p w14:paraId="4AB2D25C" w14:textId="77777777" w:rsidR="00937C0A" w:rsidRPr="00D42BFE" w:rsidRDefault="00937C0A" w:rsidP="00937C0A">
      <w:r w:rsidRPr="00D42BFE">
        <w:rPr>
          <w:rStyle w:val="StyleUnderline"/>
        </w:rPr>
        <w:t>The United States needs to be more forthcoming</w:t>
      </w:r>
      <w:r w:rsidRPr="00D42BFE">
        <w:t xml:space="preserve"> than it has been in the past </w:t>
      </w:r>
      <w:r w:rsidRPr="00D42BFE">
        <w:rPr>
          <w:rStyle w:val="StyleUnderline"/>
        </w:rPr>
        <w:t>in sharing intelligence with India</w:t>
      </w:r>
      <w:r w:rsidRPr="00D42BFE">
        <w:t xml:space="preserve"> on possible threats and holding Pakistan to account for its ambivalent counterterrorism performance concerning India. </w:t>
      </w:r>
      <w:r w:rsidRPr="00D42BFE">
        <w:rPr>
          <w:rStyle w:val="StyleUnderline"/>
        </w:rPr>
        <w:t>Indian leaders need to correct longstanding inadequacies in their intelligence and counterterrorism organizations, and prepare contingencies for responding to attacks</w:t>
      </w:r>
      <w:r w:rsidRPr="00D42BFE">
        <w:t xml:space="preserve"> that take full account of the risks of escalation. Pakistani leaders, especially in the Army and Inter-Services Intelligence, need to open genuine lines of communication with their Indian counterparts and demonstrate that they are doing everything they can to prevent future Mumbai-like attacks.</w:t>
      </w:r>
    </w:p>
    <w:p w14:paraId="493CED30" w14:textId="77777777" w:rsidR="00937C0A" w:rsidRPr="00D42BFE" w:rsidRDefault="00937C0A" w:rsidP="00937C0A">
      <w:r w:rsidRPr="00D42BFE">
        <w:rPr>
          <w:rStyle w:val="StyleUnderline"/>
        </w:rPr>
        <w:t>Cooperation</w:t>
      </w:r>
      <w:r w:rsidRPr="00D42BFE">
        <w:t xml:space="preserve"> like this </w:t>
      </w:r>
      <w:r w:rsidRPr="00D42BFE">
        <w:rPr>
          <w:rStyle w:val="StyleUnderline"/>
        </w:rPr>
        <w:t>must occur</w:t>
      </w:r>
      <w:r w:rsidRPr="00D42BFE">
        <w:t xml:space="preserve"> before an </w:t>
      </w:r>
      <w:r w:rsidRPr="00D42BFE">
        <w:rPr>
          <w:rStyle w:val="StyleUnderline"/>
        </w:rPr>
        <w:t>attack if there will be any chance of mitigating risks of escalation</w:t>
      </w:r>
      <w:r w:rsidRPr="00D42BFE">
        <w:t xml:space="preserve"> after one occurs. </w:t>
      </w:r>
      <w:r w:rsidRPr="00D42BFE">
        <w:rPr>
          <w:rStyle w:val="StyleUnderline"/>
        </w:rPr>
        <w:t>The stakes could not be higher. The United States cannot publicly orchestrate such cooperation, but it can (and should) work behind the scenes at high levels to facilitate it</w:t>
      </w:r>
      <w:r w:rsidRPr="00D42BFE">
        <w:t>.</w:t>
      </w:r>
    </w:p>
    <w:p w14:paraId="41641524" w14:textId="77777777" w:rsidR="00937C0A" w:rsidRPr="00D42BFE" w:rsidRDefault="00937C0A" w:rsidP="00937C0A"/>
    <w:p w14:paraId="378BE397" w14:textId="0E2A7E8E" w:rsidR="00937C0A" w:rsidRPr="00D42BFE" w:rsidRDefault="00937C0A" w:rsidP="00937C0A">
      <w:pPr>
        <w:pStyle w:val="Heading4"/>
      </w:pPr>
      <w:r w:rsidRPr="00D42BFE">
        <w:t>Indo-</w:t>
      </w:r>
      <w:proofErr w:type="spellStart"/>
      <w:r w:rsidRPr="00D42BFE">
        <w:t>pak</w:t>
      </w:r>
      <w:proofErr w:type="spellEnd"/>
      <w:r w:rsidRPr="00D42BFE">
        <w:t xml:space="preserve"> conflict likely, escalates – worse than other conflicts </w:t>
      </w:r>
    </w:p>
    <w:p w14:paraId="0CA6E5B6" w14:textId="7E65458F" w:rsidR="00937C0A" w:rsidRPr="00D42BFE" w:rsidRDefault="00937C0A" w:rsidP="00D42BFE">
      <w:proofErr w:type="spellStart"/>
      <w:r w:rsidRPr="00D42BFE">
        <w:rPr>
          <w:rStyle w:val="Style13ptBold"/>
        </w:rPr>
        <w:t>Barno</w:t>
      </w:r>
      <w:proofErr w:type="spellEnd"/>
      <w:r w:rsidRPr="00D42BFE">
        <w:rPr>
          <w:rStyle w:val="Style13ptBold"/>
        </w:rPr>
        <w:t xml:space="preserve"> &amp; </w:t>
      </w:r>
      <w:proofErr w:type="spellStart"/>
      <w:r w:rsidRPr="00D42BFE">
        <w:rPr>
          <w:rStyle w:val="Style13ptBold"/>
        </w:rPr>
        <w:t>Bensahel</w:t>
      </w:r>
      <w:proofErr w:type="spellEnd"/>
      <w:r w:rsidRPr="00D42BFE">
        <w:t xml:space="preserve"> </w:t>
      </w:r>
      <w:r w:rsidRPr="00D42BFE">
        <w:rPr>
          <w:rStyle w:val="Style13ptBold"/>
        </w:rPr>
        <w:t>15</w:t>
      </w:r>
      <w:r w:rsidRPr="00D42BFE">
        <w:t xml:space="preserve"> </w:t>
      </w:r>
      <w:r w:rsidR="00D42BFE">
        <w:t>(</w:t>
      </w:r>
      <w:r w:rsidRPr="00D42BFE">
        <w:t>distinguished practitioner &amp; scholar in residence at the School of International Service at American University. Both are nonresident senior fellows at the Brent Scowcroft Center at the Atlantic Council.  Retired Army Lt., &amp; PhD</w:t>
      </w:r>
      <w:r w:rsidR="00D42BFE">
        <w:t xml:space="preserve">, </w:t>
      </w:r>
      <w:r w:rsidRPr="00D42BFE">
        <w:t xml:space="preserve">David </w:t>
      </w:r>
      <w:proofErr w:type="spellStart"/>
      <w:r w:rsidRPr="00D42BFE">
        <w:t>Barno</w:t>
      </w:r>
      <w:proofErr w:type="spellEnd"/>
      <w:r w:rsidRPr="00D42BFE">
        <w:t xml:space="preserve"> &amp; Nora </w:t>
      </w:r>
      <w:proofErr w:type="spellStart"/>
      <w:r w:rsidRPr="00D42BFE">
        <w:t>Bensahel</w:t>
      </w:r>
      <w:proofErr w:type="spellEnd"/>
      <w:r w:rsidRPr="00D42BFE">
        <w:t xml:space="preserve">, A nuclear war between India and Pakistan is a very real possibility, </w:t>
      </w:r>
      <w:r w:rsidR="00D42BFE">
        <w:t xml:space="preserve">11/5, </w:t>
      </w:r>
      <w:hyperlink r:id="rId10" w:history="1">
        <w:r w:rsidRPr="00D42BFE">
          <w:rPr>
            <w:rStyle w:val="Hyperlink"/>
          </w:rPr>
          <w:t>http://qz.com/541502/a-nuclear-war-between-india-and-pakistan-is-a-very-real-possibility/</w:t>
        </w:r>
      </w:hyperlink>
      <w:r w:rsidR="00D42BFE">
        <w:t>)</w:t>
      </w:r>
    </w:p>
    <w:p w14:paraId="79C72006" w14:textId="77777777" w:rsidR="00937C0A" w:rsidRPr="00D42BFE" w:rsidRDefault="00937C0A" w:rsidP="00937C0A">
      <w:r w:rsidRPr="00D42BFE">
        <w:rPr>
          <w:rStyle w:val="StyleUnderline"/>
        </w:rPr>
        <w:t>A “pink flamingo” is a term</w:t>
      </w:r>
      <w:r w:rsidRPr="00D42BFE">
        <w:rPr>
          <w:sz w:val="16"/>
        </w:rPr>
        <w:t xml:space="preserve"> recently coined by Frank Hoffman </w:t>
      </w:r>
      <w:r w:rsidRPr="00D42BFE">
        <w:rPr>
          <w:rStyle w:val="StyleUnderline"/>
        </w:rPr>
        <w:t>to describe predictable but ignored</w:t>
      </w:r>
      <w:r w:rsidRPr="00D42BFE">
        <w:rPr>
          <w:sz w:val="16"/>
        </w:rPr>
        <w:t xml:space="preserve"> </w:t>
      </w:r>
      <w:r w:rsidRPr="00D42BFE">
        <w:rPr>
          <w:rStyle w:val="StyleUnderline"/>
        </w:rPr>
        <w:t>events that can yield disastrous results</w:t>
      </w:r>
      <w:r w:rsidRPr="00D42BFE">
        <w:rPr>
          <w:sz w:val="16"/>
        </w:rPr>
        <w:t xml:space="preserve">. Hoffman argues that these situations are fully visible, but almost entirely ignored by policymakers. Pink flamingos stand in stark contrast to “black swans“—the unpredictable, even unforeseeable shocks whose outcomes may be entirely unknown. </w:t>
      </w:r>
      <w:r w:rsidRPr="00D42BFE">
        <w:rPr>
          <w:rStyle w:val="StyleUnderline"/>
        </w:rPr>
        <w:t>The</w:t>
      </w:r>
      <w:r w:rsidRPr="00D42BFE">
        <w:rPr>
          <w:sz w:val="16"/>
        </w:rPr>
        <w:t xml:space="preserve"> tense </w:t>
      </w:r>
      <w:r w:rsidRPr="00D42BFE">
        <w:rPr>
          <w:rStyle w:val="StyleUnderline"/>
        </w:rPr>
        <w:t>nuclear stand-off between India and Pakistan may be the most dangerous</w:t>
      </w:r>
      <w:r w:rsidRPr="00D42BFE">
        <w:rPr>
          <w:sz w:val="16"/>
        </w:rPr>
        <w:t xml:space="preserve"> pink flamingo in today’s world. </w:t>
      </w:r>
      <w:r w:rsidRPr="00D42BFE">
        <w:rPr>
          <w:rStyle w:val="StyleUnderline"/>
        </w:rPr>
        <w:t>The</w:t>
      </w:r>
      <w:r w:rsidRPr="00D42BFE">
        <w:rPr>
          <w:sz w:val="16"/>
        </w:rPr>
        <w:t xml:space="preserve"> Indian </w:t>
      </w:r>
      <w:r w:rsidRPr="00D42BFE">
        <w:rPr>
          <w:rStyle w:val="StyleUnderline"/>
        </w:rPr>
        <w:t>subcontinent</w:t>
      </w:r>
      <w:r w:rsidRPr="00D42BFE">
        <w:rPr>
          <w:sz w:val="16"/>
        </w:rPr>
        <w:t>—home to both India and Pakistan—</w:t>
      </w:r>
      <w:r w:rsidRPr="00D42BFE">
        <w:rPr>
          <w:rStyle w:val="StyleUnderline"/>
        </w:rPr>
        <w:t>remains</w:t>
      </w:r>
      <w:r w:rsidRPr="00D42BFE">
        <w:rPr>
          <w:sz w:val="16"/>
        </w:rPr>
        <w:t xml:space="preserve"> </w:t>
      </w:r>
      <w:r w:rsidRPr="00D42BFE">
        <w:rPr>
          <w:rStyle w:val="StyleUnderline"/>
        </w:rPr>
        <w:t>among the most dangerous</w:t>
      </w:r>
      <w:r w:rsidRPr="00D42BFE">
        <w:rPr>
          <w:sz w:val="16"/>
        </w:rPr>
        <w:t xml:space="preserve"> </w:t>
      </w:r>
      <w:r w:rsidRPr="00D42BFE">
        <w:rPr>
          <w:rStyle w:val="StyleUnderline"/>
        </w:rPr>
        <w:t>corners</w:t>
      </w:r>
      <w:r w:rsidRPr="00D42BFE">
        <w:rPr>
          <w:sz w:val="16"/>
        </w:rPr>
        <w:t xml:space="preserve"> </w:t>
      </w:r>
      <w:r w:rsidRPr="00D42BFE">
        <w:rPr>
          <w:rStyle w:val="StyleUnderline"/>
        </w:rPr>
        <w:t>of the world</w:t>
      </w:r>
      <w:r w:rsidRPr="00D42BFE">
        <w:rPr>
          <w:sz w:val="16"/>
        </w:rPr>
        <w:t xml:space="preserve">, </w:t>
      </w:r>
      <w:r w:rsidRPr="00D42BFE">
        <w:rPr>
          <w:rStyle w:val="StyleUnderline"/>
        </w:rPr>
        <w:t>and continues to pose a deep threat to global stability</w:t>
      </w:r>
      <w:r w:rsidRPr="00D42BFE">
        <w:rPr>
          <w:sz w:val="16"/>
        </w:rPr>
        <w:t xml:space="preserve"> and the current world order. </w:t>
      </w:r>
      <w:r w:rsidRPr="00D42BFE">
        <w:rPr>
          <w:rStyle w:val="StyleUnderline"/>
        </w:rPr>
        <w:t>Their</w:t>
      </w:r>
      <w:r w:rsidRPr="00D42BFE">
        <w:rPr>
          <w:sz w:val="16"/>
        </w:rPr>
        <w:t xml:space="preserve"> 1,800-mile </w:t>
      </w:r>
      <w:r w:rsidRPr="00D42BFE">
        <w:rPr>
          <w:rStyle w:val="StyleUnderline"/>
        </w:rPr>
        <w:t>border</w:t>
      </w:r>
      <w:r w:rsidRPr="00D42BFE">
        <w:rPr>
          <w:sz w:val="16"/>
        </w:rPr>
        <w:t xml:space="preserve"> </w:t>
      </w:r>
      <w:r w:rsidRPr="00D42BFE">
        <w:rPr>
          <w:rStyle w:val="StyleUnderline"/>
        </w:rPr>
        <w:t>is the only place</w:t>
      </w:r>
      <w:r w:rsidRPr="00D42BFE">
        <w:rPr>
          <w:sz w:val="16"/>
        </w:rPr>
        <w:t xml:space="preserve"> in the world </w:t>
      </w:r>
      <w:r w:rsidRPr="00D42BFE">
        <w:rPr>
          <w:rStyle w:val="StyleUnderline"/>
        </w:rPr>
        <w:t>where two hostile, nuclear</w:t>
      </w:r>
      <w:r w:rsidRPr="00D42BFE">
        <w:rPr>
          <w:sz w:val="16"/>
        </w:rPr>
        <w:t xml:space="preserve">-armed </w:t>
      </w:r>
      <w:r w:rsidRPr="00D42BFE">
        <w:rPr>
          <w:rStyle w:val="StyleUnderline"/>
        </w:rPr>
        <w:t>states face off</w:t>
      </w:r>
      <w:r w:rsidRPr="00D42BFE">
        <w:rPr>
          <w:sz w:val="16"/>
        </w:rPr>
        <w:t xml:space="preserve"> every day. </w:t>
      </w:r>
      <w:r w:rsidRPr="00D42BFE">
        <w:rPr>
          <w:rStyle w:val="StyleUnderline"/>
        </w:rPr>
        <w:t>And the risk of nuclear conflict has only continued to rise</w:t>
      </w:r>
      <w:r w:rsidRPr="00D42BFE">
        <w:rPr>
          <w:sz w:val="16"/>
        </w:rPr>
        <w:t xml:space="preserve"> in the past few years, to the point that </w:t>
      </w:r>
      <w:r w:rsidRPr="00D42BFE">
        <w:rPr>
          <w:rStyle w:val="StyleUnderline"/>
        </w:rPr>
        <w:t>it is now a very real possibility</w:t>
      </w:r>
      <w:r w:rsidRPr="00D42BFE">
        <w:rPr>
          <w:sz w:val="16"/>
        </w:rPr>
        <w:t xml:space="preserve">. India and Pakistan have fought three wars since they gained independence in 1947, including one that ended in 1971 with Pakistan losing approximately half its territory (present-day Bangladesh). Today, the disputed Line of Control that divides the disputed Kashmir region remains a particularly tense flashpoint. </w:t>
      </w:r>
      <w:r w:rsidRPr="00D42BFE">
        <w:rPr>
          <w:rStyle w:val="StyleUnderline"/>
        </w:rPr>
        <w:t xml:space="preserve">Both the </w:t>
      </w:r>
      <w:proofErr w:type="spellStart"/>
      <w:r w:rsidRPr="00D42BFE">
        <w:rPr>
          <w:rStyle w:val="StyleUnderline"/>
        </w:rPr>
        <w:t>Kargil</w:t>
      </w:r>
      <w:proofErr w:type="spellEnd"/>
      <w:r w:rsidRPr="00D42BFE">
        <w:rPr>
          <w:rStyle w:val="StyleUnderline"/>
        </w:rPr>
        <w:t xml:space="preserve"> crisis of 1999 and the 2001 attack on the Indian Parliament</w:t>
      </w:r>
      <w:r w:rsidRPr="00D42BFE">
        <w:rPr>
          <w:sz w:val="16"/>
        </w:rPr>
        <w:t xml:space="preserve"> by Pakistan-supported militants </w:t>
      </w:r>
      <w:r w:rsidRPr="00D42BFE">
        <w:rPr>
          <w:rStyle w:val="StyleUnderline"/>
        </w:rPr>
        <w:t>brought</w:t>
      </w:r>
      <w:r w:rsidRPr="00D42BFE">
        <w:rPr>
          <w:sz w:val="16"/>
        </w:rPr>
        <w:t xml:space="preserve"> both nations once again to </w:t>
      </w:r>
      <w:r w:rsidRPr="00D42BFE">
        <w:rPr>
          <w:rStyle w:val="StyleUnderline"/>
        </w:rPr>
        <w:t>the brink of war</w:t>
      </w:r>
      <w:r w:rsidRPr="00D42BFE">
        <w:rPr>
          <w:sz w:val="16"/>
        </w:rPr>
        <w:t xml:space="preserve">. Yet, unlike earlier major wars, these two crises occurred after both India and Pakistan became nuclear-armed states. Quick and forceful diplomatic intervention played a pivotal role in preventing a larger conflict from erupting during each crisis. </w:t>
      </w:r>
      <w:r w:rsidRPr="00D42BFE">
        <w:rPr>
          <w:rStyle w:val="StyleUnderline"/>
        </w:rPr>
        <w:t xml:space="preserve">These stakes are even higher, and more dangerous, today. </w:t>
      </w:r>
      <w:r w:rsidRPr="00D42BFE">
        <w:rPr>
          <w:sz w:val="16"/>
        </w:rPr>
        <w:t xml:space="preserve">Since 2004, </w:t>
      </w:r>
      <w:r w:rsidRPr="00D42BFE">
        <w:rPr>
          <w:rStyle w:val="StyleUnderline"/>
        </w:rPr>
        <w:t>India has been developing a new military doctrine called Cold Start</w:t>
      </w:r>
      <w:r w:rsidRPr="00D42BFE">
        <w:rPr>
          <w:sz w:val="16"/>
        </w:rPr>
        <w:t xml:space="preserve">, a limited war option </w:t>
      </w:r>
      <w:r w:rsidRPr="00D42BFE">
        <w:rPr>
          <w:rStyle w:val="StyleUnderline"/>
        </w:rPr>
        <w:t>designed</w:t>
      </w:r>
      <w:r w:rsidRPr="00D42BFE">
        <w:rPr>
          <w:sz w:val="16"/>
        </w:rPr>
        <w:t xml:space="preserve"> largely </w:t>
      </w:r>
      <w:r w:rsidRPr="00D42BFE">
        <w:rPr>
          <w:rStyle w:val="StyleUnderline"/>
        </w:rPr>
        <w:t>to deter</w:t>
      </w:r>
      <w:r w:rsidRPr="00D42BFE">
        <w:rPr>
          <w:sz w:val="16"/>
        </w:rPr>
        <w:t xml:space="preserve"> Islamabad from sponsoring irregular attacks against New Delhi. It involves rapid conventional retaliation after any such attack, launching a number of quick </w:t>
      </w:r>
      <w:proofErr w:type="spellStart"/>
      <w:r w:rsidRPr="00D42BFE">
        <w:rPr>
          <w:sz w:val="16"/>
        </w:rPr>
        <w:t>armoured</w:t>
      </w:r>
      <w:proofErr w:type="spellEnd"/>
      <w:r w:rsidRPr="00D42BFE">
        <w:rPr>
          <w:sz w:val="16"/>
        </w:rPr>
        <w:t xml:space="preserve"> assaults into Pakistan and rapidly securing limited objectives that hypothetically remain below Pakistan’s nuclear threshold. In accordance with this doctrine, the Indian military is meant to </w:t>
      </w:r>
      <w:proofErr w:type="spellStart"/>
      <w:r w:rsidRPr="00D42BFE">
        <w:rPr>
          <w:sz w:val="16"/>
        </w:rPr>
        <w:t>mobilise</w:t>
      </w:r>
      <w:proofErr w:type="spellEnd"/>
      <w:r w:rsidRPr="00D42BFE">
        <w:rPr>
          <w:sz w:val="16"/>
        </w:rPr>
        <w:t xml:space="preserve"> half a million troops in less than 72 hours. </w:t>
      </w:r>
      <w:r w:rsidRPr="00D42BFE">
        <w:rPr>
          <w:rStyle w:val="StyleUnderline"/>
        </w:rPr>
        <w:t>The problem is</w:t>
      </w:r>
      <w:r w:rsidRPr="00D42BFE">
        <w:rPr>
          <w:sz w:val="16"/>
        </w:rPr>
        <w:t xml:space="preserve">, unlike its </w:t>
      </w:r>
      <w:proofErr w:type="spellStart"/>
      <w:r w:rsidRPr="00D42BFE">
        <w:rPr>
          <w:sz w:val="16"/>
        </w:rPr>
        <w:t>neighbours</w:t>
      </w:r>
      <w:proofErr w:type="spellEnd"/>
      <w:r w:rsidRPr="00D42BFE">
        <w:rPr>
          <w:sz w:val="16"/>
        </w:rPr>
        <w:t xml:space="preserve"> India and China, </w:t>
      </w:r>
      <w:r w:rsidRPr="00D42BFE">
        <w:rPr>
          <w:rStyle w:val="StyleUnderline"/>
        </w:rPr>
        <w:t>Pakistan has not renounced</w:t>
      </w:r>
      <w:r w:rsidRPr="00D42BFE">
        <w:rPr>
          <w:sz w:val="16"/>
        </w:rPr>
        <w:t xml:space="preserve"> the </w:t>
      </w:r>
      <w:r w:rsidRPr="00D42BFE">
        <w:rPr>
          <w:rStyle w:val="StyleUnderline"/>
        </w:rPr>
        <w:t>first use</w:t>
      </w:r>
      <w:r w:rsidRPr="00D42BFE">
        <w:rPr>
          <w:sz w:val="16"/>
        </w:rPr>
        <w:t xml:space="preserve"> of nuclear weapons. Instead, Pakistani leaders have stated that they may have to use nuclear weapons first in order to defend against a conventional attack from India. Therefore, both </w:t>
      </w:r>
      <w:r w:rsidRPr="00D42BFE">
        <w:rPr>
          <w:rStyle w:val="StyleUnderline"/>
        </w:rPr>
        <w:t>to counter Cold Start and</w:t>
      </w:r>
      <w:r w:rsidRPr="00D42BFE">
        <w:rPr>
          <w:sz w:val="16"/>
        </w:rPr>
        <w:t xml:space="preserve"> help to </w:t>
      </w:r>
      <w:r w:rsidRPr="00D42BFE">
        <w:rPr>
          <w:rStyle w:val="StyleUnderline"/>
        </w:rPr>
        <w:t>offset India’s</w:t>
      </w:r>
      <w:r w:rsidRPr="00D42BFE">
        <w:rPr>
          <w:sz w:val="16"/>
        </w:rPr>
        <w:t xml:space="preserve"> growing conventional </w:t>
      </w:r>
      <w:r w:rsidRPr="00D42BFE">
        <w:rPr>
          <w:rStyle w:val="StyleUnderline"/>
        </w:rPr>
        <w:t>superiority</w:t>
      </w:r>
      <w:r w:rsidRPr="00D42BFE">
        <w:rPr>
          <w:sz w:val="16"/>
        </w:rPr>
        <w:t xml:space="preserve">, </w:t>
      </w:r>
      <w:r w:rsidRPr="00D42BFE">
        <w:rPr>
          <w:rStyle w:val="StyleUnderline"/>
        </w:rPr>
        <w:t xml:space="preserve">Pakistan has accelerated its nuclear weapons </w:t>
      </w:r>
      <w:proofErr w:type="spellStart"/>
      <w:r w:rsidRPr="00D42BFE">
        <w:rPr>
          <w:rStyle w:val="StyleUnderline"/>
        </w:rPr>
        <w:t>programme</w:t>
      </w:r>
      <w:proofErr w:type="spellEnd"/>
      <w:r w:rsidRPr="00D42BFE">
        <w:rPr>
          <w:rStyle w:val="StyleUnderline"/>
        </w:rPr>
        <w:t>—and begun to field short-range</w:t>
      </w:r>
      <w:r w:rsidRPr="00D42BFE">
        <w:rPr>
          <w:sz w:val="16"/>
        </w:rPr>
        <w:t xml:space="preserve">, low yield </w:t>
      </w:r>
      <w:r w:rsidRPr="00D42BFE">
        <w:rPr>
          <w:rStyle w:val="StyleUnderline"/>
        </w:rPr>
        <w:t>tactical</w:t>
      </w:r>
      <w:r w:rsidRPr="00D42BFE">
        <w:rPr>
          <w:sz w:val="16"/>
        </w:rPr>
        <w:t xml:space="preserve"> nuclear </w:t>
      </w:r>
      <w:r w:rsidRPr="00D42BFE">
        <w:rPr>
          <w:rStyle w:val="StyleUnderline"/>
        </w:rPr>
        <w:t>weapons</w:t>
      </w:r>
      <w:r w:rsidRPr="00D42BFE">
        <w:rPr>
          <w:sz w:val="16"/>
        </w:rPr>
        <w:t xml:space="preserve">. Some observers now judge this nuclear </w:t>
      </w:r>
      <w:proofErr w:type="spellStart"/>
      <w:r w:rsidRPr="00D42BFE">
        <w:rPr>
          <w:sz w:val="16"/>
        </w:rPr>
        <w:t>programme</w:t>
      </w:r>
      <w:proofErr w:type="spellEnd"/>
      <w:r w:rsidRPr="00D42BFE">
        <w:rPr>
          <w:sz w:val="16"/>
        </w:rPr>
        <w:t xml:space="preserve"> to be the fastest growing in the world. Pakistan will reportedly have enough fissile material by 2020 to build more than 200 nuclear warheads—more than the UK plans to have by that time. It is not simply the pace of the build-up that should cause concern. </w:t>
      </w:r>
      <w:r w:rsidRPr="00D42BFE">
        <w:rPr>
          <w:rStyle w:val="StyleUnderline"/>
        </w:rPr>
        <w:t>Pakistan’s arsenal</w:t>
      </w:r>
      <w:r w:rsidRPr="00D42BFE">
        <w:rPr>
          <w:sz w:val="16"/>
        </w:rPr>
        <w:t xml:space="preserve"> of short-range tactical nuclear weapons </w:t>
      </w:r>
      <w:r w:rsidRPr="00D42BFE">
        <w:rPr>
          <w:rStyle w:val="StyleUnderline"/>
        </w:rPr>
        <w:t>is a game changer</w:t>
      </w:r>
      <w:r w:rsidRPr="00D42BFE">
        <w:rPr>
          <w:sz w:val="16"/>
        </w:rPr>
        <w:t xml:space="preserve"> in other ways. </w:t>
      </w:r>
      <w:r w:rsidRPr="00D42BFE">
        <w:rPr>
          <w:rStyle w:val="StyleUnderline"/>
        </w:rPr>
        <w:t>Pakistan</w:t>
      </w:r>
      <w:r w:rsidRPr="00D42BFE">
        <w:rPr>
          <w:sz w:val="16"/>
        </w:rPr>
        <w:t xml:space="preserve"> clearly </w:t>
      </w:r>
      <w:r w:rsidRPr="00D42BFE">
        <w:rPr>
          <w:rStyle w:val="StyleUnderline"/>
        </w:rPr>
        <w:t>intends to use these</w:t>
      </w:r>
      <w:r w:rsidRPr="00D42BFE">
        <w:rPr>
          <w:sz w:val="16"/>
        </w:rPr>
        <w:t xml:space="preserve"> weapons—</w:t>
      </w:r>
      <w:r w:rsidRPr="00D42BFE">
        <w:rPr>
          <w:rStyle w:val="StyleUnderline"/>
        </w:rPr>
        <w:t>on its own soil if necessary</w:t>
      </w:r>
      <w:r w:rsidRPr="00D42BFE">
        <w:rPr>
          <w:sz w:val="16"/>
        </w:rPr>
        <w:t xml:space="preserve">—to counter Cold Start’s plan for sudden Indian </w:t>
      </w:r>
      <w:proofErr w:type="spellStart"/>
      <w:r w:rsidRPr="00D42BFE">
        <w:rPr>
          <w:sz w:val="16"/>
        </w:rPr>
        <w:t>armoured</w:t>
      </w:r>
      <w:proofErr w:type="spellEnd"/>
      <w:r w:rsidRPr="00D42BFE">
        <w:rPr>
          <w:sz w:val="16"/>
        </w:rPr>
        <w:t xml:space="preserve"> thrusts into Pakistan. </w:t>
      </w:r>
      <w:r w:rsidRPr="00D42BFE">
        <w:rPr>
          <w:rStyle w:val="StyleUnderline"/>
        </w:rPr>
        <w:t>The introduction</w:t>
      </w:r>
      <w:r w:rsidRPr="00D42BFE">
        <w:rPr>
          <w:sz w:val="16"/>
        </w:rPr>
        <w:t xml:space="preserve"> of these weapons </w:t>
      </w:r>
      <w:r w:rsidRPr="00D42BFE">
        <w:rPr>
          <w:rStyle w:val="StyleUnderline"/>
        </w:rPr>
        <w:t>has altered the long-standing geometry</w:t>
      </w:r>
      <w:r w:rsidRPr="00D42BFE">
        <w:rPr>
          <w:sz w:val="16"/>
        </w:rPr>
        <w:t xml:space="preserve"> between the two nuclear powers </w:t>
      </w:r>
      <w:r w:rsidRPr="00D42BFE">
        <w:rPr>
          <w:rStyle w:val="StyleUnderline"/>
        </w:rPr>
        <w:t xml:space="preserve">and increases the risk of escalation to a nuclear exchange in a crisis. </w:t>
      </w:r>
      <w:r w:rsidRPr="00D42BFE">
        <w:rPr>
          <w:sz w:val="16"/>
        </w:rPr>
        <w:t xml:space="preserve">Beyond the risks of runaway nuclear escalation, Pakistan’s growing tactical nuclear weapons </w:t>
      </w:r>
      <w:proofErr w:type="spellStart"/>
      <w:r w:rsidRPr="00D42BFE">
        <w:rPr>
          <w:sz w:val="16"/>
        </w:rPr>
        <w:t>programme</w:t>
      </w:r>
      <w:proofErr w:type="spellEnd"/>
      <w:r w:rsidRPr="00D42BFE">
        <w:rPr>
          <w:sz w:val="16"/>
        </w:rPr>
        <w:t xml:space="preserve"> also brings a wide array of other </w:t>
      </w:r>
      <w:proofErr w:type="spellStart"/>
      <w:r w:rsidRPr="00D42BFE">
        <w:rPr>
          <w:sz w:val="16"/>
        </w:rPr>
        <w:t>destabilising</w:t>
      </w:r>
      <w:proofErr w:type="spellEnd"/>
      <w:r w:rsidRPr="00D42BFE">
        <w:rPr>
          <w:sz w:val="16"/>
        </w:rPr>
        <w:t xml:space="preserve"> characteristics to this already unstable mix: </w:t>
      </w:r>
      <w:r w:rsidRPr="00D42BFE">
        <w:rPr>
          <w:rStyle w:val="StyleUnderline"/>
        </w:rPr>
        <w:t>the necessity to position</w:t>
      </w:r>
      <w:r w:rsidRPr="00D42BFE">
        <w:rPr>
          <w:sz w:val="16"/>
        </w:rPr>
        <w:t xml:space="preserve"> these </w:t>
      </w:r>
      <w:r w:rsidRPr="00D42BFE">
        <w:rPr>
          <w:rStyle w:val="StyleUnderline"/>
        </w:rPr>
        <w:t>short-range weapons close</w:t>
      </w:r>
      <w:r w:rsidRPr="00D42BFE">
        <w:rPr>
          <w:sz w:val="16"/>
        </w:rPr>
        <w:t xml:space="preserve"> to the border with India, making them more vulnerable to interdiction; the need to move and disperse these weapons during a crisis, </w:t>
      </w:r>
      <w:r w:rsidRPr="00D42BFE">
        <w:rPr>
          <w:rStyle w:val="StyleUnderline"/>
        </w:rPr>
        <w:t xml:space="preserve">thereby </w:t>
      </w:r>
      <w:proofErr w:type="spellStart"/>
      <w:r w:rsidRPr="00D42BFE">
        <w:rPr>
          <w:rStyle w:val="StyleUnderline"/>
        </w:rPr>
        <w:t>signalling</w:t>
      </w:r>
      <w:proofErr w:type="spellEnd"/>
      <w:r w:rsidRPr="00D42BFE">
        <w:rPr>
          <w:rStyle w:val="StyleUnderline"/>
        </w:rPr>
        <w:t xml:space="preserve"> a nuclear threat;</w:t>
      </w:r>
      <w:r w:rsidRPr="00D42BFE">
        <w:rPr>
          <w:sz w:val="16"/>
        </w:rPr>
        <w:t xml:space="preserve"> </w:t>
      </w:r>
      <w:r w:rsidRPr="00D42BFE">
        <w:rPr>
          <w:rStyle w:val="StyleUnderline"/>
        </w:rPr>
        <w:t>and</w:t>
      </w:r>
      <w:r w:rsidRPr="00D42BFE">
        <w:rPr>
          <w:sz w:val="16"/>
        </w:rPr>
        <w:t xml:space="preserve"> the prospects of local commanders being </w:t>
      </w:r>
      <w:r w:rsidRPr="00D42BFE">
        <w:rPr>
          <w:rStyle w:val="StyleUnderline"/>
        </w:rPr>
        <w:t xml:space="preserve">given </w:t>
      </w:r>
      <w:proofErr w:type="spellStart"/>
      <w:r w:rsidRPr="00D42BFE">
        <w:rPr>
          <w:rStyle w:val="StyleUnderline"/>
        </w:rPr>
        <w:t>decentralised</w:t>
      </w:r>
      <w:proofErr w:type="spellEnd"/>
      <w:r w:rsidRPr="00D42BFE">
        <w:rPr>
          <w:rStyle w:val="StyleUnderline"/>
        </w:rPr>
        <w:t xml:space="preserve"> control of the weapons—a “use it or lose it” danger if facing an Indian </w:t>
      </w:r>
      <w:proofErr w:type="spellStart"/>
      <w:r w:rsidRPr="00D42BFE">
        <w:rPr>
          <w:rStyle w:val="StyleUnderline"/>
        </w:rPr>
        <w:t>armoured</w:t>
      </w:r>
      <w:proofErr w:type="spellEnd"/>
      <w:r w:rsidRPr="00D42BFE">
        <w:rPr>
          <w:rStyle w:val="StyleUnderline"/>
        </w:rPr>
        <w:t xml:space="preserve"> offensive</w:t>
      </w:r>
      <w:r w:rsidRPr="00D42BFE">
        <w:rPr>
          <w:sz w:val="16"/>
        </w:rPr>
        <w:t xml:space="preserve">. Furthermore, large numbers of small nuclear weapons scattered at different locations increase the risk that some will fall into the hands of violent extremists. A terrorist group gaining control of a nuclear weapon remains one of the most frightening potential spin-offs of the current arms race. Perhaps the most dangerous scenario that could lead to catastrophe is a replay of the 2008 Mumbai terrorist attacks. In November 2008, 10 terrorists launched attacks that left 166 people dead 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Only through the combination of diplomatic pressure from the US and immense restraint exerted by then-Indian </w:t>
      </w:r>
      <w:proofErr w:type="gramStart"/>
      <w:r w:rsidRPr="00D42BFE">
        <w:rPr>
          <w:sz w:val="16"/>
        </w:rPr>
        <w:t>prime minister</w:t>
      </w:r>
      <w:proofErr w:type="gramEnd"/>
      <w:r w:rsidRPr="00D42BFE">
        <w:rPr>
          <w:sz w:val="16"/>
        </w:rPr>
        <w:t xml:space="preserve"> Manmohan Singh was an Indian retaliatory strike averted. </w:t>
      </w:r>
      <w:r w:rsidRPr="00D42BFE">
        <w:rPr>
          <w:rStyle w:val="StyleUnderline"/>
        </w:rPr>
        <w:t>The chances of</w:t>
      </w:r>
      <w:r w:rsidRPr="00D42BFE">
        <w:rPr>
          <w:sz w:val="16"/>
        </w:rPr>
        <w:t xml:space="preserve"> such </w:t>
      </w:r>
      <w:r w:rsidRPr="00D42BFE">
        <w:rPr>
          <w:rStyle w:val="StyleUnderline"/>
        </w:rPr>
        <w:t>Indian</w:t>
      </w:r>
      <w:r w:rsidRPr="00D42BFE">
        <w:rPr>
          <w:sz w:val="16"/>
        </w:rPr>
        <w:t xml:space="preserve"> government </w:t>
      </w:r>
      <w:r w:rsidRPr="00D42BFE">
        <w:rPr>
          <w:rStyle w:val="StyleUnderline"/>
        </w:rPr>
        <w:t>restraint</w:t>
      </w:r>
      <w:r w:rsidRPr="00D42BFE">
        <w:rPr>
          <w:sz w:val="16"/>
        </w:rPr>
        <w:t xml:space="preserve"> in a similarly deadly future scenario </w:t>
      </w:r>
      <w:r w:rsidRPr="00D42BFE">
        <w:rPr>
          <w:rStyle w:val="StyleUnderline"/>
        </w:rPr>
        <w:t>are unlikely.</w:t>
      </w:r>
      <w:r w:rsidRPr="00D42BFE">
        <w:rPr>
          <w:sz w:val="16"/>
        </w:rPr>
        <w:t xml:space="preserve"> </w:t>
      </w:r>
      <w:r w:rsidRPr="00D42BFE">
        <w:rPr>
          <w:rStyle w:val="StyleUnderline"/>
        </w:rPr>
        <w:t>Experts</w:t>
      </w:r>
      <w:r w:rsidRPr="00D42BFE">
        <w:rPr>
          <w:sz w:val="16"/>
        </w:rPr>
        <w:t xml:space="preserve"> </w:t>
      </w:r>
      <w:r w:rsidRPr="00D42BFE">
        <w:rPr>
          <w:rStyle w:val="StyleUnderline"/>
        </w:rPr>
        <w:t>such as</w:t>
      </w:r>
      <w:r w:rsidRPr="00D42BFE">
        <w:rPr>
          <w:sz w:val="16"/>
        </w:rPr>
        <w:t xml:space="preserve"> Stephen </w:t>
      </w:r>
      <w:r w:rsidRPr="00D42BFE">
        <w:rPr>
          <w:rStyle w:val="StyleUnderline"/>
        </w:rPr>
        <w:t>Cohen of</w:t>
      </w:r>
      <w:r w:rsidRPr="00D42BFE">
        <w:rPr>
          <w:sz w:val="16"/>
        </w:rPr>
        <w:t xml:space="preserve"> the </w:t>
      </w:r>
      <w:r w:rsidRPr="00D42BFE">
        <w:rPr>
          <w:rStyle w:val="StyleUnderline"/>
        </w:rPr>
        <w:t>Brookings</w:t>
      </w:r>
      <w:r w:rsidRPr="00D42BFE">
        <w:rPr>
          <w:sz w:val="16"/>
        </w:rPr>
        <w:t xml:space="preserve"> Institution </w:t>
      </w:r>
      <w:r w:rsidRPr="00D42BFE">
        <w:rPr>
          <w:rStyle w:val="StyleUnderline"/>
        </w:rPr>
        <w:t>and</w:t>
      </w:r>
      <w:r w:rsidRPr="00D42BFE">
        <w:rPr>
          <w:sz w:val="16"/>
        </w:rPr>
        <w:t xml:space="preserve"> former US ambassador to India Robert </w:t>
      </w:r>
      <w:proofErr w:type="spellStart"/>
      <w:r w:rsidRPr="00D42BFE">
        <w:rPr>
          <w:rStyle w:val="StyleUnderline"/>
        </w:rPr>
        <w:t>Blackwill</w:t>
      </w:r>
      <w:proofErr w:type="spellEnd"/>
      <w:r w:rsidRPr="00D42BFE">
        <w:rPr>
          <w:rStyle w:val="StyleUnderline"/>
        </w:rPr>
        <w:t xml:space="preserve"> agree</w:t>
      </w:r>
      <w:r w:rsidRPr="00D42BFE">
        <w:rPr>
          <w:sz w:val="16"/>
        </w:rPr>
        <w:t xml:space="preserve"> that if there were another Mumbai, Indian prime minister Narendra </w:t>
      </w:r>
      <w:r w:rsidRPr="00D42BFE">
        <w:rPr>
          <w:rStyle w:val="StyleUnderline"/>
        </w:rPr>
        <w:t>Modi would not</w:t>
      </w:r>
      <w:r w:rsidRPr="00D42BFE">
        <w:rPr>
          <w:sz w:val="16"/>
        </w:rPr>
        <w:t xml:space="preserve"> </w:t>
      </w:r>
      <w:r w:rsidRPr="00D42BFE">
        <w:rPr>
          <w:rStyle w:val="StyleUnderline"/>
        </w:rPr>
        <w:t>step back</w:t>
      </w:r>
      <w:r w:rsidRPr="00D42BFE">
        <w:rPr>
          <w:sz w:val="16"/>
        </w:rPr>
        <w:t xml:space="preserve"> from using military force in response, unlike his predecessors. Indian public opinion would demand retaliation, especially after the unpopular degree of restraint exercised by the Singh government after the Mumbai attacks. But </w:t>
      </w:r>
      <w:r w:rsidRPr="00D42BFE">
        <w:rPr>
          <w:rStyle w:val="StyleUnderline"/>
        </w:rPr>
        <w:t>there remains no meaningful senior-level dialogue</w:t>
      </w:r>
      <w:r w:rsidRPr="00D42BFE">
        <w:rPr>
          <w:sz w:val="16"/>
        </w:rPr>
        <w:t xml:space="preserve"> between the two states—last August’s planned meeting between the two national security advisers was cancelled after disagreements about Kashmiri separatists. There may be little the US or the world can do to forestall this conflict still looming just over the horizon. Nevertheless, the tremendous dangers of this situation require US policymakers to devote more time and energy in trying to do so, and some small steps may help. The US should work hard to </w:t>
      </w:r>
      <w:proofErr w:type="spellStart"/>
      <w:r w:rsidRPr="00D42BFE">
        <w:rPr>
          <w:sz w:val="16"/>
        </w:rPr>
        <w:t>catalyse</w:t>
      </w:r>
      <w:proofErr w:type="spellEnd"/>
      <w:r w:rsidRPr="00D42BFE">
        <w:rPr>
          <w:sz w:val="16"/>
        </w:rPr>
        <w:t xml:space="preserve"> confidence-building measures between the two sides, seeking to open more peacetime channels to create dialogue and potential conflict mediation options for the future. Neither nation’s military currently has any direct communications. Quiet, off-the-record meetings between senior military leaders would help lessen tensions and establish some degree of mutual dialogue and understanding before a crisis erupts. The US should also sponsor unofficial tabletop exercises involving representatives of each side to explore how escalation in a nuclear conflict could unfold. The US should also reach out to current (and former) civil and military decision-makers on both sides to develop and grow bilateral relationships that could prove vital in the next crisis. And the US should continue to encourage Pakistan to slow its fielding of tactical nuclear weapons, and keep them under tight central control well away from vulnerable forward-deployed positions. The lack of any tangible results from the US government’s recent outreach to Pakistan on this topic should only encourage renewed efforts. </w:t>
      </w:r>
      <w:r w:rsidRPr="00D42BFE">
        <w:rPr>
          <w:rStyle w:val="StyleUnderline"/>
        </w:rPr>
        <w:t xml:space="preserve">A nuclear war between India and Pakistan would </w:t>
      </w:r>
      <w:r w:rsidRPr="00D42BFE">
        <w:rPr>
          <w:sz w:val="16"/>
        </w:rPr>
        <w:t xml:space="preserve">dramatically </w:t>
      </w:r>
      <w:r w:rsidRPr="00D42BFE">
        <w:rPr>
          <w:rStyle w:val="StyleUnderline"/>
        </w:rPr>
        <w:t xml:space="preserve">alter the world </w:t>
      </w:r>
      <w:r w:rsidRPr="00D42BFE">
        <w:rPr>
          <w:sz w:val="16"/>
        </w:rPr>
        <w:t xml:space="preserve">as we know it. The </w:t>
      </w:r>
      <w:r w:rsidRPr="00D42BFE">
        <w:rPr>
          <w:rStyle w:val="StyleUnderline"/>
        </w:rPr>
        <w:t xml:space="preserve">damage from fallout </w:t>
      </w:r>
      <w:r w:rsidRPr="00D42BFE">
        <w:rPr>
          <w:sz w:val="16"/>
        </w:rPr>
        <w:t xml:space="preserve">and blast, the </w:t>
      </w:r>
      <w:r w:rsidRPr="00D42BFE">
        <w:rPr>
          <w:rStyle w:val="StyleUnderline"/>
        </w:rPr>
        <w:t xml:space="preserve">deaths of </w:t>
      </w:r>
      <w:r w:rsidRPr="00D42BFE">
        <w:rPr>
          <w:sz w:val="16"/>
        </w:rPr>
        <w:t xml:space="preserve">potentially </w:t>
      </w:r>
      <w:r w:rsidRPr="00D42BFE">
        <w:rPr>
          <w:rStyle w:val="StyleUnderline"/>
        </w:rPr>
        <w:t>millions</w:t>
      </w:r>
      <w:r w:rsidRPr="00D42BFE">
        <w:rPr>
          <w:sz w:val="16"/>
        </w:rPr>
        <w:t xml:space="preserve">, and </w:t>
      </w:r>
      <w:r w:rsidRPr="00D42BFE">
        <w:rPr>
          <w:rStyle w:val="StyleUnderline"/>
        </w:rPr>
        <w:t xml:space="preserve">the environmental devastation </w:t>
      </w:r>
      <w:r w:rsidRPr="00D42BFE">
        <w:rPr>
          <w:sz w:val="16"/>
        </w:rPr>
        <w:t xml:space="preserve">of even a few weapons detonations </w:t>
      </w:r>
      <w:r w:rsidRPr="00D42BFE">
        <w:rPr>
          <w:rStyle w:val="StyleUnderline"/>
        </w:rPr>
        <w:t xml:space="preserve">would </w:t>
      </w:r>
      <w:r w:rsidRPr="00D42BFE">
        <w:rPr>
          <w:sz w:val="16"/>
        </w:rPr>
        <w:t xml:space="preserve">suddenly </w:t>
      </w:r>
      <w:r w:rsidRPr="00D42BFE">
        <w:rPr>
          <w:rStyle w:val="StyleUnderline"/>
        </w:rPr>
        <w:t xml:space="preserve">dwarf </w:t>
      </w:r>
      <w:r w:rsidRPr="00D42BFE">
        <w:rPr>
          <w:sz w:val="16"/>
        </w:rPr>
        <w:t xml:space="preserve">any </w:t>
      </w:r>
      <w:r w:rsidRPr="00D42BFE">
        <w:rPr>
          <w:rStyle w:val="StyleUnderline"/>
        </w:rPr>
        <w:t>other global problem</w:t>
      </w:r>
      <w:r w:rsidRPr="00D42BFE">
        <w:rPr>
          <w:sz w:val="16"/>
        </w:rPr>
        <w:t xml:space="preserve">. There is no shortage of conflicts and crises around the world demanding the attention of policymakers in Washington and other capitals. But </w:t>
      </w:r>
      <w:r w:rsidRPr="00D42BFE">
        <w:rPr>
          <w:rStyle w:val="StyleUnderline"/>
        </w:rPr>
        <w:t xml:space="preserve">the stakes </w:t>
      </w:r>
      <w:r w:rsidRPr="00D42BFE">
        <w:rPr>
          <w:sz w:val="16"/>
        </w:rPr>
        <w:t xml:space="preserve">of a war between two </w:t>
      </w:r>
      <w:r w:rsidRPr="00D42BFE">
        <w:rPr>
          <w:rStyle w:val="StyleUnderline"/>
        </w:rPr>
        <w:t xml:space="preserve">of the world’s most hostile nuclear powers deserves attention before </w:t>
      </w:r>
      <w:r w:rsidRPr="00D42BFE">
        <w:rPr>
          <w:sz w:val="16"/>
        </w:rPr>
        <w:t xml:space="preserve">the next inevitable </w:t>
      </w:r>
      <w:r w:rsidRPr="00D42BFE">
        <w:rPr>
          <w:rStyle w:val="StyleUnderline"/>
        </w:rPr>
        <w:t>flare-up</w:t>
      </w:r>
      <w:r w:rsidRPr="00D42BFE">
        <w:rPr>
          <w:sz w:val="16"/>
        </w:rPr>
        <w:t>. Taking a series of modest steps now to try to avert the worst outcomes from this dangerous pink flamingo hiding in plain sight is an investment well worth making</w:t>
      </w:r>
    </w:p>
    <w:p w14:paraId="67248D20" w14:textId="77777777" w:rsidR="00937C0A" w:rsidRPr="00D42BFE" w:rsidRDefault="00937C0A" w:rsidP="00937C0A"/>
    <w:p w14:paraId="3A9A83DA" w14:textId="77777777" w:rsidR="00937C0A" w:rsidRPr="00D42BFE" w:rsidRDefault="00937C0A" w:rsidP="00937C0A">
      <w:pPr>
        <w:pStyle w:val="Heading2"/>
      </w:pPr>
      <w:r w:rsidRPr="00D42BFE">
        <w:t>UQ</w:t>
      </w:r>
    </w:p>
    <w:p w14:paraId="50C914B6" w14:textId="77777777" w:rsidR="00D42BFE" w:rsidRPr="00D42BFE" w:rsidRDefault="00D42BFE" w:rsidP="00D42BFE">
      <w:pPr>
        <w:pStyle w:val="Heading3"/>
      </w:pPr>
      <w:r w:rsidRPr="00D42BFE">
        <w:t>US-Indo relations</w:t>
      </w:r>
    </w:p>
    <w:p w14:paraId="4D2C7B42" w14:textId="77777777" w:rsidR="00D42BFE" w:rsidRPr="00D42BFE" w:rsidRDefault="00D42BFE" w:rsidP="00D42BFE">
      <w:pPr>
        <w:pStyle w:val="Heading4"/>
      </w:pPr>
      <w:r w:rsidRPr="00D42BFE">
        <w:t>US-India relations high-increased investment and multipronged economic cooperation</w:t>
      </w:r>
    </w:p>
    <w:p w14:paraId="3E817775" w14:textId="77777777" w:rsidR="00D42BFE" w:rsidRPr="00D42BFE" w:rsidRDefault="00D42BFE" w:rsidP="00D42BFE">
      <w:r w:rsidRPr="00D42BFE">
        <w:rPr>
          <w:rStyle w:val="Style13ptBold"/>
        </w:rPr>
        <w:t xml:space="preserve">Alan </w:t>
      </w:r>
      <w:proofErr w:type="spellStart"/>
      <w:r w:rsidRPr="00D42BFE">
        <w:rPr>
          <w:rStyle w:val="Style13ptBold"/>
        </w:rPr>
        <w:t>Kronstadt</w:t>
      </w:r>
      <w:proofErr w:type="spellEnd"/>
      <w:r w:rsidRPr="00D42BFE">
        <w:rPr>
          <w:rStyle w:val="Style13ptBold"/>
        </w:rPr>
        <w:t xml:space="preserve"> 16,</w:t>
      </w:r>
      <w:r w:rsidRPr="00D42BFE">
        <w:t xml:space="preserve"> Specialist in South Asian Affairs, 6-6-16, “</w:t>
      </w:r>
      <w:hyperlink r:id="rId11" w:history="1">
        <w:r w:rsidRPr="00D42BFE">
          <w:rPr>
            <w:rStyle w:val="Hyperlink"/>
          </w:rPr>
          <w:t>India-U.S. Relations and the Visit of Prime Minister Modi</w:t>
        </w:r>
      </w:hyperlink>
      <w:r w:rsidRPr="00D42BFE">
        <w:t>,” https://www.fas.org/sgp/crs/row/IN10500</w:t>
      </w:r>
    </w:p>
    <w:p w14:paraId="07D08D3D" w14:textId="77777777" w:rsidR="00D42BFE" w:rsidRPr="00D42BFE" w:rsidRDefault="00D42BFE" w:rsidP="00D42BFE">
      <w:pPr>
        <w:rPr>
          <w:rStyle w:val="StyleUnderline"/>
        </w:rPr>
      </w:pPr>
      <w:r w:rsidRPr="00D42BFE">
        <w:t xml:space="preserve">Many observe that </w:t>
      </w:r>
      <w:r w:rsidRPr="00D42BFE">
        <w:rPr>
          <w:rStyle w:val="StyleUnderline"/>
        </w:rPr>
        <w:t>U.S.-India trade relations are at an all-time high, with total trade crossing $100 billion, investment trending upward, and multi-pronged economic cooperation.</w:t>
      </w:r>
      <w:r w:rsidRPr="00D42BFE">
        <w:t xml:space="preserve"> Yet many also see greater potential given India's position as the world's third-largest and fastest-growing economy. </w:t>
      </w:r>
      <w:r w:rsidRPr="00D42BFE">
        <w:rPr>
          <w:rStyle w:val="StyleUnderline"/>
        </w:rPr>
        <w:t xml:space="preserve">The two nations pledged to quintuple their annual trade by 2024, but challenges persist, including in India's business environment. The United States continues to press India on numerous trade fronts such as intellectual property rights (IPR) protection. </w:t>
      </w:r>
      <w:r w:rsidRPr="00D42BFE">
        <w:t>India's concerns center on U.S. policies affecting Indian nationals in services trade. Two years into the Modi Administration, many U.S. policymakers and stakeholders are concerned that neither the Indian government's rhetoric, nor bilateral engagement, has led to substantial, sustained economic reforms in India</w:t>
      </w:r>
      <w:r w:rsidRPr="00D42BFE">
        <w:rPr>
          <w:rStyle w:val="StyleUnderline"/>
        </w:rPr>
        <w:t>, superseding earlier optimism about the likelihood of expanding U.S</w:t>
      </w:r>
      <w:proofErr w:type="gramStart"/>
      <w:r w:rsidRPr="00D42BFE">
        <w:rPr>
          <w:rStyle w:val="StyleUnderline"/>
        </w:rPr>
        <w:t>.-</w:t>
      </w:r>
      <w:proofErr w:type="gramEnd"/>
      <w:r w:rsidRPr="00D42BFE">
        <w:rPr>
          <w:rStyle w:val="StyleUnderline"/>
        </w:rPr>
        <w:t xml:space="preserve"> India commercial ties. Others, meanwhile, argue that incremental reforms have occurred.</w:t>
      </w:r>
    </w:p>
    <w:p w14:paraId="54C107A8" w14:textId="77777777" w:rsidR="00937C0A" w:rsidRPr="00D42BFE" w:rsidRDefault="00937C0A" w:rsidP="00937C0A">
      <w:pPr>
        <w:pStyle w:val="Heading3"/>
      </w:pPr>
      <w:r w:rsidRPr="00D42BFE">
        <w:t xml:space="preserve">Triangular relations </w:t>
      </w:r>
    </w:p>
    <w:p w14:paraId="0C4F8882" w14:textId="77777777" w:rsidR="00937C0A" w:rsidRPr="00D42BFE" w:rsidRDefault="00937C0A" w:rsidP="00937C0A">
      <w:pPr>
        <w:pStyle w:val="Heading4"/>
      </w:pPr>
      <w:r w:rsidRPr="00D42BFE">
        <w:t>US-Sino-India relationship is balanced now</w:t>
      </w:r>
    </w:p>
    <w:p w14:paraId="623499D9" w14:textId="77777777" w:rsidR="00937C0A" w:rsidRPr="00D42BFE" w:rsidRDefault="00937C0A" w:rsidP="00937C0A">
      <w:r w:rsidRPr="00D42BFE">
        <w:t xml:space="preserve">Ananya </w:t>
      </w:r>
      <w:r w:rsidRPr="00D42BFE">
        <w:rPr>
          <w:rStyle w:val="Style13ptBold"/>
        </w:rPr>
        <w:t>Chatterjee 11</w:t>
      </w:r>
      <w:r w:rsidRPr="00D42BFE">
        <w:t xml:space="preserve"> Chatterjee-Sessional Lecturer, School of Continuing Education at University of Oxford, “India-China-United States: The Post-Cold War Evolution of a Strategic Triangle” </w:t>
      </w:r>
      <w:hyperlink r:id="rId12" w:history="1">
        <w:r w:rsidRPr="00D42BFE">
          <w:rPr>
            <w:rStyle w:val="Hyperlink"/>
          </w:rPr>
          <w:t>http://www.politicalperspectives.org.uk/wp-content/uploads/Evolution-India-China1.pdf</w:t>
        </w:r>
      </w:hyperlink>
    </w:p>
    <w:p w14:paraId="16FF03A2" w14:textId="77777777" w:rsidR="00937C0A" w:rsidRPr="00D42BFE" w:rsidRDefault="00937C0A" w:rsidP="00937C0A">
      <w:r w:rsidRPr="00D42BFE">
        <w:t xml:space="preserve">This essay begins with a brief analysis of the study of triangles in international relations followed by the course of evolution of the bilateral relationships into a strategic triangle. The essay also attempts to </w:t>
      </w:r>
      <w:proofErr w:type="spellStart"/>
      <w:r w:rsidRPr="00D42BFE">
        <w:t>analyse</w:t>
      </w:r>
      <w:proofErr w:type="spellEnd"/>
      <w:r w:rsidRPr="00D42BFE">
        <w:t xml:space="preserve"> if there is a possibility of a change in the position of the three major powers in the strategic triangle. </w:t>
      </w:r>
    </w:p>
    <w:p w14:paraId="503B239C" w14:textId="77777777" w:rsidR="00937C0A" w:rsidRPr="00D42BFE" w:rsidRDefault="00937C0A" w:rsidP="00937C0A">
      <w:pPr>
        <w:rPr>
          <w:rStyle w:val="StyleUnderline"/>
        </w:rPr>
      </w:pPr>
      <w:r w:rsidRPr="00D42BFE">
        <w:t xml:space="preserve">According to Henry Kissinger, the most advantageous position in the strategic triangle is the ‘pivot’ role which maintains amity with the other two players (the wings) while pitting them against each other (Wu, 1996: 26-52). In this case-study, </w:t>
      </w:r>
      <w:r w:rsidRPr="00D42BFE">
        <w:rPr>
          <w:rStyle w:val="StyleUnderline"/>
        </w:rPr>
        <w:t xml:space="preserve">the US </w:t>
      </w:r>
      <w:proofErr w:type="spellStart"/>
      <w:r w:rsidRPr="00D42BFE">
        <w:rPr>
          <w:rStyle w:val="StyleUnderline"/>
        </w:rPr>
        <w:t>skilfully</w:t>
      </w:r>
      <w:proofErr w:type="spellEnd"/>
      <w:r w:rsidRPr="00D42BFE">
        <w:rPr>
          <w:rStyle w:val="StyleUnderline"/>
        </w:rPr>
        <w:t xml:space="preserve"> maintains the ‘pivot’ position keeping a delicate balance between its relations with the two wings, India and China and deriving maximum benefits as the latter two engage in a rivalry to outbid each other.</w:t>
      </w:r>
      <w:r w:rsidRPr="00D42BFE">
        <w:t xml:space="preserve"> It may be that the US becomes too complacent regarding relations with both India and China. In order to resist US supremacy, </w:t>
      </w:r>
      <w:r w:rsidRPr="00D42BFE">
        <w:rPr>
          <w:rStyle w:val="StyleUnderline"/>
        </w:rPr>
        <w:t>India and China make a formal alliance which is unrealistic in the current international political climate</w:t>
      </w:r>
      <w:r w:rsidRPr="00D42BFE">
        <w:t xml:space="preserve">. Tension has slowly been building up between the two Asian giants after the Tibetan spiritual leader Dalai Lama went ahead with plans to visit a heavily militarized Tibetan Buddhist area in northeast India in November 2009. The academic and media commentators have been further inciting the divergence of opinions. "Is China itching to wage war on India?" was an immediate response of Professor Brahma </w:t>
      </w:r>
      <w:proofErr w:type="spellStart"/>
      <w:r w:rsidRPr="00D42BFE">
        <w:t>Chellaney</w:t>
      </w:r>
      <w:proofErr w:type="spellEnd"/>
      <w:r w:rsidRPr="00D42BFE">
        <w:t xml:space="preserve"> of the Centre for Policy Research in New Delhi, India (</w:t>
      </w:r>
      <w:proofErr w:type="spellStart"/>
      <w:r w:rsidRPr="00D42BFE">
        <w:t>Chellaney</w:t>
      </w:r>
      <w:proofErr w:type="spellEnd"/>
      <w:r w:rsidRPr="00D42BFE">
        <w:t xml:space="preserve">, 2009). Reports have also appeared in Chinese state media alleging that </w:t>
      </w:r>
      <w:r w:rsidRPr="00D42BFE">
        <w:rPr>
          <w:rStyle w:val="StyleUnderline"/>
        </w:rPr>
        <w:t xml:space="preserve">India was moving troops and fighter aircraft to the northeast, specifically into Sikkim and Arunachal Pradesh. Close to 400 incidents of border intrusion have occurred in the last three years, according to the Indian </w:t>
      </w:r>
      <w:proofErr w:type="spellStart"/>
      <w:r w:rsidRPr="00D42BFE">
        <w:rPr>
          <w:rStyle w:val="StyleUnderline"/>
        </w:rPr>
        <w:t>Defence</w:t>
      </w:r>
      <w:proofErr w:type="spellEnd"/>
      <w:r w:rsidRPr="00D42BFE">
        <w:rPr>
          <w:rStyle w:val="StyleUnderline"/>
        </w:rPr>
        <w:t xml:space="preserve"> Yearbook published in February 2009 with over 140 in 2007 and many more in 2008 (</w:t>
      </w:r>
      <w:r w:rsidRPr="00D42BFE">
        <w:t xml:space="preserve">Arora, 2009). Is there a possibility of both India and China competing against each other to improve their respective strategic positions and grab the ‘pivot’ position in the strategic triangle? The </w:t>
      </w:r>
      <w:r w:rsidRPr="00D42BFE">
        <w:rPr>
          <w:rStyle w:val="StyleUnderline"/>
        </w:rPr>
        <w:t xml:space="preserve">course of evolution of the triangular relationship involving India, China and the United States of America has a significant impact on the current global configuration of power and will continue to do so in the foreseeable future. </w:t>
      </w:r>
    </w:p>
    <w:p w14:paraId="07D1F5A3" w14:textId="77777777" w:rsidR="00937C0A" w:rsidRPr="00D42BFE" w:rsidRDefault="00937C0A" w:rsidP="00937C0A">
      <w:r w:rsidRPr="00D42BFE">
        <w:t>The study of triangles in International Relations</w:t>
      </w:r>
    </w:p>
    <w:p w14:paraId="1CC91927" w14:textId="77777777" w:rsidR="00937C0A" w:rsidRPr="00D42BFE" w:rsidRDefault="00937C0A" w:rsidP="00937C0A">
      <w:r w:rsidRPr="00D42BFE">
        <w:t xml:space="preserve"> The metaphor of a triangle has become increasingly popular in the historical-analytical studies of the big-power relations (</w:t>
      </w:r>
      <w:proofErr w:type="spellStart"/>
      <w:r w:rsidRPr="00D42BFE">
        <w:t>Zha</w:t>
      </w:r>
      <w:proofErr w:type="spellEnd"/>
      <w:r w:rsidRPr="00D42BFE">
        <w:t>, 2001: 117). A triangle views the evolution of relations among three nation-states as an inseparable whole. It implies that one of the three actors adopts a particular foreign policy decision toward a second actor either as a result of or as an effect of managing its relations with the third actor. During the Cold War, relations among the United States, the Soviet Union, and China were considered to form a “Great 77 Triangle”. None of the three actors could act independently toward either of the other two without taking into consideration the third party.</w:t>
      </w:r>
    </w:p>
    <w:p w14:paraId="69D6A3B7" w14:textId="77777777" w:rsidR="00937C0A" w:rsidRPr="00D42BFE" w:rsidRDefault="00937C0A" w:rsidP="00937C0A"/>
    <w:p w14:paraId="248E90ED" w14:textId="77777777" w:rsidR="00937C0A" w:rsidRPr="00D42BFE" w:rsidRDefault="00937C0A" w:rsidP="00937C0A">
      <w:pPr>
        <w:pStyle w:val="Heading3"/>
      </w:pPr>
      <w:r w:rsidRPr="00D42BFE">
        <w:t>Indo-Sino Relations</w:t>
      </w:r>
    </w:p>
    <w:p w14:paraId="0C5A8EB2" w14:textId="77777777" w:rsidR="00937C0A" w:rsidRPr="00D42BFE" w:rsidRDefault="00937C0A" w:rsidP="00937C0A">
      <w:pPr>
        <w:pStyle w:val="Heading4"/>
      </w:pPr>
      <w:r w:rsidRPr="00D42BFE">
        <w:t>Indo Sino Relations are strong- higher diplomatic ties</w:t>
      </w:r>
    </w:p>
    <w:p w14:paraId="0920F7CB" w14:textId="77777777" w:rsidR="00937C0A" w:rsidRPr="00D42BFE" w:rsidRDefault="00937C0A" w:rsidP="00937C0A">
      <w:pPr>
        <w:pStyle w:val="ListParagraph"/>
        <w:numPr>
          <w:ilvl w:val="0"/>
          <w:numId w:val="11"/>
        </w:numPr>
      </w:pPr>
      <w:r w:rsidRPr="00D42BFE">
        <w:t>Increased ties in provinces and states</w:t>
      </w:r>
    </w:p>
    <w:p w14:paraId="50CED1E7" w14:textId="77777777" w:rsidR="00937C0A" w:rsidRPr="00D42BFE" w:rsidRDefault="00937C0A" w:rsidP="00937C0A">
      <w:pPr>
        <w:pStyle w:val="ListParagraph"/>
        <w:numPr>
          <w:ilvl w:val="0"/>
          <w:numId w:val="11"/>
        </w:numPr>
      </w:pPr>
      <w:r w:rsidRPr="00D42BFE">
        <w:t>Increased e-visas</w:t>
      </w:r>
    </w:p>
    <w:p w14:paraId="29577CBC" w14:textId="77777777" w:rsidR="00937C0A" w:rsidRPr="00D42BFE" w:rsidRDefault="00937C0A" w:rsidP="00937C0A">
      <w:pPr>
        <w:pStyle w:val="ListParagraph"/>
        <w:numPr>
          <w:ilvl w:val="0"/>
          <w:numId w:val="11"/>
        </w:numPr>
      </w:pPr>
      <w:r w:rsidRPr="00D42BFE">
        <w:t>Interactions of the international dynamics and requirements</w:t>
      </w:r>
    </w:p>
    <w:p w14:paraId="1C590EC4" w14:textId="77777777" w:rsidR="00937C0A" w:rsidRPr="00D42BFE" w:rsidRDefault="00937C0A" w:rsidP="00937C0A">
      <w:proofErr w:type="spellStart"/>
      <w:r w:rsidRPr="00D42BFE">
        <w:t>Tridivesh</w:t>
      </w:r>
      <w:proofErr w:type="spellEnd"/>
      <w:r w:rsidRPr="00D42BFE">
        <w:rPr>
          <w:rStyle w:val="Style13ptBold"/>
        </w:rPr>
        <w:t xml:space="preserve"> Maini 2016</w:t>
      </w:r>
      <w:r w:rsidRPr="00D42BFE">
        <w:t xml:space="preserve">, B.A. (Hons.) University of Sheffield; Master's in International Development American University; Ph.D. (Candidate), 3-13-2016, "What the US Gets Wrong </w:t>
      </w:r>
      <w:proofErr w:type="gramStart"/>
      <w:r w:rsidRPr="00D42BFE">
        <w:t>About</w:t>
      </w:r>
      <w:proofErr w:type="gramEnd"/>
      <w:r w:rsidRPr="00D42BFE">
        <w:t xml:space="preserve"> India's Relationship With China," http://thediplomat.com/2016/03/what-the-us-gets-wrong-about-indias-relationship-with-china/</w:t>
      </w:r>
    </w:p>
    <w:p w14:paraId="2EE40447" w14:textId="77777777" w:rsidR="00937C0A" w:rsidRPr="00D42BFE" w:rsidRDefault="00937C0A" w:rsidP="00937C0A">
      <w:r w:rsidRPr="00D42BFE">
        <w:rPr>
          <w:rStyle w:val="StyleUnderline"/>
        </w:rPr>
        <w:t xml:space="preserve">India-China relations are no longer restricted to New Delhi and Beijing; interactions between the two countries’ states and provinces are also increasing. </w:t>
      </w:r>
      <w:r w:rsidRPr="00D42BFE">
        <w:t>India is seeking </w:t>
      </w:r>
      <w:hyperlink r:id="rId13" w:tgtFrame="_blank" w:history="1">
        <w:r w:rsidRPr="00D42BFE">
          <w:rPr>
            <w:rStyle w:val="Hyperlink"/>
          </w:rPr>
          <w:t>to reach out to Chinese provinces</w:t>
        </w:r>
      </w:hyperlink>
      <w:r w:rsidRPr="00D42BFE">
        <w:t xml:space="preserve"> with whom it did not have links previously. </w:t>
      </w:r>
      <w:r w:rsidRPr="00D42BFE">
        <w:rPr>
          <w:rStyle w:val="StyleUnderline"/>
        </w:rPr>
        <w:t>Increasing ties between Indian states and Chinese provinces enriches and supports high-level diplomatic ties.</w:t>
      </w:r>
      <w:r w:rsidRPr="00D42BFE">
        <w:t xml:space="preserve"> Already, a number of </w:t>
      </w:r>
      <w:hyperlink r:id="rId14" w:tgtFrame="_blank" w:history="1">
        <w:r w:rsidRPr="00D42BFE">
          <w:rPr>
            <w:rStyle w:val="Hyperlink"/>
          </w:rPr>
          <w:t>Indian chief ministers have visited China</w:t>
        </w:r>
      </w:hyperlink>
      <w:r w:rsidRPr="00D42BFE">
        <w:t>. During Modi’s visit last year to China, an annual State and Provincial Leaders forum was inaugurated. Speaking at the launch, </w:t>
      </w:r>
      <w:hyperlink r:id="rId15" w:tgtFrame="_blank" w:history="1">
        <w:r w:rsidRPr="00D42BFE">
          <w:rPr>
            <w:rStyle w:val="Hyperlink"/>
          </w:rPr>
          <w:t>the Indian prime minister made a significant point:</w:t>
        </w:r>
      </w:hyperlink>
    </w:p>
    <w:p w14:paraId="7C84D528" w14:textId="77777777" w:rsidR="00937C0A" w:rsidRPr="00D42BFE" w:rsidRDefault="00937C0A" w:rsidP="00937C0A">
      <w:r w:rsidRPr="00D42BFE">
        <w:t>A number of decisions can be taken quickly by the State governments. These interactions also make the State governments more sensitive and aware of the international dynamics and requirements.</w:t>
      </w:r>
    </w:p>
    <w:p w14:paraId="0EF256AC" w14:textId="77777777" w:rsidR="00937C0A" w:rsidRPr="00D42BFE" w:rsidRDefault="00937C0A" w:rsidP="00937C0A">
      <w:pPr>
        <w:rPr>
          <w:rStyle w:val="StyleUnderline"/>
        </w:rPr>
      </w:pPr>
      <w:r w:rsidRPr="00D42BFE">
        <w:t xml:space="preserve">Liberalizing visa regimes will also help strengthen people-to-people contacts and trade. </w:t>
      </w:r>
      <w:r w:rsidRPr="00D42BFE">
        <w:rPr>
          <w:rStyle w:val="StyleUnderline"/>
        </w:rPr>
        <w:t>India has bolstered the relationship by beginning an e-visa facility for Chinese citizens. This improvement is </w:t>
      </w:r>
      <w:hyperlink r:id="rId16" w:tgtFrame="_blank" w:history="1">
        <w:r w:rsidRPr="00D42BFE">
          <w:rPr>
            <w:rStyle w:val="StyleUnderline"/>
          </w:rPr>
          <w:t>evident</w:t>
        </w:r>
      </w:hyperlink>
      <w:r w:rsidRPr="00D42BFE">
        <w:rPr>
          <w:rStyle w:val="StyleUnderline"/>
        </w:rPr>
        <w:t> in the increase in number of tourists arriving in India on e-visas, which has gone from a little over 2,700 in October 2014 to 56,477 in October 2015.</w:t>
      </w:r>
    </w:p>
    <w:p w14:paraId="01F3B0C5" w14:textId="77777777" w:rsidR="00937C0A" w:rsidRPr="00D42BFE" w:rsidRDefault="00937C0A" w:rsidP="00937C0A">
      <w:pPr>
        <w:rPr>
          <w:rStyle w:val="StyleUnderline"/>
        </w:rPr>
      </w:pPr>
      <w:r w:rsidRPr="00D42BFE">
        <w:t xml:space="preserve">It is important for members of the strategic community and the government in the United States who study India to interact with analysts outside Delhi. It is also critical to understand the increasing links between a number of state governments in India and China. </w:t>
      </w:r>
      <w:r w:rsidRPr="00D42BFE">
        <w:rPr>
          <w:rStyle w:val="StyleUnderline"/>
        </w:rPr>
        <w:t>Finally, U.S. and Indian analysts alike will benefit from realizing that there is </w:t>
      </w:r>
      <w:hyperlink r:id="rId17" w:tgtFrame="_blank" w:history="1">
        <w:r w:rsidRPr="00D42BFE">
          <w:rPr>
            <w:rStyle w:val="StyleUnderline"/>
          </w:rPr>
          <w:t>no contradiction</w:t>
        </w:r>
      </w:hyperlink>
      <w:r w:rsidRPr="00D42BFE">
        <w:rPr>
          <w:rStyle w:val="StyleUnderline"/>
        </w:rPr>
        <w:t> between India strengthening its ties with the United States while also keeping a reasonable and open relationship with China.</w:t>
      </w:r>
    </w:p>
    <w:p w14:paraId="7CD13673" w14:textId="77777777" w:rsidR="00937C0A" w:rsidRPr="00D42BFE" w:rsidRDefault="00937C0A" w:rsidP="00937C0A">
      <w:pPr>
        <w:rPr>
          <w:rStyle w:val="StyleUnderline"/>
        </w:rPr>
      </w:pPr>
    </w:p>
    <w:p w14:paraId="0122E586" w14:textId="77777777" w:rsidR="00937C0A" w:rsidRPr="00D42BFE" w:rsidRDefault="00937C0A" w:rsidP="00937C0A">
      <w:pPr>
        <w:pStyle w:val="Heading4"/>
      </w:pPr>
      <w:r w:rsidRPr="00D42BFE">
        <w:t xml:space="preserve">Sino Indian Cooperation is increasing in the </w:t>
      </w:r>
      <w:proofErr w:type="spellStart"/>
      <w:r w:rsidRPr="00D42BFE">
        <w:t>squo</w:t>
      </w:r>
      <w:proofErr w:type="spellEnd"/>
    </w:p>
    <w:p w14:paraId="32CC06F2" w14:textId="77777777" w:rsidR="00937C0A" w:rsidRPr="00D42BFE" w:rsidRDefault="00937C0A" w:rsidP="00937C0A">
      <w:r w:rsidRPr="00D42BFE">
        <w:rPr>
          <w:rStyle w:val="Style13ptBold"/>
        </w:rPr>
        <w:t>Maini 16</w:t>
      </w:r>
      <w:r w:rsidRPr="00D42BFE">
        <w:t xml:space="preserve"> (</w:t>
      </w:r>
      <w:proofErr w:type="spellStart"/>
      <w:r w:rsidRPr="00D42BFE">
        <w:t>Tridivesh</w:t>
      </w:r>
      <w:proofErr w:type="spellEnd"/>
      <w:r w:rsidRPr="00D42BFE">
        <w:t xml:space="preserve"> Maini is a Visiting Fellow at the Stimson Center, Washington, D.C. and a Senior Research Associate with the Jindal School of International Affairs, OP Jindal Global University, </w:t>
      </w:r>
      <w:proofErr w:type="spellStart"/>
      <w:r w:rsidRPr="00D42BFE">
        <w:t>Sonipat</w:t>
      </w:r>
      <w:proofErr w:type="spellEnd"/>
      <w:r w:rsidRPr="00D42BFE">
        <w:t xml:space="preserve">, “What the US Gets Wrong About India's Relationship With China”, </w:t>
      </w:r>
      <w:hyperlink r:id="rId18" w:history="1">
        <w:r w:rsidRPr="00D42BFE">
          <w:rPr>
            <w:rStyle w:val="Hyperlink"/>
          </w:rPr>
          <w:t>http://thediplomat.com/2016/03/what-the-us-gets-wrong-about-indias-relationship-with-china/</w:t>
        </w:r>
      </w:hyperlink>
      <w:r w:rsidRPr="00D42BFE">
        <w:t xml:space="preserve"> , March 13, 2016)</w:t>
      </w:r>
    </w:p>
    <w:p w14:paraId="58332D68" w14:textId="77777777" w:rsidR="00937C0A" w:rsidRPr="00D42BFE" w:rsidRDefault="00937C0A" w:rsidP="00937C0A">
      <w:pPr>
        <w:rPr>
          <w:rStyle w:val="StyleUnderline"/>
        </w:rPr>
      </w:pPr>
      <w:r w:rsidRPr="00D42BFE">
        <w:rPr>
          <w:rStyle w:val="StyleUnderline"/>
        </w:rPr>
        <w:t xml:space="preserve">The India-China relationship is a far more complex and multi-layered one than </w:t>
      </w:r>
      <w:r w:rsidRPr="00D42BFE">
        <w:rPr>
          <w:rStyle w:val="Emphasis"/>
        </w:rPr>
        <w:t>many U.S. analysts realize.</w:t>
      </w:r>
      <w:r w:rsidRPr="00D42BFE">
        <w:rPr>
          <w:rStyle w:val="StyleUnderline"/>
        </w:rPr>
        <w:t xml:space="preserve"> Both countries are trying to find common ground in a number of areas</w:t>
      </w:r>
      <w:r w:rsidRPr="00D42BFE">
        <w:rPr>
          <w:sz w:val="16"/>
        </w:rPr>
        <w:t xml:space="preserve">. It was surprising to discover that </w:t>
      </w:r>
      <w:r w:rsidRPr="00D42BFE">
        <w:rPr>
          <w:rStyle w:val="StyleUnderline"/>
        </w:rPr>
        <w:t>the views of many U.S. analysts mirror skeptics in the strategic community in India</w:t>
      </w:r>
      <w:r w:rsidRPr="00D42BFE">
        <w:rPr>
          <w:sz w:val="16"/>
        </w:rPr>
        <w:t xml:space="preserve">. </w:t>
      </w:r>
      <w:r w:rsidRPr="00D42BFE">
        <w:rPr>
          <w:rStyle w:val="StyleUnderline"/>
        </w:rPr>
        <w:t xml:space="preserve">Both tend to view the India-China relationship solely from the prism of security issues and territorial disputes while ignoring key state-level economic ties. </w:t>
      </w:r>
      <w:r w:rsidRPr="00D42BFE">
        <w:rPr>
          <w:sz w:val="16"/>
        </w:rPr>
        <w:t xml:space="preserve">I met off-the-record with about 40 strategic analysts and policymakers in Washington, D.C., during a SAV visiting fellowship at the Stimson Center. Some Americans, I found, had a good grasp of South Asian politics, while others were way off the mark. Perhaps the greatest misconception I came across in D.C. concerns the India-China relationship. Most conversations focused on the contentious aspects of the relationship, and ignored an unnoticed transformation taking place between Beijing and Delhi. If Americans fail to recognize the nuances in the relationship between China and India, their Asia policy is bound to be heavy-handed and Washington could lose an opportunity to shape regional politics in a positive way. I found that there are a handful of reasons why U.S. analysts are out of sync with the changes taking place in the Beijing-New Delhi relationship. First, </w:t>
      </w:r>
      <w:r w:rsidRPr="00D42BFE">
        <w:rPr>
          <w:rStyle w:val="StyleUnderline"/>
        </w:rPr>
        <w:t xml:space="preserve">a focus on hard security issues and territorial disputes </w:t>
      </w:r>
      <w:r w:rsidRPr="00D42BFE">
        <w:rPr>
          <w:rStyle w:val="Emphasis"/>
        </w:rPr>
        <w:t>detracts from serious analysis</w:t>
      </w:r>
      <w:r w:rsidRPr="00D42BFE">
        <w:rPr>
          <w:rStyle w:val="StyleUnderline"/>
        </w:rPr>
        <w:t xml:space="preserve"> of the India-China economic relationship and progress in other areas.</w:t>
      </w:r>
      <w:r w:rsidRPr="00D42BFE">
        <w:rPr>
          <w:sz w:val="16"/>
        </w:rPr>
        <w:t xml:space="preserve"> </w:t>
      </w:r>
      <w:r w:rsidRPr="00D42BFE">
        <w:rPr>
          <w:rStyle w:val="StyleUnderline"/>
        </w:rPr>
        <w:t>While there are</w:t>
      </w:r>
      <w:r w:rsidRPr="00D42BFE">
        <w:rPr>
          <w:sz w:val="16"/>
        </w:rPr>
        <w:t xml:space="preserve"> certainly major </w:t>
      </w:r>
      <w:r w:rsidRPr="00D42BFE">
        <w:rPr>
          <w:rStyle w:val="StyleUnderline"/>
        </w:rPr>
        <w:t>divergences in the strategic sphere</w:t>
      </w:r>
      <w:r w:rsidRPr="00D42BFE">
        <w:rPr>
          <w:sz w:val="16"/>
        </w:rPr>
        <w:t xml:space="preserve"> apart from territorial disputes between the two countries, </w:t>
      </w:r>
      <w:r w:rsidRPr="00D42BFE">
        <w:rPr>
          <w:rStyle w:val="StyleUnderline"/>
        </w:rPr>
        <w:t xml:space="preserve">the strongest stress on the relationship does relate to China’s inroads into South Asia. </w:t>
      </w:r>
      <w:r w:rsidRPr="00D42BFE">
        <w:rPr>
          <w:sz w:val="16"/>
        </w:rPr>
        <w:t xml:space="preserve">Many strategic analysts in India believe that China has designs of encircling India; they often cite the China-Pakistan Economic Corridor (CPEC) to buttress this point. India’s increasing role in Southeast Asia, specifically in the South China Sea, also puts pressure on the relationship. One clear instance of this is the decision of Vietnam to award exploration projects to India’s state-owned Oil and Natural Gas Company in the South China Sea, an action which China has raised objections to time and again. In May 2015, a Chinese foreign ministry spokesman categorically stated that “Any oil and gas exploration work should get approval first from China.” Meanwhile, </w:t>
      </w:r>
      <w:r w:rsidRPr="00D42BFE">
        <w:rPr>
          <w:rStyle w:val="StyleUnderline"/>
        </w:rPr>
        <w:t xml:space="preserve">New Delhi and Washington have found </w:t>
      </w:r>
      <w:r w:rsidRPr="00D42BFE">
        <w:rPr>
          <w:rStyle w:val="Emphasis"/>
        </w:rPr>
        <w:t>common ground on both strategic and economic issues.</w:t>
      </w:r>
      <w:r w:rsidRPr="00D42BFE">
        <w:rPr>
          <w:sz w:val="16"/>
        </w:rPr>
        <w:t xml:space="preserve"> However, this does not necessitate a skeptical view of the New Delhi-Beijing relationship’s potential. </w:t>
      </w:r>
      <w:r w:rsidRPr="00D42BFE">
        <w:rPr>
          <w:rStyle w:val="StyleUnderline"/>
        </w:rPr>
        <w:t>Beijing and Washington</w:t>
      </w:r>
      <w:r w:rsidRPr="00D42BFE">
        <w:rPr>
          <w:sz w:val="16"/>
        </w:rPr>
        <w:t xml:space="preserve"> have dissonance on many strategic issues, but still </w:t>
      </w:r>
      <w:r w:rsidRPr="00D42BFE">
        <w:rPr>
          <w:rStyle w:val="Emphasis"/>
        </w:rPr>
        <w:t>share a robust economic relationship.</w:t>
      </w:r>
      <w:r w:rsidRPr="00D42BFE">
        <w:rPr>
          <w:rStyle w:val="StyleUnderline"/>
        </w:rPr>
        <w:t xml:space="preserve"> </w:t>
      </w:r>
      <w:r w:rsidRPr="00D42BFE">
        <w:rPr>
          <w:rStyle w:val="Emphasis"/>
        </w:rPr>
        <w:t>Neither India nor the United States should look at Sino-Indian relations as a zero-sum game.</w:t>
      </w:r>
      <w:r w:rsidRPr="00D42BFE">
        <w:rPr>
          <w:sz w:val="16"/>
        </w:rPr>
        <w:t xml:space="preserve"> Former </w:t>
      </w:r>
      <w:r w:rsidRPr="00D42BFE">
        <w:rPr>
          <w:rStyle w:val="StyleUnderline"/>
        </w:rPr>
        <w:t xml:space="preserve">Chinese Premier Wen </w:t>
      </w:r>
      <w:proofErr w:type="spellStart"/>
      <w:r w:rsidRPr="00D42BFE">
        <w:rPr>
          <w:rStyle w:val="StyleUnderline"/>
        </w:rPr>
        <w:t>Jiabao</w:t>
      </w:r>
      <w:proofErr w:type="spellEnd"/>
      <w:r w:rsidRPr="00D42BFE">
        <w:rPr>
          <w:rStyle w:val="StyleUnderline"/>
        </w:rPr>
        <w:t xml:space="preserve"> wisely stated that the world is big enough for both India and China to grow</w:t>
      </w:r>
      <w:r w:rsidRPr="00D42BFE">
        <w:rPr>
          <w:sz w:val="16"/>
        </w:rPr>
        <w:t xml:space="preserve">. </w:t>
      </w:r>
      <w:r w:rsidRPr="00D42BFE">
        <w:rPr>
          <w:rStyle w:val="StyleUnderline"/>
        </w:rPr>
        <w:t xml:space="preserve">Indian Prime Minister Narendra Modi has emphasized that India and China will need to work jointly in the 21st century. China and India both understand the need for connectivity. </w:t>
      </w:r>
      <w:r w:rsidRPr="00D42BFE">
        <w:rPr>
          <w:sz w:val="16"/>
        </w:rPr>
        <w:t>In this context,</w:t>
      </w:r>
      <w:r w:rsidRPr="00D42BFE">
        <w:rPr>
          <w:rStyle w:val="StyleUnderline"/>
        </w:rPr>
        <w:t xml:space="preserve"> both</w:t>
      </w:r>
      <w:r w:rsidRPr="00D42BFE">
        <w:rPr>
          <w:sz w:val="16"/>
        </w:rPr>
        <w:t xml:space="preserve"> </w:t>
      </w:r>
      <w:r w:rsidRPr="00D42BFE">
        <w:rPr>
          <w:rStyle w:val="StyleUnderline"/>
        </w:rPr>
        <w:t>countries seem to have made some progress on the</w:t>
      </w:r>
      <w:r w:rsidRPr="00D42BFE">
        <w:rPr>
          <w:sz w:val="16"/>
        </w:rPr>
        <w:t xml:space="preserve"> Bangladesh, China, India, Myanmar </w:t>
      </w:r>
      <w:r w:rsidRPr="00D42BFE">
        <w:rPr>
          <w:rStyle w:val="StyleUnderline"/>
        </w:rPr>
        <w:t xml:space="preserve">(BCIM) Corridor, </w:t>
      </w:r>
      <w:r w:rsidRPr="00D42BFE">
        <w:rPr>
          <w:sz w:val="16"/>
        </w:rPr>
        <w:t xml:space="preserve">an important component of China’s One Belt, One Road project. A number of U.S. analysts told me that India should focus on the BCIM Corridor instead of worrying over China’s investment in Pakistan through the China-Pakistan Economic Corridor (CPEC). </w:t>
      </w:r>
      <w:r w:rsidRPr="00D42BFE">
        <w:rPr>
          <w:rStyle w:val="StyleUnderline"/>
        </w:rPr>
        <w:t xml:space="preserve">Efforts are also being made to increase connectivity between both countries by increasing the number of flights. </w:t>
      </w:r>
      <w:r w:rsidRPr="00D42BFE">
        <w:rPr>
          <w:sz w:val="16"/>
        </w:rPr>
        <w:t xml:space="preserve">In the economic sphere, there is much room for improvement between New Delhi and Beijing.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Chinese investments in India are increasing. </w:t>
      </w:r>
      <w:r w:rsidRPr="00D42BFE">
        <w:rPr>
          <w:rStyle w:val="StyleUnderline"/>
        </w:rPr>
        <w:t xml:space="preserve">India-China relations are no longer restricted to New Delhi and Beijing; interactions between the two countries’ states and provinces are also increasing. India is seeking to reach out to Chinese provinces with whom it did not have links previously. </w:t>
      </w:r>
      <w:r w:rsidRPr="00D42BFE">
        <w:rPr>
          <w:rStyle w:val="Emphasis"/>
        </w:rPr>
        <w:t>Increasing ties between Indian states and Chinese provinces enriches and supports high-level diplomatic ties.</w:t>
      </w:r>
      <w:r w:rsidRPr="00D42BFE">
        <w:rPr>
          <w:sz w:val="16"/>
        </w:rPr>
        <w:t xml:space="preserve"> Already, </w:t>
      </w:r>
      <w:r w:rsidRPr="00D42BFE">
        <w:rPr>
          <w:rStyle w:val="StyleUnderline"/>
        </w:rPr>
        <w:t>a number of Indian chief ministers have visited China</w:t>
      </w:r>
      <w:r w:rsidRPr="00D42BFE">
        <w:rPr>
          <w:sz w:val="16"/>
        </w:rPr>
        <w:t xml:space="preserve">. During Modi’s visit last year to China, an annual State and Provincial Leaders forum was inaugurated. Speaking at the launch, the Indian prime minister made a significant point: A number of decisions can be taken quickly by the State governments. These interactions also make the State governments more sensitive and aware of the international dynamics and requirements. Liberalizing visa regimes will also help strengthen people-to-people contacts and trade. India has bolstered the relationship by beginning an e-visa facility for Chinese citizens. This improvement is evident in the increase in number of tourists arriving in India on e-visas, which has gone from a little over 2,700 in October 2014 to 56,477 in October 2015. It is important for members of the strategic community and the government in the United States who study India to interact with analysts outside Delhi. </w:t>
      </w:r>
      <w:r w:rsidRPr="00D42BFE">
        <w:rPr>
          <w:rStyle w:val="StyleUnderline"/>
        </w:rPr>
        <w:t>It is also critical to understand the increasing links</w:t>
      </w:r>
      <w:r w:rsidRPr="00D42BFE">
        <w:rPr>
          <w:sz w:val="16"/>
        </w:rPr>
        <w:t xml:space="preserve"> </w:t>
      </w:r>
      <w:r w:rsidRPr="00D42BFE">
        <w:rPr>
          <w:rStyle w:val="StyleUnderline"/>
        </w:rPr>
        <w:t>between</w:t>
      </w:r>
      <w:r w:rsidRPr="00D42BFE">
        <w:rPr>
          <w:sz w:val="16"/>
        </w:rPr>
        <w:t xml:space="preserve"> a number of state governments in </w:t>
      </w:r>
      <w:r w:rsidRPr="00D42BFE">
        <w:rPr>
          <w:rStyle w:val="StyleUnderline"/>
        </w:rPr>
        <w:t>India and China</w:t>
      </w:r>
      <w:r w:rsidRPr="00D42BFE">
        <w:rPr>
          <w:sz w:val="16"/>
        </w:rPr>
        <w:t xml:space="preserve">. Finally, </w:t>
      </w:r>
      <w:r w:rsidRPr="00D42BFE">
        <w:rPr>
          <w:rStyle w:val="StyleUnderline"/>
        </w:rPr>
        <w:t>U.S. and Indian analysts alike will benefit from realizing that there is no contradiction between India strengthening its ties with the U</w:t>
      </w:r>
      <w:r w:rsidRPr="00D42BFE">
        <w:rPr>
          <w:sz w:val="16"/>
        </w:rPr>
        <w:t xml:space="preserve">nited </w:t>
      </w:r>
      <w:r w:rsidRPr="00D42BFE">
        <w:rPr>
          <w:rStyle w:val="StyleUnderline"/>
        </w:rPr>
        <w:t>S</w:t>
      </w:r>
      <w:r w:rsidRPr="00D42BFE">
        <w:rPr>
          <w:sz w:val="16"/>
        </w:rPr>
        <w:t xml:space="preserve">tates </w:t>
      </w:r>
      <w:r w:rsidRPr="00D42BFE">
        <w:rPr>
          <w:rStyle w:val="StyleUnderline"/>
        </w:rPr>
        <w:t>while also keeping a reasonable and open relationship with China.</w:t>
      </w:r>
    </w:p>
    <w:p w14:paraId="3E61DCAA" w14:textId="77777777" w:rsidR="00937C0A" w:rsidRPr="00D42BFE" w:rsidRDefault="00937C0A" w:rsidP="00937C0A">
      <w:pPr>
        <w:rPr>
          <w:rStyle w:val="StyleUnderline"/>
        </w:rPr>
      </w:pPr>
    </w:p>
    <w:p w14:paraId="4B5B3AE0" w14:textId="77777777" w:rsidR="00937C0A" w:rsidRPr="00D42BFE" w:rsidRDefault="00937C0A" w:rsidP="00937C0A">
      <w:pPr>
        <w:pStyle w:val="Heading4"/>
      </w:pPr>
      <w:r w:rsidRPr="00D42BFE">
        <w:t xml:space="preserve">China and India improving ties now—specifically diplomacy deescalates conflict and prevents </w:t>
      </w:r>
      <w:proofErr w:type="spellStart"/>
      <w:r w:rsidRPr="00D42BFE">
        <w:t>miscalc</w:t>
      </w:r>
      <w:proofErr w:type="spellEnd"/>
    </w:p>
    <w:p w14:paraId="05EE8A68" w14:textId="77777777" w:rsidR="00937C0A" w:rsidRPr="00D42BFE" w:rsidRDefault="00937C0A" w:rsidP="00937C0A">
      <w:proofErr w:type="spellStart"/>
      <w:r w:rsidRPr="00D42BFE">
        <w:rPr>
          <w:rStyle w:val="Style13ptBold"/>
        </w:rPr>
        <w:t>Jianxue</w:t>
      </w:r>
      <w:proofErr w:type="spellEnd"/>
      <w:r w:rsidRPr="00D42BFE">
        <w:rPr>
          <w:rStyle w:val="Style13ptBold"/>
        </w:rPr>
        <w:t xml:space="preserve"> 13</w:t>
      </w:r>
      <w:r w:rsidRPr="00D42BFE">
        <w:t xml:space="preserve"> (Lan </w:t>
      </w:r>
      <w:proofErr w:type="spellStart"/>
      <w:r w:rsidRPr="00D42BFE">
        <w:t>Jianxue</w:t>
      </w:r>
      <w:proofErr w:type="spellEnd"/>
      <w:r w:rsidRPr="00D42BFE">
        <w:t xml:space="preserve"> is Assistant Research Fellow at China Institute of International </w:t>
      </w:r>
      <w:proofErr w:type="spellStart"/>
      <w:r w:rsidRPr="00D42BFE">
        <w:t>Studies</w:t>
      </w:r>
      <w:proofErr w:type="gramStart"/>
      <w:r w:rsidRPr="00D42BFE">
        <w:t>.“</w:t>
      </w:r>
      <w:proofErr w:type="gramEnd"/>
      <w:r w:rsidRPr="00D42BFE">
        <w:t>Sino</w:t>
      </w:r>
      <w:proofErr w:type="spellEnd"/>
      <w:r w:rsidRPr="00D42BFE">
        <w:t xml:space="preserve">-Indian Relations — New Way of Thinking and “Rebalancing” ”, </w:t>
      </w:r>
      <w:hyperlink r:id="rId19" w:history="1">
        <w:r w:rsidRPr="00D42BFE">
          <w:rPr>
            <w:rStyle w:val="Hyperlink"/>
          </w:rPr>
          <w:t>http://www.ciis.org.cn/english/2013-08/23/content_6239926.htm</w:t>
        </w:r>
      </w:hyperlink>
      <w:r w:rsidRPr="00D42BFE">
        <w:t xml:space="preserve"> , Aug 23, 2013</w:t>
      </w:r>
      <w:r w:rsidRPr="00D42BFE">
        <w:rPr>
          <w:rFonts w:eastAsia="MS Gothic" w:cs="MS Gothic"/>
        </w:rPr>
        <w:t>)</w:t>
      </w:r>
    </w:p>
    <w:p w14:paraId="2B4061E4" w14:textId="77777777" w:rsidR="00937C0A" w:rsidRPr="00D42BFE" w:rsidRDefault="00937C0A" w:rsidP="00937C0A">
      <w:r w:rsidRPr="00D42BFE">
        <w:rPr>
          <w:rStyle w:val="StyleUnderline"/>
        </w:rPr>
        <w:t>Noticeable progress has been made in Sino-Indian relations in recent years which are entering a new period of all-round development.</w:t>
      </w:r>
      <w:r w:rsidRPr="00D42BFE">
        <w:t xml:space="preserve"> A growing number of inherent drivers and external factors may impact the bilateral relations which are at a critical time for “rebalancing” and “redefinition”.</w:t>
      </w:r>
    </w:p>
    <w:p w14:paraId="5FF844D0" w14:textId="77777777" w:rsidR="00937C0A" w:rsidRPr="00D42BFE" w:rsidRDefault="00937C0A" w:rsidP="00937C0A">
      <w:r w:rsidRPr="00D42BFE">
        <w:t xml:space="preserve"> </w:t>
      </w:r>
    </w:p>
    <w:p w14:paraId="5274C95C" w14:textId="77777777" w:rsidR="00937C0A" w:rsidRPr="00D42BFE" w:rsidRDefault="00937C0A" w:rsidP="00937C0A">
      <w:pPr>
        <w:rPr>
          <w:rStyle w:val="StyleUnderline"/>
        </w:rPr>
      </w:pPr>
      <w:r w:rsidRPr="00D42BFE">
        <w:rPr>
          <w:rStyle w:val="StyleUnderline"/>
        </w:rPr>
        <w:t>I. Fresh Progress of Sino-Indian Relations in Recent Years</w:t>
      </w:r>
    </w:p>
    <w:p w14:paraId="655DBA8B" w14:textId="77777777" w:rsidR="00937C0A" w:rsidRPr="00D42BFE" w:rsidRDefault="00937C0A" w:rsidP="00937C0A">
      <w:r w:rsidRPr="00D42BFE">
        <w:t xml:space="preserve"> </w:t>
      </w:r>
    </w:p>
    <w:p w14:paraId="57CA4474" w14:textId="77777777" w:rsidR="00937C0A" w:rsidRPr="00D42BFE" w:rsidRDefault="00937C0A" w:rsidP="00937C0A">
      <w:pPr>
        <w:rPr>
          <w:rStyle w:val="StyleUnderline"/>
        </w:rPr>
      </w:pPr>
      <w:r w:rsidRPr="00D42BFE">
        <w:rPr>
          <w:rStyle w:val="StyleUnderline"/>
        </w:rPr>
        <w:t>1. Steady growth of economic ties, trade and two-way investment between China and India</w:t>
      </w:r>
    </w:p>
    <w:p w14:paraId="05B10DCE" w14:textId="77777777" w:rsidR="00937C0A" w:rsidRPr="00D42BFE" w:rsidRDefault="00937C0A" w:rsidP="00937C0A">
      <w:pPr>
        <w:rPr>
          <w:rStyle w:val="StyleUnderline"/>
        </w:rPr>
      </w:pPr>
      <w:r w:rsidRPr="00D42BFE">
        <w:t xml:space="preserve">China is now </w:t>
      </w:r>
      <w:proofErr w:type="spellStart"/>
      <w:r w:rsidRPr="00D42BFE">
        <w:t>on</w:t>
      </w:r>
      <w:proofErr w:type="spellEnd"/>
      <w:r w:rsidRPr="00D42BFE">
        <w:t xml:space="preserve"> of India’s largest trade partners whereas India is China’s largest trade partner in South Asia. According to statistics released by China’s Ministry of Commerce, bilateral trade between the two countries reached $ 66.47 billion in 2012, China’s export to India was $ 46.47 billion and China’s import from India was $ 18.8 billion, falling by 10.1%, 5.7% and 19.6% respectively from the year before. India had a deficit of $ 28.87 billion in its trade with China with an increase of $ 1.79 billion from 2011. Chinese companies had signed contract projects to an accumulated amount of $ 60.131 billion with a turnover of business of $ 33.518 billion by the end of 2012. In two way investments, the Chinese Ministry of Commerce had approved or put on record $ 725 billion of direct investment from China in non-financial projects in India while Indian companies had actually invested $ 486 million in 800 non-financial projects in China by that time. [2]</w:t>
      </w:r>
      <w:r w:rsidRPr="00D42BFE">
        <w:rPr>
          <w:rStyle w:val="StyleUnderline"/>
        </w:rPr>
        <w:t>This indicates that despite the negative impact of the overall international economic environment and growing trade frictions between the two sides, Sino-Indian trade and economic cooperation have continued to grow steadily as smooth progress of the contract projects portends enormous potentialities for mutual investment.</w:t>
      </w:r>
    </w:p>
    <w:p w14:paraId="746B4E62" w14:textId="77777777" w:rsidR="00937C0A" w:rsidRPr="00D42BFE" w:rsidRDefault="00937C0A" w:rsidP="00937C0A">
      <w:pPr>
        <w:rPr>
          <w:rStyle w:val="StyleUnderline"/>
        </w:rPr>
      </w:pPr>
      <w:r w:rsidRPr="00D42BFE">
        <w:rPr>
          <w:rStyle w:val="StyleUnderline"/>
        </w:rPr>
        <w:t xml:space="preserve">2. </w:t>
      </w:r>
      <w:r w:rsidRPr="00D42BFE">
        <w:t xml:space="preserve">Tortuous path of </w:t>
      </w:r>
      <w:r w:rsidRPr="00D42BFE">
        <w:rPr>
          <w:rStyle w:val="StyleUnderline"/>
        </w:rPr>
        <w:t>security cooperation</w:t>
      </w:r>
    </w:p>
    <w:p w14:paraId="53AAE86E" w14:textId="77777777" w:rsidR="00937C0A" w:rsidRPr="00D42BFE" w:rsidRDefault="00937C0A" w:rsidP="00937C0A">
      <w:r w:rsidRPr="00D42BFE">
        <w:t xml:space="preserve">The Indian side unilaterally suspended military exchanges with China in 2009 when the Chinese side began to issue stapled visas to inhabitants residing in the Indian-controlled zone in Kashmir. Nevertheless, after the Fifth Round Defense and Security consultation between the Ministries of National Defense of the two countries in January 2013, the two sides argued to resume defense cooperation and launch the third joint military exercise scheduled this year. As the two countries’ international roles grow, the maritime interaction between the two sides has become a focus of concern as they begun to explore for dialogue on maritime security as of 2012. It should be noted that the two countries are prepared to start “dialogue on the Tibetan issue” in the post-Dalai Lama time with a view to reducing the frictions over this issue left over from history. In April 2010, the two sides signed </w:t>
      </w:r>
      <w:proofErr w:type="spellStart"/>
      <w:r w:rsidRPr="00D42BFE">
        <w:t>theAgreement</w:t>
      </w:r>
      <w:proofErr w:type="spellEnd"/>
      <w:r w:rsidRPr="00D42BFE">
        <w:t xml:space="preserve"> between China and India on the Establishment of a Hotline between Prime Ministers of the Two Countries. This is one of the latest actions taken by the two sides for enhancing mutual assurance. This will be an effective way of dispelling misunderstandings on both sides at a time of crisis and preventing the escalation of the crisis. Therefore, it is of great significance for an exchange of view on strategic issues between leaders of the two countries. Just recently, the two sides held the Sixth Round Consultation on Anti-terrorism in Beijing, during which the participants had in-depth discussions of international and regional developments against terrorism and bilateral cooperation in this area. </w:t>
      </w:r>
      <w:r w:rsidRPr="00D42BFE">
        <w:rPr>
          <w:rStyle w:val="StyleUnderline"/>
        </w:rPr>
        <w:t>By and large, the two sides have made progress in the negotiations over sensitive and complex security and strategic issues and slowly but effectively reduced the “deficit” in strategic mutual reassurance.</w:t>
      </w:r>
    </w:p>
    <w:p w14:paraId="5EA3B447" w14:textId="77777777" w:rsidR="00937C0A" w:rsidRPr="00D42BFE" w:rsidRDefault="00937C0A" w:rsidP="00937C0A">
      <w:pPr>
        <w:rPr>
          <w:rStyle w:val="StyleUnderline"/>
        </w:rPr>
      </w:pPr>
      <w:r w:rsidRPr="00D42BFE">
        <w:rPr>
          <w:rStyle w:val="StyleUnderline"/>
        </w:rPr>
        <w:t>3. Limited progress in the boundary negotiations, but the border areas under effective control</w:t>
      </w:r>
    </w:p>
    <w:p w14:paraId="4947EC59" w14:textId="77777777" w:rsidR="00937C0A" w:rsidRPr="00D42BFE" w:rsidRDefault="00937C0A" w:rsidP="00937C0A">
      <w:r w:rsidRPr="00D42BFE">
        <w:t xml:space="preserve">Given that no major breakthrough is in sight in a short time, the two sides are prepared to tighten their control over the border areas and prevent contingencies. For this purpose, the Special Representatives’ </w:t>
      </w:r>
      <w:r w:rsidRPr="00D42BFE">
        <w:rPr>
          <w:rStyle w:val="StyleUnderline"/>
        </w:rPr>
        <w:t>Meeting for boundary negotiations is charged with a wider scope of responsibilities and functions.</w:t>
      </w:r>
      <w:r w:rsidRPr="00D42BFE">
        <w:t xml:space="preserve"> Moreover, the two sides formally signed the Agreement between the Government of the People's Republic of China and the Government of the Republic of India on the Establishment of a Working Mechanism for Consultation and Coordination on India-China Border Affairs. </w:t>
      </w:r>
      <w:r w:rsidRPr="00D42BFE">
        <w:rPr>
          <w:rStyle w:val="StyleUnderline"/>
        </w:rPr>
        <w:t>This consultative body is comprised of diplomats and military officers from both sides</w:t>
      </w:r>
      <w:r w:rsidRPr="00D42BFE">
        <w:t xml:space="preserve">, led by principals at the Director-General level of Ministries of Foreign Affairs. </w:t>
      </w:r>
      <w:r w:rsidRPr="00D42BFE">
        <w:rPr>
          <w:rStyle w:val="StyleUnderline"/>
        </w:rPr>
        <w:t xml:space="preserve">It is mandated to handle all matters concerning peace and stability along the China-India borders and study how to carry out </w:t>
      </w:r>
      <w:r w:rsidRPr="00D42BFE">
        <w:rPr>
          <w:rStyle w:val="Emphasis"/>
        </w:rPr>
        <w:t xml:space="preserve">exchanges and cooperation between military personnel and agencies of the two countries </w:t>
      </w:r>
      <w:r w:rsidRPr="00D42BFE">
        <w:rPr>
          <w:rStyle w:val="StyleUnderline"/>
        </w:rPr>
        <w:t xml:space="preserve">in border areas so as to serve as a proper channel and platform for enhancing information exchange and better collaboration and ensure for handling border affairs </w:t>
      </w:r>
      <w:r w:rsidRPr="00D42BFE">
        <w:rPr>
          <w:rStyle w:val="Emphasis"/>
        </w:rPr>
        <w:t>through the diplomatic channel in a more timely and effective manner</w:t>
      </w:r>
      <w:r w:rsidRPr="00D42BFE">
        <w:rPr>
          <w:rStyle w:val="StyleUnderline"/>
        </w:rPr>
        <w:t xml:space="preserve">, thereby preparing good conditions for resolving the boundary question through negotiations and promoting better relations between the two countries. </w:t>
      </w:r>
      <w:r w:rsidRPr="00D42BFE">
        <w:t>In April 2013 when “troops face-off at tents” occurred in the western sector of the Sino-Indian border, the two sides successfully prevented the escalation of the event, which might lead to the deterioration of the bilateral relationship through such a consultative and collaborative mechanism for boundary affairs and through timely diplomatic contact and meetings between frontier officers of both sides at the border. [3]</w:t>
      </w:r>
      <w:r w:rsidRPr="00D42BFE">
        <w:rPr>
          <w:rStyle w:val="StyleUnderline"/>
        </w:rPr>
        <w:t>The successful “soft-landing” of the troops face-off indicates that the two sides still have different views on and perceptions of the line of Actual Control</w:t>
      </w:r>
      <w:r w:rsidRPr="00D42BFE">
        <w:t xml:space="preserve">. It also proves that </w:t>
      </w:r>
      <w:r w:rsidRPr="00D42BFE">
        <w:rPr>
          <w:rStyle w:val="StyleUnderline"/>
        </w:rPr>
        <w:t>the cooperative regimes and institutions for the boundary issue are truly helpful in crisis management.</w:t>
      </w:r>
      <w:r w:rsidRPr="00D42BFE">
        <w:t xml:space="preserve"> Generally speaking, border control is a kind of preventive measure of “negative assurance”, but it is indispensable in the course of resolving the boundary questions between China and India, and serves as an important institutional guarantee which has prevented major military conflicts over the past several decades along the Sino-Indian border that has not been formally delineated to date.</w:t>
      </w:r>
    </w:p>
    <w:p w14:paraId="6742E307" w14:textId="77777777" w:rsidR="00937C0A" w:rsidRPr="00D42BFE" w:rsidRDefault="00937C0A" w:rsidP="00937C0A">
      <w:pPr>
        <w:rPr>
          <w:rStyle w:val="StyleUnderline"/>
        </w:rPr>
      </w:pPr>
      <w:r w:rsidRPr="00D42BFE">
        <w:rPr>
          <w:rStyle w:val="StyleUnderline"/>
        </w:rPr>
        <w:t>4. A highlight of bilateral cooperation in multilateral and international organizations</w:t>
      </w:r>
    </w:p>
    <w:p w14:paraId="0C0C7570" w14:textId="77777777" w:rsidR="00937C0A" w:rsidRPr="00D42BFE" w:rsidRDefault="00937C0A" w:rsidP="00937C0A">
      <w:r w:rsidRPr="00D42BFE">
        <w:t xml:space="preserve">In recent years, as India plays an increasing salient role in the reshaping of international order, it has become one of the strategic partners China counts on. </w:t>
      </w:r>
      <w:r w:rsidRPr="00D42BFE">
        <w:rPr>
          <w:rStyle w:val="StyleUnderline"/>
        </w:rPr>
        <w:t>The two countries support each other in regional cooperation and made joint efforts to promote peace, stability and development in Asia.</w:t>
      </w:r>
      <w:r w:rsidRPr="00D42BFE">
        <w:t xml:space="preserve"> </w:t>
      </w:r>
      <w:r w:rsidRPr="00D42BFE">
        <w:rPr>
          <w:rStyle w:val="StyleUnderline"/>
        </w:rPr>
        <w:t xml:space="preserve">China and India join hands in handling many global issues such as international trade and financial issues and sustainable development, energetically safe guarding the tights and interests of developing countries and new emerging powers and facilitating improvement and reshaping of the existing international economic order. </w:t>
      </w:r>
      <w:r w:rsidRPr="00D42BFE">
        <w:t>All these are outstanding highlights for bilateral cooperation which provides a convincing footnote for Sino-Indian strategic partnership. The United States and some other western countries feel hard pressed by the common positions of China and India on energy security, climate change and some other global issues. The BRIC countries, G20 Summit and the East Asia Summit (EAS) have now become important venues for close interaction between leaders of the two countries in sustainable development of bilateral relations.</w:t>
      </w:r>
    </w:p>
    <w:p w14:paraId="550200C2" w14:textId="77777777" w:rsidR="00937C0A" w:rsidRPr="00D42BFE" w:rsidRDefault="00937C0A" w:rsidP="00937C0A">
      <w:r w:rsidRPr="00D42BFE">
        <w:rPr>
          <w:rStyle w:val="StyleUnderline"/>
        </w:rPr>
        <w:t>5. People-to-people and cultural exchanges</w:t>
      </w:r>
      <w:r w:rsidRPr="00D42BFE">
        <w:t xml:space="preserve"> — </w:t>
      </w:r>
      <w:r w:rsidRPr="00D42BFE">
        <w:rPr>
          <w:rStyle w:val="StyleUnderline"/>
        </w:rPr>
        <w:t>a plus in bilateral relations</w:t>
      </w:r>
    </w:p>
    <w:p w14:paraId="48E3FFB9" w14:textId="77777777" w:rsidR="00937C0A" w:rsidRPr="00D42BFE" w:rsidRDefault="00937C0A" w:rsidP="00937C0A">
      <w:r w:rsidRPr="00D42BFE">
        <w:t xml:space="preserve">To commemorate the both anniversary of the establishment of diplomatic relations, </w:t>
      </w:r>
      <w:r w:rsidRPr="00D42BFE">
        <w:rPr>
          <w:rStyle w:val="StyleUnderline"/>
        </w:rPr>
        <w:t>China and India co-launched “India Year” and “China Year”, an exchange program of culture activities</w:t>
      </w:r>
      <w:r w:rsidRPr="00D42BFE">
        <w:t xml:space="preserve"> in 2010. In 2011, </w:t>
      </w:r>
      <w:r w:rsidRPr="00D42BFE">
        <w:rPr>
          <w:rStyle w:val="StyleUnderline"/>
        </w:rPr>
        <w:t>the two sides hosted more people-to-people exchange programs under the auspices of “Sino-Indian Year of Exchanges”. And in 2012—defined as “Sino-Indian Year OF Friendly Cooperation”,</w:t>
      </w:r>
      <w:r w:rsidRPr="00D42BFE">
        <w:t xml:space="preserve"> the exchange programs in the field of humanities helped to reduce the negative memory of the border conflicts that had broken out 50years before. Moreover, the exchange of visits of “hundred-member” youth delegations were well received in the host country. Indian audiences very much enjoyed the shows put up by Chinese artists’ troupes on their commercial performance tours in India in recent years. India is now one of major tour destinations for Chinese cultural and theatrical troupes. This has injected new vitalities into cultural exchanges between the two countries and energetically promoted non-governmental exchanges and mutual understanding between the two peoples.</w:t>
      </w:r>
    </w:p>
    <w:p w14:paraId="6DD62F9A" w14:textId="77777777" w:rsidR="00937C0A" w:rsidRPr="00D42BFE" w:rsidRDefault="00937C0A" w:rsidP="00937C0A">
      <w:r w:rsidRPr="00D42BFE">
        <w:t xml:space="preserve"> </w:t>
      </w:r>
    </w:p>
    <w:p w14:paraId="4CED0727" w14:textId="77777777" w:rsidR="00937C0A" w:rsidRPr="00D42BFE" w:rsidRDefault="00937C0A" w:rsidP="00937C0A">
      <w:proofErr w:type="spellStart"/>
      <w:r w:rsidRPr="00D42BFE">
        <w:t>II</w:t>
      </w:r>
      <w:r w:rsidRPr="00D42BFE">
        <w:rPr>
          <w:rFonts w:ascii="MS Gothic" w:hAnsi="MS Gothic" w:cs="MS Gothic"/>
        </w:rPr>
        <w:t>．</w:t>
      </w:r>
      <w:r w:rsidRPr="00D42BFE">
        <w:rPr>
          <w:rStyle w:val="StyleUnderline"/>
        </w:rPr>
        <w:t>New</w:t>
      </w:r>
      <w:proofErr w:type="spellEnd"/>
      <w:r w:rsidRPr="00D42BFE">
        <w:rPr>
          <w:rStyle w:val="StyleUnderline"/>
        </w:rPr>
        <w:t xml:space="preserve"> Features of Sino-Indian Relations in Changing Circumstances</w:t>
      </w:r>
    </w:p>
    <w:p w14:paraId="3C3845B3" w14:textId="77777777" w:rsidR="00937C0A" w:rsidRPr="00D42BFE" w:rsidRDefault="00937C0A" w:rsidP="00937C0A">
      <w:r w:rsidRPr="00D42BFE">
        <w:t xml:space="preserve"> </w:t>
      </w:r>
    </w:p>
    <w:p w14:paraId="55D6B865" w14:textId="77777777" w:rsidR="00937C0A" w:rsidRPr="00D42BFE" w:rsidRDefault="00937C0A" w:rsidP="00937C0A">
      <w:pPr>
        <w:rPr>
          <w:rStyle w:val="StyleUnderline"/>
        </w:rPr>
      </w:pPr>
      <w:r w:rsidRPr="00D42BFE">
        <w:t xml:space="preserve">Having gone through a decade of exploratory efforts by the two sides in the new century, </w:t>
      </w:r>
      <w:r w:rsidRPr="00D42BFE">
        <w:rPr>
          <w:rStyle w:val="StyleUnderline"/>
        </w:rPr>
        <w:t>Sino-India relations at present display the following outstanding features:</w:t>
      </w:r>
    </w:p>
    <w:p w14:paraId="296CE8C3" w14:textId="77777777" w:rsidR="00937C0A" w:rsidRPr="00D42BFE" w:rsidRDefault="00937C0A" w:rsidP="00937C0A">
      <w:pPr>
        <w:rPr>
          <w:rStyle w:val="StyleUnderline"/>
        </w:rPr>
      </w:pPr>
      <w:r w:rsidRPr="00D42BFE">
        <w:rPr>
          <w:rStyle w:val="StyleUnderline"/>
        </w:rPr>
        <w:t>1. Enhancing markedly to a strategic relationship</w:t>
      </w:r>
    </w:p>
    <w:p w14:paraId="522A5429" w14:textId="77777777" w:rsidR="00937C0A" w:rsidRPr="00D42BFE" w:rsidRDefault="00937C0A" w:rsidP="00937C0A">
      <w:r w:rsidRPr="00D42BFE">
        <w:rPr>
          <w:rStyle w:val="StyleUnderline"/>
        </w:rPr>
        <w:t>Top leaders of both countries define Sino-Indian relations as one of the most important sets of bilateral relationships in their foreign relations and an increasing higher priority in their diplomatic agenda</w:t>
      </w:r>
      <w:r w:rsidRPr="00D42BFE">
        <w:t xml:space="preserve">. As the two largest countries in Asia and the developing world as well as countries with an ancient civilization and major emerging market economies, China and India have great potentials for bilateral cooperation and more and more common interests and carry growing strategic weight in the restructuring of regional forces in Asia. Clearly, Sino-Indian relations have an increased impact on the international trading system, the international financial order, the global development agenda and regional cooperation in Asia and the Pacific. If one used to observe Sino-Indian relations by gradually shifting one’s perspective from South Asia to the Asia and the Pacific at large five or six years ago. One should now shift one’s focus from Asia and the Pacific to the world at large in analyzing Sino-Indian relations. Just as Indian Prime Minister Singh points out, “Today, both India and China are in the midst of rapid transformation. The development agenda has taken </w:t>
      </w:r>
      <w:proofErr w:type="spellStart"/>
      <w:r w:rsidRPr="00D42BFE">
        <w:t>centre</w:t>
      </w:r>
      <w:proofErr w:type="spellEnd"/>
      <w:r w:rsidRPr="00D42BFE">
        <w:t>-stage in both our societies. Our systems are different, but people in both countries are united in their aspiration for a better future. When countries of the size of China and India, together accounting for 2.5 billion people begin to unshackle their creative energies, it impacts on the whole world.” [4]</w:t>
      </w:r>
    </w:p>
    <w:p w14:paraId="3CEB8222" w14:textId="77777777" w:rsidR="00937C0A" w:rsidRPr="00D42BFE" w:rsidRDefault="00937C0A" w:rsidP="00937C0A">
      <w:pPr>
        <w:rPr>
          <w:rStyle w:val="StyleUnderline"/>
        </w:rPr>
      </w:pPr>
      <w:r w:rsidRPr="00D42BFE">
        <w:rPr>
          <w:rStyle w:val="StyleUnderline"/>
        </w:rPr>
        <w:t>2. Treating each other pragmatically and rationally</w:t>
      </w:r>
    </w:p>
    <w:p w14:paraId="31EC3901" w14:textId="77777777" w:rsidR="00937C0A" w:rsidRPr="00D42BFE" w:rsidRDefault="00937C0A" w:rsidP="00937C0A">
      <w:r w:rsidRPr="00D42BFE">
        <w:t xml:space="preserve">Due to the lack of strategic mutual assurance in the past several decades, anything in the offing or any contingency might easily stir emotions on both sides. This has always been a major deficiency in the bilateral relations. </w:t>
      </w:r>
      <w:r w:rsidRPr="00D42BFE">
        <w:rPr>
          <w:rStyle w:val="StyleUnderline"/>
        </w:rPr>
        <w:t xml:space="preserve">In recent years, however, under the guidance of top leaders of both countries, </w:t>
      </w:r>
      <w:r w:rsidRPr="00D42BFE">
        <w:rPr>
          <w:rStyle w:val="Emphasis"/>
        </w:rPr>
        <w:t>Sino-Indian relations have again become more practical and rational.</w:t>
      </w:r>
      <w:r w:rsidRPr="00D42BFE">
        <w:t xml:space="preserve"> The manifestation of this are: 1</w:t>
      </w:r>
      <w:r w:rsidRPr="00D42BFE">
        <w:rPr>
          <w:rStyle w:val="StyleUnderline"/>
        </w:rPr>
        <w:t>) Leaders of the two countries have reiterated that the earth is a vast planet which allows for the rise of China and India as new emerging powers; 2)</w:t>
      </w:r>
      <w:r w:rsidRPr="00D42BFE">
        <w:t xml:space="preserve"> in 2012, the year that marks the fiftieth year after the border conflict, </w:t>
      </w:r>
      <w:r w:rsidRPr="00D42BFE">
        <w:rPr>
          <w:rStyle w:val="StyleUnderline"/>
        </w:rPr>
        <w:t xml:space="preserve">the mainstream view in the media and public opinion in both countries was that the two sides should reflect on and learn lessons from the past with a conclusion that the two countries should </w:t>
      </w:r>
      <w:r w:rsidRPr="00D42BFE">
        <w:rPr>
          <w:rStyle w:val="Emphasis"/>
        </w:rPr>
        <w:t>never fight again and work together</w:t>
      </w:r>
      <w:r w:rsidRPr="00D42BFE">
        <w:rPr>
          <w:rStyle w:val="StyleUnderline"/>
        </w:rPr>
        <w:t xml:space="preserve"> for a better future</w:t>
      </w:r>
      <w:r w:rsidRPr="00D42BFE">
        <w:t xml:space="preserve">; </w:t>
      </w:r>
      <w:r w:rsidRPr="00D42BFE">
        <w:rPr>
          <w:rStyle w:val="StyleUnderline"/>
        </w:rPr>
        <w:t xml:space="preserve">3) Each side is more keen on discovering and learning from the strong points of the other, refraining from treating it emotionally or with preconceived ideas, and </w:t>
      </w:r>
      <w:r w:rsidRPr="00D42BFE">
        <w:rPr>
          <w:rStyle w:val="Emphasis"/>
        </w:rPr>
        <w:t>drawing on good experiences and valuable assets</w:t>
      </w:r>
      <w:r w:rsidRPr="00D42BFE">
        <w:rPr>
          <w:rStyle w:val="StyleUnderline"/>
        </w:rPr>
        <w:t xml:space="preserve"> of the other side to the good of its own development.</w:t>
      </w:r>
      <w:r w:rsidRPr="00D42BFE">
        <w:t xml:space="preserve"> This is particularly the case in the areas of trade, economic cooperation and the mutual investment. Such changes have markedly highlighted the importance of cooperative Sino-Indian relations and facilitated the growth of friendship mass organizations and associations as a valuable asset in Sino-Indian relations.</w:t>
      </w:r>
    </w:p>
    <w:p w14:paraId="4E53AF5B" w14:textId="77777777" w:rsidR="00937C0A" w:rsidRPr="00D42BFE" w:rsidRDefault="00937C0A" w:rsidP="00937C0A">
      <w:pPr>
        <w:rPr>
          <w:rStyle w:val="StyleUnderline"/>
        </w:rPr>
      </w:pPr>
      <w:r w:rsidRPr="00D42BFE">
        <w:rPr>
          <w:rStyle w:val="StyleUnderline"/>
        </w:rPr>
        <w:t>3. “Walking on two legs” of seeking common ground while reserving or solving differences</w:t>
      </w:r>
    </w:p>
    <w:p w14:paraId="7B7B27A6" w14:textId="77777777" w:rsidR="00937C0A" w:rsidRPr="00D42BFE" w:rsidRDefault="00937C0A" w:rsidP="00937C0A">
      <w:pPr>
        <w:rPr>
          <w:rStyle w:val="Emphasis"/>
        </w:rPr>
      </w:pPr>
      <w:r w:rsidRPr="00D42BFE">
        <w:rPr>
          <w:rStyle w:val="StyleUnderline"/>
        </w:rPr>
        <w:t>In the past fifty years and more, an important principle governing Sino-Indian relations has always been to bear longer interests of bilateral relations in mind and seeking common ground while reserving differences</w:t>
      </w:r>
      <w:r w:rsidRPr="00D42BFE">
        <w:t xml:space="preserve">. </w:t>
      </w:r>
      <w:r w:rsidRPr="00D42BFE">
        <w:rPr>
          <w:rStyle w:val="StyleUnderline"/>
        </w:rPr>
        <w:t xml:space="preserve">While “freezing”, controlling and shelving major differences, the two sides taking store by the overall interests of bilateral relations, </w:t>
      </w:r>
      <w:r w:rsidRPr="00D42BFE">
        <w:rPr>
          <w:rStyle w:val="Emphasis"/>
        </w:rPr>
        <w:t>have been working hard for cooperation and common development in other areas so as to prepare conditions for resolving such differences and contradictions</w:t>
      </w:r>
      <w:r w:rsidRPr="00D42BFE">
        <w:rPr>
          <w:rStyle w:val="StyleUnderline"/>
        </w:rPr>
        <w:t xml:space="preserve"> in the future. </w:t>
      </w:r>
      <w:r w:rsidRPr="00D42BFE">
        <w:t xml:space="preserve">In recent years, both sides have realized that an important way of enhancing strategic mutual reassurance and future promoting bilateral relations as well as freezing Sino-Indian relations from interference of third parties is to iron out their disputes through better communication, dialogue and consultation. While continuing to find out and expand the convergence of interests, the two sides should proactively try to narrow down or resolve the differences. Despite the fact that the two sides are yet to prepare all necessary conditions for the resolution of the boundary dispute and that one has not seen a marked increase of favorable factors, they wish to talk and settle this issue and act accordingly with a deeper understanding of the importance of maintaining peace and stability in the border areas. With this in mind, China and India have made progress on some “theory issues” in their relationship. </w:t>
      </w:r>
      <w:r w:rsidRPr="00D42BFE">
        <w:rPr>
          <w:rStyle w:val="StyleUnderline"/>
        </w:rPr>
        <w:t xml:space="preserve">They have launched, or are ready to launch, talks on establishing </w:t>
      </w:r>
      <w:r w:rsidRPr="00D42BFE">
        <w:rPr>
          <w:rStyle w:val="Emphasis"/>
        </w:rPr>
        <w:t xml:space="preserve">new mechanisms for the border issue, strategic and economic dialogue, </w:t>
      </w:r>
      <w:proofErr w:type="gramStart"/>
      <w:r w:rsidRPr="00D42BFE">
        <w:rPr>
          <w:rStyle w:val="Emphasis"/>
        </w:rPr>
        <w:t>maritime</w:t>
      </w:r>
      <w:proofErr w:type="gramEnd"/>
      <w:r w:rsidRPr="00D42BFE">
        <w:rPr>
          <w:rStyle w:val="Emphasis"/>
        </w:rPr>
        <w:t xml:space="preserve"> security dialogue, dialogue on the Tibetan questions in addition to steady progress in the consultations on trans-border water resources, combating terrorism and mil-to-mil relations.</w:t>
      </w:r>
    </w:p>
    <w:p w14:paraId="3EACF33B" w14:textId="77777777" w:rsidR="00937C0A" w:rsidRPr="00D42BFE" w:rsidRDefault="00937C0A" w:rsidP="00937C0A">
      <w:pPr>
        <w:rPr>
          <w:rStyle w:val="StyleUnderline"/>
        </w:rPr>
      </w:pPr>
      <w:r w:rsidRPr="00D42BFE">
        <w:rPr>
          <w:rStyle w:val="StyleUnderline"/>
        </w:rPr>
        <w:t>4. New ideas and frameworks emerging in bilateral relationship</w:t>
      </w:r>
    </w:p>
    <w:p w14:paraId="0BFBF5E1" w14:textId="77777777" w:rsidR="00937C0A" w:rsidRPr="00D42BFE" w:rsidRDefault="00937C0A" w:rsidP="00937C0A">
      <w:pPr>
        <w:rPr>
          <w:rStyle w:val="StyleUnderline"/>
        </w:rPr>
      </w:pPr>
      <w:r w:rsidRPr="00D42BFE">
        <w:rPr>
          <w:rStyle w:val="StyleUnderline"/>
        </w:rPr>
        <w:t xml:space="preserve">In the past ten years, China and India have gradually </w:t>
      </w:r>
      <w:r w:rsidRPr="00D42BFE">
        <w:rPr>
          <w:rStyle w:val="Emphasis"/>
        </w:rPr>
        <w:t>found out how to keep on good terms through properly handling their differences and disputes and making cooperative efforts</w:t>
      </w:r>
      <w:r w:rsidRPr="00D42BFE">
        <w:rPr>
          <w:rStyle w:val="StyleUnderline"/>
        </w:rPr>
        <w:t xml:space="preserve"> for common development and better bilateral relations.</w:t>
      </w:r>
    </w:p>
    <w:p w14:paraId="5C146B3D" w14:textId="77777777" w:rsidR="00937C0A" w:rsidRPr="00D42BFE" w:rsidRDefault="00937C0A" w:rsidP="00937C0A">
      <w:pPr>
        <w:rPr>
          <w:rStyle w:val="StyleUnderline"/>
        </w:rPr>
      </w:pPr>
      <w:r w:rsidRPr="00D42BFE">
        <w:rPr>
          <w:rStyle w:val="StyleUnderline"/>
        </w:rPr>
        <w:t>First, new ideas and suggestions for enhancing Sino-Indian relations have kept emerging, such as “new concept of China-India relationships”, “2.0 edition of China-India relations”,</w:t>
      </w:r>
      <w:r w:rsidRPr="00D42BFE">
        <w:t xml:space="preserve"> “Five Principles of Peaceful Coexistence”, “How emerging powers should treat one another”, etc. Of late, Mr. </w:t>
      </w:r>
      <w:proofErr w:type="spellStart"/>
      <w:r w:rsidRPr="00D42BFE">
        <w:t>Sanjaya</w:t>
      </w:r>
      <w:proofErr w:type="spellEnd"/>
      <w:r w:rsidRPr="00D42BFE">
        <w:t xml:space="preserve"> </w:t>
      </w:r>
      <w:proofErr w:type="spellStart"/>
      <w:r w:rsidRPr="00D42BFE">
        <w:t>Baru</w:t>
      </w:r>
      <w:r w:rsidRPr="00D42BFE">
        <w:rPr>
          <w:rFonts w:ascii="MS Gothic" w:hAnsi="MS Gothic" w:cs="MS Gothic"/>
        </w:rPr>
        <w:t>，</w:t>
      </w:r>
      <w:r w:rsidRPr="00D42BFE">
        <w:t>former</w:t>
      </w:r>
      <w:proofErr w:type="spellEnd"/>
      <w:r w:rsidRPr="00D42BFE">
        <w:t xml:space="preserve"> Press Consultant of Prime Minister Singh has made a comparative analysis of President Xi Jinping’s recent “Five –Point proposal” on Sino-Indian relations and Prime Minister Singh’s five principles governing Indo-China relations. </w:t>
      </w:r>
      <w:r w:rsidRPr="00D42BFE">
        <w:rPr>
          <w:rStyle w:val="StyleUnderline"/>
        </w:rPr>
        <w:t>The fact that leaders of both countries are thinking of putting bilateral relations more on a theoretical basis indicates that Sino-Indian relations are becoming more and more important and that the bilateral relationship now stands at a critical juncture of reaching a new height.</w:t>
      </w:r>
    </w:p>
    <w:p w14:paraId="1662ED56" w14:textId="77777777" w:rsidR="00937C0A" w:rsidRPr="00D42BFE" w:rsidRDefault="00937C0A" w:rsidP="00937C0A">
      <w:pPr>
        <w:rPr>
          <w:rStyle w:val="StyleUnderline"/>
        </w:rPr>
      </w:pPr>
      <w:r w:rsidRPr="00D42BFE">
        <w:rPr>
          <w:rStyle w:val="StyleUnderline"/>
        </w:rPr>
        <w:t>Second, each side tends to take a more pragmatic and forbearing approach to the presence and activities of the other side in the region of its pivotal interests</w:t>
      </w:r>
      <w:r w:rsidRPr="00D42BFE">
        <w:t xml:space="preserve">. The joint “China-Indo-Japan ship escorts” in the Gulf of Aiden and </w:t>
      </w:r>
      <w:r w:rsidRPr="00D42BFE">
        <w:rPr>
          <w:rStyle w:val="StyleUnderline"/>
        </w:rPr>
        <w:t>China-Indian consultation and collaboration</w:t>
      </w:r>
      <w:r w:rsidRPr="00D42BFE">
        <w:t xml:space="preserve"> at East Asia Summits </w:t>
      </w:r>
      <w:r w:rsidRPr="00D42BFE">
        <w:rPr>
          <w:rStyle w:val="Emphasis"/>
        </w:rPr>
        <w:t>point to the fact that the two countries have less “zero-sum mentality” and more cooperation and win-win in mind</w:t>
      </w:r>
      <w:r w:rsidRPr="00D42BFE">
        <w:rPr>
          <w:rStyle w:val="StyleUnderline"/>
        </w:rPr>
        <w:t>.</w:t>
      </w:r>
    </w:p>
    <w:p w14:paraId="6C37BE7A" w14:textId="77777777" w:rsidR="00937C0A" w:rsidRPr="00D42BFE" w:rsidRDefault="00937C0A" w:rsidP="00937C0A">
      <w:r w:rsidRPr="00D42BFE">
        <w:rPr>
          <w:rStyle w:val="StyleUnderline"/>
        </w:rPr>
        <w:t>Third, the two sides are less on the alert and more accommodating towards each other in exchanges of views in multilateral fora.</w:t>
      </w:r>
      <w:r w:rsidRPr="00D42BFE">
        <w:t xml:space="preserve"> Cases in points are their collaboration in G20 events, BRIC meetings and UN conferences on climate change.</w:t>
      </w:r>
    </w:p>
    <w:p w14:paraId="31933E0A" w14:textId="77777777" w:rsidR="00937C0A" w:rsidRPr="00D42BFE" w:rsidRDefault="00937C0A" w:rsidP="00937C0A">
      <w:r w:rsidRPr="00D42BFE">
        <w:t xml:space="preserve"> </w:t>
      </w:r>
    </w:p>
    <w:p w14:paraId="78BFD8E0" w14:textId="77777777" w:rsidR="00937C0A" w:rsidRPr="00D42BFE" w:rsidRDefault="00937C0A" w:rsidP="00937C0A">
      <w:proofErr w:type="spellStart"/>
      <w:r w:rsidRPr="00D42BFE">
        <w:t>III</w:t>
      </w:r>
      <w:r w:rsidRPr="00D42BFE">
        <w:rPr>
          <w:rFonts w:ascii="MS Gothic" w:hAnsi="MS Gothic" w:cs="MS Gothic"/>
        </w:rPr>
        <w:t>．</w:t>
      </w:r>
      <w:r w:rsidRPr="00D42BFE">
        <w:t>Prospects</w:t>
      </w:r>
      <w:proofErr w:type="spellEnd"/>
      <w:r w:rsidRPr="00D42BFE">
        <w:t xml:space="preserve"> for Sino-Indian Relations</w:t>
      </w:r>
    </w:p>
    <w:p w14:paraId="72F00202" w14:textId="77777777" w:rsidR="00937C0A" w:rsidRPr="00D42BFE" w:rsidRDefault="00937C0A" w:rsidP="00937C0A">
      <w:r w:rsidRPr="00D42BFE">
        <w:t xml:space="preserve"> </w:t>
      </w:r>
    </w:p>
    <w:p w14:paraId="7C89F1A5" w14:textId="77777777" w:rsidR="00937C0A" w:rsidRPr="00D42BFE" w:rsidRDefault="00937C0A" w:rsidP="00937C0A">
      <w:r w:rsidRPr="00D42BFE">
        <w:t>As the need to enhance cooperation and dialogue is the consensus of decision makers in both countries, Sino-Indian Strategic partnership is entering a new phase of development. This general orientation would not be affected by changing domestic political circumstances in both countries. Looking ahead, one needs to take note of the following developments in Sino-Indian relations:</w:t>
      </w:r>
    </w:p>
    <w:p w14:paraId="53084EEF" w14:textId="77777777" w:rsidR="00937C0A" w:rsidRPr="00D42BFE" w:rsidRDefault="00937C0A" w:rsidP="00937C0A">
      <w:r w:rsidRPr="00D42BFE">
        <w:t>1. Near-term uncertainties and variables in India</w:t>
      </w:r>
    </w:p>
    <w:p w14:paraId="00C91ABE" w14:textId="77777777" w:rsidR="00937C0A" w:rsidRPr="00D42BFE" w:rsidRDefault="00937C0A" w:rsidP="00937C0A">
      <w:r w:rsidRPr="00D42BFE">
        <w:t xml:space="preserve">As the General Election is approaching in the coming year, rivalry among all political forces in India will be in full swing. Current top leaders and policy makers, such as Prime Minister Singh, National Security Advisor Menon, and Minister of External Affairs Salman </w:t>
      </w:r>
      <w:proofErr w:type="spellStart"/>
      <w:r w:rsidRPr="00D42BFE">
        <w:t>Khurshid</w:t>
      </w:r>
      <w:proofErr w:type="spellEnd"/>
      <w:r w:rsidRPr="00D42BFE">
        <w:t xml:space="preserve">, might leave their posts in addition to other personnel changes. This might affect China-Indian relations. There are not many “China hands” among Young Turks in the National Congress Party and their position and views on India’s China policy are not quite clear. If “Right-deviant” party as represented by </w:t>
      </w:r>
      <w:proofErr w:type="spellStart"/>
      <w:r w:rsidRPr="00D42BFE">
        <w:t>Bharatiya</w:t>
      </w:r>
      <w:proofErr w:type="spellEnd"/>
      <w:r w:rsidRPr="00D42BFE">
        <w:t xml:space="preserve"> Janata </w:t>
      </w:r>
      <w:proofErr w:type="spellStart"/>
      <w:r w:rsidRPr="00D42BFE">
        <w:t>Party</w:t>
      </w:r>
      <w:r w:rsidRPr="00D42BFE">
        <w:rPr>
          <w:rFonts w:ascii="MS Gothic" w:hAnsi="MS Gothic" w:cs="MS Gothic"/>
        </w:rPr>
        <w:t>（</w:t>
      </w:r>
      <w:r w:rsidRPr="00D42BFE">
        <w:t>BJP</w:t>
      </w:r>
      <w:proofErr w:type="spellEnd"/>
      <w:r w:rsidRPr="00D42BFE">
        <w:rPr>
          <w:rFonts w:ascii="MS Gothic" w:hAnsi="MS Gothic" w:cs="MS Gothic"/>
        </w:rPr>
        <w:t>）</w:t>
      </w:r>
      <w:r w:rsidRPr="00D42BFE">
        <w:t xml:space="preserve"> comes into power, Sino-Indian relations may proceed in a “learning curve”. Of course, whichever political force assumes power in the coming election in India, India’s fundamental policy toward China would not change dramatically, but one would definitely see some “fine-tuning” of the strategic tendency and certain specific issues in India’s China policy.</w:t>
      </w:r>
    </w:p>
    <w:p w14:paraId="3E139E6D" w14:textId="77777777" w:rsidR="00937C0A" w:rsidRPr="00D42BFE" w:rsidRDefault="00937C0A" w:rsidP="00937C0A">
      <w:pPr>
        <w:rPr>
          <w:rStyle w:val="StyleUnderline"/>
        </w:rPr>
      </w:pPr>
      <w:r w:rsidRPr="00D42BFE">
        <w:t xml:space="preserve">2. </w:t>
      </w:r>
      <w:r w:rsidRPr="00D42BFE">
        <w:rPr>
          <w:rStyle w:val="StyleUnderline"/>
        </w:rPr>
        <w:t>Sino-Indian relations will progress in a more “normal manner”.</w:t>
      </w:r>
    </w:p>
    <w:p w14:paraId="11B1864E" w14:textId="77777777" w:rsidR="00937C0A" w:rsidRPr="00D42BFE" w:rsidRDefault="00937C0A" w:rsidP="00937C0A">
      <w:r w:rsidRPr="00D42BFE">
        <w:t xml:space="preserve">Though years of concerted efforts, China and India have learned </w:t>
      </w:r>
      <w:proofErr w:type="spellStart"/>
      <w:r w:rsidRPr="00D42BFE">
        <w:t>hot</w:t>
      </w:r>
      <w:proofErr w:type="spellEnd"/>
      <w:r w:rsidRPr="00D42BFE">
        <w:t xml:space="preserve"> to treat each other in good terms and properly handling their differences while working for peaceful development. </w:t>
      </w:r>
      <w:r w:rsidRPr="00D42BFE">
        <w:rPr>
          <w:rStyle w:val="StyleUnderline"/>
        </w:rPr>
        <w:t xml:space="preserve">The two countries will gradually </w:t>
      </w:r>
      <w:r w:rsidRPr="00D42BFE">
        <w:rPr>
          <w:rStyle w:val="Emphasis"/>
        </w:rPr>
        <w:t>rid themselves of the negative impact of old scores and historical disputes and construct a normal relationship as between two close neighbors, a cooperative relationship as between two major powers and a new-type relationship as between two emerging powers sharing weal and woe</w:t>
      </w:r>
      <w:r w:rsidRPr="00D42BFE">
        <w:t>. Sino-Indian relations will have a more salient and stronger impact on regional and international patterns of relationship. As it rises, India will be more and more confident and poised in its relations with China. The growth of India’s own strategic deterrent and increasingly close ties with the United States and other western powers have somewhat alleviated its feeling of insecurity and mentality of being encircled. As India is more confident and is deporting itself in a calmer manner in handling its relations with China, it will more firmly believe that the two countries will mutually benefit from cooperation and friendly exchanges. India has realized that as rapidly rising power, China has a pivotal impact on India’s development and security. The mainstream view in India is that maintaining a stable, cooperative and mutually beneficial relationship with China is in India’s national interests. Even those strategic analysts and politicians in India who still stubbornly cling to their view that China is “a long-term threat to and a rival of India” tend to think that India can keep such threat and rivalry under control by way of economic engagement, military preparation, diplomatic skill and a balancing strategy of maneuvering among big powers, thus making the bilateral relationship less vulnerable to contingencies.</w:t>
      </w:r>
    </w:p>
    <w:p w14:paraId="627A20F2" w14:textId="77777777" w:rsidR="00937C0A" w:rsidRPr="00D42BFE" w:rsidRDefault="00937C0A" w:rsidP="00937C0A">
      <w:pPr>
        <w:rPr>
          <w:rStyle w:val="StyleUnderline"/>
        </w:rPr>
      </w:pPr>
      <w:r w:rsidRPr="00D42BFE">
        <w:t xml:space="preserve">3. </w:t>
      </w:r>
      <w:r w:rsidRPr="00D42BFE">
        <w:rPr>
          <w:rStyle w:val="StyleUnderline"/>
        </w:rPr>
        <w:t>Consensus on more assurance that China and India should not fight again</w:t>
      </w:r>
    </w:p>
    <w:p w14:paraId="024ED01D" w14:textId="77777777" w:rsidR="00937C0A" w:rsidRPr="00D42BFE" w:rsidRDefault="00937C0A" w:rsidP="00937C0A">
      <w:r w:rsidRPr="00D42BFE">
        <w:rPr>
          <w:rStyle w:val="StyleUnderline"/>
        </w:rPr>
        <w:t>In the foreseeable future, the outbreak of</w:t>
      </w:r>
      <w:r w:rsidRPr="00D42BFE">
        <w:t xml:space="preserve"> a planned, long-scale </w:t>
      </w:r>
      <w:r w:rsidRPr="00D42BFE">
        <w:rPr>
          <w:rStyle w:val="StyleUnderline"/>
        </w:rPr>
        <w:t xml:space="preserve">military conflict in the border areas between China and India is </w:t>
      </w:r>
      <w:r w:rsidRPr="00D42BFE">
        <w:rPr>
          <w:rStyle w:val="Emphasis"/>
        </w:rPr>
        <w:t>virtually impossible.</w:t>
      </w:r>
      <w:r w:rsidRPr="00D42BFE">
        <w:t xml:space="preserve"> A</w:t>
      </w:r>
      <w:r w:rsidRPr="00D42BFE">
        <w:rPr>
          <w:rStyle w:val="StyleUnderline"/>
        </w:rPr>
        <w:t xml:space="preserve"> major constraint is the fundamental national interests of both countries</w:t>
      </w:r>
      <w:r w:rsidRPr="00D42BFE">
        <w:t xml:space="preserve"> for which the top priority is </w:t>
      </w:r>
      <w:r w:rsidRPr="00D42BFE">
        <w:rPr>
          <w:rStyle w:val="StyleUnderline"/>
        </w:rPr>
        <w:t>to grasp</w:t>
      </w:r>
      <w:r w:rsidRPr="00D42BFE">
        <w:t xml:space="preserve"> strategic opportunities in the coming years and shape a </w:t>
      </w:r>
      <w:r w:rsidRPr="00D42BFE">
        <w:rPr>
          <w:rStyle w:val="StyleUnderline"/>
        </w:rPr>
        <w:t>secure and stable domestic and international environment for national rejuvenation.</w:t>
      </w:r>
      <w:r w:rsidRPr="00D42BFE">
        <w:t xml:space="preserve"> This is also the primary concern in formulating their military and security policies. Moreover, the military strength of both countries has grown markedly in the past several decades. </w:t>
      </w:r>
      <w:r w:rsidRPr="00D42BFE">
        <w:rPr>
          <w:rStyle w:val="StyleUnderline"/>
        </w:rPr>
        <w:t xml:space="preserve">Both countries possess large quantities of conventional arms and </w:t>
      </w:r>
      <w:r w:rsidRPr="00D42BFE">
        <w:rPr>
          <w:rStyle w:val="Emphasis"/>
        </w:rPr>
        <w:t>a significant nuclear deterrent force</w:t>
      </w:r>
      <w:r w:rsidRPr="00D42BFE">
        <w:rPr>
          <w:rStyle w:val="StyleUnderline"/>
        </w:rPr>
        <w:t xml:space="preserve">, each side having a greater capability to deter and defend against the other. </w:t>
      </w:r>
      <w:r w:rsidRPr="00D42BFE">
        <w:t>With all these factors at play, war would mean an unbearable disaster fraught with danger ever afterwards for both sides.</w:t>
      </w:r>
    </w:p>
    <w:p w14:paraId="2492A71A" w14:textId="77777777" w:rsidR="00937C0A" w:rsidRPr="00D42BFE" w:rsidRDefault="00937C0A" w:rsidP="00937C0A">
      <w:pPr>
        <w:rPr>
          <w:rStyle w:val="StyleUnderline"/>
        </w:rPr>
      </w:pPr>
      <w:r w:rsidRPr="00D42BFE">
        <w:t xml:space="preserve">4. </w:t>
      </w:r>
      <w:r w:rsidRPr="00D42BFE">
        <w:rPr>
          <w:rStyle w:val="StyleUnderline"/>
        </w:rPr>
        <w:t>Focus of Sino-Indian relations shifting from “high politics” issues to “low politics” ones</w:t>
      </w:r>
    </w:p>
    <w:p w14:paraId="29215DA0" w14:textId="77777777" w:rsidR="00937C0A" w:rsidRPr="00D42BFE" w:rsidRDefault="00937C0A" w:rsidP="00937C0A">
      <w:r w:rsidRPr="00D42BFE">
        <w:rPr>
          <w:rStyle w:val="StyleUnderline"/>
        </w:rPr>
        <w:t>In future, bilateral trade, economic ties and mutual investment will be an increasingly important factor that will affect the evolution of Sino-Indian relations.</w:t>
      </w:r>
      <w:r w:rsidRPr="00D42BFE">
        <w:t xml:space="preserve"> In other words, more “low politics” issues will affect bilateral relations. Some issues and matters which seemed to be less important or less sensitive in the past may now have major impact on bilateral relations. While economic cooperation, trade and investment are favorable assets for strengthening and promoting Sino-India relations trade and economic frictions will likewise affect the vital interests of the peoples of the two countries, thereby upsetting the overall bilateral cooperation. National sentiments in the two countries, individual cases of economic disputes and different lobby groups and interest groups would exert more influence on bilateral relations. “High politics” issues such as t</w:t>
      </w:r>
      <w:r w:rsidRPr="00D42BFE">
        <w:rPr>
          <w:rStyle w:val="StyleUnderline"/>
        </w:rPr>
        <w:t>he border dispute, the Tibetan question and military issues would undoubtedly</w:t>
      </w:r>
      <w:r w:rsidRPr="00D42BFE">
        <w:t xml:space="preserve"> continue to affect bilateral relations, but they would </w:t>
      </w:r>
      <w:r w:rsidRPr="00D42BFE">
        <w:rPr>
          <w:rStyle w:val="StyleUnderline"/>
        </w:rPr>
        <w:t>be less and less important and sensitive.</w:t>
      </w:r>
      <w:r w:rsidRPr="00D42BFE">
        <w:t xml:space="preserve"> This objectively will be conducive to the solution of such issues.</w:t>
      </w:r>
    </w:p>
    <w:p w14:paraId="0011910E" w14:textId="77777777" w:rsidR="00937C0A" w:rsidRPr="00D42BFE" w:rsidRDefault="00937C0A" w:rsidP="00937C0A">
      <w:r w:rsidRPr="00D42BFE">
        <w:t xml:space="preserve"> </w:t>
      </w:r>
    </w:p>
    <w:p w14:paraId="3CF675F7" w14:textId="39E99F4B" w:rsidR="00937C0A" w:rsidRPr="00D42BFE" w:rsidRDefault="0049350D" w:rsidP="00937C0A">
      <w:pPr>
        <w:pStyle w:val="Heading2"/>
      </w:pPr>
      <w:r w:rsidRPr="00D42BFE">
        <w:t>Links</w:t>
      </w:r>
    </w:p>
    <w:p w14:paraId="4F7B45B1" w14:textId="440A952A" w:rsidR="00116935" w:rsidRPr="00D42BFE" w:rsidRDefault="00116935" w:rsidP="00116935">
      <w:pPr>
        <w:pStyle w:val="Heading3"/>
      </w:pPr>
      <w:r w:rsidRPr="00D42BFE">
        <w:t xml:space="preserve">Engagement </w:t>
      </w:r>
    </w:p>
    <w:p w14:paraId="472D6766" w14:textId="77777777" w:rsidR="00116935" w:rsidRPr="00D42BFE" w:rsidRDefault="00116935" w:rsidP="00116935">
      <w:pPr>
        <w:pStyle w:val="Heading4"/>
      </w:pPr>
      <w:r w:rsidRPr="00D42BFE">
        <w:t xml:space="preserve">Increased Sino-US relations leaves </w:t>
      </w:r>
      <w:proofErr w:type="spellStart"/>
      <w:proofErr w:type="gramStart"/>
      <w:r w:rsidRPr="00D42BFE">
        <w:t>india</w:t>
      </w:r>
      <w:proofErr w:type="spellEnd"/>
      <w:proofErr w:type="gramEnd"/>
      <w:r w:rsidRPr="00D42BFE">
        <w:t xml:space="preserve"> in the lurch and tanks relations</w:t>
      </w:r>
    </w:p>
    <w:p w14:paraId="33E49490" w14:textId="77777777" w:rsidR="00116935" w:rsidRPr="00D42BFE" w:rsidRDefault="00116935" w:rsidP="00116935">
      <w:pPr>
        <w:rPr>
          <w:rStyle w:val="StyleUnderline"/>
          <w:b/>
          <w:u w:val="none"/>
        </w:rPr>
      </w:pPr>
      <w:proofErr w:type="spellStart"/>
      <w:r w:rsidRPr="00D42BFE">
        <w:rPr>
          <w:rStyle w:val="Style13ptBold"/>
        </w:rPr>
        <w:t>Tanvi</w:t>
      </w:r>
      <w:proofErr w:type="spellEnd"/>
      <w:r w:rsidRPr="00D42BFE">
        <w:rPr>
          <w:rStyle w:val="Style13ptBold"/>
        </w:rPr>
        <w:t xml:space="preserve"> Madan 2015</w:t>
      </w:r>
      <w:r w:rsidRPr="00D42BFE">
        <w:t>, Fellow in the </w:t>
      </w:r>
      <w:bookmarkStart w:id="1" w:name="&amp;lid={63F055B0-A187-4221-9DBE-0547C2A79A"/>
      <w:r w:rsidRPr="00D42BFE">
        <w:fldChar w:fldCharType="begin"/>
      </w:r>
      <w:r w:rsidRPr="00D42BFE">
        <w:instrText xml:space="preserve"> HYPERLINK "http://www.brookings.edu/about/projects/international-order-strategy" \t "_blank" </w:instrText>
      </w:r>
      <w:r w:rsidRPr="00D42BFE">
        <w:fldChar w:fldCharType="separate"/>
      </w:r>
      <w:r w:rsidRPr="00D42BFE">
        <w:rPr>
          <w:rStyle w:val="Hyperlink"/>
        </w:rPr>
        <w:t>Project on International Order and Strategy</w:t>
      </w:r>
      <w:r w:rsidRPr="00D42BFE">
        <w:fldChar w:fldCharType="end"/>
      </w:r>
      <w:bookmarkEnd w:id="1"/>
      <w:r w:rsidRPr="00D42BFE">
        <w:t> in the </w:t>
      </w:r>
      <w:bookmarkStart w:id="2" w:name="&amp;lid={7E60367E-9EA6-46CD-97BD-F148DC5E24"/>
      <w:r w:rsidRPr="00D42BFE">
        <w:fldChar w:fldCharType="begin"/>
      </w:r>
      <w:r w:rsidRPr="00D42BFE">
        <w:instrText xml:space="preserve"> HYPERLINK "http://www.brookings.edu/about/programs/foreign-policy" \t "_blank" </w:instrText>
      </w:r>
      <w:r w:rsidRPr="00D42BFE">
        <w:fldChar w:fldCharType="separate"/>
      </w:r>
      <w:r w:rsidRPr="00D42BFE">
        <w:rPr>
          <w:rStyle w:val="Hyperlink"/>
        </w:rPr>
        <w:t>Foreign Policy</w:t>
      </w:r>
      <w:r w:rsidRPr="00D42BFE">
        <w:fldChar w:fldCharType="end"/>
      </w:r>
      <w:bookmarkEnd w:id="2"/>
      <w:r w:rsidRPr="00D42BFE">
        <w:t> program at the Brookings Institution, and director of </w:t>
      </w:r>
      <w:bookmarkStart w:id="3" w:name="&amp;lid={7F599B1D-3A83-47C9-9F88-3AF09D270A"/>
      <w:r w:rsidRPr="00D42BFE">
        <w:fldChar w:fldCharType="begin"/>
      </w:r>
      <w:r w:rsidRPr="00D42BFE">
        <w:instrText xml:space="preserve"> HYPERLINK "http://www.brookings.edu/about/projects/india" \t "_blank" </w:instrText>
      </w:r>
      <w:r w:rsidRPr="00D42BFE">
        <w:fldChar w:fldCharType="separate"/>
      </w:r>
      <w:r w:rsidRPr="00D42BFE">
        <w:rPr>
          <w:rStyle w:val="Hyperlink"/>
        </w:rPr>
        <w:t>The India Project</w:t>
      </w:r>
      <w:r w:rsidRPr="00D42BFE">
        <w:fldChar w:fldCharType="end"/>
      </w:r>
      <w:bookmarkEnd w:id="3"/>
      <w:r w:rsidRPr="00D42BFE">
        <w:t>, teaching assistant at the Lyndon B. Johnson School of Public Affairs at the University of Texas at Austin, master's in international relations from Yale University,</w:t>
      </w:r>
      <w:r w:rsidRPr="00D42BFE">
        <w:rPr>
          <w:color w:val="333333"/>
          <w:sz w:val="30"/>
          <w:szCs w:val="30"/>
          <w:shd w:val="clear" w:color="auto" w:fill="FFFFFF"/>
        </w:rPr>
        <w:t> </w:t>
      </w:r>
      <w:r w:rsidRPr="00D42BFE">
        <w:t>"The U.S.-India Relationship and China," Brookings Institution</w:t>
      </w:r>
      <w:r w:rsidRPr="00D42BFE">
        <w:rPr>
          <w:rStyle w:val="Style13ptBold"/>
        </w:rPr>
        <w:t xml:space="preserve">, </w:t>
      </w:r>
      <w:r w:rsidRPr="00D42BFE">
        <w:t>1-20-2015 http://www.brookings.edu/research/opinions/2015/01/20-us-india-relationship-and-china-madan</w:t>
      </w:r>
    </w:p>
    <w:p w14:paraId="6324305A" w14:textId="77777777" w:rsidR="00116935" w:rsidRPr="00D42BFE" w:rsidRDefault="00116935" w:rsidP="00116935">
      <w:pPr>
        <w:rPr>
          <w:rStyle w:val="StyleUnderline"/>
        </w:rPr>
      </w:pPr>
      <w:r w:rsidRPr="00D42BFE">
        <w:rPr>
          <w:rStyle w:val="StyleUnderline"/>
        </w:rPr>
        <w:t xml:space="preserve">Today, both India and the U.S. have relationships with China that have elements of cooperation, competition and, </w:t>
      </w:r>
      <w:r w:rsidRPr="00D42BFE">
        <w:t>potentially</w:t>
      </w:r>
      <w:r w:rsidRPr="00D42BFE">
        <w:rPr>
          <w:rStyle w:val="StyleUnderline"/>
        </w:rPr>
        <w:t>, conflic</w:t>
      </w:r>
      <w:r w:rsidRPr="00D42BFE">
        <w:t xml:space="preserve">t—though in different degrees. Each country has a blended approach of engaging China, </w:t>
      </w:r>
      <w:r w:rsidRPr="00D42BFE">
        <w:rPr>
          <w:rStyle w:val="StyleUnderline"/>
        </w:rPr>
        <w:t xml:space="preserve">while preparing for a turn for the worse in Chinese behavior. Each sees a role for the other in its China strategy. Each thinks a good relationship with the other sends a signal to China, </w:t>
      </w:r>
      <w:r w:rsidRPr="00D42BFE">
        <w:t>but neither wants to provoke Beijing or</w:t>
      </w:r>
      <w:r w:rsidRPr="00D42BFE">
        <w:rPr>
          <w:rStyle w:val="StyleUnderline"/>
        </w:rPr>
        <w:t xml:space="preserve"> be forced to choose between the other and China.</w:t>
      </w:r>
    </w:p>
    <w:p w14:paraId="7E5FD6F1" w14:textId="77777777" w:rsidR="00116935" w:rsidRPr="00D42BFE" w:rsidRDefault="00116935" w:rsidP="00116935">
      <w:r w:rsidRPr="00D42BFE">
        <w:t xml:space="preserve">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 and shared democratic values. </w:t>
      </w:r>
      <w:r w:rsidRPr="00D42BFE">
        <w:rPr>
          <w:rStyle w:val="StyleUnderline"/>
        </w:rPr>
        <w:t xml:space="preserve">Indian policymakers recognize that American concerns about the nature of China’s rise are responsible for some of the interest in India. </w:t>
      </w:r>
      <w:r w:rsidRPr="00D42BFE">
        <w:t>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w:t>
      </w:r>
    </w:p>
    <w:p w14:paraId="3DC5CB1F" w14:textId="77777777" w:rsidR="00116935" w:rsidRPr="00D42BFE" w:rsidRDefault="00116935" w:rsidP="00116935">
      <w:pPr>
        <w:rPr>
          <w:rStyle w:val="StyleUnderline"/>
        </w:rPr>
      </w:pPr>
      <w:r w:rsidRPr="00D42BFE">
        <w:t xml:space="preserve">But </w:t>
      </w:r>
      <w:r w:rsidRPr="00D42BFE">
        <w:rPr>
          <w:rStyle w:val="StyleUnderline"/>
        </w:rPr>
        <w:t>India and the U.S. also have concerns about the other when it comes to China. Both sides remain uncertain about the other’s willingness and capacity to play a role in the Asia-Pacific.</w:t>
      </w:r>
    </w:p>
    <w:p w14:paraId="680E2991" w14:textId="77777777" w:rsidR="00116935" w:rsidRPr="00D42BFE" w:rsidRDefault="00116935" w:rsidP="00116935">
      <w:r w:rsidRPr="00D42BFE">
        <w:t xml:space="preserve">Additionally, </w:t>
      </w:r>
      <w:r w:rsidRPr="00D42BFE">
        <w:rPr>
          <w:rStyle w:val="StyleUnderline"/>
        </w:rPr>
        <w:t>Indian policymakers worry both about a China-U.S. condominium</w:t>
      </w:r>
      <w:r w:rsidRPr="00D42BFE">
        <w:t xml:space="preserve"> (or G-2) and a China-U.S. crisis or conflict. </w:t>
      </w:r>
      <w:r w:rsidRPr="00D42BFE">
        <w:rPr>
          <w:rStyle w:val="StyleUnderline"/>
        </w:rPr>
        <w:t>There is concern about the reliability of the U.S</w:t>
      </w:r>
      <w:r w:rsidRPr="00D42BFE">
        <w:t xml:space="preserve">., with the sense </w:t>
      </w:r>
      <w:r w:rsidRPr="00D42BFE">
        <w:rPr>
          <w:rStyle w:val="StyleUnderline"/>
        </w:rPr>
        <w:t>that</w:t>
      </w:r>
      <w:r w:rsidRPr="00D42BFE">
        <w:t xml:space="preserve"> </w:t>
      </w:r>
      <w:r w:rsidRPr="00D42BFE">
        <w:rPr>
          <w:rStyle w:val="StyleUnderline"/>
        </w:rPr>
        <w:t>the U.S. will end up choosing China because of the more interdependent Sino-American economic relationship and/or leave India in the lurch.</w:t>
      </w:r>
    </w:p>
    <w:p w14:paraId="025DA08E" w14:textId="77777777" w:rsidR="00116935" w:rsidRPr="00D42BFE" w:rsidRDefault="00116935" w:rsidP="00116935">
      <w:r w:rsidRPr="00D42BFE">
        <w:t>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w:t>
      </w:r>
    </w:p>
    <w:p w14:paraId="5CE52B3F" w14:textId="77777777" w:rsidR="00116935" w:rsidRPr="00D42BFE" w:rsidRDefault="00116935" w:rsidP="00116935">
      <w:r w:rsidRPr="00D42BFE">
        <w:rPr>
          <w:rStyle w:val="StyleUnderline"/>
        </w:rPr>
        <w:t>As things stand</w:t>
      </w:r>
      <w:r w:rsidRPr="00D42BFE">
        <w:t xml:space="preserve">, </w:t>
      </w:r>
      <w:r w:rsidRPr="00D42BFE">
        <w:rPr>
          <w:rStyle w:val="StyleUnderline"/>
        </w:rPr>
        <w:t>neither India nor the U.S. is interested in the other’s relationship with China being too hot or too cold—the Goldilocks view</w:t>
      </w:r>
      <w:r w:rsidRPr="00D42BFE">
        <w:t xml:space="preserve">. For New Delhi, </w:t>
      </w:r>
      <w:r w:rsidRPr="00D42BFE">
        <w:rPr>
          <w:rStyle w:val="Emphasis"/>
        </w:rPr>
        <w:t>a too-</w:t>
      </w:r>
      <w:proofErr w:type="spellStart"/>
      <w:r w:rsidRPr="00D42BFE">
        <w:rPr>
          <w:rStyle w:val="Emphasis"/>
        </w:rPr>
        <w:t>cosy</w:t>
      </w:r>
      <w:proofErr w:type="spellEnd"/>
      <w:r w:rsidRPr="00D42BFE">
        <w:rPr>
          <w:rStyle w:val="Emphasis"/>
        </w:rPr>
        <w:t xml:space="preserve"> Sino-U.S. relationship is seen as freezing India out and impinging on its interests. </w:t>
      </w:r>
      <w:r w:rsidRPr="00D42BFE">
        <w:rPr>
          <w:sz w:val="16"/>
        </w:rPr>
        <w:t xml:space="preserve">It would also eliminate one of Washington’s rationales for a stronger relationship with India.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 However, </w:t>
      </w:r>
      <w:r w:rsidRPr="00D42BFE">
        <w:rPr>
          <w:rStyle w:val="StyleUnderline"/>
        </w:rPr>
        <w:t>both India and the U.S. do share an interest in managing China’s rise</w:t>
      </w:r>
      <w:r w:rsidRPr="00D42BFE">
        <w:rPr>
          <w:sz w:val="16"/>
        </w:rPr>
        <w:t xml:space="preserve">. </w:t>
      </w:r>
      <w:r w:rsidRPr="00D42BFE">
        <w:rPr>
          <w:rStyle w:val="StyleUnderline"/>
        </w:rPr>
        <w:t>Neither would like to see</w:t>
      </w:r>
      <w:r w:rsidRPr="00D42BFE">
        <w:rPr>
          <w:sz w:val="16"/>
        </w:rPr>
        <w:t xml:space="preserve"> what some have outlined as President Xi Jinping’s vision of Asia, with </w:t>
      </w:r>
      <w:r w:rsidRPr="00D42BFE">
        <w:rPr>
          <w:rStyle w:val="StyleUnderline"/>
        </w:rPr>
        <w:t>a dominant China and the U.S. playing a minimal role</w:t>
      </w:r>
      <w:r w:rsidRPr="00D42BFE">
        <w:rPr>
          <w:sz w:val="16"/>
        </w:rPr>
        <w:t xml:space="preserve">. India and the U.S. recognize that China will play a crucial role in Asia—it is the nature of that role that concerns both countries. Their anxiety has been more evident since 2009, leading the two sides to discuss China—and the Asia-Pacific broadly—more willingly. They have an East Asia dialogue in place. There is also a trilateral dialogue with Japan and talk of upgrading it to ministerial level and including Japan on a more regular basis in India-U.S maritime exercises. </w:t>
      </w:r>
      <w:r w:rsidRPr="00D42BFE">
        <w:rPr>
          <w:rStyle w:val="StyleUnderline"/>
        </w:rPr>
        <w:t>The Obama administration has also repeatedly stated that it sees India as part of its “rebalance” strategy</w:t>
      </w:r>
      <w:r w:rsidRPr="00D42BFE">
        <w:rPr>
          <w:sz w:val="16"/>
        </w:rPr>
        <w:t xml:space="preserve">. In November 2014, President </w:t>
      </w:r>
      <w:r w:rsidRPr="00D42BFE">
        <w:rPr>
          <w:rStyle w:val="StyleUnderline"/>
        </w:rPr>
        <w:t>Obama</w:t>
      </w:r>
      <w:r w:rsidRPr="00D42BFE">
        <w:rPr>
          <w:sz w:val="16"/>
        </w:rPr>
        <w:t xml:space="preserve">, speaking in Australia, </w:t>
      </w:r>
      <w:r w:rsidRPr="00D42BFE">
        <w:rPr>
          <w:rStyle w:val="StyleUnderline"/>
        </w:rPr>
        <w:t>stressed that the U.S. “support[</w:t>
      </w:r>
      <w:proofErr w:type="spellStart"/>
      <w:r w:rsidRPr="00D42BFE">
        <w:rPr>
          <w:rStyle w:val="StyleUnderline"/>
        </w:rPr>
        <w:t>ed</w:t>
      </w:r>
      <w:proofErr w:type="spellEnd"/>
      <w:r w:rsidRPr="00D42BFE">
        <w:rPr>
          <w:rStyle w:val="StyleUnderline"/>
        </w:rPr>
        <w:t>] a greater role in the Asia Pacific for India.</w:t>
      </w:r>
      <w:r w:rsidRPr="00D42BFE">
        <w:rPr>
          <w:sz w:val="16"/>
        </w:rPr>
        <w:t xml:space="preserve">” The Modi government, in turn, has made the region a foreign policy priority. Prime Minister Modi has implicitly criticized Chinese behavior in the region (and potentially in the Indian Ocean), with his admonition about countries with “expansionist mindsets” that encroach on others’ lands and seas. In a departure from its predecessor, his government has shown a willingness to express its support for freedom of navigation in the South China Sea in joint statements with Vietnam and the U.S. In an op-ed, the prime minister also stated that the India-U.S. partnership “will be of great value in advancing peace, security and stability in the Asia and Pacific regions…” and, in September, President </w:t>
      </w:r>
      <w:r w:rsidRPr="00D42BFE">
        <w:rPr>
          <w:rStyle w:val="StyleUnderline"/>
        </w:rPr>
        <w:t>Obama and he “reaffirm[</w:t>
      </w:r>
      <w:proofErr w:type="spellStart"/>
      <w:r w:rsidRPr="00D42BFE">
        <w:rPr>
          <w:rStyle w:val="StyleUnderline"/>
        </w:rPr>
        <w:t>ed</w:t>
      </w:r>
      <w:proofErr w:type="spellEnd"/>
      <w:r w:rsidRPr="00D42BFE">
        <w:rPr>
          <w:rStyle w:val="StyleUnderline"/>
        </w:rPr>
        <w:t>] their shared interest in preserving regional peace and stability, which are critical to the Asia Pacific region's continued prosperity</w:t>
      </w:r>
      <w:r w:rsidRPr="00D42BFE">
        <w:rPr>
          <w:sz w:val="16"/>
        </w:rPr>
        <w:t>.”</w:t>
      </w:r>
    </w:p>
    <w:p w14:paraId="5EB8EA8D" w14:textId="77777777" w:rsidR="00116935" w:rsidRPr="00D42BFE" w:rsidRDefault="00116935" w:rsidP="00116935">
      <w:pPr>
        <w:pStyle w:val="Heading4"/>
      </w:pPr>
      <w:r w:rsidRPr="00D42BFE">
        <w:t xml:space="preserve">Concerns over China key to the alliance—the plan fractures US/India mutual interests </w:t>
      </w:r>
    </w:p>
    <w:p w14:paraId="770B0BD2" w14:textId="77777777" w:rsidR="00116935" w:rsidRPr="00D42BFE" w:rsidRDefault="00116935" w:rsidP="00116935">
      <w:r w:rsidRPr="00D42BFE">
        <w:rPr>
          <w:rStyle w:val="Style13ptBold"/>
        </w:rPr>
        <w:t xml:space="preserve">Economist, </w:t>
      </w:r>
      <w:proofErr w:type="gramStart"/>
      <w:r w:rsidRPr="00D42BFE">
        <w:rPr>
          <w:rStyle w:val="Style13ptBold"/>
        </w:rPr>
        <w:t>16</w:t>
      </w:r>
      <w:r w:rsidRPr="00D42BFE">
        <w:t xml:space="preserve"> ,</w:t>
      </w:r>
      <w:proofErr w:type="gramEnd"/>
      <w:r w:rsidRPr="00D42BFE">
        <w:t xml:space="preserve"> 4-16-2016 “A suitable boy?” http://www.economist.com/news/asia/21697031-pentagon-wooing-india-bride-still-coy-suitable-boy</w:t>
      </w:r>
    </w:p>
    <w:p w14:paraId="7DD16701" w14:textId="77777777" w:rsidR="00116935" w:rsidRPr="00D42BFE" w:rsidRDefault="00116935" w:rsidP="00116935">
      <w:r w:rsidRPr="00D42BFE">
        <w:t xml:space="preserve">Yet with regional stars realigning, </w:t>
      </w:r>
      <w:r w:rsidRPr="00D42BFE">
        <w:rPr>
          <w:rStyle w:val="StyleUnderline"/>
        </w:rPr>
        <w:t>Indian pride has grown less prickly and American prejudice less smug. “Pivoting” to Asia</w:t>
      </w:r>
      <w:r w:rsidRPr="00D42BFE">
        <w:t xml:space="preserve"> during Barack Obama’s presidency, </w:t>
      </w:r>
      <w:r w:rsidRPr="00D42BFE">
        <w:rPr>
          <w:rStyle w:val="StyleUnderline"/>
        </w:rPr>
        <w:t xml:space="preserve">America has sought new friendships just as India’s </w:t>
      </w:r>
      <w:proofErr w:type="gramStart"/>
      <w:r w:rsidRPr="00D42BFE">
        <w:rPr>
          <w:rStyle w:val="StyleUnderline"/>
        </w:rPr>
        <w:t>prime minister</w:t>
      </w:r>
      <w:proofErr w:type="gramEnd"/>
      <w:r w:rsidRPr="00D42BFE">
        <w:t xml:space="preserve">, Narendra </w:t>
      </w:r>
      <w:r w:rsidRPr="00D42BFE">
        <w:rPr>
          <w:rStyle w:val="StyleUnderline"/>
        </w:rPr>
        <w:t>Modi, finds it lacks the punch to back his bigger ambitions for India on the wider stage</w:t>
      </w:r>
      <w:r w:rsidRPr="00D42BFE">
        <w:t xml:space="preserve">. There will be no flashy wedding between the two in the near future. </w:t>
      </w:r>
      <w:r w:rsidRPr="00D42BFE">
        <w:rPr>
          <w:rStyle w:val="StyleUnderline"/>
        </w:rPr>
        <w:t xml:space="preserve">But what is emerging is a </w:t>
      </w:r>
      <w:r w:rsidRPr="00D42BFE">
        <w:t xml:space="preserve">quiet, cautious </w:t>
      </w:r>
      <w:r w:rsidRPr="00D42BFE">
        <w:rPr>
          <w:rStyle w:val="Emphasis"/>
        </w:rPr>
        <w:t>meeting of mutual interests</w:t>
      </w:r>
      <w:r w:rsidRPr="00D42BFE">
        <w:t>. American officials call it a strategic handshake, Indian ones a strategic partnership. Neither would utter the word “alliance”, but if the relationship continues to thicken, that is what conceivably might take shape somewhere down the road.</w:t>
      </w:r>
    </w:p>
    <w:p w14:paraId="65698AF8" w14:textId="77777777" w:rsidR="00116935" w:rsidRPr="00D42BFE" w:rsidRDefault="00116935" w:rsidP="00116935">
      <w:r w:rsidRPr="00D42BFE">
        <w:t xml:space="preserve">The latest development is small but significant. During a visit to India between April 10th and 12th, his second in less than a year, </w:t>
      </w:r>
      <w:r w:rsidRPr="00D42BFE">
        <w:rPr>
          <w:rStyle w:val="StyleUnderline"/>
        </w:rPr>
        <w:t xml:space="preserve">the American </w:t>
      </w:r>
      <w:proofErr w:type="spellStart"/>
      <w:r w:rsidRPr="00D42BFE">
        <w:rPr>
          <w:rStyle w:val="StyleUnderline"/>
        </w:rPr>
        <w:t>defence</w:t>
      </w:r>
      <w:proofErr w:type="spellEnd"/>
      <w:r w:rsidRPr="00D42BFE">
        <w:rPr>
          <w:rStyle w:val="StyleUnderline"/>
        </w:rPr>
        <w:t xml:space="preserve"> secretary, Ashton Carter, joined his Indian counterpart, Manohar Parrikar, in promising quickly to sign a logistics agreement to enable smoother mutual support between the two armed forces</w:t>
      </w:r>
      <w:r w:rsidRPr="00D42BFE">
        <w:t xml:space="preserve">. Two </w:t>
      </w:r>
      <w:r w:rsidRPr="00D42BFE">
        <w:rPr>
          <w:rStyle w:val="StyleUnderline"/>
        </w:rPr>
        <w:t>other pacts, covering communications and protocols for digital mapping, are also close to conclusion. Together they will make it easier for the two countries’ forces to co-operate, and allow India access to a bigger range of American equipment</w:t>
      </w:r>
      <w:r w:rsidRPr="00D42BFE">
        <w:t>.</w:t>
      </w:r>
    </w:p>
    <w:p w14:paraId="1D0544CE" w14:textId="77777777" w:rsidR="00116935" w:rsidRPr="00D42BFE" w:rsidRDefault="00116935" w:rsidP="00116935">
      <w:r w:rsidRPr="00D42BFE">
        <w:t>Indian logic rules</w:t>
      </w:r>
    </w:p>
    <w:p w14:paraId="6E2D5E36" w14:textId="77777777" w:rsidR="00116935" w:rsidRPr="00D42BFE" w:rsidRDefault="00116935" w:rsidP="00116935">
      <w:r w:rsidRPr="00D42BFE">
        <w:t>America has similar arrangements with dozens of countries. But in India’s case it has taken a decade of haggling to get this far. Before concluding the logistics deal, India insisted on a change of names to distinguish its own version. It is to be a Logistics Exchange Memorandum of Agreement rather than the usual Logistics Support Agreement. “</w:t>
      </w:r>
      <w:r w:rsidRPr="00D42BFE">
        <w:rPr>
          <w:rStyle w:val="StyleUnderline"/>
        </w:rPr>
        <w:t>We changed the initials so we don’t seem to follow the same logic as US allie</w:t>
      </w:r>
      <w:r w:rsidRPr="00D42BFE">
        <w:t xml:space="preserve">s,” says C. </w:t>
      </w:r>
      <w:proofErr w:type="spellStart"/>
      <w:r w:rsidRPr="00D42BFE">
        <w:t>Uday</w:t>
      </w:r>
      <w:proofErr w:type="spellEnd"/>
      <w:r w:rsidRPr="00D42BFE">
        <w:t xml:space="preserve"> </w:t>
      </w:r>
      <w:proofErr w:type="spellStart"/>
      <w:r w:rsidRPr="00D42BFE">
        <w:t>Bhaskar</w:t>
      </w:r>
      <w:proofErr w:type="spellEnd"/>
      <w:r w:rsidRPr="00D42BFE">
        <w:t>, a military analyst and former Indian naval officer. He added that there remain “strong views in our services” about too close an embrace with America.</w:t>
      </w:r>
    </w:p>
    <w:p w14:paraId="5D84337A" w14:textId="77777777" w:rsidR="00116935" w:rsidRPr="00D42BFE" w:rsidRDefault="00116935" w:rsidP="00116935">
      <w:r w:rsidRPr="00D42BFE">
        <w:t>Those views have a long history. After independence, India prided itself on being “non-aligned”, while turning to the Soviet Union for military supplies. It has been wary of other countries’ causes, a wariness reinforced by watching America bungle in Vietnam and later in Iraq and Afghanistan. Trounced by China in a brief but bloody border war in 1962</w:t>
      </w:r>
      <w:r w:rsidRPr="00D42BFE">
        <w:rPr>
          <w:rStyle w:val="Emphasis"/>
        </w:rPr>
        <w:t xml:space="preserve">, India is also cautious about provoking its big </w:t>
      </w:r>
      <w:proofErr w:type="spellStart"/>
      <w:r w:rsidRPr="00D42BFE">
        <w:rPr>
          <w:rStyle w:val="Emphasis"/>
        </w:rPr>
        <w:t>neighbour</w:t>
      </w:r>
      <w:proofErr w:type="spellEnd"/>
      <w:r w:rsidRPr="00D42BFE">
        <w:rPr>
          <w:rStyle w:val="Emphasis"/>
        </w:rPr>
        <w:t xml:space="preserve">, or being seen as part of an American-led gang-up. </w:t>
      </w:r>
      <w:r w:rsidRPr="00D42BFE">
        <w:t>Most of all India resents the continued military support America gives to Pakistan, even in the face of evidence that Pakistan has sponsored anti-Indian terror attacks and worked to undermine American-led efforts to bring peace to Afghanistan.</w:t>
      </w:r>
    </w:p>
    <w:p w14:paraId="33B7C4E2" w14:textId="77777777" w:rsidR="00116935" w:rsidRPr="00D42BFE" w:rsidRDefault="00116935" w:rsidP="00116935">
      <w:r w:rsidRPr="00D42BFE">
        <w:t xml:space="preserve">Yet disdain for America is weakening. </w:t>
      </w:r>
      <w:r w:rsidRPr="00D42BFE">
        <w:rPr>
          <w:rStyle w:val="StyleUnderline"/>
        </w:rPr>
        <w:t xml:space="preserve">The latest agreements come on top of a growing pile of protocols that go beyond </w:t>
      </w:r>
      <w:proofErr w:type="spellStart"/>
      <w:r w:rsidRPr="00D42BFE">
        <w:rPr>
          <w:rStyle w:val="StyleUnderline"/>
        </w:rPr>
        <w:t>defence</w:t>
      </w:r>
      <w:proofErr w:type="spellEnd"/>
      <w:r w:rsidRPr="00D42BFE">
        <w:rPr>
          <w:rStyle w:val="StyleUnderline"/>
        </w:rPr>
        <w:t xml:space="preserve"> co-operation to include a “joint strategic vision” for Asi</w:t>
      </w:r>
      <w:r w:rsidRPr="00D42BFE">
        <w:t xml:space="preserve">a signed in January 2015. American armed forces now hold more joint exercises with India than with any other country. And two years ago India overtook Pakistan as a buyer of American weaponry. It helps that America has the kinds of goods that India’s armed forces want as they seek to project power more widely in the Indian Ocean, including long-range patrol aircraft and drones, maritime helicopters, aircraft-carrier technology and anti-submarine gear. America has also moved nimbly to accommodate India’s plans (see article) for strengthening its own </w:t>
      </w:r>
      <w:proofErr w:type="spellStart"/>
      <w:r w:rsidRPr="00D42BFE">
        <w:t>defence</w:t>
      </w:r>
      <w:proofErr w:type="spellEnd"/>
      <w:r w:rsidRPr="00D42BFE">
        <w:t xml:space="preserve"> industry. Aside from half-a-dozen existing partnerships involving such things as jet-engine design and avionics, the two sides have suggested jointly producing fighter aircraft, probably an Indian version of the F-18.</w:t>
      </w:r>
    </w:p>
    <w:p w14:paraId="2C08EBB8" w14:textId="77777777" w:rsidR="00116935" w:rsidRPr="00D42BFE" w:rsidRDefault="00116935" w:rsidP="00116935">
      <w:r w:rsidRPr="00D42BFE">
        <w:rPr>
          <w:rStyle w:val="Emphasis"/>
        </w:rPr>
        <w:t>The trigger for all this is the growing boldness of China.</w:t>
      </w:r>
      <w:r w:rsidRPr="00D42BFE">
        <w:rPr>
          <w:rStyle w:val="StyleUnderline"/>
        </w:rPr>
        <w:t xml:space="preserve"> With a GDP that is now five times India’s, the regional heavyweight has courted India’s smaller </w:t>
      </w:r>
      <w:proofErr w:type="spellStart"/>
      <w:r w:rsidRPr="00D42BFE">
        <w:rPr>
          <w:rStyle w:val="StyleUnderline"/>
        </w:rPr>
        <w:t>neighbours</w:t>
      </w:r>
      <w:proofErr w:type="spellEnd"/>
      <w:r w:rsidRPr="00D42BFE">
        <w:rPr>
          <w:rStyle w:val="StyleUnderline"/>
        </w:rPr>
        <w:t xml:space="preserve"> with aid. Chinese warships now regularly push into the Indian Ocean, and the Chinese government has sought to build a network of bases</w:t>
      </w:r>
      <w:r w:rsidRPr="00D42BFE">
        <w:t xml:space="preserve"> or, at the least, friendly ports extending from Myanmar to Pakistan to Djibouti. India has mostly stayed aloof from troubles outside its immediate waters. When American officials jumped the gun in February by claiming that India would join patrols in the South China Sea, where China is pressing maritime claims over the objections of everyone else, </w:t>
      </w:r>
      <w:r w:rsidRPr="00D42BFE">
        <w:rPr>
          <w:rStyle w:val="StyleUnderline"/>
        </w:rPr>
        <w:t>India issued a vigorous denial. But Chinese pressure closer to home raises alarms.</w:t>
      </w:r>
    </w:p>
    <w:p w14:paraId="6D47AE9C" w14:textId="77777777" w:rsidR="00116935" w:rsidRPr="00D42BFE" w:rsidRDefault="00116935" w:rsidP="00116935">
      <w:r w:rsidRPr="00D42BFE">
        <w:rPr>
          <w:rStyle w:val="Emphasis"/>
        </w:rPr>
        <w:t>It is over China that Indian and American interests converge most</w:t>
      </w:r>
      <w:r w:rsidRPr="00D42BFE">
        <w:t xml:space="preserve">. </w:t>
      </w:r>
      <w:proofErr w:type="spellStart"/>
      <w:r w:rsidRPr="00D42BFE">
        <w:t>Mr</w:t>
      </w:r>
      <w:proofErr w:type="spellEnd"/>
      <w:r w:rsidRPr="00D42BFE">
        <w:t xml:space="preserve"> </w:t>
      </w:r>
      <w:proofErr w:type="spellStart"/>
      <w:r w:rsidRPr="00D42BFE">
        <w:t>Bhaskar</w:t>
      </w:r>
      <w:proofErr w:type="spellEnd"/>
      <w:r w:rsidRPr="00D42BFE">
        <w:t xml:space="preserve"> says that </w:t>
      </w:r>
      <w:r w:rsidRPr="00D42BFE">
        <w:rPr>
          <w:rStyle w:val="StyleUnderline"/>
        </w:rPr>
        <w:t>Americans want India to become more capable and “carry a bigger load</w:t>
      </w:r>
      <w:r w:rsidRPr="00D42BFE">
        <w:t xml:space="preserve">”. They may seek more than that. Speaking last month in Delhi, the Indian capital, </w:t>
      </w:r>
      <w:r w:rsidRPr="00D42BFE">
        <w:rPr>
          <w:rStyle w:val="StyleUnderline"/>
        </w:rPr>
        <w:t>Admiral Harry Harris, who heads America’s Pacific Command</w:t>
      </w:r>
      <w:r w:rsidRPr="00D42BFE">
        <w:t xml:space="preserve"> (responsible, he said, for American military operations “from Hollywood to Bollywood”), </w:t>
      </w:r>
      <w:r w:rsidRPr="00D42BFE">
        <w:rPr>
          <w:rStyle w:val="StyleUnderline"/>
        </w:rPr>
        <w:t>described expanded military co-operation with India as “arguably the defining partnership for America in the 21st century</w:t>
      </w:r>
      <w:r w:rsidRPr="00D42BFE">
        <w:t>”.</w:t>
      </w:r>
    </w:p>
    <w:p w14:paraId="72027C6C" w14:textId="77777777" w:rsidR="00116935" w:rsidRPr="00D42BFE" w:rsidRDefault="00116935" w:rsidP="00116935">
      <w:pPr>
        <w:rPr>
          <w:rStyle w:val="StyleUnderline"/>
        </w:rPr>
      </w:pPr>
    </w:p>
    <w:p w14:paraId="646C2ED9" w14:textId="77777777" w:rsidR="00116935" w:rsidRPr="00D42BFE" w:rsidRDefault="00116935" w:rsidP="00116935"/>
    <w:p w14:paraId="1F7CE07F" w14:textId="77777777" w:rsidR="00116935" w:rsidRPr="00D42BFE" w:rsidRDefault="00116935" w:rsidP="00116935">
      <w:pPr>
        <w:pStyle w:val="Heading3"/>
      </w:pPr>
      <w:r w:rsidRPr="00D42BFE">
        <w:t>Diplomatic Engagement</w:t>
      </w:r>
    </w:p>
    <w:p w14:paraId="14BD3697" w14:textId="77777777" w:rsidR="00116935" w:rsidRPr="00D42BFE" w:rsidRDefault="00116935" w:rsidP="00116935">
      <w:pPr>
        <w:pStyle w:val="Heading4"/>
      </w:pPr>
      <w:r w:rsidRPr="00D42BFE">
        <w:t>The plan’s diplomatic engagement has a far-reaching impact on US-Sino-China relationship</w:t>
      </w:r>
    </w:p>
    <w:p w14:paraId="39E3F926" w14:textId="77777777" w:rsidR="00116935" w:rsidRPr="00D42BFE" w:rsidRDefault="00116935" w:rsidP="00116935">
      <w:r w:rsidRPr="00D42BFE">
        <w:t xml:space="preserve">Ananya </w:t>
      </w:r>
      <w:r w:rsidRPr="00D42BFE">
        <w:rPr>
          <w:rStyle w:val="Style13ptBold"/>
        </w:rPr>
        <w:t>Chatterjee 11</w:t>
      </w:r>
      <w:r w:rsidRPr="00D42BFE">
        <w:t xml:space="preserve"> Chatterjee-Sessional Lecturer, School of Continuing Education at University of Oxford, “India-China-United States: The Post-Cold War Evolution of a Strategic Triangle” </w:t>
      </w:r>
      <w:hyperlink r:id="rId20" w:history="1">
        <w:r w:rsidRPr="00D42BFE">
          <w:rPr>
            <w:rStyle w:val="Hyperlink"/>
          </w:rPr>
          <w:t>http://www.politicalperspectives.org.uk/wp-content/uploads/Evolution-India-China1.pdf</w:t>
        </w:r>
      </w:hyperlink>
      <w:r w:rsidRPr="00D42BFE">
        <w:t xml:space="preserve"> </w:t>
      </w:r>
    </w:p>
    <w:p w14:paraId="79DA0CC7" w14:textId="77777777" w:rsidR="00116935" w:rsidRPr="00D42BFE" w:rsidRDefault="00116935" w:rsidP="00116935">
      <w:pPr>
        <w:rPr>
          <w:sz w:val="16"/>
        </w:rPr>
      </w:pPr>
      <w:r w:rsidRPr="00D42BFE">
        <w:rPr>
          <w:rStyle w:val="Emphasis"/>
        </w:rPr>
        <w:t>Diplomatic meetings</w:t>
      </w:r>
      <w:r w:rsidRPr="00D42BFE">
        <w:rPr>
          <w:rStyle w:val="StyleUnderline"/>
        </w:rPr>
        <w:t xml:space="preserve"> between</w:t>
      </w:r>
      <w:r w:rsidRPr="00D42BFE">
        <w:rPr>
          <w:sz w:val="16"/>
        </w:rPr>
        <w:t xml:space="preserve"> the leaders of </w:t>
      </w:r>
      <w:r w:rsidRPr="00D42BFE">
        <w:rPr>
          <w:rStyle w:val="StyleUnderline"/>
        </w:rPr>
        <w:t>India, China and</w:t>
      </w:r>
      <w:r w:rsidRPr="00D42BFE">
        <w:rPr>
          <w:sz w:val="16"/>
        </w:rPr>
        <w:t xml:space="preserve"> </w:t>
      </w:r>
      <w:r w:rsidRPr="00D42BFE">
        <w:rPr>
          <w:rStyle w:val="StyleUnderline"/>
        </w:rPr>
        <w:t>the U</w:t>
      </w:r>
      <w:r w:rsidRPr="00D42BFE">
        <w:rPr>
          <w:sz w:val="16"/>
        </w:rPr>
        <w:t xml:space="preserve">nited </w:t>
      </w:r>
      <w:r w:rsidRPr="00D42BFE">
        <w:rPr>
          <w:rStyle w:val="StyleUnderline"/>
        </w:rPr>
        <w:t>S</w:t>
      </w:r>
      <w:r w:rsidRPr="00D42BFE">
        <w:rPr>
          <w:sz w:val="16"/>
        </w:rPr>
        <w:t xml:space="preserve">tates in recent years </w:t>
      </w:r>
      <w:r w:rsidRPr="00D42BFE">
        <w:rPr>
          <w:rStyle w:val="StyleUnderline"/>
        </w:rPr>
        <w:t>have drawn worldwide attention</w:t>
      </w:r>
      <w:r w:rsidRPr="00D42BFE">
        <w:rPr>
          <w:sz w:val="16"/>
        </w:rPr>
        <w:t xml:space="preserve">. Although critics said that the visits were more symbolic in nature, </w:t>
      </w:r>
      <w:r w:rsidRPr="00D42BFE">
        <w:rPr>
          <w:rStyle w:val="StyleUnderline"/>
        </w:rPr>
        <w:t xml:space="preserve">few would question their </w:t>
      </w:r>
      <w:r w:rsidRPr="00D42BFE">
        <w:rPr>
          <w:rStyle w:val="Emphasis"/>
        </w:rPr>
        <w:t>far-reaching impact on reshaping the bilateral relationships</w:t>
      </w:r>
      <w:r w:rsidRPr="00D42BFE">
        <w:rPr>
          <w:rStyle w:val="StyleUnderline"/>
        </w:rPr>
        <w:t xml:space="preserve"> between America and the two rising global powerhouses: China and India. </w:t>
      </w:r>
      <w:r w:rsidRPr="00D42BFE">
        <w:rPr>
          <w:sz w:val="16"/>
        </w:rPr>
        <w:t xml:space="preserve">Therefore, it can be concluded that </w:t>
      </w:r>
      <w:r w:rsidRPr="00D42BFE">
        <w:rPr>
          <w:rStyle w:val="StyleUnderline"/>
        </w:rPr>
        <w:t>the</w:t>
      </w:r>
      <w:r w:rsidRPr="00D42BFE">
        <w:rPr>
          <w:sz w:val="16"/>
        </w:rPr>
        <w:t xml:space="preserve"> </w:t>
      </w:r>
      <w:r w:rsidRPr="00D42BFE">
        <w:rPr>
          <w:rStyle w:val="StyleUnderline"/>
        </w:rPr>
        <w:t>U</w:t>
      </w:r>
      <w:r w:rsidRPr="00D42BFE">
        <w:rPr>
          <w:sz w:val="16"/>
        </w:rPr>
        <w:t xml:space="preserve">nited </w:t>
      </w:r>
      <w:r w:rsidRPr="00D42BFE">
        <w:rPr>
          <w:rStyle w:val="StyleUnderline"/>
        </w:rPr>
        <w:t>S</w:t>
      </w:r>
      <w:r w:rsidRPr="00D42BFE">
        <w:rPr>
          <w:sz w:val="16"/>
        </w:rPr>
        <w:t xml:space="preserve">tates </w:t>
      </w:r>
      <w:r w:rsidRPr="00D42BFE">
        <w:rPr>
          <w:rStyle w:val="StyleUnderline"/>
        </w:rPr>
        <w:t xml:space="preserve">remains a major factor in the evolving India-China-U.S. triangle and both India and China seeks to </w:t>
      </w:r>
      <w:proofErr w:type="spellStart"/>
      <w:r w:rsidRPr="00D42BFE">
        <w:rPr>
          <w:rStyle w:val="Emphasis"/>
        </w:rPr>
        <w:t>maximise</w:t>
      </w:r>
      <w:proofErr w:type="spellEnd"/>
      <w:r w:rsidRPr="00D42BFE">
        <w:rPr>
          <w:rStyle w:val="Emphasis"/>
        </w:rPr>
        <w:t xml:space="preserve"> the benefits from this bilateral relationship</w:t>
      </w:r>
      <w:r w:rsidRPr="00D42BFE">
        <w:rPr>
          <w:rStyle w:val="StyleUnderline"/>
        </w:rPr>
        <w:t xml:space="preserve"> with the U</w:t>
      </w:r>
      <w:r w:rsidRPr="00D42BFE">
        <w:rPr>
          <w:sz w:val="16"/>
        </w:rPr>
        <w:t xml:space="preserve">nited </w:t>
      </w:r>
      <w:r w:rsidRPr="00D42BFE">
        <w:rPr>
          <w:rStyle w:val="StyleUnderline"/>
        </w:rPr>
        <w:t>S</w:t>
      </w:r>
      <w:r w:rsidRPr="00D42BFE">
        <w:rPr>
          <w:sz w:val="16"/>
        </w:rPr>
        <w:t xml:space="preserve">tates in the context of the present international political system. On the other hand, </w:t>
      </w:r>
      <w:r w:rsidRPr="00D42BFE">
        <w:rPr>
          <w:rStyle w:val="StyleUnderline"/>
        </w:rPr>
        <w:t>Washington's engagement of the world's two most populous nations</w:t>
      </w:r>
      <w:r w:rsidRPr="00D42BFE">
        <w:rPr>
          <w:sz w:val="16"/>
        </w:rPr>
        <w:t xml:space="preserve">, each experiencing strong economic growth and a raised profile on the international stage, </w:t>
      </w:r>
      <w:r w:rsidRPr="00D42BFE">
        <w:rPr>
          <w:rStyle w:val="StyleUnderline"/>
        </w:rPr>
        <w:t>is strategically significant</w:t>
      </w:r>
      <w:r w:rsidRPr="00D42BFE">
        <w:rPr>
          <w:sz w:val="16"/>
        </w:rPr>
        <w:t xml:space="preserve">. As the U.S. Government's National Intelligence Council pointed out earlier in 2005 in its report ‘Mapping the Global Future’, “the likely emergence of China and India as new major global players will transform the geopolitical landscape in the early 21st century” (US National Intelligence Council [online]). The Report predicting a rising Asia by 2020 points out that “China will continue to strengthen its military through developing and acquiring modern weapons, including advanced fighter aircraft, sophisticated submarines, and increasing numbers of ballistic missiles. China will overtake Russia and others as the second largest </w:t>
      </w:r>
      <w:proofErr w:type="spellStart"/>
      <w:r w:rsidRPr="00D42BFE">
        <w:rPr>
          <w:sz w:val="16"/>
        </w:rPr>
        <w:t>defence</w:t>
      </w:r>
      <w:proofErr w:type="spellEnd"/>
      <w:r w:rsidRPr="00D42BFE">
        <w:rPr>
          <w:sz w:val="16"/>
        </w:rPr>
        <w:t xml:space="preserve"> spender after the United States over the next two decades and will be, by any measure, a first-rate military power”. With regards to India, the Report outlines that “as India’s economy grows governments in Southeast Asia—Malaysia, Singapore, Thailand, and other countries—may move closer to India to help build a potential geopolitical counterweight to China. At the same time, India will seek to strengthen its ties with countries in the region without excluding China.”</w:t>
      </w:r>
    </w:p>
    <w:p w14:paraId="30F20D7E" w14:textId="77777777" w:rsidR="00116935" w:rsidRPr="00D42BFE" w:rsidRDefault="00116935" w:rsidP="00116935">
      <w:pPr>
        <w:pStyle w:val="Heading3"/>
      </w:pPr>
      <w:r w:rsidRPr="00D42BFE">
        <w:t>Zero Sum</w:t>
      </w:r>
    </w:p>
    <w:p w14:paraId="50FC64BA" w14:textId="77777777" w:rsidR="00116935" w:rsidRPr="00D42BFE" w:rsidRDefault="00116935" w:rsidP="00116935">
      <w:pPr>
        <w:pStyle w:val="Heading4"/>
      </w:pPr>
      <w:r w:rsidRPr="00D42BFE">
        <w:t xml:space="preserve">US-Sino-Indian relations are zero sum—plan is bilateral with US as chief reference </w:t>
      </w:r>
    </w:p>
    <w:p w14:paraId="7DB1181F" w14:textId="77777777" w:rsidR="00116935" w:rsidRPr="00D42BFE" w:rsidRDefault="00116935" w:rsidP="00116935">
      <w:proofErr w:type="spellStart"/>
      <w:r w:rsidRPr="00D42BFE">
        <w:t>Sreeram</w:t>
      </w:r>
      <w:proofErr w:type="spellEnd"/>
      <w:r w:rsidRPr="00D42BFE">
        <w:t xml:space="preserve"> </w:t>
      </w:r>
      <w:proofErr w:type="spellStart"/>
      <w:r w:rsidRPr="00D42BFE">
        <w:rPr>
          <w:rStyle w:val="Style13ptBold"/>
        </w:rPr>
        <w:t>Chaulia</w:t>
      </w:r>
      <w:proofErr w:type="spellEnd"/>
      <w:r w:rsidRPr="00D42BFE">
        <w:rPr>
          <w:rStyle w:val="Style13ptBold"/>
        </w:rPr>
        <w:t xml:space="preserve"> 11</w:t>
      </w:r>
      <w:r w:rsidRPr="00D42BFE">
        <w:t xml:space="preserve"> Professor and Vice Dean at the Jindal School of International Affairs in </w:t>
      </w:r>
      <w:proofErr w:type="spellStart"/>
      <w:r w:rsidRPr="00D42BFE">
        <w:t>Sonipat</w:t>
      </w:r>
      <w:proofErr w:type="spellEnd"/>
      <w:r w:rsidRPr="00D42BFE">
        <w:t>, India</w:t>
      </w:r>
      <w:proofErr w:type="gramStart"/>
      <w:r w:rsidRPr="00D42BFE">
        <w:t>, ,</w:t>
      </w:r>
      <w:proofErr w:type="gramEnd"/>
      <w:r w:rsidRPr="00D42BFE">
        <w:t xml:space="preserve"> May 17, 2011 “Talking without the elephant”, </w:t>
      </w:r>
      <w:hyperlink r:id="rId21" w:history="1">
        <w:r w:rsidRPr="00D42BFE">
          <w:rPr>
            <w:rStyle w:val="Hyperlink"/>
          </w:rPr>
          <w:t>http://www.atimes.com/atimes/South_Asia/ME17Df04.html</w:t>
        </w:r>
      </w:hyperlink>
    </w:p>
    <w:p w14:paraId="0DF75453" w14:textId="77777777" w:rsidR="00116935" w:rsidRPr="00D42BFE" w:rsidRDefault="00116935" w:rsidP="00116935">
      <w:pPr>
        <w:rPr>
          <w:sz w:val="16"/>
        </w:rPr>
      </w:pPr>
      <w:r w:rsidRPr="00D42BFE">
        <w:rPr>
          <w:sz w:val="16"/>
        </w:rPr>
        <w:t xml:space="preserve">Yet, </w:t>
      </w:r>
      <w:r w:rsidRPr="00D42BFE">
        <w:rPr>
          <w:rStyle w:val="StyleUnderline"/>
        </w:rPr>
        <w:t>the elephant in the room of this most consequential of all diplomatic forums was literally the elephant</w:t>
      </w:r>
      <w:r w:rsidRPr="00D42BFE">
        <w:rPr>
          <w:sz w:val="16"/>
        </w:rPr>
        <w:t xml:space="preserve">. There was no seat for India at the table, even though all prognoses indicate that India will join China and the US in a triumvirate of the world's largest economies in the coming decades. </w:t>
      </w:r>
      <w:r w:rsidRPr="00D42BFE">
        <w:rPr>
          <w:rStyle w:val="StyleUnderline"/>
        </w:rPr>
        <w:t>The purely bilateral framing of the whole event in Washington belied awareness that changes to contemporary strategic relations among China, India and their traditional third-party interlocutor - the United States - militate towards engagement in trilateral dialogue. The</w:t>
      </w:r>
      <w:r w:rsidRPr="00D42BFE">
        <w:rPr>
          <w:sz w:val="16"/>
        </w:rPr>
        <w:t xml:space="preserve"> parallel </w:t>
      </w:r>
      <w:r w:rsidRPr="00D42BFE">
        <w:rPr>
          <w:rStyle w:val="StyleUnderline"/>
        </w:rPr>
        <w:t>rises of China and India</w:t>
      </w:r>
      <w:r w:rsidRPr="00D42BFE">
        <w:rPr>
          <w:sz w:val="16"/>
        </w:rPr>
        <w:t xml:space="preserve"> and the global implications of their problematic </w:t>
      </w:r>
      <w:r w:rsidRPr="00D42BFE">
        <w:rPr>
          <w:rStyle w:val="StyleUnderline"/>
        </w:rPr>
        <w:t xml:space="preserve">relations require </w:t>
      </w:r>
      <w:r w:rsidRPr="00D42BFE">
        <w:rPr>
          <w:rStyle w:val="Emphasis"/>
        </w:rPr>
        <w:t xml:space="preserve">three-way dialogue </w:t>
      </w:r>
      <w:proofErr w:type="spellStart"/>
      <w:r w:rsidRPr="00D42BFE">
        <w:rPr>
          <w:rStyle w:val="Emphasis"/>
        </w:rPr>
        <w:t>Uqchannels</w:t>
      </w:r>
      <w:proofErr w:type="spellEnd"/>
      <w:r w:rsidRPr="00D42BFE">
        <w:rPr>
          <w:rStyle w:val="Emphasis"/>
        </w:rPr>
        <w:t>, instead of plain bilateralism</w:t>
      </w:r>
      <w:r w:rsidRPr="00D42BFE">
        <w:rPr>
          <w:sz w:val="16"/>
        </w:rPr>
        <w:t xml:space="preserve">, </w:t>
      </w:r>
      <w:r w:rsidRPr="00D42BFE">
        <w:rPr>
          <w:rStyle w:val="StyleUnderline"/>
        </w:rPr>
        <w:t xml:space="preserve">involving the two Asian principals and </w:t>
      </w:r>
      <w:r w:rsidRPr="00D42BFE">
        <w:rPr>
          <w:rStyle w:val="Emphasis"/>
        </w:rPr>
        <w:t>their chief global reference point, the US.</w:t>
      </w:r>
      <w:r w:rsidRPr="00D42BFE">
        <w:rPr>
          <w:rStyle w:val="StyleUnderline"/>
        </w:rPr>
        <w:t xml:space="preserve"> </w:t>
      </w:r>
      <w:r w:rsidRPr="00D42BFE">
        <w:rPr>
          <w:sz w:val="16"/>
        </w:rPr>
        <w:t xml:space="preserve">During the presidency of George W Bush, India relied on antagonism between the US and China for competitive strategic advantage. In its relations with Washington, Delhi often acted on expectations that the former favored alliance with a democracy and remained wary of an authoritarian and faster-growing Beijing. But this reading is now obsolete, as the Barack Obama administration has softened its predecessor's approach to China, showing a willingness to overlook human-rights violations and crafting a </w:t>
      </w:r>
      <w:r w:rsidRPr="00D42BFE">
        <w:t>bilateral re-engagement with China. The US helplessly rests on Chinese shoulders to keep East Asia's black sheep, North Korea, in check. The financial meltdown since 2008 introduced delicate edges into China-US interdependence, premised on extensive Chinese holdings of US Treasury bonds</w:t>
      </w:r>
      <w:r w:rsidRPr="00D42BFE">
        <w:rPr>
          <w:sz w:val="16"/>
        </w:rPr>
        <w:t xml:space="preserve">. American author and economist Zachary </w:t>
      </w:r>
      <w:proofErr w:type="spellStart"/>
      <w:r w:rsidRPr="00D42BFE">
        <w:rPr>
          <w:sz w:val="16"/>
        </w:rPr>
        <w:t>Karabell</w:t>
      </w:r>
      <w:proofErr w:type="spellEnd"/>
      <w:r w:rsidRPr="00D42BFE">
        <w:rPr>
          <w:sz w:val="16"/>
        </w:rPr>
        <w:t xml:space="preserve"> sees "</w:t>
      </w:r>
      <w:proofErr w:type="spellStart"/>
      <w:r w:rsidRPr="00D42BFE">
        <w:rPr>
          <w:sz w:val="16"/>
        </w:rPr>
        <w:t>superfusion</w:t>
      </w:r>
      <w:proofErr w:type="spellEnd"/>
      <w:r w:rsidRPr="00D42BFE">
        <w:rPr>
          <w:sz w:val="16"/>
        </w:rPr>
        <w:t xml:space="preserve">" between the Chinese and American economies and contends that this symbiotic union holds the key to anchor the shaky global economy. Since the Sino-Indian relationship had long been mediated/buffered/wedged by favoritism on one side or the other on the part of the US, and this trend has now changed, vulnerabilities emerge with which India must reckon. Dependence on US counter-balancing tactics against China is no longer a viable option for New Delhi. </w:t>
      </w:r>
      <w:r w:rsidRPr="00D42BFE">
        <w:rPr>
          <w:rStyle w:val="StyleUnderline"/>
        </w:rPr>
        <w:t xml:space="preserve">The zero sum assumptions of the Sino-US-Indian triangle are giving way to complex three-way dynamics in which it is in the best interests of the three countries to engage in </w:t>
      </w:r>
      <w:r w:rsidRPr="00D42BFE">
        <w:rPr>
          <w:rStyle w:val="Emphasis"/>
        </w:rPr>
        <w:t>comprehensive strategic dialogue</w:t>
      </w:r>
      <w:r w:rsidRPr="00D42BFE">
        <w:rPr>
          <w:rStyle w:val="StyleUnderline"/>
        </w:rPr>
        <w:t xml:space="preserve"> about major world issues. India must prevent the </w:t>
      </w:r>
      <w:r w:rsidRPr="00D42BFE">
        <w:rPr>
          <w:rStyle w:val="Emphasis"/>
        </w:rPr>
        <w:t>dreaded</w:t>
      </w:r>
      <w:r w:rsidRPr="00D42BFE">
        <w:rPr>
          <w:sz w:val="16"/>
        </w:rPr>
        <w:t xml:space="preserve"> "Group of 2" formation (</w:t>
      </w:r>
      <w:r w:rsidRPr="00D42BFE">
        <w:rPr>
          <w:rStyle w:val="StyleUnderline"/>
        </w:rPr>
        <w:t>joint governance of the world by China and US) from materializing</w:t>
      </w:r>
      <w:r w:rsidRPr="00D42BFE">
        <w:rPr>
          <w:sz w:val="16"/>
        </w:rPr>
        <w:t xml:space="preserve"> </w:t>
      </w:r>
      <w:r w:rsidRPr="00D42BFE">
        <w:rPr>
          <w:rStyle w:val="StyleUnderline"/>
        </w:rPr>
        <w:t>and hindering its</w:t>
      </w:r>
      <w:r w:rsidRPr="00D42BFE">
        <w:rPr>
          <w:sz w:val="16"/>
        </w:rPr>
        <w:t xml:space="preserve"> own </w:t>
      </w:r>
      <w:r w:rsidRPr="00D42BFE">
        <w:rPr>
          <w:rStyle w:val="StyleUnderline"/>
        </w:rPr>
        <w:t xml:space="preserve">position as a global player </w:t>
      </w:r>
      <w:r w:rsidRPr="00D42BFE">
        <w:rPr>
          <w:sz w:val="16"/>
        </w:rPr>
        <w:t xml:space="preserve">that is worth consulting </w:t>
      </w:r>
      <w:r w:rsidRPr="00D42BFE">
        <w:rPr>
          <w:rStyle w:val="StyleUnderline"/>
        </w:rPr>
        <w:t>on all major international policies</w:t>
      </w:r>
      <w:r w:rsidRPr="00D42BFE">
        <w:rPr>
          <w:sz w:val="16"/>
        </w:rPr>
        <w:t xml:space="preserve">. </w:t>
      </w:r>
    </w:p>
    <w:p w14:paraId="56186131" w14:textId="77777777" w:rsidR="00937C0A" w:rsidRPr="00D42BFE" w:rsidRDefault="00937C0A" w:rsidP="00937C0A">
      <w:pPr>
        <w:pStyle w:val="Heading3"/>
      </w:pPr>
      <w:r w:rsidRPr="00D42BFE">
        <w:t>Chinese Revisionism</w:t>
      </w:r>
    </w:p>
    <w:p w14:paraId="005581D3" w14:textId="77777777" w:rsidR="00937C0A" w:rsidRPr="00D42BFE" w:rsidRDefault="00937C0A" w:rsidP="00937C0A">
      <w:pPr>
        <w:pStyle w:val="Heading4"/>
      </w:pPr>
      <w:r w:rsidRPr="00D42BFE">
        <w:t xml:space="preserve">Fears of </w:t>
      </w:r>
      <w:proofErr w:type="spellStart"/>
      <w:proofErr w:type="gramStart"/>
      <w:r w:rsidRPr="00D42BFE">
        <w:t>chinese</w:t>
      </w:r>
      <w:proofErr w:type="spellEnd"/>
      <w:proofErr w:type="gramEnd"/>
      <w:r w:rsidRPr="00D42BFE">
        <w:t xml:space="preserve"> revisionism drive alliance- </w:t>
      </w:r>
      <w:proofErr w:type="spellStart"/>
      <w:r w:rsidRPr="00D42BFE">
        <w:t>aff</w:t>
      </w:r>
      <w:proofErr w:type="spellEnd"/>
      <w:r w:rsidRPr="00D42BFE">
        <w:t xml:space="preserve"> reverses revisionism</w:t>
      </w:r>
    </w:p>
    <w:p w14:paraId="6B623A24" w14:textId="77777777" w:rsidR="00937C0A" w:rsidRPr="00D42BFE" w:rsidRDefault="00937C0A" w:rsidP="00937C0A">
      <w:r w:rsidRPr="00D42BFE">
        <w:rPr>
          <w:rStyle w:val="Style13ptBold"/>
        </w:rPr>
        <w:t>Sears, 16</w:t>
      </w:r>
      <w:r w:rsidRPr="00D42BFE">
        <w:t xml:space="preserve"> – Professor of International Relations at the Universidad de Las </w:t>
      </w:r>
      <w:proofErr w:type="spellStart"/>
      <w:r w:rsidRPr="00D42BFE">
        <w:t>Américas</w:t>
      </w:r>
      <w:proofErr w:type="spellEnd"/>
      <w:r w:rsidRPr="00D42BFE">
        <w:t>, Quito-Ecuador. His research focuses mainly on strategic studies, international security, and international relations theory (Nathan A., 4/27. “China, Russia, and the Long ‘Unipolar Moment'.” http://thediplomat.com/2016/04/china-russia-and-the-unipolar-moment/)</w:t>
      </w:r>
    </w:p>
    <w:p w14:paraId="325D63A7" w14:textId="77777777" w:rsidR="00937C0A" w:rsidRPr="00D42BFE" w:rsidRDefault="00937C0A" w:rsidP="00937C0A">
      <w:r w:rsidRPr="00D42BFE">
        <w:t xml:space="preserve">However, </w:t>
      </w:r>
      <w:r w:rsidRPr="00D42BFE">
        <w:rPr>
          <w:rStyle w:val="StyleUnderline"/>
        </w:rPr>
        <w:t>instead of undermining U.S. influence and forcing states to “bandwagon” with China, Chinese revisionism is</w:t>
      </w:r>
      <w:r w:rsidRPr="00D42BFE">
        <w:t xml:space="preserve"> actually </w:t>
      </w:r>
      <w:r w:rsidRPr="00D42BFE">
        <w:rPr>
          <w:rStyle w:val="StyleUnderline"/>
        </w:rPr>
        <w:t>strengthening the U.S. alliance system in</w:t>
      </w:r>
      <w:r w:rsidRPr="00D42BFE">
        <w:t xml:space="preserve"> East </w:t>
      </w:r>
      <w:r w:rsidRPr="00D42BFE">
        <w:rPr>
          <w:rStyle w:val="StyleUnderline"/>
        </w:rPr>
        <w:t>Asia</w:t>
      </w:r>
      <w:r w:rsidRPr="00D42BFE">
        <w:t>. The United States is in the process of upgrading its strategic cooperation with several of its longstanding allies, such as Japan, the Philippines, and Australia.</w:t>
      </w:r>
      <w:r w:rsidRPr="00D42BFE">
        <w:rPr>
          <w:rStyle w:val="StyleUnderline"/>
        </w:rPr>
        <w:t xml:space="preserve"> The Obama Administration’s “Pivot to Asia” policy has sought to reassure U.S. allies of its enduring political commitment and military presence in the region. </w:t>
      </w:r>
      <w:r w:rsidRPr="00D42BFE">
        <w:t>Recent evidence of the Pivot includes a number of port visits by the U.S. navy to its allies (e.g. Manila in March 2016), some high profile arms sales (e.g. the $1.8 billion arms deal with Taiwan in December 2015), and even new force deployments to the region (e.g. the plans to deploy long-range bombers in Australia and to gain access to five military bases in Philippines).</w:t>
      </w:r>
    </w:p>
    <w:p w14:paraId="43C4C72C" w14:textId="77777777" w:rsidR="00937C0A" w:rsidRPr="00D42BFE" w:rsidRDefault="00937C0A" w:rsidP="00937C0A">
      <w:r w:rsidRPr="00D42BFE">
        <w:t xml:space="preserve">Second, the United States is developing new strategic partnerships in East Asia, which could become full-fledged U.S. allies in the future. Anxiety about China’s rise is leading a number of ASEAN member states—such as Singapore, Malaysia, and Indonesia—to increasingly look toward the United States for security. Together, Singapore and Malaysia represent a geostrategic pivot for exercising control over the Straits of Malacca and thus their entrance into the U.S. alliance system would represent a major constraint on Chinese power. Perhaps the most surprising of the United States’ new security relationships is with Vietnam. In a manner consistent with the realpolitik maxim that in international politics “there are no permanent friends or enemies, only permanent interests,” </w:t>
      </w:r>
      <w:r w:rsidRPr="00D42BFE">
        <w:rPr>
          <w:rStyle w:val="StyleUnderline"/>
        </w:rPr>
        <w:t>the diplomatic rapprochement and security dialogues between the United States and Vietnam demonstrates the extent to which Chinese revisionism is pushing China’s neighbors toward the United States.</w:t>
      </w:r>
    </w:p>
    <w:p w14:paraId="6F19C417" w14:textId="77777777" w:rsidR="00937C0A" w:rsidRPr="00D42BFE" w:rsidRDefault="00937C0A" w:rsidP="00937C0A">
      <w:r w:rsidRPr="00D42BFE">
        <w:t xml:space="preserve">Yet </w:t>
      </w:r>
      <w:r w:rsidRPr="00D42BFE">
        <w:rPr>
          <w:rStyle w:val="StyleUnderline"/>
        </w:rPr>
        <w:t>the most important strategic development is the trilateral relationship that is gaining steam between India, Japan, and the United States. A trilateral alliance</w:t>
      </w:r>
      <w:r w:rsidRPr="00D42BFE">
        <w:t xml:space="preserve"> between India, Japan, and the United States </w:t>
      </w:r>
      <w:r w:rsidRPr="00D42BFE">
        <w:rPr>
          <w:rStyle w:val="StyleUnderline"/>
        </w:rPr>
        <w:t>would be for China what the “Grand Alliance” was for Nazi Germany—the containment of China would become</w:t>
      </w:r>
      <w:r w:rsidRPr="00D42BFE">
        <w:t xml:space="preserve">, in the words of Winston Churchill, “merely </w:t>
      </w:r>
      <w:r w:rsidRPr="00D42BFE">
        <w:rPr>
          <w:rStyle w:val="StyleUnderline"/>
        </w:rPr>
        <w:t>the proper application of overwhelming force</w:t>
      </w:r>
      <w:r w:rsidRPr="00D42BFE">
        <w:t>.”</w:t>
      </w:r>
    </w:p>
    <w:p w14:paraId="4A848FC7" w14:textId="77777777" w:rsidR="00937C0A" w:rsidRPr="00D42BFE" w:rsidRDefault="00937C0A" w:rsidP="00937C0A">
      <w:r w:rsidRPr="00D42BFE">
        <w:rPr>
          <w:rStyle w:val="StyleUnderline"/>
        </w:rPr>
        <w:t>The U.S.-India relationship has grown in recent years</w:t>
      </w:r>
      <w:r w:rsidRPr="00D42BFE">
        <w:t xml:space="preserve">, with the United States’ de facto recognition of India as a legitimate nuclear power and the agreement on a new U.S.-India Defense Framework. The India-Japan relationship has also grown, with defense ministers agreeing to expand strategic cooperation in 2014. Yet the clearest symbol to China of the potential for a trilateral alliance is no doubt the Malabar naval exercises between India, Japan, and the United States. In 2015, Japan became a permanent member of the annual naval exercises in the Bay of Bengal, </w:t>
      </w:r>
      <w:r w:rsidRPr="00D42BFE">
        <w:rPr>
          <w:rStyle w:val="StyleUnderline"/>
        </w:rPr>
        <w:t>which had previously been a bilateral exercise between the U.S. and Indian navies. The Malabar naval exercise was an overt attempt to blunt China’s growing naval capabilities and its presence in the Indian Ocean</w:t>
      </w:r>
      <w:r w:rsidRPr="00D42BFE">
        <w:t xml:space="preserve">. Of course, </w:t>
      </w:r>
      <w:r w:rsidRPr="00D42BFE">
        <w:rPr>
          <w:rStyle w:val="StyleUnderline"/>
        </w:rPr>
        <w:t>the</w:t>
      </w:r>
      <w:r w:rsidRPr="00D42BFE">
        <w:t xml:space="preserve"> movement toward a formal trilateral </w:t>
      </w:r>
      <w:r w:rsidRPr="00D42BFE">
        <w:rPr>
          <w:rStyle w:val="Emphasis"/>
        </w:rPr>
        <w:t>alliance will depend on the extent of the perceived threat from Chinese revisionism</w:t>
      </w:r>
      <w:r w:rsidRPr="00D42BFE">
        <w:t>.</w:t>
      </w:r>
    </w:p>
    <w:p w14:paraId="057DD6E4" w14:textId="77777777" w:rsidR="00937C0A" w:rsidRPr="00D42BFE" w:rsidRDefault="00937C0A" w:rsidP="00937C0A">
      <w:pPr>
        <w:pStyle w:val="Heading2"/>
      </w:pPr>
      <w:r w:rsidRPr="00D42BFE">
        <w:t xml:space="preserve">I/L </w:t>
      </w:r>
    </w:p>
    <w:p w14:paraId="47A99E67" w14:textId="77777777" w:rsidR="00937C0A" w:rsidRPr="00D42BFE" w:rsidRDefault="00937C0A" w:rsidP="00937C0A">
      <w:pPr>
        <w:pStyle w:val="Heading3"/>
      </w:pPr>
      <w:r w:rsidRPr="00D42BFE">
        <w:t>US-indo relations</w:t>
      </w:r>
    </w:p>
    <w:p w14:paraId="512EAA63" w14:textId="77777777" w:rsidR="00937C0A" w:rsidRPr="00D42BFE" w:rsidRDefault="00937C0A" w:rsidP="00937C0A">
      <w:pPr>
        <w:pStyle w:val="Heading4"/>
      </w:pPr>
      <w:r w:rsidRPr="00D42BFE">
        <w:t>Decline in US-Indo and Indo-Sino relationships causes conflict laundry list</w:t>
      </w:r>
    </w:p>
    <w:p w14:paraId="064B710F" w14:textId="77777777" w:rsidR="00937C0A" w:rsidRPr="00D42BFE" w:rsidRDefault="00937C0A" w:rsidP="00937C0A">
      <w:pPr>
        <w:pStyle w:val="ListParagraph"/>
        <w:numPr>
          <w:ilvl w:val="0"/>
          <w:numId w:val="12"/>
        </w:numPr>
      </w:pPr>
      <w:r w:rsidRPr="00D42BFE">
        <w:t>Tibet</w:t>
      </w:r>
    </w:p>
    <w:p w14:paraId="173CFECE" w14:textId="77777777" w:rsidR="00937C0A" w:rsidRPr="00D42BFE" w:rsidRDefault="00937C0A" w:rsidP="00937C0A">
      <w:pPr>
        <w:pStyle w:val="ListParagraph"/>
        <w:numPr>
          <w:ilvl w:val="0"/>
          <w:numId w:val="12"/>
        </w:numPr>
      </w:pPr>
      <w:r w:rsidRPr="00D42BFE">
        <w:t xml:space="preserve">Indian </w:t>
      </w:r>
      <w:proofErr w:type="spellStart"/>
      <w:r w:rsidRPr="00D42BFE">
        <w:t>Miscalc</w:t>
      </w:r>
      <w:proofErr w:type="spellEnd"/>
    </w:p>
    <w:p w14:paraId="1A07DAB6" w14:textId="77777777" w:rsidR="00937C0A" w:rsidRPr="00D42BFE" w:rsidRDefault="00937C0A" w:rsidP="00937C0A">
      <w:pPr>
        <w:pStyle w:val="ListParagraph"/>
        <w:numPr>
          <w:ilvl w:val="0"/>
          <w:numId w:val="12"/>
        </w:numPr>
      </w:pPr>
      <w:r w:rsidRPr="00D42BFE">
        <w:t>Indo-Pak Conflict</w:t>
      </w:r>
    </w:p>
    <w:p w14:paraId="4D2DB030" w14:textId="77777777" w:rsidR="00937C0A" w:rsidRPr="00D42BFE" w:rsidRDefault="00937C0A" w:rsidP="00937C0A">
      <w:proofErr w:type="spellStart"/>
      <w:r w:rsidRPr="00D42BFE">
        <w:rPr>
          <w:rStyle w:val="Style13ptBold"/>
        </w:rPr>
        <w:t>Tanvi</w:t>
      </w:r>
      <w:proofErr w:type="spellEnd"/>
      <w:r w:rsidRPr="00D42BFE">
        <w:rPr>
          <w:rStyle w:val="Style13ptBold"/>
        </w:rPr>
        <w:t xml:space="preserve"> Madan 2013, </w:t>
      </w:r>
      <w:r w:rsidRPr="00D42BFE">
        <w:t>Fellow in the </w:t>
      </w:r>
      <w:hyperlink r:id="rId22" w:tgtFrame="_blank" w:history="1">
        <w:r w:rsidRPr="00D42BFE">
          <w:rPr>
            <w:rStyle w:val="Hyperlink"/>
          </w:rPr>
          <w:t>Project on International Order and Strategy</w:t>
        </w:r>
      </w:hyperlink>
      <w:r w:rsidRPr="00D42BFE">
        <w:t> in the </w:t>
      </w:r>
      <w:hyperlink r:id="rId23" w:tgtFrame="_blank" w:history="1">
        <w:r w:rsidRPr="00D42BFE">
          <w:rPr>
            <w:rStyle w:val="Hyperlink"/>
          </w:rPr>
          <w:t>Foreign Policy</w:t>
        </w:r>
      </w:hyperlink>
      <w:r w:rsidRPr="00D42BFE">
        <w:t> program at the Brookings Institution, and director of </w:t>
      </w:r>
      <w:hyperlink r:id="rId24" w:tgtFrame="_blank" w:history="1">
        <w:r w:rsidRPr="00D42BFE">
          <w:rPr>
            <w:rStyle w:val="Hyperlink"/>
          </w:rPr>
          <w:t>The India Project</w:t>
        </w:r>
      </w:hyperlink>
      <w:r w:rsidRPr="00D42BFE">
        <w:t>, teaching assistant at the Lyndon B. Johnson School of Public Affairs at the University of Texas at Austin, master's in international relations from Yale University "India’s Relations with China: The Good, the Bad and the (Potentially) Ugly," 10-2013 http://www.brookings.edu/research/opinions/2013/10/08-india-china-relations-madan</w:t>
      </w:r>
    </w:p>
    <w:p w14:paraId="0C6D0AE8" w14:textId="4A310E57" w:rsidR="00937C0A" w:rsidRPr="00D42BFE" w:rsidRDefault="00937C0A" w:rsidP="00937C0A">
      <w:r w:rsidRPr="00D42BFE">
        <w:t>And Singh will be travelling from a country that is largely preoccupied domestically. When discussions do turn to China, they have focused on </w:t>
      </w:r>
      <w:hyperlink r:id="rId25" w:history="1">
        <w:r w:rsidRPr="00D42BFE">
          <w:rPr>
            <w:rStyle w:val="Hyperlink"/>
          </w:rPr>
          <w:t>concerns</w:t>
        </w:r>
      </w:hyperlink>
      <w:r w:rsidRPr="00D42BFE">
        <w:t> about Indian capacity vis-à-vis that country</w:t>
      </w:r>
      <w:r w:rsidRPr="00D42BFE">
        <w:rPr>
          <w:rStyle w:val="StyleUnderline"/>
        </w:rPr>
        <w:t>, Indian politicians </w:t>
      </w:r>
      <w:hyperlink r:id="rId26" w:history="1">
        <w:r w:rsidRPr="00D42BFE">
          <w:rPr>
            <w:rStyle w:val="StyleUnderline"/>
          </w:rPr>
          <w:t>accusing</w:t>
        </w:r>
      </w:hyperlink>
      <w:r w:rsidRPr="00D42BFE">
        <w:rPr>
          <w:rStyle w:val="StyleUnderline"/>
        </w:rPr>
        <w:t> the government of being soft on China and Chinese scholars labeling India’s border infrastructure upgrades as</w:t>
      </w:r>
      <w:r w:rsidR="0049350D" w:rsidRPr="00D42BFE">
        <w:rPr>
          <w:rStyle w:val="StyleUnderline"/>
        </w:rPr>
        <w:t xml:space="preserve"> </w:t>
      </w:r>
      <w:hyperlink r:id="rId27" w:history="1">
        <w:r w:rsidRPr="00D42BFE">
          <w:rPr>
            <w:rStyle w:val="StyleUnderline"/>
          </w:rPr>
          <w:t>provocative</w:t>
        </w:r>
      </w:hyperlink>
      <w:r w:rsidRPr="00D42BFE">
        <w:rPr>
          <w:rStyle w:val="StyleUnderline"/>
        </w:rPr>
        <w:t>. These and other developments have highlighted what Indian policymakers acknowledge—that there are elements of cooperation, competition and concern in the China-India relationship.</w:t>
      </w:r>
      <w:r w:rsidR="0049350D" w:rsidRPr="00D42BFE">
        <w:rPr>
          <w:rStyle w:val="StyleUnderline"/>
          <w:b/>
          <w:u w:val="none"/>
        </w:rPr>
        <w:t xml:space="preserve"> </w:t>
      </w:r>
      <w:r w:rsidRPr="00D42BFE">
        <w:t>There have been good signs for those interested in stable, cooperative Sino-Indian relations.</w:t>
      </w:r>
      <w:r w:rsidR="0049350D" w:rsidRPr="00D42BFE">
        <w:t xml:space="preserve"> </w:t>
      </w:r>
      <w:r w:rsidRPr="00D42BFE">
        <w:t>In the spring, just after he’d formally taken office, Chinese President Xi Jinping proposed a five-point</w:t>
      </w:r>
      <w:r w:rsidR="0049350D" w:rsidRPr="00D42BFE">
        <w:t xml:space="preserve"> </w:t>
      </w:r>
      <w:hyperlink r:id="rId28" w:history="1">
        <w:r w:rsidRPr="00D42BFE">
          <w:rPr>
            <w:rStyle w:val="Hyperlink"/>
          </w:rPr>
          <w:t>formula</w:t>
        </w:r>
      </w:hyperlink>
      <w:r w:rsidR="0049350D" w:rsidRPr="00D42BFE">
        <w:t xml:space="preserve"> </w:t>
      </w:r>
      <w:r w:rsidRPr="00D42BFE">
        <w:t>to improve ties between the two countries. “</w:t>
      </w:r>
      <w:hyperlink r:id="rId29" w:history="1">
        <w:r w:rsidRPr="00D42BFE">
          <w:rPr>
            <w:rStyle w:val="Hyperlink"/>
          </w:rPr>
          <w:t>Positive vibes</w:t>
        </w:r>
      </w:hyperlink>
      <w:r w:rsidRPr="00D42BFE">
        <w:t>” were detected at Xi’s subsequent meeting with Singh on the sidelines of the BRICS summit in Durban in March. There have been numerous public Chinese declarations of the importance of the relationship—perhaps not seen since the first half of the 1950s. The Chinese ambassador to India unusually</w:t>
      </w:r>
      <w:r w:rsidR="0049350D" w:rsidRPr="00D42BFE">
        <w:t xml:space="preserve"> </w:t>
      </w:r>
      <w:hyperlink r:id="rId30" w:history="1">
        <w:r w:rsidRPr="00D42BFE">
          <w:rPr>
            <w:rStyle w:val="Hyperlink"/>
          </w:rPr>
          <w:t>took to the editorial pages of an Indian newspaper</w:t>
        </w:r>
      </w:hyperlink>
      <w:r w:rsidR="0049350D" w:rsidRPr="00D42BFE">
        <w:t xml:space="preserve"> </w:t>
      </w:r>
      <w:r w:rsidRPr="00D42BFE">
        <w:t>to emphasize, “To strengthen good-</w:t>
      </w:r>
      <w:proofErr w:type="spellStart"/>
      <w:r w:rsidRPr="00D42BFE">
        <w:t>neighbourly</w:t>
      </w:r>
      <w:proofErr w:type="spellEnd"/>
      <w:r w:rsidRPr="00D42BFE">
        <w:t xml:space="preserve"> and friendly cooperation with India is China’s strategic choice and established policy which will not change.” Chinese officials have indicated that greater efforts should be made</w:t>
      </w:r>
      <w:r w:rsidR="0049350D" w:rsidRPr="00D42BFE">
        <w:t xml:space="preserve"> </w:t>
      </w:r>
      <w:hyperlink r:id="rId31" w:history="1">
        <w:r w:rsidRPr="00D42BFE">
          <w:rPr>
            <w:rStyle w:val="Hyperlink"/>
          </w:rPr>
          <w:t>toward a boundary settlement</w:t>
        </w:r>
      </w:hyperlink>
      <w:r w:rsidRPr="00D42BFE">
        <w:t>. The two countries have strategic and economic dialogues in place. They restarted their defense dialogue earlier this year and are expected to resume joint military exercises shortly. China and India also have specialized dialogues on issues like Afghanistan, Central Asia and counterterrorism. The agreement to discuss Afghanistan was considered a departure from previous Chinese policy; Beijing had earlier been reluctant to add it to the agenda because it would have likely meant talking about Chinese ally Pakistan. Along with regional discussions, China and India have also cooperated in the multilateral realm, including on issues like trade and climate change.</w:t>
      </w:r>
      <w:r w:rsidR="0049350D" w:rsidRPr="00D42BFE">
        <w:t xml:space="preserve"> </w:t>
      </w:r>
      <w:r w:rsidRPr="00D42BFE">
        <w:t>Premier Li chose India as his first overseas stop, with the Chinese government indicating that the choice was very deliberate. Hosting an Indian youth delegation, Li put a personal spin on the choice, noting the “the seeds of friendship sown” when he visited India 27 years ago—a trip that he said left a “</w:t>
      </w:r>
      <w:hyperlink r:id="rId32" w:history="1">
        <w:r w:rsidRPr="00D42BFE">
          <w:rPr>
            <w:rStyle w:val="Hyperlink"/>
          </w:rPr>
          <w:t>lasting impact</w:t>
        </w:r>
      </w:hyperlink>
      <w:r w:rsidRPr="00D42BFE">
        <w:t>.” During the May visit, he stressed the need to build trust and especially emphasized the economic benefits of greater ties.</w:t>
      </w:r>
      <w:r w:rsidR="0049350D" w:rsidRPr="00D42BFE">
        <w:t xml:space="preserve"> </w:t>
      </w:r>
      <w:r w:rsidRPr="00D42BFE">
        <w:t>Those economic ties have already grown. China is one of India’s largest trading partners. Bilateral trade in goods has gone from less than $3 billion in 2000 to $66.57 billion in 2012. While investments haven’t kept the same pace, they have also</w:t>
      </w:r>
      <w:r w:rsidR="0049350D" w:rsidRPr="00D42BFE">
        <w:t xml:space="preserve"> </w:t>
      </w:r>
      <w:hyperlink r:id="rId33" w:history="1">
        <w:r w:rsidRPr="00D42BFE">
          <w:rPr>
            <w:rStyle w:val="Hyperlink"/>
          </w:rPr>
          <w:t>grown</w:t>
        </w:r>
      </w:hyperlink>
      <w:r w:rsidRPr="00D42BFE">
        <w:t>. In India, the interest in doing business with China is evident beyond the private sector and the central government—along with visits by a number of Indian CEOs, China has also seen visits from chief ministers of a number of Indians states, including Andhra Pradesh, Bihar, Karnataka and Madhya Pradesh. Narendra Modi, current chief minister of the state of Gujarat and prime ministerial candidate for the forthcoming national election for the BJP (India’s largest opposition party), has also traveled to China. While Modi has expressed hawkish views on China on the geopolitical front, he has expressed admiration for that country’s economic achievements.</w:t>
      </w:r>
      <w:r w:rsidR="0049350D" w:rsidRPr="00D42BFE">
        <w:t xml:space="preserve"> </w:t>
      </w:r>
      <w:r w:rsidRPr="00D42BFE">
        <w:t>The governments of both countries have reasons for wanting stable ties: the desire for a peaceful periphery in order to focus on domestic socio-economic objectives; the need for stability in South Asia, especially with the impending American drawdown of forces from Afghanistan; existing and potential economic ties; and the prospect for cooperation in the multilateral realm. For Delhi, in addition, a stable relationship with China opens up the possibility that Beijing might use its leverage with Islamabad to shape Pakistan’s behavior in a way that might benefit India. For Beijing, there’s desire to limit India’s burgeoning relationships with the United States and Japan, as well as with other countries in what Beijing considers its backyard. Moreover, as China is preoccupied with eastern maritime disputes and the North Korean situation, stable relations on its southern and southwestern flank would also help the Chinese leadership.</w:t>
      </w:r>
      <w:r w:rsidR="0049350D" w:rsidRPr="00D42BFE">
        <w:t xml:space="preserve"> </w:t>
      </w:r>
      <w:r w:rsidRPr="00D42BFE">
        <w:t xml:space="preserve">This year has, however, </w:t>
      </w:r>
      <w:r w:rsidRPr="00D42BFE">
        <w:rPr>
          <w:rStyle w:val="StyleUnderline"/>
        </w:rPr>
        <w:t>also shown how quickly the bad in the relationship can steal the spotlight from the good—with the potential to turn ugly. In April, less than two weeks after an Indian observer commented on the “</w:t>
      </w:r>
      <w:hyperlink r:id="rId34" w:history="1">
        <w:r w:rsidRPr="00D42BFE">
          <w:rPr>
            <w:rStyle w:val="StyleUnderline"/>
          </w:rPr>
          <w:t>upswing in relations</w:t>
        </w:r>
      </w:hyperlink>
      <w:r w:rsidRPr="00D42BFE">
        <w:rPr>
          <w:rStyle w:val="StyleUnderline"/>
        </w:rPr>
        <w:t>” between China and India, their long-standing boundary dispute</w:t>
      </w:r>
      <w:r w:rsidR="0049350D" w:rsidRPr="00D42BFE">
        <w:rPr>
          <w:rStyle w:val="StyleUnderline"/>
        </w:rPr>
        <w:t xml:space="preserve"> </w:t>
      </w:r>
      <w:hyperlink r:id="rId35" w:history="1">
        <w:r w:rsidRPr="00D42BFE">
          <w:rPr>
            <w:rStyle w:val="StyleUnderline"/>
          </w:rPr>
          <w:t>flared once again</w:t>
        </w:r>
      </w:hyperlink>
      <w:r w:rsidRPr="00D42BFE">
        <w:rPr>
          <w:rStyle w:val="StyleUnderline"/>
        </w:rPr>
        <w:t>. While the two countries communicated through the crisis and resolved it diplomatically, and Li’s visit proceeded as planned, the border incident reinforced the mistrust that many in India feel toward China and its intentions. Furthermore, it was a reminder that despite increased engagement, bilateral differences have the potential to stall, if not reverse, progress toward more stable relations.</w:t>
      </w:r>
      <w:r w:rsidR="0049350D" w:rsidRPr="00D42BFE">
        <w:rPr>
          <w:rStyle w:val="StyleUnderline"/>
        </w:rPr>
        <w:t xml:space="preserve"> </w:t>
      </w:r>
      <w:r w:rsidRPr="00D42BFE">
        <w:t xml:space="preserve">Differences are not restricted to the boundary dispute. </w:t>
      </w:r>
      <w:r w:rsidRPr="00D42BFE">
        <w:rPr>
          <w:rStyle w:val="StyleUnderline"/>
        </w:rPr>
        <w:t>Tibet remains a key source of tension between the two countries though the two countries have found a way to manage their differences on the issue for now</w:t>
      </w:r>
      <w:r w:rsidRPr="00D42BFE">
        <w:t>. In addition, China’s relationship with Pakistan has been a major source of concern in India. Its role in strengthening Pakistan’s conventional, missile and nuclear capabilities is especially</w:t>
      </w:r>
      <w:r w:rsidR="0049350D" w:rsidRPr="00D42BFE">
        <w:t xml:space="preserve"> </w:t>
      </w:r>
      <w:hyperlink r:id="rId36" w:history="1">
        <w:r w:rsidRPr="00D42BFE">
          <w:rPr>
            <w:rStyle w:val="Hyperlink"/>
          </w:rPr>
          <w:t>highlighted</w:t>
        </w:r>
      </w:hyperlink>
      <w:r w:rsidRPr="00D42BFE">
        <w:rPr>
          <w:rStyle w:val="StyleUnderline"/>
        </w:rPr>
        <w:t xml:space="preserve">. </w:t>
      </w:r>
      <w:r w:rsidRPr="00D42BFE">
        <w:t>India</w:t>
      </w:r>
      <w:r w:rsidRPr="00D42BFE">
        <w:rPr>
          <w:rStyle w:val="StyleUnderline"/>
        </w:rPr>
        <w:t xml:space="preserve"> also </w:t>
      </w:r>
      <w:r w:rsidRPr="00D42BFE">
        <w:t>disapproves of</w:t>
      </w:r>
      <w:r w:rsidRPr="00D42BFE">
        <w:rPr>
          <w:rStyle w:val="StyleUnderline"/>
        </w:rPr>
        <w:t xml:space="preserve"> China’s assistance to Pakistan in developing projects and infrastructure in area disputed between India and Pakistan.</w:t>
      </w:r>
      <w:r w:rsidR="0049350D" w:rsidRPr="00D42BFE">
        <w:t xml:space="preserve"> </w:t>
      </w:r>
      <w:r w:rsidRPr="00D42BFE">
        <w:rPr>
          <w:rStyle w:val="StyleUnderline"/>
        </w:rPr>
        <w:t>China’s growing political and economic ties with India’s neighbors are also a subject of concern. Delhi watches warily increasing Chinese interactions—political and commercial—with and involvement in countries like Afghanistan, Bangladesh, Myanmar, Nepal and Sri Lanka.</w:t>
      </w:r>
      <w:r w:rsidRPr="00D42BFE">
        <w:rPr>
          <w:u w:val="single"/>
        </w:rPr>
        <w:t xml:space="preserve"> Concern</w:t>
      </w:r>
      <w:r w:rsidRPr="00D42BFE">
        <w:t xml:space="preserve"> about a military dimension being added persists. Beijing’s increasing interest in operating in the Indian Ocean, which India has traditionally considered its backyard, has also not gone unnoticed. While China emphasizes that these activities have benign goals—economic development, security for its ships, etc.—some in India who tend to take a hawkish position are not convinced; others are taking a wait-and-see attitude. Even beyond the neighborhood, there are concerns about competition with China for markets, influence and resources across the globe.</w:t>
      </w:r>
      <w:r w:rsidR="0049350D" w:rsidRPr="00D42BFE">
        <w:t xml:space="preserve"> </w:t>
      </w:r>
      <w:r w:rsidRPr="00D42BFE">
        <w:t>Closer to home, water is the resource that has become the subject of tension—specifically Chinese dam construction on its side of the Brahmaputra River. Indian officials have publicly</w:t>
      </w:r>
      <w:r w:rsidR="0049350D" w:rsidRPr="00D42BFE">
        <w:t xml:space="preserve"> </w:t>
      </w:r>
      <w:hyperlink r:id="rId37" w:history="1">
        <w:r w:rsidRPr="00D42BFE">
          <w:rPr>
            <w:rStyle w:val="Hyperlink"/>
          </w:rPr>
          <w:t>called</w:t>
        </w:r>
      </w:hyperlink>
      <w:r w:rsidR="0049350D" w:rsidRPr="00D42BFE">
        <w:t xml:space="preserve"> </w:t>
      </w:r>
      <w:r w:rsidRPr="00D42BFE">
        <w:t xml:space="preserve">for Beijing to reassure India on this matter. Domestic critics, however, perceive the Indian government as being too tolerant of the construction. They argue that China has not respected information sharing agreements on this front and warn of </w:t>
      </w:r>
      <w:proofErr w:type="spellStart"/>
      <w:r w:rsidRPr="00D42BFE">
        <w:t>more</w:t>
      </w:r>
      <w:hyperlink r:id="rId38" w:history="1">
        <w:r w:rsidRPr="00D42BFE">
          <w:rPr>
            <w:rStyle w:val="Hyperlink"/>
          </w:rPr>
          <w:t>ambitious</w:t>
        </w:r>
        <w:proofErr w:type="spellEnd"/>
      </w:hyperlink>
      <w:r w:rsidR="0049350D" w:rsidRPr="00D42BFE">
        <w:t xml:space="preserve"> </w:t>
      </w:r>
      <w:r w:rsidRPr="00D42BFE">
        <w:t>Chinese river diversion plans.</w:t>
      </w:r>
      <w:r w:rsidR="0049350D" w:rsidRPr="00D42BFE">
        <w:t xml:space="preserve"> </w:t>
      </w:r>
      <w:r w:rsidRPr="00D42BFE">
        <w:t>Economic ties, which many envisioned as the driver of good Sino-Indian ties, have also not escaped trouble. Bilateral trade in goods actually</w:t>
      </w:r>
      <w:r w:rsidR="0049350D" w:rsidRPr="00D42BFE">
        <w:t xml:space="preserve"> </w:t>
      </w:r>
      <w:hyperlink r:id="rId39" w:history="1">
        <w:r w:rsidRPr="00D42BFE">
          <w:rPr>
            <w:rStyle w:val="Hyperlink"/>
          </w:rPr>
          <w:t>fell</w:t>
        </w:r>
      </w:hyperlink>
      <w:r w:rsidR="0049350D" w:rsidRPr="00D42BFE">
        <w:t xml:space="preserve"> </w:t>
      </w:r>
      <w:r w:rsidRPr="00D42BFE">
        <w:t>almost 10 percent from 2011 to 2012. In India there’s much concern about the trade imbalance. The overall trade deficit has gone</w:t>
      </w:r>
      <w:r w:rsidR="0049350D" w:rsidRPr="00D42BFE">
        <w:t xml:space="preserve"> </w:t>
      </w:r>
      <w:hyperlink r:id="rId40" w:history="1">
        <w:r w:rsidRPr="00D42BFE">
          <w:rPr>
            <w:rStyle w:val="Hyperlink"/>
          </w:rPr>
          <w:t>from</w:t>
        </w:r>
      </w:hyperlink>
      <w:r w:rsidR="0049350D" w:rsidRPr="00D42BFE">
        <w:t xml:space="preserve"> </w:t>
      </w:r>
      <w:r w:rsidRPr="00D42BFE">
        <w:t>$28 billion in 2010-2011 to $40.8 billion in 2012-2013. While investments have grown, they remain</w:t>
      </w:r>
      <w:r w:rsidR="0049350D" w:rsidRPr="00D42BFE">
        <w:t xml:space="preserve"> </w:t>
      </w:r>
      <w:hyperlink r:id="rId41" w:history="1">
        <w:r w:rsidRPr="00D42BFE">
          <w:rPr>
            <w:rStyle w:val="Hyperlink"/>
          </w:rPr>
          <w:t>limited</w:t>
        </w:r>
      </w:hyperlink>
      <w:r w:rsidR="0049350D" w:rsidRPr="00D42BFE">
        <w:t xml:space="preserve"> </w:t>
      </w:r>
      <w:r w:rsidRPr="00D42BFE">
        <w:t xml:space="preserve">compared to the investment relationships that both China and India have with other countries. In India, there have also been complaints </w:t>
      </w:r>
      <w:proofErr w:type="spellStart"/>
      <w:r w:rsidRPr="00D42BFE">
        <w:t>about</w:t>
      </w:r>
      <w:hyperlink r:id="rId42" w:history="1">
        <w:r w:rsidRPr="00D42BFE">
          <w:rPr>
            <w:rStyle w:val="Hyperlink"/>
          </w:rPr>
          <w:t>market</w:t>
        </w:r>
        <w:proofErr w:type="spellEnd"/>
        <w:r w:rsidRPr="00D42BFE">
          <w:rPr>
            <w:rStyle w:val="Hyperlink"/>
          </w:rPr>
          <w:t xml:space="preserve"> access</w:t>
        </w:r>
      </w:hyperlink>
      <w:r w:rsidR="0049350D" w:rsidRPr="00D42BFE">
        <w:t xml:space="preserve"> </w:t>
      </w:r>
      <w:r w:rsidRPr="00D42BFE">
        <w:t>in China and the treatment of Indian labor there, concern about Chinese investment in “strategic” sectors in India, accusations about visa</w:t>
      </w:r>
      <w:r w:rsidR="0049350D" w:rsidRPr="00D42BFE">
        <w:t xml:space="preserve"> </w:t>
      </w:r>
      <w:hyperlink r:id="rId43" w:history="1">
        <w:r w:rsidRPr="00D42BFE">
          <w:rPr>
            <w:rStyle w:val="Hyperlink"/>
          </w:rPr>
          <w:t>abuses</w:t>
        </w:r>
      </w:hyperlink>
      <w:r w:rsidR="0049350D" w:rsidRPr="00D42BFE">
        <w:t xml:space="preserve"> </w:t>
      </w:r>
      <w:r w:rsidRPr="00D42BFE">
        <w:t>by Chinese companies and</w:t>
      </w:r>
      <w:r w:rsidR="0049350D" w:rsidRPr="00D42BFE">
        <w:t xml:space="preserve"> </w:t>
      </w:r>
      <w:hyperlink r:id="rId44" w:history="1">
        <w:r w:rsidRPr="00D42BFE">
          <w:rPr>
            <w:rStyle w:val="Hyperlink"/>
          </w:rPr>
          <w:t>restrictions</w:t>
        </w:r>
      </w:hyperlink>
      <w:r w:rsidR="0049350D" w:rsidRPr="00D42BFE">
        <w:t xml:space="preserve"> </w:t>
      </w:r>
      <w:r w:rsidRPr="00D42BFE">
        <w:t>on Chinese labor. Indian companies also privately express concerns about cyber-espionage. Overall, reports of cyber-attacks on Indian</w:t>
      </w:r>
      <w:r w:rsidR="0049350D" w:rsidRPr="00D42BFE">
        <w:t xml:space="preserve"> </w:t>
      </w:r>
      <w:hyperlink r:id="rId45" w:history="1">
        <w:proofErr w:type="spellStart"/>
        <w:r w:rsidRPr="00D42BFE">
          <w:rPr>
            <w:rStyle w:val="Hyperlink"/>
          </w:rPr>
          <w:t>government</w:t>
        </w:r>
      </w:hyperlink>
      <w:r w:rsidRPr="00D42BFE">
        <w:t>and</w:t>
      </w:r>
      <w:proofErr w:type="spellEnd"/>
      <w:r w:rsidR="0049350D" w:rsidRPr="00D42BFE">
        <w:t xml:space="preserve"> </w:t>
      </w:r>
      <w:hyperlink r:id="rId46" w:history="1">
        <w:r w:rsidRPr="00D42BFE">
          <w:rPr>
            <w:rStyle w:val="Hyperlink"/>
          </w:rPr>
          <w:t>military</w:t>
        </w:r>
      </w:hyperlink>
      <w:r w:rsidR="0049350D" w:rsidRPr="00D42BFE">
        <w:t xml:space="preserve"> </w:t>
      </w:r>
      <w:r w:rsidRPr="00D42BFE">
        <w:t>networks—allegedly emanating from China—have done nothing to decrease distrust that persists, especially among the public.</w:t>
      </w:r>
      <w:r w:rsidR="0049350D" w:rsidRPr="00D42BFE">
        <w:t xml:space="preserve"> </w:t>
      </w:r>
      <w:r w:rsidRPr="00D42BFE">
        <w:rPr>
          <w:rStyle w:val="StyleUnderline"/>
        </w:rPr>
        <w:t>There is also an overall sense that China does not respect India and/or that it will seek to prevent India’s rise. As evidence, critics point not only to China’s relationship with Pakistan, which is seen as driven by a desire to keep India tied up in South Asia, but also note China’s</w:t>
      </w:r>
      <w:r w:rsidR="0049350D" w:rsidRPr="00D42BFE">
        <w:rPr>
          <w:rStyle w:val="StyleUnderline"/>
        </w:rPr>
        <w:t xml:space="preserve"> </w:t>
      </w:r>
      <w:hyperlink r:id="rId47" w:history="1">
        <w:r w:rsidRPr="00D42BFE">
          <w:rPr>
            <w:rStyle w:val="StyleUnderline"/>
          </w:rPr>
          <w:t>reluctance</w:t>
        </w:r>
      </w:hyperlink>
      <w:r w:rsidR="0049350D" w:rsidRPr="00D42BFE">
        <w:rPr>
          <w:rStyle w:val="StyleUnderline"/>
        </w:rPr>
        <w:t xml:space="preserve"> </w:t>
      </w:r>
      <w:r w:rsidRPr="00D42BFE">
        <w:rPr>
          <w:rStyle w:val="StyleUnderline"/>
        </w:rPr>
        <w:t>to endorse India’s demand for a permanent seat on the U.N. Security Council or its</w:t>
      </w:r>
      <w:r w:rsidR="0049350D" w:rsidRPr="00D42BFE">
        <w:rPr>
          <w:rStyle w:val="StyleUnderline"/>
        </w:rPr>
        <w:t xml:space="preserve"> </w:t>
      </w:r>
      <w:hyperlink r:id="rId48" w:history="1">
        <w:r w:rsidRPr="00D42BFE">
          <w:rPr>
            <w:rStyle w:val="StyleUnderline"/>
          </w:rPr>
          <w:t>objections</w:t>
        </w:r>
      </w:hyperlink>
      <w:r w:rsidR="0049350D" w:rsidRPr="00D42BFE">
        <w:rPr>
          <w:rStyle w:val="StyleUnderline"/>
        </w:rPr>
        <w:t xml:space="preserve"> </w:t>
      </w:r>
      <w:r w:rsidRPr="00D42BFE">
        <w:rPr>
          <w:rStyle w:val="StyleUnderline"/>
        </w:rPr>
        <w:t>to India being given membership in the Nuclear Suppliers Group.</w:t>
      </w:r>
      <w:r w:rsidR="0049350D" w:rsidRPr="00D42BFE">
        <w:rPr>
          <w:rStyle w:val="StyleUnderline"/>
        </w:rPr>
        <w:t xml:space="preserve"> </w:t>
      </w:r>
      <w:r w:rsidRPr="00D42BFE">
        <w:rPr>
          <w:rStyle w:val="StyleUnderline"/>
        </w:rPr>
        <w:t>Another overarching problem: the lack of trust in China and its intentions. This is especially evident among the public.</w:t>
      </w:r>
      <w:r w:rsidRPr="00D42BFE">
        <w:t xml:space="preserve"> According to a Pew</w:t>
      </w:r>
      <w:r w:rsidR="0049350D" w:rsidRPr="00D42BFE">
        <w:t xml:space="preserve"> </w:t>
      </w:r>
      <w:hyperlink r:id="rId49" w:history="1">
        <w:r w:rsidRPr="00D42BFE">
          <w:rPr>
            <w:rStyle w:val="Hyperlink"/>
          </w:rPr>
          <w:t>poll</w:t>
        </w:r>
      </w:hyperlink>
      <w:r w:rsidR="0049350D" w:rsidRPr="00D42BFE">
        <w:t xml:space="preserve"> </w:t>
      </w:r>
      <w:r w:rsidRPr="00D42BFE">
        <w:t>last year, more Indians have an unfavorable view of China than a favorable view. In a more recent Lowy Institute</w:t>
      </w:r>
      <w:r w:rsidR="0049350D" w:rsidRPr="00D42BFE">
        <w:t xml:space="preserve"> </w:t>
      </w:r>
      <w:hyperlink r:id="rId50" w:history="1">
        <w:r w:rsidRPr="00D42BFE">
          <w:rPr>
            <w:rStyle w:val="Hyperlink"/>
          </w:rPr>
          <w:t>poll</w:t>
        </w:r>
      </w:hyperlink>
      <w:r w:rsidRPr="00D42BFE">
        <w:t xml:space="preserve">, China </w:t>
      </w:r>
      <w:r w:rsidRPr="00D42BFE">
        <w:rPr>
          <w:rStyle w:val="StyleUnderline"/>
        </w:rPr>
        <w:t>ranked only second to Pakistan in terms of countries that people considered threatening to India, with 60 percent indicating China would be a major threat over the next decade</w:t>
      </w:r>
      <w:r w:rsidRPr="00D42BFE">
        <w:t xml:space="preserve"> (an additional 22 percent identified it as a minor threat). 73 percent of those surveyed identified “war with China” as a big threat over the next ten years. Almost three-quarters believed that China wants to dominate Asia. 58 percent felt that China’s growth had not been good for India. This reinforces what the Pew poll found last year. In that poll, two-thirds of urbanites who expressed an opinion on the subject believed t</w:t>
      </w:r>
      <w:r w:rsidRPr="00D42BFE">
        <w:rPr>
          <w:rStyle w:val="StyleUnderline"/>
        </w:rPr>
        <w:t>hat China’s growing economy was a bad thing.</w:t>
      </w:r>
      <w:r w:rsidR="0049350D" w:rsidRPr="00D42BFE">
        <w:t xml:space="preserve"> </w:t>
      </w:r>
      <w:r w:rsidRPr="00D42BFE">
        <w:t>Overcoming this mistrust continues to be a major obstacle. The legacy of history remains a problem. Every time there is a border incident it reinforces the narrative that has prevailed in many quarters in India since the 1962 China-India war: that China only understands strength; that while Beijing’s leaders say China and India “</w:t>
      </w:r>
      <w:hyperlink r:id="rId51" w:history="1">
        <w:r w:rsidRPr="00D42BFE">
          <w:rPr>
            <w:rStyle w:val="Hyperlink"/>
          </w:rPr>
          <w:t>must shake hands</w:t>
        </w:r>
      </w:hyperlink>
      <w:r w:rsidRPr="00D42BFE">
        <w:t>,” they cannot be trusted—that one hand held out might just be a precursor to the other stabbing one in the back. This problem is made worse by limited connectivity and communications, and little knowledge about the other country—even though these have improved.</w:t>
      </w:r>
      <w:r w:rsidR="0049350D" w:rsidRPr="00D42BFE">
        <w:t xml:space="preserve"> </w:t>
      </w:r>
      <w:hyperlink r:id="rId52" w:history="1">
        <w:r w:rsidRPr="00D42BFE">
          <w:rPr>
            <w:rStyle w:val="Hyperlink"/>
          </w:rPr>
          <w:t>Media coverage</w:t>
        </w:r>
      </w:hyperlink>
      <w:r w:rsidR="0049350D" w:rsidRPr="00D42BFE">
        <w:t xml:space="preserve"> </w:t>
      </w:r>
      <w:r w:rsidRPr="00D42BFE">
        <w:t>about China and the relationship can also get quite heated, with a tendency to focus on the negative. All these problems are exacerbated by the lack of transparency when it comes to Chinese decision-making. This has led to uncertainty about Chinese behavior and motivations, which was evident in the debate about why the border incident in April occurred—and this uncertainty exists even among policymakers.</w:t>
      </w:r>
      <w:r w:rsidR="0049350D" w:rsidRPr="00D42BFE">
        <w:t xml:space="preserve"> </w:t>
      </w:r>
      <w:r w:rsidRPr="00D42BFE">
        <w:t xml:space="preserve">Thus, Indian governments have tried to follow a multi-pronged strategy. The emphasis might have differed somewhat, but for the last two governments in India—one a coalition led by the BJP and the current one led by the Congress—the general approach towards China has been to co-operate, if possible, and to compete, if necessary. Indian officials have joined with Chinese counterparts to increase ties, build trust and improve communications. Simultaneously, policymakers note that competition in and of itself is not all bad. As former Indian Prime Minister Vajpayee noted in Beijing, “a sense of competition between two close and equal </w:t>
      </w:r>
      <w:proofErr w:type="spellStart"/>
      <w:r w:rsidRPr="00D42BFE">
        <w:t>neighbours</w:t>
      </w:r>
      <w:proofErr w:type="spellEnd"/>
      <w:r w:rsidRPr="00D42BFE">
        <w:t xml:space="preserve">” might indeed be natural. There is also, however, a </w:t>
      </w:r>
      <w:r w:rsidRPr="00D42BFE">
        <w:rPr>
          <w:rStyle w:val="StyleUnderline"/>
        </w:rPr>
        <w:t>realization that beyond cooperation and competition, there is a potential for conflict. Thus, while hoping and working for the best, there has been some attention on planning and preparing for the worst</w:t>
      </w:r>
      <w:r w:rsidRPr="00D42BFE">
        <w:t>—i.e. the possibility that China will emerge as an explicit threat. There is a desire to do this cautiously, however, w</w:t>
      </w:r>
      <w:r w:rsidRPr="00D42BFE">
        <w:rPr>
          <w:rStyle w:val="StyleUnderline"/>
        </w:rPr>
        <w:t>ith policymakers quite conscious of the potential for provocation, miscalculation and exacerbation of the security dilemma.</w:t>
      </w:r>
      <w:r w:rsidR="0049350D" w:rsidRPr="00D42BFE">
        <w:rPr>
          <w:rStyle w:val="StyleUnderline"/>
        </w:rPr>
        <w:t xml:space="preserve"> </w:t>
      </w:r>
      <w:r w:rsidRPr="00D42BFE">
        <w:t>In practice, this overall approach has meant increasing engagement with China—political, economic and even military-to-military—at the bilateral, regional and multilateral levels. Simultaneously, this approach has translated to a series of actions including strengthening India’s military, as well as its border infrastructure and border regions, maintaining a nuclear deterrent, and consolidating or expanding ties and influence in India’s near abroad.</w:t>
      </w:r>
      <w:r w:rsidR="0049350D" w:rsidRPr="00D42BFE">
        <w:t xml:space="preserve"> </w:t>
      </w:r>
      <w:r w:rsidRPr="00D42BFE">
        <w:t>India has also tried to step up its game in China’s neighborhood. Indian policymakers underplay the strategic aspects and goals of India’s “Look East” policy—which the Indian foreign ministry</w:t>
      </w:r>
      <w:r w:rsidR="0049350D" w:rsidRPr="00D42BFE">
        <w:t xml:space="preserve"> </w:t>
      </w:r>
      <w:hyperlink r:id="rId53" w:history="1">
        <w:r w:rsidRPr="00D42BFE">
          <w:rPr>
            <w:rStyle w:val="Hyperlink"/>
          </w:rPr>
          <w:t>describes</w:t>
        </w:r>
      </w:hyperlink>
      <w:r w:rsidR="0049350D" w:rsidRPr="00D42BFE">
        <w:t xml:space="preserve"> </w:t>
      </w:r>
      <w:r w:rsidRPr="00D42BFE">
        <w:t xml:space="preserve">as “oriented towards deepening India’s engagement with the countries of East and Southeast Asia”—and emphasize its cultural and economic aspects. However, these elements and the link to China have not been entirely missing in action. The Indian government and companies are increasingly interested and engaged in the region, especially focusing on countries like Indonesia, Japan, Singapore, Thailand and Vietnam. In recent months, India-Japan ties have probably been in the spotlight the most, with another round of the U.S.-India-Japan trilateral dialogue and Singh’s visit to Japan in May. India has also sought to be more engaged with multilateral fora in the region. Officials from some Southeast Asian countries, however, want India to do much more. Channeling some of their frustrations, Hillary Clinton, when she led the State </w:t>
      </w:r>
      <w:proofErr w:type="spellStart"/>
      <w:r w:rsidRPr="00D42BFE">
        <w:t>Department</w:t>
      </w:r>
      <w:proofErr w:type="gramStart"/>
      <w:r w:rsidRPr="00D42BFE">
        <w:t>,</w:t>
      </w:r>
      <w:proofErr w:type="gramEnd"/>
      <w:r w:rsidR="00EC6ED3">
        <w:fldChar w:fldCharType="begin"/>
      </w:r>
      <w:r w:rsidR="00EC6ED3">
        <w:instrText xml:space="preserve"> HYPERLINK "http://www.state.gov/secretary/rm/2011/07/168840.htm" </w:instrText>
      </w:r>
      <w:r w:rsidR="00EC6ED3">
        <w:fldChar w:fldCharType="separate"/>
      </w:r>
      <w:r w:rsidRPr="00D42BFE">
        <w:rPr>
          <w:rStyle w:val="Hyperlink"/>
        </w:rPr>
        <w:t>called</w:t>
      </w:r>
      <w:proofErr w:type="spellEnd"/>
      <w:r w:rsidR="00EC6ED3">
        <w:rPr>
          <w:rStyle w:val="Hyperlink"/>
        </w:rPr>
        <w:fldChar w:fldCharType="end"/>
      </w:r>
      <w:r w:rsidR="0049350D" w:rsidRPr="00D42BFE">
        <w:t xml:space="preserve"> </w:t>
      </w:r>
      <w:r w:rsidRPr="00D42BFE">
        <w:t>for “India not just to look east, but to engage East and act East as well.”</w:t>
      </w:r>
      <w:r w:rsidR="0049350D" w:rsidRPr="00D42BFE">
        <w:t xml:space="preserve"> </w:t>
      </w:r>
      <w:r w:rsidRPr="00D42BFE">
        <w:rPr>
          <w:rStyle w:val="StyleUnderline"/>
        </w:rPr>
        <w:t xml:space="preserve">Another key aspect of India’s approach has been the pursuit of closer relations with the United States. </w:t>
      </w:r>
      <w:r w:rsidRPr="00D42BFE">
        <w:t xml:space="preserve">Of course, these </w:t>
      </w:r>
      <w:r w:rsidRPr="00D42BFE">
        <w:rPr>
          <w:rStyle w:val="StyleUnderline"/>
        </w:rPr>
        <w:t>ties with the United States are not solely driven by China. India indeed has no desire to make a choice between its relations with China and the United States. However, the United States plays a useful role as an offshore balancer.</w:t>
      </w:r>
      <w:r w:rsidRPr="00D42BFE">
        <w:t xml:space="preserve"> Furthermore, Indian policymakers believe that a strong U.S.-India relationship gives them leverage with China and sends a signal to that country. Some also note that China takes India more seriously because the United States does. </w:t>
      </w:r>
      <w:r w:rsidRPr="00D42BFE">
        <w:rPr>
          <w:rStyle w:val="StyleUnderline"/>
        </w:rPr>
        <w:t>India</w:t>
      </w:r>
      <w:r w:rsidRPr="00D42BFE">
        <w:t>, however</w:t>
      </w:r>
      <w:r w:rsidRPr="00D42BFE">
        <w:rPr>
          <w:rStyle w:val="StyleUnderline"/>
        </w:rPr>
        <w:t>, still has doubts about U.S. reliability as a potential partner</w:t>
      </w:r>
      <w:r w:rsidRPr="00D42BFE">
        <w:t xml:space="preserve">, especially </w:t>
      </w:r>
      <w:r w:rsidRPr="00D42BFE">
        <w:rPr>
          <w:rStyle w:val="StyleUnderline"/>
        </w:rPr>
        <w:t>given the level of Sino-U.S. engagement</w:t>
      </w:r>
      <w:r w:rsidRPr="00D42BFE">
        <w:t>, and prefers to maintain a diversified portfolio of partnerships.</w:t>
      </w:r>
    </w:p>
    <w:p w14:paraId="4E48158F" w14:textId="77777777" w:rsidR="00937C0A" w:rsidRPr="00D42BFE" w:rsidRDefault="00937C0A" w:rsidP="00937C0A"/>
    <w:p w14:paraId="69CBD651" w14:textId="77777777" w:rsidR="00937C0A" w:rsidRPr="00D42BFE" w:rsidRDefault="00937C0A" w:rsidP="00937C0A">
      <w:pPr>
        <w:pStyle w:val="Heading4"/>
      </w:pPr>
      <w:r w:rsidRPr="00D42BFE">
        <w:t>Strong US/India relations key to de-escalate Indo-Pak conflict—trust and communication are vital to mediation</w:t>
      </w:r>
    </w:p>
    <w:p w14:paraId="4BE9C109" w14:textId="77777777" w:rsidR="00937C0A" w:rsidRPr="00D42BFE" w:rsidRDefault="00937C0A" w:rsidP="00937C0A">
      <w:proofErr w:type="spellStart"/>
      <w:r w:rsidRPr="00D42BFE">
        <w:rPr>
          <w:rStyle w:val="Style13ptBold"/>
        </w:rPr>
        <w:t>Perkovich</w:t>
      </w:r>
      <w:proofErr w:type="spellEnd"/>
      <w:r w:rsidRPr="00D42BFE">
        <w:rPr>
          <w:rStyle w:val="Style13ptBold"/>
        </w:rPr>
        <w:t>, 14</w:t>
      </w:r>
      <w:r w:rsidRPr="00D42BFE">
        <w:t xml:space="preserve"> – vice president for studies at the Carnegie Endowment for International Peace. (George, with Toby Dalton, 6/3. “India and Pakistan: A Thin Line </w:t>
      </w:r>
      <w:proofErr w:type="gramStart"/>
      <w:r w:rsidRPr="00D42BFE">
        <w:t>Between</w:t>
      </w:r>
      <w:proofErr w:type="gramEnd"/>
      <w:r w:rsidRPr="00D42BFE">
        <w:t xml:space="preserve"> War and Peace.” http://carnegieendowment.org/2014/06/03/india-and-pakistan-thin-line-between-war-and-peace)</w:t>
      </w:r>
    </w:p>
    <w:p w14:paraId="619F476A" w14:textId="77777777" w:rsidR="00937C0A" w:rsidRPr="00D42BFE" w:rsidRDefault="00937C0A" w:rsidP="00937C0A">
      <w:r w:rsidRPr="00D42BFE">
        <w:t xml:space="preserve">Thus, </w:t>
      </w:r>
      <w:r w:rsidRPr="00D42BFE">
        <w:rPr>
          <w:rStyle w:val="StyleUnderline"/>
        </w:rPr>
        <w:t>the challenge for Indians and Pakistanis—and for the U.S. government, which inevitably would be impelled to mediate a new conflict—is to take steps</w:t>
      </w:r>
      <w:r w:rsidRPr="00D42BFE">
        <w:t xml:space="preserve"> now </w:t>
      </w:r>
      <w:r w:rsidRPr="00D42BFE">
        <w:rPr>
          <w:rStyle w:val="StyleUnderline"/>
        </w:rPr>
        <w:t>to prevent major terrorist attacks on India and to prepare modalities to manage consequences if prevention fails</w:t>
      </w:r>
      <w:r w:rsidRPr="00D42BFE">
        <w:t>.</w:t>
      </w:r>
    </w:p>
    <w:p w14:paraId="3683A2D9" w14:textId="77777777" w:rsidR="00937C0A" w:rsidRPr="00D42BFE" w:rsidRDefault="00937C0A" w:rsidP="00937C0A">
      <w:r w:rsidRPr="00D42BFE">
        <w:rPr>
          <w:rStyle w:val="StyleUnderline"/>
        </w:rPr>
        <w:t>The United States needs to be more forthcoming</w:t>
      </w:r>
      <w:r w:rsidRPr="00D42BFE">
        <w:t xml:space="preserve"> than it has been in the past </w:t>
      </w:r>
      <w:r w:rsidRPr="00D42BFE">
        <w:rPr>
          <w:rStyle w:val="StyleUnderline"/>
        </w:rPr>
        <w:t>in sharing intelligence with India</w:t>
      </w:r>
      <w:r w:rsidRPr="00D42BFE">
        <w:t xml:space="preserve"> on possible threats and holding Pakistan to account for its ambivalent counterterrorism performance concerning India. </w:t>
      </w:r>
      <w:r w:rsidRPr="00D42BFE">
        <w:rPr>
          <w:rStyle w:val="StyleUnderline"/>
        </w:rPr>
        <w:t>Indian leaders need to correct longstanding inadequacies in their intelligence and counterterrorism organizations, and prepare contingencies for responding to attacks</w:t>
      </w:r>
      <w:r w:rsidRPr="00D42BFE">
        <w:t xml:space="preserve"> that take full account of the risks of escalation. Pakistani leaders, especially in the Army and Inter-Services Intelligence, need to open genuine lines of communication with their Indian counterparts and demonstrate that they are doing everything they can to prevent future Mumbai-like attacks.</w:t>
      </w:r>
    </w:p>
    <w:p w14:paraId="730B238A" w14:textId="77777777" w:rsidR="00937C0A" w:rsidRPr="00D42BFE" w:rsidRDefault="00937C0A" w:rsidP="00937C0A">
      <w:r w:rsidRPr="00D42BFE">
        <w:rPr>
          <w:rStyle w:val="StyleUnderline"/>
        </w:rPr>
        <w:t>Cooperation</w:t>
      </w:r>
      <w:r w:rsidRPr="00D42BFE">
        <w:t xml:space="preserve"> like this </w:t>
      </w:r>
      <w:r w:rsidRPr="00D42BFE">
        <w:rPr>
          <w:rStyle w:val="StyleUnderline"/>
        </w:rPr>
        <w:t>must occur</w:t>
      </w:r>
      <w:r w:rsidRPr="00D42BFE">
        <w:t xml:space="preserve"> before an </w:t>
      </w:r>
      <w:r w:rsidRPr="00D42BFE">
        <w:rPr>
          <w:rStyle w:val="StyleUnderline"/>
        </w:rPr>
        <w:t>attack if there will be any chance of mitigating risks of escalation</w:t>
      </w:r>
      <w:r w:rsidRPr="00D42BFE">
        <w:t xml:space="preserve"> after one occurs. </w:t>
      </w:r>
      <w:r w:rsidRPr="00D42BFE">
        <w:rPr>
          <w:rStyle w:val="StyleUnderline"/>
        </w:rPr>
        <w:t>The stakes could not be higher. The United States cannot publicly orchestrate such cooperation, but it can (and should) work behind the scenes at high levels to facilitate it</w:t>
      </w:r>
      <w:r w:rsidRPr="00D42BFE">
        <w:t>.</w:t>
      </w:r>
    </w:p>
    <w:p w14:paraId="0D5F54A1" w14:textId="77777777" w:rsidR="00937C0A" w:rsidRPr="00D42BFE" w:rsidRDefault="00937C0A" w:rsidP="00937C0A"/>
    <w:p w14:paraId="1D3E62C2" w14:textId="31CD76F5" w:rsidR="00937C0A" w:rsidRPr="00D42BFE" w:rsidRDefault="0049350D" w:rsidP="00937C0A">
      <w:pPr>
        <w:pStyle w:val="Heading2"/>
      </w:pPr>
      <w:r w:rsidRPr="00D42BFE">
        <w:t>Impacts</w:t>
      </w:r>
    </w:p>
    <w:p w14:paraId="7D5F5DC7" w14:textId="77777777" w:rsidR="00937C0A" w:rsidRPr="00D42BFE" w:rsidRDefault="00937C0A" w:rsidP="00937C0A">
      <w:pPr>
        <w:pStyle w:val="Heading3"/>
      </w:pPr>
      <w:r w:rsidRPr="00D42BFE">
        <w:t>Indo-Pak War</w:t>
      </w:r>
    </w:p>
    <w:p w14:paraId="4E9D8910" w14:textId="77777777" w:rsidR="00937C0A" w:rsidRPr="00D42BFE" w:rsidRDefault="00937C0A" w:rsidP="00937C0A">
      <w:pPr>
        <w:pStyle w:val="Heading4"/>
      </w:pPr>
      <w:r w:rsidRPr="00D42BFE">
        <w:t>Indo-</w:t>
      </w:r>
      <w:proofErr w:type="spellStart"/>
      <w:r w:rsidRPr="00D42BFE">
        <w:t>pak</w:t>
      </w:r>
      <w:proofErr w:type="spellEnd"/>
      <w:r w:rsidRPr="00D42BFE">
        <w:t xml:space="preserve"> conflict likely, escalates – worse than other conflicts &amp; problems</w:t>
      </w:r>
    </w:p>
    <w:p w14:paraId="0CA008B3" w14:textId="77777777" w:rsidR="00937C0A" w:rsidRPr="00D42BFE" w:rsidRDefault="00937C0A" w:rsidP="00937C0A">
      <w:proofErr w:type="spellStart"/>
      <w:r w:rsidRPr="00D42BFE">
        <w:rPr>
          <w:rStyle w:val="Style13ptBold"/>
        </w:rPr>
        <w:t>Barno</w:t>
      </w:r>
      <w:proofErr w:type="spellEnd"/>
      <w:r w:rsidRPr="00D42BFE">
        <w:rPr>
          <w:rStyle w:val="Style13ptBold"/>
        </w:rPr>
        <w:t xml:space="preserve"> &amp; </w:t>
      </w:r>
      <w:proofErr w:type="spellStart"/>
      <w:r w:rsidRPr="00D42BFE">
        <w:rPr>
          <w:rStyle w:val="Style13ptBold"/>
        </w:rPr>
        <w:t>Bensahel</w:t>
      </w:r>
      <w:proofErr w:type="spellEnd"/>
      <w:r w:rsidRPr="00D42BFE">
        <w:rPr>
          <w:rStyle w:val="Style13ptBold"/>
        </w:rPr>
        <w:t xml:space="preserve"> 11 – 5 – 15 distinguished practitioner &amp; scholar in residence at the School of International Service at American University. Both are nonresident senior fellows at the Brent Scowcroft Center at the Atlantic Council.  Retired Army Lt., &amp; PhD</w:t>
      </w:r>
      <w:r w:rsidRPr="00D42BFE">
        <w:t xml:space="preserve"> [David </w:t>
      </w:r>
      <w:proofErr w:type="spellStart"/>
      <w:r w:rsidRPr="00D42BFE">
        <w:t>Barno</w:t>
      </w:r>
      <w:proofErr w:type="spellEnd"/>
      <w:r w:rsidRPr="00D42BFE">
        <w:t xml:space="preserve"> &amp; Nora </w:t>
      </w:r>
      <w:proofErr w:type="spellStart"/>
      <w:r w:rsidRPr="00D42BFE">
        <w:t>Bensahel</w:t>
      </w:r>
      <w:proofErr w:type="spellEnd"/>
      <w:r w:rsidRPr="00D42BFE">
        <w:t xml:space="preserve">, A nuclear war between India and Pakistan is a very real possibility, </w:t>
      </w:r>
      <w:hyperlink r:id="rId54" w:history="1">
        <w:r w:rsidRPr="00D42BFE">
          <w:rPr>
            <w:rStyle w:val="Hyperlink"/>
          </w:rPr>
          <w:t>http://qz.com/541502/a-nuclear-war-between-india-and-pakistan-is-a-very-real-possibility/</w:t>
        </w:r>
      </w:hyperlink>
      <w:r w:rsidRPr="00D42BFE">
        <w:t>]</w:t>
      </w:r>
    </w:p>
    <w:p w14:paraId="74ADB5E2" w14:textId="77777777" w:rsidR="00937C0A" w:rsidRPr="00D42BFE" w:rsidRDefault="00937C0A" w:rsidP="00937C0A">
      <w:r w:rsidRPr="00D42BFE">
        <w:rPr>
          <w:rStyle w:val="StyleUnderline"/>
        </w:rPr>
        <w:t>A “pink flamingo” is a term</w:t>
      </w:r>
      <w:r w:rsidRPr="00D42BFE">
        <w:rPr>
          <w:sz w:val="16"/>
        </w:rPr>
        <w:t xml:space="preserve"> recently coined by Frank Hoffman </w:t>
      </w:r>
      <w:r w:rsidRPr="00D42BFE">
        <w:rPr>
          <w:rStyle w:val="StyleUnderline"/>
        </w:rPr>
        <w:t>to describe predictable but ignored</w:t>
      </w:r>
      <w:r w:rsidRPr="00D42BFE">
        <w:rPr>
          <w:sz w:val="16"/>
        </w:rPr>
        <w:t xml:space="preserve"> </w:t>
      </w:r>
      <w:r w:rsidRPr="00D42BFE">
        <w:rPr>
          <w:rStyle w:val="StyleUnderline"/>
        </w:rPr>
        <w:t>events that can yield disastrous results</w:t>
      </w:r>
      <w:r w:rsidRPr="00D42BFE">
        <w:rPr>
          <w:sz w:val="16"/>
        </w:rPr>
        <w:t xml:space="preserve">. Hoffman argues that these situations are fully visible, but almost entirely ignored by policymakers. Pink flamingos stand in stark contrast to “black swans“—the unpredictable, even unforeseeable shocks whose outcomes may be entirely unknown. </w:t>
      </w:r>
      <w:r w:rsidRPr="00D42BFE">
        <w:rPr>
          <w:rStyle w:val="StyleUnderline"/>
        </w:rPr>
        <w:t>The</w:t>
      </w:r>
      <w:r w:rsidRPr="00D42BFE">
        <w:rPr>
          <w:sz w:val="16"/>
        </w:rPr>
        <w:t xml:space="preserve"> tense </w:t>
      </w:r>
      <w:r w:rsidRPr="00D42BFE">
        <w:rPr>
          <w:rStyle w:val="StyleUnderline"/>
        </w:rPr>
        <w:t>nuclear stand-off between India and Pakistan may be the most dangerous</w:t>
      </w:r>
      <w:r w:rsidRPr="00D42BFE">
        <w:rPr>
          <w:sz w:val="16"/>
        </w:rPr>
        <w:t xml:space="preserve"> pink flamingo in today’s world. </w:t>
      </w:r>
      <w:r w:rsidRPr="00D42BFE">
        <w:rPr>
          <w:rStyle w:val="StyleUnderline"/>
        </w:rPr>
        <w:t>The</w:t>
      </w:r>
      <w:r w:rsidRPr="00D42BFE">
        <w:rPr>
          <w:sz w:val="16"/>
        </w:rPr>
        <w:t xml:space="preserve"> Indian </w:t>
      </w:r>
      <w:r w:rsidRPr="00D42BFE">
        <w:rPr>
          <w:rStyle w:val="StyleUnderline"/>
        </w:rPr>
        <w:t>subcontinent</w:t>
      </w:r>
      <w:r w:rsidRPr="00D42BFE">
        <w:rPr>
          <w:sz w:val="16"/>
        </w:rPr>
        <w:t>—home to both India and Pakistan—</w:t>
      </w:r>
      <w:r w:rsidRPr="00D42BFE">
        <w:rPr>
          <w:rStyle w:val="StyleUnderline"/>
        </w:rPr>
        <w:t>remains</w:t>
      </w:r>
      <w:r w:rsidRPr="00D42BFE">
        <w:rPr>
          <w:sz w:val="16"/>
        </w:rPr>
        <w:t xml:space="preserve"> </w:t>
      </w:r>
      <w:r w:rsidRPr="00D42BFE">
        <w:rPr>
          <w:rStyle w:val="StyleUnderline"/>
        </w:rPr>
        <w:t>among the most dangerous</w:t>
      </w:r>
      <w:r w:rsidRPr="00D42BFE">
        <w:rPr>
          <w:sz w:val="16"/>
        </w:rPr>
        <w:t xml:space="preserve"> </w:t>
      </w:r>
      <w:r w:rsidRPr="00D42BFE">
        <w:rPr>
          <w:rStyle w:val="StyleUnderline"/>
        </w:rPr>
        <w:t>corners</w:t>
      </w:r>
      <w:r w:rsidRPr="00D42BFE">
        <w:rPr>
          <w:sz w:val="16"/>
        </w:rPr>
        <w:t xml:space="preserve"> </w:t>
      </w:r>
      <w:r w:rsidRPr="00D42BFE">
        <w:rPr>
          <w:rStyle w:val="StyleUnderline"/>
        </w:rPr>
        <w:t>of the world</w:t>
      </w:r>
      <w:r w:rsidRPr="00D42BFE">
        <w:rPr>
          <w:sz w:val="16"/>
        </w:rPr>
        <w:t xml:space="preserve">, </w:t>
      </w:r>
      <w:r w:rsidRPr="00D42BFE">
        <w:rPr>
          <w:rStyle w:val="StyleUnderline"/>
        </w:rPr>
        <w:t>and continues to pose a deep threat to global stability</w:t>
      </w:r>
      <w:r w:rsidRPr="00D42BFE">
        <w:rPr>
          <w:sz w:val="16"/>
        </w:rPr>
        <w:t xml:space="preserve"> and the current world order. </w:t>
      </w:r>
      <w:r w:rsidRPr="00D42BFE">
        <w:rPr>
          <w:rStyle w:val="StyleUnderline"/>
        </w:rPr>
        <w:t>Their</w:t>
      </w:r>
      <w:r w:rsidRPr="00D42BFE">
        <w:rPr>
          <w:sz w:val="16"/>
        </w:rPr>
        <w:t xml:space="preserve"> 1,800-mile </w:t>
      </w:r>
      <w:r w:rsidRPr="00D42BFE">
        <w:rPr>
          <w:rStyle w:val="StyleUnderline"/>
        </w:rPr>
        <w:t>border</w:t>
      </w:r>
      <w:r w:rsidRPr="00D42BFE">
        <w:rPr>
          <w:sz w:val="16"/>
        </w:rPr>
        <w:t xml:space="preserve"> </w:t>
      </w:r>
      <w:r w:rsidRPr="00D42BFE">
        <w:rPr>
          <w:rStyle w:val="StyleUnderline"/>
        </w:rPr>
        <w:t>is the only place</w:t>
      </w:r>
      <w:r w:rsidRPr="00D42BFE">
        <w:rPr>
          <w:sz w:val="16"/>
        </w:rPr>
        <w:t xml:space="preserve"> in the world </w:t>
      </w:r>
      <w:r w:rsidRPr="00D42BFE">
        <w:rPr>
          <w:rStyle w:val="StyleUnderline"/>
        </w:rPr>
        <w:t>where two hostile, nuclear</w:t>
      </w:r>
      <w:r w:rsidRPr="00D42BFE">
        <w:rPr>
          <w:sz w:val="16"/>
        </w:rPr>
        <w:t xml:space="preserve">-armed </w:t>
      </w:r>
      <w:r w:rsidRPr="00D42BFE">
        <w:rPr>
          <w:rStyle w:val="StyleUnderline"/>
        </w:rPr>
        <w:t>states face off</w:t>
      </w:r>
      <w:r w:rsidRPr="00D42BFE">
        <w:rPr>
          <w:sz w:val="16"/>
        </w:rPr>
        <w:t xml:space="preserve"> every day. </w:t>
      </w:r>
      <w:r w:rsidRPr="00D42BFE">
        <w:rPr>
          <w:rStyle w:val="StyleUnderline"/>
        </w:rPr>
        <w:t>And the risk of nuclear conflict has only continued to rise</w:t>
      </w:r>
      <w:r w:rsidRPr="00D42BFE">
        <w:rPr>
          <w:sz w:val="16"/>
        </w:rPr>
        <w:t xml:space="preserve"> in the past few years, to the point that </w:t>
      </w:r>
      <w:r w:rsidRPr="00D42BFE">
        <w:rPr>
          <w:rStyle w:val="StyleUnderline"/>
        </w:rPr>
        <w:t>it is now a very real possibility</w:t>
      </w:r>
      <w:r w:rsidRPr="00D42BFE">
        <w:rPr>
          <w:sz w:val="16"/>
        </w:rPr>
        <w:t xml:space="preserve">. India and Pakistan have fought three wars since they gained independence in 1947, including one that ended in 1971 with Pakistan losing approximately half its territory (present-day Bangladesh). Today, the disputed Line of Control that divides the disputed Kashmir region remains a particularly tense flashpoint. </w:t>
      </w:r>
      <w:r w:rsidRPr="00D42BFE">
        <w:rPr>
          <w:rStyle w:val="StyleUnderline"/>
        </w:rPr>
        <w:t xml:space="preserve">Both the </w:t>
      </w:r>
      <w:proofErr w:type="spellStart"/>
      <w:r w:rsidRPr="00D42BFE">
        <w:rPr>
          <w:rStyle w:val="StyleUnderline"/>
        </w:rPr>
        <w:t>Kargil</w:t>
      </w:r>
      <w:proofErr w:type="spellEnd"/>
      <w:r w:rsidRPr="00D42BFE">
        <w:rPr>
          <w:rStyle w:val="StyleUnderline"/>
        </w:rPr>
        <w:t xml:space="preserve"> crisis of 1999 and the 2001 attack on the Indian Parliament</w:t>
      </w:r>
      <w:r w:rsidRPr="00D42BFE">
        <w:rPr>
          <w:sz w:val="16"/>
        </w:rPr>
        <w:t xml:space="preserve"> by Pakistan-supported militants </w:t>
      </w:r>
      <w:r w:rsidRPr="00D42BFE">
        <w:rPr>
          <w:rStyle w:val="StyleUnderline"/>
        </w:rPr>
        <w:t>brought</w:t>
      </w:r>
      <w:r w:rsidRPr="00D42BFE">
        <w:rPr>
          <w:sz w:val="16"/>
        </w:rPr>
        <w:t xml:space="preserve"> both nations once again to </w:t>
      </w:r>
      <w:r w:rsidRPr="00D42BFE">
        <w:rPr>
          <w:rStyle w:val="StyleUnderline"/>
        </w:rPr>
        <w:t>the brink of war</w:t>
      </w:r>
      <w:r w:rsidRPr="00D42BFE">
        <w:rPr>
          <w:sz w:val="16"/>
        </w:rPr>
        <w:t xml:space="preserve">. Yet, unlike earlier major wars, these two crises occurred after both India and Pakistan became nuclear-armed states. Quick and forceful diplomatic intervention played a pivotal role in preventing a larger conflict from erupting during each crisis. </w:t>
      </w:r>
      <w:r w:rsidRPr="00D42BFE">
        <w:rPr>
          <w:rStyle w:val="StyleUnderline"/>
        </w:rPr>
        <w:t xml:space="preserve">These stakes are even higher, and more dangerous, today. </w:t>
      </w:r>
      <w:r w:rsidRPr="00D42BFE">
        <w:rPr>
          <w:sz w:val="16"/>
        </w:rPr>
        <w:t xml:space="preserve">Since 2004, </w:t>
      </w:r>
      <w:r w:rsidRPr="00D42BFE">
        <w:rPr>
          <w:rStyle w:val="StyleUnderline"/>
        </w:rPr>
        <w:t>India has been developing a new military doctrine called Cold Start</w:t>
      </w:r>
      <w:r w:rsidRPr="00D42BFE">
        <w:rPr>
          <w:sz w:val="16"/>
        </w:rPr>
        <w:t xml:space="preserve">, a limited war option </w:t>
      </w:r>
      <w:r w:rsidRPr="00D42BFE">
        <w:rPr>
          <w:rStyle w:val="StyleUnderline"/>
        </w:rPr>
        <w:t>designed</w:t>
      </w:r>
      <w:r w:rsidRPr="00D42BFE">
        <w:rPr>
          <w:sz w:val="16"/>
        </w:rPr>
        <w:t xml:space="preserve"> largely </w:t>
      </w:r>
      <w:r w:rsidRPr="00D42BFE">
        <w:rPr>
          <w:rStyle w:val="StyleUnderline"/>
        </w:rPr>
        <w:t>to deter</w:t>
      </w:r>
      <w:r w:rsidRPr="00D42BFE">
        <w:rPr>
          <w:sz w:val="16"/>
        </w:rPr>
        <w:t xml:space="preserve"> Islamabad from sponsoring irregular attacks against New Delhi. It involves rapid conventional retaliation after any such attack, launching a number of quick </w:t>
      </w:r>
      <w:proofErr w:type="spellStart"/>
      <w:r w:rsidRPr="00D42BFE">
        <w:rPr>
          <w:sz w:val="16"/>
        </w:rPr>
        <w:t>armoured</w:t>
      </w:r>
      <w:proofErr w:type="spellEnd"/>
      <w:r w:rsidRPr="00D42BFE">
        <w:rPr>
          <w:sz w:val="16"/>
        </w:rPr>
        <w:t xml:space="preserve"> assaults into Pakistan and rapidly securing limited objectives that hypothetically remain below Pakistan’s nuclear threshold. In accordance with this doctrine, the Indian military is meant to </w:t>
      </w:r>
      <w:proofErr w:type="spellStart"/>
      <w:r w:rsidRPr="00D42BFE">
        <w:rPr>
          <w:sz w:val="16"/>
        </w:rPr>
        <w:t>mobilise</w:t>
      </w:r>
      <w:proofErr w:type="spellEnd"/>
      <w:r w:rsidRPr="00D42BFE">
        <w:rPr>
          <w:sz w:val="16"/>
        </w:rPr>
        <w:t xml:space="preserve"> half a million troops in less than 72 hours. </w:t>
      </w:r>
      <w:r w:rsidRPr="00D42BFE">
        <w:rPr>
          <w:rStyle w:val="StyleUnderline"/>
        </w:rPr>
        <w:t>The problem is</w:t>
      </w:r>
      <w:r w:rsidRPr="00D42BFE">
        <w:rPr>
          <w:sz w:val="16"/>
        </w:rPr>
        <w:t xml:space="preserve">, unlike its </w:t>
      </w:r>
      <w:proofErr w:type="spellStart"/>
      <w:r w:rsidRPr="00D42BFE">
        <w:rPr>
          <w:sz w:val="16"/>
        </w:rPr>
        <w:t>neighbours</w:t>
      </w:r>
      <w:proofErr w:type="spellEnd"/>
      <w:r w:rsidRPr="00D42BFE">
        <w:rPr>
          <w:sz w:val="16"/>
        </w:rPr>
        <w:t xml:space="preserve"> India and China, </w:t>
      </w:r>
      <w:r w:rsidRPr="00D42BFE">
        <w:rPr>
          <w:rStyle w:val="StyleUnderline"/>
        </w:rPr>
        <w:t>Pakistan has not renounced</w:t>
      </w:r>
      <w:r w:rsidRPr="00D42BFE">
        <w:rPr>
          <w:sz w:val="16"/>
        </w:rPr>
        <w:t xml:space="preserve"> the </w:t>
      </w:r>
      <w:r w:rsidRPr="00D42BFE">
        <w:rPr>
          <w:rStyle w:val="StyleUnderline"/>
        </w:rPr>
        <w:t>first use</w:t>
      </w:r>
      <w:r w:rsidRPr="00D42BFE">
        <w:rPr>
          <w:sz w:val="16"/>
        </w:rPr>
        <w:t xml:space="preserve"> of nuclear weapons. Instead, Pakistani leaders have stated that they may have to use nuclear weapons first in order to defend against a conventional attack from India. Therefore, both </w:t>
      </w:r>
      <w:r w:rsidRPr="00D42BFE">
        <w:rPr>
          <w:rStyle w:val="StyleUnderline"/>
        </w:rPr>
        <w:t>to counter Cold Start and</w:t>
      </w:r>
      <w:r w:rsidRPr="00D42BFE">
        <w:rPr>
          <w:sz w:val="16"/>
        </w:rPr>
        <w:t xml:space="preserve"> help to </w:t>
      </w:r>
      <w:r w:rsidRPr="00D42BFE">
        <w:rPr>
          <w:rStyle w:val="StyleUnderline"/>
        </w:rPr>
        <w:t>offset India’s</w:t>
      </w:r>
      <w:r w:rsidRPr="00D42BFE">
        <w:rPr>
          <w:sz w:val="16"/>
        </w:rPr>
        <w:t xml:space="preserve"> growing conventional </w:t>
      </w:r>
      <w:r w:rsidRPr="00D42BFE">
        <w:rPr>
          <w:rStyle w:val="StyleUnderline"/>
        </w:rPr>
        <w:t>superiority</w:t>
      </w:r>
      <w:r w:rsidRPr="00D42BFE">
        <w:rPr>
          <w:sz w:val="16"/>
        </w:rPr>
        <w:t xml:space="preserve">, </w:t>
      </w:r>
      <w:r w:rsidRPr="00D42BFE">
        <w:rPr>
          <w:rStyle w:val="StyleUnderline"/>
        </w:rPr>
        <w:t xml:space="preserve">Pakistan has accelerated its nuclear weapons </w:t>
      </w:r>
      <w:proofErr w:type="spellStart"/>
      <w:r w:rsidRPr="00D42BFE">
        <w:rPr>
          <w:rStyle w:val="StyleUnderline"/>
        </w:rPr>
        <w:t>programme</w:t>
      </w:r>
      <w:proofErr w:type="spellEnd"/>
      <w:r w:rsidRPr="00D42BFE">
        <w:rPr>
          <w:rStyle w:val="StyleUnderline"/>
        </w:rPr>
        <w:t>—and begun to field short-range</w:t>
      </w:r>
      <w:r w:rsidRPr="00D42BFE">
        <w:rPr>
          <w:sz w:val="16"/>
        </w:rPr>
        <w:t xml:space="preserve">, low yield </w:t>
      </w:r>
      <w:r w:rsidRPr="00D42BFE">
        <w:rPr>
          <w:rStyle w:val="StyleUnderline"/>
        </w:rPr>
        <w:t>tactical</w:t>
      </w:r>
      <w:r w:rsidRPr="00D42BFE">
        <w:rPr>
          <w:sz w:val="16"/>
        </w:rPr>
        <w:t xml:space="preserve"> nuclear </w:t>
      </w:r>
      <w:r w:rsidRPr="00D42BFE">
        <w:rPr>
          <w:rStyle w:val="StyleUnderline"/>
        </w:rPr>
        <w:t>weapons</w:t>
      </w:r>
      <w:r w:rsidRPr="00D42BFE">
        <w:rPr>
          <w:sz w:val="16"/>
        </w:rPr>
        <w:t xml:space="preserve">. Some observers now judge this nuclear </w:t>
      </w:r>
      <w:proofErr w:type="spellStart"/>
      <w:r w:rsidRPr="00D42BFE">
        <w:rPr>
          <w:sz w:val="16"/>
        </w:rPr>
        <w:t>programme</w:t>
      </w:r>
      <w:proofErr w:type="spellEnd"/>
      <w:r w:rsidRPr="00D42BFE">
        <w:rPr>
          <w:sz w:val="16"/>
        </w:rPr>
        <w:t xml:space="preserve"> to be the fastest growing in the world. Pakistan will reportedly have enough fissile material by 2020 to build more than 200 nuclear warheads—more than the UK plans to have by that time. It is not simply the pace of the build-up that should cause concern. </w:t>
      </w:r>
      <w:r w:rsidRPr="00D42BFE">
        <w:rPr>
          <w:rStyle w:val="StyleUnderline"/>
        </w:rPr>
        <w:t>Pakistan’s arsenal</w:t>
      </w:r>
      <w:r w:rsidRPr="00D42BFE">
        <w:rPr>
          <w:sz w:val="16"/>
        </w:rPr>
        <w:t xml:space="preserve"> of short-range tactical nuclear weapons </w:t>
      </w:r>
      <w:r w:rsidRPr="00D42BFE">
        <w:rPr>
          <w:rStyle w:val="StyleUnderline"/>
        </w:rPr>
        <w:t>is a game changer</w:t>
      </w:r>
      <w:r w:rsidRPr="00D42BFE">
        <w:rPr>
          <w:sz w:val="16"/>
        </w:rPr>
        <w:t xml:space="preserve"> in other ways. </w:t>
      </w:r>
      <w:r w:rsidRPr="00D42BFE">
        <w:rPr>
          <w:rStyle w:val="StyleUnderline"/>
        </w:rPr>
        <w:t>Pakistan</w:t>
      </w:r>
      <w:r w:rsidRPr="00D42BFE">
        <w:rPr>
          <w:sz w:val="16"/>
        </w:rPr>
        <w:t xml:space="preserve"> clearly </w:t>
      </w:r>
      <w:r w:rsidRPr="00D42BFE">
        <w:rPr>
          <w:rStyle w:val="StyleUnderline"/>
        </w:rPr>
        <w:t>intends to use these</w:t>
      </w:r>
      <w:r w:rsidRPr="00D42BFE">
        <w:rPr>
          <w:sz w:val="16"/>
        </w:rPr>
        <w:t xml:space="preserve"> weapons—</w:t>
      </w:r>
      <w:r w:rsidRPr="00D42BFE">
        <w:rPr>
          <w:rStyle w:val="StyleUnderline"/>
        </w:rPr>
        <w:t>on its own soil if necessary</w:t>
      </w:r>
      <w:r w:rsidRPr="00D42BFE">
        <w:rPr>
          <w:sz w:val="16"/>
        </w:rPr>
        <w:t xml:space="preserve">—to counter Cold Start’s plan for sudden Indian </w:t>
      </w:r>
      <w:proofErr w:type="spellStart"/>
      <w:r w:rsidRPr="00D42BFE">
        <w:rPr>
          <w:sz w:val="16"/>
        </w:rPr>
        <w:t>armoured</w:t>
      </w:r>
      <w:proofErr w:type="spellEnd"/>
      <w:r w:rsidRPr="00D42BFE">
        <w:rPr>
          <w:sz w:val="16"/>
        </w:rPr>
        <w:t xml:space="preserve"> thrusts into Pakistan. </w:t>
      </w:r>
      <w:r w:rsidRPr="00D42BFE">
        <w:rPr>
          <w:rStyle w:val="StyleUnderline"/>
        </w:rPr>
        <w:t>The introduction</w:t>
      </w:r>
      <w:r w:rsidRPr="00D42BFE">
        <w:rPr>
          <w:sz w:val="16"/>
        </w:rPr>
        <w:t xml:space="preserve"> of these weapons </w:t>
      </w:r>
      <w:r w:rsidRPr="00D42BFE">
        <w:rPr>
          <w:rStyle w:val="StyleUnderline"/>
        </w:rPr>
        <w:t>has altered the long-standing geometry</w:t>
      </w:r>
      <w:r w:rsidRPr="00D42BFE">
        <w:rPr>
          <w:sz w:val="16"/>
        </w:rPr>
        <w:t xml:space="preserve"> between the two nuclear powers </w:t>
      </w:r>
      <w:r w:rsidRPr="00D42BFE">
        <w:rPr>
          <w:rStyle w:val="StyleUnderline"/>
        </w:rPr>
        <w:t xml:space="preserve">and increases the risk of escalation to a nuclear exchange in a crisis. </w:t>
      </w:r>
      <w:r w:rsidRPr="00D42BFE">
        <w:rPr>
          <w:sz w:val="16"/>
        </w:rPr>
        <w:t xml:space="preserve">Beyond the risks of runaway nuclear escalation, Pakistan’s growing tactical nuclear weapons </w:t>
      </w:r>
      <w:proofErr w:type="spellStart"/>
      <w:r w:rsidRPr="00D42BFE">
        <w:rPr>
          <w:sz w:val="16"/>
        </w:rPr>
        <w:t>programme</w:t>
      </w:r>
      <w:proofErr w:type="spellEnd"/>
      <w:r w:rsidRPr="00D42BFE">
        <w:rPr>
          <w:sz w:val="16"/>
        </w:rPr>
        <w:t xml:space="preserve"> also brings a wide array of other </w:t>
      </w:r>
      <w:proofErr w:type="spellStart"/>
      <w:r w:rsidRPr="00D42BFE">
        <w:rPr>
          <w:sz w:val="16"/>
        </w:rPr>
        <w:t>destabilising</w:t>
      </w:r>
      <w:proofErr w:type="spellEnd"/>
      <w:r w:rsidRPr="00D42BFE">
        <w:rPr>
          <w:sz w:val="16"/>
        </w:rPr>
        <w:t xml:space="preserve"> characteristics to this already unstable mix: </w:t>
      </w:r>
      <w:r w:rsidRPr="00D42BFE">
        <w:rPr>
          <w:rStyle w:val="StyleUnderline"/>
        </w:rPr>
        <w:t>the necessity to position</w:t>
      </w:r>
      <w:r w:rsidRPr="00D42BFE">
        <w:rPr>
          <w:sz w:val="16"/>
        </w:rPr>
        <w:t xml:space="preserve"> these </w:t>
      </w:r>
      <w:r w:rsidRPr="00D42BFE">
        <w:rPr>
          <w:rStyle w:val="StyleUnderline"/>
        </w:rPr>
        <w:t>short-range weapons close</w:t>
      </w:r>
      <w:r w:rsidRPr="00D42BFE">
        <w:rPr>
          <w:sz w:val="16"/>
        </w:rPr>
        <w:t xml:space="preserve"> to the border with India, making them more vulnerable to interdiction; the need to move and disperse these weapons during a crisis, </w:t>
      </w:r>
      <w:r w:rsidRPr="00D42BFE">
        <w:rPr>
          <w:rStyle w:val="StyleUnderline"/>
        </w:rPr>
        <w:t xml:space="preserve">thereby </w:t>
      </w:r>
      <w:proofErr w:type="spellStart"/>
      <w:r w:rsidRPr="00D42BFE">
        <w:rPr>
          <w:rStyle w:val="StyleUnderline"/>
        </w:rPr>
        <w:t>signalling</w:t>
      </w:r>
      <w:proofErr w:type="spellEnd"/>
      <w:r w:rsidRPr="00D42BFE">
        <w:rPr>
          <w:rStyle w:val="StyleUnderline"/>
        </w:rPr>
        <w:t xml:space="preserve"> a nuclear threat;</w:t>
      </w:r>
      <w:r w:rsidRPr="00D42BFE">
        <w:rPr>
          <w:sz w:val="16"/>
        </w:rPr>
        <w:t xml:space="preserve"> </w:t>
      </w:r>
      <w:r w:rsidRPr="00D42BFE">
        <w:rPr>
          <w:rStyle w:val="StyleUnderline"/>
        </w:rPr>
        <w:t>and</w:t>
      </w:r>
      <w:r w:rsidRPr="00D42BFE">
        <w:rPr>
          <w:sz w:val="16"/>
        </w:rPr>
        <w:t xml:space="preserve"> the prospects of local commanders being </w:t>
      </w:r>
      <w:r w:rsidRPr="00D42BFE">
        <w:rPr>
          <w:rStyle w:val="StyleUnderline"/>
        </w:rPr>
        <w:t xml:space="preserve">given </w:t>
      </w:r>
      <w:proofErr w:type="spellStart"/>
      <w:r w:rsidRPr="00D42BFE">
        <w:rPr>
          <w:rStyle w:val="StyleUnderline"/>
        </w:rPr>
        <w:t>decentralised</w:t>
      </w:r>
      <w:proofErr w:type="spellEnd"/>
      <w:r w:rsidRPr="00D42BFE">
        <w:rPr>
          <w:rStyle w:val="StyleUnderline"/>
        </w:rPr>
        <w:t xml:space="preserve"> control of the weapons—a “use it or lose it” danger if facing an Indian </w:t>
      </w:r>
      <w:proofErr w:type="spellStart"/>
      <w:r w:rsidRPr="00D42BFE">
        <w:rPr>
          <w:rStyle w:val="StyleUnderline"/>
        </w:rPr>
        <w:t>armoured</w:t>
      </w:r>
      <w:proofErr w:type="spellEnd"/>
      <w:r w:rsidRPr="00D42BFE">
        <w:rPr>
          <w:rStyle w:val="StyleUnderline"/>
        </w:rPr>
        <w:t xml:space="preserve"> offensive</w:t>
      </w:r>
      <w:r w:rsidRPr="00D42BFE">
        <w:rPr>
          <w:sz w:val="16"/>
        </w:rPr>
        <w:t xml:space="preserve">. Furthermore, large numbers of small nuclear weapons scattered at different locations increase the risk that some will fall into the hands of violent extremists. A terrorist group gaining control of a nuclear weapon remains one of the most frightening potential spin-offs of the current arms race. Perhaps the most dangerous scenario that could lead to catastrophe is a replay of the 2008 Mumbai terrorist attacks. In November 2008, 10 terrorists launched attacks that left 166 people dead 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Only through the combination of diplomatic pressure from the US and immense restraint exerted by then-Indian </w:t>
      </w:r>
      <w:proofErr w:type="gramStart"/>
      <w:r w:rsidRPr="00D42BFE">
        <w:rPr>
          <w:sz w:val="16"/>
        </w:rPr>
        <w:t>prime minister</w:t>
      </w:r>
      <w:proofErr w:type="gramEnd"/>
      <w:r w:rsidRPr="00D42BFE">
        <w:rPr>
          <w:sz w:val="16"/>
        </w:rPr>
        <w:t xml:space="preserve"> Manmohan Singh was an Indian retaliatory strike averted. </w:t>
      </w:r>
      <w:r w:rsidRPr="00D42BFE">
        <w:rPr>
          <w:rStyle w:val="StyleUnderline"/>
        </w:rPr>
        <w:t>The chances of</w:t>
      </w:r>
      <w:r w:rsidRPr="00D42BFE">
        <w:rPr>
          <w:sz w:val="16"/>
        </w:rPr>
        <w:t xml:space="preserve"> such </w:t>
      </w:r>
      <w:r w:rsidRPr="00D42BFE">
        <w:rPr>
          <w:rStyle w:val="StyleUnderline"/>
        </w:rPr>
        <w:t>Indian</w:t>
      </w:r>
      <w:r w:rsidRPr="00D42BFE">
        <w:rPr>
          <w:sz w:val="16"/>
        </w:rPr>
        <w:t xml:space="preserve"> government </w:t>
      </w:r>
      <w:r w:rsidRPr="00D42BFE">
        <w:rPr>
          <w:rStyle w:val="StyleUnderline"/>
        </w:rPr>
        <w:t>restraint</w:t>
      </w:r>
      <w:r w:rsidRPr="00D42BFE">
        <w:rPr>
          <w:sz w:val="16"/>
        </w:rPr>
        <w:t xml:space="preserve"> in a similarly deadly future scenario </w:t>
      </w:r>
      <w:r w:rsidRPr="00D42BFE">
        <w:rPr>
          <w:rStyle w:val="StyleUnderline"/>
        </w:rPr>
        <w:t>are unlikely.</w:t>
      </w:r>
      <w:r w:rsidRPr="00D42BFE">
        <w:rPr>
          <w:sz w:val="16"/>
        </w:rPr>
        <w:t xml:space="preserve"> </w:t>
      </w:r>
      <w:r w:rsidRPr="00D42BFE">
        <w:rPr>
          <w:rStyle w:val="StyleUnderline"/>
        </w:rPr>
        <w:t>Experts</w:t>
      </w:r>
      <w:r w:rsidRPr="00D42BFE">
        <w:rPr>
          <w:sz w:val="16"/>
        </w:rPr>
        <w:t xml:space="preserve"> </w:t>
      </w:r>
      <w:r w:rsidRPr="00D42BFE">
        <w:rPr>
          <w:rStyle w:val="StyleUnderline"/>
        </w:rPr>
        <w:t>such as</w:t>
      </w:r>
      <w:r w:rsidRPr="00D42BFE">
        <w:rPr>
          <w:sz w:val="16"/>
        </w:rPr>
        <w:t xml:space="preserve"> Stephen </w:t>
      </w:r>
      <w:r w:rsidRPr="00D42BFE">
        <w:rPr>
          <w:rStyle w:val="StyleUnderline"/>
        </w:rPr>
        <w:t>Cohen of</w:t>
      </w:r>
      <w:r w:rsidRPr="00D42BFE">
        <w:rPr>
          <w:sz w:val="16"/>
        </w:rPr>
        <w:t xml:space="preserve"> the </w:t>
      </w:r>
      <w:r w:rsidRPr="00D42BFE">
        <w:rPr>
          <w:rStyle w:val="StyleUnderline"/>
        </w:rPr>
        <w:t>Brookings</w:t>
      </w:r>
      <w:r w:rsidRPr="00D42BFE">
        <w:rPr>
          <w:sz w:val="16"/>
        </w:rPr>
        <w:t xml:space="preserve"> Institution </w:t>
      </w:r>
      <w:r w:rsidRPr="00D42BFE">
        <w:rPr>
          <w:rStyle w:val="StyleUnderline"/>
        </w:rPr>
        <w:t>and</w:t>
      </w:r>
      <w:r w:rsidRPr="00D42BFE">
        <w:rPr>
          <w:sz w:val="16"/>
        </w:rPr>
        <w:t xml:space="preserve"> former US ambassador to India Robert </w:t>
      </w:r>
      <w:proofErr w:type="spellStart"/>
      <w:r w:rsidRPr="00D42BFE">
        <w:rPr>
          <w:rStyle w:val="StyleUnderline"/>
        </w:rPr>
        <w:t>Blackwill</w:t>
      </w:r>
      <w:proofErr w:type="spellEnd"/>
      <w:r w:rsidRPr="00D42BFE">
        <w:rPr>
          <w:rStyle w:val="StyleUnderline"/>
        </w:rPr>
        <w:t xml:space="preserve"> agree</w:t>
      </w:r>
      <w:r w:rsidRPr="00D42BFE">
        <w:rPr>
          <w:sz w:val="16"/>
        </w:rPr>
        <w:t xml:space="preserve"> that if there were another Mumbai, Indian prime minister Narendra </w:t>
      </w:r>
      <w:r w:rsidRPr="00D42BFE">
        <w:rPr>
          <w:rStyle w:val="StyleUnderline"/>
        </w:rPr>
        <w:t>Modi would not</w:t>
      </w:r>
      <w:r w:rsidRPr="00D42BFE">
        <w:rPr>
          <w:sz w:val="16"/>
        </w:rPr>
        <w:t xml:space="preserve"> </w:t>
      </w:r>
      <w:r w:rsidRPr="00D42BFE">
        <w:rPr>
          <w:rStyle w:val="StyleUnderline"/>
        </w:rPr>
        <w:t>step back</w:t>
      </w:r>
      <w:r w:rsidRPr="00D42BFE">
        <w:rPr>
          <w:sz w:val="16"/>
        </w:rPr>
        <w:t xml:space="preserve"> from using military force in response, unlike his predecessors. Indian public opinion would demand retaliation, especially after the unpopular degree of restraint exercised by the Singh government after the Mumbai attacks. But </w:t>
      </w:r>
      <w:r w:rsidRPr="00D42BFE">
        <w:rPr>
          <w:rStyle w:val="StyleUnderline"/>
        </w:rPr>
        <w:t>there remains no meaningful senior-level dialogue</w:t>
      </w:r>
      <w:r w:rsidRPr="00D42BFE">
        <w:rPr>
          <w:sz w:val="16"/>
        </w:rPr>
        <w:t xml:space="preserve"> between the two states—last August’s planned meeting between the two national security advisers was cancelled after disagreements about Kashmiri separatists. There may be little the US or the world can do to forestall this conflict still looming just over the horizon. Nevertheless, the tremendous dangers of this situation require US policymakers to devote more time and energy in trying to do so, and some small steps may help. The US should work hard to </w:t>
      </w:r>
      <w:proofErr w:type="spellStart"/>
      <w:r w:rsidRPr="00D42BFE">
        <w:rPr>
          <w:sz w:val="16"/>
        </w:rPr>
        <w:t>catalyse</w:t>
      </w:r>
      <w:proofErr w:type="spellEnd"/>
      <w:r w:rsidRPr="00D42BFE">
        <w:rPr>
          <w:sz w:val="16"/>
        </w:rPr>
        <w:t xml:space="preserve"> confidence-building measures between the two sides, seeking to open more peacetime channels to create dialogue and potential conflict mediation options for the future. Neither nation’s military currently has any direct communications. Quiet, off-the-record meetings between senior military leaders would help lessen tensions and establish some degree of mutual dialogue and understanding before a crisis erupts. The US should also sponsor unofficial tabletop exercises involving representatives of each side to explore how escalation in a nuclear conflict could unfold. The US should also reach out to current (and former) civil and military decision-makers on both sides to develop and grow bilateral relationships that could prove vital in the next crisis. And the US should continue to encourage Pakistan to slow its fielding of tactical nuclear weapons, and keep them under tight central control well away from vulnerable forward-deployed positions. The lack of any tangible results from the US government’s recent outreach to Pakistan on this topic should only encourage renewed efforts. </w:t>
      </w:r>
      <w:r w:rsidRPr="00D42BFE">
        <w:rPr>
          <w:rStyle w:val="StyleUnderline"/>
        </w:rPr>
        <w:t xml:space="preserve">A nuclear war between India and Pakistan would </w:t>
      </w:r>
      <w:r w:rsidRPr="00D42BFE">
        <w:rPr>
          <w:sz w:val="16"/>
        </w:rPr>
        <w:t xml:space="preserve">dramatically </w:t>
      </w:r>
      <w:r w:rsidRPr="00D42BFE">
        <w:rPr>
          <w:rStyle w:val="StyleUnderline"/>
        </w:rPr>
        <w:t xml:space="preserve">alter the world </w:t>
      </w:r>
      <w:r w:rsidRPr="00D42BFE">
        <w:rPr>
          <w:sz w:val="16"/>
        </w:rPr>
        <w:t xml:space="preserve">as we know it. The </w:t>
      </w:r>
      <w:r w:rsidRPr="00D42BFE">
        <w:rPr>
          <w:rStyle w:val="StyleUnderline"/>
        </w:rPr>
        <w:t xml:space="preserve">damage from fallout </w:t>
      </w:r>
      <w:r w:rsidRPr="00D42BFE">
        <w:rPr>
          <w:sz w:val="16"/>
        </w:rPr>
        <w:t xml:space="preserve">and blast, the </w:t>
      </w:r>
      <w:r w:rsidRPr="00D42BFE">
        <w:rPr>
          <w:rStyle w:val="StyleUnderline"/>
        </w:rPr>
        <w:t xml:space="preserve">deaths of </w:t>
      </w:r>
      <w:r w:rsidRPr="00D42BFE">
        <w:rPr>
          <w:sz w:val="16"/>
        </w:rPr>
        <w:t xml:space="preserve">potentially </w:t>
      </w:r>
      <w:r w:rsidRPr="00D42BFE">
        <w:rPr>
          <w:rStyle w:val="StyleUnderline"/>
        </w:rPr>
        <w:t>millions</w:t>
      </w:r>
      <w:r w:rsidRPr="00D42BFE">
        <w:rPr>
          <w:sz w:val="16"/>
        </w:rPr>
        <w:t xml:space="preserve">, and </w:t>
      </w:r>
      <w:r w:rsidRPr="00D42BFE">
        <w:rPr>
          <w:rStyle w:val="StyleUnderline"/>
        </w:rPr>
        <w:t xml:space="preserve">the environmental devastation </w:t>
      </w:r>
      <w:r w:rsidRPr="00D42BFE">
        <w:rPr>
          <w:sz w:val="16"/>
        </w:rPr>
        <w:t xml:space="preserve">of even a few weapons detonations </w:t>
      </w:r>
      <w:r w:rsidRPr="00D42BFE">
        <w:rPr>
          <w:rStyle w:val="StyleUnderline"/>
        </w:rPr>
        <w:t xml:space="preserve">would </w:t>
      </w:r>
      <w:r w:rsidRPr="00D42BFE">
        <w:rPr>
          <w:sz w:val="16"/>
        </w:rPr>
        <w:t xml:space="preserve">suddenly </w:t>
      </w:r>
      <w:r w:rsidRPr="00D42BFE">
        <w:rPr>
          <w:rStyle w:val="StyleUnderline"/>
        </w:rPr>
        <w:t xml:space="preserve">dwarf </w:t>
      </w:r>
      <w:r w:rsidRPr="00D42BFE">
        <w:rPr>
          <w:sz w:val="16"/>
        </w:rPr>
        <w:t xml:space="preserve">any </w:t>
      </w:r>
      <w:r w:rsidRPr="00D42BFE">
        <w:rPr>
          <w:rStyle w:val="StyleUnderline"/>
        </w:rPr>
        <w:t>other global problem</w:t>
      </w:r>
      <w:r w:rsidRPr="00D42BFE">
        <w:rPr>
          <w:sz w:val="16"/>
        </w:rPr>
        <w:t xml:space="preserve">. There is no shortage of conflicts and crises around the world demanding the attention of policymakers in Washington and other capitals. But </w:t>
      </w:r>
      <w:r w:rsidRPr="00D42BFE">
        <w:rPr>
          <w:rStyle w:val="StyleUnderline"/>
        </w:rPr>
        <w:t xml:space="preserve">the stakes </w:t>
      </w:r>
      <w:r w:rsidRPr="00D42BFE">
        <w:rPr>
          <w:sz w:val="16"/>
        </w:rPr>
        <w:t xml:space="preserve">of a war between two </w:t>
      </w:r>
      <w:r w:rsidRPr="00D42BFE">
        <w:rPr>
          <w:rStyle w:val="StyleUnderline"/>
        </w:rPr>
        <w:t xml:space="preserve">of the world’s most hostile nuclear powers deserves attention before </w:t>
      </w:r>
      <w:r w:rsidRPr="00D42BFE">
        <w:rPr>
          <w:sz w:val="16"/>
        </w:rPr>
        <w:t xml:space="preserve">the next inevitable </w:t>
      </w:r>
      <w:r w:rsidRPr="00D42BFE">
        <w:rPr>
          <w:rStyle w:val="StyleUnderline"/>
        </w:rPr>
        <w:t>flare-up</w:t>
      </w:r>
      <w:r w:rsidRPr="00D42BFE">
        <w:rPr>
          <w:sz w:val="16"/>
        </w:rPr>
        <w:t>. Taking a series of modest steps now to try to avert the worst outcomes from this dangerous pink flamingo hiding in plain sight is an investment well worth making</w:t>
      </w:r>
    </w:p>
    <w:p w14:paraId="63B0C4D6" w14:textId="77777777" w:rsidR="00937C0A" w:rsidRPr="00D42BFE" w:rsidRDefault="00937C0A" w:rsidP="00937C0A">
      <w:pPr>
        <w:pStyle w:val="Heading3"/>
      </w:pPr>
      <w:r w:rsidRPr="00D42BFE">
        <w:t>Indo-Sino Conflict</w:t>
      </w:r>
    </w:p>
    <w:p w14:paraId="0F7C3D1B" w14:textId="77777777" w:rsidR="00937C0A" w:rsidRPr="00D42BFE" w:rsidRDefault="00937C0A" w:rsidP="00937C0A">
      <w:pPr>
        <w:pStyle w:val="Heading4"/>
      </w:pPr>
      <w:r w:rsidRPr="00D42BFE">
        <w:t>Indo-Sino conflict goes nuclear</w:t>
      </w:r>
    </w:p>
    <w:p w14:paraId="2C40F5D9" w14:textId="77777777" w:rsidR="00937C0A" w:rsidRPr="00D42BFE" w:rsidRDefault="00937C0A" w:rsidP="00937C0A">
      <w:pPr>
        <w:pStyle w:val="ListParagraph"/>
        <w:numPr>
          <w:ilvl w:val="0"/>
          <w:numId w:val="12"/>
        </w:numPr>
      </w:pPr>
      <w:r w:rsidRPr="00D42BFE">
        <w:t>Draws in the US</w:t>
      </w:r>
    </w:p>
    <w:p w14:paraId="532452C8" w14:textId="77777777" w:rsidR="00937C0A" w:rsidRPr="00D42BFE" w:rsidRDefault="00937C0A" w:rsidP="00937C0A">
      <w:r w:rsidRPr="00D42BFE">
        <w:rPr>
          <w:rStyle w:val="Style13ptBold"/>
        </w:rPr>
        <w:t>Fisher 11</w:t>
      </w:r>
      <w:r w:rsidRPr="00D42BFE">
        <w:t xml:space="preserve"> (Max, Associate Editor at the Atlantic, Editor of the International Channel, “5 Most Likely Ways the US and China Could Spark Accidental Nuclear War”)</w:t>
      </w:r>
    </w:p>
    <w:p w14:paraId="3388B167" w14:textId="77777777" w:rsidR="00937C0A" w:rsidRPr="00D42BFE" w:rsidRDefault="00937C0A" w:rsidP="00937C0A">
      <w:r w:rsidRPr="00D42BFE">
        <w:t xml:space="preserve">(4) China or India occupies disputed territory. In 1962, China seized a disputed district called </w:t>
      </w:r>
      <w:proofErr w:type="spellStart"/>
      <w:r w:rsidRPr="00D42BFE">
        <w:t>Tawang</w:t>
      </w:r>
      <w:proofErr w:type="spellEnd"/>
      <w:r w:rsidRPr="00D42BFE">
        <w:t xml:space="preserve"> along its border with India. Since then, China hasn't shown much interest in using military force to invade disputed territory. </w:t>
      </w:r>
      <w:r w:rsidRPr="00D42BFE">
        <w:rPr>
          <w:rStyle w:val="StyleUnderline"/>
        </w:rPr>
        <w:t>But Indian politics have become increasingly nationalist and its leaders insecure about the rising Chinese power</w:t>
      </w:r>
      <w:r w:rsidRPr="00D42BFE">
        <w:t xml:space="preserve">. </w:t>
      </w:r>
      <w:r w:rsidRPr="00D42BFE">
        <w:rPr>
          <w:rStyle w:val="StyleUnderline"/>
        </w:rPr>
        <w:t>India's decades-long territorial dispute with Pakistan over Kashmir</w:t>
      </w:r>
      <w:r w:rsidRPr="00D42BFE">
        <w:t xml:space="preserve"> -- which came very close to sparking nuclear war in the 1990s -- </w:t>
      </w:r>
      <w:r w:rsidRPr="00D42BFE">
        <w:rPr>
          <w:rStyle w:val="StyleUnderline"/>
        </w:rPr>
        <w:t>means that India is extremely sensitive about its borders. It's not hard to foresee an erratic Indian politician or a twitchy general trying to preempt some imagined Chinese invasion of a disputed territory</w:t>
      </w:r>
      <w:r w:rsidRPr="00D42BFE">
        <w:t xml:space="preserve">. If that happens, </w:t>
      </w:r>
      <w:r w:rsidRPr="00D42BFE">
        <w:rPr>
          <w:rStyle w:val="StyleUnderline"/>
        </w:rPr>
        <w:t>China's response could easily escalate the stand-off</w:t>
      </w:r>
      <w:r w:rsidRPr="00D42BFE">
        <w:t xml:space="preserve">, whether </w:t>
      </w:r>
      <w:r w:rsidRPr="00D42BFE">
        <w:rPr>
          <w:rStyle w:val="StyleUnderline"/>
        </w:rPr>
        <w:t>intentionally or not</w:t>
      </w:r>
      <w:r w:rsidRPr="00D42BFE">
        <w:t xml:space="preserve">. India, like China, not yet clarified precisely when it will and will not consider using nuclear weapons. </w:t>
      </w:r>
      <w:r w:rsidRPr="00D42BFE">
        <w:rPr>
          <w:rStyle w:val="StyleUnderline"/>
        </w:rPr>
        <w:t>The U.S., a close ally of India, would probably be compelled to step in</w:t>
      </w:r>
      <w:r w:rsidRPr="00D42BFE">
        <w:t xml:space="preserve"> -- as it has between India and Pakistan. But </w:t>
      </w:r>
      <w:r w:rsidRPr="00D42BFE">
        <w:rPr>
          <w:rStyle w:val="StyleUnderline"/>
        </w:rPr>
        <w:t xml:space="preserve">that might add to the volatility and the ways things could spiral out of </w:t>
      </w:r>
      <w:proofErr w:type="spellStart"/>
      <w:r w:rsidRPr="00D42BFE">
        <w:rPr>
          <w:rStyle w:val="StyleUnderline"/>
        </w:rPr>
        <w:t>control</w:t>
      </w:r>
      <w:r w:rsidRPr="00D42BFE">
        <w:t>.Photo</w:t>
      </w:r>
      <w:proofErr w:type="spellEnd"/>
      <w:r w:rsidRPr="00D42BFE">
        <w:t xml:space="preserve">: Indian army </w:t>
      </w:r>
      <w:proofErr w:type="spellStart"/>
      <w:r w:rsidRPr="00D42BFE">
        <w:t>Brahmos</w:t>
      </w:r>
      <w:proofErr w:type="spellEnd"/>
      <w:r w:rsidRPr="00D42BFE">
        <w:t xml:space="preserve"> missile launcher passes on a flotilla towards the India Gate memorial during rehearsal for the Republic Day parade in New Delhi.</w:t>
      </w:r>
    </w:p>
    <w:p w14:paraId="141F9716" w14:textId="77777777" w:rsidR="00937C0A" w:rsidRPr="00D42BFE" w:rsidRDefault="00937C0A" w:rsidP="00937C0A">
      <w:pPr>
        <w:pStyle w:val="Heading3"/>
      </w:pPr>
      <w:r w:rsidRPr="00D42BFE">
        <w:t>South Asian Nuclear War</w:t>
      </w:r>
    </w:p>
    <w:p w14:paraId="1AF3EAA8" w14:textId="77777777" w:rsidR="00937C0A" w:rsidRPr="00D42BFE" w:rsidRDefault="00937C0A" w:rsidP="00937C0A">
      <w:pPr>
        <w:pStyle w:val="Heading4"/>
      </w:pPr>
      <w:r w:rsidRPr="00D42BFE">
        <w:t>Indian fears of Chinese expansion causes crisis instability and South Asian nuke war</w:t>
      </w:r>
    </w:p>
    <w:p w14:paraId="1A7DE355" w14:textId="77777777" w:rsidR="00937C0A" w:rsidRPr="00D42BFE" w:rsidRDefault="00937C0A" w:rsidP="00937C0A">
      <w:pPr>
        <w:rPr>
          <w:rFonts w:asciiTheme="minorHAnsi" w:hAnsiTheme="minorHAnsi"/>
          <w:sz w:val="16"/>
          <w:szCs w:val="16"/>
        </w:rPr>
      </w:pPr>
      <w:r w:rsidRPr="00D42BFE">
        <w:rPr>
          <w:rFonts w:asciiTheme="minorHAnsi" w:hAnsiTheme="minorHAnsi"/>
          <w:sz w:val="16"/>
          <w:szCs w:val="16"/>
        </w:rPr>
        <w:t xml:space="preserve">Kelley </w:t>
      </w:r>
      <w:proofErr w:type="spellStart"/>
      <w:r w:rsidRPr="00D42BFE">
        <w:rPr>
          <w:rFonts w:asciiTheme="minorHAnsi" w:hAnsiTheme="minorHAnsi"/>
          <w:b/>
          <w:bCs/>
          <w:sz w:val="26"/>
        </w:rPr>
        <w:t>Sayler</w:t>
      </w:r>
      <w:proofErr w:type="spellEnd"/>
      <w:r w:rsidRPr="00D42BFE">
        <w:rPr>
          <w:rFonts w:asciiTheme="minorHAnsi" w:hAnsiTheme="minorHAnsi"/>
          <w:sz w:val="16"/>
          <w:szCs w:val="16"/>
        </w:rPr>
        <w:t xml:space="preserve"> 7-22-20</w:t>
      </w:r>
      <w:r w:rsidRPr="00D42BFE">
        <w:rPr>
          <w:rFonts w:asciiTheme="minorHAnsi" w:hAnsiTheme="minorHAnsi"/>
          <w:b/>
          <w:bCs/>
          <w:sz w:val="26"/>
        </w:rPr>
        <w:t>11</w:t>
      </w:r>
      <w:r w:rsidRPr="00D42BFE">
        <w:rPr>
          <w:rFonts w:asciiTheme="minorHAnsi" w:hAnsiTheme="minorHAnsi"/>
          <w:sz w:val="16"/>
          <w:szCs w:val="16"/>
        </w:rPr>
        <w:t>; research assistant, CSIS</w:t>
      </w:r>
      <w:proofErr w:type="gramStart"/>
      <w:r w:rsidRPr="00D42BFE">
        <w:rPr>
          <w:rFonts w:asciiTheme="minorHAnsi" w:hAnsiTheme="minorHAnsi"/>
          <w:sz w:val="16"/>
          <w:szCs w:val="16"/>
        </w:rPr>
        <w:t>, ,</w:t>
      </w:r>
      <w:proofErr w:type="gramEnd"/>
      <w:r w:rsidRPr="00D42BFE">
        <w:rPr>
          <w:rFonts w:asciiTheme="minorHAnsi" w:hAnsiTheme="minorHAnsi"/>
          <w:sz w:val="16"/>
          <w:szCs w:val="16"/>
        </w:rPr>
        <w:t xml:space="preserve"> 7-22-20</w:t>
      </w:r>
      <w:r w:rsidRPr="00D42BFE">
        <w:rPr>
          <w:rFonts w:asciiTheme="minorHAnsi" w:hAnsiTheme="minorHAnsi"/>
          <w:b/>
          <w:bCs/>
          <w:sz w:val="26"/>
        </w:rPr>
        <w:t>11</w:t>
      </w:r>
      <w:r w:rsidRPr="00D42BFE">
        <w:rPr>
          <w:rFonts w:asciiTheme="minorHAnsi" w:hAnsiTheme="minorHAnsi"/>
          <w:sz w:val="16"/>
          <w:szCs w:val="16"/>
        </w:rPr>
        <w:t xml:space="preserve"> “Nuclear Stability in South Asia”, http://csis.org/blog/nuclear-stability-south-asia</w:t>
      </w:r>
    </w:p>
    <w:p w14:paraId="6A870579" w14:textId="77777777" w:rsidR="00937C0A" w:rsidRPr="00D42BFE" w:rsidRDefault="00937C0A" w:rsidP="00937C0A">
      <w:pPr>
        <w:rPr>
          <w:rFonts w:asciiTheme="minorHAnsi" w:hAnsiTheme="minorHAnsi"/>
          <w:b/>
          <w:u w:val="single"/>
        </w:rPr>
      </w:pPr>
      <w:r w:rsidRPr="00D42BFE">
        <w:rPr>
          <w:rFonts w:asciiTheme="minorHAnsi" w:hAnsiTheme="minorHAnsi"/>
          <w:sz w:val="16"/>
        </w:rPr>
        <w:t xml:space="preserve">The convergence of a number of factors in South Asia – including </w:t>
      </w:r>
      <w:r w:rsidRPr="00D42BFE">
        <w:rPr>
          <w:rFonts w:asciiTheme="minorHAnsi" w:hAnsiTheme="minorHAnsi"/>
          <w:b/>
          <w:u w:val="single"/>
        </w:rPr>
        <w:t>strategic anxieties</w:t>
      </w:r>
      <w:r w:rsidRPr="00D42BFE">
        <w:rPr>
          <w:rFonts w:asciiTheme="minorHAnsi" w:hAnsiTheme="minorHAnsi"/>
          <w:sz w:val="16"/>
        </w:rPr>
        <w:t xml:space="preserve">, </w:t>
      </w:r>
      <w:r w:rsidRPr="00D42BFE">
        <w:rPr>
          <w:rFonts w:asciiTheme="minorHAnsi" w:hAnsiTheme="minorHAnsi"/>
          <w:b/>
          <w:u w:val="single"/>
        </w:rPr>
        <w:t>destabilizing military doctrines, and conventional force disparities – places the region in growing danger</w:t>
      </w:r>
      <w:r w:rsidRPr="00D42BFE">
        <w:rPr>
          <w:rFonts w:asciiTheme="minorHAnsi" w:hAnsiTheme="minorHAnsi"/>
          <w:sz w:val="16"/>
        </w:rPr>
        <w:t xml:space="preserve"> </w:t>
      </w:r>
      <w:r w:rsidRPr="00D42BFE">
        <w:rPr>
          <w:rFonts w:asciiTheme="minorHAnsi" w:hAnsiTheme="minorHAnsi"/>
          <w:b/>
          <w:iCs/>
          <w:u w:val="single"/>
          <w:bdr w:val="single" w:sz="24" w:space="0" w:color="auto"/>
        </w:rPr>
        <w:t xml:space="preserve">of succumbing to a nuclear arms race. </w:t>
      </w:r>
      <w:r w:rsidRPr="00D42BFE">
        <w:rPr>
          <w:rFonts w:asciiTheme="minorHAnsi" w:hAnsiTheme="minorHAnsi"/>
          <w:sz w:val="16"/>
        </w:rPr>
        <w:t xml:space="preserve">Such was the conclusion of a recent SIPRI report that cited India and Pakistan’s parallel expansion of fissile material production capacity and nuclear infrastructure as evidence of the countries’ progressive descent into nuclear competition. Indian, Pakistani, and American experts gathered to discuss this development, as well as other topics in South Asian security, at a Monday event hosted by the United States Institute for Peace. Opening the discussion, Vijay Shankar, former Commander-in-Chief of the Indian Strategic Forces Command, offered an overview of India’s nuclear sizing requirements. Shankar stated that India’s policy of No First Use allows it to maintain a minimal arsenal – the precise size of which is dictated by credibility and survivability concerns - that provides the country with a cost-effective means of deterrence. Shankar then noted India’s interest in preserving minimum deterrence, a policy that is further supported by India’s recognition of a point of diminishing returns in nuclear sizing. It is not at all clear, however, that India possesses the political will to sustain such a policy in the face of ever-growing strategic cooperation between China and Pakistan. To be sure, </w:t>
      </w:r>
      <w:r w:rsidRPr="00D42BFE">
        <w:rPr>
          <w:rFonts w:asciiTheme="minorHAnsi" w:hAnsiTheme="minorHAnsi"/>
          <w:b/>
          <w:u w:val="single"/>
        </w:rPr>
        <w:t>India’s nuclear sizing requirements are</w:t>
      </w:r>
      <w:r w:rsidRPr="00D42BFE">
        <w:rPr>
          <w:rFonts w:asciiTheme="minorHAnsi" w:hAnsiTheme="minorHAnsi"/>
          <w:sz w:val="16"/>
        </w:rPr>
        <w:t xml:space="preserve">, as Shankar conceded, </w:t>
      </w:r>
      <w:r w:rsidRPr="00D42BFE">
        <w:rPr>
          <w:rFonts w:asciiTheme="minorHAnsi" w:hAnsiTheme="minorHAnsi"/>
          <w:b/>
          <w:u w:val="single"/>
        </w:rPr>
        <w:t>driven by multilateral considerations</w:t>
      </w:r>
      <w:r w:rsidRPr="00D42BFE">
        <w:rPr>
          <w:rFonts w:asciiTheme="minorHAnsi" w:hAnsiTheme="minorHAnsi"/>
          <w:sz w:val="16"/>
        </w:rPr>
        <w:t xml:space="preserve">, which are </w:t>
      </w:r>
      <w:r w:rsidRPr="00D42BFE">
        <w:rPr>
          <w:rFonts w:asciiTheme="minorHAnsi" w:hAnsiTheme="minorHAnsi"/>
          <w:b/>
          <w:iCs/>
          <w:u w:val="single"/>
          <w:bdr w:val="single" w:sz="24" w:space="0" w:color="auto"/>
        </w:rPr>
        <w:t>almost certain in the long-term to reflect India’s discomfort with China’s “string of pearls” strategy</w:t>
      </w:r>
      <w:r w:rsidRPr="00D42BFE">
        <w:rPr>
          <w:rFonts w:asciiTheme="minorHAnsi" w:hAnsiTheme="minorHAnsi"/>
          <w:sz w:val="16"/>
        </w:rPr>
        <w:t xml:space="preserve"> </w:t>
      </w:r>
      <w:r w:rsidRPr="00D42BFE">
        <w:rPr>
          <w:rFonts w:asciiTheme="minorHAnsi" w:hAnsiTheme="minorHAnsi"/>
          <w:b/>
          <w:u w:val="single"/>
        </w:rPr>
        <w:t xml:space="preserve">for </w:t>
      </w:r>
      <w:r w:rsidRPr="00D42BFE">
        <w:rPr>
          <w:rFonts w:asciiTheme="minorHAnsi" w:hAnsiTheme="minorHAnsi"/>
          <w:b/>
          <w:iCs/>
          <w:u w:val="single"/>
          <w:bdr w:val="single" w:sz="24" w:space="0" w:color="auto"/>
        </w:rPr>
        <w:t>expanding PRC influence into the Indian Ocean</w:t>
      </w:r>
      <w:r w:rsidRPr="00D42BFE">
        <w:rPr>
          <w:rFonts w:asciiTheme="minorHAnsi" w:hAnsiTheme="minorHAnsi"/>
          <w:b/>
          <w:u w:val="single"/>
        </w:rPr>
        <w:t xml:space="preserve"> and South China Sea. India is also unlikely to be particularly heartened by the prospect of a joint Chinese-Pakistani naval base operating in its neighborhood or by reports of a steadily expanding Pakistani arsenal</w:t>
      </w:r>
      <w:r w:rsidRPr="00D42BFE">
        <w:rPr>
          <w:rFonts w:asciiTheme="minorHAnsi" w:hAnsiTheme="minorHAnsi"/>
          <w:sz w:val="16"/>
        </w:rPr>
        <w:t xml:space="preserve">. For its part, Pakistan has similarly committed to maintaining a policy of minimum deterrence. But the comments of Shankar’s Pakistani counterpart, </w:t>
      </w:r>
      <w:proofErr w:type="spellStart"/>
      <w:r w:rsidRPr="00D42BFE">
        <w:rPr>
          <w:rFonts w:asciiTheme="minorHAnsi" w:hAnsiTheme="minorHAnsi"/>
          <w:sz w:val="16"/>
        </w:rPr>
        <w:t>Shahzad</w:t>
      </w:r>
      <w:proofErr w:type="spellEnd"/>
      <w:r w:rsidRPr="00D42BFE">
        <w:rPr>
          <w:rFonts w:asciiTheme="minorHAnsi" w:hAnsiTheme="minorHAnsi"/>
          <w:sz w:val="16"/>
        </w:rPr>
        <w:t xml:space="preserve"> Chaudhry, former Air </w:t>
      </w:r>
      <w:proofErr w:type="gramStart"/>
      <w:r w:rsidRPr="00D42BFE">
        <w:rPr>
          <w:rFonts w:asciiTheme="minorHAnsi" w:hAnsiTheme="minorHAnsi"/>
          <w:sz w:val="16"/>
        </w:rPr>
        <w:t>Vice</w:t>
      </w:r>
      <w:proofErr w:type="gramEnd"/>
      <w:r w:rsidRPr="00D42BFE">
        <w:rPr>
          <w:rFonts w:asciiTheme="minorHAnsi" w:hAnsiTheme="minorHAnsi"/>
          <w:sz w:val="16"/>
        </w:rPr>
        <w:t xml:space="preserve"> Marshall of the Pakistani Air Force, would seem to belie this intention. Chaudhry noted that </w:t>
      </w:r>
      <w:r w:rsidRPr="00D42BFE">
        <w:rPr>
          <w:rFonts w:asciiTheme="minorHAnsi" w:hAnsiTheme="minorHAnsi"/>
          <w:b/>
          <w:u w:val="single"/>
        </w:rPr>
        <w:t>India’s robust economic growth rate has enabled it to aggressively modernize its military forces</w:t>
      </w:r>
      <w:r w:rsidRPr="00D42BFE">
        <w:rPr>
          <w:rFonts w:asciiTheme="minorHAnsi" w:hAnsiTheme="minorHAnsi"/>
          <w:sz w:val="16"/>
        </w:rPr>
        <w:t xml:space="preserve">. </w:t>
      </w:r>
      <w:r w:rsidRPr="00D42BFE">
        <w:rPr>
          <w:rFonts w:asciiTheme="minorHAnsi" w:hAnsiTheme="minorHAnsi"/>
          <w:b/>
          <w:u w:val="single"/>
        </w:rPr>
        <w:t>As a result, conventional force disparity has widened, prompting Pakistan to increase its reliance on nuclear weapons as a means of achieving strategic parity</w:t>
      </w:r>
      <w:r w:rsidRPr="00D42BFE">
        <w:rPr>
          <w:rFonts w:asciiTheme="minorHAnsi" w:hAnsiTheme="minorHAnsi"/>
          <w:sz w:val="16"/>
        </w:rPr>
        <w:t xml:space="preserve">. It was this policy, Chaudhry argued, that prevented the </w:t>
      </w:r>
      <w:proofErr w:type="spellStart"/>
      <w:r w:rsidRPr="00D42BFE">
        <w:rPr>
          <w:rFonts w:asciiTheme="minorHAnsi" w:hAnsiTheme="minorHAnsi"/>
          <w:sz w:val="16"/>
        </w:rPr>
        <w:t>Kargil</w:t>
      </w:r>
      <w:proofErr w:type="spellEnd"/>
      <w:r w:rsidRPr="00D42BFE">
        <w:rPr>
          <w:rFonts w:asciiTheme="minorHAnsi" w:hAnsiTheme="minorHAnsi"/>
          <w:sz w:val="16"/>
        </w:rPr>
        <w:t xml:space="preserve"> War from escalating into a nuclear exchange. But given this emphasis on maintaining strategic parity, it would seem that Pakistan’s nuclear sizing requirements will be driven more by India’s force posture than by any inherent comfort with the theory of minimum deterrence. And as India continues to develop its conventional capabilities - and to uphold the Cold Start doctrine, which many Pakistani experts believe is intended to generate space for a limited war - it seems reasonable to expect that Pakistani nuclear forces will expand in kind. Indeed, Pakistan’s development of the nuclear-capable Hatf-9 would seem to indicate an interest in both growing and diversifying the country’s arsenal, thereby moving it away from a policy of minimum deterrence. Following Shankar and Chaudhry’s discussion of the potential for a South Asian nuclear build-up, </w:t>
      </w:r>
      <w:proofErr w:type="spellStart"/>
      <w:r w:rsidRPr="00D42BFE">
        <w:rPr>
          <w:rFonts w:asciiTheme="minorHAnsi" w:hAnsiTheme="minorHAnsi"/>
          <w:sz w:val="16"/>
        </w:rPr>
        <w:t>Jamshed</w:t>
      </w:r>
      <w:proofErr w:type="spellEnd"/>
      <w:r w:rsidRPr="00D42BFE">
        <w:rPr>
          <w:rFonts w:asciiTheme="minorHAnsi" w:hAnsiTheme="minorHAnsi"/>
          <w:sz w:val="16"/>
        </w:rPr>
        <w:t xml:space="preserve"> Hashmi, Chairman Emeritus of Pakistan Nuclear Regulatory Authority, continued with a presentation on the relationship between civilian and military nuclear programs. Hashmi argued that there has always been a separation between these programs in Pakistan, but that separation in India is insufficient to ensure the absence of material diversion. In addition, Hashmi denounced the U.S.-India Civil Nuclear Agreement, saying that it legitimized the use of nuclear power plants for non-peaceful purposes. Toby Dalton of the Carnegie Endowment for International Peace then highlighted the intimate connection between nuclear energy and nuclear weapons/doctrine in South Asia. While Pakistan’s nuclear energy needs are different from those of India’s, he argued, both states desire the prestige that is associated with having advanced nuclear technology and, for this reason, will continue to seek to legitimize their respective nuclear programs. Given this condition, as well as the likely expansion of regional arsenals, nuclear security and transparency measures will be increasingly important to implement in the coming years. In contrast to the South Asian discussants, Dalton was pessimistic about the prospects for escalation control in the event of a future crisis and questioned the assumption that the presence of nuclear weapons had had a moderating effect on the </w:t>
      </w:r>
      <w:proofErr w:type="spellStart"/>
      <w:r w:rsidRPr="00D42BFE">
        <w:rPr>
          <w:rFonts w:asciiTheme="minorHAnsi" w:hAnsiTheme="minorHAnsi"/>
          <w:sz w:val="16"/>
        </w:rPr>
        <w:t>Kargil</w:t>
      </w:r>
      <w:proofErr w:type="spellEnd"/>
      <w:r w:rsidRPr="00D42BFE">
        <w:rPr>
          <w:rFonts w:asciiTheme="minorHAnsi" w:hAnsiTheme="minorHAnsi"/>
          <w:sz w:val="16"/>
        </w:rPr>
        <w:t xml:space="preserve"> War. He instead argued that </w:t>
      </w:r>
      <w:r w:rsidRPr="00D42BFE">
        <w:rPr>
          <w:rFonts w:asciiTheme="minorHAnsi" w:hAnsiTheme="minorHAnsi"/>
          <w:b/>
          <w:iCs/>
          <w:u w:val="single"/>
          <w:bdr w:val="single" w:sz="24" w:space="0" w:color="auto"/>
        </w:rPr>
        <w:t>time pressures</w:t>
      </w:r>
      <w:r w:rsidRPr="00D42BFE">
        <w:rPr>
          <w:rFonts w:asciiTheme="minorHAnsi" w:hAnsiTheme="minorHAnsi"/>
          <w:b/>
          <w:u w:val="single"/>
        </w:rPr>
        <w:t xml:space="preserve"> and the </w:t>
      </w:r>
      <w:r w:rsidRPr="00D42BFE">
        <w:rPr>
          <w:rFonts w:asciiTheme="minorHAnsi" w:hAnsiTheme="minorHAnsi"/>
          <w:b/>
          <w:iCs/>
          <w:u w:val="single"/>
          <w:bdr w:val="single" w:sz="24" w:space="0" w:color="auto"/>
        </w:rPr>
        <w:t>lack of reliable dialogue channels</w:t>
      </w:r>
      <w:r w:rsidRPr="00D42BFE">
        <w:rPr>
          <w:rFonts w:asciiTheme="minorHAnsi" w:hAnsiTheme="minorHAnsi"/>
          <w:b/>
          <w:u w:val="single"/>
        </w:rPr>
        <w:t xml:space="preserve"> will increase the potential for </w:t>
      </w:r>
      <w:r w:rsidRPr="00D42BFE">
        <w:rPr>
          <w:rFonts w:asciiTheme="minorHAnsi" w:hAnsiTheme="minorHAnsi"/>
          <w:b/>
          <w:iCs/>
          <w:u w:val="single"/>
          <w:bdr w:val="single" w:sz="24" w:space="0" w:color="auto"/>
        </w:rPr>
        <w:t>misperception in future crises</w:t>
      </w:r>
      <w:r w:rsidRPr="00D42BFE">
        <w:rPr>
          <w:rFonts w:asciiTheme="minorHAnsi" w:hAnsiTheme="minorHAnsi"/>
          <w:sz w:val="16"/>
        </w:rPr>
        <w:t xml:space="preserve">. Dalton additionally noted the possibility that sustained American discussion of Pakistani nuclear security could exacerbate fears of a disarming first strike, thereby driving the country to adopt a higher alert posture and/or to disperse its nuclear arsenal. Such </w:t>
      </w:r>
      <w:r w:rsidRPr="00D42BFE">
        <w:rPr>
          <w:rFonts w:asciiTheme="minorHAnsi" w:hAnsiTheme="minorHAnsi"/>
          <w:b/>
          <w:u w:val="single"/>
        </w:rPr>
        <w:t xml:space="preserve">actions could further destabilize an already tenuous relationship. </w:t>
      </w:r>
    </w:p>
    <w:p w14:paraId="58E9EBBE" w14:textId="77777777" w:rsidR="00937C0A" w:rsidRPr="00D42BFE" w:rsidRDefault="00937C0A" w:rsidP="00937C0A">
      <w:pPr>
        <w:pStyle w:val="Heading3"/>
      </w:pPr>
      <w:r w:rsidRPr="00D42BFE">
        <w:t>South East Asia Escalation</w:t>
      </w:r>
    </w:p>
    <w:p w14:paraId="2105AA5F" w14:textId="77777777" w:rsidR="00937C0A" w:rsidRPr="00D42BFE" w:rsidRDefault="00937C0A" w:rsidP="00937C0A">
      <w:pPr>
        <w:pStyle w:val="Heading4"/>
      </w:pPr>
      <w:r w:rsidRPr="00D42BFE">
        <w:t xml:space="preserve">US </w:t>
      </w:r>
      <w:proofErr w:type="spellStart"/>
      <w:proofErr w:type="gramStart"/>
      <w:r w:rsidRPr="00D42BFE">
        <w:t>india</w:t>
      </w:r>
      <w:proofErr w:type="spellEnd"/>
      <w:proofErr w:type="gramEnd"/>
      <w:r w:rsidRPr="00D42BFE">
        <w:t xml:space="preserve"> relations k2 prevent escalation in sea</w:t>
      </w:r>
    </w:p>
    <w:p w14:paraId="7165C9E3" w14:textId="77777777" w:rsidR="00937C0A" w:rsidRPr="00D42BFE" w:rsidRDefault="00937C0A" w:rsidP="00937C0A">
      <w:pPr>
        <w:rPr>
          <w:sz w:val="16"/>
        </w:rPr>
      </w:pPr>
      <w:r w:rsidRPr="00D42BFE">
        <w:rPr>
          <w:b/>
          <w:sz w:val="26"/>
          <w:szCs w:val="26"/>
        </w:rPr>
        <w:t>Bouton 10</w:t>
      </w:r>
      <w:r w:rsidRPr="00D42BFE">
        <w:rPr>
          <w:sz w:val="16"/>
        </w:rPr>
        <w:t xml:space="preserve"> (Marshall, President of Chicago Council on Global Affairs, “America’s Interests in India,” CNAS Working Papers, October, </w:t>
      </w:r>
      <w:hyperlink r:id="rId55" w:history="1">
        <w:r w:rsidRPr="00D42BFE">
          <w:rPr>
            <w:sz w:val="16"/>
          </w:rPr>
          <w:t>www.cnas.org</w:t>
        </w:r>
      </w:hyperlink>
      <w:r w:rsidRPr="00D42BFE">
        <w:rPr>
          <w:sz w:val="16"/>
        </w:rPr>
        <w:t>)</w:t>
      </w:r>
    </w:p>
    <w:p w14:paraId="68FEFF53" w14:textId="77777777" w:rsidR="00937C0A" w:rsidRPr="00D42BFE" w:rsidRDefault="00937C0A" w:rsidP="00937C0A">
      <w:pPr>
        <w:rPr>
          <w:sz w:val="16"/>
        </w:rPr>
      </w:pPr>
      <w:r w:rsidRPr="00D42BFE">
        <w:rPr>
          <w:sz w:val="16"/>
        </w:rPr>
        <w:t>***sea= South East Asia</w:t>
      </w:r>
    </w:p>
    <w:p w14:paraId="199608B8" w14:textId="77777777" w:rsidR="00937C0A" w:rsidRPr="00D42BFE" w:rsidRDefault="00937C0A" w:rsidP="00937C0A">
      <w:pPr>
        <w:rPr>
          <w:sz w:val="16"/>
          <w:szCs w:val="13"/>
        </w:rPr>
      </w:pPr>
      <w:r w:rsidRPr="00D42BFE">
        <w:rPr>
          <w:sz w:val="16"/>
        </w:rPr>
        <w:t xml:space="preserve">In the Indian Ocean region, the United States has a vital interest in India becoming a more potent security provider and partner. The </w:t>
      </w:r>
      <w:r w:rsidRPr="00D42BFE">
        <w:rPr>
          <w:bCs/>
          <w:u w:val="single"/>
        </w:rPr>
        <w:t>Indian Ocean</w:t>
      </w:r>
      <w:r w:rsidRPr="00D42BFE">
        <w:rPr>
          <w:sz w:val="16"/>
        </w:rPr>
        <w:t xml:space="preserve"> </w:t>
      </w:r>
      <w:r w:rsidRPr="00D42BFE">
        <w:rPr>
          <w:bCs/>
          <w:u w:val="single"/>
        </w:rPr>
        <w:t>sea lines of communication are the energy and trade lifelines for all of South and East Asia, and their disruption or their dominance by a single power would have disastrous consequences for the global economy and potentially lead to great power confrontation. The rapid increase in U.S.-India joint naval exercises and interoperability in the Indian Ocean has already demonstrated the potential for security burden-sharing</w:t>
      </w:r>
      <w:r w:rsidRPr="00D42BFE">
        <w:rPr>
          <w:sz w:val="16"/>
        </w:rPr>
        <w:t xml:space="preserve">. At a time </w:t>
      </w:r>
      <w:r w:rsidRPr="00D42BFE">
        <w:rPr>
          <w:bCs/>
          <w:u w:val="single"/>
        </w:rPr>
        <w:t xml:space="preserve">when maritime boundary and resource disputes between China on the one hand and Japan and Southeast Asian states on the other appear to be escalating once again, the United States needs the partnership with </w:t>
      </w:r>
      <w:r w:rsidRPr="00D42BFE">
        <w:rPr>
          <w:sz w:val="16"/>
        </w:rPr>
        <w:t xml:space="preserve">a more capable </w:t>
      </w:r>
      <w:r w:rsidRPr="00D42BFE">
        <w:rPr>
          <w:bCs/>
          <w:u w:val="single"/>
        </w:rPr>
        <w:t xml:space="preserve">India </w:t>
      </w:r>
      <w:r w:rsidRPr="00D42BFE">
        <w:rPr>
          <w:sz w:val="16"/>
        </w:rPr>
        <w:t>in the waters from East Africa to the Straits of Malacca. Furthermore, as C. Raja Mohan, a respected Indian journalist, has written, deepening maritime cooperation “might lead naturally toward a partnership between the two nations in other commons such as outer space and cyberspace.”</w:t>
      </w:r>
      <w:r w:rsidRPr="00D42BFE">
        <w:rPr>
          <w:sz w:val="16"/>
          <w:szCs w:val="13"/>
        </w:rPr>
        <w:t>1</w:t>
      </w:r>
    </w:p>
    <w:p w14:paraId="64838031" w14:textId="77777777" w:rsidR="00937C0A" w:rsidRPr="00D42BFE" w:rsidRDefault="00937C0A" w:rsidP="00937C0A">
      <w:pPr>
        <w:pStyle w:val="Heading3"/>
      </w:pPr>
      <w:r w:rsidRPr="00D42BFE">
        <w:t xml:space="preserve">Energy Wars </w:t>
      </w:r>
    </w:p>
    <w:p w14:paraId="23D9D59C" w14:textId="4D65E822" w:rsidR="00937C0A" w:rsidRPr="00D42BFE" w:rsidRDefault="00703736" w:rsidP="00937C0A">
      <w:pPr>
        <w:pStyle w:val="Heading4"/>
      </w:pPr>
      <w:r w:rsidRPr="00D42BFE">
        <w:t xml:space="preserve">India </w:t>
      </w:r>
      <w:proofErr w:type="spellStart"/>
      <w:r w:rsidRPr="00D42BFE">
        <w:t>freakout</w:t>
      </w:r>
      <w:proofErr w:type="spellEnd"/>
      <w:r w:rsidRPr="00D42BFE">
        <w:t xml:space="preserve"> causes Indian Ocean Region</w:t>
      </w:r>
      <w:r w:rsidR="00937C0A" w:rsidRPr="00D42BFE">
        <w:t xml:space="preserve"> conflict-energy wars and marine competition escalate</w:t>
      </w:r>
    </w:p>
    <w:p w14:paraId="76E4742C" w14:textId="77777777" w:rsidR="00937C0A" w:rsidRPr="00D42BFE" w:rsidRDefault="00937C0A" w:rsidP="00937C0A">
      <w:pPr>
        <w:rPr>
          <w:rFonts w:asciiTheme="minorHAnsi" w:hAnsiTheme="minorHAnsi"/>
        </w:rPr>
      </w:pPr>
      <w:proofErr w:type="spellStart"/>
      <w:r w:rsidRPr="00D42BFE">
        <w:rPr>
          <w:rFonts w:asciiTheme="minorHAnsi" w:hAnsiTheme="minorHAnsi"/>
        </w:rPr>
        <w:t>Sahil</w:t>
      </w:r>
      <w:proofErr w:type="spellEnd"/>
      <w:r w:rsidRPr="00D42BFE">
        <w:rPr>
          <w:rFonts w:asciiTheme="minorHAnsi" w:hAnsiTheme="minorHAnsi"/>
          <w:b/>
          <w:bCs/>
          <w:sz w:val="26"/>
        </w:rPr>
        <w:t xml:space="preserve"> </w:t>
      </w:r>
      <w:proofErr w:type="spellStart"/>
      <w:r w:rsidRPr="00D42BFE">
        <w:rPr>
          <w:rFonts w:asciiTheme="minorHAnsi" w:hAnsiTheme="minorHAnsi"/>
          <w:b/>
          <w:bCs/>
          <w:sz w:val="26"/>
        </w:rPr>
        <w:t>Mathur</w:t>
      </w:r>
      <w:proofErr w:type="spellEnd"/>
      <w:r w:rsidRPr="00D42BFE">
        <w:rPr>
          <w:rFonts w:asciiTheme="minorHAnsi" w:hAnsiTheme="minorHAnsi"/>
          <w:b/>
          <w:bCs/>
          <w:sz w:val="26"/>
        </w:rPr>
        <w:t xml:space="preserve"> 14</w:t>
      </w:r>
      <w:r w:rsidRPr="00D42BFE">
        <w:rPr>
          <w:rFonts w:asciiTheme="minorHAnsi" w:hAnsiTheme="minorHAnsi"/>
        </w:rPr>
        <w:t>, PhD Candidate in IR, Feb 2014 “China, Indian Ocean &amp; the Nuclear Deterrence: The Destabilizing Effect,</w:t>
      </w:r>
      <w:proofErr w:type="gramStart"/>
      <w:r w:rsidRPr="00D42BFE">
        <w:rPr>
          <w:rFonts w:asciiTheme="minorHAnsi" w:hAnsiTheme="minorHAnsi"/>
        </w:rPr>
        <w:t>”,</w:t>
      </w:r>
      <w:proofErr w:type="gramEnd"/>
      <w:r w:rsidRPr="00D42BFE">
        <w:rPr>
          <w:rFonts w:asciiTheme="minorHAnsi" w:hAnsiTheme="minorHAnsi"/>
        </w:rPr>
        <w:t xml:space="preserve"> </w:t>
      </w:r>
      <w:hyperlink r:id="rId56" w:history="1">
        <w:r w:rsidRPr="00D42BFE">
          <w:rPr>
            <w:rStyle w:val="Hyperlink"/>
            <w:rFonts w:asciiTheme="minorHAnsi" w:hAnsiTheme="minorHAnsi"/>
          </w:rPr>
          <w:t>http://www.ipcs.org/issue-brief/china/china-indian-ocean-the-nuclear-deterrence-the-destabilizing-effect-245.html</w:t>
        </w:r>
      </w:hyperlink>
      <w:r w:rsidRPr="00D42BFE">
        <w:rPr>
          <w:rFonts w:asciiTheme="minorHAnsi" w:hAnsiTheme="minorHAnsi"/>
        </w:rPr>
        <w:t>)</w:t>
      </w:r>
    </w:p>
    <w:p w14:paraId="3549A629" w14:textId="77777777" w:rsidR="00937C0A" w:rsidRPr="00D42BFE" w:rsidRDefault="00937C0A" w:rsidP="00937C0A">
      <w:pPr>
        <w:rPr>
          <w:rFonts w:asciiTheme="minorHAnsi" w:hAnsiTheme="minorHAnsi"/>
        </w:rPr>
      </w:pPr>
      <w:r w:rsidRPr="00D42BFE">
        <w:rPr>
          <w:rFonts w:asciiTheme="minorHAnsi" w:hAnsiTheme="minorHAnsi"/>
        </w:rPr>
        <w:t>***IOR= Indian Ocean Region</w:t>
      </w:r>
    </w:p>
    <w:p w14:paraId="65783534" w14:textId="77777777" w:rsidR="00937C0A" w:rsidRPr="00D42BFE" w:rsidRDefault="00937C0A" w:rsidP="00937C0A">
      <w:pPr>
        <w:rPr>
          <w:rFonts w:asciiTheme="minorHAnsi" w:hAnsiTheme="minorHAnsi"/>
          <w:sz w:val="14"/>
        </w:rPr>
      </w:pPr>
      <w:r w:rsidRPr="00D42BFE">
        <w:rPr>
          <w:rFonts w:asciiTheme="minorHAnsi" w:hAnsiTheme="minorHAnsi"/>
          <w:u w:val="single"/>
        </w:rPr>
        <w:t>As China continues to grow</w:t>
      </w:r>
      <w:r w:rsidRPr="00D42BFE">
        <w:rPr>
          <w:rFonts w:asciiTheme="minorHAnsi" w:hAnsiTheme="minorHAnsi"/>
          <w:sz w:val="14"/>
        </w:rPr>
        <w:t xml:space="preserve"> steadily, </w:t>
      </w:r>
      <w:r w:rsidRPr="00D42BFE">
        <w:rPr>
          <w:rFonts w:asciiTheme="minorHAnsi" w:hAnsiTheme="minorHAnsi"/>
          <w:u w:val="single"/>
        </w:rPr>
        <w:t>it needs energy</w:t>
      </w:r>
      <w:r w:rsidRPr="00D42BFE">
        <w:rPr>
          <w:rFonts w:asciiTheme="minorHAnsi" w:hAnsiTheme="minorHAnsi"/>
          <w:sz w:val="14"/>
        </w:rPr>
        <w:t xml:space="preserve"> resources to meet the increasing needs of its rising population. </w:t>
      </w:r>
      <w:r w:rsidRPr="00D42BFE">
        <w:rPr>
          <w:rFonts w:asciiTheme="minorHAnsi" w:hAnsiTheme="minorHAnsi"/>
          <w:u w:val="single"/>
        </w:rPr>
        <w:t>A majority of the oil imported by China passes through the Indian Ocean</w:t>
      </w:r>
      <w:r w:rsidRPr="00D42BFE">
        <w:rPr>
          <w:rFonts w:asciiTheme="minorHAnsi" w:hAnsiTheme="minorHAnsi"/>
          <w:sz w:val="14"/>
        </w:rPr>
        <w:t xml:space="preserve">, especially through the Strait of Malacca. Given its geographical proximity and historical linkages, India, the other rising Asian power, has traditionally had an influence over the Region. Hence, </w:t>
      </w:r>
      <w:r w:rsidRPr="00D42BFE">
        <w:rPr>
          <w:rFonts w:asciiTheme="minorHAnsi" w:hAnsiTheme="minorHAnsi"/>
          <w:u w:val="single"/>
        </w:rPr>
        <w:t>China</w:t>
      </w:r>
      <w:r w:rsidRPr="00D42BFE">
        <w:rPr>
          <w:rFonts w:asciiTheme="minorHAnsi" w:hAnsiTheme="minorHAnsi"/>
          <w:sz w:val="14"/>
        </w:rPr>
        <w:t xml:space="preserve">, unsurprisingly, </w:t>
      </w:r>
      <w:r w:rsidRPr="00D42BFE">
        <w:rPr>
          <w:rFonts w:asciiTheme="minorHAnsi" w:hAnsiTheme="minorHAnsi"/>
          <w:u w:val="single"/>
        </w:rPr>
        <w:t>believes increasing its own presence in the region as an imperative</w:t>
      </w:r>
      <w:r w:rsidRPr="00D42BFE">
        <w:rPr>
          <w:rFonts w:asciiTheme="minorHAnsi" w:hAnsiTheme="minorHAnsi"/>
          <w:sz w:val="14"/>
        </w:rPr>
        <w:t xml:space="preserve"> to preserve its national interests.</w:t>
      </w:r>
      <w:r w:rsidRPr="00D42BFE">
        <w:rPr>
          <w:rFonts w:asciiTheme="minorHAnsi" w:hAnsiTheme="minorHAnsi"/>
          <w:sz w:val="12"/>
        </w:rPr>
        <w:t>¶</w:t>
      </w:r>
      <w:r w:rsidRPr="00D42BFE">
        <w:rPr>
          <w:rFonts w:asciiTheme="minorHAnsi" w:hAnsiTheme="minorHAnsi"/>
          <w:sz w:val="14"/>
        </w:rPr>
        <w:t xml:space="preserve"> </w:t>
      </w:r>
      <w:proofErr w:type="gramStart"/>
      <w:r w:rsidRPr="00D42BFE">
        <w:rPr>
          <w:rFonts w:asciiTheme="minorHAnsi" w:hAnsiTheme="minorHAnsi"/>
          <w:u w:val="single"/>
        </w:rPr>
        <w:t>The</w:t>
      </w:r>
      <w:proofErr w:type="gramEnd"/>
      <w:r w:rsidRPr="00D42BFE">
        <w:rPr>
          <w:rFonts w:asciiTheme="minorHAnsi" w:hAnsiTheme="minorHAnsi"/>
          <w:u w:val="single"/>
        </w:rPr>
        <w:t xml:space="preserve"> situation becomes</w:t>
      </w:r>
      <w:r w:rsidRPr="00D42BFE">
        <w:rPr>
          <w:rFonts w:asciiTheme="minorHAnsi" w:hAnsiTheme="minorHAnsi"/>
          <w:sz w:val="14"/>
        </w:rPr>
        <w:t xml:space="preserve"> further </w:t>
      </w:r>
      <w:r w:rsidRPr="00D42BFE">
        <w:rPr>
          <w:rFonts w:asciiTheme="minorHAnsi" w:hAnsiTheme="minorHAnsi"/>
          <w:u w:val="single"/>
        </w:rPr>
        <w:t xml:space="preserve">grim when one </w:t>
      </w:r>
      <w:proofErr w:type="spellStart"/>
      <w:r w:rsidRPr="00D42BFE">
        <w:rPr>
          <w:rFonts w:asciiTheme="minorHAnsi" w:hAnsiTheme="minorHAnsi"/>
          <w:u w:val="single"/>
        </w:rPr>
        <w:t>realises</w:t>
      </w:r>
      <w:proofErr w:type="spellEnd"/>
      <w:r w:rsidRPr="00D42BFE">
        <w:rPr>
          <w:rFonts w:asciiTheme="minorHAnsi" w:hAnsiTheme="minorHAnsi"/>
          <w:u w:val="single"/>
        </w:rPr>
        <w:t xml:space="preserve"> that </w:t>
      </w:r>
      <w:r w:rsidRPr="00D42BFE">
        <w:rPr>
          <w:rFonts w:asciiTheme="minorHAnsi" w:hAnsiTheme="minorHAnsi"/>
          <w:b/>
          <w:iCs/>
          <w:u w:val="single"/>
          <w:bdr w:val="single" w:sz="24" w:space="0" w:color="auto"/>
        </w:rPr>
        <w:t>all the major countries in the region are nuclear-equipped</w:t>
      </w:r>
      <w:r w:rsidRPr="00D42BFE">
        <w:rPr>
          <w:rFonts w:asciiTheme="minorHAnsi" w:hAnsiTheme="minorHAnsi"/>
          <w:sz w:val="14"/>
        </w:rPr>
        <w:t>. Apart from India, China, and Pakistan actively indulging in nuclear testing, the US too has a naval presence in the Region.</w:t>
      </w:r>
      <w:r w:rsidRPr="00D42BFE">
        <w:rPr>
          <w:rFonts w:asciiTheme="minorHAnsi" w:hAnsiTheme="minorHAnsi"/>
          <w:sz w:val="12"/>
        </w:rPr>
        <w:t>¶</w:t>
      </w:r>
      <w:r w:rsidRPr="00D42BFE">
        <w:rPr>
          <w:rFonts w:asciiTheme="minorHAnsi" w:hAnsiTheme="minorHAnsi"/>
          <w:sz w:val="14"/>
        </w:rPr>
        <w:t xml:space="preserve"> What are the implications of Chinese interests in the Indian Ocean Region (IOR) vis-a-vis the concerns of India, Pakistan, and the United States (US)</w:t>
      </w:r>
      <w:proofErr w:type="gramStart"/>
      <w:r w:rsidRPr="00D42BFE">
        <w:rPr>
          <w:rFonts w:asciiTheme="minorHAnsi" w:hAnsiTheme="minorHAnsi"/>
          <w:sz w:val="14"/>
        </w:rPr>
        <w:t>?</w:t>
      </w:r>
      <w:r w:rsidRPr="00D42BFE">
        <w:rPr>
          <w:rFonts w:asciiTheme="minorHAnsi" w:hAnsiTheme="minorHAnsi"/>
          <w:sz w:val="12"/>
        </w:rPr>
        <w:t>¶</w:t>
      </w:r>
      <w:proofErr w:type="gramEnd"/>
      <w:r w:rsidRPr="00D42BFE">
        <w:rPr>
          <w:rFonts w:asciiTheme="minorHAnsi" w:hAnsiTheme="minorHAnsi"/>
          <w:sz w:val="14"/>
        </w:rPr>
        <w:t xml:space="preserve"> </w:t>
      </w:r>
      <w:r w:rsidRPr="00D42BFE">
        <w:rPr>
          <w:rFonts w:asciiTheme="minorHAnsi" w:hAnsiTheme="minorHAnsi"/>
          <w:u w:val="single"/>
        </w:rPr>
        <w:t xml:space="preserve">The prevailing nuclear environment is </w:t>
      </w:r>
      <w:r w:rsidRPr="00D42BFE">
        <w:rPr>
          <w:rFonts w:asciiTheme="minorHAnsi" w:hAnsiTheme="minorHAnsi"/>
          <w:b/>
          <w:iCs/>
          <w:u w:val="single"/>
          <w:bdr w:val="single" w:sz="24" w:space="0" w:color="auto"/>
        </w:rPr>
        <w:t>far from stable</w:t>
      </w:r>
      <w:r w:rsidRPr="00D42BFE">
        <w:rPr>
          <w:rFonts w:asciiTheme="minorHAnsi" w:hAnsiTheme="minorHAnsi"/>
          <w:u w:val="single"/>
        </w:rPr>
        <w:t>, with four nuclear states that have strategic interests</w:t>
      </w:r>
      <w:r w:rsidRPr="00D42BFE">
        <w:rPr>
          <w:rFonts w:asciiTheme="minorHAnsi" w:hAnsiTheme="minorHAnsi"/>
          <w:sz w:val="14"/>
        </w:rPr>
        <w:t xml:space="preserve"> in the region. While Pakistan is building its nuclear stockpile (allegedly with China’s help) to deter India, </w:t>
      </w:r>
      <w:r w:rsidRPr="00D42BFE">
        <w:rPr>
          <w:rFonts w:asciiTheme="minorHAnsi" w:hAnsiTheme="minorHAnsi"/>
          <w:u w:val="single"/>
        </w:rPr>
        <w:t>India is wary of the threat from China.</w:t>
      </w:r>
      <w:r w:rsidRPr="00D42BFE">
        <w:rPr>
          <w:rFonts w:asciiTheme="minorHAnsi" w:hAnsiTheme="minorHAnsi"/>
          <w:sz w:val="14"/>
        </w:rPr>
        <w:t xml:space="preserve"> The successful India-US nuclear deal has raised the possibility of an India–US alliance to counter a China–Pakistan alliance in the event of a conflict that could involve nuclear weapons. </w:t>
      </w:r>
      <w:r w:rsidRPr="00D42BFE">
        <w:rPr>
          <w:rFonts w:asciiTheme="minorHAnsi" w:hAnsiTheme="minorHAnsi"/>
          <w:u w:val="single"/>
        </w:rPr>
        <w:t xml:space="preserve">India is </w:t>
      </w:r>
      <w:r w:rsidRPr="00D42BFE">
        <w:rPr>
          <w:rFonts w:asciiTheme="minorHAnsi" w:hAnsiTheme="minorHAnsi"/>
          <w:b/>
          <w:iCs/>
          <w:u w:val="single"/>
          <w:bdr w:val="single" w:sz="24" w:space="0" w:color="auto"/>
        </w:rPr>
        <w:t>well within range</w:t>
      </w:r>
      <w:r w:rsidRPr="00D42BFE">
        <w:rPr>
          <w:rFonts w:asciiTheme="minorHAnsi" w:hAnsiTheme="minorHAnsi"/>
          <w:u w:val="single"/>
        </w:rPr>
        <w:t xml:space="preserve"> of China’s land-based nuclear-capable ballistic missiles, and</w:t>
      </w:r>
      <w:r w:rsidRPr="00D42BFE">
        <w:rPr>
          <w:rFonts w:asciiTheme="minorHAnsi" w:hAnsiTheme="minorHAnsi"/>
          <w:sz w:val="14"/>
        </w:rPr>
        <w:t xml:space="preserve"> is </w:t>
      </w:r>
      <w:r w:rsidRPr="00D42BFE">
        <w:rPr>
          <w:rFonts w:asciiTheme="minorHAnsi" w:hAnsiTheme="minorHAnsi"/>
          <w:b/>
          <w:iCs/>
          <w:u w:val="single"/>
          <w:bdr w:val="single" w:sz="24" w:space="0" w:color="auto"/>
        </w:rPr>
        <w:t>worried about China’s</w:t>
      </w:r>
      <w:r w:rsidRPr="00D42BFE">
        <w:rPr>
          <w:rFonts w:asciiTheme="minorHAnsi" w:hAnsiTheme="minorHAnsi"/>
          <w:sz w:val="14"/>
        </w:rPr>
        <w:t xml:space="preserve"> establishment of a ‘string of pearls’ – by constructing ports – in its </w:t>
      </w:r>
      <w:proofErr w:type="spellStart"/>
      <w:r w:rsidRPr="00D42BFE">
        <w:rPr>
          <w:rFonts w:asciiTheme="minorHAnsi" w:hAnsiTheme="minorHAnsi"/>
          <w:sz w:val="14"/>
        </w:rPr>
        <w:t>neighbouring</w:t>
      </w:r>
      <w:proofErr w:type="spellEnd"/>
      <w:r w:rsidRPr="00D42BFE">
        <w:rPr>
          <w:rFonts w:asciiTheme="minorHAnsi" w:hAnsiTheme="minorHAnsi"/>
          <w:sz w:val="14"/>
        </w:rPr>
        <w:t xml:space="preserve"> countries </w:t>
      </w:r>
      <w:r w:rsidRPr="00D42BFE">
        <w:rPr>
          <w:u w:val="single"/>
        </w:rPr>
        <w:t>in an</w:t>
      </w:r>
      <w:r w:rsidRPr="00D42BFE">
        <w:rPr>
          <w:rFonts w:asciiTheme="minorHAnsi" w:hAnsiTheme="minorHAnsi"/>
          <w:sz w:val="14"/>
        </w:rPr>
        <w:t xml:space="preserve"> </w:t>
      </w:r>
      <w:r w:rsidRPr="00D42BFE">
        <w:rPr>
          <w:rFonts w:asciiTheme="minorHAnsi" w:hAnsiTheme="minorHAnsi"/>
          <w:u w:val="single"/>
        </w:rPr>
        <w:t xml:space="preserve">effort to </w:t>
      </w:r>
      <w:proofErr w:type="spellStart"/>
      <w:r w:rsidRPr="00D42BFE">
        <w:rPr>
          <w:rFonts w:asciiTheme="minorHAnsi" w:hAnsiTheme="minorHAnsi"/>
          <w:u w:val="single"/>
        </w:rPr>
        <w:t>militarise</w:t>
      </w:r>
      <w:proofErr w:type="spellEnd"/>
      <w:r w:rsidRPr="00D42BFE">
        <w:rPr>
          <w:rFonts w:asciiTheme="minorHAnsi" w:hAnsiTheme="minorHAnsi"/>
          <w:u w:val="single"/>
        </w:rPr>
        <w:t xml:space="preserve">, and possibly </w:t>
      </w:r>
      <w:proofErr w:type="spellStart"/>
      <w:r w:rsidRPr="00D42BFE">
        <w:rPr>
          <w:rFonts w:asciiTheme="minorHAnsi" w:hAnsiTheme="minorHAnsi"/>
          <w:u w:val="single"/>
        </w:rPr>
        <w:t>nuclearise</w:t>
      </w:r>
      <w:proofErr w:type="spellEnd"/>
      <w:r w:rsidRPr="00D42BFE">
        <w:rPr>
          <w:rFonts w:asciiTheme="minorHAnsi" w:hAnsiTheme="minorHAnsi"/>
          <w:u w:val="single"/>
        </w:rPr>
        <w:t xml:space="preserve"> the region</w:t>
      </w:r>
      <w:r w:rsidRPr="00D42BFE">
        <w:rPr>
          <w:rFonts w:asciiTheme="minorHAnsi" w:hAnsiTheme="minorHAnsi"/>
          <w:sz w:val="14"/>
        </w:rPr>
        <w:t>.</w:t>
      </w:r>
      <w:r w:rsidRPr="00D42BFE">
        <w:rPr>
          <w:rFonts w:asciiTheme="minorHAnsi" w:hAnsiTheme="minorHAnsi"/>
          <w:sz w:val="12"/>
        </w:rPr>
        <w:t>¶</w:t>
      </w:r>
      <w:r w:rsidRPr="00D42BFE">
        <w:rPr>
          <w:rFonts w:asciiTheme="minorHAnsi" w:hAnsiTheme="minorHAnsi"/>
          <w:sz w:val="14"/>
        </w:rPr>
        <w:t xml:space="preserve"> China claims that this strategy is only to provide it with alternative sea lanes and trade routes to decrease its reliance on the Strait of Malacca, a chokepoint; India doubts it. New Delhi’s launch of the </w:t>
      </w:r>
      <w:proofErr w:type="spellStart"/>
      <w:r w:rsidRPr="00D42BFE">
        <w:rPr>
          <w:rFonts w:asciiTheme="minorHAnsi" w:hAnsiTheme="minorHAnsi"/>
          <w:sz w:val="14"/>
        </w:rPr>
        <w:t>Arihant</w:t>
      </w:r>
      <w:proofErr w:type="spellEnd"/>
      <w:r w:rsidRPr="00D42BFE">
        <w:rPr>
          <w:rFonts w:asciiTheme="minorHAnsi" w:hAnsiTheme="minorHAnsi"/>
          <w:sz w:val="14"/>
        </w:rPr>
        <w:t xml:space="preserve">-class nuclear-powered ballistic missile submarine (SSBN) in 2009 indicates its desire to </w:t>
      </w:r>
      <w:proofErr w:type="spellStart"/>
      <w:r w:rsidRPr="00D42BFE">
        <w:rPr>
          <w:rFonts w:asciiTheme="minorHAnsi" w:hAnsiTheme="minorHAnsi"/>
          <w:sz w:val="14"/>
        </w:rPr>
        <w:t>nuclearise</w:t>
      </w:r>
      <w:proofErr w:type="spellEnd"/>
      <w:r w:rsidRPr="00D42BFE">
        <w:rPr>
          <w:rFonts w:asciiTheme="minorHAnsi" w:hAnsiTheme="minorHAnsi"/>
          <w:sz w:val="14"/>
        </w:rPr>
        <w:t xml:space="preserve"> its navy. India is not as well equipped as China, and Beijing doesn’t view New Delhi as a serious threat. However, the presence of Chinese naval nuclear power has created an uneasy atmosphere in the Indian Ocean Region.</w:t>
      </w:r>
      <w:r w:rsidRPr="00D42BFE">
        <w:rPr>
          <w:rFonts w:asciiTheme="minorHAnsi" w:hAnsiTheme="minorHAnsi"/>
          <w:sz w:val="12"/>
        </w:rPr>
        <w:t>¶</w:t>
      </w:r>
      <w:r w:rsidRPr="00D42BFE">
        <w:rPr>
          <w:rFonts w:asciiTheme="minorHAnsi" w:hAnsiTheme="minorHAnsi"/>
          <w:sz w:val="14"/>
        </w:rPr>
        <w:t xml:space="preserve"> This essay argues that the </w:t>
      </w:r>
      <w:r w:rsidRPr="00D42BFE">
        <w:rPr>
          <w:rFonts w:asciiTheme="minorHAnsi" w:hAnsiTheme="minorHAnsi"/>
          <w:u w:val="single"/>
        </w:rPr>
        <w:t xml:space="preserve">advancement of efforts to </w:t>
      </w:r>
      <w:proofErr w:type="spellStart"/>
      <w:r w:rsidRPr="00D42BFE">
        <w:rPr>
          <w:rFonts w:asciiTheme="minorHAnsi" w:hAnsiTheme="minorHAnsi"/>
          <w:u w:val="single"/>
        </w:rPr>
        <w:t>realise</w:t>
      </w:r>
      <w:proofErr w:type="spellEnd"/>
      <w:r w:rsidRPr="00D42BFE">
        <w:rPr>
          <w:rFonts w:asciiTheme="minorHAnsi" w:hAnsiTheme="minorHAnsi"/>
          <w:u w:val="single"/>
        </w:rPr>
        <w:t xml:space="preserve"> Chinese interests has the potential to </w:t>
      </w:r>
      <w:proofErr w:type="spellStart"/>
      <w:r w:rsidRPr="00D42BFE">
        <w:rPr>
          <w:rFonts w:asciiTheme="minorHAnsi" w:hAnsiTheme="minorHAnsi"/>
          <w:b/>
          <w:iCs/>
          <w:u w:val="single"/>
          <w:bdr w:val="single" w:sz="24" w:space="0" w:color="auto"/>
        </w:rPr>
        <w:t>destabilise</w:t>
      </w:r>
      <w:proofErr w:type="spellEnd"/>
      <w:r w:rsidRPr="00D42BFE">
        <w:rPr>
          <w:rFonts w:asciiTheme="minorHAnsi" w:hAnsiTheme="minorHAnsi"/>
          <w:b/>
          <w:iCs/>
          <w:u w:val="single"/>
          <w:bdr w:val="single" w:sz="24" w:space="0" w:color="auto"/>
        </w:rPr>
        <w:t xml:space="preserve"> the region</w:t>
      </w:r>
      <w:r w:rsidRPr="00D42BFE">
        <w:rPr>
          <w:rFonts w:asciiTheme="minorHAnsi" w:hAnsiTheme="minorHAnsi"/>
          <w:sz w:val="14"/>
        </w:rPr>
        <w:t>, and that both India and China need to take significant measures to maintain the current deterrence.</w:t>
      </w:r>
      <w:r w:rsidRPr="00D42BFE">
        <w:rPr>
          <w:rFonts w:asciiTheme="minorHAnsi" w:hAnsiTheme="minorHAnsi"/>
          <w:sz w:val="12"/>
        </w:rPr>
        <w:t>¶</w:t>
      </w:r>
      <w:r w:rsidRPr="00D42BFE">
        <w:rPr>
          <w:rFonts w:asciiTheme="minorHAnsi" w:hAnsiTheme="minorHAnsi"/>
          <w:sz w:val="14"/>
        </w:rPr>
        <w:t xml:space="preserve"> I</w:t>
      </w:r>
      <w:r w:rsidRPr="00D42BFE">
        <w:rPr>
          <w:rFonts w:asciiTheme="minorHAnsi" w:hAnsiTheme="minorHAnsi"/>
          <w:sz w:val="12"/>
        </w:rPr>
        <w:t>¶</w:t>
      </w:r>
      <w:r w:rsidRPr="00D42BFE">
        <w:rPr>
          <w:rFonts w:asciiTheme="minorHAnsi" w:hAnsiTheme="minorHAnsi"/>
          <w:sz w:val="14"/>
        </w:rPr>
        <w:t xml:space="preserve"> The South Asian Nuclear Dynamic</w:t>
      </w:r>
      <w:r w:rsidRPr="00D42BFE">
        <w:rPr>
          <w:rFonts w:asciiTheme="minorHAnsi" w:hAnsiTheme="minorHAnsi"/>
          <w:sz w:val="12"/>
        </w:rPr>
        <w:t>¶</w:t>
      </w:r>
      <w:r w:rsidRPr="00D42BFE">
        <w:rPr>
          <w:rFonts w:asciiTheme="minorHAnsi" w:hAnsiTheme="minorHAnsi"/>
          <w:sz w:val="14"/>
        </w:rPr>
        <w:t xml:space="preserve"> </w:t>
      </w:r>
      <w:r w:rsidRPr="00D42BFE">
        <w:rPr>
          <w:rFonts w:asciiTheme="minorHAnsi" w:hAnsiTheme="minorHAnsi"/>
          <w:u w:val="single"/>
        </w:rPr>
        <w:t>The South Asian nuclear dynamic is complex</w:t>
      </w:r>
      <w:r w:rsidRPr="00D42BFE">
        <w:rPr>
          <w:rFonts w:asciiTheme="minorHAnsi" w:hAnsiTheme="minorHAnsi"/>
          <w:sz w:val="14"/>
        </w:rPr>
        <w:t xml:space="preserve">, and one that is presently facing a diplomatic impasse, with no direct talks or negotiations on nuclear policy. India cites the threat from China, and not Pakistan, as the primary reason for the development of its own nuclear </w:t>
      </w:r>
      <w:proofErr w:type="spellStart"/>
      <w:r w:rsidRPr="00D42BFE">
        <w:rPr>
          <w:rFonts w:asciiTheme="minorHAnsi" w:hAnsiTheme="minorHAnsi"/>
          <w:sz w:val="14"/>
        </w:rPr>
        <w:t>programme</w:t>
      </w:r>
      <w:proofErr w:type="spellEnd"/>
      <w:r w:rsidRPr="00D42BFE">
        <w:rPr>
          <w:rFonts w:asciiTheme="minorHAnsi" w:hAnsiTheme="minorHAnsi"/>
          <w:sz w:val="14"/>
        </w:rPr>
        <w:t xml:space="preserve">. George </w:t>
      </w:r>
      <w:proofErr w:type="spellStart"/>
      <w:r w:rsidRPr="00D42BFE">
        <w:rPr>
          <w:rFonts w:asciiTheme="minorHAnsi" w:hAnsiTheme="minorHAnsi"/>
          <w:sz w:val="14"/>
        </w:rPr>
        <w:t>Fernandes</w:t>
      </w:r>
      <w:proofErr w:type="spellEnd"/>
      <w:r w:rsidRPr="00D42BFE">
        <w:rPr>
          <w:rFonts w:asciiTheme="minorHAnsi" w:hAnsiTheme="minorHAnsi"/>
          <w:sz w:val="14"/>
        </w:rPr>
        <w:t xml:space="preserve">, former </w:t>
      </w:r>
      <w:proofErr w:type="spellStart"/>
      <w:r w:rsidRPr="00D42BFE">
        <w:rPr>
          <w:rFonts w:asciiTheme="minorHAnsi" w:hAnsiTheme="minorHAnsi"/>
          <w:sz w:val="14"/>
        </w:rPr>
        <w:t>Defence</w:t>
      </w:r>
      <w:proofErr w:type="spellEnd"/>
      <w:r w:rsidRPr="00D42BFE">
        <w:rPr>
          <w:rFonts w:asciiTheme="minorHAnsi" w:hAnsiTheme="minorHAnsi"/>
          <w:sz w:val="14"/>
        </w:rPr>
        <w:t xml:space="preserve"> Minister, Government of India, made it explicit in a statement he made following the 1998 Pokhran tests. India held the fear that all of its major cities were within range of Chinese nuclear missiles, and considered this a legitimate justification for its nuclear initiatives. India enthusiastically went ahead with nuclear weapons testing, arguing that the provision, that only the P5 nations could hold nuclear arsenal, was unfair (Burns, 1998). Naturally, this allegation did not go well with Beijing, that in turn </w:t>
      </w:r>
      <w:proofErr w:type="spellStart"/>
      <w:r w:rsidRPr="00D42BFE">
        <w:rPr>
          <w:rFonts w:asciiTheme="minorHAnsi" w:hAnsiTheme="minorHAnsi"/>
          <w:sz w:val="14"/>
        </w:rPr>
        <w:t>criticised</w:t>
      </w:r>
      <w:proofErr w:type="spellEnd"/>
      <w:r w:rsidRPr="00D42BFE">
        <w:rPr>
          <w:rFonts w:asciiTheme="minorHAnsi" w:hAnsiTheme="minorHAnsi"/>
          <w:sz w:val="14"/>
        </w:rPr>
        <w:t xml:space="preserve"> India for making baseless allegations and accused India’s rationale as being ‘totally unreasonable’.</w:t>
      </w:r>
      <w:r w:rsidRPr="00D42BFE">
        <w:rPr>
          <w:rFonts w:asciiTheme="minorHAnsi" w:hAnsiTheme="minorHAnsi"/>
          <w:sz w:val="12"/>
        </w:rPr>
        <w:t>¶</w:t>
      </w:r>
      <w:r w:rsidRPr="00D42BFE">
        <w:rPr>
          <w:rFonts w:asciiTheme="minorHAnsi" w:hAnsiTheme="minorHAnsi"/>
          <w:sz w:val="14"/>
        </w:rPr>
        <w:t xml:space="preserve"> To this day, China refuses to engage in nuclear talks with India as it stands by the UN Security Council Resolution 1172, which calls on India to stop all further nuclear testing, as well as because India is not a signatory to the nuclear Non-Proliferation Treaty (NPT) (Pant, 2010). As a consequence, China does not apply the concept of ‘No-First-Use’ (NFU) – which is otherwise an essential component of Chinese nuclear doctrine – to India (Cunningham &amp; </w:t>
      </w:r>
      <w:proofErr w:type="spellStart"/>
      <w:r w:rsidRPr="00D42BFE">
        <w:rPr>
          <w:rFonts w:asciiTheme="minorHAnsi" w:hAnsiTheme="minorHAnsi"/>
          <w:sz w:val="14"/>
        </w:rPr>
        <w:t>Medcalf</w:t>
      </w:r>
      <w:proofErr w:type="spellEnd"/>
      <w:r w:rsidRPr="00D42BFE">
        <w:rPr>
          <w:rFonts w:asciiTheme="minorHAnsi" w:hAnsiTheme="minorHAnsi"/>
          <w:sz w:val="14"/>
        </w:rPr>
        <w:t>, 2011). Resultantly, India has concerns while dealing with China.</w:t>
      </w:r>
      <w:r w:rsidRPr="00D42BFE">
        <w:rPr>
          <w:rFonts w:asciiTheme="minorHAnsi" w:hAnsiTheme="minorHAnsi"/>
          <w:sz w:val="12"/>
        </w:rPr>
        <w:t>¶</w:t>
      </w:r>
      <w:r w:rsidRPr="00D42BFE">
        <w:rPr>
          <w:rFonts w:asciiTheme="minorHAnsi" w:hAnsiTheme="minorHAnsi"/>
          <w:sz w:val="14"/>
        </w:rPr>
        <w:t xml:space="preserve"> In the midst of this tussle, Islamabad believed (justifiably so) that India’s nuclear weapons </w:t>
      </w:r>
      <w:proofErr w:type="spellStart"/>
      <w:r w:rsidRPr="00D42BFE">
        <w:rPr>
          <w:rFonts w:asciiTheme="minorHAnsi" w:hAnsiTheme="minorHAnsi"/>
          <w:sz w:val="14"/>
        </w:rPr>
        <w:t>programme</w:t>
      </w:r>
      <w:proofErr w:type="spellEnd"/>
      <w:r w:rsidRPr="00D42BFE">
        <w:rPr>
          <w:rFonts w:asciiTheme="minorHAnsi" w:hAnsiTheme="minorHAnsi"/>
          <w:sz w:val="14"/>
        </w:rPr>
        <w:t xml:space="preserve"> was aimed at Pakistan (</w:t>
      </w:r>
      <w:proofErr w:type="spellStart"/>
      <w:r w:rsidRPr="00D42BFE">
        <w:rPr>
          <w:rFonts w:asciiTheme="minorHAnsi" w:hAnsiTheme="minorHAnsi"/>
          <w:sz w:val="14"/>
        </w:rPr>
        <w:t>Rehman</w:t>
      </w:r>
      <w:proofErr w:type="spellEnd"/>
      <w:r w:rsidRPr="00D42BFE">
        <w:rPr>
          <w:rFonts w:asciiTheme="minorHAnsi" w:hAnsiTheme="minorHAnsi"/>
          <w:sz w:val="14"/>
        </w:rPr>
        <w:t xml:space="preserve">, 2012), not China; which it probably was. Given the historical conflict between the two states, and the vulnerability of the major Pakistani power </w:t>
      </w:r>
      <w:proofErr w:type="spellStart"/>
      <w:r w:rsidRPr="00D42BFE">
        <w:rPr>
          <w:rFonts w:asciiTheme="minorHAnsi" w:hAnsiTheme="minorHAnsi"/>
          <w:sz w:val="14"/>
        </w:rPr>
        <w:t>centres</w:t>
      </w:r>
      <w:proofErr w:type="spellEnd"/>
      <w:r w:rsidRPr="00D42BFE">
        <w:rPr>
          <w:rFonts w:asciiTheme="minorHAnsi" w:hAnsiTheme="minorHAnsi"/>
          <w:sz w:val="14"/>
        </w:rPr>
        <w:t xml:space="preserve"> owing to geographical proximity to the Indian border, it is not surprising that the Pakistanis came to such a conclusion. The situation becomes particularly precarious when it comes to the India-Pakistan nuclear dynamic. Although India espouses an NFU policy, Pakistan does not. Instead, Pakistan’s India-centric nuclear doctrine has a set of four conditions on the basis of which it would proceed with a nuclear attack on its eastern </w:t>
      </w:r>
      <w:proofErr w:type="spellStart"/>
      <w:r w:rsidRPr="00D42BFE">
        <w:rPr>
          <w:rFonts w:asciiTheme="minorHAnsi" w:hAnsiTheme="minorHAnsi"/>
          <w:sz w:val="14"/>
        </w:rPr>
        <w:t>neighbour</w:t>
      </w:r>
      <w:proofErr w:type="spellEnd"/>
      <w:r w:rsidRPr="00D42BFE">
        <w:rPr>
          <w:rFonts w:asciiTheme="minorHAnsi" w:hAnsiTheme="minorHAnsi"/>
          <w:sz w:val="14"/>
        </w:rPr>
        <w:t xml:space="preserve">. These conditions are: large-scale penetration by the Indian Armed Forces into Pakistani territory; large-scale destruction of the Pakistan Armed Forces; economic strangulation of Pakistan; and the political </w:t>
      </w:r>
      <w:proofErr w:type="spellStart"/>
      <w:r w:rsidRPr="00D42BFE">
        <w:rPr>
          <w:rFonts w:asciiTheme="minorHAnsi" w:hAnsiTheme="minorHAnsi"/>
          <w:sz w:val="14"/>
        </w:rPr>
        <w:t>destabilisation</w:t>
      </w:r>
      <w:proofErr w:type="spellEnd"/>
      <w:r w:rsidRPr="00D42BFE">
        <w:rPr>
          <w:rFonts w:asciiTheme="minorHAnsi" w:hAnsiTheme="minorHAnsi"/>
          <w:sz w:val="14"/>
        </w:rPr>
        <w:t xml:space="preserve"> by India (Kumar, 2004).</w:t>
      </w:r>
      <w:r w:rsidRPr="00D42BFE">
        <w:rPr>
          <w:rFonts w:asciiTheme="minorHAnsi" w:hAnsiTheme="minorHAnsi"/>
          <w:sz w:val="12"/>
        </w:rPr>
        <w:t>¶</w:t>
      </w:r>
      <w:r w:rsidRPr="00D42BFE">
        <w:rPr>
          <w:rFonts w:asciiTheme="minorHAnsi" w:hAnsiTheme="minorHAnsi"/>
          <w:sz w:val="14"/>
        </w:rPr>
        <w:t xml:space="preserve"> Hypothetically, India may be faced with a situation where a non-nuclear war could escalate into a nuclear war, in which case India would have to concentrate on its second strike capability. This is probably the reason why India has an assertive nuclear doctrine, assuring second strike wherever there is capability (Cunningham &amp; </w:t>
      </w:r>
      <w:proofErr w:type="spellStart"/>
      <w:r w:rsidRPr="00D42BFE">
        <w:rPr>
          <w:rFonts w:asciiTheme="minorHAnsi" w:hAnsiTheme="minorHAnsi"/>
          <w:sz w:val="14"/>
        </w:rPr>
        <w:t>Medcalf</w:t>
      </w:r>
      <w:proofErr w:type="spellEnd"/>
      <w:r w:rsidRPr="00D42BFE">
        <w:rPr>
          <w:rFonts w:asciiTheme="minorHAnsi" w:hAnsiTheme="minorHAnsi"/>
          <w:sz w:val="14"/>
        </w:rPr>
        <w:t>, 2011). The Sino</w:t>
      </w:r>
      <w:r w:rsidRPr="00D42BFE">
        <w:rPr>
          <w:rFonts w:asciiTheme="minorHAnsi" w:hAnsiTheme="minorHAnsi" w:cs="American Typewriter"/>
          <w:sz w:val="14"/>
        </w:rPr>
        <w:t>‐</w:t>
      </w:r>
      <w:r w:rsidRPr="00D42BFE">
        <w:rPr>
          <w:rFonts w:asciiTheme="minorHAnsi" w:hAnsiTheme="minorHAnsi"/>
          <w:sz w:val="14"/>
        </w:rPr>
        <w:t xml:space="preserve">Pakistan nuclear relationship has introduced an interesting twist to the aforementioned nuclear dynamic. Historically, </w:t>
      </w:r>
      <w:r w:rsidRPr="00D42BFE">
        <w:rPr>
          <w:u w:val="single"/>
        </w:rPr>
        <w:t xml:space="preserve">China has supported Pakistan’s nuclear </w:t>
      </w:r>
      <w:proofErr w:type="spellStart"/>
      <w:r w:rsidRPr="00D42BFE">
        <w:rPr>
          <w:u w:val="single"/>
        </w:rPr>
        <w:t>programme</w:t>
      </w:r>
      <w:proofErr w:type="spellEnd"/>
      <w:r w:rsidRPr="00D42BFE">
        <w:rPr>
          <w:rFonts w:asciiTheme="minorHAnsi" w:hAnsiTheme="minorHAnsi"/>
          <w:sz w:val="14"/>
        </w:rPr>
        <w:t xml:space="preserve">; Beijing has even provided Islamabad with essential material for developing nuclear </w:t>
      </w:r>
      <w:proofErr w:type="spellStart"/>
      <w:r w:rsidRPr="00D42BFE">
        <w:rPr>
          <w:rFonts w:asciiTheme="minorHAnsi" w:hAnsiTheme="minorHAnsi"/>
          <w:sz w:val="14"/>
        </w:rPr>
        <w:t>programme</w:t>
      </w:r>
      <w:proofErr w:type="spellEnd"/>
      <w:r w:rsidRPr="00D42BFE">
        <w:rPr>
          <w:rFonts w:asciiTheme="minorHAnsi" w:hAnsiTheme="minorHAnsi"/>
          <w:sz w:val="14"/>
        </w:rPr>
        <w:t xml:space="preserve">. Although China officially claims that its nuclear cooperation with Pakistan falls within International Atomic Energy Association (IAEA) norms, reports from the US intelligence as well as the surfacing of the A. Q. Khan network have indubitably proved that China has had a major hand in equipping Pakistan with nuclear weapons (China's nuclear exports and assistance to Pakistan, 1999). </w:t>
      </w:r>
      <w:r w:rsidRPr="00D42BFE">
        <w:rPr>
          <w:rFonts w:asciiTheme="minorHAnsi" w:hAnsiTheme="minorHAnsi"/>
          <w:sz w:val="12"/>
        </w:rPr>
        <w:t>¶</w:t>
      </w:r>
      <w:r w:rsidRPr="00D42BFE">
        <w:rPr>
          <w:rFonts w:asciiTheme="minorHAnsi" w:hAnsiTheme="minorHAnsi"/>
          <w:sz w:val="14"/>
        </w:rPr>
        <w:t xml:space="preserve"> </w:t>
      </w:r>
      <w:proofErr w:type="spellStart"/>
      <w:r w:rsidRPr="00D42BFE">
        <w:rPr>
          <w:rFonts w:asciiTheme="minorHAnsi" w:hAnsiTheme="minorHAnsi"/>
          <w:sz w:val="14"/>
        </w:rPr>
        <w:t>Gurmeet</w:t>
      </w:r>
      <w:proofErr w:type="spellEnd"/>
      <w:r w:rsidRPr="00D42BFE">
        <w:rPr>
          <w:rFonts w:asciiTheme="minorHAnsi" w:hAnsiTheme="minorHAnsi"/>
          <w:sz w:val="14"/>
        </w:rPr>
        <w:t xml:space="preserve"> </w:t>
      </w:r>
      <w:proofErr w:type="spellStart"/>
      <w:r w:rsidRPr="00D42BFE">
        <w:rPr>
          <w:rFonts w:asciiTheme="minorHAnsi" w:hAnsiTheme="minorHAnsi"/>
          <w:sz w:val="14"/>
        </w:rPr>
        <w:t>Kanwal</w:t>
      </w:r>
      <w:proofErr w:type="spellEnd"/>
      <w:r w:rsidRPr="00D42BFE">
        <w:rPr>
          <w:rFonts w:asciiTheme="minorHAnsi" w:hAnsiTheme="minorHAnsi"/>
          <w:sz w:val="14"/>
        </w:rPr>
        <w:t xml:space="preserve"> (2000) even takes the extreme position of stating that it is China that is intimidating India using Pakistan as the means. While this is unlikely to be the sole reason for Pakistan’s aggressive policy, one cannot let facts go unnoticed. China’s collaboration with Pakistan also highlights its double standards when it comes to its stance on adherence to the NPT and UNSC Resolution 1172. Though the resolution was directed at both India and Pakistan, China was hesitant to condemn Pakistan, yet eager to condemn India for its nuclear tests in 1998 (China and the nuclear tests in South Asia, 1999).</w:t>
      </w:r>
      <w:r w:rsidRPr="00D42BFE">
        <w:rPr>
          <w:rFonts w:asciiTheme="minorHAnsi" w:hAnsiTheme="minorHAnsi"/>
          <w:sz w:val="12"/>
        </w:rPr>
        <w:t>¶</w:t>
      </w:r>
      <w:r w:rsidRPr="00D42BFE">
        <w:rPr>
          <w:rFonts w:asciiTheme="minorHAnsi" w:hAnsiTheme="minorHAnsi"/>
          <w:sz w:val="14"/>
        </w:rPr>
        <w:t xml:space="preserve"> Arguments have been made, especially after the success of the India</w:t>
      </w:r>
      <w:r w:rsidRPr="00D42BFE">
        <w:rPr>
          <w:rFonts w:asciiTheme="minorHAnsi" w:hAnsiTheme="minorHAnsi" w:cs="American Typewriter"/>
          <w:sz w:val="14"/>
        </w:rPr>
        <w:t>‐</w:t>
      </w:r>
      <w:r w:rsidRPr="00D42BFE">
        <w:rPr>
          <w:rFonts w:asciiTheme="minorHAnsi" w:hAnsiTheme="minorHAnsi"/>
          <w:sz w:val="14"/>
        </w:rPr>
        <w:t>US nuclear deal, that the Sino</w:t>
      </w:r>
      <w:r w:rsidRPr="00D42BFE">
        <w:rPr>
          <w:rFonts w:asciiTheme="minorHAnsi" w:hAnsiTheme="minorHAnsi" w:cs="American Typewriter"/>
          <w:sz w:val="14"/>
        </w:rPr>
        <w:t>‐</w:t>
      </w:r>
      <w:r w:rsidRPr="00D42BFE">
        <w:rPr>
          <w:rFonts w:asciiTheme="minorHAnsi" w:hAnsiTheme="minorHAnsi"/>
          <w:sz w:val="14"/>
        </w:rPr>
        <w:t>Pakistan relationship could be countered by a possible India</w:t>
      </w:r>
      <w:r w:rsidRPr="00D42BFE">
        <w:rPr>
          <w:rFonts w:asciiTheme="minorHAnsi" w:hAnsiTheme="minorHAnsi" w:cs="American Typewriter"/>
          <w:sz w:val="14"/>
        </w:rPr>
        <w:t>‐</w:t>
      </w:r>
      <w:r w:rsidRPr="00D42BFE">
        <w:rPr>
          <w:rFonts w:asciiTheme="minorHAnsi" w:hAnsiTheme="minorHAnsi"/>
          <w:sz w:val="14"/>
        </w:rPr>
        <w:t>US alliance. In fact, the US desires such an alliance in order to contain the rise of China as a regional hegemon (Brewster, 2009). However, this balance of (nuclear) power in South Asia is not that easy to achieve. While the Sino</w:t>
      </w:r>
      <w:r w:rsidRPr="00D42BFE">
        <w:rPr>
          <w:rFonts w:asciiTheme="minorHAnsi" w:hAnsiTheme="minorHAnsi" w:cs="American Typewriter"/>
          <w:sz w:val="14"/>
        </w:rPr>
        <w:t>‐</w:t>
      </w:r>
      <w:r w:rsidRPr="00D42BFE">
        <w:rPr>
          <w:rFonts w:asciiTheme="minorHAnsi" w:hAnsiTheme="minorHAnsi"/>
          <w:sz w:val="14"/>
        </w:rPr>
        <w:t>Pakistan relationship has been called an ‘all</w:t>
      </w:r>
      <w:r w:rsidRPr="00D42BFE">
        <w:rPr>
          <w:rFonts w:asciiTheme="minorHAnsi" w:hAnsiTheme="minorHAnsi" w:cs="American Typewriter"/>
          <w:sz w:val="14"/>
        </w:rPr>
        <w:t>‐</w:t>
      </w:r>
      <w:r w:rsidRPr="00D42BFE">
        <w:rPr>
          <w:rFonts w:asciiTheme="minorHAnsi" w:hAnsiTheme="minorHAnsi"/>
          <w:sz w:val="14"/>
        </w:rPr>
        <w:t>weather friendship’ (Cunningham, 2011; China</w:t>
      </w:r>
      <w:r w:rsidRPr="00D42BFE">
        <w:rPr>
          <w:rFonts w:asciiTheme="minorHAnsi" w:hAnsiTheme="minorHAnsi" w:cs="American Typewriter"/>
          <w:sz w:val="14"/>
        </w:rPr>
        <w:t>‐</w:t>
      </w:r>
      <w:r w:rsidRPr="00D42BFE">
        <w:rPr>
          <w:rFonts w:asciiTheme="minorHAnsi" w:hAnsiTheme="minorHAnsi"/>
          <w:sz w:val="14"/>
        </w:rPr>
        <w:t>Pakistan all</w:t>
      </w:r>
      <w:r w:rsidRPr="00D42BFE">
        <w:rPr>
          <w:rFonts w:asciiTheme="minorHAnsi" w:hAnsiTheme="minorHAnsi" w:cs="American Typewriter"/>
          <w:sz w:val="14"/>
        </w:rPr>
        <w:t>‐</w:t>
      </w:r>
      <w:r w:rsidRPr="00D42BFE">
        <w:rPr>
          <w:rFonts w:asciiTheme="minorHAnsi" w:hAnsiTheme="minorHAnsi"/>
          <w:sz w:val="14"/>
        </w:rPr>
        <w:t>weather friendship scales new heights, 2012), the India</w:t>
      </w:r>
      <w:r w:rsidRPr="00D42BFE">
        <w:rPr>
          <w:rFonts w:asciiTheme="minorHAnsi" w:hAnsiTheme="minorHAnsi" w:cs="American Typewriter"/>
          <w:sz w:val="14"/>
        </w:rPr>
        <w:t>‐</w:t>
      </w:r>
      <w:r w:rsidRPr="00D42BFE">
        <w:rPr>
          <w:rFonts w:asciiTheme="minorHAnsi" w:hAnsiTheme="minorHAnsi"/>
          <w:sz w:val="14"/>
        </w:rPr>
        <w:t>US relationship is only a ‘fair</w:t>
      </w:r>
      <w:r w:rsidRPr="00D42BFE">
        <w:rPr>
          <w:rFonts w:asciiTheme="minorHAnsi" w:hAnsiTheme="minorHAnsi" w:cs="American Typewriter"/>
          <w:sz w:val="14"/>
        </w:rPr>
        <w:t>‐</w:t>
      </w:r>
      <w:r w:rsidRPr="00D42BFE">
        <w:rPr>
          <w:rFonts w:asciiTheme="minorHAnsi" w:hAnsiTheme="minorHAnsi"/>
          <w:sz w:val="14"/>
        </w:rPr>
        <w:t xml:space="preserve">weather friendship’ (Brewster, 2009). This is because the US </w:t>
      </w:r>
      <w:proofErr w:type="spellStart"/>
      <w:r w:rsidRPr="00D42BFE">
        <w:rPr>
          <w:rFonts w:asciiTheme="minorHAnsi" w:hAnsiTheme="minorHAnsi"/>
          <w:sz w:val="14"/>
        </w:rPr>
        <w:t>realises</w:t>
      </w:r>
      <w:proofErr w:type="spellEnd"/>
      <w:r w:rsidRPr="00D42BFE">
        <w:rPr>
          <w:rFonts w:asciiTheme="minorHAnsi" w:hAnsiTheme="minorHAnsi"/>
          <w:sz w:val="14"/>
        </w:rPr>
        <w:t xml:space="preserve"> that it cannot always oppose China, given the larger role Beijing plays in the international system. </w:t>
      </w:r>
      <w:r w:rsidRPr="00D42BFE">
        <w:rPr>
          <w:rFonts w:asciiTheme="minorHAnsi" w:hAnsiTheme="minorHAnsi"/>
          <w:sz w:val="12"/>
        </w:rPr>
        <w:t>¶</w:t>
      </w:r>
      <w:r w:rsidRPr="00D42BFE">
        <w:rPr>
          <w:rFonts w:asciiTheme="minorHAnsi" w:hAnsiTheme="minorHAnsi"/>
          <w:sz w:val="14"/>
        </w:rPr>
        <w:t xml:space="preserve"> A reassessment of the US strategy in the Indian Ocean Region by </w:t>
      </w:r>
      <w:proofErr w:type="spellStart"/>
      <w:r w:rsidRPr="00D42BFE">
        <w:rPr>
          <w:rFonts w:asciiTheme="minorHAnsi" w:hAnsiTheme="minorHAnsi"/>
          <w:sz w:val="14"/>
        </w:rPr>
        <w:t>Geraghty</w:t>
      </w:r>
      <w:proofErr w:type="spellEnd"/>
      <w:r w:rsidRPr="00D42BFE">
        <w:rPr>
          <w:rFonts w:asciiTheme="minorHAnsi" w:hAnsiTheme="minorHAnsi"/>
          <w:sz w:val="14"/>
        </w:rPr>
        <w:t xml:space="preserve"> (2012) recommends that Washington abandon New Delhi as a security partner in the region given ’</w:t>
      </w:r>
      <w:proofErr w:type="spellStart"/>
      <w:r w:rsidRPr="00D42BFE">
        <w:rPr>
          <w:rFonts w:asciiTheme="minorHAnsi" w:hAnsiTheme="minorHAnsi"/>
          <w:sz w:val="14"/>
        </w:rPr>
        <w:t>ndia's</w:t>
      </w:r>
      <w:proofErr w:type="spellEnd"/>
      <w:r w:rsidRPr="00D42BFE">
        <w:rPr>
          <w:rFonts w:asciiTheme="minorHAnsi" w:hAnsiTheme="minorHAnsi"/>
          <w:sz w:val="14"/>
        </w:rPr>
        <w:t xml:space="preserve"> extreme strategic independence. In other words, the US cannot rely on India to pursue activities that are in Washington’s national interests.</w:t>
      </w:r>
      <w:r w:rsidRPr="00D42BFE">
        <w:rPr>
          <w:rFonts w:asciiTheme="minorHAnsi" w:hAnsiTheme="minorHAnsi"/>
          <w:sz w:val="12"/>
        </w:rPr>
        <w:t>¶</w:t>
      </w:r>
      <w:r w:rsidRPr="00D42BFE">
        <w:rPr>
          <w:rFonts w:asciiTheme="minorHAnsi" w:hAnsiTheme="minorHAnsi"/>
          <w:sz w:val="14"/>
        </w:rPr>
        <w:t xml:space="preserve"> </w:t>
      </w:r>
      <w:proofErr w:type="gramStart"/>
      <w:r w:rsidRPr="00D42BFE">
        <w:rPr>
          <w:rFonts w:asciiTheme="minorHAnsi" w:hAnsiTheme="minorHAnsi"/>
          <w:sz w:val="14"/>
        </w:rPr>
        <w:t>All</w:t>
      </w:r>
      <w:proofErr w:type="gramEnd"/>
      <w:r w:rsidRPr="00D42BFE">
        <w:rPr>
          <w:rFonts w:asciiTheme="minorHAnsi" w:hAnsiTheme="minorHAnsi"/>
          <w:sz w:val="14"/>
        </w:rPr>
        <w:t xml:space="preserve"> these factors contribute to the existing mistrust between the powers of South Asia. As much as there is an obvious reluctance to initiate a nuclear war, </w:t>
      </w:r>
      <w:r w:rsidRPr="00D42BFE">
        <w:rPr>
          <w:rFonts w:asciiTheme="minorHAnsi" w:hAnsiTheme="minorHAnsi"/>
          <w:u w:val="single"/>
        </w:rPr>
        <w:t>there is</w:t>
      </w:r>
      <w:r w:rsidRPr="00D42BFE">
        <w:rPr>
          <w:rFonts w:asciiTheme="minorHAnsi" w:hAnsiTheme="minorHAnsi"/>
          <w:sz w:val="14"/>
        </w:rPr>
        <w:t xml:space="preserve"> also </w:t>
      </w:r>
      <w:r w:rsidRPr="00D42BFE">
        <w:rPr>
          <w:rFonts w:asciiTheme="minorHAnsi" w:hAnsiTheme="minorHAnsi"/>
          <w:u w:val="single"/>
        </w:rPr>
        <w:t xml:space="preserve">reluctance on the part of all the powers to </w:t>
      </w:r>
      <w:r w:rsidRPr="00D42BFE">
        <w:rPr>
          <w:rFonts w:asciiTheme="minorHAnsi" w:hAnsiTheme="minorHAnsi"/>
          <w:b/>
          <w:iCs/>
          <w:u w:val="single"/>
          <w:bdr w:val="single" w:sz="24" w:space="0" w:color="auto"/>
        </w:rPr>
        <w:t>initiate nuclear dialogue with the aim of stability</w:t>
      </w:r>
      <w:r w:rsidRPr="00D42BFE">
        <w:rPr>
          <w:rFonts w:asciiTheme="minorHAnsi" w:hAnsiTheme="minorHAnsi"/>
          <w:sz w:val="14"/>
        </w:rPr>
        <w:t>. The reasons for this vary from bilateral disputes such as the India–China border dispute to disproportionate nuclear capabilities, to non</w:t>
      </w:r>
      <w:r w:rsidRPr="00D42BFE">
        <w:rPr>
          <w:rFonts w:asciiTheme="minorHAnsi" w:hAnsiTheme="minorHAnsi" w:cs="American Typewriter"/>
          <w:sz w:val="14"/>
        </w:rPr>
        <w:t>‐</w:t>
      </w:r>
      <w:r w:rsidRPr="00D42BFE">
        <w:rPr>
          <w:rFonts w:asciiTheme="minorHAnsi" w:hAnsiTheme="minorHAnsi"/>
          <w:sz w:val="14"/>
        </w:rPr>
        <w:t>adherence to international nuclear protocol. Lora Saalman (2012) argues that while the land</w:t>
      </w:r>
      <w:r w:rsidRPr="00D42BFE">
        <w:rPr>
          <w:rFonts w:asciiTheme="minorHAnsi" w:hAnsiTheme="minorHAnsi" w:cs="American Typewriter"/>
          <w:sz w:val="14"/>
        </w:rPr>
        <w:t>‐</w:t>
      </w:r>
      <w:r w:rsidRPr="00D42BFE">
        <w:rPr>
          <w:rFonts w:asciiTheme="minorHAnsi" w:hAnsiTheme="minorHAnsi"/>
          <w:sz w:val="14"/>
        </w:rPr>
        <w:t>based nuclear warheads serve as deterrence, the sea becomes the arena for showcasing development in nuclear and missile technology in the case of India and China. Keeping this in mind, the next part of the paper discusses the maritime nuclear situation in the Indian Ocean.</w:t>
      </w:r>
      <w:r w:rsidRPr="00D42BFE">
        <w:rPr>
          <w:rFonts w:asciiTheme="minorHAnsi" w:hAnsiTheme="minorHAnsi"/>
          <w:sz w:val="12"/>
        </w:rPr>
        <w:t>¶</w:t>
      </w:r>
      <w:r w:rsidRPr="00D42BFE">
        <w:rPr>
          <w:rFonts w:asciiTheme="minorHAnsi" w:hAnsiTheme="minorHAnsi"/>
          <w:sz w:val="14"/>
        </w:rPr>
        <w:t xml:space="preserve"> II </w:t>
      </w:r>
      <w:proofErr w:type="gramStart"/>
      <w:r w:rsidRPr="00D42BFE">
        <w:rPr>
          <w:rFonts w:asciiTheme="minorHAnsi" w:hAnsiTheme="minorHAnsi"/>
          <w:sz w:val="14"/>
        </w:rPr>
        <w:t>A</w:t>
      </w:r>
      <w:proofErr w:type="gramEnd"/>
      <w:r w:rsidRPr="00D42BFE">
        <w:rPr>
          <w:rFonts w:asciiTheme="minorHAnsi" w:hAnsiTheme="minorHAnsi"/>
          <w:sz w:val="14"/>
        </w:rPr>
        <w:t xml:space="preserve"> String of Pearls? </w:t>
      </w:r>
      <w:r w:rsidRPr="00D42BFE">
        <w:rPr>
          <w:rFonts w:asciiTheme="minorHAnsi" w:hAnsiTheme="minorHAnsi"/>
          <w:sz w:val="12"/>
        </w:rPr>
        <w:t>¶</w:t>
      </w:r>
      <w:r w:rsidRPr="00D42BFE">
        <w:rPr>
          <w:rFonts w:asciiTheme="minorHAnsi" w:hAnsiTheme="minorHAnsi"/>
          <w:sz w:val="14"/>
        </w:rPr>
        <w:t xml:space="preserve"> The term </w:t>
      </w:r>
      <w:r w:rsidRPr="00D42BFE">
        <w:rPr>
          <w:rFonts w:asciiTheme="minorHAnsi" w:hAnsiTheme="minorHAnsi"/>
          <w:u w:val="single"/>
        </w:rPr>
        <w:t>was first used</w:t>
      </w:r>
      <w:r w:rsidRPr="00D42BFE">
        <w:rPr>
          <w:rFonts w:asciiTheme="minorHAnsi" w:hAnsiTheme="minorHAnsi"/>
          <w:sz w:val="14"/>
        </w:rPr>
        <w:t xml:space="preserve"> by a 2004 Booz</w:t>
      </w:r>
      <w:r w:rsidRPr="00D42BFE">
        <w:rPr>
          <w:rFonts w:asciiTheme="minorHAnsi" w:hAnsiTheme="minorHAnsi" w:cs="American Typewriter"/>
          <w:sz w:val="14"/>
        </w:rPr>
        <w:t>‐</w:t>
      </w:r>
      <w:r w:rsidRPr="00D42BFE">
        <w:rPr>
          <w:rFonts w:asciiTheme="minorHAnsi" w:hAnsiTheme="minorHAnsi"/>
          <w:sz w:val="14"/>
        </w:rPr>
        <w:t xml:space="preserve">Allen report </w:t>
      </w:r>
      <w:r w:rsidRPr="00D42BFE">
        <w:rPr>
          <w:rFonts w:asciiTheme="minorHAnsi" w:hAnsiTheme="minorHAnsi"/>
          <w:u w:val="single"/>
        </w:rPr>
        <w:t>in trying to describe the elaborate system of ports developed by China in the IOR</w:t>
      </w:r>
      <w:r w:rsidRPr="00D42BFE">
        <w:rPr>
          <w:rFonts w:asciiTheme="minorHAnsi" w:hAnsiTheme="minorHAnsi"/>
          <w:sz w:val="14"/>
        </w:rPr>
        <w:t xml:space="preserve"> – from </w:t>
      </w:r>
      <w:proofErr w:type="spellStart"/>
      <w:r w:rsidRPr="00D42BFE">
        <w:rPr>
          <w:rFonts w:asciiTheme="minorHAnsi" w:hAnsiTheme="minorHAnsi"/>
          <w:sz w:val="14"/>
        </w:rPr>
        <w:t>Sittwe</w:t>
      </w:r>
      <w:proofErr w:type="spellEnd"/>
      <w:r w:rsidRPr="00D42BFE">
        <w:rPr>
          <w:rFonts w:asciiTheme="minorHAnsi" w:hAnsiTheme="minorHAnsi"/>
          <w:sz w:val="14"/>
        </w:rPr>
        <w:t xml:space="preserve"> in Myanmar, to Gwadar in Pakistan, with ports in Chittagong, Bangladesh, and Hambantota, Sri Lanka – </w:t>
      </w:r>
      <w:r w:rsidRPr="00D42BFE">
        <w:rPr>
          <w:rFonts w:asciiTheme="minorHAnsi" w:hAnsiTheme="minorHAnsi"/>
          <w:u w:val="single"/>
        </w:rPr>
        <w:t>with the alleged aim of a strategic encirclement of the whole of India</w:t>
      </w:r>
      <w:r w:rsidRPr="00D42BFE">
        <w:rPr>
          <w:rFonts w:asciiTheme="minorHAnsi" w:hAnsiTheme="minorHAnsi"/>
          <w:sz w:val="14"/>
        </w:rPr>
        <w:t xml:space="preserve">. The map in Figure 1 helps in visually imagining a ‘string of pearls’ hugging the Asian coastline that places China in a very advantageous strategic position. Colonel </w:t>
      </w:r>
      <w:proofErr w:type="spellStart"/>
      <w:r w:rsidRPr="00D42BFE">
        <w:rPr>
          <w:rFonts w:asciiTheme="minorHAnsi" w:hAnsiTheme="minorHAnsi"/>
          <w:sz w:val="14"/>
        </w:rPr>
        <w:t>Gurmeet</w:t>
      </w:r>
      <w:proofErr w:type="spellEnd"/>
      <w:r w:rsidRPr="00D42BFE">
        <w:rPr>
          <w:rFonts w:asciiTheme="minorHAnsi" w:hAnsiTheme="minorHAnsi"/>
          <w:sz w:val="14"/>
        </w:rPr>
        <w:t xml:space="preserve"> </w:t>
      </w:r>
      <w:proofErr w:type="spellStart"/>
      <w:r w:rsidRPr="00D42BFE">
        <w:rPr>
          <w:rFonts w:asciiTheme="minorHAnsi" w:hAnsiTheme="minorHAnsi"/>
          <w:sz w:val="14"/>
        </w:rPr>
        <w:t>Kanwal</w:t>
      </w:r>
      <w:proofErr w:type="spellEnd"/>
      <w:r w:rsidRPr="00D42BFE">
        <w:rPr>
          <w:rFonts w:asciiTheme="minorHAnsi" w:hAnsiTheme="minorHAnsi"/>
          <w:sz w:val="14"/>
        </w:rPr>
        <w:t xml:space="preserve"> (2000) put forth the idea even before the term came into existence. He argues that China is aiming to contain the rise of India in the Indian Ocean by forming friendly relationships with all of its maritime </w:t>
      </w:r>
      <w:proofErr w:type="spellStart"/>
      <w:r w:rsidRPr="00D42BFE">
        <w:rPr>
          <w:rFonts w:asciiTheme="minorHAnsi" w:hAnsiTheme="minorHAnsi"/>
          <w:sz w:val="14"/>
        </w:rPr>
        <w:t>neighbours</w:t>
      </w:r>
      <w:proofErr w:type="spellEnd"/>
      <w:r w:rsidRPr="00D42BFE">
        <w:rPr>
          <w:rFonts w:asciiTheme="minorHAnsi" w:hAnsiTheme="minorHAnsi"/>
          <w:sz w:val="14"/>
        </w:rPr>
        <w:t xml:space="preserve">, thereby creating a legible threat from sea. </w:t>
      </w:r>
      <w:r w:rsidRPr="00D42BFE">
        <w:rPr>
          <w:rFonts w:asciiTheme="minorHAnsi" w:hAnsiTheme="minorHAnsi"/>
          <w:sz w:val="12"/>
        </w:rPr>
        <w:t>¶</w:t>
      </w:r>
      <w:r w:rsidRPr="00D42BFE">
        <w:rPr>
          <w:rFonts w:asciiTheme="minorHAnsi" w:hAnsiTheme="minorHAnsi"/>
          <w:sz w:val="14"/>
        </w:rPr>
        <w:t xml:space="preserve"> The People’s Liberation Army Navy (PLAN) has made strides in its naval nuclear capabilities, deploying three </w:t>
      </w:r>
      <w:proofErr w:type="spellStart"/>
      <w:r w:rsidRPr="00D42BFE">
        <w:rPr>
          <w:rFonts w:asciiTheme="minorHAnsi" w:hAnsiTheme="minorHAnsi"/>
          <w:sz w:val="14"/>
        </w:rPr>
        <w:t>Jin</w:t>
      </w:r>
      <w:proofErr w:type="spellEnd"/>
      <w:r w:rsidRPr="00D42BFE">
        <w:rPr>
          <w:rFonts w:asciiTheme="minorHAnsi" w:hAnsiTheme="minorHAnsi" w:cs="American Typewriter"/>
          <w:sz w:val="14"/>
        </w:rPr>
        <w:t>‐</w:t>
      </w:r>
      <w:r w:rsidRPr="00D42BFE">
        <w:rPr>
          <w:rFonts w:asciiTheme="minorHAnsi" w:hAnsiTheme="minorHAnsi"/>
          <w:sz w:val="14"/>
        </w:rPr>
        <w:t>class (Type 094) nuclear</w:t>
      </w:r>
      <w:r w:rsidRPr="00D42BFE">
        <w:rPr>
          <w:rFonts w:asciiTheme="minorHAnsi" w:hAnsiTheme="minorHAnsi" w:cs="American Typewriter"/>
          <w:sz w:val="14"/>
        </w:rPr>
        <w:t>‐</w:t>
      </w:r>
      <w:r w:rsidRPr="00D42BFE">
        <w:rPr>
          <w:rFonts w:asciiTheme="minorHAnsi" w:hAnsiTheme="minorHAnsi"/>
          <w:sz w:val="14"/>
        </w:rPr>
        <w:t xml:space="preserve"> powered ballistic missile submarines (SSBNs) in active service as of 2007 (</w:t>
      </w:r>
      <w:proofErr w:type="spellStart"/>
      <w:r w:rsidRPr="00D42BFE">
        <w:rPr>
          <w:rFonts w:asciiTheme="minorHAnsi" w:hAnsiTheme="minorHAnsi"/>
          <w:sz w:val="14"/>
        </w:rPr>
        <w:t>Kristensen</w:t>
      </w:r>
      <w:proofErr w:type="spellEnd"/>
      <w:r w:rsidRPr="00D42BFE">
        <w:rPr>
          <w:rFonts w:asciiTheme="minorHAnsi" w:hAnsiTheme="minorHAnsi"/>
          <w:sz w:val="14"/>
        </w:rPr>
        <w:t>, 2007). This has made the Chinese nuclear presence in the Indian Ocean an immediate possibility. This has resulted in New Delhi hot on Beijing’s heels, by undertaking sustained efforts to develop the Indian Navy. While India’s INS Chakra, a nuclear</w:t>
      </w:r>
      <w:r w:rsidRPr="00D42BFE">
        <w:rPr>
          <w:rFonts w:asciiTheme="minorHAnsi" w:hAnsiTheme="minorHAnsi" w:cs="American Typewriter"/>
          <w:sz w:val="14"/>
        </w:rPr>
        <w:t>‐</w:t>
      </w:r>
      <w:r w:rsidRPr="00D42BFE">
        <w:rPr>
          <w:rFonts w:asciiTheme="minorHAnsi" w:hAnsiTheme="minorHAnsi"/>
          <w:sz w:val="14"/>
        </w:rPr>
        <w:t xml:space="preserve"> powered attack submarine (SSN) leased from Russia is in active service, the </w:t>
      </w:r>
      <w:proofErr w:type="spellStart"/>
      <w:r w:rsidRPr="00D42BFE">
        <w:rPr>
          <w:rFonts w:asciiTheme="minorHAnsi" w:hAnsiTheme="minorHAnsi"/>
          <w:sz w:val="14"/>
        </w:rPr>
        <w:t>Arihant</w:t>
      </w:r>
      <w:proofErr w:type="spellEnd"/>
      <w:r w:rsidRPr="00D42BFE">
        <w:rPr>
          <w:rFonts w:asciiTheme="minorHAnsi" w:hAnsiTheme="minorHAnsi" w:cs="American Typewriter"/>
          <w:sz w:val="14"/>
        </w:rPr>
        <w:t>‐</w:t>
      </w:r>
      <w:r w:rsidRPr="00D42BFE">
        <w:rPr>
          <w:rFonts w:asciiTheme="minorHAnsi" w:hAnsiTheme="minorHAnsi"/>
          <w:sz w:val="14"/>
        </w:rPr>
        <w:t xml:space="preserve">class SSBN, launched in 2009, is currently undergoing sea trials (Nuclear Threat Initiative, 2013). Despite </w:t>
      </w:r>
      <w:proofErr w:type="spellStart"/>
      <w:r w:rsidRPr="00D42BFE">
        <w:rPr>
          <w:rFonts w:asciiTheme="minorHAnsi" w:hAnsiTheme="minorHAnsi"/>
          <w:sz w:val="14"/>
        </w:rPr>
        <w:t>Rehman</w:t>
      </w:r>
      <w:proofErr w:type="spellEnd"/>
      <w:r w:rsidRPr="00D42BFE">
        <w:rPr>
          <w:rFonts w:asciiTheme="minorHAnsi" w:hAnsiTheme="minorHAnsi"/>
          <w:sz w:val="14"/>
        </w:rPr>
        <w:t xml:space="preserve"> (2012) and Saalman (2012) arguing that the recent Indian forays into naval nuclear capability are merely demonstrations of technology, it is hard to downplay the importance of these </w:t>
      </w:r>
      <w:r w:rsidRPr="00D42BFE">
        <w:rPr>
          <w:rFonts w:asciiTheme="minorHAnsi" w:hAnsiTheme="minorHAnsi"/>
          <w:u w:val="single"/>
        </w:rPr>
        <w:t>developments</w:t>
      </w:r>
      <w:r w:rsidRPr="00D42BFE">
        <w:rPr>
          <w:rFonts w:asciiTheme="minorHAnsi" w:hAnsiTheme="minorHAnsi"/>
          <w:sz w:val="14"/>
        </w:rPr>
        <w:t>.</w:t>
      </w:r>
      <w:r w:rsidRPr="00D42BFE">
        <w:rPr>
          <w:rFonts w:asciiTheme="minorHAnsi" w:hAnsiTheme="minorHAnsi"/>
          <w:sz w:val="12"/>
        </w:rPr>
        <w:t>¶</w:t>
      </w:r>
      <w:r w:rsidRPr="00D42BFE">
        <w:rPr>
          <w:rFonts w:asciiTheme="minorHAnsi" w:hAnsiTheme="minorHAnsi"/>
          <w:sz w:val="14"/>
        </w:rPr>
        <w:t xml:space="preserve"> </w:t>
      </w:r>
      <w:r w:rsidRPr="00D42BFE">
        <w:rPr>
          <w:rFonts w:asciiTheme="minorHAnsi" w:hAnsiTheme="minorHAnsi"/>
          <w:u w:val="single"/>
        </w:rPr>
        <w:t xml:space="preserve">These pursuits </w:t>
      </w:r>
      <w:r w:rsidRPr="00D42BFE">
        <w:rPr>
          <w:rFonts w:asciiTheme="minorHAnsi" w:hAnsiTheme="minorHAnsi"/>
          <w:b/>
          <w:iCs/>
          <w:u w:val="single"/>
          <w:bdr w:val="single" w:sz="24" w:space="0" w:color="auto"/>
        </w:rPr>
        <w:t>toe the lines</w:t>
      </w:r>
      <w:r w:rsidRPr="00D42BFE">
        <w:rPr>
          <w:rFonts w:asciiTheme="minorHAnsi" w:hAnsiTheme="minorHAnsi"/>
          <w:u w:val="single"/>
        </w:rPr>
        <w:t xml:space="preserve"> of the China’s </w:t>
      </w:r>
      <w:r w:rsidRPr="00D42BFE">
        <w:rPr>
          <w:rFonts w:asciiTheme="minorHAnsi" w:hAnsiTheme="minorHAnsi"/>
          <w:b/>
          <w:iCs/>
          <w:u w:val="single"/>
          <w:bdr w:val="single" w:sz="24" w:space="0" w:color="auto"/>
        </w:rPr>
        <w:t>nuclear doctrine</w:t>
      </w:r>
      <w:r w:rsidRPr="00D42BFE">
        <w:rPr>
          <w:rFonts w:asciiTheme="minorHAnsi" w:hAnsiTheme="minorHAnsi"/>
          <w:u w:val="single"/>
        </w:rPr>
        <w:t xml:space="preserve"> of limited deterrence</w:t>
      </w:r>
      <w:r w:rsidRPr="00D42BFE">
        <w:rPr>
          <w:rFonts w:asciiTheme="minorHAnsi" w:hAnsiTheme="minorHAnsi"/>
          <w:sz w:val="14"/>
        </w:rPr>
        <w:t xml:space="preserve"> (Medeiros, 2008) </w:t>
      </w:r>
      <w:r w:rsidRPr="00D42BFE">
        <w:rPr>
          <w:rFonts w:asciiTheme="minorHAnsi" w:hAnsiTheme="minorHAnsi"/>
          <w:u w:val="single"/>
        </w:rPr>
        <w:t>and India's doctrine of credible minimum deterrence</w:t>
      </w:r>
      <w:r w:rsidRPr="00D42BFE">
        <w:rPr>
          <w:rFonts w:asciiTheme="minorHAnsi" w:hAnsiTheme="minorHAnsi"/>
          <w:sz w:val="14"/>
        </w:rPr>
        <w:t xml:space="preserve"> (Kumar, 2004). In the absence of any maritime protocol agreement between the two countries, </w:t>
      </w:r>
      <w:r w:rsidRPr="00D42BFE">
        <w:rPr>
          <w:rFonts w:asciiTheme="minorHAnsi" w:hAnsiTheme="minorHAnsi"/>
          <w:u w:val="single"/>
        </w:rPr>
        <w:t xml:space="preserve">the </w:t>
      </w:r>
      <w:r w:rsidRPr="00D42BFE">
        <w:rPr>
          <w:rFonts w:asciiTheme="minorHAnsi" w:hAnsiTheme="minorHAnsi"/>
          <w:b/>
          <w:iCs/>
          <w:u w:val="single"/>
          <w:bdr w:val="single" w:sz="24" w:space="0" w:color="auto"/>
        </w:rPr>
        <w:t>pessimistic scenario</w:t>
      </w:r>
      <w:r w:rsidRPr="00D42BFE">
        <w:rPr>
          <w:rFonts w:asciiTheme="minorHAnsi" w:hAnsiTheme="minorHAnsi"/>
          <w:u w:val="single"/>
        </w:rPr>
        <w:t xml:space="preserve"> could readily turn into </w:t>
      </w:r>
      <w:r w:rsidRPr="00D42BFE">
        <w:rPr>
          <w:rFonts w:asciiTheme="minorHAnsi" w:hAnsiTheme="minorHAnsi"/>
          <w:b/>
          <w:iCs/>
          <w:u w:val="single"/>
          <w:bdr w:val="single" w:sz="24" w:space="0" w:color="auto"/>
        </w:rPr>
        <w:t>an arms race and a security dilemma in the Indian Ocean</w:t>
      </w:r>
      <w:r w:rsidRPr="00D42BFE">
        <w:rPr>
          <w:rFonts w:asciiTheme="minorHAnsi" w:hAnsiTheme="minorHAnsi"/>
          <w:sz w:val="14"/>
        </w:rPr>
        <w:t xml:space="preserve"> (</w:t>
      </w:r>
      <w:proofErr w:type="spellStart"/>
      <w:r w:rsidRPr="00D42BFE">
        <w:rPr>
          <w:rFonts w:asciiTheme="minorHAnsi" w:hAnsiTheme="minorHAnsi"/>
          <w:sz w:val="14"/>
        </w:rPr>
        <w:t>Rehman</w:t>
      </w:r>
      <w:proofErr w:type="spellEnd"/>
      <w:r w:rsidRPr="00D42BFE">
        <w:rPr>
          <w:rFonts w:asciiTheme="minorHAnsi" w:hAnsiTheme="minorHAnsi"/>
          <w:sz w:val="14"/>
        </w:rPr>
        <w:t xml:space="preserve">, 2012). </w:t>
      </w:r>
      <w:r w:rsidRPr="00D42BFE">
        <w:rPr>
          <w:rFonts w:asciiTheme="minorHAnsi" w:hAnsiTheme="minorHAnsi"/>
          <w:u w:val="single"/>
        </w:rPr>
        <w:t>The Pakistan Navy would also be dragged into the picture</w:t>
      </w:r>
      <w:r w:rsidRPr="00D42BFE">
        <w:rPr>
          <w:rFonts w:asciiTheme="minorHAnsi" w:hAnsiTheme="minorHAnsi"/>
          <w:sz w:val="14"/>
        </w:rPr>
        <w:t xml:space="preserve">. The </w:t>
      </w:r>
      <w:r w:rsidRPr="00D42BFE">
        <w:rPr>
          <w:rFonts w:asciiTheme="minorHAnsi" w:hAnsiTheme="minorHAnsi"/>
          <w:u w:val="single"/>
        </w:rPr>
        <w:t>naval nuclear capabilities</w:t>
      </w:r>
      <w:r w:rsidRPr="00D42BFE">
        <w:rPr>
          <w:rFonts w:asciiTheme="minorHAnsi" w:hAnsiTheme="minorHAnsi"/>
          <w:sz w:val="14"/>
        </w:rPr>
        <w:t xml:space="preserve"> of the countries, originally </w:t>
      </w:r>
      <w:r w:rsidRPr="00D42BFE">
        <w:rPr>
          <w:rFonts w:asciiTheme="minorHAnsi" w:hAnsiTheme="minorHAnsi"/>
          <w:u w:val="single"/>
        </w:rPr>
        <w:t xml:space="preserve">built with the intention of increasing national security, would have the exact opposite effect as a </w:t>
      </w:r>
      <w:r w:rsidRPr="00D42BFE">
        <w:rPr>
          <w:rFonts w:asciiTheme="minorHAnsi" w:hAnsiTheme="minorHAnsi"/>
          <w:b/>
          <w:iCs/>
          <w:u w:val="single"/>
          <w:bdr w:val="single" w:sz="24" w:space="0" w:color="auto"/>
        </w:rPr>
        <w:t>nuclear</w:t>
      </w:r>
      <w:r w:rsidRPr="00D42BFE">
        <w:rPr>
          <w:rFonts w:asciiTheme="minorHAnsi" w:hAnsiTheme="minorHAnsi" w:cs="American Typewriter"/>
          <w:b/>
          <w:iCs/>
          <w:u w:val="single"/>
          <w:bdr w:val="single" w:sz="24" w:space="0" w:color="auto"/>
        </w:rPr>
        <w:t>‐</w:t>
      </w:r>
      <w:r w:rsidRPr="00D42BFE">
        <w:rPr>
          <w:rFonts w:asciiTheme="minorHAnsi" w:hAnsiTheme="minorHAnsi"/>
          <w:b/>
          <w:iCs/>
          <w:u w:val="single"/>
          <w:bdr w:val="single" w:sz="24" w:space="0" w:color="auto"/>
        </w:rPr>
        <w:t>charged IOR would result in increased insecurity</w:t>
      </w:r>
      <w:r w:rsidRPr="00D42BFE">
        <w:rPr>
          <w:rFonts w:asciiTheme="minorHAnsi" w:hAnsiTheme="minorHAnsi"/>
          <w:sz w:val="14"/>
        </w:rPr>
        <w:t>.</w:t>
      </w:r>
    </w:p>
    <w:p w14:paraId="4F9E0294" w14:textId="77777777" w:rsidR="00937C0A" w:rsidRPr="00D42BFE" w:rsidRDefault="00937C0A" w:rsidP="00937C0A"/>
    <w:p w14:paraId="7BD5B6D0" w14:textId="046E7FA1" w:rsidR="00937C0A" w:rsidRPr="00D42BFE" w:rsidRDefault="00703736" w:rsidP="00937C0A">
      <w:pPr>
        <w:pStyle w:val="Heading3"/>
      </w:pPr>
      <w:r w:rsidRPr="00D42BFE">
        <w:t>AT Impact</w:t>
      </w:r>
      <w:r w:rsidR="00937C0A" w:rsidRPr="00D42BFE">
        <w:t xml:space="preserve"> defense (indo-</w:t>
      </w:r>
      <w:proofErr w:type="spellStart"/>
      <w:r w:rsidR="00937C0A" w:rsidRPr="00D42BFE">
        <w:t>sino</w:t>
      </w:r>
      <w:proofErr w:type="spellEnd"/>
      <w:r w:rsidR="00937C0A" w:rsidRPr="00D42BFE">
        <w:t>)</w:t>
      </w:r>
    </w:p>
    <w:p w14:paraId="52A26E77" w14:textId="77777777" w:rsidR="00937C0A" w:rsidRPr="00D42BFE" w:rsidRDefault="00937C0A" w:rsidP="00937C0A">
      <w:pPr>
        <w:pStyle w:val="Heading4"/>
      </w:pPr>
      <w:r w:rsidRPr="00D42BFE">
        <w:t>Border Clashes animosity and military modernization cause war</w:t>
      </w:r>
    </w:p>
    <w:p w14:paraId="3C74BE2C" w14:textId="31A8544E" w:rsidR="00937C0A" w:rsidRPr="00D42BFE" w:rsidRDefault="00937C0A" w:rsidP="00937C0A">
      <w:pPr>
        <w:pStyle w:val="ListParagraph"/>
        <w:numPr>
          <w:ilvl w:val="0"/>
          <w:numId w:val="12"/>
        </w:numPr>
      </w:pPr>
      <w:r w:rsidRPr="00D42BFE">
        <w:t xml:space="preserve">Overwhelms economic and </w:t>
      </w:r>
      <w:r w:rsidR="00703736" w:rsidRPr="00D42BFE">
        <w:t>diplomatic</w:t>
      </w:r>
      <w:r w:rsidRPr="00D42BFE">
        <w:t xml:space="preserve"> ties</w:t>
      </w:r>
    </w:p>
    <w:p w14:paraId="65B069E2" w14:textId="77777777" w:rsidR="00937C0A" w:rsidRPr="00D42BFE" w:rsidRDefault="00937C0A" w:rsidP="00937C0A">
      <w:pPr>
        <w:pStyle w:val="ListParagraph"/>
        <w:numPr>
          <w:ilvl w:val="0"/>
          <w:numId w:val="12"/>
        </w:numPr>
      </w:pPr>
      <w:r w:rsidRPr="00D42BFE">
        <w:t>Increases border standoffs and conflicts</w:t>
      </w:r>
    </w:p>
    <w:p w14:paraId="3BDB0361" w14:textId="77777777" w:rsidR="00937C0A" w:rsidRPr="00D42BFE" w:rsidRDefault="00937C0A" w:rsidP="00937C0A">
      <w:pPr>
        <w:pStyle w:val="ListParagraph"/>
        <w:numPr>
          <w:ilvl w:val="0"/>
          <w:numId w:val="12"/>
        </w:numPr>
      </w:pPr>
      <w:r w:rsidRPr="00D42BFE">
        <w:t>Continued dispute in Aksai and Arunachal</w:t>
      </w:r>
    </w:p>
    <w:p w14:paraId="5C1D78E1" w14:textId="77777777" w:rsidR="00937C0A" w:rsidRPr="00D42BFE" w:rsidRDefault="00937C0A" w:rsidP="00937C0A">
      <w:r w:rsidRPr="00D42BFE">
        <w:t xml:space="preserve">Erik </w:t>
      </w:r>
      <w:r w:rsidRPr="00D42BFE">
        <w:rPr>
          <w:rStyle w:val="Style13ptBold"/>
        </w:rPr>
        <w:t>French 16</w:t>
      </w:r>
      <w:r w:rsidRPr="00D42BFE">
        <w:t xml:space="preserve"> PhD Candidate at Syracuse University, February 24, </w:t>
      </w:r>
      <w:proofErr w:type="gramStart"/>
      <w:r w:rsidRPr="00D42BFE">
        <w:t>2016 ,“</w:t>
      </w:r>
      <w:proofErr w:type="gramEnd"/>
      <w:r w:rsidRPr="00D42BFE">
        <w:t>Unraveling the China-India conflict risk,”</w:t>
      </w:r>
      <w:hyperlink r:id="rId57" w:history="1">
        <w:r w:rsidRPr="00D42BFE">
          <w:rPr>
            <w:rStyle w:val="Hyperlink"/>
          </w:rPr>
          <w:t>http://globalriskinsights.com/2016/02/unraveling-the-china-india-conflict-risk/</w:t>
        </w:r>
      </w:hyperlink>
    </w:p>
    <w:p w14:paraId="71B32501" w14:textId="77777777" w:rsidR="00937C0A" w:rsidRPr="00D42BFE" w:rsidRDefault="00937C0A" w:rsidP="00937C0A">
      <w:pPr>
        <w:rPr>
          <w:rStyle w:val="Emphasis"/>
        </w:rPr>
      </w:pPr>
      <w:r w:rsidRPr="00D42BFE">
        <w:rPr>
          <w:rStyle w:val="Emphasis"/>
        </w:rPr>
        <w:t>The ghosts of 1962 still linger</w:t>
      </w:r>
      <w:r w:rsidRPr="00D42BFE">
        <w:rPr>
          <w:rStyle w:val="StyleUnderline"/>
        </w:rPr>
        <w:t xml:space="preserve"> One of the principal obstacles to healthy Sino-Indian relations is the continued dispute over the two states’ borders in Aksai Chin and Arunachal Pradesh.</w:t>
      </w:r>
      <w:r w:rsidRPr="00D42BFE">
        <w:rPr>
          <w:sz w:val="16"/>
        </w:rPr>
        <w:t xml:space="preserve"> </w:t>
      </w:r>
      <w:r w:rsidRPr="00D42BFE">
        <w:rPr>
          <w:rStyle w:val="StyleUnderline"/>
        </w:rPr>
        <w:t xml:space="preserve">These </w:t>
      </w:r>
      <w:r w:rsidRPr="00D42BFE">
        <w:rPr>
          <w:sz w:val="16"/>
        </w:rPr>
        <w:t>disagreements</w:t>
      </w:r>
      <w:r w:rsidRPr="00D42BFE">
        <w:rPr>
          <w:rStyle w:val="StyleUnderline"/>
        </w:rPr>
        <w:t xml:space="preserve"> led to</w:t>
      </w:r>
      <w:r w:rsidRPr="00D42BFE">
        <w:rPr>
          <w:sz w:val="16"/>
        </w:rPr>
        <w:t xml:space="preserve"> a brief Sino-Indian border </w:t>
      </w:r>
      <w:r w:rsidRPr="00D42BFE">
        <w:rPr>
          <w:rStyle w:val="StyleUnderline"/>
        </w:rPr>
        <w:t>war in 1962</w:t>
      </w:r>
      <w:r w:rsidRPr="00D42BFE">
        <w:rPr>
          <w:sz w:val="16"/>
        </w:rPr>
        <w:t xml:space="preserve">. The conflict resulted in a humiliating defeat for India that continues to color how Indian leaders see the bilateral relationship today. It also led to the suspension of Sino-Indian diplomatic and commercial ties until the late 1980s. </w:t>
      </w:r>
      <w:r w:rsidRPr="00D42BFE">
        <w:rPr>
          <w:rStyle w:val="StyleUnderline"/>
        </w:rPr>
        <w:t xml:space="preserve">At first glance, it might seem that tensions over the border dispute are diminishing, given the Sino-Indian Border Defense Cooperation Agreement in 2013, the establishment of a hotline between local military commanders in 2015, and the recent Joint Tactical Exercise. These steps, however, have been </w:t>
      </w:r>
      <w:r w:rsidRPr="00D42BFE">
        <w:rPr>
          <w:rStyle w:val="Emphasis"/>
        </w:rPr>
        <w:t>accompanied by growing provocative military activity on both sides.</w:t>
      </w:r>
      <w:r w:rsidRPr="00D42BFE">
        <w:rPr>
          <w:rStyle w:val="StyleUnderline"/>
        </w:rPr>
        <w:t xml:space="preserve"> </w:t>
      </w:r>
      <w:r w:rsidRPr="00D42BFE">
        <w:rPr>
          <w:sz w:val="16"/>
        </w:rPr>
        <w:t xml:space="preserve">In particular, </w:t>
      </w:r>
      <w:r w:rsidRPr="00D42BFE">
        <w:rPr>
          <w:rStyle w:val="StyleUnderline"/>
        </w:rPr>
        <w:t xml:space="preserve">both sides are beefing up infrastructure — both in the contested territory itself and nearby — in order to support their local military capabilities and legitimize their sovereignty claims. </w:t>
      </w:r>
      <w:r w:rsidRPr="00D42BFE">
        <w:rPr>
          <w:rStyle w:val="Emphasis"/>
        </w:rPr>
        <w:t>This has contributed to frequent standoffs and clashes between border forces.</w:t>
      </w:r>
      <w:r w:rsidRPr="00D42BFE">
        <w:rPr>
          <w:rStyle w:val="StyleUnderline"/>
        </w:rPr>
        <w:t xml:space="preserve"> </w:t>
      </w:r>
      <w:r w:rsidRPr="00D42BFE">
        <w:rPr>
          <w:sz w:val="16"/>
        </w:rPr>
        <w:t xml:space="preserve">Given this troubling context, measures like the recent Joint Tactical Exercise should be seen as an effort to prevent inadvertent crisis escalation rather than signals that relations are thawing or that the dispute is nearing a resolution. While </w:t>
      </w:r>
      <w:r w:rsidRPr="00D42BFE">
        <w:rPr>
          <w:rStyle w:val="StyleUnderline"/>
        </w:rPr>
        <w:t>these arrangements may improve crisis stability, they do not herald a major shift in the tenor of Sino-Indian rivalry and they are unlikely to reduce the frequency of spats and stand-offs along the border.</w:t>
      </w:r>
      <w:r w:rsidRPr="00D42BFE">
        <w:rPr>
          <w:sz w:val="16"/>
        </w:rPr>
        <w:t xml:space="preserve"> Investors should be aware that the border will be a source of competition and a major obstacle to closer commercial ties between the two economic powers for years to come. Beyond the border </w:t>
      </w:r>
      <w:proofErr w:type="gramStart"/>
      <w:r w:rsidRPr="00D42BFE">
        <w:rPr>
          <w:rStyle w:val="StyleUnderline"/>
        </w:rPr>
        <w:t>The</w:t>
      </w:r>
      <w:proofErr w:type="gramEnd"/>
      <w:r w:rsidRPr="00D42BFE">
        <w:rPr>
          <w:rStyle w:val="StyleUnderline"/>
        </w:rPr>
        <w:t xml:space="preserve"> border dispute is not the source of tension in Sino-Indian relations. Both states’ overall power and military capabilities are on the rise; this is generating a security dilemma between the two nuclear powers as both fear the other’s capacity to threaten their security and undermine their freedom of action. </w:t>
      </w:r>
      <w:r w:rsidRPr="00D42BFE">
        <w:rPr>
          <w:rStyle w:val="Emphasis"/>
        </w:rPr>
        <w:t>These concerns are particularly acute for India given that China’s military modernization is outpacing its own. These worries will put a damper on opportunities to deepen and broaden commercial and diplomatic ties between the two Asian economies.</w:t>
      </w:r>
    </w:p>
    <w:p w14:paraId="009F8C55" w14:textId="65E97405" w:rsidR="00937C0A" w:rsidRPr="00D42BFE" w:rsidRDefault="00937C0A" w:rsidP="00937C0A">
      <w:pPr>
        <w:pStyle w:val="Heading1"/>
      </w:pPr>
      <w:r w:rsidRPr="00D42BFE">
        <w:t xml:space="preserve">Aff </w:t>
      </w:r>
    </w:p>
    <w:p w14:paraId="03D73AD3" w14:textId="77777777" w:rsidR="00937C0A" w:rsidRPr="00D42BFE" w:rsidRDefault="00937C0A" w:rsidP="00937C0A">
      <w:pPr>
        <w:pStyle w:val="Heading2"/>
      </w:pPr>
      <w:r w:rsidRPr="00D42BFE">
        <w:t>UQ</w:t>
      </w:r>
    </w:p>
    <w:p w14:paraId="017711A8" w14:textId="77777777" w:rsidR="00223FE4" w:rsidRPr="00D42BFE" w:rsidRDefault="00223FE4" w:rsidP="00223FE4">
      <w:pPr>
        <w:pStyle w:val="Heading3"/>
      </w:pPr>
      <w:r w:rsidRPr="00D42BFE">
        <w:t>US/Indo Relations Low Now</w:t>
      </w:r>
    </w:p>
    <w:p w14:paraId="4FED1BD1" w14:textId="77777777" w:rsidR="00223FE4" w:rsidRPr="00D42BFE" w:rsidRDefault="00223FE4" w:rsidP="00223FE4">
      <w:pPr>
        <w:pStyle w:val="Heading4"/>
      </w:pPr>
      <w:r w:rsidRPr="00D42BFE">
        <w:t>Relations low-religious freedom</w:t>
      </w:r>
    </w:p>
    <w:p w14:paraId="56510D33" w14:textId="77777777" w:rsidR="00223FE4" w:rsidRPr="00D42BFE" w:rsidRDefault="00223FE4" w:rsidP="00223FE4">
      <w:r w:rsidRPr="00D42BFE">
        <w:rPr>
          <w:rStyle w:val="Style13ptBold"/>
        </w:rPr>
        <w:t>PTI, 16</w:t>
      </w:r>
      <w:r w:rsidRPr="00D42BFE">
        <w:t xml:space="preserve"> (The Indian Express, 5/25. “Ahead of PM Modi’s visit, top US Senators voice concern over religious freedom in </w:t>
      </w:r>
      <w:proofErr w:type="gramStart"/>
      <w:r w:rsidRPr="00D42BFE">
        <w:t>India .</w:t>
      </w:r>
      <w:proofErr w:type="gramEnd"/>
      <w:r w:rsidRPr="00D42BFE">
        <w:t>” http://indianexpress.com/article/india/india-news-india/ahead-of-pm-modis-visit-top-us-senators-voice-concern-over-religious-freedom-in-india-2818396/#sthash.HjMcLXkL.dpuf)</w:t>
      </w:r>
    </w:p>
    <w:p w14:paraId="7E742E85" w14:textId="77777777" w:rsidR="00223FE4" w:rsidRPr="00D42BFE" w:rsidRDefault="00223FE4" w:rsidP="00223FE4">
      <w:r w:rsidRPr="00D42BFE">
        <w:rPr>
          <w:rStyle w:val="StyleUnderline"/>
        </w:rPr>
        <w:t>Ahead of</w:t>
      </w:r>
      <w:r w:rsidRPr="00D42BFE">
        <w:t xml:space="preserve"> Prime Minister Narendra </w:t>
      </w:r>
      <w:r w:rsidRPr="00D42BFE">
        <w:rPr>
          <w:rStyle w:val="StyleUnderline"/>
        </w:rPr>
        <w:t>Modi’s visit,</w:t>
      </w:r>
      <w:r w:rsidRPr="00D42BFE">
        <w:t xml:space="preserve"> </w:t>
      </w:r>
      <w:r w:rsidRPr="00D42BFE">
        <w:rPr>
          <w:rStyle w:val="StyleUnderline"/>
        </w:rPr>
        <w:t>top US Senators have expressed deep concern over religious freedom, increasing attack on civil society and human rights in India</w:t>
      </w:r>
      <w:r w:rsidRPr="00D42BFE">
        <w:t xml:space="preserve"> with the Obama Administration saying it was having a dialogue with the country on these issues.</w:t>
      </w:r>
    </w:p>
    <w:p w14:paraId="4A29B215" w14:textId="77777777" w:rsidR="00223FE4" w:rsidRPr="00D42BFE" w:rsidRDefault="00223FE4" w:rsidP="00223FE4">
      <w:r w:rsidRPr="00D42BFE">
        <w:t>“</w:t>
      </w:r>
      <w:r w:rsidRPr="00D42BFE">
        <w:rPr>
          <w:rStyle w:val="StyleUnderline"/>
        </w:rPr>
        <w:t>The situation</w:t>
      </w:r>
      <w:r w:rsidRPr="00D42BFE">
        <w:t xml:space="preserve"> does </w:t>
      </w:r>
      <w:r w:rsidRPr="00D42BFE">
        <w:rPr>
          <w:rStyle w:val="StyleUnderline"/>
        </w:rPr>
        <w:t>raise concern about religious freedom in India</w:t>
      </w:r>
      <w:r w:rsidRPr="00D42BFE">
        <w:t xml:space="preserve">,” Colorado Senator Cory </w:t>
      </w:r>
      <w:r w:rsidRPr="00D42BFE">
        <w:rPr>
          <w:rStyle w:val="StyleUnderline"/>
        </w:rPr>
        <w:t>Gardner said</w:t>
      </w:r>
      <w:r w:rsidRPr="00D42BFE">
        <w:t xml:space="preserve"> during a Congressional hearing on India convened by the Senate Foreign Relations Committee.</w:t>
      </w:r>
    </w:p>
    <w:p w14:paraId="3CA19C95" w14:textId="77777777" w:rsidR="00223FE4" w:rsidRPr="00D42BFE" w:rsidRDefault="00223FE4" w:rsidP="00223FE4">
      <w:r w:rsidRPr="00D42BFE">
        <w:t xml:space="preserve">Virginia Senator Tim </w:t>
      </w:r>
      <w:proofErr w:type="spellStart"/>
      <w:r w:rsidRPr="00D42BFE">
        <w:t>Kaine</w:t>
      </w:r>
      <w:proofErr w:type="spellEnd"/>
      <w:r w:rsidRPr="00D42BFE">
        <w:t>, while expressing his concern on recent incidents of religious intolerance when artists returned their awards, said he is hoping to raise this issue with Prime Minister Modi when he travels to Washington DC next month.</w:t>
      </w:r>
    </w:p>
    <w:p w14:paraId="1F00C883" w14:textId="77777777" w:rsidR="00223FE4" w:rsidRPr="00D42BFE" w:rsidRDefault="00223FE4" w:rsidP="00223FE4">
      <w:r w:rsidRPr="00D42BFE">
        <w:t xml:space="preserve">Describing the anti-conversion laws in some states as problematic, Maryland Senator Ben </w:t>
      </w:r>
      <w:r w:rsidRPr="00D42BFE">
        <w:rPr>
          <w:rStyle w:val="StyleUnderline"/>
        </w:rPr>
        <w:t>Cardin, a Ranking Member of the Senate Foreign Relations Committee, expressed concern over religious freedom in India</w:t>
      </w:r>
      <w:r w:rsidRPr="00D42BFE">
        <w:t>.</w:t>
      </w:r>
    </w:p>
    <w:p w14:paraId="7C190EE5" w14:textId="77777777" w:rsidR="00223FE4" w:rsidRPr="00D42BFE" w:rsidRDefault="00223FE4" w:rsidP="00223FE4">
      <w:r w:rsidRPr="00D42BFE">
        <w:rPr>
          <w:rStyle w:val="StyleUnderline"/>
        </w:rPr>
        <w:t>Some of the members also raised the issue of denying visas to the members of the US Commission on International Religious Freedom</w:t>
      </w:r>
      <w:r w:rsidRPr="00D42BFE">
        <w:t>.</w:t>
      </w:r>
    </w:p>
    <w:p w14:paraId="685D6811" w14:textId="77777777" w:rsidR="00223FE4" w:rsidRPr="00D42BFE" w:rsidRDefault="00223FE4" w:rsidP="00223FE4">
      <w:r w:rsidRPr="00D42BFE">
        <w:t xml:space="preserve">Agreeing with the concerns of the Senators, Assistant Secretary of State for South and Central Asia Nisha Desai </w:t>
      </w:r>
      <w:proofErr w:type="spellStart"/>
      <w:r w:rsidRPr="00D42BFE">
        <w:t>Biswal</w:t>
      </w:r>
      <w:proofErr w:type="spellEnd"/>
      <w:r w:rsidRPr="00D42BFE">
        <w:t xml:space="preserve"> said while the Obama Administration has been raising these issues and concerns at the highest level and is having a dialogue with India on this issue, it is the vibrant civil society of India which is itself the most robust and string voice on this.</w:t>
      </w:r>
    </w:p>
    <w:p w14:paraId="626E3E33" w14:textId="77777777" w:rsidR="00223FE4" w:rsidRPr="00D42BFE" w:rsidRDefault="00223FE4" w:rsidP="00223FE4">
      <w:r w:rsidRPr="00D42BFE">
        <w:t xml:space="preserve">“There has been fairly vigorous and vociferous debate within India with respect to religious freedom and religious tolerance,” </w:t>
      </w:r>
      <w:proofErr w:type="spellStart"/>
      <w:r w:rsidRPr="00D42BFE">
        <w:t>Biswal</w:t>
      </w:r>
      <w:proofErr w:type="spellEnd"/>
      <w:r w:rsidRPr="00D42BFE">
        <w:t xml:space="preserve"> said, adding that there is no more robust voice than the voice of the Indian people that is taking up these issues with increasing </w:t>
      </w:r>
      <w:proofErr w:type="spellStart"/>
      <w:r w:rsidRPr="00D42BFE">
        <w:t>vigour</w:t>
      </w:r>
      <w:proofErr w:type="spellEnd"/>
      <w:r w:rsidRPr="00D42BFE">
        <w:t xml:space="preserve"> and public debate.</w:t>
      </w:r>
    </w:p>
    <w:p w14:paraId="3A550531" w14:textId="77777777" w:rsidR="00223FE4" w:rsidRPr="00D42BFE" w:rsidRDefault="00223FE4" w:rsidP="00223FE4">
      <w:r w:rsidRPr="00D42BFE">
        <w:t xml:space="preserve">“It is on the headlines of Indian newspapers that you are seeing a very active engagement on this issue. I think, these are issues, these are values that we hold very dear, that we bring into the conversation. But we try to do it in a constructive way possible to not take away the fact that these are issues that Indian must grapple with and get right for their own country, for their own democracy, for their own society,” </w:t>
      </w:r>
      <w:proofErr w:type="spellStart"/>
      <w:r w:rsidRPr="00D42BFE">
        <w:t>Biswal</w:t>
      </w:r>
      <w:proofErr w:type="spellEnd"/>
      <w:r w:rsidRPr="00D42BFE">
        <w:t xml:space="preserve"> said in response to a question.</w:t>
      </w:r>
    </w:p>
    <w:p w14:paraId="6AB4FA65" w14:textId="77777777" w:rsidR="00223FE4" w:rsidRPr="00D42BFE" w:rsidRDefault="00223FE4" w:rsidP="00223FE4">
      <w:r w:rsidRPr="00D42BFE">
        <w:t xml:space="preserve">“And that we in the United States have experiences to share, lessons to share, best practices to share. But we seek to do that in a way that respects and </w:t>
      </w:r>
      <w:proofErr w:type="spellStart"/>
      <w:r w:rsidRPr="00D42BFE">
        <w:t>honours</w:t>
      </w:r>
      <w:proofErr w:type="spellEnd"/>
      <w:r w:rsidRPr="00D42BFE">
        <w:t xml:space="preserve"> the fact that this democracy has a very vibrant and a very vocal civil society and media and political party system that is also trying to get this right,” she said.</w:t>
      </w:r>
    </w:p>
    <w:p w14:paraId="3BF6ED7A" w14:textId="77777777" w:rsidR="00223FE4" w:rsidRPr="00D42BFE" w:rsidRDefault="00223FE4" w:rsidP="00223FE4">
      <w:r w:rsidRPr="00D42BFE">
        <w:rPr>
          <w:rStyle w:val="StyleUnderline"/>
        </w:rPr>
        <w:t>Cardin alleged that India has inconsistent record</w:t>
      </w:r>
      <w:r w:rsidRPr="00D42BFE">
        <w:t xml:space="preserve"> in the manner in which they treat women and girls.</w:t>
      </w:r>
    </w:p>
    <w:p w14:paraId="0B0133AC" w14:textId="77777777" w:rsidR="00223FE4" w:rsidRPr="00D42BFE" w:rsidRDefault="00223FE4" w:rsidP="00223FE4">
      <w:r w:rsidRPr="00D42BFE">
        <w:t>“So tell us the progress being made in dealing with slavery in our relationship with India. This is democratically, a friend. Are we being candid with them with regard to trafficking,” he asked.</w:t>
      </w:r>
    </w:p>
    <w:p w14:paraId="4827F280" w14:textId="77777777" w:rsidR="00223FE4" w:rsidRPr="00D42BFE" w:rsidRDefault="00223FE4" w:rsidP="00223FE4">
      <w:r w:rsidRPr="00D42BFE">
        <w:t xml:space="preserve">“Absolutely we are being candid. It’s an issue of Indian capacity to address the very large,” </w:t>
      </w:r>
      <w:proofErr w:type="spellStart"/>
      <w:r w:rsidRPr="00D42BFE">
        <w:t>Biswal</w:t>
      </w:r>
      <w:proofErr w:type="spellEnd"/>
      <w:r w:rsidRPr="00D42BFE">
        <w:t xml:space="preserve"> said, adding that there is increasing awareness in commitment at the national level to try to deal with these issues.</w:t>
      </w:r>
    </w:p>
    <w:p w14:paraId="3F8EE800" w14:textId="77777777" w:rsidR="00223FE4" w:rsidRPr="00D42BFE" w:rsidRDefault="00223FE4" w:rsidP="00223FE4">
      <w:r w:rsidRPr="00D42BFE">
        <w:t>“But there is a long way to go. It would be increasingly incumbent upon India to advance the rule of law to all aspect of the society,” she added.</w:t>
      </w:r>
    </w:p>
    <w:p w14:paraId="6867171F" w14:textId="77777777" w:rsidR="00223FE4" w:rsidRPr="00D42BFE" w:rsidRDefault="00223FE4" w:rsidP="00223FE4">
      <w:r w:rsidRPr="00D42BFE">
        <w:t xml:space="preserve">Senator </w:t>
      </w:r>
      <w:proofErr w:type="spellStart"/>
      <w:r w:rsidRPr="00D42BFE">
        <w:t>Kaine</w:t>
      </w:r>
      <w:proofErr w:type="spellEnd"/>
      <w:r w:rsidRPr="00D42BFE">
        <w:t xml:space="preserve"> said the heartening aspect of India today has a vibrant civil society that is not shy at all raising these issues.</w:t>
      </w:r>
    </w:p>
    <w:p w14:paraId="55EEF945" w14:textId="77777777" w:rsidR="00223FE4" w:rsidRPr="00D42BFE" w:rsidRDefault="00223FE4" w:rsidP="00223FE4">
      <w:r w:rsidRPr="00D42BFE">
        <w:t>Citing a recent report of the International Religious Freedom, the Republican Senator said the situation of religious freedom has deteriorated in India.</w:t>
      </w:r>
    </w:p>
    <w:p w14:paraId="4BDDB351" w14:textId="77777777" w:rsidR="00223FE4" w:rsidRPr="00D42BFE" w:rsidRDefault="00223FE4" w:rsidP="00223FE4">
      <w:r w:rsidRPr="00D42BFE">
        <w:t xml:space="preserve">“One of the concerns that we have raised with our counterparts in India is the regulatory and legal framework that seeks to constrain the activities of the civil society </w:t>
      </w:r>
      <w:proofErr w:type="spellStart"/>
      <w:r w:rsidRPr="00D42BFE">
        <w:t>organisations</w:t>
      </w:r>
      <w:proofErr w:type="spellEnd"/>
      <w:r w:rsidRPr="00D42BFE">
        <w:t xml:space="preserve">, whether they be Indian or international </w:t>
      </w:r>
      <w:proofErr w:type="spellStart"/>
      <w:r w:rsidRPr="00D42BFE">
        <w:t>organisations</w:t>
      </w:r>
      <w:proofErr w:type="spellEnd"/>
      <w:r w:rsidRPr="00D42BFE">
        <w:t xml:space="preserve">. This is a continuing area of concern,” </w:t>
      </w:r>
      <w:proofErr w:type="spellStart"/>
      <w:r w:rsidRPr="00D42BFE">
        <w:t>Biswal</w:t>
      </w:r>
      <w:proofErr w:type="spellEnd"/>
      <w:r w:rsidRPr="00D42BFE">
        <w:t xml:space="preserve"> said.</w:t>
      </w:r>
    </w:p>
    <w:p w14:paraId="13350FCF" w14:textId="77777777" w:rsidR="00223FE4" w:rsidRPr="00D42BFE" w:rsidRDefault="00223FE4" w:rsidP="00223FE4">
      <w:r w:rsidRPr="00D42BFE">
        <w:rPr>
          <w:rStyle w:val="StyleUnderline"/>
        </w:rPr>
        <w:t xml:space="preserve">Gardner alleged that foreign non-governmental </w:t>
      </w:r>
      <w:proofErr w:type="spellStart"/>
      <w:r w:rsidRPr="00D42BFE">
        <w:rPr>
          <w:rStyle w:val="StyleUnderline"/>
        </w:rPr>
        <w:t>organisations</w:t>
      </w:r>
      <w:proofErr w:type="spellEnd"/>
      <w:r w:rsidRPr="00D42BFE">
        <w:rPr>
          <w:rStyle w:val="StyleUnderline"/>
        </w:rPr>
        <w:t xml:space="preserve"> are being harassed by the Indian government</w:t>
      </w:r>
      <w:r w:rsidRPr="00D42BFE">
        <w:t>.</w:t>
      </w:r>
    </w:p>
    <w:p w14:paraId="75AC2275" w14:textId="77777777" w:rsidR="00223FE4" w:rsidRPr="00D42BFE" w:rsidRDefault="00223FE4" w:rsidP="00223FE4">
      <w:r w:rsidRPr="00D42BFE">
        <w:t>“It’s deeply concerning to me,” he said, citing the example of Colorado-based Compassion International.</w:t>
      </w:r>
    </w:p>
    <w:p w14:paraId="67B2CD6D" w14:textId="77777777" w:rsidR="00223FE4" w:rsidRPr="00D42BFE" w:rsidRDefault="00223FE4" w:rsidP="00223FE4">
      <w:r w:rsidRPr="00D42BFE">
        <w:t>“In India Compassion International has been sued by the Income Tax four times. Their assets have been seized. They have had their employees and church pastors interrogated for hours by intelligence bureau. Twelve separate visa applications have been denied,” Gardner said.</w:t>
      </w:r>
    </w:p>
    <w:p w14:paraId="517FB03A" w14:textId="77777777" w:rsidR="00223FE4" w:rsidRPr="00D42BFE" w:rsidRDefault="00223FE4" w:rsidP="00223FE4">
      <w:r w:rsidRPr="00D42BFE">
        <w:rPr>
          <w:rStyle w:val="StyleUnderline"/>
        </w:rPr>
        <w:t>“We are concerned about the attack on civil society within India</w:t>
      </w:r>
      <w:r w:rsidRPr="00D42BFE">
        <w:t xml:space="preserve">. They have to be effectively be able to speak. (But) it does not relieve us from developing and working with leaders in India that </w:t>
      </w:r>
      <w:proofErr w:type="spellStart"/>
      <w:r w:rsidRPr="00D42BFE">
        <w:t>recognise</w:t>
      </w:r>
      <w:proofErr w:type="spellEnd"/>
      <w:r w:rsidRPr="00D42BFE">
        <w:t xml:space="preserve"> that these are not western values, these are universal issues that India needs to make progress on,” Cardin said.</w:t>
      </w:r>
    </w:p>
    <w:p w14:paraId="2A9894E9" w14:textId="77777777" w:rsidR="00223FE4" w:rsidRPr="00D42BFE" w:rsidRDefault="00223FE4" w:rsidP="00223FE4">
      <w:r w:rsidRPr="00D42BFE">
        <w:t xml:space="preserve">In a massive country like India </w:t>
      </w:r>
      <w:r w:rsidRPr="00D42BFE">
        <w:rPr>
          <w:rStyle w:val="StyleUnderline"/>
        </w:rPr>
        <w:t>it is a huge challenge to deal with issues</w:t>
      </w:r>
      <w:r w:rsidRPr="00D42BFE">
        <w:t xml:space="preserve"> of uniform capacity and capability to address the rights of every individual citizen, said </w:t>
      </w:r>
      <w:proofErr w:type="spellStart"/>
      <w:r w:rsidRPr="00D42BFE">
        <w:t>Biswal</w:t>
      </w:r>
      <w:proofErr w:type="spellEnd"/>
      <w:r w:rsidRPr="00D42BFE">
        <w:t xml:space="preserve"> in response to concerns being expressed by the Senators.</w:t>
      </w:r>
    </w:p>
    <w:p w14:paraId="3A958171" w14:textId="77777777" w:rsidR="00223FE4" w:rsidRPr="00D42BFE" w:rsidRDefault="00223FE4" w:rsidP="00223FE4">
      <w:r w:rsidRPr="00D42BFE">
        <w:t xml:space="preserve">“We do think that there is a lot more that can and should be done to address issues of trafficking and child </w:t>
      </w:r>
      <w:proofErr w:type="spellStart"/>
      <w:r w:rsidRPr="00D42BFE">
        <w:t>labour</w:t>
      </w:r>
      <w:proofErr w:type="spellEnd"/>
      <w:r w:rsidRPr="00D42BFE">
        <w:t>,” she said.</w:t>
      </w:r>
    </w:p>
    <w:p w14:paraId="14939AE1" w14:textId="77777777" w:rsidR="00223FE4" w:rsidRPr="00D42BFE" w:rsidRDefault="00223FE4" w:rsidP="00223FE4">
      <w:r w:rsidRPr="00D42BFE">
        <w:t>“In all of our interactions, we raise issues particularly if we have specific instances or cases of concern to seek Indian responses and actions,” she added.</w:t>
      </w:r>
    </w:p>
    <w:p w14:paraId="7DA96082" w14:textId="77777777" w:rsidR="00223FE4" w:rsidRPr="00D42BFE" w:rsidRDefault="00223FE4" w:rsidP="00223FE4">
      <w:r w:rsidRPr="00D42BFE">
        <w:t xml:space="preserve">“India has 12-14 million slaves. There are 27 million slaves in the world. How </w:t>
      </w:r>
      <w:proofErr w:type="gramStart"/>
      <w:r w:rsidRPr="00D42BFE">
        <w:t>does a country like this</w:t>
      </w:r>
      <w:proofErr w:type="gramEnd"/>
      <w:r w:rsidRPr="00D42BFE">
        <w:t xml:space="preserve"> has 12-14 million slave in the year 2016? How does that happen?” Senator Bob Corker Chairman of Senate Foreign Relations Committee asked.</w:t>
      </w:r>
    </w:p>
    <w:p w14:paraId="65E852F6" w14:textId="77777777" w:rsidR="00223FE4" w:rsidRPr="00D42BFE" w:rsidRDefault="00223FE4" w:rsidP="00223FE4">
      <w:r w:rsidRPr="00D42BFE">
        <w:t xml:space="preserve">Responding to a question on denying visa to members of USCIRF, </w:t>
      </w:r>
      <w:proofErr w:type="spellStart"/>
      <w:r w:rsidRPr="00D42BFE">
        <w:t>Biswal</w:t>
      </w:r>
      <w:proofErr w:type="spellEnd"/>
      <w:r w:rsidRPr="00D42BFE">
        <w:t xml:space="preserve"> said </w:t>
      </w:r>
      <w:r w:rsidRPr="00D42BFE">
        <w:rPr>
          <w:rStyle w:val="StyleUnderline"/>
        </w:rPr>
        <w:t>the Administration has tried to impress the Indian government to provide them with visas</w:t>
      </w:r>
      <w:r w:rsidRPr="00D42BFE">
        <w:t>.</w:t>
      </w:r>
    </w:p>
    <w:p w14:paraId="1CC38B66" w14:textId="77777777" w:rsidR="00223FE4" w:rsidRPr="00D42BFE" w:rsidRDefault="00223FE4" w:rsidP="00223FE4">
      <w:r w:rsidRPr="00D42BFE">
        <w:t xml:space="preserve">She also noted that the </w:t>
      </w:r>
      <w:r w:rsidRPr="00D42BFE">
        <w:rPr>
          <w:rStyle w:val="StyleUnderline"/>
        </w:rPr>
        <w:t>successive Indian governments have denied the visa</w:t>
      </w:r>
      <w:r w:rsidRPr="00D42BFE">
        <w:t>.</w:t>
      </w:r>
    </w:p>
    <w:p w14:paraId="14C78E57" w14:textId="77777777" w:rsidR="00223FE4" w:rsidRPr="00D42BFE" w:rsidRDefault="00223FE4" w:rsidP="00223FE4">
      <w:pPr>
        <w:pStyle w:val="Heading4"/>
      </w:pPr>
      <w:r w:rsidRPr="00D42BFE">
        <w:t xml:space="preserve">US/India relations strained—Pakistan </w:t>
      </w:r>
    </w:p>
    <w:p w14:paraId="46AC619E" w14:textId="77777777" w:rsidR="00223FE4" w:rsidRPr="00D42BFE" w:rsidRDefault="00223FE4" w:rsidP="00223FE4">
      <w:proofErr w:type="spellStart"/>
      <w:r w:rsidRPr="00D42BFE">
        <w:rPr>
          <w:rStyle w:val="Style13ptBold"/>
        </w:rPr>
        <w:t>Sibal</w:t>
      </w:r>
      <w:proofErr w:type="spellEnd"/>
      <w:r w:rsidRPr="00D42BFE">
        <w:rPr>
          <w:rStyle w:val="Style13ptBold"/>
        </w:rPr>
        <w:t xml:space="preserve">, 15 </w:t>
      </w:r>
      <w:r w:rsidRPr="00D42BFE">
        <w:t>– distinguished career diplomat who retired as Foreign Secretary to the Government of India, the First Grand Doctor of Philosophy in India (</w:t>
      </w:r>
      <w:proofErr w:type="spellStart"/>
      <w:r w:rsidRPr="00D42BFE">
        <w:t>Kanwal</w:t>
      </w:r>
      <w:proofErr w:type="spellEnd"/>
      <w:r w:rsidRPr="00D42BFE">
        <w:t>, 10/30. “The Pakistani Shadow on Indo-US Relations.” http://www.theindianpanorama.news/op-ed/the-pakistani-shadow-on-indo-us-relations/)</w:t>
      </w:r>
    </w:p>
    <w:p w14:paraId="5E29C536" w14:textId="77777777" w:rsidR="00223FE4" w:rsidRPr="00D42BFE" w:rsidRDefault="00223FE4" w:rsidP="00223FE4">
      <w:r w:rsidRPr="00D42BFE">
        <w:rPr>
          <w:rStyle w:val="StyleUnderline"/>
        </w:rPr>
        <w:t>US policies towards Pakistan have always been a source of serious strategic concern</w:t>
      </w:r>
      <w:r w:rsidRPr="00D42BFE">
        <w:t xml:space="preserve"> to us. </w:t>
      </w:r>
      <w:r w:rsidRPr="00D42BFE">
        <w:rPr>
          <w:rStyle w:val="StyleUnderline"/>
        </w:rPr>
        <w:t>Even with</w:t>
      </w:r>
      <w:r w:rsidRPr="00D42BFE">
        <w:t xml:space="preserve"> the visible </w:t>
      </w:r>
      <w:r w:rsidRPr="00D42BFE">
        <w:rPr>
          <w:rStyle w:val="StyleUnderline"/>
        </w:rPr>
        <w:t>improvement of India-US ties,</w:t>
      </w:r>
      <w:r w:rsidRPr="00D42BFE">
        <w:t xml:space="preserve"> now elevated to a strategic partnership, we have to be watchful of US dealings with Pakistan and their impact on our security interests. </w:t>
      </w:r>
      <w:r w:rsidRPr="00D42BFE">
        <w:rPr>
          <w:rStyle w:val="StyleUnderline"/>
        </w:rPr>
        <w:t xml:space="preserve">Pakistan has always been, and remains, a US </w:t>
      </w:r>
      <w:proofErr w:type="spellStart"/>
      <w:r w:rsidRPr="00D42BFE">
        <w:rPr>
          <w:rStyle w:val="StyleUnderline"/>
        </w:rPr>
        <w:t>blindspot</w:t>
      </w:r>
      <w:proofErr w:type="spellEnd"/>
      <w:r w:rsidRPr="00D42BFE">
        <w:rPr>
          <w:rStyle w:val="StyleUnderline"/>
        </w:rPr>
        <w:t xml:space="preserve"> in its relationship with India</w:t>
      </w:r>
      <w:r w:rsidRPr="00D42BFE">
        <w:t>.</w:t>
      </w:r>
    </w:p>
    <w:p w14:paraId="037F8828" w14:textId="77777777" w:rsidR="00223FE4" w:rsidRPr="00D42BFE" w:rsidRDefault="00223FE4" w:rsidP="00223FE4">
      <w:r w:rsidRPr="00D42BFE">
        <w:rPr>
          <w:rStyle w:val="StyleUnderline"/>
        </w:rPr>
        <w:t>This has been proved again with</w:t>
      </w:r>
      <w:r w:rsidRPr="00D42BFE">
        <w:t xml:space="preserve"> Nawaz </w:t>
      </w:r>
      <w:r w:rsidRPr="00D42BFE">
        <w:rPr>
          <w:rStyle w:val="StyleUnderline"/>
        </w:rPr>
        <w:t>Sharif’s</w:t>
      </w:r>
      <w:r w:rsidRPr="00D42BFE">
        <w:t xml:space="preserve"> just concluded </w:t>
      </w:r>
      <w:r w:rsidRPr="00D42BFE">
        <w:rPr>
          <w:rStyle w:val="StyleUnderline"/>
        </w:rPr>
        <w:t>visit to the US.</w:t>
      </w:r>
      <w:r w:rsidRPr="00D42BFE">
        <w:t xml:space="preserve"> Prior to the visit, </w:t>
      </w:r>
      <w:r w:rsidRPr="00D42BFE">
        <w:rPr>
          <w:rStyle w:val="StyleUnderline"/>
        </w:rPr>
        <w:t>US sources leaked</w:t>
      </w:r>
      <w:r w:rsidRPr="00D42BFE">
        <w:t xml:space="preserve"> to the media </w:t>
      </w:r>
      <w:r w:rsidRPr="00D42BFE">
        <w:rPr>
          <w:rStyle w:val="StyleUnderline"/>
        </w:rPr>
        <w:t>that Washington was contemplating</w:t>
      </w:r>
      <w:r w:rsidRPr="00D42BFE">
        <w:t xml:space="preserve"> some sort of </w:t>
      </w:r>
      <w:r w:rsidRPr="00D42BFE">
        <w:rPr>
          <w:rStyle w:val="StyleUnderline"/>
        </w:rPr>
        <w:t xml:space="preserve">a nuclear deal with Pakistan that would </w:t>
      </w:r>
      <w:proofErr w:type="spellStart"/>
      <w:r w:rsidRPr="00D42BFE">
        <w:rPr>
          <w:rStyle w:val="StyleUnderline"/>
        </w:rPr>
        <w:t>legitimise</w:t>
      </w:r>
      <w:proofErr w:type="spellEnd"/>
      <w:r w:rsidRPr="00D42BFE">
        <w:rPr>
          <w:rStyle w:val="StyleUnderline"/>
        </w:rPr>
        <w:t xml:space="preserve"> its nuclear status</w:t>
      </w:r>
      <w:r w:rsidRPr="00D42BFE">
        <w:t xml:space="preserve"> despite its known proliferation activities, the rapid expansion of its nuclear arsenal, its development of tactical nuclear weapons and open threats to use them against India. While Sharif’s visit did not produce such a deal, the US ignored all these Pakistani nuclear provocations and transgressions and preferred to focus self-servingly on the success of the Nuclear Security Summit to be hosted by Obama next year and “welcomed Pakistan’s constructive engagement with the Nuclear Security Summit process and its cooperation with the International Atomic Energy Agency and other international forums”. Obama also noted “Pakistan’s efforts to improve its strategic trade controls and enhance its engagement with multilateral export control regimes”. All these were approving chits of Pakistan’s nuclear policies, unfortunately at the cost of India’s security, given that a day prior to Nawaz Sharif’s Washington visit, the Pakistani Foreign Secretary publicly brandished the tactical nuclear threat to India, spoke of full spectrum deterrence and dismissed any talk of Pakistan accepting any restraint on its nuclear arsenal. The un-named US official’s categorical declaration that the US was not contemplating any 123 type agreement with Pakistan or an NSG exemption has come after Sharif’s visit and in the wake of Pakistani defiance.</w:t>
      </w:r>
    </w:p>
    <w:p w14:paraId="4E970A59" w14:textId="77777777" w:rsidR="00223FE4" w:rsidRPr="00D42BFE" w:rsidRDefault="00223FE4" w:rsidP="00223FE4">
      <w:r w:rsidRPr="00D42BFE">
        <w:t xml:space="preserve">The recognition by Obama and Sharif in their joint statement of their “shared interest in strategic stability in South Asia” is seriously objectionable from our point of view, even if similar language figured in the Obama-Sharif joint statement in 2013. Such a stance is inconsistent with the import of the India-US nuclear deal which was intended to free India from some strategic constraints while also bringing large parts of its nuclear program, present and future, under IAEA safeguards in a bid to restrict its scope. There are no such constraints on China’s nuclear program, or on China’s nuclear cooperation with Pakistan in both civilian and military areas. There can therefore be no strategic stability in South Asia unless China and its cooperation with Pakistan is brought into the equation and India’s strategic needs vis a vis China are </w:t>
      </w:r>
      <w:proofErr w:type="spellStart"/>
      <w:r w:rsidRPr="00D42BFE">
        <w:t>recognised</w:t>
      </w:r>
      <w:proofErr w:type="spellEnd"/>
      <w:r w:rsidRPr="00D42BFE">
        <w:t>. Until the India-US nuclear deal, the US has viewed the nuclear equation in the sub-continent as a purely India-Pakistan affair. Even before India and Pakistan became overtly nuclear the US pressed for “strategic stability” with a view to curbing India’s nuclear program, in the belief that this would deprive Pakistan of the argument that it must match India’s nuclear capabilities to ensure its security.</w:t>
      </w:r>
    </w:p>
    <w:p w14:paraId="1374CB6E" w14:textId="77777777" w:rsidR="00223FE4" w:rsidRPr="00D42BFE" w:rsidRDefault="00223FE4" w:rsidP="00223FE4">
      <w:r w:rsidRPr="00D42BFE">
        <w:t>The tenacity of such US thinking surfaced during discussions on the “Next Steps in the Strategic Partnership” when the US tried to introduce the concept of strategic stability to offset Pakistani concerns about US tilting in favor of India on strategic matters. Why after the nuclear compromise inherent in the India-US nuclear deal the US continues to stress strategic stability in South Asia and wants all sides to “continuously act with maximum restraint and work jointly toward strengthening strategic stability in South Asia”, is difficult to understand. So is the reference to “the importance of regional balance and stability in South Asia” which unreasonably equates India with Pakistan, including in the sphere of their security interests.</w:t>
      </w:r>
    </w:p>
    <w:p w14:paraId="02ACFF4D" w14:textId="77777777" w:rsidR="00223FE4" w:rsidRPr="00D42BFE" w:rsidRDefault="00223FE4" w:rsidP="00223FE4">
      <w:r w:rsidRPr="00D42BFE">
        <w:t xml:space="preserve">Even if we ignored the reference to strategic stability in 2013, we have less reason to ignore it today. India and the US have in 2015 greatly widened the scope of their geopolitical engagement by releasing a US-India Joint Strategic Vision for the Asia-Pacific and Indian Ocean Region and upgrading the trilateral India-US-Japan relationship </w:t>
      </w:r>
      <w:proofErr w:type="spellStart"/>
      <w:r w:rsidRPr="00D42BFE">
        <w:t>relationship</w:t>
      </w:r>
      <w:proofErr w:type="spellEnd"/>
      <w:r w:rsidRPr="00D42BFE">
        <w:t xml:space="preserve"> in a certain strategic perspective. In this context </w:t>
      </w:r>
      <w:r w:rsidRPr="00D42BFE">
        <w:rPr>
          <w:rStyle w:val="StyleUnderline"/>
        </w:rPr>
        <w:t xml:space="preserve">it makes little sense for the US to still talk of strategic balancing India and Pakistan. This </w:t>
      </w:r>
      <w:r w:rsidRPr="00D42BFE">
        <w:t xml:space="preserve">merely </w:t>
      </w:r>
      <w:r w:rsidRPr="00D42BFE">
        <w:rPr>
          <w:rStyle w:val="StyleUnderline"/>
        </w:rPr>
        <w:t xml:space="preserve">sends confusing signals about the depth of </w:t>
      </w:r>
      <w:r w:rsidRPr="00D42BFE">
        <w:t>India’s</w:t>
      </w:r>
      <w:r w:rsidRPr="00D42BFE">
        <w:rPr>
          <w:rStyle w:val="StyleUnderline"/>
        </w:rPr>
        <w:t xml:space="preserve"> strategic commitment</w:t>
      </w:r>
      <w:r w:rsidRPr="00D42BFE">
        <w:t xml:space="preserve"> to India.</w:t>
      </w:r>
    </w:p>
    <w:p w14:paraId="41CAD343" w14:textId="77777777" w:rsidR="00223FE4" w:rsidRPr="00D42BFE" w:rsidRDefault="00223FE4" w:rsidP="00223FE4">
      <w:pPr>
        <w:pStyle w:val="Heading4"/>
      </w:pPr>
      <w:r w:rsidRPr="00D42BFE">
        <w:t>Likewise, in January 2015, on the occasion of Obama’s January 2015 visit, the US-India Delhi Declaration of Friendship was issued, which proclaimed a higher level of trust and coordination between the two countries. Furthermore, in the joint statement issued then, Obama and Modi “committed to undertake efforts to make the U.S.-India partnership a defining counterterrorism relationship for the 21st Century by deepening collaboration to combat the full spectrum of terrorist threats”. It “called for eliminating terrorist safe havens and infrastructure, disrupting terrorist networks and their financing, and stopping cross-border movement of terrorists”, besides asking “Pakistan to bring the perpetrators of the November 2008 terrorist attack in Mumbai to justice”. In September 2015, as part of the inaugural India-US Strategic and Economic Dialogue, a U.S.-India Joint Declaration on Combating Terrorism was issued with expansive provisions.</w:t>
      </w:r>
    </w:p>
    <w:p w14:paraId="1D178437" w14:textId="77777777" w:rsidR="00223FE4" w:rsidRPr="00D42BFE" w:rsidRDefault="00223FE4" w:rsidP="00223FE4"/>
    <w:p w14:paraId="72F86EFE" w14:textId="70099E52" w:rsidR="00937C0A" w:rsidRPr="00D42BFE" w:rsidRDefault="00937C0A" w:rsidP="00937C0A">
      <w:pPr>
        <w:pStyle w:val="Heading3"/>
        <w:rPr>
          <w:shd w:val="clear" w:color="auto" w:fill="FFFFFF"/>
        </w:rPr>
      </w:pPr>
      <w:r w:rsidRPr="00D42BFE">
        <w:rPr>
          <w:shd w:val="clear" w:color="auto" w:fill="FFFFFF"/>
        </w:rPr>
        <w:t xml:space="preserve">Indo-Sino Relations </w:t>
      </w:r>
      <w:r w:rsidR="00223FE4" w:rsidRPr="00D42BFE">
        <w:rPr>
          <w:shd w:val="clear" w:color="auto" w:fill="FFFFFF"/>
        </w:rPr>
        <w:t>Low Now</w:t>
      </w:r>
      <w:r w:rsidRPr="00D42BFE">
        <w:rPr>
          <w:shd w:val="clear" w:color="auto" w:fill="FFFFFF"/>
        </w:rPr>
        <w:t xml:space="preserve"> </w:t>
      </w:r>
    </w:p>
    <w:p w14:paraId="3FC6F068" w14:textId="77777777" w:rsidR="00937C0A" w:rsidRPr="00D42BFE" w:rsidRDefault="00937C0A" w:rsidP="00937C0A">
      <w:pPr>
        <w:pStyle w:val="Heading4"/>
      </w:pPr>
      <w:r w:rsidRPr="00D42BFE">
        <w:t>Indo-Sino relations low now-Continued trade ties with Pakistan</w:t>
      </w:r>
    </w:p>
    <w:p w14:paraId="4E01902F" w14:textId="77777777" w:rsidR="00937C0A" w:rsidRPr="00D42BFE" w:rsidRDefault="00937C0A" w:rsidP="00937C0A">
      <w:pPr>
        <w:pStyle w:val="ListParagraph"/>
        <w:numPr>
          <w:ilvl w:val="0"/>
          <w:numId w:val="11"/>
        </w:numPr>
      </w:pPr>
      <w:r w:rsidRPr="00D42BFE">
        <w:t>Denied deal</w:t>
      </w:r>
    </w:p>
    <w:p w14:paraId="2D054313" w14:textId="77777777" w:rsidR="00937C0A" w:rsidRPr="00D42BFE" w:rsidRDefault="00937C0A" w:rsidP="00937C0A">
      <w:pPr>
        <w:pStyle w:val="ListParagraph"/>
        <w:numPr>
          <w:ilvl w:val="0"/>
          <w:numId w:val="11"/>
        </w:numPr>
      </w:pPr>
      <w:r w:rsidRPr="00D42BFE">
        <w:t>Beijing were committed for implementation of economic corridor</w:t>
      </w:r>
    </w:p>
    <w:p w14:paraId="3DEB0E3D" w14:textId="77777777" w:rsidR="00937C0A" w:rsidRPr="00D42BFE" w:rsidRDefault="00937C0A" w:rsidP="00937C0A">
      <w:proofErr w:type="spellStart"/>
      <w:r w:rsidRPr="00D42BFE">
        <w:rPr>
          <w:rStyle w:val="Style13ptBold"/>
        </w:rPr>
        <w:t>Muzammal</w:t>
      </w:r>
      <w:proofErr w:type="spellEnd"/>
      <w:r w:rsidRPr="00D42BFE">
        <w:rPr>
          <w:rStyle w:val="Style13ptBold"/>
        </w:rPr>
        <w:t xml:space="preserve"> June, 6-2</w:t>
      </w:r>
      <w:r w:rsidRPr="00D42BFE">
        <w:t>-2015, "Beijing Rejects India's concerns Over China-Pak Economic Corridor," News Tribe, http://www.thenewstribe.com/2015/06/02/beijing-rejects-indias-concerns-over-china-pak-economic-corridor/</w:t>
      </w:r>
    </w:p>
    <w:p w14:paraId="7D8E07EF" w14:textId="77777777" w:rsidR="00937C0A" w:rsidRPr="00D42BFE" w:rsidRDefault="00937C0A" w:rsidP="00937C0A">
      <w:pPr>
        <w:rPr>
          <w:rStyle w:val="StyleUnderline"/>
        </w:rPr>
      </w:pPr>
      <w:r w:rsidRPr="00D42BFE">
        <w:rPr>
          <w:rStyle w:val="StyleUnderline"/>
        </w:rPr>
        <w:t>Foreign Office of China has rejected India’s reservations on CPEC, and said that India concerns are not right enough and we will carry on trade ties with Pakistan.</w:t>
      </w:r>
    </w:p>
    <w:p w14:paraId="4CD34A7E" w14:textId="77777777" w:rsidR="00937C0A" w:rsidRPr="00D42BFE" w:rsidRDefault="00937C0A" w:rsidP="00937C0A">
      <w:pPr>
        <w:rPr>
          <w:rStyle w:val="StyleUnderline"/>
        </w:rPr>
      </w:pPr>
      <w:r w:rsidRPr="00D42BFE">
        <w:t xml:space="preserve">Earlier, on Sunday the Indian External Affairs Minister, </w:t>
      </w:r>
      <w:proofErr w:type="spellStart"/>
      <w:r w:rsidRPr="00D42BFE">
        <w:t>Sushma</w:t>
      </w:r>
      <w:proofErr w:type="spellEnd"/>
      <w:r w:rsidRPr="00D42BFE">
        <w:t xml:space="preserve"> Swaraj, while talking to media persons said </w:t>
      </w:r>
      <w:r w:rsidRPr="00D42BFE">
        <w:rPr>
          <w:rStyle w:val="StyleUnderline"/>
        </w:rPr>
        <w:t>that Indian Prime Minster on his recent visit to china had seriously expressed the reservations to Chinese government.</w:t>
      </w:r>
    </w:p>
    <w:p w14:paraId="60DDA88D" w14:textId="77777777" w:rsidR="00937C0A" w:rsidRPr="00D42BFE" w:rsidRDefault="00937C0A" w:rsidP="00937C0A">
      <w:r w:rsidRPr="00D42BFE">
        <w:t xml:space="preserve">According to sources, China in a statement has said that the CPEC would bring stability and prosperity in the region, adding that </w:t>
      </w:r>
      <w:r w:rsidRPr="00D42BFE">
        <w:rPr>
          <w:rStyle w:val="StyleUnderline"/>
        </w:rPr>
        <w:t>Beijing and Islamabad were committed for the implementation of the economic corridor.</w:t>
      </w:r>
    </w:p>
    <w:p w14:paraId="32980ED4" w14:textId="77777777" w:rsidR="00937C0A" w:rsidRPr="00D42BFE" w:rsidRDefault="00937C0A" w:rsidP="00937C0A">
      <w:r w:rsidRPr="00D42BFE">
        <w:t>She said that India had also asked China Ambassador, in New Delhi, to address India’s concern over the $46 billion economic corridor.</w:t>
      </w:r>
    </w:p>
    <w:p w14:paraId="0E7D9A2F" w14:textId="77777777" w:rsidR="00937C0A" w:rsidRPr="00D42BFE" w:rsidRDefault="00937C0A" w:rsidP="00937C0A">
      <w:pPr>
        <w:rPr>
          <w:sz w:val="16"/>
        </w:rPr>
      </w:pPr>
    </w:p>
    <w:p w14:paraId="0390B546" w14:textId="77777777" w:rsidR="00937C0A" w:rsidRPr="00D42BFE" w:rsidRDefault="00937C0A" w:rsidP="00937C0A">
      <w:pPr>
        <w:pStyle w:val="Heading4"/>
      </w:pPr>
      <w:r w:rsidRPr="00D42BFE">
        <w:t>India concerned about Chinese build-up—</w:t>
      </w:r>
      <w:proofErr w:type="spellStart"/>
      <w:r w:rsidRPr="00D42BFE">
        <w:t>BrahMos</w:t>
      </w:r>
      <w:proofErr w:type="spellEnd"/>
      <w:r w:rsidRPr="00D42BFE">
        <w:t xml:space="preserve"> proves </w:t>
      </w:r>
    </w:p>
    <w:p w14:paraId="6186FABF" w14:textId="77777777" w:rsidR="00937C0A" w:rsidRPr="00D42BFE" w:rsidRDefault="00937C0A" w:rsidP="00937C0A">
      <w:proofErr w:type="spellStart"/>
      <w:r w:rsidRPr="00D42BFE">
        <w:rPr>
          <w:rStyle w:val="Style13ptBold"/>
        </w:rPr>
        <w:t>Yibada</w:t>
      </w:r>
      <w:proofErr w:type="spellEnd"/>
      <w:r w:rsidRPr="00D42BFE">
        <w:rPr>
          <w:rStyle w:val="Style13ptBold"/>
        </w:rPr>
        <w:t xml:space="preserve"> 6/12</w:t>
      </w:r>
      <w:r w:rsidRPr="00D42BFE">
        <w:t xml:space="preserve"> (Manny </w:t>
      </w:r>
      <w:proofErr w:type="spellStart"/>
      <w:r w:rsidRPr="00D42BFE">
        <w:t>Salvacion</w:t>
      </w:r>
      <w:proofErr w:type="spellEnd"/>
      <w:r w:rsidRPr="00D42BFE">
        <w:t xml:space="preserve">-writer for </w:t>
      </w:r>
      <w:proofErr w:type="spellStart"/>
      <w:r w:rsidRPr="00D42BFE">
        <w:t>Yibada</w:t>
      </w:r>
      <w:proofErr w:type="spellEnd"/>
      <w:r w:rsidRPr="00D42BFE">
        <w:t xml:space="preserve">, “India Planning to Sell More Missiles </w:t>
      </w:r>
      <w:proofErr w:type="gramStart"/>
      <w:r w:rsidRPr="00D42BFE">
        <w:t>Amid</w:t>
      </w:r>
      <w:proofErr w:type="gramEnd"/>
      <w:r w:rsidRPr="00D42BFE">
        <w:t xml:space="preserve"> Concerns on China’s Military Activity”, </w:t>
      </w:r>
      <w:hyperlink r:id="rId58" w:history="1">
        <w:r w:rsidRPr="00D42BFE">
          <w:rPr>
            <w:rStyle w:val="Hyperlink"/>
          </w:rPr>
          <w:t>http://en.yibada.com/articles/130889/20160612/india-planning-sell-more-missiles-concerns-china-military-activity.htm</w:t>
        </w:r>
      </w:hyperlink>
      <w:r w:rsidRPr="00D42BFE">
        <w:t xml:space="preserve"> , Jun 12, 2016)</w:t>
      </w:r>
    </w:p>
    <w:p w14:paraId="124E53B2" w14:textId="77777777" w:rsidR="00937C0A" w:rsidRPr="00D42BFE" w:rsidRDefault="00937C0A" w:rsidP="00937C0A">
      <w:pPr>
        <w:rPr>
          <w:sz w:val="16"/>
        </w:rPr>
      </w:pPr>
      <w:r w:rsidRPr="00D42BFE">
        <w:rPr>
          <w:rStyle w:val="StyleUnderline"/>
        </w:rPr>
        <w:t xml:space="preserve">India has increased efforts to sell an advanced cruise missile system </w:t>
      </w:r>
      <w:r w:rsidRPr="00D42BFE">
        <w:rPr>
          <w:sz w:val="16"/>
        </w:rPr>
        <w:t xml:space="preserve">to Vietnam and 15 more markets </w:t>
      </w:r>
      <w:r w:rsidRPr="00D42BFE">
        <w:rPr>
          <w:rStyle w:val="StyleUnderline"/>
        </w:rPr>
        <w:t>amid concerns of China’s military build-up</w:t>
      </w:r>
      <w:r w:rsidRPr="00D42BFE">
        <w:rPr>
          <w:sz w:val="16"/>
        </w:rPr>
        <w:t xml:space="preserve">, according Reuters. India's shift from being the world's biggest arms importer to seller of the supersonic </w:t>
      </w:r>
      <w:proofErr w:type="spellStart"/>
      <w:r w:rsidRPr="00D42BFE">
        <w:rPr>
          <w:sz w:val="16"/>
        </w:rPr>
        <w:t>BrahMos</w:t>
      </w:r>
      <w:proofErr w:type="spellEnd"/>
      <w:r w:rsidRPr="00D42BFE">
        <w:rPr>
          <w:sz w:val="16"/>
        </w:rPr>
        <w:t xml:space="preserve"> missile is seen as a move to bolster the defenses of its partners as well as boost revenues. The Reuters report cited an Indian government note which stated that Prime Minister Narendra Modi has ordered </w:t>
      </w:r>
      <w:proofErr w:type="spellStart"/>
      <w:r w:rsidRPr="00D42BFE">
        <w:rPr>
          <w:sz w:val="16"/>
        </w:rPr>
        <w:t>BrahMos</w:t>
      </w:r>
      <w:proofErr w:type="spellEnd"/>
      <w:r w:rsidRPr="00D42BFE">
        <w:rPr>
          <w:sz w:val="16"/>
        </w:rPr>
        <w:t xml:space="preserve"> Aerospace, the country's missile producer, to accelerate sales to five countries that included Vietnam, Indonesia, South Africa, Chile and Brazil. The note, which sources said was issued early this year, also has a second list that included 11 other countries led by the Philippines, Thailand, Malaysia and the United Arab Emirates. </w:t>
      </w:r>
      <w:r w:rsidRPr="00D42BFE">
        <w:rPr>
          <w:rStyle w:val="StyleUnderline"/>
        </w:rPr>
        <w:t xml:space="preserve">The </w:t>
      </w:r>
      <w:proofErr w:type="spellStart"/>
      <w:r w:rsidRPr="00D42BFE">
        <w:rPr>
          <w:rStyle w:val="StyleUnderline"/>
        </w:rPr>
        <w:t>BrahMos</w:t>
      </w:r>
      <w:proofErr w:type="spellEnd"/>
      <w:r w:rsidRPr="00D42BFE">
        <w:rPr>
          <w:rStyle w:val="StyleUnderline"/>
        </w:rPr>
        <w:t xml:space="preserve"> missile</w:t>
      </w:r>
      <w:r w:rsidRPr="00D42BFE">
        <w:rPr>
          <w:sz w:val="16"/>
        </w:rPr>
        <w:t xml:space="preserve">, said to be </w:t>
      </w:r>
      <w:r w:rsidRPr="00D42BFE">
        <w:rPr>
          <w:rStyle w:val="StyleUnderline"/>
        </w:rPr>
        <w:t>world's fastest cruise missile</w:t>
      </w:r>
      <w:r w:rsidRPr="00D42BFE">
        <w:rPr>
          <w:sz w:val="16"/>
        </w:rPr>
        <w:t xml:space="preserve"> with a top speed of three times the speed of sound, has been requested by Vietnam since 2011, </w:t>
      </w:r>
      <w:r w:rsidRPr="00D42BFE">
        <w:rPr>
          <w:rStyle w:val="StyleUnderline"/>
        </w:rPr>
        <w:t>which China considers as destabilizing.</w:t>
      </w:r>
      <w:r w:rsidRPr="00D42BFE">
        <w:rPr>
          <w:sz w:val="16"/>
        </w:rPr>
        <w:t xml:space="preserve"> Indonesia and the Philippines also asked for the </w:t>
      </w:r>
      <w:proofErr w:type="spellStart"/>
      <w:r w:rsidRPr="00D42BFE">
        <w:rPr>
          <w:sz w:val="16"/>
        </w:rPr>
        <w:t>BrahMos</w:t>
      </w:r>
      <w:proofErr w:type="spellEnd"/>
      <w:r w:rsidRPr="00D42BFE">
        <w:rPr>
          <w:sz w:val="16"/>
        </w:rPr>
        <w:t xml:space="preserve">, which has a range of 290 kilometers and can be launched from sea, land and submarine. The air-launch version of the missile is currently being tested. Although </w:t>
      </w:r>
      <w:r w:rsidRPr="00D42BFE">
        <w:rPr>
          <w:rStyle w:val="StyleUnderline"/>
        </w:rPr>
        <w:t>India</w:t>
      </w:r>
      <w:r w:rsidRPr="00D42BFE">
        <w:rPr>
          <w:sz w:val="16"/>
        </w:rPr>
        <w:t xml:space="preserve"> has no territorial dispute in the South China Sea, unlike Malaysia, the Philippines and Vietnam, its land border claim with China is still unsettled and it </w:t>
      </w:r>
      <w:r w:rsidRPr="00D42BFE">
        <w:rPr>
          <w:rStyle w:val="StyleUnderline"/>
        </w:rPr>
        <w:t>is concerned with China's expanding presence in the Indian Ocean. India</w:t>
      </w:r>
      <w:r w:rsidRPr="00D42BFE">
        <w:rPr>
          <w:sz w:val="16"/>
        </w:rPr>
        <w:t xml:space="preserve"> </w:t>
      </w:r>
      <w:r w:rsidRPr="00D42BFE">
        <w:rPr>
          <w:rStyle w:val="StyleUnderline"/>
        </w:rPr>
        <w:t>has</w:t>
      </w:r>
      <w:r w:rsidRPr="00D42BFE">
        <w:rPr>
          <w:sz w:val="16"/>
        </w:rPr>
        <w:t xml:space="preserve"> also </w:t>
      </w:r>
      <w:r w:rsidRPr="00D42BFE">
        <w:rPr>
          <w:rStyle w:val="StyleUnderline"/>
        </w:rPr>
        <w:t>complained about the military assistance given by China to its rival, Pakistan</w:t>
      </w:r>
      <w:r w:rsidRPr="00D42BFE">
        <w:rPr>
          <w:sz w:val="16"/>
        </w:rPr>
        <w:t>, and for allowing Chinese submarines to dock in Sri Lanka.</w:t>
      </w:r>
    </w:p>
    <w:p w14:paraId="61ED9320" w14:textId="77777777" w:rsidR="00937C0A" w:rsidRPr="00D42BFE" w:rsidRDefault="00937C0A" w:rsidP="00937C0A">
      <w:r w:rsidRPr="00D42BFE">
        <w:rPr>
          <w:rStyle w:val="StyleUnderline"/>
        </w:rPr>
        <w:t>"Policymakers</w:t>
      </w:r>
      <w:r w:rsidRPr="00D42BFE">
        <w:t xml:space="preserve"> in Delhi </w:t>
      </w:r>
      <w:r w:rsidRPr="00D42BFE">
        <w:rPr>
          <w:rStyle w:val="StyleUnderline"/>
        </w:rPr>
        <w:t>were long constrained by the belief</w:t>
      </w:r>
      <w:r w:rsidRPr="00D42BFE">
        <w:t xml:space="preserve"> </w:t>
      </w:r>
      <w:r w:rsidRPr="00D42BFE">
        <w:rPr>
          <w:rStyle w:val="StyleUnderline"/>
        </w:rPr>
        <w:t>that</w:t>
      </w:r>
      <w:r w:rsidRPr="00D42BFE">
        <w:t xml:space="preserve"> advanced </w:t>
      </w:r>
      <w:r w:rsidRPr="00D42BFE">
        <w:rPr>
          <w:rStyle w:val="StyleUnderline"/>
        </w:rPr>
        <w:t>defense</w:t>
      </w:r>
      <w:r w:rsidRPr="00D42BFE">
        <w:t xml:space="preserve"> cooperation </w:t>
      </w:r>
      <w:r w:rsidRPr="00D42BFE">
        <w:rPr>
          <w:rStyle w:val="StyleUnderline"/>
        </w:rPr>
        <w:t>with Washington or Hanoi could provoke aggressive and undesirable responses from Beijing,"</w:t>
      </w:r>
      <w:r w:rsidRPr="00D42BFE">
        <w:t xml:space="preserve"> Jeff M. Smith, Director of Asian Security Programs at the American Foreign Policy Council in Washington, said.</w:t>
      </w:r>
      <w:r w:rsidRPr="00D42BFE">
        <w:br/>
      </w:r>
    </w:p>
    <w:p w14:paraId="1EEBEAC2" w14:textId="3B306EC8" w:rsidR="00223FE4" w:rsidRPr="00D42BFE" w:rsidRDefault="00223FE4" w:rsidP="00223FE4">
      <w:pPr>
        <w:pStyle w:val="Heading3"/>
      </w:pPr>
      <w:r w:rsidRPr="00D42BFE">
        <w:t>Indo-Sino Relations Decline Inevitable</w:t>
      </w:r>
    </w:p>
    <w:p w14:paraId="72322D0E" w14:textId="77777777" w:rsidR="00937C0A" w:rsidRPr="00D42BFE" w:rsidRDefault="00937C0A" w:rsidP="00937C0A">
      <w:pPr>
        <w:pStyle w:val="Heading4"/>
        <w:rPr>
          <w:shd w:val="clear" w:color="auto" w:fill="FFFFFF"/>
        </w:rPr>
      </w:pPr>
      <w:r w:rsidRPr="00D42BFE">
        <w:rPr>
          <w:shd w:val="clear" w:color="auto" w:fill="FFFFFF"/>
        </w:rPr>
        <w:t>Indo-Sino disputes inevitable- Laundry list</w:t>
      </w:r>
    </w:p>
    <w:p w14:paraId="09F76AA6" w14:textId="77777777" w:rsidR="00937C0A" w:rsidRPr="00D42BFE" w:rsidRDefault="00937C0A" w:rsidP="00937C0A">
      <w:r w:rsidRPr="00D42BFE">
        <w:t xml:space="preserve">Franz-Stefan </w:t>
      </w:r>
      <w:proofErr w:type="spellStart"/>
      <w:r w:rsidRPr="00D42BFE">
        <w:rPr>
          <w:rStyle w:val="Style13ptBold"/>
        </w:rPr>
        <w:t>Gady</w:t>
      </w:r>
      <w:proofErr w:type="spellEnd"/>
      <w:r w:rsidRPr="00D42BFE">
        <w:rPr>
          <w:rStyle w:val="Style13ptBold"/>
        </w:rPr>
        <w:t xml:space="preserve"> 2015</w:t>
      </w:r>
      <w:r w:rsidRPr="00D42BFE">
        <w:t>,</w:t>
      </w:r>
      <w:r w:rsidRPr="00D42BFE">
        <w:rPr>
          <w:color w:val="333333"/>
          <w:shd w:val="clear" w:color="auto" w:fill="FFFFFF"/>
        </w:rPr>
        <w:t xml:space="preserve"> associate Editor with </w:t>
      </w:r>
      <w:r w:rsidRPr="00D42BFE">
        <w:rPr>
          <w:i/>
          <w:iCs/>
          <w:color w:val="333333"/>
          <w:shd w:val="clear" w:color="auto" w:fill="FFFFFF"/>
        </w:rPr>
        <w:t>The Diplomat and Senior Fellow, Associate, Foreign Policy Analyst</w:t>
      </w:r>
      <w:r w:rsidRPr="00D42BFE">
        <w:t>, 1-27-2015, "Why the US Should Encourage Closer Sino-Indian Ties," http://thediplomat.com/2015/01/why-the-us-should-encourage-closer-sino-indian-ties/</w:t>
      </w:r>
    </w:p>
    <w:p w14:paraId="1FA89A00" w14:textId="77777777" w:rsidR="00937C0A" w:rsidRPr="00D42BFE" w:rsidRDefault="00937C0A" w:rsidP="00937C0A">
      <w:r w:rsidRPr="00D42BFE">
        <w:t>*modified for gender language</w:t>
      </w:r>
    </w:p>
    <w:p w14:paraId="2228BC42" w14:textId="77777777" w:rsidR="00937C0A" w:rsidRPr="00D42BFE" w:rsidRDefault="00937C0A" w:rsidP="00937C0A">
      <w:pPr>
        <w:rPr>
          <w:rStyle w:val="StyleUnderline"/>
        </w:rPr>
      </w:pPr>
      <w:r w:rsidRPr="00D42BFE">
        <w:rPr>
          <w:color w:val="333333"/>
          <w:shd w:val="clear" w:color="auto" w:fill="FFFFFF"/>
        </w:rPr>
        <w:t xml:space="preserve">Consequently, </w:t>
      </w:r>
      <w:r w:rsidRPr="00D42BFE">
        <w:rPr>
          <w:rStyle w:val="StyleUnderline"/>
        </w:rPr>
        <w:t>India may think</w:t>
      </w:r>
      <w:r w:rsidRPr="00D42BFE">
        <w:rPr>
          <w:color w:val="333333"/>
          <w:shd w:val="clear" w:color="auto" w:fill="FFFFFF"/>
        </w:rPr>
        <w:t xml:space="preserve"> that </w:t>
      </w:r>
      <w:r w:rsidRPr="00D42BFE">
        <w:rPr>
          <w:strike/>
          <w:color w:val="333333"/>
          <w:shd w:val="clear" w:color="auto" w:fill="FFFFFF"/>
        </w:rPr>
        <w:t xml:space="preserve">she </w:t>
      </w:r>
      <w:r w:rsidRPr="00D42BFE">
        <w:rPr>
          <w:rStyle w:val="StyleUnderline"/>
        </w:rPr>
        <w:t>it is better off seeking closer ties with a continental military power and a neighbor rather than with the United Stat</w:t>
      </w:r>
      <w:r w:rsidRPr="00D42BFE">
        <w:rPr>
          <w:color w:val="333333"/>
          <w:shd w:val="clear" w:color="auto" w:fill="FFFFFF"/>
        </w:rPr>
        <w:t>es, which </w:t>
      </w:r>
      <w:hyperlink r:id="rId59" w:tgtFrame="_blank" w:history="1">
        <w:r w:rsidRPr="00D42BFE">
          <w:rPr>
            <w:color w:val="CC0000"/>
            <w:shd w:val="clear" w:color="auto" w:fill="FFFFFF"/>
          </w:rPr>
          <w:t>cannot </w:t>
        </w:r>
      </w:hyperlink>
      <w:r w:rsidRPr="00D42BFE">
        <w:rPr>
          <w:color w:val="333333"/>
          <w:shd w:val="clear" w:color="auto" w:fill="FFFFFF"/>
        </w:rPr>
        <w:t xml:space="preserve">compete with China’s power projection capabilities on mainland Asia. Plus, </w:t>
      </w:r>
      <w:r w:rsidRPr="00D42BFE">
        <w:rPr>
          <w:rStyle w:val="StyleUnderline"/>
        </w:rPr>
        <w:t>by deepening ties with China, India could promote strategic stability. Since both Beijing and New Delhi are mutually restraining each other, the United States should actively encourage a deeper partnership.</w:t>
      </w:r>
    </w:p>
    <w:p w14:paraId="0FCAE3AE" w14:textId="77777777" w:rsidR="00937C0A" w:rsidRPr="00D42BFE" w:rsidRDefault="00937C0A" w:rsidP="00937C0A">
      <w:pPr>
        <w:rPr>
          <w:rStyle w:val="StyleUnderline"/>
        </w:rPr>
      </w:pPr>
      <w:r w:rsidRPr="00D42BFE">
        <w:rPr>
          <w:rStyle w:val="StyleUnderline"/>
        </w:rPr>
        <w:t xml:space="preserve">There are a host of issues that could undermine closer Indo-Sino relations in the years to come: unresolved border issues, China-Pakistan relations, energy security, cyber-espionage, Tibet, India’s eastward expansion of its economic ties, and </w:t>
      </w:r>
      <w:proofErr w:type="spellStart"/>
      <w:r w:rsidRPr="00D42BFE">
        <w:rPr>
          <w:rStyle w:val="StyleUnderline"/>
        </w:rPr>
        <w:t>Myamar</w:t>
      </w:r>
      <w:proofErr w:type="spellEnd"/>
      <w:r w:rsidRPr="00D42BFE">
        <w:rPr>
          <w:rStyle w:val="StyleUnderline"/>
        </w:rPr>
        <w:t>, just to name a few examples where both countries’ interests are at variance.</w:t>
      </w:r>
    </w:p>
    <w:p w14:paraId="758D4A6C" w14:textId="3ACD4C46" w:rsidR="00937C0A" w:rsidRPr="00D42BFE" w:rsidRDefault="00937C0A" w:rsidP="00937C0A">
      <w:pPr>
        <w:pStyle w:val="Heading3"/>
      </w:pPr>
      <w:r w:rsidRPr="00D42BFE">
        <w:t xml:space="preserve">No </w:t>
      </w:r>
      <w:r w:rsidR="00223FE4" w:rsidRPr="00D42BFE">
        <w:t xml:space="preserve">Triangle </w:t>
      </w:r>
      <w:r w:rsidRPr="00D42BFE">
        <w:t>Alliance</w:t>
      </w:r>
    </w:p>
    <w:p w14:paraId="486D04A0" w14:textId="77777777" w:rsidR="00937C0A" w:rsidRPr="00D42BFE" w:rsidRDefault="00937C0A" w:rsidP="00937C0A">
      <w:pPr>
        <w:pStyle w:val="Heading4"/>
      </w:pPr>
      <w:r w:rsidRPr="00D42BFE">
        <w:t>No Triangular Relationship</w:t>
      </w:r>
    </w:p>
    <w:p w14:paraId="19573D7A" w14:textId="77777777" w:rsidR="00937C0A" w:rsidRPr="00D42BFE" w:rsidRDefault="00937C0A" w:rsidP="00937C0A">
      <w:pPr>
        <w:pStyle w:val="ListParagraph"/>
        <w:numPr>
          <w:ilvl w:val="0"/>
          <w:numId w:val="11"/>
        </w:numPr>
      </w:pPr>
      <w:r w:rsidRPr="00D42BFE">
        <w:t>Asymmetry in relationships and relative power</w:t>
      </w:r>
    </w:p>
    <w:p w14:paraId="42DE3282" w14:textId="77777777" w:rsidR="00937C0A" w:rsidRPr="00D42BFE" w:rsidRDefault="00937C0A" w:rsidP="00937C0A">
      <w:pPr>
        <w:pStyle w:val="ListParagraph"/>
        <w:numPr>
          <w:ilvl w:val="0"/>
          <w:numId w:val="11"/>
        </w:numPr>
      </w:pPr>
      <w:r w:rsidRPr="00D42BFE">
        <w:t>Us is the key central power Indo-Sino Relations are low</w:t>
      </w:r>
    </w:p>
    <w:p w14:paraId="6144801D" w14:textId="77777777" w:rsidR="00937C0A" w:rsidRPr="00D42BFE" w:rsidRDefault="00937C0A" w:rsidP="00937C0A">
      <w:pPr>
        <w:pStyle w:val="ListParagraph"/>
        <w:numPr>
          <w:ilvl w:val="0"/>
          <w:numId w:val="11"/>
        </w:numPr>
      </w:pPr>
      <w:r w:rsidRPr="00D42BFE">
        <w:t>Indo-US relations are over bilateral actions</w:t>
      </w:r>
    </w:p>
    <w:p w14:paraId="1BF3BF0A" w14:textId="77777777" w:rsidR="00937C0A" w:rsidRPr="00D42BFE" w:rsidRDefault="00937C0A" w:rsidP="00937C0A">
      <w:r w:rsidRPr="00D42BFE">
        <w:t xml:space="preserve">Michael </w:t>
      </w:r>
      <w:proofErr w:type="spellStart"/>
      <w:r w:rsidRPr="00D42BFE">
        <w:rPr>
          <w:rStyle w:val="Style13ptBold"/>
        </w:rPr>
        <w:t>Fabey</w:t>
      </w:r>
      <w:proofErr w:type="spellEnd"/>
      <w:r w:rsidRPr="00D42BFE">
        <w:rPr>
          <w:rStyle w:val="Style13ptBold"/>
        </w:rPr>
        <w:t xml:space="preserve"> 2015,</w:t>
      </w:r>
      <w:r w:rsidRPr="00D42BFE">
        <w:t xml:space="preserve"> military reporter specializing in U.S. Defense Department contract analysis and naval programs. 7-9-2015, "U.S., China, India Could Find Accord In Cybersecurity, Regional Analyst Says,</w:t>
      </w:r>
      <w:proofErr w:type="gramStart"/>
      <w:r w:rsidRPr="00D42BFE">
        <w:t>",</w:t>
      </w:r>
      <w:proofErr w:type="gramEnd"/>
      <w:r w:rsidRPr="00D42BFE">
        <w:t xml:space="preserve"> http://aviationweek.com/awin-only/us-china-india-could-find-accord-cybersecurity-regional-analyst-says</w:t>
      </w:r>
    </w:p>
    <w:p w14:paraId="70F4A8B0" w14:textId="77777777" w:rsidR="00937C0A" w:rsidRPr="00D42BFE" w:rsidRDefault="00937C0A" w:rsidP="00937C0A">
      <w:pPr>
        <w:rPr>
          <w:rStyle w:val="StyleUnderline"/>
        </w:rPr>
      </w:pPr>
      <w:r w:rsidRPr="00D42BFE">
        <w:t>But on other fronts, Menon says, “</w:t>
      </w:r>
      <w:r w:rsidRPr="00D42BFE">
        <w:rPr>
          <w:rStyle w:val="StyleUnderline"/>
        </w:rPr>
        <w:t>I am not</w:t>
      </w:r>
      <w:r w:rsidRPr="00D42BFE">
        <w:t xml:space="preserve"> really </w:t>
      </w:r>
      <w:r w:rsidRPr="00D42BFE">
        <w:rPr>
          <w:rStyle w:val="StyleUnderline"/>
        </w:rPr>
        <w:t>sure you can think of the relationship between India, the United States, and China as a triangl</w:t>
      </w:r>
      <w:r w:rsidRPr="00D42BFE">
        <w:t xml:space="preserve">e, weak or otherwise, for several reasons. </w:t>
      </w:r>
      <w:r w:rsidRPr="00D42BFE">
        <w:rPr>
          <w:rStyle w:val="StyleUnderline"/>
        </w:rPr>
        <w:t xml:space="preserve">First, there is an evident </w:t>
      </w:r>
      <w:r w:rsidRPr="00D42BFE">
        <w:rPr>
          <w:rStyle w:val="Style13ptBold"/>
        </w:rPr>
        <w:t>asymmetry</w:t>
      </w:r>
      <w:r w:rsidRPr="00D42BFE">
        <w:rPr>
          <w:rStyle w:val="StyleUnderline"/>
        </w:rPr>
        <w:t xml:space="preserve"> in the relationships and relative power between the three. Second, both China and India are more comfortable talking to the United States.</w:t>
      </w:r>
      <w:r w:rsidRPr="00D42BFE">
        <w:t xml:space="preserve"> </w:t>
      </w:r>
      <w:r w:rsidRPr="00D42BFE">
        <w:rPr>
          <w:rStyle w:val="StyleUnderline"/>
        </w:rPr>
        <w:t>India is not a major issue in China-U.S. relations, and I do not think China is a key driver of India-U.S. relations, although it is an issue discussed bilaterally.</w:t>
      </w:r>
    </w:p>
    <w:p w14:paraId="74F861C5" w14:textId="77777777" w:rsidR="00937C0A" w:rsidRPr="00D42BFE" w:rsidRDefault="00937C0A" w:rsidP="00937C0A">
      <w:r w:rsidRPr="00D42BFE">
        <w:t xml:space="preserve">“While security is a subjective concept without an absolute metric, I do not see the next 10 years as a period of strategic vulnerability for India; in fact, I believe </w:t>
      </w:r>
      <w:r w:rsidRPr="00D42BFE">
        <w:rPr>
          <w:rStyle w:val="StyleUnderline"/>
        </w:rPr>
        <w:t>Indian vulnerability has reduced over time in every respect,” Menon says. “From the Indian point of view, India-U.S. relations primarily are about bilateral actions and the ways this relationship</w:t>
      </w:r>
      <w:r w:rsidRPr="00D42BFE">
        <w:t xml:space="preserve"> assists in the transformation of India.</w:t>
      </w:r>
    </w:p>
    <w:p w14:paraId="77CBA9E4" w14:textId="77777777" w:rsidR="00937C0A" w:rsidRPr="00D42BFE" w:rsidRDefault="00937C0A" w:rsidP="00937C0A">
      <w:r w:rsidRPr="00D42BFE">
        <w:t xml:space="preserve">Nonetheless, there is no question that </w:t>
      </w:r>
      <w:r w:rsidRPr="00D42BFE">
        <w:rPr>
          <w:rStyle w:val="StyleUnderline"/>
        </w:rPr>
        <w:t>there is increasing strategic congruence – India and the United States share fundamental values, including the desire for an open and inclusive security order in Asia. All that is true, but I do not see a U.S.-India-China triangle yet</w:t>
      </w:r>
      <w:r w:rsidRPr="00D42BFE">
        <w:t>.”</w:t>
      </w:r>
    </w:p>
    <w:p w14:paraId="5B417C3F" w14:textId="77777777" w:rsidR="00937C0A" w:rsidRPr="00D42BFE" w:rsidRDefault="00937C0A" w:rsidP="00937C0A">
      <w:r w:rsidRPr="00D42BFE">
        <w:rPr>
          <w:rStyle w:val="StyleUnderline"/>
        </w:rPr>
        <w:t>A leadership transition is a difficult time for alliances. It took President Barack Obama years to assure South Korea and Japan that East Asia mattered in U.S. foreign policy after signaling a shift away from the more proactive Bush Doctrine</w:t>
      </w:r>
      <w:r w:rsidRPr="00D42BFE">
        <w:t>. Even after the Obama administration’s “pivot to Asia,” which included significant economic, political, and military investment, many allies remained dissatisfied with U.S. foreign policy in the region.</w:t>
      </w:r>
    </w:p>
    <w:p w14:paraId="7A4876CB" w14:textId="77777777" w:rsidR="00937C0A" w:rsidRPr="00D42BFE" w:rsidRDefault="00937C0A" w:rsidP="00937C0A">
      <w:r w:rsidRPr="00D42BFE">
        <w:rPr>
          <w:rStyle w:val="StyleUnderline"/>
        </w:rPr>
        <w:t xml:space="preserve">Trump has sent far worse signals to Japan and South Korea. Beyond the careless love affair with Vladimir Putin and a general lack of foreign policy prowess, Trump has taken tangible actions that have strained the credibility of the alliances. First, Trump has adopted an exceedingly aggressive stance toward China, accusing it of currency manipulation, stealing American jobs, and “cheating.” </w:t>
      </w:r>
      <w:r w:rsidRPr="00D42BFE">
        <w:t>He has </w:t>
      </w:r>
      <w:hyperlink r:id="rId60" w:tgtFrame="_blank" w:history="1">
        <w:r w:rsidRPr="00D42BFE">
          <w:rPr>
            <w:rStyle w:val="Hyperlink"/>
          </w:rPr>
          <w:t>threatened China</w:t>
        </w:r>
      </w:hyperlink>
      <w:r w:rsidRPr="00D42BFE">
        <w:t xml:space="preserve"> with a 45 percent tariff if it does not “behave,” an action that is offensive at best and a violation of international norms and laws at worst. After seemingly backing off such fiery rhetoric, Trump has reiterated his negative stance toward China to garner </w:t>
      </w:r>
      <w:proofErr w:type="gramStart"/>
      <w:r w:rsidRPr="00D42BFE">
        <w:t>middle</w:t>
      </w:r>
      <w:proofErr w:type="gramEnd"/>
      <w:r w:rsidRPr="00D42BFE">
        <w:t xml:space="preserve"> America </w:t>
      </w:r>
      <w:r w:rsidRPr="00D42BFE">
        <w:rPr>
          <w:rStyle w:val="StyleUnderline"/>
        </w:rPr>
        <w:t xml:space="preserve">votes. His inconsistent views make it difficult for U.S. allies to predict U.S. foreign policy and increases tension for regional stakeholders. Japan and South Korea must deftly balance their relationships with the United States and China, and increased pressure on China may force them to take unnecessarily bold actions. </w:t>
      </w:r>
      <w:r w:rsidRPr="00D42BFE">
        <w:t>Chinese state media has already begun to respond to his rhetoric, criticizing U.S. democracy and claiming the United States would be a threat to the world under Trump.</w:t>
      </w:r>
    </w:p>
    <w:p w14:paraId="490237E4" w14:textId="77777777" w:rsidR="00937C0A" w:rsidRPr="00D42BFE" w:rsidRDefault="00937C0A" w:rsidP="00937C0A">
      <w:r w:rsidRPr="00D42BFE">
        <w:t xml:space="preserve">Second, Trump’s ire has also fallen on Japan and South Korea. Trump has accused both states of cheating and security freeriding, even proposing that the United States could withdraw its forces from both states. </w:t>
      </w:r>
      <w:r w:rsidRPr="00D42BFE">
        <w:rPr>
          <w:rStyle w:val="StyleUnderline"/>
        </w:rPr>
        <w:t xml:space="preserve">Not only do such positions ignore the complex trade relationships between the countries, but also </w:t>
      </w:r>
      <w:proofErr w:type="spellStart"/>
      <w:r w:rsidRPr="00D42BFE">
        <w:rPr>
          <w:rStyle w:val="StyleUnderline"/>
        </w:rPr>
        <w:t>s</w:t>
      </w:r>
      <w:proofErr w:type="spellEnd"/>
      <w:r w:rsidRPr="00D42BFE">
        <w:rPr>
          <w:rStyle w:val="StyleUnderline"/>
        </w:rPr>
        <w:t> </w:t>
      </w:r>
      <w:hyperlink r:id="rId61" w:tgtFrame="_blank" w:history="1">
        <w:r w:rsidRPr="00D42BFE">
          <w:rPr>
            <w:rStyle w:val="StyleUnderline"/>
          </w:rPr>
          <w:t>host-nation support agreement</w:t>
        </w:r>
      </w:hyperlink>
      <w:r w:rsidRPr="00D42BFE">
        <w:rPr>
          <w:rStyle w:val="StyleUnderline"/>
        </w:rPr>
        <w:t xml:space="preserve">, and currently pays $1.6 billion annually to host U.S. </w:t>
      </w:r>
      <w:proofErr w:type="spellStart"/>
      <w:r w:rsidRPr="00D42BFE">
        <w:rPr>
          <w:rStyle w:val="StyleUnderline"/>
        </w:rPr>
        <w:t>forthe</w:t>
      </w:r>
      <w:proofErr w:type="spellEnd"/>
      <w:r w:rsidRPr="00D42BFE">
        <w:rPr>
          <w:rStyle w:val="StyleUnderline"/>
        </w:rPr>
        <w:t xml:space="preserve"> major economic contributions that Japan and South Korea have made in hosting U.S. forces.</w:t>
      </w:r>
      <w:r w:rsidRPr="00D42BFE">
        <w:t xml:space="preserve"> In 2015, Japan renewed </w:t>
      </w:r>
      <w:proofErr w:type="spellStart"/>
      <w:r w:rsidRPr="00D42BFE">
        <w:t>itces</w:t>
      </w:r>
      <w:proofErr w:type="spellEnd"/>
      <w:r w:rsidRPr="00D42BFE">
        <w:t xml:space="preserve">. In 2014, South </w:t>
      </w:r>
      <w:proofErr w:type="spellStart"/>
      <w:r w:rsidRPr="00D42BFE">
        <w:t>Korea</w:t>
      </w:r>
      <w:hyperlink r:id="rId62" w:tgtFrame="_blank" w:history="1">
        <w:r w:rsidRPr="00D42BFE">
          <w:rPr>
            <w:rStyle w:val="Hyperlink"/>
          </w:rPr>
          <w:t>renewed</w:t>
        </w:r>
        <w:proofErr w:type="spellEnd"/>
        <w:r w:rsidRPr="00D42BFE">
          <w:rPr>
            <w:rStyle w:val="Hyperlink"/>
          </w:rPr>
          <w:t xml:space="preserve"> the Special Measures Agreement</w:t>
        </w:r>
      </w:hyperlink>
      <w:r w:rsidRPr="00D42BFE">
        <w:t xml:space="preserve">, which was a 5.8 percent increase in South Korea’s payments from the previous agreement, amounting to $866 million annually. These major contributions do not come cheap for alliance managers and government leaders who expend significant political energy, especially when the alliance creates backlash from local populations who question the necessity of such a large American footprint on their soil. With the rise of China, nuclear North Korea, and protests against the </w:t>
      </w:r>
      <w:proofErr w:type="spellStart"/>
      <w:r w:rsidRPr="00D42BFE">
        <w:t>Futenma</w:t>
      </w:r>
      <w:proofErr w:type="spellEnd"/>
      <w:r w:rsidRPr="00D42BFE">
        <w:t xml:space="preserve"> Base in Okinawa, now is not the time to </w:t>
      </w:r>
      <w:proofErr w:type="spellStart"/>
      <w:r w:rsidRPr="00D42BFE">
        <w:t>to</w:t>
      </w:r>
      <w:proofErr w:type="spellEnd"/>
      <w:r w:rsidRPr="00D42BFE">
        <w:t xml:space="preserve"> call into question the status of the alliances.</w:t>
      </w:r>
    </w:p>
    <w:p w14:paraId="75270043" w14:textId="77777777" w:rsidR="00937C0A" w:rsidRPr="00D42BFE" w:rsidRDefault="00937C0A" w:rsidP="00937C0A">
      <w:r w:rsidRPr="00D42BFE">
        <w:rPr>
          <w:rStyle w:val="StyleUnderline"/>
        </w:rPr>
        <w:t>Third, Trump’s ludicrous policy platforms cast doubt on the viability of U.S. foreign policy. The Korean media recently called attention to discontent in Washington, </w:t>
      </w:r>
      <w:hyperlink r:id="rId63" w:tgtFrame="_blank" w:history="1">
        <w:r w:rsidRPr="00D42BFE">
          <w:rPr>
            <w:rStyle w:val="StyleUnderline"/>
          </w:rPr>
          <w:t>noting that</w:t>
        </w:r>
      </w:hyperlink>
      <w:r w:rsidRPr="00D42BFE">
        <w:rPr>
          <w:rStyle w:val="StyleUnderline"/>
        </w:rPr>
        <w:t xml:space="preserve"> “50 Republican national security leaders, including former Deputy Secretary of State Robert </w:t>
      </w:r>
      <w:proofErr w:type="spellStart"/>
      <w:r w:rsidRPr="00D42BFE">
        <w:rPr>
          <w:rStyle w:val="StyleUnderline"/>
        </w:rPr>
        <w:t>Zoellick</w:t>
      </w:r>
      <w:proofErr w:type="spellEnd"/>
      <w:r w:rsidRPr="00D42BFE">
        <w:rPr>
          <w:rStyle w:val="StyleUnderline"/>
        </w:rPr>
        <w:t xml:space="preserve">, issued an open letter saying they are united in opposition to a Trump presidency that they said would ‘make America less safe’ and ‘diminish our standing in the world.’” In a recent interview, retired General Mike Hayden stated that the U.S. armed forces would refuse if Trump gives an unlawful order. </w:t>
      </w:r>
      <w:r w:rsidRPr="00D42BFE">
        <w:t>When such a high-level military member openly questions the judgment of a possible commander-in-chief, doubt is not only cast on the alliances, but the Republic itself.</w:t>
      </w:r>
    </w:p>
    <w:p w14:paraId="744213C1" w14:textId="77777777" w:rsidR="00937C0A" w:rsidRPr="00D42BFE" w:rsidRDefault="00937C0A" w:rsidP="00937C0A">
      <w:r w:rsidRPr="00D42BFE">
        <w:t>Last, Trump’s lack of personal knowledge or expert advisers is dangerous. Trump wants to increase the strength of the U.S. armed forces and increase U.S. power projection capabilities. However, like his wall, he wants others to pay for it. Japan and South Korea already bear significant costs for hosting U.S. forces, financially and politically, and will only question the alliance if they are treated as less than equal partners. Normally, weak leadership can be mitigated with a capable team, but Trump has not shown any ability to form a knowledgeable team in regards to the U.S.-Japan and U.S.-ROK alliances. Allies like seasoned establishment policymakers as they bring stability; yet Trump can only offer mavericks and outcasts.</w:t>
      </w:r>
    </w:p>
    <w:p w14:paraId="4DF6BF47" w14:textId="77777777" w:rsidR="00223FE4" w:rsidRPr="00D42BFE" w:rsidRDefault="00223FE4" w:rsidP="00223FE4">
      <w:pPr>
        <w:pStyle w:val="Heading3"/>
      </w:pPr>
      <w:r w:rsidRPr="00D42BFE">
        <w:t>US India Relations Resilient</w:t>
      </w:r>
    </w:p>
    <w:p w14:paraId="0E14F6F7" w14:textId="77777777" w:rsidR="00223FE4" w:rsidRPr="00D42BFE" w:rsidRDefault="00223FE4" w:rsidP="00223FE4">
      <w:pPr>
        <w:pStyle w:val="Heading4"/>
      </w:pPr>
      <w:r w:rsidRPr="00D42BFE">
        <w:t>US-India relationships inevitable</w:t>
      </w:r>
    </w:p>
    <w:p w14:paraId="555311FC" w14:textId="77777777" w:rsidR="00223FE4" w:rsidRPr="00D42BFE" w:rsidRDefault="00223FE4" w:rsidP="00223FE4">
      <w:pPr>
        <w:pStyle w:val="ListParagraph"/>
        <w:numPr>
          <w:ilvl w:val="0"/>
          <w:numId w:val="11"/>
        </w:numPr>
      </w:pPr>
      <w:r w:rsidRPr="00D42BFE">
        <w:t>Increased bilateral cooperation</w:t>
      </w:r>
    </w:p>
    <w:p w14:paraId="6EE5C97C" w14:textId="77777777" w:rsidR="00223FE4" w:rsidRPr="00D42BFE" w:rsidRDefault="00223FE4" w:rsidP="00223FE4">
      <w:pPr>
        <w:pStyle w:val="ListParagraph"/>
        <w:numPr>
          <w:ilvl w:val="0"/>
          <w:numId w:val="11"/>
        </w:numPr>
      </w:pPr>
      <w:r w:rsidRPr="00D42BFE">
        <w:t>History and culture</w:t>
      </w:r>
    </w:p>
    <w:p w14:paraId="006F8B31" w14:textId="77777777" w:rsidR="00223FE4" w:rsidRPr="00D42BFE" w:rsidRDefault="00223FE4" w:rsidP="00223FE4">
      <w:r w:rsidRPr="00D42BFE">
        <w:rPr>
          <w:rStyle w:val="Style13ptBold"/>
        </w:rPr>
        <w:t>Doug Bandow 14</w:t>
      </w:r>
      <w:r w:rsidRPr="00D42BFE">
        <w:t xml:space="preserve">,senior fellow at the </w:t>
      </w:r>
      <w:proofErr w:type="spellStart"/>
      <w:r w:rsidRPr="00D42BFE">
        <w:t>cato</w:t>
      </w:r>
      <w:proofErr w:type="spellEnd"/>
      <w:r w:rsidRPr="00D42BFE">
        <w:t xml:space="preserve"> institute,</w:t>
      </w:r>
      <w:r w:rsidRPr="00D42BFE">
        <w:rPr>
          <w:color w:val="222222"/>
          <w:sz w:val="23"/>
          <w:szCs w:val="23"/>
          <w:shd w:val="clear" w:color="auto" w:fill="FFFFFF"/>
        </w:rPr>
        <w:t xml:space="preserve"> specializing in foreign policy and civil liberties, JD from </w:t>
      </w:r>
      <w:proofErr w:type="spellStart"/>
      <w:r w:rsidRPr="00D42BFE">
        <w:rPr>
          <w:color w:val="222222"/>
          <w:sz w:val="23"/>
          <w:szCs w:val="23"/>
          <w:shd w:val="clear" w:color="auto" w:fill="FFFFFF"/>
        </w:rPr>
        <w:t>stanford</w:t>
      </w:r>
      <w:proofErr w:type="spellEnd"/>
      <w:r w:rsidRPr="00D42BFE">
        <w:t>, 9-30-2014, , "Inevitable Partners: Why the US and India Are Still Destined to Cooperate," Diplomat, http://thediplomat.com/2014/09/inevitable-partners-why-the-us-and-india-are-still-destined-to-cooperate/</w:t>
      </w:r>
    </w:p>
    <w:p w14:paraId="523B9511" w14:textId="77777777" w:rsidR="00223FE4" w:rsidRPr="00D42BFE" w:rsidRDefault="00223FE4" w:rsidP="00223FE4"/>
    <w:p w14:paraId="52D284D8" w14:textId="77777777" w:rsidR="00223FE4" w:rsidRPr="00D42BFE" w:rsidRDefault="00223FE4" w:rsidP="00223FE4">
      <w:pPr>
        <w:rPr>
          <w:rStyle w:val="StyleUnderline"/>
        </w:rPr>
      </w:pPr>
      <w:r w:rsidRPr="00D42BFE">
        <w:t>Modi so far has focused on India’s future.  </w:t>
      </w:r>
      <w:r w:rsidRPr="00D42BFE">
        <w:rPr>
          <w:rStyle w:val="StyleUnderline"/>
        </w:rPr>
        <w:t>He was elected to reform the sputtering economy, which would not be helped by fueling religious hatred.  To date his administration appears to be pragmatic and practical.</w:t>
      </w:r>
    </w:p>
    <w:p w14:paraId="713F2556" w14:textId="77777777" w:rsidR="00223FE4" w:rsidRPr="00D42BFE" w:rsidRDefault="00223FE4" w:rsidP="00223FE4">
      <w:r w:rsidRPr="00D42BFE">
        <w:t xml:space="preserve">The prime minister’s visit to America offers an opportunity for a reset in bilateral relations. The Bush administration made </w:t>
      </w:r>
      <w:r w:rsidRPr="00D42BFE">
        <w:rPr>
          <w:rStyle w:val="StyleUnderline"/>
        </w:rPr>
        <w:t xml:space="preserve">a major push to improve ties by accepting New Delhi’s development of nuclear weapons, but little progress has occurred during the current administration. </w:t>
      </w:r>
      <w:r w:rsidRPr="00D42BFE">
        <w:t>Indeed, controversies over trade policy and criminal charges against an Indian diplomat put the two governments at sharp odds.</w:t>
      </w:r>
    </w:p>
    <w:p w14:paraId="1E885067" w14:textId="77777777" w:rsidR="00223FE4" w:rsidRPr="00D42BFE" w:rsidRDefault="00223FE4" w:rsidP="00223FE4">
      <w:r w:rsidRPr="00D42BFE">
        <w:t>The result is a lost opportunity for both nations. India, which, based on purchasing power parity, trails only America and China economically, so far performs far below its potential.</w:t>
      </w:r>
    </w:p>
    <w:p w14:paraId="6E813224" w14:textId="77777777" w:rsidR="00223FE4" w:rsidRPr="00D42BFE" w:rsidRDefault="00223FE4" w:rsidP="00223FE4">
      <w:r w:rsidRPr="00D42BFE">
        <w:t>Modi naturally hopes to expand his nation’s commercial ties throughout Asia, which increasingly is the world’s economic center of gravity. But America remains the most important single state—with the largest (depending on measure), most sophisticated, and wealthiest economy.</w:t>
      </w:r>
    </w:p>
    <w:p w14:paraId="6D6D8E27" w14:textId="77777777" w:rsidR="00223FE4" w:rsidRPr="00D42BFE" w:rsidRDefault="00223FE4" w:rsidP="00223FE4">
      <w:pPr>
        <w:rPr>
          <w:rStyle w:val="Emphasis"/>
        </w:rPr>
      </w:pPr>
      <w:r w:rsidRPr="00D42BFE">
        <w:t xml:space="preserve">Geopolitically, </w:t>
      </w:r>
      <w:r w:rsidRPr="00D42BFE">
        <w:rPr>
          <w:rStyle w:val="StyleUnderline"/>
        </w:rPr>
        <w:t xml:space="preserve">India has yet to play the international game as well as possible, though the new prime minister has embarked upon an ambitious travel schedule abroad.  New Delhi’s most persistent foreign antagonist is Pakistan. </w:t>
      </w:r>
      <w:r w:rsidRPr="00D42BFE">
        <w:rPr>
          <w:rStyle w:val="Emphasis"/>
        </w:rPr>
        <w:t>Building closer and more enduring ties with America would help India wean Washington away from its tight Pakistani embrace.</w:t>
      </w:r>
    </w:p>
    <w:p w14:paraId="1EF370C5" w14:textId="77777777" w:rsidR="00223FE4" w:rsidRPr="00D42BFE" w:rsidRDefault="00223FE4" w:rsidP="00223FE4">
      <w:r w:rsidRPr="00D42BFE">
        <w:t>More important in the long-term is New Delhi’s desire to develop international counterweights to China even while cooperating economically. Beijing remains well ahead of Delhi in most military and economic measures of power.  However, Modi recently visited Tokyo, strengthening ties with another wealthy industrialized state as well as emerging counterweight to the PRC.</w:t>
      </w:r>
    </w:p>
    <w:p w14:paraId="7C3A001E" w14:textId="77777777" w:rsidR="00223FE4" w:rsidRPr="00D42BFE" w:rsidRDefault="00223FE4" w:rsidP="00223FE4">
      <w:pPr>
        <w:rPr>
          <w:rStyle w:val="StyleUnderline"/>
        </w:rPr>
      </w:pPr>
      <w:r w:rsidRPr="00D42BFE">
        <w:rPr>
          <w:rStyle w:val="Emphasis"/>
        </w:rPr>
        <w:t>The greatest prize for New Delhi would be the U.S.  The prime minister recently cited the improvement in bilateral relations</w:t>
      </w:r>
      <w:r w:rsidRPr="00D42BFE">
        <w:t> </w:t>
      </w:r>
      <w:hyperlink r:id="rId64" w:tgtFrame="_blank" w:history="1">
        <w:r w:rsidRPr="00D42BFE">
          <w:rPr>
            <w:rStyle w:val="Hyperlink"/>
          </w:rPr>
          <w:t>and explained</w:t>
        </w:r>
      </w:hyperlink>
      <w:r w:rsidRPr="00D42BFE">
        <w:t>:  </w:t>
      </w:r>
      <w:r w:rsidRPr="00D42BFE">
        <w:rPr>
          <w:rStyle w:val="StyleUnderline"/>
        </w:rPr>
        <w:t xml:space="preserve">“Our ties have deepened.  India and the United States of America are bound together, by history and by culture.  These ties </w:t>
      </w:r>
      <w:r w:rsidRPr="00D42BFE">
        <w:rPr>
          <w:rStyle w:val="Emphasis"/>
        </w:rPr>
        <w:t>will deepen further.”</w:t>
      </w:r>
    </w:p>
    <w:p w14:paraId="582374D6" w14:textId="77777777" w:rsidR="00223FE4" w:rsidRPr="00D42BFE" w:rsidRDefault="00223FE4" w:rsidP="00223FE4">
      <w:r w:rsidRPr="00D42BFE">
        <w:t xml:space="preserve">Washington is thinking in similar terms.  When Secretary of State John Kerry visited New Delhi in July, he said he wanted </w:t>
      </w:r>
      <w:r w:rsidRPr="00D42BFE">
        <w:rPr>
          <w:rStyle w:val="StyleUnderline"/>
        </w:rPr>
        <w:t>the two nations to become “indispensable partners.”</w:t>
      </w:r>
    </w:p>
    <w:p w14:paraId="63460BFC" w14:textId="77777777" w:rsidR="00223FE4" w:rsidRPr="00D42BFE" w:rsidRDefault="00223FE4" w:rsidP="00223FE4"/>
    <w:p w14:paraId="11469F03" w14:textId="77777777" w:rsidR="00223FE4" w:rsidRPr="00D42BFE" w:rsidRDefault="00223FE4" w:rsidP="00223FE4"/>
    <w:p w14:paraId="5D4EEF1C" w14:textId="77777777" w:rsidR="00223FE4" w:rsidRPr="00D42BFE" w:rsidRDefault="00223FE4" w:rsidP="00223FE4"/>
    <w:p w14:paraId="25FCD86A" w14:textId="3FFF59FE" w:rsidR="00937C0A" w:rsidRPr="00D42BFE" w:rsidRDefault="00223FE4" w:rsidP="00937C0A">
      <w:pPr>
        <w:pStyle w:val="Heading3"/>
      </w:pPr>
      <w:r w:rsidRPr="00D42BFE">
        <w:t>Sino-Indo Relations</w:t>
      </w:r>
      <w:r w:rsidR="00937C0A" w:rsidRPr="00D42BFE">
        <w:t xml:space="preserve"> </w:t>
      </w:r>
      <w:r w:rsidRPr="00D42BFE">
        <w:t>Resilient</w:t>
      </w:r>
    </w:p>
    <w:p w14:paraId="70071360" w14:textId="77777777" w:rsidR="00937C0A" w:rsidRPr="00D42BFE" w:rsidRDefault="00937C0A" w:rsidP="00937C0A">
      <w:pPr>
        <w:pStyle w:val="Heading4"/>
      </w:pPr>
      <w:r w:rsidRPr="00D42BFE">
        <w:t>China-India-Russia relationship is inevitable</w:t>
      </w:r>
    </w:p>
    <w:p w14:paraId="5A7F44E8" w14:textId="77777777" w:rsidR="00937C0A" w:rsidRPr="00D42BFE" w:rsidRDefault="00937C0A" w:rsidP="00937C0A">
      <w:proofErr w:type="spellStart"/>
      <w:r w:rsidRPr="00D42BFE">
        <w:t>Dingding</w:t>
      </w:r>
      <w:proofErr w:type="spellEnd"/>
      <w:r w:rsidRPr="00D42BFE">
        <w:t xml:space="preserve"> </w:t>
      </w:r>
      <w:r w:rsidRPr="00D42BFE">
        <w:rPr>
          <w:rStyle w:val="Style13ptBold"/>
        </w:rPr>
        <w:t>Chen 15</w:t>
      </w:r>
      <w:r w:rsidRPr="00D42BFE">
        <w:t xml:space="preserve"> ,</w:t>
      </w:r>
      <w:r w:rsidRPr="00D42BFE">
        <w:rPr>
          <w:color w:val="333333"/>
          <w:shd w:val="clear" w:color="auto" w:fill="FFFFFF"/>
        </w:rPr>
        <w:t>Assistant professor of Government and Public Administration at the University of Macau, Non-Resident Fellow at the Global Public Policy Institute</w:t>
      </w:r>
      <w:r w:rsidRPr="00D42BFE">
        <w:t xml:space="preserve">, 2-25-2015, "Is a China-India-Russia Coalition Inevitable?," Diplomat, </w:t>
      </w:r>
      <w:hyperlink r:id="rId65" w:history="1">
        <w:r w:rsidRPr="00D42BFE">
          <w:rPr>
            <w:rStyle w:val="Hyperlink"/>
          </w:rPr>
          <w:t>http://thediplomat.com/2015/02/is-a-china-india-russia-coalition-inevitable/</w:t>
        </w:r>
      </w:hyperlink>
    </w:p>
    <w:p w14:paraId="4D6DAFDD" w14:textId="77777777" w:rsidR="00937C0A" w:rsidRPr="00D42BFE" w:rsidRDefault="00937C0A" w:rsidP="00937C0A">
      <w:pPr>
        <w:rPr>
          <w:rStyle w:val="Emphasis"/>
        </w:rPr>
      </w:pPr>
      <w:r w:rsidRPr="00D42BFE">
        <w:t xml:space="preserve">The China-Russia relationship is more interesting these days as the Ukraine crisis continues to drive Russia and the West apart. The fundamental distrust between the West and Russia helps drive the ongoing Ukraine crisis. Few are optimistic about the potential of the recent ceasefire deal to settle the conflict and relations between the West and Russia are likely to stagnate for some time. Meanwhile, </w:t>
      </w:r>
      <w:r w:rsidRPr="00D42BFE">
        <w:rPr>
          <w:rStyle w:val="StyleUnderline"/>
        </w:rPr>
        <w:t>the China-Russia relationship will get stronger. China can provide economic and strategic stability to Russia, and Russia can stand with China in its ongoing disputes with other Asian countries. At the very least each can be supportive to the other.</w:t>
      </w:r>
    </w:p>
    <w:p w14:paraId="040083C9" w14:textId="77777777" w:rsidR="00937C0A" w:rsidRPr="00D42BFE" w:rsidRDefault="00937C0A" w:rsidP="00937C0A">
      <w:r w:rsidRPr="00D42BFE">
        <w:t xml:space="preserve">From a fundamental perspective, </w:t>
      </w:r>
      <w:r w:rsidRPr="00D42BFE">
        <w:rPr>
          <w:rStyle w:val="StyleUnderline"/>
        </w:rPr>
        <w:t>the core reason for a possible China-India-Russia coalition is their common desire to build a multipolar or multiplex global system within which em</w:t>
      </w:r>
      <w:r w:rsidRPr="00D42BFE">
        <w:rPr>
          <w:rStyle w:val="Emphasis"/>
        </w:rPr>
        <w:t>erging powers like China and India can play a larger role.</w:t>
      </w:r>
      <w:r w:rsidRPr="00D42BFE">
        <w:rPr>
          <w:rStyle w:val="StyleUnderline"/>
        </w:rPr>
        <w:t xml:space="preserve"> </w:t>
      </w:r>
      <w:r w:rsidRPr="00D42BFE">
        <w:t xml:space="preserve">None of the three countries are content to live under the shadow of U.S. hegemony, though they may not want to directly challenge the U.S. at the moment. As China’s Foreign Minister Wang Yi said in 2013, </w:t>
      </w:r>
      <w:r w:rsidRPr="00D42BFE">
        <w:rPr>
          <w:rStyle w:val="StyleUnderline"/>
        </w:rPr>
        <w:t>all three countries should work together to promote the democratization of international relations. If this is true for all three countries, then there is a good reason to consider the possibility of a China-India-Russia coalition in some form in the future.</w:t>
      </w:r>
      <w:r w:rsidRPr="00D42BFE">
        <w:t xml:space="preserve"> That is not good news for the U.S., which would prefer to maintain its dominant position for as long as possible. The U.S. may seek to counter the coalition with one of its own, with Japan and the E.U. as formal partners.</w:t>
      </w:r>
    </w:p>
    <w:p w14:paraId="22CC68F9" w14:textId="77777777" w:rsidR="00937C0A" w:rsidRPr="00D42BFE" w:rsidRDefault="00937C0A" w:rsidP="00937C0A">
      <w:pPr>
        <w:rPr>
          <w:rStyle w:val="Emphasis"/>
        </w:rPr>
      </w:pPr>
      <w:r w:rsidRPr="00D42BFE">
        <w:t xml:space="preserve">We are unlikely to see a formal coalition composed of China, India and Russia anytime soon, but we should not rule out the possibility over the long term. All three powers are dissatisfied with the current global order to varying degrees. </w:t>
      </w:r>
      <w:r w:rsidRPr="00D42BFE">
        <w:rPr>
          <w:rStyle w:val="Emphasis"/>
        </w:rPr>
        <w:t>If the U.S. wishes to avoid such a coalition it should think carefully about how to encourage the redistribution of power at the global level. Beginning the process of sharing power with China and India might be a good start.</w:t>
      </w:r>
    </w:p>
    <w:p w14:paraId="70F3FB35" w14:textId="77777777" w:rsidR="00223FE4" w:rsidRPr="00D42BFE" w:rsidRDefault="00223FE4" w:rsidP="00937C0A">
      <w:pPr>
        <w:pStyle w:val="Heading4"/>
      </w:pPr>
    </w:p>
    <w:p w14:paraId="182F3415" w14:textId="77777777" w:rsidR="00937C0A" w:rsidRPr="00D42BFE" w:rsidRDefault="00937C0A" w:rsidP="00937C0A">
      <w:pPr>
        <w:pStyle w:val="Heading2"/>
      </w:pPr>
      <w:r w:rsidRPr="00D42BFE">
        <w:t>Link</w:t>
      </w:r>
    </w:p>
    <w:p w14:paraId="65EDBB01" w14:textId="77777777" w:rsidR="00937C0A" w:rsidRPr="00D42BFE" w:rsidRDefault="00937C0A" w:rsidP="00937C0A">
      <w:pPr>
        <w:pStyle w:val="Heading3"/>
      </w:pPr>
      <w:r w:rsidRPr="00D42BFE">
        <w:t>Not Zero-Sum</w:t>
      </w:r>
    </w:p>
    <w:p w14:paraId="6C2C0A19" w14:textId="77777777" w:rsidR="00937C0A" w:rsidRPr="00D42BFE" w:rsidRDefault="00937C0A" w:rsidP="00937C0A">
      <w:pPr>
        <w:pStyle w:val="Heading4"/>
        <w:rPr>
          <w:rStyle w:val="Style13ptBold"/>
        </w:rPr>
      </w:pPr>
      <w:r w:rsidRPr="00D42BFE">
        <w:t>Relations aren’t zero sum- coop increasing regardless</w:t>
      </w:r>
    </w:p>
    <w:p w14:paraId="708C6122" w14:textId="77777777" w:rsidR="00937C0A" w:rsidRPr="00D42BFE" w:rsidRDefault="00937C0A" w:rsidP="00937C0A">
      <w:proofErr w:type="spellStart"/>
      <w:r w:rsidRPr="00D42BFE">
        <w:t>Tridivesh</w:t>
      </w:r>
      <w:proofErr w:type="spellEnd"/>
      <w:r w:rsidRPr="00D42BFE">
        <w:t xml:space="preserve"> </w:t>
      </w:r>
      <w:r w:rsidRPr="00D42BFE">
        <w:rPr>
          <w:rStyle w:val="Style13ptBold"/>
        </w:rPr>
        <w:t>Maini 16,</w:t>
      </w:r>
      <w:r w:rsidRPr="00D42BFE">
        <w:t xml:space="preserve"> Visiting Fellow at the Stimson Center, Washington, D.C. Senior Research Associate with the Jindal School of International Affairs, OP Jindal Global University, </w:t>
      </w:r>
      <w:proofErr w:type="spellStart"/>
      <w:r w:rsidRPr="00D42BFE">
        <w:t>Sonipat</w:t>
      </w:r>
      <w:proofErr w:type="spellEnd"/>
      <w:r w:rsidRPr="00D42BFE">
        <w:t xml:space="preserve">, “What the US Gets Wrong About India's Relationship With China”, </w:t>
      </w:r>
      <w:hyperlink r:id="rId66" w:history="1">
        <w:r w:rsidRPr="00D42BFE">
          <w:rPr>
            <w:rStyle w:val="Hyperlink"/>
          </w:rPr>
          <w:t>http://thediplomat.com/2016/03/what-the-us-gets-wrong-about-indias-relationship-with-china/</w:t>
        </w:r>
      </w:hyperlink>
    </w:p>
    <w:p w14:paraId="54773F86" w14:textId="77777777" w:rsidR="00937C0A" w:rsidRPr="00D42BFE" w:rsidRDefault="00937C0A" w:rsidP="00937C0A">
      <w:pPr>
        <w:rPr>
          <w:rStyle w:val="StyleUnderline"/>
        </w:rPr>
      </w:pPr>
      <w:r w:rsidRPr="00D42BFE">
        <w:rPr>
          <w:rStyle w:val="StyleUnderline"/>
        </w:rPr>
        <w:t xml:space="preserve">The India-China relationship is a far more complex and multi-layered one than </w:t>
      </w:r>
      <w:r w:rsidRPr="00D42BFE">
        <w:rPr>
          <w:rStyle w:val="Emphasis"/>
        </w:rPr>
        <w:t>many U.S. analysts realize.</w:t>
      </w:r>
      <w:r w:rsidRPr="00D42BFE">
        <w:rPr>
          <w:rStyle w:val="StyleUnderline"/>
        </w:rPr>
        <w:t xml:space="preserve"> Both countries are trying to find common ground in a number of areas</w:t>
      </w:r>
      <w:r w:rsidRPr="00D42BFE">
        <w:rPr>
          <w:sz w:val="16"/>
        </w:rPr>
        <w:t xml:space="preserve">. It was surprising to discover that </w:t>
      </w:r>
      <w:r w:rsidRPr="00D42BFE">
        <w:rPr>
          <w:rStyle w:val="StyleUnderline"/>
        </w:rPr>
        <w:t>the views of many U.S. analysts mirror skeptics in the strategic community in India</w:t>
      </w:r>
      <w:r w:rsidRPr="00D42BFE">
        <w:rPr>
          <w:sz w:val="16"/>
        </w:rPr>
        <w:t xml:space="preserve">. </w:t>
      </w:r>
      <w:r w:rsidRPr="00D42BFE">
        <w:rPr>
          <w:rStyle w:val="StyleUnderline"/>
        </w:rPr>
        <w:t xml:space="preserve">Both tend to view the India-China relationship solely from the prism of security issues and territorial disputes while ignoring key state-level economic ties. </w:t>
      </w:r>
      <w:r w:rsidRPr="00D42BFE">
        <w:rPr>
          <w:sz w:val="16"/>
        </w:rPr>
        <w:t xml:space="preserve">I met off-the-record with about 40 strategic analysts and policymakers in Washington, D.C., during a SAV visiting fellowship at the Stimson Center. Some Americans, I found, had a good grasp of South Asian politics, while others were way off the mark. Perhaps the greatest misconception I came across in D.C. concerns the India-China relationship. Most conversations focused on the contentious aspects of the relationship, and ignored an unnoticed transformation taking place between Beijing and Delhi. If Americans fail to recognize the nuances in the relationship between China and India, their Asia policy is bound to be heavy-handed and Washington could lose an opportunity to shape regional politics in a positive way. I found that there are a handful of reasons why U.S. analysts are out of sync with the changes taking place in the Beijing-New Delhi relationship. First, </w:t>
      </w:r>
      <w:r w:rsidRPr="00D42BFE">
        <w:rPr>
          <w:rStyle w:val="StyleUnderline"/>
        </w:rPr>
        <w:t xml:space="preserve">a focus on hard security issues and territorial disputes </w:t>
      </w:r>
      <w:r w:rsidRPr="00D42BFE">
        <w:rPr>
          <w:rStyle w:val="Emphasis"/>
        </w:rPr>
        <w:t>detracts from serious analysis</w:t>
      </w:r>
      <w:r w:rsidRPr="00D42BFE">
        <w:rPr>
          <w:rStyle w:val="StyleUnderline"/>
        </w:rPr>
        <w:t xml:space="preserve"> of the India-China economic relationship and progress in other areas.</w:t>
      </w:r>
      <w:r w:rsidRPr="00D42BFE">
        <w:rPr>
          <w:sz w:val="16"/>
        </w:rPr>
        <w:t xml:space="preserve"> </w:t>
      </w:r>
      <w:r w:rsidRPr="00D42BFE">
        <w:rPr>
          <w:rStyle w:val="StyleUnderline"/>
        </w:rPr>
        <w:t>While there are</w:t>
      </w:r>
      <w:r w:rsidRPr="00D42BFE">
        <w:rPr>
          <w:sz w:val="16"/>
        </w:rPr>
        <w:t xml:space="preserve"> certainly major </w:t>
      </w:r>
      <w:r w:rsidRPr="00D42BFE">
        <w:rPr>
          <w:rStyle w:val="StyleUnderline"/>
        </w:rPr>
        <w:t>divergences in the strategic sphere</w:t>
      </w:r>
      <w:r w:rsidRPr="00D42BFE">
        <w:rPr>
          <w:sz w:val="16"/>
        </w:rPr>
        <w:t xml:space="preserve"> apart from territorial disputes between the two countries, </w:t>
      </w:r>
      <w:r w:rsidRPr="00D42BFE">
        <w:rPr>
          <w:rStyle w:val="StyleUnderline"/>
        </w:rPr>
        <w:t xml:space="preserve">the strongest stress on the relationship does relate to China’s inroads into South Asia. </w:t>
      </w:r>
      <w:r w:rsidRPr="00D42BFE">
        <w:rPr>
          <w:sz w:val="16"/>
        </w:rPr>
        <w:t xml:space="preserve">Many strategic analysts in India believe that China has designs of encircling India; they often cite the China-Pakistan Economic Corridor (CPEC) to buttress this point. India’s increasing role in Southeast Asia, specifically in the South China Sea, also puts pressure on the relationship. One clear instance of this is the decision of Vietnam to award exploration projects to India’s state-owned Oil and Natural Gas Company in the South China Sea, an action which China has raised objections to time and again. In May 2015, a Chinese foreign ministry spokesman categorically stated that “Any oil and gas exploration work should get approval first from China.” Meanwhile, </w:t>
      </w:r>
      <w:r w:rsidRPr="00D42BFE">
        <w:rPr>
          <w:rStyle w:val="StyleUnderline"/>
        </w:rPr>
        <w:t xml:space="preserve">New Delhi and Washington have found </w:t>
      </w:r>
      <w:r w:rsidRPr="00D42BFE">
        <w:rPr>
          <w:rStyle w:val="Emphasis"/>
        </w:rPr>
        <w:t>common ground on both strategic and economic issues.</w:t>
      </w:r>
      <w:r w:rsidRPr="00D42BFE">
        <w:rPr>
          <w:sz w:val="16"/>
        </w:rPr>
        <w:t xml:space="preserve"> However, this does not necessitate a skeptical view of the New Delhi-Beijing relationship’s potential. </w:t>
      </w:r>
      <w:r w:rsidRPr="00D42BFE">
        <w:rPr>
          <w:rStyle w:val="StyleUnderline"/>
        </w:rPr>
        <w:t>Beijing and Washington</w:t>
      </w:r>
      <w:r w:rsidRPr="00D42BFE">
        <w:rPr>
          <w:sz w:val="16"/>
        </w:rPr>
        <w:t xml:space="preserve"> have dissonance on many strategic issues, but still </w:t>
      </w:r>
      <w:r w:rsidRPr="00D42BFE">
        <w:rPr>
          <w:rStyle w:val="Emphasis"/>
        </w:rPr>
        <w:t>share a robust economic relationship.</w:t>
      </w:r>
      <w:r w:rsidRPr="00D42BFE">
        <w:rPr>
          <w:rStyle w:val="StyleUnderline"/>
        </w:rPr>
        <w:t xml:space="preserve"> </w:t>
      </w:r>
      <w:r w:rsidRPr="00D42BFE">
        <w:rPr>
          <w:rStyle w:val="Emphasis"/>
        </w:rPr>
        <w:t>Neither India nor the United States should look at Sino-Indian relations as a zero-sum game.</w:t>
      </w:r>
      <w:r w:rsidRPr="00D42BFE">
        <w:rPr>
          <w:sz w:val="16"/>
        </w:rPr>
        <w:t xml:space="preserve"> Former </w:t>
      </w:r>
      <w:r w:rsidRPr="00D42BFE">
        <w:rPr>
          <w:rStyle w:val="StyleUnderline"/>
        </w:rPr>
        <w:t xml:space="preserve">Chinese Premier Wen </w:t>
      </w:r>
      <w:proofErr w:type="spellStart"/>
      <w:r w:rsidRPr="00D42BFE">
        <w:rPr>
          <w:rStyle w:val="StyleUnderline"/>
        </w:rPr>
        <w:t>Jiabao</w:t>
      </w:r>
      <w:proofErr w:type="spellEnd"/>
      <w:r w:rsidRPr="00D42BFE">
        <w:rPr>
          <w:rStyle w:val="StyleUnderline"/>
        </w:rPr>
        <w:t xml:space="preserve"> wisely stated that the world is big enough for both India and China to grow</w:t>
      </w:r>
      <w:r w:rsidRPr="00D42BFE">
        <w:rPr>
          <w:sz w:val="16"/>
        </w:rPr>
        <w:t xml:space="preserve">. </w:t>
      </w:r>
      <w:r w:rsidRPr="00D42BFE">
        <w:rPr>
          <w:rStyle w:val="StyleUnderline"/>
        </w:rPr>
        <w:t xml:space="preserve">Indian Prime Minister Narendra Modi has emphasized that India and China will need to work jointly in the 21st century. China and India both understand the need for connectivity. </w:t>
      </w:r>
      <w:r w:rsidRPr="00D42BFE">
        <w:rPr>
          <w:sz w:val="16"/>
        </w:rPr>
        <w:t>In this context,</w:t>
      </w:r>
      <w:r w:rsidRPr="00D42BFE">
        <w:rPr>
          <w:rStyle w:val="StyleUnderline"/>
        </w:rPr>
        <w:t xml:space="preserve"> both</w:t>
      </w:r>
      <w:r w:rsidRPr="00D42BFE">
        <w:rPr>
          <w:sz w:val="16"/>
        </w:rPr>
        <w:t xml:space="preserve"> </w:t>
      </w:r>
      <w:r w:rsidRPr="00D42BFE">
        <w:rPr>
          <w:rStyle w:val="StyleUnderline"/>
        </w:rPr>
        <w:t>countries seem to have made some progress on the</w:t>
      </w:r>
      <w:r w:rsidRPr="00D42BFE">
        <w:rPr>
          <w:sz w:val="16"/>
        </w:rPr>
        <w:t xml:space="preserve"> Bangladesh, China, India, Myanmar </w:t>
      </w:r>
      <w:r w:rsidRPr="00D42BFE">
        <w:rPr>
          <w:rStyle w:val="StyleUnderline"/>
        </w:rPr>
        <w:t xml:space="preserve">(BCIM) Corridor, </w:t>
      </w:r>
      <w:r w:rsidRPr="00D42BFE">
        <w:rPr>
          <w:sz w:val="16"/>
        </w:rPr>
        <w:t xml:space="preserve">an important component of China’s One Belt, One Road project. A number of U.S. analysts told me that India should focus on the BCIM Corridor instead of worrying over China’s investment in Pakistan through the China-Pakistan Economic Corridor (CPEC). </w:t>
      </w:r>
      <w:r w:rsidRPr="00D42BFE">
        <w:rPr>
          <w:rStyle w:val="StyleUnderline"/>
        </w:rPr>
        <w:t xml:space="preserve">Efforts are also being made to increase connectivity between both countries by increasing the number of flights. </w:t>
      </w:r>
      <w:r w:rsidRPr="00D42BFE">
        <w:rPr>
          <w:sz w:val="16"/>
        </w:rPr>
        <w:t xml:space="preserve">In the economic sphere, there is much room for improvement between New Delhi and Beijing.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Chinese investments in India are increasing. </w:t>
      </w:r>
      <w:r w:rsidRPr="00D42BFE">
        <w:rPr>
          <w:rStyle w:val="StyleUnderline"/>
        </w:rPr>
        <w:t xml:space="preserve">India-China relations are no longer restricted to New Delhi and Beijing; interactions between the two countries’ states and provinces are also increasing. India is seeking to reach out to Chinese provinces with whom it did not have links previously. </w:t>
      </w:r>
      <w:r w:rsidRPr="00D42BFE">
        <w:rPr>
          <w:rStyle w:val="Emphasis"/>
        </w:rPr>
        <w:t>Increasing ties between Indian states and Chinese provinces enriches and supports high-level diplomatic ties.</w:t>
      </w:r>
      <w:r w:rsidRPr="00D42BFE">
        <w:rPr>
          <w:sz w:val="16"/>
        </w:rPr>
        <w:t xml:space="preserve"> Already, </w:t>
      </w:r>
      <w:r w:rsidRPr="00D42BFE">
        <w:rPr>
          <w:rStyle w:val="StyleUnderline"/>
        </w:rPr>
        <w:t>a number of Indian chief ministers have visited China</w:t>
      </w:r>
      <w:r w:rsidRPr="00D42BFE">
        <w:rPr>
          <w:sz w:val="16"/>
        </w:rPr>
        <w:t xml:space="preserve">. During Modi’s visit last year to China, an annual State and Provincial Leaders forum was inaugurated. Speaking at the launch, the Indian prime minister made a significant point: A number of decisions can be taken quickly by the State governments. These interactions also make the State governments more sensitive and aware of the international dynamics and requirements. Liberalizing visa regimes will also help strengthen people-to-people contacts and trade. India has bolstered the relationship by beginning an e-visa facility for Chinese citizens. This improvement is evident in the increase in number of tourists arriving in India on e-visas, which has gone from a little over 2,700 in October 2014 to 56,477 in October 2015. It is important for members of the strategic community and the government in the United States who study India to interact with analysts outside Delhi. </w:t>
      </w:r>
      <w:r w:rsidRPr="00D42BFE">
        <w:rPr>
          <w:rStyle w:val="StyleUnderline"/>
        </w:rPr>
        <w:t>It is also critical to understand the increasing links</w:t>
      </w:r>
      <w:r w:rsidRPr="00D42BFE">
        <w:rPr>
          <w:sz w:val="16"/>
        </w:rPr>
        <w:t xml:space="preserve"> </w:t>
      </w:r>
      <w:r w:rsidRPr="00D42BFE">
        <w:rPr>
          <w:rStyle w:val="StyleUnderline"/>
        </w:rPr>
        <w:t>between</w:t>
      </w:r>
      <w:r w:rsidRPr="00D42BFE">
        <w:rPr>
          <w:sz w:val="16"/>
        </w:rPr>
        <w:t xml:space="preserve"> a number of state governments in </w:t>
      </w:r>
      <w:r w:rsidRPr="00D42BFE">
        <w:rPr>
          <w:rStyle w:val="StyleUnderline"/>
        </w:rPr>
        <w:t>India and China</w:t>
      </w:r>
      <w:r w:rsidRPr="00D42BFE">
        <w:rPr>
          <w:sz w:val="16"/>
        </w:rPr>
        <w:t xml:space="preserve">. Finally, </w:t>
      </w:r>
      <w:r w:rsidRPr="00D42BFE">
        <w:rPr>
          <w:rStyle w:val="StyleUnderline"/>
        </w:rPr>
        <w:t>U.S. and Indian analysts alike will benefit from realizing that there is no contradiction between India strengthening its ties with the U</w:t>
      </w:r>
      <w:r w:rsidRPr="00D42BFE">
        <w:rPr>
          <w:sz w:val="16"/>
        </w:rPr>
        <w:t xml:space="preserve">nited </w:t>
      </w:r>
      <w:r w:rsidRPr="00D42BFE">
        <w:rPr>
          <w:rStyle w:val="StyleUnderline"/>
        </w:rPr>
        <w:t>S</w:t>
      </w:r>
      <w:r w:rsidRPr="00D42BFE">
        <w:rPr>
          <w:sz w:val="16"/>
        </w:rPr>
        <w:t xml:space="preserve">tates </w:t>
      </w:r>
      <w:r w:rsidRPr="00D42BFE">
        <w:rPr>
          <w:rStyle w:val="StyleUnderline"/>
        </w:rPr>
        <w:t>while also keeping a reasonable and open relationship with China.</w:t>
      </w:r>
    </w:p>
    <w:p w14:paraId="7DCCE05A" w14:textId="77777777" w:rsidR="00937C0A" w:rsidRPr="00D42BFE" w:rsidRDefault="00937C0A" w:rsidP="00937C0A">
      <w:pPr>
        <w:pStyle w:val="Heading4"/>
      </w:pPr>
      <w:r w:rsidRPr="00D42BFE">
        <w:t>Ties are necessary with all and don’t necessarily trade off</w:t>
      </w:r>
    </w:p>
    <w:p w14:paraId="37C7D362" w14:textId="77777777" w:rsidR="00937C0A" w:rsidRPr="00D42BFE" w:rsidRDefault="00937C0A" w:rsidP="00937C0A">
      <w:r w:rsidRPr="00D42BFE">
        <w:rPr>
          <w:rStyle w:val="Style13ptBold"/>
        </w:rPr>
        <w:t>PTI 12</w:t>
      </w:r>
      <w:r w:rsidRPr="00D42BFE">
        <w:t xml:space="preserve">, The Indian Express, </w:t>
      </w:r>
      <w:proofErr w:type="gramStart"/>
      <w:r w:rsidRPr="00D42BFE">
        <w:t>2</w:t>
      </w:r>
      <w:proofErr w:type="gramEnd"/>
      <w:r w:rsidRPr="00D42BFE">
        <w:t>-4-12 “Ties with India, China not zero-sum game: US</w:t>
      </w:r>
    </w:p>
    <w:p w14:paraId="080525A8" w14:textId="77777777" w:rsidR="00937C0A" w:rsidRPr="00D42BFE" w:rsidRDefault="00937C0A" w:rsidP="00937C0A">
      <w:pPr>
        <w:rPr>
          <w:rStyle w:val="Style13ptBold"/>
        </w:rPr>
      </w:pPr>
      <w:r w:rsidRPr="00D42BFE">
        <w:t xml:space="preserve"> http://timesofindia.indiatimes.com/india/Ties-with-India-China-not-zero-sum-game-US/articleshow/11751450.cms</w:t>
      </w:r>
    </w:p>
    <w:p w14:paraId="48824358" w14:textId="77777777" w:rsidR="00937C0A" w:rsidRPr="00D42BFE" w:rsidRDefault="00937C0A" w:rsidP="00937C0A">
      <w:r w:rsidRPr="00D42BFE">
        <w:t xml:space="preserve">Washington: </w:t>
      </w:r>
      <w:r w:rsidRPr="00D42BFE">
        <w:rPr>
          <w:rStyle w:val="StyleUnderline"/>
        </w:rPr>
        <w:t>Seeking strong ties with both India and China, the US has said that its relations with the two Asian giants are not a zero-sum game.</w:t>
      </w:r>
      <w:r w:rsidRPr="00D42BFE">
        <w:t xml:space="preserve"> "We have a strong bilateral relationship with India. </w:t>
      </w:r>
      <w:r w:rsidRPr="00D42BFE">
        <w:rPr>
          <w:rStyle w:val="StyleUnderline"/>
        </w:rPr>
        <w:t>The United States is in the midst of our Asia pivot, we are strengthening our interactions with Asian nations, especially with emerging powers like India and China</w:t>
      </w:r>
      <w:r w:rsidRPr="00D42BFE">
        <w:t>," State Department spokesman Mark Toner said. These are the kinds of ties that are going to set the framework for the US engagement with Asia throughout the next century, he said</w:t>
      </w:r>
      <w:r w:rsidRPr="00D42BFE">
        <w:rPr>
          <w:rStyle w:val="StyleUnderline"/>
        </w:rPr>
        <w:t>. "This is not a zero-sum game. We need strong relations with both countries, and we need all of us working together,"</w:t>
      </w:r>
      <w:r w:rsidRPr="00D42BFE">
        <w:t xml:space="preserve"> Toner said in response to a question. "</w:t>
      </w:r>
      <w:r w:rsidRPr="00D42BFE">
        <w:rPr>
          <w:rStyle w:val="StyleUnderline"/>
        </w:rPr>
        <w:t>There are always going to be matters on which we disagree, but we also have significant areas of common interest,"</w:t>
      </w:r>
      <w:r w:rsidRPr="00D42BFE">
        <w:t xml:space="preserve"> he said when asked about a column written by Robert Burns, former </w:t>
      </w:r>
      <w:proofErr w:type="spellStart"/>
      <w:r w:rsidRPr="00D42BFE">
        <w:t>under secretary</w:t>
      </w:r>
      <w:proofErr w:type="spellEnd"/>
      <w:r w:rsidRPr="00D42BFE">
        <w:t xml:space="preserve"> of state for political affairs, in The Boston Globe saying that India is a strategic partner for the US to limit the influence of China in Asia. </w:t>
      </w:r>
    </w:p>
    <w:p w14:paraId="485E7257" w14:textId="77777777" w:rsidR="00937C0A" w:rsidRPr="00D42BFE" w:rsidRDefault="00937C0A" w:rsidP="00937C0A">
      <w:pPr>
        <w:pStyle w:val="Heading4"/>
      </w:pPr>
      <w:r w:rsidRPr="00D42BFE">
        <w:t>Relations aren’t zero sum- no effect on indo-us or indo-</w:t>
      </w:r>
      <w:proofErr w:type="spellStart"/>
      <w:r w:rsidRPr="00D42BFE">
        <w:t>sino</w:t>
      </w:r>
      <w:proofErr w:type="spellEnd"/>
      <w:r w:rsidRPr="00D42BFE">
        <w:t xml:space="preserve"> relations</w:t>
      </w:r>
    </w:p>
    <w:p w14:paraId="6A55589B" w14:textId="77777777" w:rsidR="00937C0A" w:rsidRPr="00D42BFE" w:rsidRDefault="00937C0A" w:rsidP="00937C0A">
      <w:r w:rsidRPr="00D42BFE">
        <w:t>Dr Liu</w:t>
      </w:r>
      <w:r w:rsidRPr="00D42BFE">
        <w:rPr>
          <w:rStyle w:val="Style13ptBold"/>
        </w:rPr>
        <w:t xml:space="preserve"> </w:t>
      </w:r>
      <w:proofErr w:type="spellStart"/>
      <w:r w:rsidRPr="00D42BFE">
        <w:rPr>
          <w:rStyle w:val="Style13ptBold"/>
        </w:rPr>
        <w:t>Zongyi</w:t>
      </w:r>
      <w:proofErr w:type="spellEnd"/>
      <w:r w:rsidRPr="00D42BFE">
        <w:rPr>
          <w:rStyle w:val="Style13ptBold"/>
        </w:rPr>
        <w:t xml:space="preserve"> 12</w:t>
      </w:r>
      <w:r w:rsidRPr="00D42BFE">
        <w:t>– Senior Fellow at the Institute for International Strategic Studies and Centre for Asia-Pacific Studies, 4/17/12, “The China-India-US Relationship: Where Will It Go?” http://futuredirections.org.au/wp-content/uploads/2012/04/FDI_Associate_Paper_-_17_April_2012.pdf</w:t>
      </w:r>
    </w:p>
    <w:p w14:paraId="67352CD0" w14:textId="77777777" w:rsidR="00937C0A" w:rsidRPr="00D42BFE" w:rsidRDefault="00937C0A" w:rsidP="00937C0A">
      <w:r w:rsidRPr="00D42BFE">
        <w:t>Although the first three requirements of a strategic triangle are met</w:t>
      </w:r>
      <w:r w:rsidRPr="00D42BFE">
        <w:rPr>
          <w:rStyle w:val="StyleUnderline"/>
        </w:rPr>
        <w:t xml:space="preserve">, we cannot say that, between China, India, and the US, each bilateral relationship has significant effects on </w:t>
      </w:r>
      <w:proofErr w:type="gramStart"/>
      <w:r w:rsidRPr="00D42BFE">
        <w:rPr>
          <w:rStyle w:val="StyleUnderline"/>
        </w:rPr>
        <w:t>the  third</w:t>
      </w:r>
      <w:proofErr w:type="gramEnd"/>
      <w:r w:rsidRPr="00D42BFE">
        <w:rPr>
          <w:rStyle w:val="StyleUnderline"/>
        </w:rPr>
        <w:t xml:space="preserve"> party. The China - India - US relationship is not like the China - </w:t>
      </w:r>
      <w:proofErr w:type="spellStart"/>
      <w:r w:rsidRPr="00D42BFE">
        <w:rPr>
          <w:rStyle w:val="StyleUnderline"/>
        </w:rPr>
        <w:t>Sovie</w:t>
      </w:r>
      <w:proofErr w:type="spellEnd"/>
      <w:r w:rsidRPr="00D42BFE">
        <w:rPr>
          <w:rStyle w:val="StyleUnderline"/>
        </w:rPr>
        <w:t xml:space="preserve"> t - US strategic triangle  formed during the Cold War , because, at that time, both the Sino - Soviet and Soviet - American  bilateral  relationships  were  actually  in  situations  of  cold  or  hot  military  confrontation.  A change </w:t>
      </w:r>
      <w:proofErr w:type="gramStart"/>
      <w:r w:rsidRPr="00D42BFE">
        <w:rPr>
          <w:rStyle w:val="StyleUnderline"/>
        </w:rPr>
        <w:t>in  any</w:t>
      </w:r>
      <w:proofErr w:type="gramEnd"/>
      <w:r w:rsidRPr="00D42BFE">
        <w:rPr>
          <w:rStyle w:val="StyleUnderline"/>
        </w:rPr>
        <w:t xml:space="preserve"> one of the bilateral relationship s would have  had a  material  influence on the national security or national economic interest of the third party</w:t>
      </w:r>
      <w:r w:rsidRPr="00D42BFE">
        <w:t xml:space="preserve">.  </w:t>
      </w:r>
    </w:p>
    <w:p w14:paraId="7E052716" w14:textId="77777777" w:rsidR="00937C0A" w:rsidRPr="00D42BFE" w:rsidRDefault="00937C0A" w:rsidP="00937C0A">
      <w:r w:rsidRPr="00D42BFE">
        <w:rPr>
          <w:rStyle w:val="StyleUnderline"/>
        </w:rPr>
        <w:t>The China - India - US triangle is,</w:t>
      </w:r>
      <w:r w:rsidRPr="00D42BFE">
        <w:t xml:space="preserve"> however, </w:t>
      </w:r>
      <w:r w:rsidRPr="00D42BFE">
        <w:rPr>
          <w:rStyle w:val="StyleUnderline"/>
        </w:rPr>
        <w:t>no copy</w:t>
      </w:r>
      <w:r w:rsidRPr="00D42BFE">
        <w:t xml:space="preserve"> of the China - Soviet - US strategic triangle.  The reason is </w:t>
      </w:r>
      <w:proofErr w:type="gramStart"/>
      <w:r w:rsidRPr="00D42BFE">
        <w:t xml:space="preserve">that  </w:t>
      </w:r>
      <w:r w:rsidRPr="00D42BFE">
        <w:rPr>
          <w:rStyle w:val="StyleUnderline"/>
        </w:rPr>
        <w:t>each</w:t>
      </w:r>
      <w:proofErr w:type="gramEnd"/>
      <w:r w:rsidRPr="00D42BFE">
        <w:rPr>
          <w:rStyle w:val="StyleUnderline"/>
        </w:rPr>
        <w:t xml:space="preserve"> of the bilateral relations hips has  only  weak implications for the third  party</w:t>
      </w:r>
      <w:r w:rsidRPr="00D42BFE">
        <w:t xml:space="preserve">. For a long time, the core issue between China and the United States has been </w:t>
      </w:r>
      <w:proofErr w:type="gramStart"/>
      <w:r w:rsidRPr="00D42BFE">
        <w:t>the  Taiwan</w:t>
      </w:r>
      <w:proofErr w:type="gramEnd"/>
      <w:r w:rsidRPr="00D42BFE">
        <w:t xml:space="preserve"> issue, but India has no interest in Taiwan. Now, though, with more and more </w:t>
      </w:r>
      <w:proofErr w:type="gramStart"/>
      <w:r w:rsidRPr="00D42BFE">
        <w:t>global  issues</w:t>
      </w:r>
      <w:proofErr w:type="gramEnd"/>
      <w:r w:rsidRPr="00D42BFE">
        <w:t xml:space="preserve">  intruding on the </w:t>
      </w:r>
      <w:proofErr w:type="spellStart"/>
      <w:r w:rsidRPr="00D42BFE">
        <w:t>bilatera</w:t>
      </w:r>
      <w:proofErr w:type="spellEnd"/>
      <w:r w:rsidRPr="00D42BFE">
        <w:t xml:space="preserve"> l relations of China and the United States, some of India’s  national interests  have also become involved.</w:t>
      </w:r>
    </w:p>
    <w:p w14:paraId="26B97D0A" w14:textId="77777777" w:rsidR="00937C0A" w:rsidRPr="00D42BFE" w:rsidRDefault="00937C0A" w:rsidP="00937C0A">
      <w:r w:rsidRPr="00D42BFE">
        <w:t xml:space="preserve">As  for  China - India  relations,  the  most  important  aspects  are  the  border  problem,  Sino - Pakistani relations and the Dalai Lama issue ; but these issues  only have indirect connections  with the United States.  </w:t>
      </w:r>
    </w:p>
    <w:p w14:paraId="34FEC0D3" w14:textId="77777777" w:rsidR="00937C0A" w:rsidRPr="00D42BFE" w:rsidRDefault="00937C0A" w:rsidP="00937C0A">
      <w:r w:rsidRPr="00D42BFE">
        <w:rPr>
          <w:rStyle w:val="StyleUnderline"/>
        </w:rPr>
        <w:t xml:space="preserve">In Indo - </w:t>
      </w:r>
      <w:proofErr w:type="gramStart"/>
      <w:r w:rsidRPr="00D42BFE">
        <w:rPr>
          <w:rStyle w:val="StyleUnderline"/>
        </w:rPr>
        <w:t>US  relations</w:t>
      </w:r>
      <w:proofErr w:type="gramEnd"/>
      <w:r w:rsidRPr="00D42BFE">
        <w:rPr>
          <w:rStyle w:val="StyleUnderline"/>
        </w:rPr>
        <w:t>,  the  focuses  are  nuclear  co - operation  and  anti - terrorism</w:t>
      </w:r>
      <w:r w:rsidRPr="00D42BFE">
        <w:t xml:space="preserve">.  </w:t>
      </w:r>
      <w:proofErr w:type="spellStart"/>
      <w:r w:rsidRPr="00D42BFE">
        <w:t>T he</w:t>
      </w:r>
      <w:proofErr w:type="spellEnd"/>
      <w:r w:rsidRPr="00D42BFE">
        <w:t xml:space="preserve">  India - US  nuclear  agreement  drew  some  attention  from  China , because  India  claimed  that  it  tested  nuclear  weapons  to  </w:t>
      </w:r>
      <w:proofErr w:type="spellStart"/>
      <w:r w:rsidRPr="00D42BFE">
        <w:t>pr</w:t>
      </w:r>
      <w:proofErr w:type="spellEnd"/>
      <w:r w:rsidRPr="00D42BFE">
        <w:t xml:space="preserve"> </w:t>
      </w:r>
      <w:proofErr w:type="spellStart"/>
      <w:r w:rsidRPr="00D42BFE">
        <w:t>otect</w:t>
      </w:r>
      <w:proofErr w:type="spellEnd"/>
      <w:r w:rsidRPr="00D42BFE">
        <w:t xml:space="preserve">  itself  from  the  so - called  China  threat  in  1998 . </w:t>
      </w:r>
      <w:proofErr w:type="spellStart"/>
      <w:r w:rsidRPr="00D42BFE">
        <w:t>T he</w:t>
      </w:r>
      <w:proofErr w:type="spellEnd"/>
      <w:r w:rsidRPr="00D42BFE">
        <w:t xml:space="preserve">  India - US  nuclear  agreement ,  however, is  only  a  small  part  of  the  interest  taken  by  China  in  Indo - US  relations.  </w:t>
      </w:r>
    </w:p>
    <w:p w14:paraId="2C38307A" w14:textId="77777777" w:rsidR="00937C0A" w:rsidRPr="00D42BFE" w:rsidRDefault="00937C0A" w:rsidP="00937C0A">
      <w:r w:rsidRPr="00D42BFE">
        <w:t xml:space="preserve">If  there  is  any  significant  connection  among  the  three  countries,  it  is  that  both  China  and  India  take  their  relationship  with  the  United  States  as  the  most  important  in  their  external  affairs.  But  it  is  obvious  that  </w:t>
      </w:r>
      <w:r w:rsidRPr="00D42BFE">
        <w:rPr>
          <w:rStyle w:val="StyleUnderline"/>
        </w:rPr>
        <w:t xml:space="preserve">there  is  no  evident  linkage  mechanism  a </w:t>
      </w:r>
      <w:proofErr w:type="spellStart"/>
      <w:r w:rsidRPr="00D42BFE">
        <w:rPr>
          <w:rStyle w:val="StyleUnderline"/>
        </w:rPr>
        <w:t>mong</w:t>
      </w:r>
      <w:proofErr w:type="spellEnd"/>
      <w:r w:rsidRPr="00D42BFE">
        <w:rPr>
          <w:rStyle w:val="StyleUnderline"/>
        </w:rPr>
        <w:t xml:space="preserve">  the  three  bilateral  relationships</w:t>
      </w:r>
      <w:r w:rsidRPr="00D42BFE">
        <w:t xml:space="preserve">.  Thus,  we  can  say  that  </w:t>
      </w:r>
      <w:r w:rsidRPr="00D42BFE">
        <w:rPr>
          <w:rStyle w:val="StyleUnderline"/>
        </w:rPr>
        <w:t>the  relationship  between China,  India  and  the  United  States  has  some  characteristics  of  a  strategic  triangle,  but  is</w:t>
      </w:r>
      <w:r w:rsidRPr="00D42BFE">
        <w:t xml:space="preserve">,  in  essence,  </w:t>
      </w:r>
      <w:r w:rsidRPr="00D42BFE">
        <w:rPr>
          <w:rStyle w:val="StyleUnderline"/>
        </w:rPr>
        <w:t>more  a  trilateral relationship</w:t>
      </w:r>
      <w:r w:rsidRPr="00D42BFE">
        <w:t>.</w:t>
      </w:r>
    </w:p>
    <w:p w14:paraId="02A8794A" w14:textId="77777777" w:rsidR="00937C0A" w:rsidRPr="00D42BFE" w:rsidRDefault="00937C0A" w:rsidP="00937C0A"/>
    <w:p w14:paraId="1441AB81" w14:textId="77777777" w:rsidR="00937C0A" w:rsidRPr="00D42BFE" w:rsidRDefault="00937C0A" w:rsidP="00937C0A"/>
    <w:p w14:paraId="365D405E" w14:textId="77777777" w:rsidR="00937C0A" w:rsidRPr="00D42BFE" w:rsidRDefault="00937C0A" w:rsidP="00937C0A">
      <w:pPr>
        <w:pStyle w:val="Heading3"/>
      </w:pPr>
      <w:r w:rsidRPr="00D42BFE">
        <w:t>Link Turn- Climate</w:t>
      </w:r>
    </w:p>
    <w:p w14:paraId="327B3216" w14:textId="32626230" w:rsidR="00937C0A" w:rsidRPr="00D42BFE" w:rsidRDefault="00937C0A" w:rsidP="00937C0A">
      <w:pPr>
        <w:pStyle w:val="Heading4"/>
      </w:pPr>
      <w:r w:rsidRPr="00D42BFE">
        <w:t xml:space="preserve">Increased Chinese engagement over </w:t>
      </w:r>
      <w:r w:rsidR="00223FE4" w:rsidRPr="00D42BFE">
        <w:t>climate</w:t>
      </w:r>
      <w:r w:rsidRPr="00D42BFE">
        <w:t xml:space="preserve"> increases diplomatic ties with India</w:t>
      </w:r>
    </w:p>
    <w:p w14:paraId="3B3D4AF6" w14:textId="77777777" w:rsidR="00937C0A" w:rsidRPr="00D42BFE" w:rsidRDefault="00937C0A" w:rsidP="00223FE4">
      <w:proofErr w:type="spellStart"/>
      <w:r w:rsidRPr="00D42BFE">
        <w:t>Fuzuo</w:t>
      </w:r>
      <w:proofErr w:type="spellEnd"/>
      <w:r w:rsidRPr="00D42BFE">
        <w:t xml:space="preserve"> </w:t>
      </w:r>
      <w:r w:rsidRPr="00D42BFE">
        <w:rPr>
          <w:rStyle w:val="Style13ptBold"/>
        </w:rPr>
        <w:t>Wu 14</w:t>
      </w:r>
      <w:r w:rsidRPr="00D42BFE">
        <w:t xml:space="preserve">, Ph.D. in International Relations from </w:t>
      </w:r>
      <w:proofErr w:type="spellStart"/>
      <w:r w:rsidRPr="00D42BFE">
        <w:t>Fudan</w:t>
      </w:r>
      <w:proofErr w:type="spellEnd"/>
      <w:r w:rsidRPr="00D42BFE">
        <w:t xml:space="preserve"> University, 12-1-2014,“Sino-Indian Climate Cooperation: Implications for the International Climate Change Regime,” https://www.google.com/url?sa=t&amp;rct=j&amp;q=&amp;esrc=s&amp;source=web&amp;cd=3&amp;cad=rja&amp;uact=8&amp;ved=0ahUKEwjpkYbjidjNAhVEyoMKHWoNDHEQFggoMAI&amp;url=http%3A%2F%2Fweb.isanet.org%2FWeb%2FConferences%2FGSCIS%2520Singapore%25202015%2FArchive%2F976331f3-ebef-4a51-9a31-7a89fc09807b.pdf&amp;usg=AFQjCNGLMNR6GqVQfJCNbvY95u5tPbuPKw&amp;sig2=SGb5QY01G-bGEFVTFLqjUg</w:t>
      </w:r>
    </w:p>
    <w:p w14:paraId="39719875" w14:textId="77777777" w:rsidR="00937C0A" w:rsidRPr="00D42BFE" w:rsidRDefault="00937C0A" w:rsidP="00937C0A">
      <w:r w:rsidRPr="00D42BFE">
        <w:t xml:space="preserve">Alignment and Bandwagon: an Analytical Framework for Sino-Indian Climate Diplomacy I adopt “alignment” and “bandwagon,” two concepts usually characterized as Realists’ theoretical paradigm for states’ foreign policy in general and security policy in particular. When it comes to climate change politics, </w:t>
      </w:r>
      <w:r w:rsidRPr="00D42BFE">
        <w:rPr>
          <w:rStyle w:val="StyleUnderline"/>
        </w:rPr>
        <w:t>an issue-area having been consistently plagued by the problem of free riding, the goal for a state’s alignment with another state or group of states is to buck-pass the obligations to mitigate GHG emissions to other states or group of states or to minimize their obligations if they could not buck-pass such obligations under the UNFCCC process.</w:t>
      </w:r>
      <w:r w:rsidRPr="00D42BFE">
        <w:t xml:space="preserve"> With regard to the term “bandwagon,” I use its conventional definition, that is, a bandwagon refers to “a candidate, side, or movement that attracts adherents or amasses power by its momentum, and the phrase ‘to climb aboard the bandwagon’ implies following a current or fashionable trend…,” 13 or a “wave of the future,” 14 and states usually voluntarily choose to bandwagon based on their rational reasoning to gain profits.15 Beyond doubt, the topic to address climate change has been a current trend or a “wave of the future” since the early 1990s when the UNFCCC was created and later in the late 1990s when the Kyoto Protocol was adopted through international climate change negotiations. The UNFCCC has 196 Parties and the Kyoto Protocol has been ratified by 192 of the UNFCCC Parties. The universality of the membership of the UNFCCC/Kyoto Protocol means that almost all the countries across the world have joined the international efforts to address climate change. Such a “climate change bandwagoning”16 can be even more vividly reflected by the large participants in the Conference of the Parties to the UNFCCC (COP). For instance, at COP 20 held in Lima in December 2014, according to the International Institute for Sustainable Development (IISD)’s report, “over 11,000 participants, including approximately 6,300 government officials, 4,000 representatives from UN bodies and agencies, intergovernmental organizations and civil society organizations, and 900 members of the media” attended this event.17 Even so, </w:t>
      </w:r>
      <w:r w:rsidRPr="00D42BFE">
        <w:rPr>
          <w:rStyle w:val="StyleUnderline"/>
        </w:rPr>
        <w:t>however, after more than two decades’ efforts to address climate change under these universal climate change negotiations, the international community has made little real progress in either reducing GHG emissions or reaching another universal climate agreement like the Kyoto Protocol to govern the international community to address climate change in a collective way.</w:t>
      </w:r>
      <w:r w:rsidRPr="00D42BFE">
        <w:t>18 So some Parties of the UNFCCC,</w:t>
      </w:r>
      <w:r w:rsidRPr="00D42BFE">
        <w:rPr>
          <w:rStyle w:val="StyleUnderline"/>
        </w:rPr>
        <w:t xml:space="preserve"> especially the US and the EU have initiated some arrangements outside the UNFCCC to address climate change, which has attracted some developing countries’ </w:t>
      </w:r>
      <w:proofErr w:type="spellStart"/>
      <w:r w:rsidRPr="00D42BFE">
        <w:rPr>
          <w:rStyle w:val="StyleUnderline"/>
        </w:rPr>
        <w:t>bandwagoning</w:t>
      </w:r>
      <w:proofErr w:type="spellEnd"/>
      <w:r w:rsidRPr="00D42BFE">
        <w:rPr>
          <w:rStyle w:val="StyleUnderline"/>
        </w:rPr>
        <w:t xml:space="preserve"> since the latter can gain some profits through their </w:t>
      </w:r>
      <w:proofErr w:type="spellStart"/>
      <w:r w:rsidRPr="00D42BFE">
        <w:rPr>
          <w:rStyle w:val="StyleUnderline"/>
        </w:rPr>
        <w:t>bandwagoning</w:t>
      </w:r>
      <w:proofErr w:type="spellEnd"/>
      <w:r w:rsidRPr="00D42BFE">
        <w:rPr>
          <w:rStyle w:val="StyleUnderline"/>
        </w:rPr>
        <w:t xml:space="preserve"> with developed countries. Sino-Indian dual-track climate diplomacy has been a typical case in point.</w:t>
      </w:r>
      <w:r w:rsidRPr="00D42BFE">
        <w:t xml:space="preserve"> Sino-Indian Dual-track Climate Diplomacy One noticeable feature of Sino-Indian climate diplomacy in the recent decade has been dual-track, that is, </w:t>
      </w:r>
      <w:r w:rsidRPr="00D42BFE">
        <w:rPr>
          <w:rStyle w:val="StyleUnderline"/>
        </w:rPr>
        <w:t>both states have not only consistently engaged in international climate change negotiations under the UNFCCC (or UN-track) but also have participated in some mini-multilateral or bilateral climate-related arrangements outside the UNFCCC process</w:t>
      </w:r>
      <w:r w:rsidRPr="00D42BFE">
        <w:t xml:space="preserve"> (non-UN track). </w:t>
      </w:r>
      <w:r w:rsidRPr="00D42BFE">
        <w:rPr>
          <w:rStyle w:val="StyleUnderline"/>
        </w:rPr>
        <w:t>The characteristic of Sino-Indian</w:t>
      </w:r>
      <w:r w:rsidRPr="00D42BFE">
        <w:t xml:space="preserve"> UN-track diplomacy </w:t>
      </w:r>
      <w:r w:rsidRPr="00D42BFE">
        <w:rPr>
          <w:rStyle w:val="StyleUnderline"/>
        </w:rPr>
        <w:t>is that both states have tried to forge some new alliances to facilitate their bargaining power against developed countries especially the EU and the US while maintaining their traditional alliance with the Group of 77 plus Chin</w:t>
      </w:r>
      <w:r w:rsidRPr="00D42BFE">
        <w:t xml:space="preserve">a (G-77/China) </w:t>
      </w:r>
      <w:r w:rsidRPr="00D42BFE">
        <w:rPr>
          <w:rStyle w:val="StyleUnderline"/>
        </w:rPr>
        <w:t>in the UNFCCC negotiations</w:t>
      </w:r>
      <w:r w:rsidRPr="00D42BFE">
        <w:t xml:space="preserve">. On the other hand, however, under the non-UN track climate diplomacy, China and India have been voluntarily </w:t>
      </w:r>
      <w:proofErr w:type="spellStart"/>
      <w:r w:rsidRPr="00D42BFE">
        <w:t>bandwangoning</w:t>
      </w:r>
      <w:proofErr w:type="spellEnd"/>
      <w:r w:rsidRPr="00D42BFE">
        <w:t xml:space="preserve"> the </w:t>
      </w:r>
      <w:r w:rsidRPr="00D42BFE">
        <w:rPr>
          <w:rStyle w:val="StyleUnderline"/>
        </w:rPr>
        <w:t>US and the EU-initiated mini-multilateral and bilateral climate arrangements in order to obtain some profits that they could not procure through their UN-track climate diplomacy.</w:t>
      </w:r>
    </w:p>
    <w:p w14:paraId="55F29938" w14:textId="77777777" w:rsidR="00937C0A" w:rsidRPr="00D42BFE" w:rsidRDefault="00937C0A" w:rsidP="00937C0A">
      <w:pPr>
        <w:pStyle w:val="Heading3"/>
      </w:pPr>
      <w:r w:rsidRPr="00D42BFE">
        <w:t>No Link</w:t>
      </w:r>
    </w:p>
    <w:p w14:paraId="56ECD594" w14:textId="77777777" w:rsidR="00937C0A" w:rsidRPr="00D42BFE" w:rsidRDefault="00937C0A" w:rsidP="00937C0A">
      <w:pPr>
        <w:pStyle w:val="Heading4"/>
      </w:pPr>
      <w:r w:rsidRPr="00D42BFE">
        <w:t>NO link-Strategic triangle always neutral</w:t>
      </w:r>
    </w:p>
    <w:p w14:paraId="56CA7F9B" w14:textId="77777777" w:rsidR="00937C0A" w:rsidRPr="00D42BFE" w:rsidRDefault="00937C0A" w:rsidP="00937C0A">
      <w:proofErr w:type="spellStart"/>
      <w:proofErr w:type="gramStart"/>
      <w:r w:rsidRPr="00D42BFE">
        <w:rPr>
          <w:rStyle w:val="Style13ptBold"/>
        </w:rPr>
        <w:t>deLisle</w:t>
      </w:r>
      <w:proofErr w:type="spellEnd"/>
      <w:proofErr w:type="gramEnd"/>
      <w:r w:rsidRPr="00D42BFE">
        <w:rPr>
          <w:rStyle w:val="Style13ptBold"/>
        </w:rPr>
        <w:t xml:space="preserve"> 11</w:t>
      </w:r>
      <w:r w:rsidRPr="00D42BFE">
        <w:t xml:space="preserve"> (Jacques </w:t>
      </w:r>
      <w:proofErr w:type="spellStart"/>
      <w:r w:rsidRPr="00D42BFE">
        <w:t>deLisle</w:t>
      </w:r>
      <w:proofErr w:type="spellEnd"/>
      <w:r w:rsidRPr="00D42BFE">
        <w:t xml:space="preserve"> is director of the Asia Program at FPRI and professor of law and political science at the University of Pennsylvania. “The Elephant in the Room: Summitry and China’s Challenging Relations with Great Powers in Asia” </w:t>
      </w:r>
      <w:hyperlink r:id="rId67" w:history="1">
        <w:r w:rsidRPr="00D42BFE">
          <w:rPr>
            <w:rStyle w:val="Hyperlink"/>
          </w:rPr>
          <w:t>http://www.fpri.org/article/2011/01/the-elephant-in-the-room-summitry-and-chinas-challenging-relations-with-great-powers-in-asia/</w:t>
        </w:r>
      </w:hyperlink>
      <w:r w:rsidRPr="00D42BFE">
        <w:t xml:space="preserve"> , January 2011)</w:t>
      </w:r>
    </w:p>
    <w:p w14:paraId="318E4C47" w14:textId="77777777" w:rsidR="00937C0A" w:rsidRPr="00D42BFE" w:rsidRDefault="00937C0A" w:rsidP="00937C0A">
      <w:pPr>
        <w:rPr>
          <w:sz w:val="16"/>
        </w:rPr>
      </w:pPr>
      <w:r w:rsidRPr="00D42BFE">
        <w:rPr>
          <w:sz w:val="16"/>
        </w:rPr>
        <w:t xml:space="preserve">Despite such exchanges, </w:t>
      </w:r>
      <w:r w:rsidRPr="00D42BFE">
        <w:rPr>
          <w:rStyle w:val="StyleUnderline"/>
        </w:rPr>
        <w:t xml:space="preserve">there is a good deal of mutual tolerance and even elements of </w:t>
      </w:r>
      <w:r w:rsidRPr="00D42BFE">
        <w:rPr>
          <w:rStyle w:val="Emphasis"/>
        </w:rPr>
        <w:t>shared Asian pride and solidarity.</w:t>
      </w:r>
      <w:r w:rsidRPr="00D42BFE">
        <w:rPr>
          <w:sz w:val="16"/>
        </w:rPr>
        <w:t xml:space="preserve"> </w:t>
      </w:r>
      <w:r w:rsidRPr="00D42BFE">
        <w:rPr>
          <w:rStyle w:val="StyleUnderline"/>
        </w:rPr>
        <w:t>Chinese</w:t>
      </w:r>
      <w:r w:rsidRPr="00D42BFE">
        <w:rPr>
          <w:sz w:val="16"/>
        </w:rPr>
        <w:t xml:space="preserve"> </w:t>
      </w:r>
      <w:r w:rsidRPr="00D42BFE">
        <w:rPr>
          <w:rStyle w:val="StyleUnderline"/>
        </w:rPr>
        <w:t>and</w:t>
      </w:r>
      <w:r w:rsidRPr="00D42BFE">
        <w:rPr>
          <w:sz w:val="16"/>
        </w:rPr>
        <w:t xml:space="preserve">, in some cases, </w:t>
      </w:r>
      <w:r w:rsidRPr="00D42BFE">
        <w:rPr>
          <w:rStyle w:val="StyleUnderline"/>
        </w:rPr>
        <w:t>Indian statements</w:t>
      </w:r>
      <w:r w:rsidRPr="00D42BFE">
        <w:rPr>
          <w:sz w:val="16"/>
        </w:rPr>
        <w:t xml:space="preserve"> amid and around Wen’s trip </w:t>
      </w:r>
      <w:r w:rsidRPr="00D42BFE">
        <w:rPr>
          <w:rStyle w:val="StyleUnderline"/>
        </w:rPr>
        <w:t>spoke of: a new "Asian century" in which China and India would play large international roles; India and China’s common features as large developing countries</w:t>
      </w:r>
      <w:r w:rsidRPr="00D42BFE">
        <w:rPr>
          <w:sz w:val="16"/>
        </w:rPr>
        <w:t xml:space="preserve"> that are heirs to great ancient civilizations poised for new glory; their co-membership and common interests in the BRIC or BRICS group (Brazil, Russia, India and China, plus South Africa); </w:t>
      </w:r>
      <w:r w:rsidRPr="00D42BFE">
        <w:rPr>
          <w:rStyle w:val="StyleUnderline"/>
        </w:rPr>
        <w:t>and their history of two thousand years of mutual exchange, sixty years of diplomatic relations, and nearly six decades of</w:t>
      </w:r>
      <w:r w:rsidRPr="00D42BFE">
        <w:rPr>
          <w:sz w:val="16"/>
        </w:rPr>
        <w:t xml:space="preserve"> joint commitment to the Five Principles of </w:t>
      </w:r>
      <w:r w:rsidRPr="00D42BFE">
        <w:rPr>
          <w:rStyle w:val="StyleUnderline"/>
        </w:rPr>
        <w:t>Peaceful Coexistence</w:t>
      </w:r>
      <w:r w:rsidRPr="00D42BFE">
        <w:rPr>
          <w:sz w:val="16"/>
        </w:rPr>
        <w:t>/</w:t>
      </w:r>
      <w:proofErr w:type="spellStart"/>
      <w:r w:rsidRPr="00D42BFE">
        <w:rPr>
          <w:sz w:val="16"/>
        </w:rPr>
        <w:t>Panchsheel</w:t>
      </w:r>
      <w:proofErr w:type="spellEnd"/>
      <w:r w:rsidRPr="00D42BFE">
        <w:rPr>
          <w:rStyle w:val="StyleUnderline"/>
        </w:rPr>
        <w:t xml:space="preserve"> in</w:t>
      </w:r>
      <w:r w:rsidRPr="00D42BFE">
        <w:rPr>
          <w:sz w:val="16"/>
        </w:rPr>
        <w:t xml:space="preserve"> </w:t>
      </w:r>
      <w:r w:rsidRPr="00D42BFE">
        <w:rPr>
          <w:rStyle w:val="StyleUnderline"/>
        </w:rPr>
        <w:t>i</w:t>
      </w:r>
      <w:r w:rsidRPr="00D42BFE">
        <w:rPr>
          <w:sz w:val="16"/>
        </w:rPr>
        <w:t xml:space="preserve">nternational </w:t>
      </w:r>
      <w:r w:rsidRPr="00D42BFE">
        <w:rPr>
          <w:rStyle w:val="StyleUnderline"/>
        </w:rPr>
        <w:t>r</w:t>
      </w:r>
      <w:r w:rsidRPr="00D42BFE">
        <w:rPr>
          <w:sz w:val="16"/>
        </w:rPr>
        <w:t xml:space="preserve">elations. </w:t>
      </w:r>
      <w:r w:rsidRPr="00D42BFE">
        <w:rPr>
          <w:rStyle w:val="StyleUnderline"/>
        </w:rPr>
        <w:t>Wen’s visit also heralded an expansion of institutional frameworks for interaction and cooperation, some reminiscent of familiar features in U.S.-PRC relations</w:t>
      </w:r>
      <w:r w:rsidRPr="00D42BFE">
        <w:rPr>
          <w:sz w:val="16"/>
        </w:rPr>
        <w:t xml:space="preserve">. </w:t>
      </w:r>
      <w:r w:rsidRPr="00D42BFE">
        <w:rPr>
          <w:rStyle w:val="StyleUnderline"/>
        </w:rPr>
        <w:t>These do or will include regular meetings between foreign ministers, a prime ministerial hotline, a Strategic Economic Dialogue, and a CEO’s forum</w:t>
      </w:r>
      <w:r w:rsidRPr="00D42BFE">
        <w:rPr>
          <w:sz w:val="16"/>
        </w:rPr>
        <w:t xml:space="preserve">. Although Wen’s call for the "dragon and elephant to tango" overshoots and the purported quest for a "strategic consensus" with India remains elusive, </w:t>
      </w:r>
      <w:r w:rsidRPr="00D42BFE">
        <w:rPr>
          <w:rStyle w:val="StyleUnderline"/>
        </w:rPr>
        <w:t>contemporary India-China ties contrast sharply with Sino-Soviet relations</w:t>
      </w:r>
      <w:r w:rsidRPr="00D42BFE">
        <w:rPr>
          <w:sz w:val="16"/>
        </w:rPr>
        <w:t xml:space="preserve"> from the era of reciprocal charges of communist apostasy and competing (if uneven) efforts to export rival versions of socialism. Tellingly, one hears little today about a "third way" derived from the Indian development experience, and despite China’s growing pride and confidence, official and orthodox Chinese sources have been notably reticent in pushing the so-called "Beijing Consensus" or an exportable "Chinese model." India and U.S. China Policy A new strategic alignment among the U.S., India and China that would parallel the former triangle among the U.S., China and the USSR is likely unachievable and undesirable. It does not follow, however, that the U.S. cannot, or should not, pursue closer cooperation with India and do so partly in furtherance of U.S. policies that respond to China’s rising power and assertiveness. </w:t>
      </w:r>
      <w:r w:rsidRPr="00D42BFE">
        <w:rPr>
          <w:rStyle w:val="StyleUnderline"/>
        </w:rPr>
        <w:t>The U.S’s and India’s shared liberal, democratic and rule of law values, broadly compatible foreign policy interests, and extensively overlapping agendas in relations with China provide relatively sturdy and likely enduring foundations on which to build.</w:t>
      </w:r>
      <w:r w:rsidRPr="00D42BFE">
        <w:rPr>
          <w:sz w:val="16"/>
        </w:rPr>
        <w:t xml:space="preserve"> The George W. </w:t>
      </w:r>
      <w:r w:rsidRPr="00D42BFE">
        <w:rPr>
          <w:rStyle w:val="StyleUnderline"/>
        </w:rPr>
        <w:t>Bush and</w:t>
      </w:r>
      <w:r w:rsidRPr="00D42BFE">
        <w:rPr>
          <w:sz w:val="16"/>
        </w:rPr>
        <w:t xml:space="preserve"> Barack </w:t>
      </w:r>
      <w:r w:rsidRPr="00D42BFE">
        <w:rPr>
          <w:rStyle w:val="StyleUnderline"/>
        </w:rPr>
        <w:t>Obama administrations have taken sensible and substantial steps here, including reciprocal state visits, a defense framework agreement, a civilian nuclear cooperation accord, and support for India’s integration in international nuclear regulatory regimes and permanent membership on the U</w:t>
      </w:r>
      <w:r w:rsidRPr="00D42BFE">
        <w:rPr>
          <w:sz w:val="16"/>
        </w:rPr>
        <w:t xml:space="preserve">nited </w:t>
      </w:r>
      <w:r w:rsidRPr="00D42BFE">
        <w:rPr>
          <w:rStyle w:val="StyleUnderline"/>
        </w:rPr>
        <w:t>N</w:t>
      </w:r>
      <w:r w:rsidRPr="00D42BFE">
        <w:rPr>
          <w:sz w:val="16"/>
        </w:rPr>
        <w:t xml:space="preserve">ations </w:t>
      </w:r>
      <w:r w:rsidRPr="00D42BFE">
        <w:rPr>
          <w:rStyle w:val="StyleUnderline"/>
        </w:rPr>
        <w:t>S</w:t>
      </w:r>
      <w:r w:rsidRPr="00D42BFE">
        <w:rPr>
          <w:sz w:val="16"/>
        </w:rPr>
        <w:t xml:space="preserve">ecurity </w:t>
      </w:r>
      <w:r w:rsidRPr="00D42BFE">
        <w:rPr>
          <w:rStyle w:val="StyleUnderline"/>
        </w:rPr>
        <w:t>C</w:t>
      </w:r>
      <w:r w:rsidRPr="00D42BFE">
        <w:rPr>
          <w:sz w:val="16"/>
        </w:rPr>
        <w:t xml:space="preserve">ouncil. Consolidating and extending these gains will require sustained effort and attention. Although the focus on fellow democracies in Obama’s Asia trip and his characterization of U.S.-India relations as a "defining partnership" were well-received, </w:t>
      </w:r>
      <w:r w:rsidRPr="00D42BFE">
        <w:rPr>
          <w:rStyle w:val="StyleUnderline"/>
        </w:rPr>
        <w:t>much of the significance of such gestures for India was their contribution to assuaging concerns that the U.S. administration regarded relations with other Asian states</w:t>
      </w:r>
      <w:r w:rsidRPr="00D42BFE">
        <w:rPr>
          <w:sz w:val="16"/>
        </w:rPr>
        <w:t xml:space="preserve"> as secondary to the central, if troubled, U.S.-PRC relationship. Such sensitivities in New Delhi (and other Asian capitals) will remain chronic challenges for Washington so long as ideas of U.S.-China bipolarity (or the more farfetched "G2" duopoly) remain prominently in play and unfortunate incidents (such as U.S. airport security officers’ intrusive pat-down of India’s ambassador) can roil still-delicate relations. U.S. policy also will have to contend with Chinese efforts to discourage a stronger U.S.-India side of the triangle. These tactics likely will include: complaining about U.S. efforts to enlist India as one of many followers in its attempt to impede China’s rise; stressing areas where India and China have commonalities of identity or policy interests not shared by the United States; and generally playing up the less zero-sum aspects of Sino-Indian relations (as Beijing has done with its repeated refrain that China and India are "partners not rivals" in a world where there is "enough space" for both to develop and "enough areas" where the two can cooperate). Fortunately for the U.S., such moves from Beijing face limits that flow from relatively intractable conflicts between Chinese and Indian national interests, the PRC’s worse-than-the-U.S.’s positions (from India’s perspective) on the crucial and overlapping issues of Pakistan, terrorism, territory, and Security Council membership, and China’s seeming inability to resist unleashing its newly assertive and acerbic rhetoric occasionally in India’s direction. Finally, to counter such Chinese gambits, </w:t>
      </w:r>
      <w:r w:rsidRPr="00D42BFE">
        <w:rPr>
          <w:rStyle w:val="StyleUnderline"/>
        </w:rPr>
        <w:t xml:space="preserve">the U.S. also can invoke another contrast-one that China ostensibly accepts-between contemporary U.S.-China-India relations and the former U.S.-USSR-PRC relationships. The former are much less of a zero-sum game, as Beijing acknowledges in its routine invocations of interdependence and </w:t>
      </w:r>
      <w:r w:rsidRPr="00D42BFE">
        <w:rPr>
          <w:rStyle w:val="Emphasis"/>
        </w:rPr>
        <w:t>"win-win" foreign policies</w:t>
      </w:r>
      <w:r w:rsidRPr="00D42BFE">
        <w:rPr>
          <w:sz w:val="16"/>
        </w:rPr>
        <w:t xml:space="preserve"> and in its statements around Wen’s New Delhi trip </w:t>
      </w:r>
      <w:r w:rsidRPr="00D42BFE">
        <w:rPr>
          <w:rStyle w:val="StyleUnderline"/>
        </w:rPr>
        <w:t xml:space="preserve">that the connection between China-India relations and U.S.-India relations is </w:t>
      </w:r>
      <w:r w:rsidRPr="00D42BFE">
        <w:rPr>
          <w:rStyle w:val="Emphasis"/>
        </w:rPr>
        <w:t>positive, or at worst neutral.</w:t>
      </w:r>
      <w:r w:rsidRPr="00D42BFE">
        <w:rPr>
          <w:sz w:val="16"/>
        </w:rPr>
        <w:t xml:space="preserve"> </w:t>
      </w:r>
      <w:r w:rsidRPr="00D42BFE">
        <w:rPr>
          <w:rStyle w:val="StyleUnderline"/>
        </w:rPr>
        <w:t>Insisting on this aspect of fundamental dissimilarity to the strategic triangle of an earlier era can</w:t>
      </w:r>
      <w:r w:rsidRPr="00D42BFE">
        <w:rPr>
          <w:sz w:val="16"/>
        </w:rPr>
        <w:t xml:space="preserve">, ironically, </w:t>
      </w:r>
      <w:r w:rsidRPr="00D42BFE">
        <w:rPr>
          <w:rStyle w:val="StyleUnderline"/>
        </w:rPr>
        <w:t>help cultivate in U.S.-India ties assets to support the U.S.’s complex policies toward</w:t>
      </w:r>
      <w:r w:rsidRPr="00D42BFE">
        <w:rPr>
          <w:sz w:val="16"/>
        </w:rPr>
        <w:t xml:space="preserve"> a difficult and rising </w:t>
      </w:r>
      <w:r w:rsidRPr="00D42BFE">
        <w:rPr>
          <w:rStyle w:val="StyleUnderline"/>
        </w:rPr>
        <w:t xml:space="preserve">China </w:t>
      </w:r>
      <w:r w:rsidRPr="00D42BFE">
        <w:rPr>
          <w:sz w:val="16"/>
        </w:rPr>
        <w:t>that are in some-but far from all-respects reminiscent of those the U.S. once derived from U.S.-China ties to support U.S. policies toward a powerful and intractable Soviet Union.</w:t>
      </w:r>
    </w:p>
    <w:p w14:paraId="3B111A02" w14:textId="77777777" w:rsidR="00937C0A" w:rsidRPr="00D42BFE" w:rsidRDefault="00937C0A" w:rsidP="00937C0A"/>
    <w:p w14:paraId="1A1F8CE1" w14:textId="77777777" w:rsidR="00937C0A" w:rsidRPr="00D42BFE" w:rsidRDefault="00937C0A" w:rsidP="00937C0A">
      <w:pPr>
        <w:pStyle w:val="Heading3"/>
      </w:pPr>
      <w:r w:rsidRPr="00D42BFE">
        <w:t>Non Unique</w:t>
      </w:r>
    </w:p>
    <w:p w14:paraId="476C5886" w14:textId="77777777" w:rsidR="00937C0A" w:rsidRPr="00D42BFE" w:rsidRDefault="00937C0A" w:rsidP="00937C0A">
      <w:pPr>
        <w:pStyle w:val="Heading4"/>
      </w:pPr>
      <w:r w:rsidRPr="00D42BFE">
        <w:t xml:space="preserve">Link non </w:t>
      </w:r>
      <w:proofErr w:type="spellStart"/>
      <w:r w:rsidRPr="00D42BFE">
        <w:t>uq</w:t>
      </w:r>
      <w:proofErr w:type="spellEnd"/>
      <w:r w:rsidRPr="00D42BFE">
        <w:t>-</w:t>
      </w:r>
    </w:p>
    <w:p w14:paraId="228CDCC8" w14:textId="77777777" w:rsidR="00937C0A" w:rsidRPr="00D42BFE" w:rsidRDefault="00937C0A" w:rsidP="00937C0A">
      <w:r w:rsidRPr="00D42BFE">
        <w:rPr>
          <w:rStyle w:val="Style13ptBold"/>
        </w:rPr>
        <w:t>Shukla 15</w:t>
      </w:r>
      <w:r w:rsidRPr="00D42BFE">
        <w:t xml:space="preserve"> (Vinay Shukla-blogger for Russia &amp; India Report, “</w:t>
      </w:r>
      <w:proofErr w:type="spellStart"/>
      <w:r w:rsidRPr="00D42BFE">
        <w:t>Spectre</w:t>
      </w:r>
      <w:proofErr w:type="spellEnd"/>
      <w:r w:rsidRPr="00D42BFE">
        <w:t xml:space="preserve"> of Russia-China-Pakistan axis haunts Indian minds”, </w:t>
      </w:r>
      <w:hyperlink r:id="rId68" w:history="1">
        <w:r w:rsidRPr="00D42BFE">
          <w:rPr>
            <w:rStyle w:val="Hyperlink"/>
          </w:rPr>
          <w:t>https://in.rbth.com/blogs/the_flying_troika/2015/09/17/spectre-of-rusia-china-pakistan-axis-haunts-indian-minds_408719</w:t>
        </w:r>
      </w:hyperlink>
      <w:r w:rsidRPr="00D42BFE">
        <w:t xml:space="preserve"> , September 17, </w:t>
      </w:r>
      <w:proofErr w:type="gramStart"/>
      <w:r w:rsidRPr="00D42BFE">
        <w:t>2015 )</w:t>
      </w:r>
      <w:proofErr w:type="gramEnd"/>
    </w:p>
    <w:p w14:paraId="10FE9ECE" w14:textId="77777777" w:rsidR="00937C0A" w:rsidRPr="00D42BFE" w:rsidRDefault="00937C0A" w:rsidP="00937C0A">
      <w:pPr>
        <w:rPr>
          <w:sz w:val="16"/>
        </w:rPr>
      </w:pPr>
      <w:r w:rsidRPr="00D42BFE">
        <w:rPr>
          <w:rStyle w:val="StyleUnderline"/>
        </w:rPr>
        <w:t xml:space="preserve">A </w:t>
      </w:r>
      <w:proofErr w:type="spellStart"/>
      <w:r w:rsidRPr="00D42BFE">
        <w:rPr>
          <w:rStyle w:val="StyleUnderline"/>
        </w:rPr>
        <w:t>spectre</w:t>
      </w:r>
      <w:proofErr w:type="spellEnd"/>
      <w:r w:rsidRPr="00D42BFE">
        <w:rPr>
          <w:rStyle w:val="StyleUnderline"/>
        </w:rPr>
        <w:t xml:space="preserve"> is haunting Indian minds — </w:t>
      </w:r>
      <w:r w:rsidRPr="00D42BFE">
        <w:rPr>
          <w:rStyle w:val="Emphasis"/>
        </w:rPr>
        <w:t xml:space="preserve">the </w:t>
      </w:r>
      <w:proofErr w:type="spellStart"/>
      <w:r w:rsidRPr="00D42BFE">
        <w:rPr>
          <w:rStyle w:val="Emphasis"/>
        </w:rPr>
        <w:t>spectre</w:t>
      </w:r>
      <w:proofErr w:type="spellEnd"/>
      <w:r w:rsidRPr="00D42BFE">
        <w:rPr>
          <w:rStyle w:val="Emphasis"/>
        </w:rPr>
        <w:t xml:space="preserve"> of a Russia-China-</w:t>
      </w:r>
      <w:r w:rsidRPr="00D42BFE">
        <w:rPr>
          <w:rStyle w:val="StyleUnderline"/>
        </w:rPr>
        <w:t>Pakistan ‘Axis’ directed against India’s security and vital interests</w:t>
      </w:r>
      <w:r w:rsidRPr="00D42BFE">
        <w:rPr>
          <w:sz w:val="16"/>
        </w:rPr>
        <w:t xml:space="preserve">. At least judging by local media comments and academic discourse one gets this impression. Of course, who doesn’t know about the ‘all-weather’ China-Pakistan relationship, but on this backdrop </w:t>
      </w:r>
      <w:r w:rsidRPr="00D42BFE">
        <w:rPr>
          <w:rStyle w:val="StyleUnderline"/>
        </w:rPr>
        <w:t xml:space="preserve">India’s old and time-tested friend Russia warming up to Pakistan has stolen the good night’s sleep of many strategists and analysts and caused a storm in the web based social media. </w:t>
      </w:r>
      <w:r w:rsidRPr="00D42BFE">
        <w:rPr>
          <w:sz w:val="16"/>
        </w:rPr>
        <w:t xml:space="preserve">The Russia-China-Pakistan axis bogey is generally raised in the Indian media by a powerful pro-American lobby, which is prodding the (Narendra) Modi government to jump on the US bandwagon in containing China and stop buying arms from Russia. But do they understand the costs of such policy for the common Indian? </w:t>
      </w:r>
      <w:r w:rsidRPr="00D42BFE">
        <w:rPr>
          <w:rStyle w:val="StyleUnderline"/>
        </w:rPr>
        <w:t>We get</w:t>
      </w:r>
      <w:r w:rsidRPr="00D42BFE">
        <w:rPr>
          <w:sz w:val="16"/>
        </w:rPr>
        <w:t xml:space="preserve"> media </w:t>
      </w:r>
      <w:r w:rsidRPr="00D42BFE">
        <w:rPr>
          <w:rStyle w:val="StyleUnderline"/>
        </w:rPr>
        <w:t>reports</w:t>
      </w:r>
      <w:r w:rsidRPr="00D42BFE">
        <w:rPr>
          <w:sz w:val="16"/>
        </w:rPr>
        <w:t xml:space="preserve"> </w:t>
      </w:r>
      <w:r w:rsidRPr="00D42BFE">
        <w:rPr>
          <w:rStyle w:val="StyleUnderline"/>
        </w:rPr>
        <w:t>daily about ‘cash-strapped’ Russia selling this or that lethal weapon to Pakistan</w:t>
      </w:r>
      <w:r w:rsidRPr="00D42BFE">
        <w:rPr>
          <w:sz w:val="16"/>
        </w:rPr>
        <w:t xml:space="preserve">, but so far only the report of selling 4-5 Mi-35M assault helicopters for anti-terror operations has been officially confirmed. During their recent Russia visits Pakistan </w:t>
      </w:r>
      <w:proofErr w:type="spellStart"/>
      <w:r w:rsidRPr="00D42BFE">
        <w:rPr>
          <w:sz w:val="16"/>
        </w:rPr>
        <w:t>Defence</w:t>
      </w:r>
      <w:proofErr w:type="spellEnd"/>
      <w:r w:rsidRPr="00D42BFE">
        <w:rPr>
          <w:sz w:val="16"/>
        </w:rPr>
        <w:t xml:space="preserve"> Minister Khawaja Asif and Army Chief General </w:t>
      </w:r>
      <w:proofErr w:type="spellStart"/>
      <w:r w:rsidRPr="00D42BFE">
        <w:rPr>
          <w:sz w:val="16"/>
        </w:rPr>
        <w:t>Raheel</w:t>
      </w:r>
      <w:proofErr w:type="spellEnd"/>
      <w:r w:rsidRPr="00D42BFE">
        <w:rPr>
          <w:sz w:val="16"/>
        </w:rPr>
        <w:t xml:space="preserve"> Sharif </w:t>
      </w:r>
      <w:r w:rsidRPr="00D42BFE">
        <w:rPr>
          <w:rStyle w:val="Emphasis"/>
        </w:rPr>
        <w:t xml:space="preserve">evinced their interest in acquiring cutting-edge Russian weapons. There have been reports of Pakistan taking interest in buying </w:t>
      </w:r>
      <w:proofErr w:type="spellStart"/>
      <w:r w:rsidRPr="00D42BFE">
        <w:rPr>
          <w:rStyle w:val="Emphasis"/>
        </w:rPr>
        <w:t>Sukhoi</w:t>
      </w:r>
      <w:proofErr w:type="spellEnd"/>
      <w:r w:rsidRPr="00D42BFE">
        <w:rPr>
          <w:rStyle w:val="Emphasis"/>
        </w:rPr>
        <w:t xml:space="preserve"> Su-35 multirole state-of-the-art fighters, which has raised the BP of many strategic pundits in New Delhi. In this context I recall former Russian</w:t>
      </w:r>
      <w:r w:rsidRPr="00D42BFE">
        <w:rPr>
          <w:sz w:val="16"/>
        </w:rPr>
        <w:t xml:space="preserve"> Prime Minister Yevgeny Primakov’s book “Years in Big Politics” (original Russian title: </w:t>
      </w:r>
      <w:proofErr w:type="spellStart"/>
      <w:r w:rsidRPr="00D42BFE">
        <w:rPr>
          <w:sz w:val="16"/>
        </w:rPr>
        <w:t>Gody</w:t>
      </w:r>
      <w:proofErr w:type="spellEnd"/>
      <w:r w:rsidRPr="00D42BFE">
        <w:rPr>
          <w:sz w:val="16"/>
        </w:rPr>
        <w:t xml:space="preserve"> v Bolshoi </w:t>
      </w:r>
      <w:proofErr w:type="spellStart"/>
      <w:r w:rsidRPr="00D42BFE">
        <w:rPr>
          <w:sz w:val="16"/>
        </w:rPr>
        <w:t>Politike</w:t>
      </w:r>
      <w:proofErr w:type="spellEnd"/>
      <w:r w:rsidRPr="00D42BFE">
        <w:rPr>
          <w:sz w:val="16"/>
        </w:rPr>
        <w:t xml:space="preserve">) published in 1999. Since the Soviet collapse Academician Primakov was chief of the Russian Foreign Intelligence Service (SVR) till his appointment as Foreign Minister in January 1996 by President Boris Yeltsin. He writes that in early 1990s Pakistan had requested for </w:t>
      </w:r>
      <w:proofErr w:type="spellStart"/>
      <w:r w:rsidRPr="00D42BFE">
        <w:rPr>
          <w:sz w:val="16"/>
        </w:rPr>
        <w:t>Sukhoi</w:t>
      </w:r>
      <w:proofErr w:type="spellEnd"/>
      <w:r w:rsidRPr="00D42BFE">
        <w:rPr>
          <w:sz w:val="16"/>
        </w:rPr>
        <w:t xml:space="preserve"> Su-27 fighters from Russia, which were the best warplane at that time. According to Primakov, the Russian Foreign Ministry (then headed by Andrei Kozyrev) had cleared the deal. However, the Kremlin referred it to SVR. “We asked the Pakistani side, do they have funds to buy the planes? They replied, yes, they have agreement with Saudi Arabia. We cross-checked through our channels and found it was not true. SVR established that it was a grand foreign plot to scuttle Russia’s military-technical cooperation with India,” former Russian Prime Minister Primakov wrote in his book. Russian Deputy Foreign Minister Sergei </w:t>
      </w:r>
      <w:proofErr w:type="spellStart"/>
      <w:r w:rsidRPr="00D42BFE">
        <w:rPr>
          <w:sz w:val="16"/>
        </w:rPr>
        <w:t>Ryabkov’s</w:t>
      </w:r>
      <w:proofErr w:type="spellEnd"/>
      <w:r w:rsidRPr="00D42BFE">
        <w:rPr>
          <w:sz w:val="16"/>
        </w:rPr>
        <w:t xml:space="preserve"> recent statement on the sidelines of Arms Expo in Nizhny </w:t>
      </w:r>
      <w:proofErr w:type="spellStart"/>
      <w:r w:rsidRPr="00D42BFE">
        <w:rPr>
          <w:sz w:val="16"/>
        </w:rPr>
        <w:t>Tagil</w:t>
      </w:r>
      <w:proofErr w:type="spellEnd"/>
      <w:r w:rsidRPr="00D42BFE">
        <w:rPr>
          <w:sz w:val="16"/>
        </w:rPr>
        <w:t xml:space="preserve"> has caused alarm in India, forcing the Russian Embassy in New Delhi to issue a clear-cut statement reiterating that Moscow will never take any step ‘detrimental’ to the security and safety of its privileged strategic partner India. It described the </w:t>
      </w:r>
      <w:proofErr w:type="spellStart"/>
      <w:r w:rsidRPr="00D42BFE">
        <w:rPr>
          <w:sz w:val="16"/>
        </w:rPr>
        <w:t>furore</w:t>
      </w:r>
      <w:proofErr w:type="spellEnd"/>
      <w:r w:rsidRPr="00D42BFE">
        <w:rPr>
          <w:sz w:val="16"/>
        </w:rPr>
        <w:t xml:space="preserve"> in Indian media over the agency report as ‘over reaction’. So, what is the reality? My over three decades of experience of covering Russia has taught me never to depend on translation of the original Russian text, as the Russian language is so rich that one and the same word may have many meanings, depending on the context. So, I naturally went to the original agency copy in English, which caused euphoria in the Pakistani web community and despair in India. Mr. </w:t>
      </w:r>
      <w:proofErr w:type="spellStart"/>
      <w:r w:rsidRPr="00D42BFE">
        <w:rPr>
          <w:sz w:val="16"/>
        </w:rPr>
        <w:t>Ryabkov</w:t>
      </w:r>
      <w:proofErr w:type="spellEnd"/>
      <w:r w:rsidRPr="00D42BFE">
        <w:rPr>
          <w:sz w:val="16"/>
        </w:rPr>
        <w:t xml:space="preserve"> called Pakistan as Russia’s ‘nearest </w:t>
      </w:r>
      <w:proofErr w:type="spellStart"/>
      <w:r w:rsidRPr="00D42BFE">
        <w:rPr>
          <w:sz w:val="16"/>
        </w:rPr>
        <w:t>neighbour</w:t>
      </w:r>
      <w:proofErr w:type="spellEnd"/>
      <w:r w:rsidRPr="00D42BFE">
        <w:rPr>
          <w:sz w:val="16"/>
        </w:rPr>
        <w:t xml:space="preserve">’ (geographically) and a partner looking for developing relations in not only in </w:t>
      </w:r>
      <w:proofErr w:type="spellStart"/>
      <w:r w:rsidRPr="00D42BFE">
        <w:rPr>
          <w:sz w:val="16"/>
        </w:rPr>
        <w:t>defence</w:t>
      </w:r>
      <w:proofErr w:type="spellEnd"/>
      <w:r w:rsidRPr="00D42BFE">
        <w:rPr>
          <w:sz w:val="16"/>
        </w:rPr>
        <w:t xml:space="preserve">, but also in many spheres including energy. But the English translation of the same news story described Pakistan as Russia’s ‘closest partner’ in South Asia, which de facto questions the privileged strategic partnership with India. However, factually it is just not true, but explains the ‘over reaction’ of the Indian media. Perhaps, that’s why the Russian Embassy in New Delhi was forced to issue an unprecedented denial, reiterating Moscow’s commitment to the Strategic Partnership Declaration of 2000, where both Russia and India have taken obligations not to indulge into activities ‘detrimental’ to the security of other party. The Russia-Pakistan bogey was first raised after Russian </w:t>
      </w:r>
      <w:proofErr w:type="spellStart"/>
      <w:r w:rsidRPr="00D42BFE">
        <w:rPr>
          <w:sz w:val="16"/>
        </w:rPr>
        <w:t>Defence</w:t>
      </w:r>
      <w:proofErr w:type="spellEnd"/>
      <w:r w:rsidRPr="00D42BFE">
        <w:rPr>
          <w:sz w:val="16"/>
        </w:rPr>
        <w:t xml:space="preserve"> Minister Sergei </w:t>
      </w:r>
      <w:proofErr w:type="spellStart"/>
      <w:r w:rsidRPr="00D42BFE">
        <w:rPr>
          <w:sz w:val="16"/>
        </w:rPr>
        <w:t>Shoigu’s</w:t>
      </w:r>
      <w:proofErr w:type="spellEnd"/>
      <w:r w:rsidRPr="00D42BFE">
        <w:rPr>
          <w:sz w:val="16"/>
        </w:rPr>
        <w:t xml:space="preserve"> November 2014 Islamabad visit, when the two countries signed a </w:t>
      </w:r>
      <w:proofErr w:type="spellStart"/>
      <w:r w:rsidRPr="00D42BFE">
        <w:rPr>
          <w:sz w:val="16"/>
        </w:rPr>
        <w:t>defence</w:t>
      </w:r>
      <w:proofErr w:type="spellEnd"/>
      <w:r w:rsidRPr="00D42BFE">
        <w:rPr>
          <w:sz w:val="16"/>
        </w:rPr>
        <w:t xml:space="preserve"> cooperation agreement. To be frank, such agreements are a common thing in the diplomatic practice of the </w:t>
      </w:r>
      <w:proofErr w:type="spellStart"/>
      <w:r w:rsidRPr="00D42BFE">
        <w:rPr>
          <w:sz w:val="16"/>
        </w:rPr>
        <w:t>nations</w:t>
      </w:r>
      <w:proofErr w:type="spellEnd"/>
      <w:r w:rsidRPr="00D42BFE">
        <w:rPr>
          <w:sz w:val="16"/>
        </w:rPr>
        <w:t xml:space="preserve"> formally not at war. So what? India also holds joint war games with the Chinese military. Not only this, for over a decade we have interacted with China at the highest level in the Russia-India-China triangle, is it an anti-Pakistan triangle? Moreover both New Delhi and Islamabad are in the process of joining the Russia-China-led Shanghai Cooperation </w:t>
      </w:r>
      <w:proofErr w:type="spellStart"/>
      <w:r w:rsidRPr="00D42BFE">
        <w:rPr>
          <w:sz w:val="16"/>
        </w:rPr>
        <w:t>Organisation</w:t>
      </w:r>
      <w:proofErr w:type="spellEnd"/>
      <w:r w:rsidRPr="00D42BFE">
        <w:rPr>
          <w:sz w:val="16"/>
        </w:rPr>
        <w:t xml:space="preserve">, with the prime goal of combating terrorism, extremism and separatism – the problems of main concern for India. Pakistan will now have to prove its commitment to the common goal to other fellow members of this regional </w:t>
      </w:r>
      <w:proofErr w:type="spellStart"/>
      <w:r w:rsidRPr="00D42BFE">
        <w:rPr>
          <w:sz w:val="16"/>
        </w:rPr>
        <w:t>organisation</w:t>
      </w:r>
      <w:proofErr w:type="spellEnd"/>
      <w:r w:rsidRPr="00D42BFE">
        <w:rPr>
          <w:sz w:val="16"/>
        </w:rPr>
        <w:t xml:space="preserve">. </w:t>
      </w:r>
      <w:r w:rsidRPr="00D42BFE">
        <w:rPr>
          <w:rStyle w:val="StyleUnderline"/>
        </w:rPr>
        <w:t xml:space="preserve">In view of the imminent US withdrawal from Afghanistan, Russia sees Pakistan as a key player in its </w:t>
      </w:r>
      <w:proofErr w:type="spellStart"/>
      <w:r w:rsidRPr="00D42BFE">
        <w:rPr>
          <w:rStyle w:val="StyleUnderline"/>
        </w:rPr>
        <w:t>neighbourhood</w:t>
      </w:r>
      <w:proofErr w:type="spellEnd"/>
      <w:r w:rsidRPr="00D42BFE">
        <w:rPr>
          <w:rStyle w:val="StyleUnderline"/>
        </w:rPr>
        <w:t>,</w:t>
      </w:r>
      <w:r w:rsidRPr="00D42BFE">
        <w:rPr>
          <w:sz w:val="16"/>
        </w:rPr>
        <w:t xml:space="preserve"> </w:t>
      </w:r>
      <w:r w:rsidRPr="00D42BFE">
        <w:rPr>
          <w:rStyle w:val="StyleUnderline"/>
        </w:rPr>
        <w:t>which</w:t>
      </w:r>
      <w:r w:rsidRPr="00D42BFE">
        <w:rPr>
          <w:sz w:val="16"/>
        </w:rPr>
        <w:t xml:space="preserve"> can </w:t>
      </w:r>
      <w:r w:rsidRPr="00D42BFE">
        <w:rPr>
          <w:rStyle w:val="StyleUnderline"/>
        </w:rPr>
        <w:t>play</w:t>
      </w:r>
      <w:r w:rsidRPr="00D42BFE">
        <w:rPr>
          <w:sz w:val="16"/>
        </w:rPr>
        <w:t xml:space="preserve"> either a </w:t>
      </w:r>
      <w:proofErr w:type="spellStart"/>
      <w:r w:rsidRPr="00D42BFE">
        <w:rPr>
          <w:sz w:val="16"/>
        </w:rPr>
        <w:t>stabilising</w:t>
      </w:r>
      <w:proofErr w:type="spellEnd"/>
      <w:r w:rsidRPr="00D42BFE">
        <w:rPr>
          <w:sz w:val="16"/>
        </w:rPr>
        <w:t xml:space="preserve"> or </w:t>
      </w:r>
      <w:proofErr w:type="spellStart"/>
      <w:r w:rsidRPr="00D42BFE">
        <w:rPr>
          <w:sz w:val="16"/>
        </w:rPr>
        <w:t>destabilising</w:t>
      </w:r>
      <w:proofErr w:type="spellEnd"/>
      <w:r w:rsidRPr="00D42BFE">
        <w:rPr>
          <w:sz w:val="16"/>
        </w:rPr>
        <w:t xml:space="preserve"> role, in both cases a mechanism of interaction is a must. According to a former top general of Soviet General Staff, during their Afghan campaign the Soviets maintained constant contact with the Pakistani ISI. </w:t>
      </w:r>
    </w:p>
    <w:p w14:paraId="131EF684" w14:textId="77777777" w:rsidR="00937C0A" w:rsidRPr="00D42BFE" w:rsidRDefault="00937C0A" w:rsidP="00937C0A">
      <w:pPr>
        <w:rPr>
          <w:rStyle w:val="StyleUnderline"/>
        </w:rPr>
      </w:pPr>
      <w:r w:rsidRPr="00D42BFE">
        <w:t xml:space="preserve">According to the report, despite </w:t>
      </w:r>
      <w:r w:rsidRPr="00D42BFE">
        <w:rPr>
          <w:rStyle w:val="Emphasis"/>
        </w:rPr>
        <w:t xml:space="preserve">Islamabad's stated wish to avoid a nuclear arms race with India, Pakistan appears to be increasing its fissile production capability and improving its delivery vehicles in order to hedge </w:t>
      </w:r>
      <w:r w:rsidRPr="00D42BFE">
        <w:rPr>
          <w:rStyle w:val="StyleUnderline"/>
        </w:rPr>
        <w:t>against possible increases in India's nuclear arsenal and also to deter Indian conventional military action.</w:t>
      </w:r>
      <w:r w:rsidRPr="00D42BFE">
        <w:rPr>
          <w:rStyle w:val="Emphasis"/>
        </w:rPr>
        <w:t xml:space="preserve"> </w:t>
      </w:r>
      <w:r w:rsidRPr="00D42BFE">
        <w:t xml:space="preserve">"Indeed, aspects of the credible minimum deterrence doctrine have always been ambiguous and the concept appears to have changed over time," it said, adding </w:t>
      </w:r>
      <w:r w:rsidRPr="00D42BFE">
        <w:rPr>
          <w:rStyle w:val="StyleUnderline"/>
        </w:rPr>
        <w:t xml:space="preserve">that Pakistani officials have argued that a variety of nuclear arsenals could satisfy credible minimum deterrence. </w:t>
      </w:r>
      <w:r w:rsidRPr="00D42BFE">
        <w:t xml:space="preserve">On introduction of tactical nuclear weapons in Pakistan's inventory, CRS said some observers have expressed concern that </w:t>
      </w:r>
      <w:r w:rsidRPr="00D42BFE">
        <w:rPr>
          <w:rStyle w:val="StyleUnderline"/>
        </w:rPr>
        <w:t>such weapons could increase the risk of nuclear conflict between India and Pakistan for at least two reasons. First, Pakistani military commanders could lose the ability to prevent the use of such weapons, which would be more portable and mobile than Islamabad's current nuclear weapons and delivery vehicles. "Second, Pakistani forces may launch non-strategic nuclear weapons in order to counter possible Indian preemptive attacks on those weapons' launch platforms," it said.</w:t>
      </w:r>
    </w:p>
    <w:p w14:paraId="6C157E1C" w14:textId="37336DA7" w:rsidR="00937C0A" w:rsidRPr="00D42BFE" w:rsidRDefault="00223FE4" w:rsidP="00937C0A">
      <w:pPr>
        <w:pStyle w:val="Heading2"/>
      </w:pPr>
      <w:r w:rsidRPr="00D42BFE">
        <w:t>Impacts</w:t>
      </w:r>
    </w:p>
    <w:p w14:paraId="1E7D5A06" w14:textId="77777777" w:rsidR="00223FE4" w:rsidRPr="00D42BFE" w:rsidRDefault="00223FE4" w:rsidP="00223FE4">
      <w:pPr>
        <w:pStyle w:val="Heading3"/>
      </w:pPr>
      <w:r w:rsidRPr="00D42BFE">
        <w:t xml:space="preserve">No indo </w:t>
      </w:r>
      <w:proofErr w:type="spellStart"/>
      <w:r w:rsidRPr="00D42BFE">
        <w:t>pak</w:t>
      </w:r>
      <w:proofErr w:type="spellEnd"/>
      <w:r w:rsidRPr="00D42BFE">
        <w:t xml:space="preserve"> war</w:t>
      </w:r>
    </w:p>
    <w:p w14:paraId="49F36C8C" w14:textId="77777777" w:rsidR="00223FE4" w:rsidRPr="00D42BFE" w:rsidRDefault="00223FE4" w:rsidP="00223FE4">
      <w:pPr>
        <w:pStyle w:val="Heading4"/>
      </w:pPr>
      <w:r w:rsidRPr="00D42BFE">
        <w:t>No Indo-Pak war—Pakistan has achieved escalation dominance</w:t>
      </w:r>
    </w:p>
    <w:p w14:paraId="1A9824EF" w14:textId="77777777" w:rsidR="00223FE4" w:rsidRPr="00D42BFE" w:rsidRDefault="00223FE4" w:rsidP="00223FE4">
      <w:r w:rsidRPr="00D42BFE">
        <w:rPr>
          <w:rStyle w:val="Style13ptBold"/>
        </w:rPr>
        <w:t xml:space="preserve">Montgomery &amp; Edelman 15 - Senior Fellow at the Center for Strategic and Budgetary Assessments &amp; Distinguished Fellow at CSBA, </w:t>
      </w:r>
      <w:proofErr w:type="spellStart"/>
      <w:r w:rsidRPr="00D42BFE">
        <w:rPr>
          <w:rStyle w:val="Style13ptBold"/>
        </w:rPr>
        <w:t>Hertog</w:t>
      </w:r>
      <w:proofErr w:type="spellEnd"/>
      <w:r w:rsidRPr="00D42BFE">
        <w:rPr>
          <w:rStyle w:val="Style13ptBold"/>
        </w:rPr>
        <w:t xml:space="preserve"> Distinguished Practitioner-in-Residence at Johns Hopkins University School of Advanced International Studies</w:t>
      </w:r>
      <w:r w:rsidRPr="00D42BFE">
        <w:t xml:space="preserve"> [Evan Braden Montgomery &amp; Evan Braden Montgomery, Rethinking Stability in South Asia: India, Pakistan, and the Competition for Escalation Dominance, Journal of Strategic Studies, Volume 38, Issue 1-2, 2015, pages 159-182]</w:t>
      </w:r>
    </w:p>
    <w:p w14:paraId="59CD91C8" w14:textId="77777777" w:rsidR="00223FE4" w:rsidRPr="00D42BFE" w:rsidRDefault="00223FE4" w:rsidP="00223FE4">
      <w:r w:rsidRPr="00D42BFE">
        <w:t>Conclusion</w:t>
      </w:r>
    </w:p>
    <w:p w14:paraId="3E5E7EE5" w14:textId="77777777" w:rsidR="00223FE4" w:rsidRPr="00D42BFE" w:rsidRDefault="00223FE4" w:rsidP="00223FE4">
      <w:pPr>
        <w:rPr>
          <w:sz w:val="16"/>
        </w:rPr>
      </w:pPr>
      <w:r w:rsidRPr="00D42BFE">
        <w:rPr>
          <w:sz w:val="16"/>
        </w:rPr>
        <w:t xml:space="preserve">Consistent with the logic of the stability-instability paradox, </w:t>
      </w:r>
      <w:r w:rsidRPr="00D42BFE">
        <w:rPr>
          <w:rStyle w:val="StyleUnderline"/>
        </w:rPr>
        <w:t>attitudes toward the India-Pakistan rivalry</w:t>
      </w:r>
      <w:r w:rsidRPr="00D42BFE">
        <w:rPr>
          <w:sz w:val="16"/>
        </w:rPr>
        <w:t xml:space="preserve"> </w:t>
      </w:r>
      <w:r w:rsidRPr="00D42BFE">
        <w:rPr>
          <w:rStyle w:val="StyleUnderline"/>
        </w:rPr>
        <w:t>are</w:t>
      </w:r>
      <w:r w:rsidRPr="00D42BFE">
        <w:rPr>
          <w:sz w:val="16"/>
        </w:rPr>
        <w:t xml:space="preserve"> generally </w:t>
      </w:r>
      <w:r w:rsidRPr="00D42BFE">
        <w:rPr>
          <w:rStyle w:val="StyleUnderline"/>
        </w:rPr>
        <w:t>characterized by</w:t>
      </w:r>
      <w:r w:rsidRPr="00D42BFE">
        <w:rPr>
          <w:sz w:val="16"/>
        </w:rPr>
        <w:t xml:space="preserve"> a mixture of </w:t>
      </w:r>
      <w:r w:rsidRPr="00D42BFE">
        <w:rPr>
          <w:rStyle w:val="StyleUnderline"/>
        </w:rPr>
        <w:t>fatalism and complacence</w:t>
      </w:r>
      <w:r w:rsidRPr="00D42BFE">
        <w:rPr>
          <w:sz w:val="16"/>
        </w:rPr>
        <w:t xml:space="preserve">. That is, </w:t>
      </w:r>
      <w:r w:rsidRPr="00D42BFE">
        <w:rPr>
          <w:rStyle w:val="StyleUnderline"/>
        </w:rPr>
        <w:t>observers</w:t>
      </w:r>
      <w:r w:rsidRPr="00D42BFE">
        <w:rPr>
          <w:sz w:val="16"/>
        </w:rPr>
        <w:t xml:space="preserve"> often </w:t>
      </w:r>
      <w:r w:rsidRPr="00D42BFE">
        <w:rPr>
          <w:rStyle w:val="StyleUnderline"/>
        </w:rPr>
        <w:t>assume</w:t>
      </w:r>
      <w:r w:rsidRPr="00D42BFE">
        <w:rPr>
          <w:sz w:val="16"/>
        </w:rPr>
        <w:t xml:space="preserve"> that both sides will remain locked in </w:t>
      </w:r>
      <w:r w:rsidRPr="00D42BFE">
        <w:rPr>
          <w:rStyle w:val="StyleUnderline"/>
        </w:rPr>
        <w:t>a perpetual stand-off, but</w:t>
      </w:r>
      <w:r w:rsidRPr="00D42BFE">
        <w:rPr>
          <w:sz w:val="16"/>
        </w:rPr>
        <w:t xml:space="preserve"> </w:t>
      </w:r>
      <w:r w:rsidRPr="00D42BFE">
        <w:rPr>
          <w:rStyle w:val="StyleUnderline"/>
        </w:rPr>
        <w:t>are</w:t>
      </w:r>
      <w:r w:rsidRPr="00D42BFE">
        <w:rPr>
          <w:sz w:val="16"/>
        </w:rPr>
        <w:t xml:space="preserve"> also </w:t>
      </w:r>
      <w:r w:rsidRPr="00D42BFE">
        <w:rPr>
          <w:rStyle w:val="StyleUnderline"/>
        </w:rPr>
        <w:t>confident</w:t>
      </w:r>
      <w:r w:rsidRPr="00D42BFE">
        <w:rPr>
          <w:sz w:val="16"/>
        </w:rPr>
        <w:t xml:space="preserve"> that </w:t>
      </w:r>
      <w:r w:rsidRPr="00D42BFE">
        <w:rPr>
          <w:rStyle w:val="StyleUnderline"/>
        </w:rPr>
        <w:t>low-level</w:t>
      </w:r>
      <w:r w:rsidRPr="00D42BFE">
        <w:rPr>
          <w:sz w:val="16"/>
        </w:rPr>
        <w:t xml:space="preserve"> </w:t>
      </w:r>
      <w:r w:rsidRPr="00D42BFE">
        <w:rPr>
          <w:rStyle w:val="StyleUnderline"/>
        </w:rPr>
        <w:t>hostilities</w:t>
      </w:r>
      <w:r w:rsidRPr="00D42BFE">
        <w:rPr>
          <w:sz w:val="16"/>
        </w:rPr>
        <w:t xml:space="preserve"> </w:t>
      </w:r>
      <w:r w:rsidRPr="00D42BFE">
        <w:rPr>
          <w:rStyle w:val="StyleUnderline"/>
        </w:rPr>
        <w:t>will not escalate</w:t>
      </w:r>
      <w:r w:rsidRPr="00D42BFE">
        <w:rPr>
          <w:sz w:val="16"/>
        </w:rPr>
        <w:t xml:space="preserve"> to full-scale conventional or nuclear war. Unfortunately, current trends on the subcontinent suggest that these attitudes should be revised. India and Pakistan are now engaged in a competition for escalation dominance, one that is deeply rooted in enduring structural factors, such as Islamabad’s attempt to preserve one of the only coercive strategies available to it as the weaker side, as well as New Delhi’s efforts to exploit its advantages as the stronger actor. Specifically, India’s pursuit of a limited conventional warfare capability to deter or retaliate against Pakistan, along with Pakistan’s pursuit of limited nuclear options to deter or retaliate against India, is increasing the likelihood of a conflict between them – potentially even a nuclear war.</w:t>
      </w:r>
      <w:r w:rsidRPr="00D42BFE">
        <w:rPr>
          <w:rStyle w:val="StyleUnderline"/>
        </w:rPr>
        <w:t xml:space="preserve"> </w:t>
      </w:r>
      <w:r w:rsidRPr="00D42BFE">
        <w:rPr>
          <w:sz w:val="16"/>
        </w:rPr>
        <w:t xml:space="preserve">For the moment, however, </w:t>
      </w:r>
      <w:r w:rsidRPr="00D42BFE">
        <w:rPr>
          <w:rStyle w:val="Emphasis"/>
        </w:rPr>
        <w:t>the stalemate on the subcontinent is likely to persist.</w:t>
      </w:r>
      <w:r w:rsidRPr="00D42BFE">
        <w:rPr>
          <w:sz w:val="16"/>
        </w:rPr>
        <w:t xml:space="preserve"> Given the obstacles to implementing Cold Start and the growing nuclear threat to its ground forces, </w:t>
      </w:r>
      <w:r w:rsidRPr="00D42BFE">
        <w:rPr>
          <w:rStyle w:val="StyleUnderline"/>
        </w:rPr>
        <w:t>New Delhi is unlikely to launch a cross-border military campaign</w:t>
      </w:r>
      <w:r w:rsidRPr="00D42BFE">
        <w:rPr>
          <w:sz w:val="16"/>
        </w:rPr>
        <w:t xml:space="preserve"> in response to a major provocation, although the temptation to do so could grow if Cold Start moves closer to reality. </w:t>
      </w:r>
      <w:r w:rsidRPr="00D42BFE">
        <w:rPr>
          <w:rStyle w:val="StyleUnderline"/>
        </w:rPr>
        <w:t>In short, Islamabad currently appears to have the edge in the escalation dominance competition</w:t>
      </w:r>
      <w:r w:rsidRPr="00D42BFE">
        <w:rPr>
          <w:sz w:val="16"/>
        </w:rPr>
        <w:t xml:space="preserve">. Moreover, </w:t>
      </w:r>
      <w:r w:rsidRPr="00D42BFE">
        <w:rPr>
          <w:rStyle w:val="StyleUnderline"/>
        </w:rPr>
        <w:t>it is unclear that India can gain an advantage</w:t>
      </w:r>
      <w:r w:rsidRPr="00D42BFE">
        <w:rPr>
          <w:sz w:val="16"/>
        </w:rPr>
        <w:t xml:space="preserve"> over its rival. Even if New Delhi does put Cold Start into practice, </w:t>
      </w:r>
      <w:r w:rsidRPr="00D42BFE">
        <w:rPr>
          <w:rStyle w:val="StyleUnderline"/>
        </w:rPr>
        <w:t>the prospect of battlefield</w:t>
      </w:r>
      <w:r w:rsidRPr="00D42BFE">
        <w:rPr>
          <w:sz w:val="16"/>
        </w:rPr>
        <w:t xml:space="preserve"> </w:t>
      </w:r>
      <w:r w:rsidRPr="00D42BFE">
        <w:rPr>
          <w:rStyle w:val="StyleUnderline"/>
        </w:rPr>
        <w:t>nuclear strikes could</w:t>
      </w:r>
      <w:r w:rsidRPr="00D42BFE">
        <w:rPr>
          <w:sz w:val="16"/>
        </w:rPr>
        <w:t xml:space="preserve"> still </w:t>
      </w:r>
      <w:r w:rsidRPr="00D42BFE">
        <w:rPr>
          <w:rStyle w:val="StyleUnderline"/>
        </w:rPr>
        <w:t>discourage</w:t>
      </w:r>
      <w:r w:rsidRPr="00D42BFE">
        <w:rPr>
          <w:sz w:val="16"/>
        </w:rPr>
        <w:t xml:space="preserve"> any conventional </w:t>
      </w:r>
      <w:r w:rsidRPr="00D42BFE">
        <w:rPr>
          <w:rStyle w:val="StyleUnderline"/>
        </w:rPr>
        <w:t>retaliation</w:t>
      </w:r>
      <w:r w:rsidRPr="00D42BFE">
        <w:rPr>
          <w:sz w:val="16"/>
        </w:rPr>
        <w:t xml:space="preserve"> for a terrorist attack, </w:t>
      </w:r>
      <w:r w:rsidRPr="00D42BFE">
        <w:rPr>
          <w:rStyle w:val="StyleUnderline"/>
        </w:rPr>
        <w:t>particularly</w:t>
      </w:r>
      <w:r w:rsidRPr="00D42BFE">
        <w:rPr>
          <w:sz w:val="16"/>
        </w:rPr>
        <w:t xml:space="preserve"> </w:t>
      </w:r>
      <w:r w:rsidRPr="00D42BFE">
        <w:rPr>
          <w:rStyle w:val="StyleUnderline"/>
        </w:rPr>
        <w:t>because India does not have proportional response options</w:t>
      </w:r>
      <w:r w:rsidRPr="00D42BFE">
        <w:rPr>
          <w:sz w:val="16"/>
        </w:rPr>
        <w:t xml:space="preserve"> for credible intra-war deterrence. Despite its commitment to </w:t>
      </w:r>
      <w:proofErr w:type="spellStart"/>
      <w:r w:rsidRPr="00D42BFE">
        <w:rPr>
          <w:sz w:val="16"/>
        </w:rPr>
        <w:t>countervalue</w:t>
      </w:r>
      <w:proofErr w:type="spellEnd"/>
      <w:r w:rsidRPr="00D42BFE">
        <w:rPr>
          <w:sz w:val="16"/>
        </w:rPr>
        <w:t xml:space="preserve"> targeting, therefore, New Delhi might find that it cannot rely on its army to retaliate against Pakistan (and thus to deter Islamabad from supporting proxies) without major changes to its own nuclear doctrine and force structure.</w:t>
      </w:r>
    </w:p>
    <w:p w14:paraId="4A36FDD8" w14:textId="77777777" w:rsidR="00223FE4" w:rsidRPr="00D42BFE" w:rsidRDefault="00223FE4" w:rsidP="00223FE4"/>
    <w:p w14:paraId="3AB51B77" w14:textId="77777777" w:rsidR="00223FE4" w:rsidRPr="00D42BFE" w:rsidRDefault="00223FE4" w:rsidP="00223FE4">
      <w:pPr>
        <w:pStyle w:val="Heading4"/>
      </w:pPr>
      <w:r w:rsidRPr="00D42BFE">
        <w:t>No conflict – new governments, building relations</w:t>
      </w:r>
    </w:p>
    <w:p w14:paraId="50EB6F75" w14:textId="77777777" w:rsidR="00223FE4" w:rsidRPr="00D42BFE" w:rsidRDefault="00223FE4" w:rsidP="00223FE4">
      <w:proofErr w:type="spellStart"/>
      <w:r w:rsidRPr="00D42BFE">
        <w:rPr>
          <w:rStyle w:val="Style13ptBold"/>
        </w:rPr>
        <w:t>Soherwordi</w:t>
      </w:r>
      <w:proofErr w:type="spellEnd"/>
      <w:r w:rsidRPr="00D42BFE">
        <w:rPr>
          <w:rStyle w:val="Style13ptBold"/>
        </w:rPr>
        <w:t xml:space="preserve"> December 15 – Prof at University of Peshawar</w:t>
      </w:r>
      <w:r w:rsidRPr="00D42BFE">
        <w:t xml:space="preserve"> [Syed Hussain Shaheed </w:t>
      </w:r>
      <w:proofErr w:type="spellStart"/>
      <w:r w:rsidRPr="00D42BFE">
        <w:rPr>
          <w:rStyle w:val="Style13ptBold"/>
        </w:rPr>
        <w:t>Soherwordi</w:t>
      </w:r>
      <w:proofErr w:type="spellEnd"/>
      <w:r w:rsidRPr="00D42BFE">
        <w:t xml:space="preserve">, University of Peshawar, Peshawar.  Reena </w:t>
      </w:r>
      <w:proofErr w:type="spellStart"/>
      <w:r w:rsidRPr="00D42BFE">
        <w:rPr>
          <w:rStyle w:val="Style13ptBold"/>
        </w:rPr>
        <w:t>Abbasi</w:t>
      </w:r>
      <w:proofErr w:type="spellEnd"/>
      <w:r w:rsidRPr="00D42BFE">
        <w:t xml:space="preserve">, University of Peshawar, Peshawar.  </w:t>
      </w:r>
      <w:proofErr w:type="spellStart"/>
      <w:r w:rsidRPr="00D42BFE">
        <w:t>Tabassum</w:t>
      </w:r>
      <w:proofErr w:type="spellEnd"/>
      <w:r w:rsidRPr="00D42BFE">
        <w:t xml:space="preserve"> </w:t>
      </w:r>
      <w:proofErr w:type="spellStart"/>
      <w:r w:rsidRPr="00D42BFE">
        <w:rPr>
          <w:rStyle w:val="Style13ptBold"/>
        </w:rPr>
        <w:t>Javed</w:t>
      </w:r>
      <w:proofErr w:type="spellEnd"/>
      <w:r w:rsidRPr="00D42BFE">
        <w:t>, University of Peshawar, Peshawar.  Structuralism and the Indo-Pak Rivalry: Responsible Politico Economic Factors and Policy Analysis, South Asian Studies, Vol. 30, No.2, July – December 2015, pp. 25 – 41]</w:t>
      </w:r>
    </w:p>
    <w:p w14:paraId="731FC36D" w14:textId="77777777" w:rsidR="00223FE4" w:rsidRPr="00D42BFE" w:rsidRDefault="00223FE4" w:rsidP="00223FE4">
      <w:pPr>
        <w:rPr>
          <w:sz w:val="16"/>
        </w:rPr>
      </w:pPr>
      <w:r w:rsidRPr="00D42BFE">
        <w:rPr>
          <w:sz w:val="16"/>
        </w:rPr>
        <w:t xml:space="preserve">Ever since the partition of Indian subcontinent in 1947, India and Pakistan have marched on the path of mutual animosity. Both the countries are struggling to clear out their relation clouded by the debris of partition. Not only are Indo-Pakistani relations tremendously explosive, intertwined as they are with communal relations and internal power struggles in both countries. With their inherently linked foreign policies, </w:t>
      </w:r>
      <w:r w:rsidRPr="00D42BFE">
        <w:rPr>
          <w:rStyle w:val="StyleUnderline"/>
        </w:rPr>
        <w:t xml:space="preserve">both </w:t>
      </w:r>
      <w:r w:rsidRPr="00D42BFE">
        <w:rPr>
          <w:sz w:val="16"/>
        </w:rPr>
        <w:t xml:space="preserve">countries </w:t>
      </w:r>
      <w:r w:rsidRPr="00D42BFE">
        <w:rPr>
          <w:rStyle w:val="StyleUnderline"/>
        </w:rPr>
        <w:t xml:space="preserve">have used </w:t>
      </w:r>
      <w:r w:rsidRPr="00D42BFE">
        <w:rPr>
          <w:sz w:val="16"/>
        </w:rPr>
        <w:t xml:space="preserve">the </w:t>
      </w:r>
      <w:r w:rsidRPr="00D42BFE">
        <w:rPr>
          <w:rStyle w:val="StyleUnderline"/>
        </w:rPr>
        <w:t>Indo-Pak segregation to muster support of their conjugal hard-liners against each other</w:t>
      </w:r>
      <w:r w:rsidRPr="00D42BFE">
        <w:rPr>
          <w:sz w:val="16"/>
        </w:rPr>
        <w:t xml:space="preserve">. The historic rivalry is further heightened by the efforts of the ruling government of both the nations. They play an eminent role to ignite antagonistic feelings against each other to suffice their agendas such as winning public support and to divert the attention of the masses from real issues especially economic turbulences. Hence, they have been both the victims and the perpetrators of violence and extremism. </w:t>
      </w:r>
      <w:r w:rsidRPr="00D42BFE">
        <w:rPr>
          <w:rStyle w:val="StyleUnderline"/>
        </w:rPr>
        <w:t xml:space="preserve">With the advent of new governments </w:t>
      </w:r>
      <w:r w:rsidRPr="00D42BFE">
        <w:rPr>
          <w:sz w:val="16"/>
        </w:rPr>
        <w:t xml:space="preserve">in Pakistan and India </w:t>
      </w:r>
      <w:r w:rsidRPr="00D42BFE">
        <w:rPr>
          <w:rStyle w:val="StyleUnderline"/>
        </w:rPr>
        <w:t xml:space="preserve">headed by </w:t>
      </w:r>
      <w:r w:rsidRPr="00D42BFE">
        <w:rPr>
          <w:sz w:val="16"/>
        </w:rPr>
        <w:t xml:space="preserve">Prime Ministers Nawaz </w:t>
      </w:r>
      <w:r w:rsidRPr="00D42BFE">
        <w:rPr>
          <w:rStyle w:val="StyleUnderline"/>
        </w:rPr>
        <w:t>Sharif and</w:t>
      </w:r>
      <w:r w:rsidRPr="00D42BFE">
        <w:rPr>
          <w:sz w:val="16"/>
        </w:rPr>
        <w:t xml:space="preserve"> </w:t>
      </w:r>
      <w:proofErr w:type="spellStart"/>
      <w:r w:rsidRPr="00D42BFE">
        <w:rPr>
          <w:sz w:val="16"/>
        </w:rPr>
        <w:t>Narinder</w:t>
      </w:r>
      <w:proofErr w:type="spellEnd"/>
      <w:r w:rsidRPr="00D42BFE">
        <w:rPr>
          <w:sz w:val="16"/>
        </w:rPr>
        <w:t xml:space="preserve"> </w:t>
      </w:r>
      <w:proofErr w:type="spellStart"/>
      <w:r w:rsidRPr="00D42BFE">
        <w:rPr>
          <w:rStyle w:val="StyleUnderline"/>
        </w:rPr>
        <w:t>Moudi</w:t>
      </w:r>
      <w:proofErr w:type="spellEnd"/>
      <w:r w:rsidRPr="00D42BFE">
        <w:rPr>
          <w:sz w:val="16"/>
        </w:rPr>
        <w:t xml:space="preserve">, </w:t>
      </w:r>
      <w:r w:rsidRPr="00D42BFE">
        <w:rPr>
          <w:rStyle w:val="StyleUnderline"/>
        </w:rPr>
        <w:t xml:space="preserve">it seems that </w:t>
      </w:r>
      <w:r w:rsidRPr="00D42BFE">
        <w:rPr>
          <w:sz w:val="16"/>
        </w:rPr>
        <w:t xml:space="preserve">Indo-Pakistan </w:t>
      </w:r>
      <w:r w:rsidRPr="00D42BFE">
        <w:rPr>
          <w:rStyle w:val="StyleUnderline"/>
        </w:rPr>
        <w:t>relations might turn a corner. Measures have been taken to move towards a less antagonistic and more cooperative equilibrium; aiming to extinguish</w:t>
      </w:r>
      <w:r w:rsidRPr="00D42BFE">
        <w:rPr>
          <w:sz w:val="16"/>
        </w:rPr>
        <w:t xml:space="preserve"> the decades old </w:t>
      </w:r>
      <w:r w:rsidRPr="00D42BFE">
        <w:rPr>
          <w:rStyle w:val="StyleUnderline"/>
        </w:rPr>
        <w:t>conflagration of mistrust and animosity</w:t>
      </w:r>
      <w:r w:rsidRPr="00D42BFE">
        <w:rPr>
          <w:sz w:val="16"/>
        </w:rPr>
        <w:t xml:space="preserve">. </w:t>
      </w:r>
      <w:r w:rsidRPr="00D42BFE">
        <w:rPr>
          <w:rStyle w:val="StyleUnderline"/>
        </w:rPr>
        <w:t>Both</w:t>
      </w:r>
      <w:r w:rsidRPr="00D42BFE">
        <w:rPr>
          <w:sz w:val="16"/>
        </w:rPr>
        <w:t xml:space="preserve"> nations </w:t>
      </w:r>
      <w:r w:rsidRPr="00D42BFE">
        <w:rPr>
          <w:rStyle w:val="StyleUnderline"/>
        </w:rPr>
        <w:t>are interested</w:t>
      </w:r>
      <w:r w:rsidRPr="00D42BFE">
        <w:rPr>
          <w:sz w:val="16"/>
        </w:rPr>
        <w:t xml:space="preserve"> </w:t>
      </w:r>
      <w:r w:rsidRPr="00D42BFE">
        <w:rPr>
          <w:rStyle w:val="StyleUnderline"/>
        </w:rPr>
        <w:t>in strengthening trade ties, exchange of</w:t>
      </w:r>
      <w:r w:rsidRPr="00D42BFE">
        <w:rPr>
          <w:sz w:val="16"/>
        </w:rPr>
        <w:t xml:space="preserve"> Most Favored Nation (</w:t>
      </w:r>
      <w:r w:rsidRPr="00D42BFE">
        <w:rPr>
          <w:rStyle w:val="StyleUnderline"/>
        </w:rPr>
        <w:t>MFN) status, share</w:t>
      </w:r>
      <w:r w:rsidRPr="00D42BFE">
        <w:rPr>
          <w:sz w:val="16"/>
        </w:rPr>
        <w:t xml:space="preserve"> gas and oil </w:t>
      </w:r>
      <w:r w:rsidRPr="00D42BFE">
        <w:rPr>
          <w:rStyle w:val="StyleUnderline"/>
        </w:rPr>
        <w:t>pipelines</w:t>
      </w:r>
      <w:r w:rsidRPr="00D42BFE">
        <w:rPr>
          <w:sz w:val="16"/>
        </w:rPr>
        <w:t xml:space="preserve"> from Iran and Central Asia, </w:t>
      </w:r>
      <w:r w:rsidRPr="00D42BFE">
        <w:rPr>
          <w:rStyle w:val="StyleUnderline"/>
        </w:rPr>
        <w:t>and follow</w:t>
      </w:r>
      <w:r w:rsidRPr="00D42BFE">
        <w:rPr>
          <w:sz w:val="16"/>
        </w:rPr>
        <w:t xml:space="preserve"> the path of </w:t>
      </w:r>
      <w:r w:rsidRPr="00D42BFE">
        <w:rPr>
          <w:rStyle w:val="StyleUnderline"/>
        </w:rPr>
        <w:t>peace</w:t>
      </w:r>
      <w:r w:rsidRPr="00D42BFE">
        <w:rPr>
          <w:sz w:val="16"/>
        </w:rPr>
        <w:t xml:space="preserve"> and conflict </w:t>
      </w:r>
      <w:r w:rsidRPr="00D42BFE">
        <w:rPr>
          <w:rStyle w:val="StyleUnderline"/>
        </w:rPr>
        <w:t>resolution</w:t>
      </w:r>
      <w:r w:rsidRPr="00D42BFE">
        <w:rPr>
          <w:sz w:val="16"/>
        </w:rPr>
        <w:t>. While this may not end the intractable rivalry between India and Pakistan, it’s imperative for the stability and prosperity of both the regions that opportunities for mutual cooperation be pursued further. Simultaneous conflict over territory, national identity and power position in region, makes Indo-Pak rivalry an enduring one. (Paul, 2005). Therefore, it might result in a yawning hiatus between rhetoric and reality.</w:t>
      </w:r>
    </w:p>
    <w:p w14:paraId="24992A54" w14:textId="77777777" w:rsidR="00223FE4" w:rsidRPr="00D42BFE" w:rsidRDefault="00223FE4" w:rsidP="00223FE4"/>
    <w:p w14:paraId="22F9AA90" w14:textId="77777777" w:rsidR="00223FE4" w:rsidRPr="00D42BFE" w:rsidRDefault="00223FE4" w:rsidP="00223FE4">
      <w:pPr>
        <w:pStyle w:val="Heading4"/>
      </w:pPr>
      <w:r w:rsidRPr="00D42BFE">
        <w:t>Deterrence checks escalation</w:t>
      </w:r>
    </w:p>
    <w:p w14:paraId="5F112C2E" w14:textId="77777777" w:rsidR="00223FE4" w:rsidRPr="00D42BFE" w:rsidRDefault="00223FE4" w:rsidP="00223FE4">
      <w:r w:rsidRPr="00D42BFE">
        <w:rPr>
          <w:rStyle w:val="Style13ptBold"/>
        </w:rPr>
        <w:t xml:space="preserve">Montgomery &amp; Edelman 15 - Senior Fellow at the Center for Strategic and Budgetary Assessments &amp; Distinguished Fellow at CSBA, </w:t>
      </w:r>
      <w:proofErr w:type="spellStart"/>
      <w:r w:rsidRPr="00D42BFE">
        <w:rPr>
          <w:rStyle w:val="Style13ptBold"/>
        </w:rPr>
        <w:t>Hertog</w:t>
      </w:r>
      <w:proofErr w:type="spellEnd"/>
      <w:r w:rsidRPr="00D42BFE">
        <w:rPr>
          <w:rStyle w:val="Style13ptBold"/>
        </w:rPr>
        <w:t xml:space="preserve"> Distinguished Practitioner-in-Residence at Johns Hopkins University School of Advanced International Studies</w:t>
      </w:r>
      <w:r w:rsidRPr="00D42BFE">
        <w:t xml:space="preserve"> [Evan Braden Montgomery &amp; Evan Braden Montgomery, Rethinking Stability in South Asia: India, Pakistan, and the Competition for Escalation Dominance, Journal of Strategic Studies, Volume 38, Issue 1-2, 2015, pages 159-182]</w:t>
      </w:r>
    </w:p>
    <w:p w14:paraId="30D8C0B2" w14:textId="77777777" w:rsidR="00223FE4" w:rsidRPr="00D42BFE" w:rsidRDefault="00223FE4" w:rsidP="00223FE4"/>
    <w:p w14:paraId="06653A4B" w14:textId="77777777" w:rsidR="00223FE4" w:rsidRPr="00D42BFE" w:rsidRDefault="00223FE4" w:rsidP="00223FE4">
      <w:pPr>
        <w:rPr>
          <w:sz w:val="16"/>
        </w:rPr>
      </w:pPr>
      <w:r w:rsidRPr="00D42BFE">
        <w:rPr>
          <w:rStyle w:val="StyleUnderline"/>
        </w:rPr>
        <w:t xml:space="preserve">India and Pakistan are </w:t>
      </w:r>
      <w:r w:rsidRPr="00D42BFE">
        <w:rPr>
          <w:sz w:val="16"/>
        </w:rPr>
        <w:t xml:space="preserve">currently </w:t>
      </w:r>
      <w:r w:rsidRPr="00D42BFE">
        <w:rPr>
          <w:rStyle w:val="StyleUnderline"/>
        </w:rPr>
        <w:t>engaged in a competition for escalation dominance</w:t>
      </w:r>
      <w:r w:rsidRPr="00D42BFE">
        <w:rPr>
          <w:sz w:val="16"/>
        </w:rPr>
        <w:t xml:space="preserve">. While </w:t>
      </w:r>
      <w:r w:rsidRPr="00D42BFE">
        <w:rPr>
          <w:rStyle w:val="StyleUnderline"/>
        </w:rPr>
        <w:t xml:space="preserve">New Delhi is preparing for a limited conventional campaign </w:t>
      </w:r>
      <w:r w:rsidRPr="00D42BFE">
        <w:rPr>
          <w:sz w:val="16"/>
        </w:rPr>
        <w:t xml:space="preserve">against Pakistan, </w:t>
      </w:r>
      <w:r w:rsidRPr="00D42BFE">
        <w:rPr>
          <w:rStyle w:val="StyleUnderline"/>
        </w:rPr>
        <w:t xml:space="preserve">Islamabad is pursuing limited nuclear options </w:t>
      </w:r>
      <w:r w:rsidRPr="00D42BFE">
        <w:rPr>
          <w:sz w:val="16"/>
        </w:rPr>
        <w:t xml:space="preserve">to deter India. </w:t>
      </w:r>
      <w:r w:rsidRPr="00D42BFE">
        <w:rPr>
          <w:rStyle w:val="StyleUnderline"/>
        </w:rPr>
        <w:t xml:space="preserve">Together, these </w:t>
      </w:r>
      <w:r w:rsidRPr="00D42BFE">
        <w:rPr>
          <w:sz w:val="16"/>
        </w:rPr>
        <w:t xml:space="preserve">trends could </w:t>
      </w:r>
      <w:r w:rsidRPr="00D42BFE">
        <w:rPr>
          <w:rStyle w:val="StyleUnderline"/>
        </w:rPr>
        <w:t>increase the likelihood of nuclear conflict. India</w:t>
      </w:r>
      <w:r w:rsidRPr="00D42BFE">
        <w:rPr>
          <w:sz w:val="16"/>
        </w:rPr>
        <w:t xml:space="preserve">, for example, </w:t>
      </w:r>
      <w:r w:rsidRPr="00D42BFE">
        <w:rPr>
          <w:rStyle w:val="StyleUnderline"/>
        </w:rPr>
        <w:t xml:space="preserve">might conclude </w:t>
      </w:r>
      <w:r w:rsidRPr="00D42BFE">
        <w:rPr>
          <w:sz w:val="16"/>
        </w:rPr>
        <w:t xml:space="preserve">that </w:t>
      </w:r>
      <w:r w:rsidRPr="00D42BFE">
        <w:rPr>
          <w:rStyle w:val="StyleUnderline"/>
        </w:rPr>
        <w:t>it can launch an invasion without provoking a nuclear reprisal</w:t>
      </w:r>
      <w:r w:rsidRPr="00D42BFE">
        <w:rPr>
          <w:sz w:val="16"/>
        </w:rPr>
        <w:t xml:space="preserve">, </w:t>
      </w:r>
      <w:r w:rsidRPr="00D42BFE">
        <w:rPr>
          <w:rStyle w:val="StyleUnderline"/>
        </w:rPr>
        <w:t>while Pakistan might believe that it can employ nuclear weapons without triggering a nuclear exchange</w:t>
      </w:r>
      <w:r w:rsidRPr="00D42BFE">
        <w:rPr>
          <w:sz w:val="16"/>
        </w:rPr>
        <w:t>. Even if war can be avoided, these trends could eventually compel India to develop its own limited nuclear options in an effort to enhance deterrence and gain coercive leverage over Pakistan.</w:t>
      </w:r>
    </w:p>
    <w:p w14:paraId="747A099D" w14:textId="77777777" w:rsidR="00223FE4" w:rsidRPr="00D42BFE" w:rsidRDefault="00223FE4" w:rsidP="00223FE4">
      <w:pPr>
        <w:rPr>
          <w:sz w:val="16"/>
        </w:rPr>
      </w:pPr>
      <w:r w:rsidRPr="00D42BFE">
        <w:rPr>
          <w:rStyle w:val="StyleUnderline"/>
        </w:rPr>
        <w:t>Despite</w:t>
      </w:r>
      <w:r w:rsidRPr="00D42BFE">
        <w:rPr>
          <w:sz w:val="16"/>
        </w:rPr>
        <w:t xml:space="preserve"> persistent </w:t>
      </w:r>
      <w:r w:rsidRPr="00D42BFE">
        <w:rPr>
          <w:rStyle w:val="StyleUnderline"/>
        </w:rPr>
        <w:t>tensions</w:t>
      </w:r>
      <w:r w:rsidRPr="00D42BFE">
        <w:rPr>
          <w:sz w:val="16"/>
        </w:rPr>
        <w:t xml:space="preserve">, </w:t>
      </w:r>
      <w:r w:rsidRPr="00D42BFE">
        <w:rPr>
          <w:rStyle w:val="StyleUnderline"/>
        </w:rPr>
        <w:t>recurring crises</w:t>
      </w:r>
      <w:r w:rsidRPr="00D42BFE">
        <w:rPr>
          <w:sz w:val="16"/>
        </w:rPr>
        <w:t xml:space="preserve">, and one minor war, </w:t>
      </w:r>
      <w:r w:rsidRPr="00D42BFE">
        <w:rPr>
          <w:rStyle w:val="StyleUnderline"/>
        </w:rPr>
        <w:t>South Asia has arguably been less volatile</w:t>
      </w:r>
      <w:r w:rsidRPr="00D42BFE">
        <w:rPr>
          <w:sz w:val="16"/>
        </w:rPr>
        <w:t xml:space="preserve"> </w:t>
      </w:r>
      <w:r w:rsidRPr="00D42BFE">
        <w:rPr>
          <w:rStyle w:val="StyleUnderline"/>
        </w:rPr>
        <w:t>than many</w:t>
      </w:r>
      <w:r w:rsidRPr="00D42BFE">
        <w:rPr>
          <w:sz w:val="16"/>
        </w:rPr>
        <w:t xml:space="preserve"> observers </w:t>
      </w:r>
      <w:r w:rsidRPr="00D42BFE">
        <w:rPr>
          <w:rStyle w:val="StyleUnderline"/>
        </w:rPr>
        <w:t>anticipated</w:t>
      </w:r>
      <w:r w:rsidRPr="00D42BFE">
        <w:rPr>
          <w:sz w:val="16"/>
        </w:rPr>
        <w:t xml:space="preserve"> when India and Pakistan became nuclear-armed powers. </w:t>
      </w:r>
      <w:r w:rsidRPr="00D42BFE">
        <w:rPr>
          <w:rStyle w:val="StyleUnderline"/>
        </w:rPr>
        <w:t>Consistent with the logic of the stability-instability paradox, the possibility that a direct confrontation might lead to a nuclear exchange has</w:t>
      </w:r>
      <w:r w:rsidRPr="00D42BFE">
        <w:rPr>
          <w:sz w:val="16"/>
        </w:rPr>
        <w:t xml:space="preserve"> seemingly </w:t>
      </w:r>
      <w:r w:rsidRPr="00D42BFE">
        <w:rPr>
          <w:rStyle w:val="StyleUnderline"/>
        </w:rPr>
        <w:t>reduced incentives on both sides to initiate large-scale conflicts or escalate</w:t>
      </w:r>
      <w:r w:rsidRPr="00D42BFE">
        <w:rPr>
          <w:sz w:val="16"/>
        </w:rPr>
        <w:t xml:space="preserve"> small-scale clashes, even though a nuclear deterrent has also emboldened Islamabad to support militant groups engaged in terrorism, subversion, and insurgency against New Delhi. Nevertheless, two interrelated trends are undermining this fragile equilibrium: India’s efforts to extend its conventional military advantage over Pakistan, and Pakistan’s growing reliance on nuclear weapons to counter India.1</w:t>
      </w:r>
    </w:p>
    <w:p w14:paraId="08CFB8FC" w14:textId="77777777" w:rsidR="00223FE4" w:rsidRPr="00D42BFE" w:rsidRDefault="00223FE4" w:rsidP="00223FE4">
      <w:pPr>
        <w:rPr>
          <w:sz w:val="16"/>
        </w:rPr>
      </w:pPr>
    </w:p>
    <w:p w14:paraId="23F85338" w14:textId="77777777" w:rsidR="00223FE4" w:rsidRPr="00D42BFE" w:rsidRDefault="00223FE4" w:rsidP="00223FE4"/>
    <w:p w14:paraId="4BA220C3" w14:textId="77777777" w:rsidR="00223FE4" w:rsidRPr="00D42BFE" w:rsidRDefault="00223FE4" w:rsidP="00223FE4">
      <w:pPr>
        <w:pStyle w:val="Heading3"/>
      </w:pPr>
      <w:r w:rsidRPr="00D42BFE">
        <w:t>No Indo-Sino conflict</w:t>
      </w:r>
    </w:p>
    <w:p w14:paraId="25CFB946" w14:textId="77777777" w:rsidR="00223FE4" w:rsidRPr="00D42BFE" w:rsidRDefault="00223FE4" w:rsidP="00223FE4">
      <w:pPr>
        <w:pStyle w:val="Heading4"/>
      </w:pPr>
      <w:r w:rsidRPr="00D42BFE">
        <w:t xml:space="preserve">No China-India war </w:t>
      </w:r>
    </w:p>
    <w:p w14:paraId="2D038381" w14:textId="77777777" w:rsidR="00223FE4" w:rsidRPr="00D42BFE" w:rsidRDefault="00223FE4" w:rsidP="00223FE4">
      <w:pPr>
        <w:rPr>
          <w:rStyle w:val="StyleUnderline"/>
          <w:sz w:val="16"/>
          <w:szCs w:val="16"/>
        </w:rPr>
      </w:pPr>
      <w:r w:rsidRPr="00D42BFE">
        <w:rPr>
          <w:rStyle w:val="StyleUnderline"/>
        </w:rPr>
        <w:t>Carlson ’13</w:t>
      </w:r>
      <w:r w:rsidRPr="00D42BFE">
        <w:rPr>
          <w:rStyle w:val="StyleUnderline"/>
          <w:sz w:val="16"/>
        </w:rPr>
        <w:t xml:space="preserve"> </w:t>
      </w:r>
      <w:r w:rsidRPr="00D42BFE">
        <w:t xml:space="preserve">(Allen Carlson is an Associate Professor in Cornell University’s Government Department. He was granted his PhD from Yale University’s Political Science Department. His undergraduate degree is from Colby College. In 2005 his Unifying China, Integrating with the World: Securing Chinese Sovereignty in the Reform Era was published by Stanford University Press. He has also written articles that appeared in the Journal of Contemporary China, Pacific Affairs, Asia Policy, and Nations and Nationalism. In addition, he has published monographs for the National Committee on U.S.-China Relations and the East-West Center Washington. Carlson was a Fulbright-Hays scholar at Peking University during the 2004-2005 academic year. In 2005 he was chosen to participate in the National Committee’s Public Intellectuals Program, and he currently serves as an adviser to Cornell’s China Asia Pacific Studies program and </w:t>
      </w:r>
      <w:proofErr w:type="gramStart"/>
      <w:r w:rsidRPr="00D42BFE">
        <w:t>its</w:t>
      </w:r>
      <w:proofErr w:type="gramEnd"/>
      <w:r w:rsidRPr="00D42BFE">
        <w:t xml:space="preserve"> East Asia Program. Carlson is currently working on a project exploring the issue of nontraditional security in China’s emerging relationship with the rest of the international system. His most recent publications are the co-edited Contemporary Chinese Politics: New Sources, Methods and Field Strategies (Cambridge University Press, 2010) and New Frontiers in China’s Foreign Relations (Lexington, 2011). China Keeps the Peace at Sea China Keeps the Peace at Sea Why the Dragon Doesn't Want War Allen Carlson February 21, 2013</w:t>
      </w:r>
    </w:p>
    <w:p w14:paraId="7AD8B3DE" w14:textId="77777777" w:rsidR="00223FE4" w:rsidRPr="00D42BFE" w:rsidRDefault="00223FE4" w:rsidP="00223FE4">
      <w:pPr>
        <w:rPr>
          <w:rStyle w:val="StyleUnderline"/>
        </w:rPr>
      </w:pPr>
    </w:p>
    <w:p w14:paraId="66793AD7" w14:textId="77777777" w:rsidR="00223FE4" w:rsidRPr="00D42BFE" w:rsidRDefault="00223FE4" w:rsidP="00223FE4">
      <w:pPr>
        <w:rPr>
          <w:rStyle w:val="StyleUnderline"/>
          <w:b/>
          <w:bdr w:val="single" w:sz="4" w:space="0" w:color="auto"/>
        </w:rPr>
      </w:pPr>
      <w:r w:rsidRPr="00D42BFE">
        <w:rPr>
          <w:sz w:val="16"/>
        </w:rPr>
        <w:t>At times in the past few months</w:t>
      </w:r>
      <w:r w:rsidRPr="00D42BFE">
        <w:rPr>
          <w:rStyle w:val="StyleUnderline"/>
        </w:rPr>
        <w:t xml:space="preserve">, China and Japan have appeared almost ready to </w:t>
      </w:r>
      <w:r w:rsidRPr="00D42BFE">
        <w:rPr>
          <w:sz w:val="16"/>
        </w:rPr>
        <w:t xml:space="preserve">do </w:t>
      </w:r>
      <w:r w:rsidRPr="00D42BFE">
        <w:rPr>
          <w:rStyle w:val="StyleUnderline"/>
        </w:rPr>
        <w:t>battle</w:t>
      </w:r>
      <w:r w:rsidRPr="00D42BFE">
        <w:rPr>
          <w:rStyle w:val="StyleUnderline"/>
          <w:sz w:val="16"/>
        </w:rPr>
        <w:t xml:space="preserve"> </w:t>
      </w:r>
      <w:r w:rsidRPr="00D42BFE">
        <w:rPr>
          <w:rStyle w:val="StyleUnderline"/>
        </w:rPr>
        <w:t xml:space="preserve">over </w:t>
      </w:r>
      <w:r w:rsidRPr="00D42BFE">
        <w:rPr>
          <w:sz w:val="16"/>
        </w:rPr>
        <w:t>the</w:t>
      </w:r>
      <w:r w:rsidRPr="00D42BFE">
        <w:rPr>
          <w:rStyle w:val="StyleUnderline"/>
        </w:rPr>
        <w:t xml:space="preserve"> </w:t>
      </w:r>
      <w:proofErr w:type="spellStart"/>
      <w:r w:rsidRPr="00D42BFE">
        <w:rPr>
          <w:rStyle w:val="StyleUnderline"/>
        </w:rPr>
        <w:t>Senkaku</w:t>
      </w:r>
      <w:proofErr w:type="spellEnd"/>
      <w:r w:rsidRPr="00D42BFE">
        <w:rPr>
          <w:rStyle w:val="StyleUnderline"/>
          <w:sz w:val="16"/>
        </w:rPr>
        <w:t xml:space="preserve"> (</w:t>
      </w:r>
      <w:proofErr w:type="spellStart"/>
      <w:r w:rsidRPr="00D42BFE">
        <w:rPr>
          <w:rStyle w:val="StyleUnderline"/>
          <w:sz w:val="16"/>
        </w:rPr>
        <w:t>Diaoyu</w:t>
      </w:r>
      <w:proofErr w:type="spellEnd"/>
      <w:r w:rsidRPr="00D42BFE">
        <w:rPr>
          <w:rStyle w:val="StyleUnderline"/>
          <w:sz w:val="16"/>
        </w:rPr>
        <w:t xml:space="preserve">) </w:t>
      </w:r>
      <w:r w:rsidRPr="00D42BFE">
        <w:rPr>
          <w:sz w:val="16"/>
        </w:rPr>
        <w:t>Islands</w:t>
      </w:r>
      <w:r w:rsidRPr="00D42BFE">
        <w:rPr>
          <w:rStyle w:val="StyleUnderline"/>
          <w:sz w:val="16"/>
        </w:rPr>
        <w:t xml:space="preserve"> --which are administered by Tokyo but claimed by both countries -- and to ignite a war that could be bigger than any since World War II. Although Tokyo and Beijing have been shadowboxing over the territory for years, the standoff reached a new low in the fall, when the Japanese government nationalized some of the islands by purchasing them from a private owner. The decision set off a wave of violent anti-Japanese demonstrations across China. In the wake of these events, the conflict quickly reached what political scientists call a state of equivalent retaliation -- a situation in which both countries believe that it is imperative to respond in kind to any and all perceived slights. As a result, it may have seemed that armed engagement was imminent</w:t>
      </w:r>
      <w:r w:rsidRPr="00D42BFE">
        <w:rPr>
          <w:rStyle w:val="StyleUnderline"/>
        </w:rPr>
        <w:t xml:space="preserve">. Yet, months later, </w:t>
      </w:r>
      <w:r w:rsidRPr="00D42BFE">
        <w:rPr>
          <w:rStyle w:val="StyleUnderline"/>
          <w:bdr w:val="single" w:sz="4" w:space="0" w:color="auto"/>
        </w:rPr>
        <w:t>nothing has happened</w:t>
      </w:r>
      <w:r w:rsidRPr="00D42BFE">
        <w:rPr>
          <w:rStyle w:val="StyleUnderline"/>
          <w:sz w:val="16"/>
        </w:rPr>
        <w:t xml:space="preserve">. And </w:t>
      </w:r>
      <w:r w:rsidRPr="00D42BFE">
        <w:rPr>
          <w:rStyle w:val="StyleUnderline"/>
        </w:rPr>
        <w:t xml:space="preserve">despite their aggressive posturing in the disputed territory, both </w:t>
      </w:r>
      <w:r w:rsidRPr="00D42BFE">
        <w:rPr>
          <w:sz w:val="16"/>
        </w:rPr>
        <w:t>sides</w:t>
      </w:r>
      <w:r w:rsidRPr="00D42BFE">
        <w:rPr>
          <w:rStyle w:val="StyleUnderline"/>
        </w:rPr>
        <w:t xml:space="preserve"> now show</w:t>
      </w:r>
      <w:r w:rsidRPr="00D42BFE">
        <w:rPr>
          <w:rStyle w:val="StyleUnderline"/>
          <w:sz w:val="16"/>
        </w:rPr>
        <w:t xml:space="preserve"> glimmers of </w:t>
      </w:r>
      <w:r w:rsidRPr="00D42BFE">
        <w:rPr>
          <w:rStyle w:val="StyleUnderline"/>
          <w:bdr w:val="single" w:sz="4" w:space="0" w:color="auto"/>
        </w:rPr>
        <w:t>willingness to dial down hostilities and to reestablish stability</w:t>
      </w:r>
      <w:r w:rsidRPr="00D42BFE">
        <w:rPr>
          <w:rStyle w:val="StyleUnderline"/>
        </w:rPr>
        <w:t xml:space="preserve">. </w:t>
      </w:r>
      <w:r w:rsidRPr="00D42BFE">
        <w:rPr>
          <w:sz w:val="16"/>
        </w:rPr>
        <w:t xml:space="preserve">Some analysts have cited North Korea's recent nuclear test as a factor in the countries' reluctance to engage in military conflict. They argue that the detonation, and Kim Jong </w:t>
      </w:r>
      <w:proofErr w:type="spellStart"/>
      <w:proofErr w:type="gramStart"/>
      <w:r w:rsidRPr="00D42BFE">
        <w:rPr>
          <w:sz w:val="16"/>
        </w:rPr>
        <w:t>Un's</w:t>
      </w:r>
      <w:proofErr w:type="spellEnd"/>
      <w:proofErr w:type="gramEnd"/>
      <w:r w:rsidRPr="00D42BFE">
        <w:rPr>
          <w:sz w:val="16"/>
        </w:rPr>
        <w:t xml:space="preserve"> belligerence, brought China and Japan together, unsettling them and placing their differences in a scarier context. Rory </w:t>
      </w:r>
      <w:proofErr w:type="spellStart"/>
      <w:r w:rsidRPr="00D42BFE">
        <w:rPr>
          <w:sz w:val="16"/>
        </w:rPr>
        <w:t>Medcalf</w:t>
      </w:r>
      <w:proofErr w:type="spellEnd"/>
      <w:r w:rsidRPr="00D42BFE">
        <w:rPr>
          <w:sz w:val="16"/>
        </w:rPr>
        <w:t>, a senior fellow at the Brookings Institution, explained that "the nuclear test gives the leadership in both Beijing and Tokyo a chance to focus on a foreign and security policy challenge where their interests are not diametrically at odds." The nuclear test, though, is a red herring in terms of the conflict over the disputed islands.</w:t>
      </w:r>
      <w:r w:rsidRPr="00D42BFE">
        <w:rPr>
          <w:rStyle w:val="StyleUnderline"/>
        </w:rPr>
        <w:t xml:space="preserve"> In truth, the</w:t>
      </w:r>
      <w:r w:rsidRPr="00D42BFE">
        <w:rPr>
          <w:rStyle w:val="StyleUnderline"/>
          <w:bdr w:val="single" w:sz="4" w:space="0" w:color="auto"/>
        </w:rPr>
        <w:t xml:space="preserve"> roots of the conflict -- and </w:t>
      </w:r>
      <w:r w:rsidRPr="00D42BFE">
        <w:rPr>
          <w:sz w:val="16"/>
        </w:rPr>
        <w:t>the</w:t>
      </w:r>
      <w:r w:rsidRPr="00D42BFE">
        <w:rPr>
          <w:rStyle w:val="StyleUnderline"/>
          <w:bdr w:val="single" w:sz="4" w:space="0" w:color="auto"/>
        </w:rPr>
        <w:t xml:space="preserve"> reasons it has not </w:t>
      </w:r>
      <w:r w:rsidRPr="00D42BFE">
        <w:rPr>
          <w:sz w:val="16"/>
        </w:rPr>
        <w:t>yet</w:t>
      </w:r>
      <w:r w:rsidRPr="00D42BFE">
        <w:rPr>
          <w:rStyle w:val="StyleUnderline"/>
          <w:bdr w:val="single" w:sz="4" w:space="0" w:color="auto"/>
        </w:rPr>
        <w:t xml:space="preserve"> exploded -- are much deeper</w:t>
      </w:r>
      <w:r w:rsidRPr="00D42BFE">
        <w:rPr>
          <w:sz w:val="16"/>
        </w:rPr>
        <w:t>. Put simply,</w:t>
      </w:r>
      <w:r w:rsidRPr="00D42BFE">
        <w:rPr>
          <w:rStyle w:val="StyleUnderline"/>
        </w:rPr>
        <w:t xml:space="preserve"> China </w:t>
      </w:r>
      <w:r w:rsidRPr="00D42BFE">
        <w:rPr>
          <w:rStyle w:val="StyleUnderline"/>
          <w:bdr w:val="single" w:sz="4" w:space="0" w:color="auto"/>
        </w:rPr>
        <w:t xml:space="preserve">cannot afford military conflict </w:t>
      </w:r>
      <w:r w:rsidRPr="00D42BFE">
        <w:rPr>
          <w:rStyle w:val="StyleUnderline"/>
        </w:rPr>
        <w:t>with</w:t>
      </w:r>
      <w:r w:rsidRPr="00D42BFE">
        <w:rPr>
          <w:rStyle w:val="StyleUnderline"/>
          <w:bdr w:val="single" w:sz="4" w:space="0" w:color="auto"/>
        </w:rPr>
        <w:t xml:space="preserve"> any </w:t>
      </w:r>
      <w:r w:rsidRPr="00D42BFE">
        <w:rPr>
          <w:rStyle w:val="StyleUnderline"/>
        </w:rPr>
        <w:t>of its Asian neighbors. It is not that China believes it would lose such a spat;</w:t>
      </w:r>
      <w:r w:rsidRPr="00D42BFE">
        <w:rPr>
          <w:rStyle w:val="StyleUnderline"/>
          <w:sz w:val="16"/>
        </w:rPr>
        <w:t xml:space="preserve"> </w:t>
      </w:r>
      <w:r w:rsidRPr="00D42BFE">
        <w:rPr>
          <w:rStyle w:val="StyleUnderline"/>
        </w:rPr>
        <w:t xml:space="preserve">the country increasingly enjoys strategic superiority over the entire region, and it is difficult to imagine that its forces would be beaten in a direct engagement over </w:t>
      </w:r>
      <w:r w:rsidRPr="00D42BFE">
        <w:rPr>
          <w:rStyle w:val="StyleUnderline"/>
          <w:bdr w:val="single" w:sz="4" w:space="0" w:color="auto"/>
        </w:rPr>
        <w:t>the islands</w:t>
      </w:r>
      <w:r w:rsidRPr="00D42BFE">
        <w:rPr>
          <w:rStyle w:val="StyleUnderline"/>
        </w:rPr>
        <w:t xml:space="preserve">, in the </w:t>
      </w:r>
      <w:r w:rsidRPr="00D42BFE">
        <w:rPr>
          <w:rStyle w:val="StyleUnderline"/>
          <w:bdr w:val="single" w:sz="4" w:space="0" w:color="auto"/>
        </w:rPr>
        <w:t>South China Sea</w:t>
      </w:r>
      <w:r w:rsidRPr="00D42BFE">
        <w:rPr>
          <w:rStyle w:val="StyleUnderline"/>
        </w:rPr>
        <w:t xml:space="preserve"> or in the disputed regions along the </w:t>
      </w:r>
      <w:r w:rsidRPr="00D42BFE">
        <w:rPr>
          <w:rStyle w:val="StyleUnderline"/>
          <w:bdr w:val="single" w:sz="4" w:space="0" w:color="auto"/>
        </w:rPr>
        <w:t>Sino-Indian</w:t>
      </w:r>
      <w:r w:rsidRPr="00D42BFE">
        <w:rPr>
          <w:rStyle w:val="StyleUnderline"/>
        </w:rPr>
        <w:t xml:space="preserve"> border</w:t>
      </w:r>
      <w:r w:rsidRPr="00D42BFE">
        <w:rPr>
          <w:rStyle w:val="StyleUnderline"/>
          <w:sz w:val="16"/>
        </w:rPr>
        <w:t xml:space="preserve">. </w:t>
      </w:r>
      <w:r w:rsidRPr="00D42BFE">
        <w:rPr>
          <w:rStyle w:val="StyleUnderline"/>
        </w:rPr>
        <w:t xml:space="preserve">However, Chinese officials see that </w:t>
      </w:r>
      <w:r w:rsidRPr="00D42BFE">
        <w:rPr>
          <w:rStyle w:val="StyleUnderline"/>
          <w:bdr w:val="single" w:sz="4" w:space="0" w:color="auto"/>
        </w:rPr>
        <w:t>even the most pronounced victory would be outweighed by the collateral damage</w:t>
      </w:r>
      <w:r w:rsidRPr="00D42BFE">
        <w:rPr>
          <w:rStyle w:val="StyleUnderline"/>
        </w:rPr>
        <w:t xml:space="preserve"> that such a use of force would cause to Beijing's </w:t>
      </w:r>
      <w:r w:rsidRPr="00D42BFE">
        <w:rPr>
          <w:rStyle w:val="StyleUnderline"/>
          <w:bdr w:val="single" w:sz="4" w:space="0" w:color="auto"/>
        </w:rPr>
        <w:t>two most fundamental national interests</w:t>
      </w:r>
      <w:r w:rsidRPr="00D42BFE">
        <w:rPr>
          <w:rStyle w:val="StyleUnderline"/>
        </w:rPr>
        <w:t xml:space="preserve"> -- economic growth and preventing the escalation of radical nationalist sentiment at home. </w:t>
      </w:r>
      <w:r w:rsidRPr="00D42BFE">
        <w:rPr>
          <w:rStyle w:val="StyleUnderline"/>
          <w:bdr w:val="single" w:sz="4" w:space="0" w:color="auto"/>
        </w:rPr>
        <w:t>These constraints, rather than any external deterrent</w:t>
      </w:r>
      <w:r w:rsidRPr="00D42BFE">
        <w:rPr>
          <w:rStyle w:val="StyleUnderline"/>
        </w:rPr>
        <w:t xml:space="preserve">, will keep Xi Jinping, China's new leader, from authorizing the use of deadly force </w:t>
      </w:r>
      <w:r w:rsidRPr="00D42BFE">
        <w:rPr>
          <w:sz w:val="16"/>
        </w:rPr>
        <w:t xml:space="preserve">in the </w:t>
      </w:r>
      <w:proofErr w:type="spellStart"/>
      <w:r w:rsidRPr="00D42BFE">
        <w:rPr>
          <w:sz w:val="16"/>
        </w:rPr>
        <w:t>Diaoyu</w:t>
      </w:r>
      <w:proofErr w:type="spellEnd"/>
      <w:r w:rsidRPr="00D42BFE">
        <w:rPr>
          <w:sz w:val="16"/>
        </w:rPr>
        <w:t xml:space="preserve"> Islands </w:t>
      </w:r>
      <w:proofErr w:type="gramStart"/>
      <w:r w:rsidRPr="00D42BFE">
        <w:rPr>
          <w:sz w:val="16"/>
        </w:rPr>
        <w:t>theater</w:t>
      </w:r>
      <w:proofErr w:type="gramEnd"/>
      <w:r w:rsidRPr="00D42BFE">
        <w:rPr>
          <w:sz w:val="16"/>
        </w:rPr>
        <w:t xml:space="preserve">. </w:t>
      </w:r>
      <w:r w:rsidRPr="00D42BFE">
        <w:rPr>
          <w:rStyle w:val="StyleUnderline"/>
        </w:rPr>
        <w:t xml:space="preserve">For over </w:t>
      </w:r>
      <w:r w:rsidRPr="00D42BFE">
        <w:rPr>
          <w:rStyle w:val="StyleUnderline"/>
          <w:bdr w:val="single" w:sz="4" w:space="0" w:color="auto"/>
        </w:rPr>
        <w:t>three decades</w:t>
      </w:r>
      <w:r w:rsidRPr="00D42BFE">
        <w:rPr>
          <w:rStyle w:val="StyleUnderline"/>
        </w:rPr>
        <w:t>, Beijing has promoted peace and</w:t>
      </w:r>
      <w:r w:rsidRPr="00D42BFE">
        <w:rPr>
          <w:rStyle w:val="StyleUnderline"/>
          <w:bdr w:val="single" w:sz="4" w:space="0" w:color="auto"/>
        </w:rPr>
        <w:t xml:space="preserve"> stability</w:t>
      </w:r>
      <w:r w:rsidRPr="00D42BFE">
        <w:rPr>
          <w:rStyle w:val="StyleUnderline"/>
        </w:rPr>
        <w:t xml:space="preserve"> in Asia to facilitate conditions amenable to China's economic development</w:t>
      </w:r>
      <w:r w:rsidRPr="00D42BFE">
        <w:rPr>
          <w:rStyle w:val="StyleUnderline"/>
          <w:sz w:val="16"/>
        </w:rPr>
        <w:t>.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making the country a more welcoming destination for foreign investment, and foster better trade relations. All of this would strengthen the Chinese economy. Deng was right. Today, China's economy is second only to that of the United States. The fundamentals of Deng's grand economic strategy are still revered in Beijing. But any war in the region would erode the hard-won, and precariously held, political capital that China has gained in the last several decades. It would also disrupt trade relations, complicate efforts to promote the yuan as an international currency, and send shock waves through the country's economic system at a time when it can ill afford them. There is thus little reason to think that China is readying for war with Japan. At the same time, the</w:t>
      </w:r>
      <w:r w:rsidRPr="00D42BFE">
        <w:rPr>
          <w:rStyle w:val="StyleUnderline"/>
        </w:rPr>
        <w:t xml:space="preserve"> specter of rising Chinese nationalism, although often seen as a promoter of conflict, </w:t>
      </w:r>
      <w:r w:rsidRPr="00D42BFE">
        <w:rPr>
          <w:rStyle w:val="StyleUnderline"/>
          <w:bdr w:val="single" w:sz="4" w:space="0" w:color="auto"/>
        </w:rPr>
        <w:t>further limits the prospects for armed engagement</w:t>
      </w:r>
      <w:r w:rsidRPr="00D42BFE">
        <w:rPr>
          <w:rStyle w:val="StyleUnderline"/>
          <w:sz w:val="16"/>
        </w:rPr>
        <w:t xml:space="preserve">. This is because Beijing will try to discourage nationalism if it fears it may lose control or be forced by popular sentiment to take an action it deems unwise. </w:t>
      </w:r>
      <w:r w:rsidRPr="00D42BFE">
        <w:rPr>
          <w:rStyle w:val="StyleUnderline"/>
        </w:rPr>
        <w:t xml:space="preserve">Ever since the Tiananmen Square massacre put questions about the Chinese Communist Party's right to govern before the population, successive generations of Chinese leaders have carefully negotiated a balance </w:t>
      </w:r>
      <w:r w:rsidRPr="00D42BFE">
        <w:rPr>
          <w:rStyle w:val="StyleUnderline"/>
          <w:sz w:val="16"/>
        </w:rPr>
        <w:t>between promoting nationalist sentiment and preventing it from boiling over. In the process, they cemented the legitimacy of their rule. A war with Japan could easily upset that balance by inflaming nationalism that could blow back against China's leaders. Consider a hypothetical scenario in which a uniformed Chinese military member is killed during a firefight with Japanese soldiers. Regardless of the specific circumstances</w:t>
      </w:r>
      <w:r w:rsidRPr="00D42BFE">
        <w:rPr>
          <w:sz w:val="16"/>
        </w:rPr>
        <w:t xml:space="preserve">, the casualty would create a new martyr in China and, almost as quickly, catalyze popular protests against Japan. Demonstrators would call for blood, and if the government (fearing economic instability) did not extract enough, citizens would agitate against Beijing itself. Those in </w:t>
      </w:r>
      <w:proofErr w:type="spellStart"/>
      <w:r w:rsidRPr="00D42BFE">
        <w:rPr>
          <w:sz w:val="16"/>
        </w:rPr>
        <w:t>Zhongnanhai</w:t>
      </w:r>
      <w:proofErr w:type="spellEnd"/>
      <w:r w:rsidRPr="00D42BFE">
        <w:rPr>
          <w:sz w:val="16"/>
        </w:rPr>
        <w:t>,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Xi does not seem blind to the principles that have served Beijing so well over the last few decades. Indeed, although he recently warned unnamed others about infringing upon China's "national core interests" during a foreign policy speech to members of the Politburo, he also underscored China's commitment to "never pursue development at the cost of sacrificing other country's interests" and to never "benefit ourselves at others' expense or do harm to any neighbor." Of course, wars do happen -- and still could in the East China Sea. Should either side draw first blood through accident or an unexpected move, Sino-Japanese relations would be push</w:t>
      </w:r>
      <w:r w:rsidRPr="00D42BFE">
        <w:rPr>
          <w:rStyle w:val="StyleUnderline"/>
          <w:sz w:val="16"/>
        </w:rPr>
        <w:t xml:space="preserve">ed into terrain that has not been charted since the middle of the last century. However, understanding that war would be a no-win situation, China has avoided rushing over the brink. This relative restraint seems to have surprised everyone. But it shouldn't. </w:t>
      </w:r>
      <w:r w:rsidRPr="00D42BFE">
        <w:rPr>
          <w:rStyle w:val="StyleUnderline"/>
        </w:rPr>
        <w:t>Beijing</w:t>
      </w:r>
      <w:r w:rsidRPr="00D42BFE">
        <w:rPr>
          <w:rStyle w:val="StyleUnderline"/>
          <w:sz w:val="16"/>
        </w:rPr>
        <w:t xml:space="preserve"> will continue to disagree with Tokyo over the sovereign status of the islands, and will not budge in its negotiating position over disputed territory. However, it </w:t>
      </w:r>
      <w:r w:rsidRPr="00D42BFE">
        <w:rPr>
          <w:rStyle w:val="StyleUnderline"/>
          <w:bdr w:val="single" w:sz="4" w:space="0" w:color="auto"/>
        </w:rPr>
        <w:t>cannot take the risk of going to war over a few rocks</w:t>
      </w:r>
      <w:r w:rsidRPr="00D42BFE">
        <w:rPr>
          <w:rStyle w:val="StyleUnderline"/>
        </w:rPr>
        <w:t xml:space="preserve"> </w:t>
      </w:r>
      <w:r w:rsidRPr="00D42BFE">
        <w:rPr>
          <w:sz w:val="16"/>
        </w:rPr>
        <w:t>in the sea. On the contrary</w:t>
      </w:r>
      <w:r w:rsidRPr="00D42BFE">
        <w:rPr>
          <w:rStyle w:val="StyleUnderline"/>
        </w:rPr>
        <w:t xml:space="preserve">, in the coming months it will quietly </w:t>
      </w:r>
      <w:r w:rsidRPr="00D42BFE">
        <w:rPr>
          <w:sz w:val="16"/>
        </w:rPr>
        <w:t>seek a way to</w:t>
      </w:r>
      <w:r w:rsidRPr="00D42BFE">
        <w:rPr>
          <w:rStyle w:val="StyleUnderline"/>
        </w:rPr>
        <w:t xml:space="preserve"> shelve the dispute in return for </w:t>
      </w:r>
      <w:r w:rsidRPr="00D42BFE">
        <w:rPr>
          <w:sz w:val="16"/>
        </w:rPr>
        <w:t>securing</w:t>
      </w:r>
      <w:r w:rsidRPr="00D42BFE">
        <w:rPr>
          <w:rStyle w:val="StyleUnderline"/>
        </w:rPr>
        <w:t xml:space="preserve"> regional stability, facilitating economic development, and keeping a lid on </w:t>
      </w:r>
      <w:r w:rsidRPr="00D42BFE">
        <w:rPr>
          <w:rStyle w:val="StyleUnderline"/>
          <w:sz w:val="16"/>
        </w:rPr>
        <w:t>the Pandora's box of rising</w:t>
      </w:r>
      <w:r w:rsidRPr="00D42BFE">
        <w:rPr>
          <w:rStyle w:val="StyleUnderline"/>
        </w:rPr>
        <w:t xml:space="preserve"> nationalist sentiment</w:t>
      </w:r>
      <w:r w:rsidRPr="00D42BFE">
        <w:rPr>
          <w:rStyle w:val="StyleUnderline"/>
          <w:sz w:val="16"/>
        </w:rPr>
        <w:t xml:space="preserve">. </w:t>
      </w:r>
      <w:r w:rsidRPr="00D42BFE">
        <w:rPr>
          <w:rStyle w:val="StyleUnderline"/>
          <w:bdr w:val="single" w:sz="4" w:space="0" w:color="auto"/>
        </w:rPr>
        <w:t>The ensuing peace</w:t>
      </w:r>
      <w:r w:rsidRPr="00D42BFE">
        <w:rPr>
          <w:rStyle w:val="StyleUnderline"/>
          <w:sz w:val="16"/>
        </w:rPr>
        <w:t xml:space="preserve">, while unlikely to be deep, or especially conducive to improving Sino-Japanese relations, </w:t>
      </w:r>
      <w:r w:rsidRPr="00D42BFE">
        <w:rPr>
          <w:rStyle w:val="StyleUnderline"/>
          <w:bdr w:val="single" w:sz="4" w:space="0" w:color="auto"/>
        </w:rPr>
        <w:t>will be enduring.</w:t>
      </w:r>
    </w:p>
    <w:p w14:paraId="53D33939" w14:textId="77777777" w:rsidR="00223FE4" w:rsidRPr="00D42BFE" w:rsidRDefault="00223FE4" w:rsidP="00223FE4">
      <w:pPr>
        <w:pStyle w:val="Heading4"/>
      </w:pPr>
      <w:r w:rsidRPr="00D42BFE">
        <w:t>No indo-</w:t>
      </w:r>
      <w:proofErr w:type="spellStart"/>
      <w:r w:rsidRPr="00D42BFE">
        <w:t>sino</w:t>
      </w:r>
      <w:proofErr w:type="spellEnd"/>
      <w:r w:rsidRPr="00D42BFE">
        <w:t xml:space="preserve"> conflict</w:t>
      </w:r>
    </w:p>
    <w:p w14:paraId="694727DB" w14:textId="77777777" w:rsidR="00223FE4" w:rsidRPr="00D42BFE" w:rsidRDefault="00223FE4" w:rsidP="00223FE4">
      <w:pPr>
        <w:pStyle w:val="ListParagraph"/>
        <w:numPr>
          <w:ilvl w:val="0"/>
          <w:numId w:val="11"/>
        </w:numPr>
      </w:pPr>
      <w:r w:rsidRPr="00D42BFE">
        <w:t xml:space="preserve">Economic interdependence </w:t>
      </w:r>
    </w:p>
    <w:p w14:paraId="69D0E8D4" w14:textId="77777777" w:rsidR="00223FE4" w:rsidRPr="00D42BFE" w:rsidRDefault="00223FE4" w:rsidP="00223FE4">
      <w:pPr>
        <w:pStyle w:val="ListParagraph"/>
        <w:numPr>
          <w:ilvl w:val="0"/>
          <w:numId w:val="11"/>
        </w:numPr>
      </w:pPr>
      <w:r w:rsidRPr="00D42BFE">
        <w:t>Geography</w:t>
      </w:r>
    </w:p>
    <w:p w14:paraId="0E80F8EA" w14:textId="77777777" w:rsidR="00223FE4" w:rsidRPr="00D42BFE" w:rsidRDefault="00223FE4" w:rsidP="00223FE4">
      <w:pPr>
        <w:pStyle w:val="ListParagraph"/>
        <w:numPr>
          <w:ilvl w:val="0"/>
          <w:numId w:val="11"/>
        </w:numPr>
      </w:pPr>
      <w:r w:rsidRPr="00D42BFE">
        <w:t>Nuclear weapons</w:t>
      </w:r>
    </w:p>
    <w:p w14:paraId="04D9F211" w14:textId="77777777" w:rsidR="00223FE4" w:rsidRPr="00D42BFE" w:rsidRDefault="00223FE4" w:rsidP="00223FE4">
      <w:pPr>
        <w:pStyle w:val="ListParagraph"/>
        <w:numPr>
          <w:ilvl w:val="0"/>
          <w:numId w:val="11"/>
        </w:numPr>
      </w:pPr>
      <w:proofErr w:type="spellStart"/>
      <w:r w:rsidRPr="00D42BFE">
        <w:t>Hundred</w:t>
      </w:r>
      <w:proofErr w:type="spellEnd"/>
      <w:r w:rsidRPr="00D42BFE">
        <w:t xml:space="preserve"> of other conflict which didn’t escalate</w:t>
      </w:r>
    </w:p>
    <w:p w14:paraId="38282D79" w14:textId="77777777" w:rsidR="00223FE4" w:rsidRPr="00D42BFE" w:rsidRDefault="00223FE4" w:rsidP="00223FE4">
      <w:r w:rsidRPr="00D42BFE">
        <w:t xml:space="preserve">Gary </w:t>
      </w:r>
      <w:proofErr w:type="spellStart"/>
      <w:r w:rsidRPr="00D42BFE">
        <w:t>Feuerberg</w:t>
      </w:r>
      <w:proofErr w:type="spellEnd"/>
      <w:r w:rsidRPr="00D42BFE">
        <w:t xml:space="preserve"> 2014, Statistician US Department of Transportation, PHD in sociology, 3-23-2014, "A Look at Tensions </w:t>
      </w:r>
      <w:proofErr w:type="gramStart"/>
      <w:r w:rsidRPr="00D42BFE">
        <w:t>Along</w:t>
      </w:r>
      <w:proofErr w:type="gramEnd"/>
      <w:r w:rsidRPr="00D42BFE">
        <w:t xml:space="preserve"> the Indo-China Border," Epoch Times, http://www.theepochtimes.com/n3/578033-a-look-at-tensions-along-the-indo-china-border/</w:t>
      </w:r>
    </w:p>
    <w:p w14:paraId="786556BE" w14:textId="77777777" w:rsidR="00223FE4" w:rsidRPr="00D42BFE" w:rsidRDefault="00223FE4" w:rsidP="00223FE4">
      <w:r w:rsidRPr="00D42BFE">
        <w:rPr>
          <w:rStyle w:val="StyleUnderline"/>
        </w:rPr>
        <w:t>Conflicting border claims go back</w:t>
      </w:r>
      <w:r w:rsidRPr="00D42BFE">
        <w:t xml:space="preserve"> to the 1950s, not long after each country was formed in its current political framework (1947 for India, and 1949 for China, </w:t>
      </w:r>
      <w:r w:rsidRPr="00D42BFE">
        <w:rPr>
          <w:rStyle w:val="StyleUnderline"/>
        </w:rPr>
        <w:t>when</w:t>
      </w:r>
      <w:r w:rsidRPr="00D42BFE">
        <w:t xml:space="preserve"> the </w:t>
      </w:r>
      <w:r w:rsidRPr="00D42BFE">
        <w:rPr>
          <w:rStyle w:val="StyleUnderline"/>
        </w:rPr>
        <w:t>communists</w:t>
      </w:r>
      <w:r w:rsidRPr="00D42BFE">
        <w:t xml:space="preserve"> took over the mainland). New leaders </w:t>
      </w:r>
      <w:r w:rsidRPr="00D42BFE">
        <w:rPr>
          <w:rStyle w:val="StyleUnderline"/>
        </w:rPr>
        <w:t>inherited the border dispute from their predecessors. It has become the longest border to be disputed in the world.</w:t>
      </w:r>
    </w:p>
    <w:p w14:paraId="62BDA46B" w14:textId="77777777" w:rsidR="00223FE4" w:rsidRPr="00D42BFE" w:rsidRDefault="00223FE4" w:rsidP="00223FE4">
      <w:r w:rsidRPr="00D42BFE">
        <w:t xml:space="preserve">The recent incursion was evidence that “the </w:t>
      </w:r>
      <w:r w:rsidRPr="00D42BFE">
        <w:rPr>
          <w:rStyle w:val="StyleUnderline"/>
        </w:rPr>
        <w:t>territorial dispute remains a considerable and continuous source of tensions in the [China-India] relationship,”</w:t>
      </w:r>
      <w:r w:rsidRPr="00D42BFE">
        <w:t xml:space="preserve"> wrote Jeff M. Smith, in a newly published book, “Cold Peace: China-India Rivalry in the Twenty-first Century.” Smith is director of South Asia Programs at the American Foreign Policy Council in Washington, D.C.</w:t>
      </w:r>
    </w:p>
    <w:p w14:paraId="20597E35" w14:textId="77777777" w:rsidR="00223FE4" w:rsidRPr="00D42BFE" w:rsidRDefault="00223FE4" w:rsidP="00223FE4">
      <w:pPr>
        <w:rPr>
          <w:rStyle w:val="StyleUnderline"/>
        </w:rPr>
      </w:pPr>
      <w:r w:rsidRPr="00D42BFE">
        <w:t xml:space="preserve">In October 1962, </w:t>
      </w:r>
      <w:r w:rsidRPr="00D42BFE">
        <w:rPr>
          <w:rStyle w:val="StyleUnderline"/>
        </w:rPr>
        <w:t xml:space="preserve">China and India went to war over the disputed Himalayan border, but since then there has been no open conflict. Smith said that </w:t>
      </w:r>
      <w:r w:rsidRPr="00D42BFE">
        <w:rPr>
          <w:rStyle w:val="Emphasis"/>
        </w:rPr>
        <w:t>nuclear weapons, economic interdependence, and geography make it highly unlikely that full-scale war would break out again</w:t>
      </w:r>
      <w:r w:rsidRPr="00D42BFE">
        <w:rPr>
          <w:rStyle w:val="StyleUnderline"/>
        </w:rPr>
        <w:t>. However, localized and limited conflict is likely.</w:t>
      </w:r>
    </w:p>
    <w:p w14:paraId="244B68DC" w14:textId="77777777" w:rsidR="00223FE4" w:rsidRPr="00D42BFE" w:rsidRDefault="00223FE4" w:rsidP="00223FE4">
      <w:pPr>
        <w:rPr>
          <w:rStyle w:val="StyleUnderline"/>
        </w:rPr>
      </w:pPr>
      <w:r w:rsidRPr="00D42BFE">
        <w:t xml:space="preserve">So far, there have not been any deadly incidents since the 1970s, but there have been several hundred border incursions. </w:t>
      </w:r>
      <w:r w:rsidRPr="00D42BFE">
        <w:rPr>
          <w:rStyle w:val="StyleUnderline"/>
        </w:rPr>
        <w:t>The recent Chinese incursion was considered unusual by the extent of its distance and the length of stay, according to Smith.</w:t>
      </w:r>
    </w:p>
    <w:p w14:paraId="7C027CD6" w14:textId="77777777" w:rsidR="00223FE4" w:rsidRPr="00D42BFE" w:rsidRDefault="00223FE4" w:rsidP="00223FE4"/>
    <w:p w14:paraId="067C116F" w14:textId="77777777" w:rsidR="00223FE4" w:rsidRPr="00D42BFE" w:rsidRDefault="00223FE4" w:rsidP="00223FE4">
      <w:pPr>
        <w:pStyle w:val="Heading4"/>
      </w:pPr>
      <w:r w:rsidRPr="00D42BFE">
        <w:t>Indo Sino Conflict wont escalate-economic cooperation and mutual deterrence check</w:t>
      </w:r>
    </w:p>
    <w:p w14:paraId="60B5942F" w14:textId="77777777" w:rsidR="00223FE4" w:rsidRPr="00D42BFE" w:rsidRDefault="00223FE4" w:rsidP="00223FE4">
      <w:pPr>
        <w:pStyle w:val="ListParagraph"/>
        <w:numPr>
          <w:ilvl w:val="0"/>
          <w:numId w:val="11"/>
        </w:numPr>
      </w:pPr>
      <w:r w:rsidRPr="00D42BFE">
        <w:t>Mutual deterrence checks stability</w:t>
      </w:r>
    </w:p>
    <w:p w14:paraId="3102A624" w14:textId="77777777" w:rsidR="00223FE4" w:rsidRPr="00D42BFE" w:rsidRDefault="00223FE4" w:rsidP="00223FE4">
      <w:pPr>
        <w:pStyle w:val="ListParagraph"/>
        <w:numPr>
          <w:ilvl w:val="0"/>
          <w:numId w:val="11"/>
        </w:numPr>
      </w:pPr>
      <w:r w:rsidRPr="00D42BFE">
        <w:t>Growing econ ties check open conflict</w:t>
      </w:r>
    </w:p>
    <w:p w14:paraId="4DAC8F77" w14:textId="77777777" w:rsidR="00223FE4" w:rsidRPr="00D42BFE" w:rsidRDefault="00223FE4" w:rsidP="00223FE4">
      <w:r w:rsidRPr="00D42BFE">
        <w:t xml:space="preserve">Erik </w:t>
      </w:r>
      <w:r w:rsidRPr="00D42BFE">
        <w:rPr>
          <w:rStyle w:val="Style13ptBold"/>
        </w:rPr>
        <w:t>French 2016</w:t>
      </w:r>
      <w:r w:rsidRPr="00D42BFE">
        <w:t xml:space="preserve">, </w:t>
      </w:r>
      <w:proofErr w:type="spellStart"/>
      <w:r w:rsidRPr="00D42BFE">
        <w:t>Phd</w:t>
      </w:r>
      <w:proofErr w:type="spellEnd"/>
      <w:r w:rsidRPr="00D42BFE">
        <w:t xml:space="preserve"> Candidate At The Maxwell School Of Citizenship and Public Affairs, A Supervisor At </w:t>
      </w:r>
      <w:proofErr w:type="spellStart"/>
      <w:r w:rsidRPr="00D42BFE">
        <w:t>Wikistrat</w:t>
      </w:r>
      <w:proofErr w:type="spellEnd"/>
      <w:r w:rsidRPr="00D42BFE">
        <w:t xml:space="preserve"> Inc., And A Former </w:t>
      </w:r>
      <w:proofErr w:type="spellStart"/>
      <w:r w:rsidRPr="00D42BFE">
        <w:t>Sasakawa</w:t>
      </w:r>
      <w:proofErr w:type="spellEnd"/>
      <w:r w:rsidRPr="00D42BFE">
        <w:t xml:space="preserve"> Peace Foundation Fellow With Pacific Forum </w:t>
      </w:r>
      <w:proofErr w:type="spellStart"/>
      <w:r w:rsidRPr="00D42BFE">
        <w:t>Csis</w:t>
      </w:r>
      <w:proofErr w:type="spellEnd"/>
      <w:r w:rsidRPr="00D42BFE">
        <w:t xml:space="preserve">. His Research Focuses On Security, Politics, And Economics In East </w:t>
      </w:r>
      <w:proofErr w:type="gramStart"/>
      <w:r w:rsidRPr="00D42BFE">
        <w:t>Asia.,</w:t>
      </w:r>
      <w:proofErr w:type="gramEnd"/>
      <w:r w:rsidRPr="00D42BFE">
        <w:t xml:space="preserve"> 2-24-2016, "Unraveling the Sino-Indian conflict risk," Global Risk Insights, http://globalriskinsights.com/2016/02/unraveling-the-china-india-conflict-risk/</w:t>
      </w:r>
    </w:p>
    <w:p w14:paraId="7008A0A5" w14:textId="77777777" w:rsidR="00223FE4" w:rsidRPr="00D42BFE" w:rsidRDefault="00223FE4" w:rsidP="00223FE4">
      <w:pPr>
        <w:pStyle w:val="p1"/>
        <w:shd w:val="clear" w:color="auto" w:fill="FFFFFF"/>
        <w:spacing w:before="0" w:beforeAutospacing="0" w:after="0" w:afterAutospacing="0" w:line="338" w:lineRule="atLeast"/>
        <w:textAlignment w:val="top"/>
        <w:rPr>
          <w:rStyle w:val="Emphasis"/>
        </w:rPr>
      </w:pPr>
      <w:r w:rsidRPr="00D42BFE">
        <w:rPr>
          <w:rStyle w:val="s1"/>
          <w:rFonts w:ascii="Arial" w:eastAsiaTheme="majorEastAsia" w:hAnsi="Arial" w:cs="Arial"/>
          <w:color w:val="3B3B3B"/>
          <w:sz w:val="23"/>
          <w:szCs w:val="23"/>
          <w:bdr w:val="none" w:sz="0" w:space="0" w:color="auto" w:frame="1"/>
        </w:rPr>
        <w:t xml:space="preserve">But this does not mean that </w:t>
      </w:r>
      <w:r w:rsidRPr="00D42BFE">
        <w:rPr>
          <w:rStyle w:val="StyleUnderline"/>
          <w:rFonts w:eastAsiaTheme="majorEastAsia"/>
        </w:rPr>
        <w:t>conflict risk between the two will rise unabated or that a repeat of the 1962 Sino-Indian War is likely. </w:t>
      </w:r>
      <w:r w:rsidRPr="00D42BFE">
        <w:rPr>
          <w:rStyle w:val="Emphasis"/>
          <w:rFonts w:eastAsiaTheme="majorEastAsia"/>
        </w:rPr>
        <w:t>Mutual deterrence between the two nuclear powers is a powerful force for bilateral stability</w:t>
      </w:r>
      <w:r w:rsidRPr="00D42BFE">
        <w:rPr>
          <w:rStyle w:val="StyleUnderline"/>
          <w:rFonts w:eastAsiaTheme="majorEastAsia"/>
        </w:rPr>
        <w:t>.</w:t>
      </w:r>
      <w:r w:rsidRPr="00D42BFE">
        <w:rPr>
          <w:rStyle w:val="s1"/>
          <w:rFonts w:ascii="Arial" w:eastAsiaTheme="majorEastAsia" w:hAnsi="Arial" w:cs="Arial"/>
          <w:color w:val="3B3B3B"/>
          <w:sz w:val="23"/>
          <w:szCs w:val="23"/>
          <w:bdr w:val="none" w:sz="0" w:space="0" w:color="auto" w:frame="1"/>
        </w:rPr>
        <w:t xml:space="preserve"> </w:t>
      </w:r>
      <w:r w:rsidRPr="00D42BFE">
        <w:rPr>
          <w:rStyle w:val="StyleUnderline"/>
          <w:rFonts w:eastAsiaTheme="majorEastAsia"/>
        </w:rPr>
        <w:t>Despite</w:t>
      </w:r>
      <w:r w:rsidRPr="00D42BFE">
        <w:rPr>
          <w:rStyle w:val="s1"/>
          <w:rFonts w:ascii="Arial" w:eastAsiaTheme="majorEastAsia" w:hAnsi="Arial" w:cs="Arial"/>
          <w:color w:val="3B3B3B"/>
          <w:sz w:val="23"/>
          <w:szCs w:val="23"/>
          <w:bdr w:val="none" w:sz="0" w:space="0" w:color="auto" w:frame="1"/>
        </w:rPr>
        <w:t xml:space="preserve"> the </w:t>
      </w:r>
      <w:r w:rsidRPr="00D42BFE">
        <w:rPr>
          <w:rStyle w:val="StyleUnderline"/>
          <w:rFonts w:eastAsiaTheme="majorEastAsia"/>
        </w:rPr>
        <w:t>trade</w:t>
      </w:r>
      <w:r w:rsidRPr="00D42BFE">
        <w:rPr>
          <w:rStyle w:val="s1"/>
          <w:rFonts w:ascii="Arial" w:eastAsiaTheme="majorEastAsia" w:hAnsi="Arial" w:cs="Arial"/>
          <w:color w:val="3B3B3B"/>
          <w:sz w:val="23"/>
          <w:szCs w:val="23"/>
          <w:bdr w:val="none" w:sz="0" w:space="0" w:color="auto" w:frame="1"/>
        </w:rPr>
        <w:t xml:space="preserve"> </w:t>
      </w:r>
      <w:r w:rsidRPr="00D42BFE">
        <w:rPr>
          <w:rStyle w:val="StyleUnderline"/>
          <w:rFonts w:eastAsiaTheme="majorEastAsia"/>
        </w:rPr>
        <w:t>imbalance</w:t>
      </w:r>
      <w:r w:rsidRPr="00D42BFE">
        <w:rPr>
          <w:rStyle w:val="s1"/>
          <w:rFonts w:ascii="Arial" w:eastAsiaTheme="majorEastAsia" w:hAnsi="Arial" w:cs="Arial"/>
          <w:color w:val="3B3B3B"/>
          <w:sz w:val="23"/>
          <w:szCs w:val="23"/>
          <w:bdr w:val="none" w:sz="0" w:space="0" w:color="auto" w:frame="1"/>
        </w:rPr>
        <w:t xml:space="preserve"> </w:t>
      </w:r>
      <w:r w:rsidRPr="00D42BFE">
        <w:rPr>
          <w:rStyle w:val="StyleUnderline"/>
          <w:rFonts w:eastAsiaTheme="majorEastAsia"/>
        </w:rPr>
        <w:t>and</w:t>
      </w:r>
      <w:r w:rsidRPr="00D42BFE">
        <w:rPr>
          <w:rStyle w:val="s1"/>
          <w:rFonts w:ascii="Arial" w:eastAsiaTheme="majorEastAsia" w:hAnsi="Arial" w:cs="Arial"/>
          <w:color w:val="3B3B3B"/>
          <w:sz w:val="23"/>
          <w:szCs w:val="23"/>
          <w:bdr w:val="none" w:sz="0" w:space="0" w:color="auto" w:frame="1"/>
        </w:rPr>
        <w:t xml:space="preserve"> the </w:t>
      </w:r>
      <w:r w:rsidRPr="00D42BFE">
        <w:rPr>
          <w:rStyle w:val="StyleUnderline"/>
          <w:rFonts w:eastAsiaTheme="majorEastAsia"/>
        </w:rPr>
        <w:t>animosity and protectionism it may fuel</w:t>
      </w:r>
      <w:r w:rsidRPr="00D42BFE">
        <w:rPr>
          <w:rStyle w:val="s1"/>
          <w:rFonts w:ascii="Arial" w:eastAsiaTheme="majorEastAsia" w:hAnsi="Arial" w:cs="Arial"/>
          <w:color w:val="3B3B3B"/>
          <w:sz w:val="23"/>
          <w:szCs w:val="23"/>
          <w:bdr w:val="none" w:sz="0" w:space="0" w:color="auto" w:frame="1"/>
        </w:rPr>
        <w:t xml:space="preserve">, in general growing </w:t>
      </w:r>
      <w:r w:rsidRPr="00D42BFE">
        <w:rPr>
          <w:rStyle w:val="Emphasis"/>
          <w:rFonts w:eastAsiaTheme="majorEastAsia"/>
        </w:rPr>
        <w:t>economic ties will also reduce the likelihood that</w:t>
      </w:r>
      <w:r w:rsidRPr="00D42BFE">
        <w:rPr>
          <w:rStyle w:val="s1"/>
          <w:rFonts w:ascii="Arial" w:eastAsiaTheme="majorEastAsia" w:hAnsi="Arial" w:cs="Arial"/>
          <w:color w:val="3B3B3B"/>
          <w:sz w:val="23"/>
          <w:szCs w:val="23"/>
          <w:bdr w:val="none" w:sz="0" w:space="0" w:color="auto" w:frame="1"/>
        </w:rPr>
        <w:t xml:space="preserve"> either state </w:t>
      </w:r>
      <w:r w:rsidRPr="00D42BFE">
        <w:rPr>
          <w:rStyle w:val="Emphasis"/>
          <w:rFonts w:eastAsiaTheme="majorEastAsia"/>
        </w:rPr>
        <w:t>will risk open conflict.</w:t>
      </w:r>
    </w:p>
    <w:p w14:paraId="1607C0AC" w14:textId="77777777" w:rsidR="00223FE4" w:rsidRPr="00D42BFE" w:rsidRDefault="00223FE4" w:rsidP="00223FE4">
      <w:r w:rsidRPr="00D42BFE">
        <w:rPr>
          <w:rStyle w:val="s1"/>
          <w:rFonts w:ascii="Arial" w:hAnsi="Arial" w:cs="Arial"/>
          <w:color w:val="3B3B3B"/>
          <w:sz w:val="23"/>
          <w:szCs w:val="23"/>
          <w:bdr w:val="none" w:sz="0" w:space="0" w:color="auto" w:frame="1"/>
        </w:rPr>
        <w:t xml:space="preserve">Still, the fact </w:t>
      </w:r>
      <w:r w:rsidRPr="00D42BFE">
        <w:rPr>
          <w:rStyle w:val="StyleUnderline"/>
        </w:rPr>
        <w:t>that both countries’ capabilities are expanding while mutual perceptions remain very poor is a harbinger of long-term difficulties in the bilateral relationship</w:t>
      </w:r>
      <w:r w:rsidRPr="00D42BFE">
        <w:t>. </w:t>
      </w:r>
      <w:r w:rsidRPr="00D42BFE">
        <w:rPr>
          <w:rStyle w:val="StyleUnderline"/>
        </w:rPr>
        <w:t xml:space="preserve">Political tensions between the two states will likely impede closer economic cooperation and </w:t>
      </w:r>
      <w:r w:rsidRPr="00D42BFE">
        <w:t>could eventually</w:t>
      </w:r>
      <w:r w:rsidRPr="00D42BFE">
        <w:rPr>
          <w:rStyle w:val="StyleUnderline"/>
        </w:rPr>
        <w:t xml:space="preserve"> undermine economic ties,</w:t>
      </w:r>
      <w:r w:rsidRPr="00D42BFE">
        <w:t xml:space="preserve"> creating a risk for companies involved in or affected by cross-border trade, investment, or tourism.</w:t>
      </w:r>
    </w:p>
    <w:p w14:paraId="42773B29" w14:textId="77777777" w:rsidR="00223FE4" w:rsidRPr="00D42BFE" w:rsidRDefault="00223FE4" w:rsidP="00223FE4"/>
    <w:p w14:paraId="113B76FD" w14:textId="77777777" w:rsidR="00223FE4" w:rsidRPr="00D42BFE" w:rsidRDefault="00223FE4" w:rsidP="00223FE4">
      <w:pPr>
        <w:pStyle w:val="Heading3"/>
      </w:pPr>
      <w:r w:rsidRPr="00D42BFE">
        <w:t>No energy Wars</w:t>
      </w:r>
    </w:p>
    <w:p w14:paraId="31507E29" w14:textId="77777777" w:rsidR="00223FE4" w:rsidRPr="00D42BFE" w:rsidRDefault="00223FE4" w:rsidP="00223FE4">
      <w:pPr>
        <w:pStyle w:val="Heading4"/>
      </w:pPr>
      <w:r w:rsidRPr="00D42BFE">
        <w:t>No energy wars-</w:t>
      </w:r>
      <w:proofErr w:type="spellStart"/>
      <w:r w:rsidRPr="00D42BFE">
        <w:t>its</w:t>
      </w:r>
      <w:proofErr w:type="spellEnd"/>
      <w:r w:rsidRPr="00D42BFE">
        <w:t xml:space="preserve"> been empirically proven </w:t>
      </w:r>
    </w:p>
    <w:p w14:paraId="7804C8DA" w14:textId="77777777" w:rsidR="00223FE4" w:rsidRPr="00D42BFE" w:rsidRDefault="00223FE4" w:rsidP="00223FE4">
      <w:proofErr w:type="spellStart"/>
      <w:r w:rsidRPr="00D42BFE">
        <w:t>Vally</w:t>
      </w:r>
      <w:proofErr w:type="spellEnd"/>
      <w:r w:rsidRPr="00D42BFE">
        <w:t xml:space="preserve"> </w:t>
      </w:r>
      <w:proofErr w:type="spellStart"/>
      <w:r w:rsidRPr="00D42BFE">
        <w:rPr>
          <w:rStyle w:val="Style13ptBold"/>
        </w:rPr>
        <w:t>Koubi</w:t>
      </w:r>
      <w:proofErr w:type="spellEnd"/>
      <w:r w:rsidRPr="00D42BFE">
        <w:rPr>
          <w:rStyle w:val="Style13ptBold"/>
        </w:rPr>
        <w:t xml:space="preserve"> 14</w:t>
      </w:r>
      <w:r w:rsidRPr="00D42BFE">
        <w:t xml:space="preserve">, Senior Scientist and Professor at the Center for Comparative and International Studies at the Swiss Federal Institute of Technology Zurich and professor at the Institute of Economics at the University of Bern,3-5-2014, “Do natural resources matter for interstate and intrastate armed conflict?,” </w:t>
      </w:r>
      <w:hyperlink r:id="rId69" w:history="1">
        <w:r w:rsidRPr="00D42BFE">
          <w:rPr>
            <w:rStyle w:val="Hyperlink"/>
          </w:rPr>
          <w:t>http://jpr.sagepub.com/content/51/2/227.abstract</w:t>
        </w:r>
      </w:hyperlink>
      <w:r w:rsidRPr="00D42BFE">
        <w:t xml:space="preserve"> </w:t>
      </w:r>
    </w:p>
    <w:p w14:paraId="6A9A4ADB" w14:textId="77777777" w:rsidR="00223FE4" w:rsidRPr="00D42BFE" w:rsidRDefault="00223FE4" w:rsidP="00223FE4">
      <w:pPr>
        <w:rPr>
          <w:sz w:val="12"/>
        </w:rPr>
      </w:pPr>
      <w:r w:rsidRPr="00D42BFE">
        <w:t xml:space="preserve"> </w:t>
      </w:r>
      <w:r w:rsidRPr="00D42BFE">
        <w:rPr>
          <w:sz w:val="12"/>
        </w:rPr>
        <w:t xml:space="preserve">Much of the existing </w:t>
      </w:r>
      <w:r w:rsidRPr="00D42BFE">
        <w:rPr>
          <w:rStyle w:val="StyleUnderline"/>
        </w:rPr>
        <w:t xml:space="preserve">empirical work on the resource </w:t>
      </w:r>
      <w:r w:rsidRPr="00D42BFE">
        <w:rPr>
          <w:rStyle w:val="Emphasis"/>
        </w:rPr>
        <w:t>scarcity–conflict nexus</w:t>
      </w:r>
      <w:r w:rsidRPr="00D42BFE">
        <w:rPr>
          <w:rStyle w:val="StyleUnderline"/>
        </w:rPr>
        <w:t xml:space="preserve"> relies on </w:t>
      </w:r>
      <w:r w:rsidRPr="00D42BFE">
        <w:rPr>
          <w:rStyle w:val="Emphasis"/>
        </w:rPr>
        <w:t>qualitative studies</w:t>
      </w:r>
      <w:r w:rsidRPr="00D42BFE">
        <w:rPr>
          <w:rStyle w:val="StyleUnderline"/>
        </w:rPr>
        <w:t xml:space="preserve"> of specific countries or regions</w:t>
      </w:r>
      <w:r w:rsidRPr="00D42BFE">
        <w:rPr>
          <w:sz w:val="12"/>
        </w:rPr>
        <w:t xml:space="preserve"> (e.g. Homer-Dixon, 1994, 1999; Percival &amp; Homer-Dixon, 1998; </w:t>
      </w:r>
      <w:proofErr w:type="spellStart"/>
      <w:r w:rsidRPr="00D42BFE">
        <w:rPr>
          <w:sz w:val="12"/>
        </w:rPr>
        <w:t>Bächler</w:t>
      </w:r>
      <w:proofErr w:type="spellEnd"/>
      <w:r w:rsidRPr="00D42BFE">
        <w:rPr>
          <w:sz w:val="12"/>
        </w:rPr>
        <w:t xml:space="preserve"> et al., 1996; </w:t>
      </w:r>
      <w:proofErr w:type="spellStart"/>
      <w:r w:rsidRPr="00D42BFE">
        <w:rPr>
          <w:sz w:val="12"/>
        </w:rPr>
        <w:t>Kahl</w:t>
      </w:r>
      <w:proofErr w:type="spellEnd"/>
      <w:r w:rsidRPr="00D42BFE">
        <w:rPr>
          <w:sz w:val="12"/>
        </w:rPr>
        <w:t xml:space="preserve">, 2008; Brown, 2010). </w:t>
      </w:r>
      <w:r w:rsidRPr="00D42BFE">
        <w:rPr>
          <w:rStyle w:val="StyleUnderline"/>
        </w:rPr>
        <w:t xml:space="preserve">This research identifies various cases in which resource scarcity </w:t>
      </w:r>
      <w:r w:rsidRPr="00D42BFE">
        <w:rPr>
          <w:rStyle w:val="Emphasis"/>
        </w:rPr>
        <w:t>seems</w:t>
      </w:r>
      <w:r w:rsidRPr="00D42BFE">
        <w:rPr>
          <w:rStyle w:val="StyleUnderline"/>
        </w:rPr>
        <w:t xml:space="preserve"> to have contributed to violent conflict</w:t>
      </w:r>
      <w:r w:rsidRPr="00D42BFE">
        <w:rPr>
          <w:sz w:val="12"/>
        </w:rPr>
        <w:t xml:space="preserve">, mostly at local or national levels. </w:t>
      </w:r>
      <w:r w:rsidRPr="00D42BFE">
        <w:rPr>
          <w:rStyle w:val="StyleUnderline"/>
        </w:rPr>
        <w:t>However</w:t>
      </w:r>
      <w:r w:rsidRPr="00D42BFE">
        <w:rPr>
          <w:sz w:val="12"/>
        </w:rPr>
        <w:t xml:space="preserve">, social, economic, and political </w:t>
      </w:r>
      <w:r w:rsidRPr="00D42BFE">
        <w:rPr>
          <w:rStyle w:val="StyleUnderline"/>
        </w:rPr>
        <w:t>conditions</w:t>
      </w:r>
      <w:r w:rsidRPr="00D42BFE">
        <w:rPr>
          <w:sz w:val="12"/>
        </w:rPr>
        <w:t xml:space="preserve">, which may also affect conflict besides resource scarcity, </w:t>
      </w:r>
      <w:r w:rsidRPr="00D42BFE">
        <w:rPr>
          <w:rStyle w:val="Emphasis"/>
        </w:rPr>
        <w:t>vary considerably</w:t>
      </w:r>
      <w:r w:rsidRPr="00D42BFE">
        <w:rPr>
          <w:sz w:val="12"/>
        </w:rPr>
        <w:t xml:space="preserve"> </w:t>
      </w:r>
      <w:r w:rsidRPr="00D42BFE">
        <w:rPr>
          <w:rStyle w:val="StyleUnderline"/>
        </w:rPr>
        <w:t>between</w:t>
      </w:r>
      <w:r w:rsidRPr="00D42BFE">
        <w:rPr>
          <w:sz w:val="12"/>
        </w:rPr>
        <w:t xml:space="preserve"> different types of resources as well as </w:t>
      </w:r>
      <w:r w:rsidRPr="00D42BFE">
        <w:rPr>
          <w:rStyle w:val="StyleUnderline"/>
        </w:rPr>
        <w:t xml:space="preserve">areas of the world. Case studies of </w:t>
      </w:r>
      <w:r w:rsidRPr="00D42BFE">
        <w:rPr>
          <w:rStyle w:val="Emphasis"/>
        </w:rPr>
        <w:t>specific countries</w:t>
      </w:r>
      <w:r w:rsidRPr="00D42BFE">
        <w:rPr>
          <w:sz w:val="12"/>
        </w:rPr>
        <w:t xml:space="preserve"> or regions </w:t>
      </w:r>
      <w:r w:rsidRPr="00D42BFE">
        <w:rPr>
          <w:rStyle w:val="StyleUnderline"/>
        </w:rPr>
        <w:t xml:space="preserve">can </w:t>
      </w:r>
      <w:r w:rsidRPr="00D42BFE">
        <w:rPr>
          <w:rStyle w:val="Emphasis"/>
        </w:rPr>
        <w:t>hardly account</w:t>
      </w:r>
      <w:r w:rsidRPr="00D42BFE">
        <w:rPr>
          <w:sz w:val="12"/>
        </w:rPr>
        <w:t xml:space="preserve"> </w:t>
      </w:r>
      <w:r w:rsidRPr="00D42BFE">
        <w:rPr>
          <w:rStyle w:val="StyleUnderline"/>
        </w:rPr>
        <w:t>for these different conditions, and it is therefore difficult to generalize their results</w:t>
      </w:r>
      <w:r w:rsidRPr="00D42BFE">
        <w:rPr>
          <w:sz w:val="12"/>
        </w:rPr>
        <w:t xml:space="preserve">. Hence, we concentrate on the recent large-N research in the remainder of this section, and structure the discussion according to conflict types, that is, interstate vs. intrastate conflict and the kind of resource under study. First, </w:t>
      </w:r>
      <w:r w:rsidRPr="00D42BFE">
        <w:rPr>
          <w:rStyle w:val="StyleUnderline"/>
        </w:rPr>
        <w:t xml:space="preserve">with regard to </w:t>
      </w:r>
      <w:r w:rsidRPr="00D42BFE">
        <w:rPr>
          <w:rStyle w:val="Emphasis"/>
        </w:rPr>
        <w:t>interstate conflict</w:t>
      </w:r>
      <w:r w:rsidRPr="00D42BFE">
        <w:rPr>
          <w:sz w:val="12"/>
        </w:rPr>
        <w:t>, extant</w:t>
      </w:r>
      <w:r w:rsidRPr="00D42BFE">
        <w:rPr>
          <w:rStyle w:val="StyleUnderline"/>
        </w:rPr>
        <w:t xml:space="preserve"> </w:t>
      </w:r>
      <w:r w:rsidRPr="00D42BFE">
        <w:rPr>
          <w:rStyle w:val="Emphasis"/>
        </w:rPr>
        <w:t>quantitative</w:t>
      </w:r>
      <w:r w:rsidRPr="00D42BFE">
        <w:rPr>
          <w:rStyle w:val="StyleUnderline"/>
        </w:rPr>
        <w:t xml:space="preserve"> </w:t>
      </w:r>
      <w:r w:rsidRPr="00D42BFE">
        <w:rPr>
          <w:sz w:val="12"/>
        </w:rPr>
        <w:t xml:space="preserve">work almost exclusively focuses on one specific type of renewable resource, namely water. </w:t>
      </w:r>
      <w:r w:rsidRPr="00D42BFE">
        <w:rPr>
          <w:rStyle w:val="Emphasis"/>
        </w:rPr>
        <w:t>Empirical</w:t>
      </w:r>
      <w:r w:rsidRPr="00D42BFE">
        <w:rPr>
          <w:rStyle w:val="StyleUnderline"/>
        </w:rPr>
        <w:t xml:space="preserve"> </w:t>
      </w:r>
      <w:r w:rsidRPr="00D42BFE">
        <w:rPr>
          <w:rStyle w:val="Emphasis"/>
        </w:rPr>
        <w:t>analyses</w:t>
      </w:r>
      <w:r w:rsidRPr="00D42BFE">
        <w:rPr>
          <w:sz w:val="12"/>
        </w:rPr>
        <w:t xml:space="preserve"> in this context </w:t>
      </w:r>
      <w:r w:rsidRPr="00D42BFE">
        <w:rPr>
          <w:rStyle w:val="StyleUnderline"/>
        </w:rPr>
        <w:t xml:space="preserve">suggest that states tend to </w:t>
      </w:r>
      <w:r w:rsidRPr="00D42BFE">
        <w:rPr>
          <w:rStyle w:val="Emphasis"/>
        </w:rPr>
        <w:t>cooperate rather than fight</w:t>
      </w:r>
      <w:r w:rsidRPr="00D42BFE">
        <w:rPr>
          <w:rStyle w:val="StyleUnderline"/>
        </w:rPr>
        <w:t xml:space="preserve"> </w:t>
      </w:r>
      <w:r w:rsidRPr="00D42BFE">
        <w:rPr>
          <w:sz w:val="12"/>
        </w:rPr>
        <w:t xml:space="preserve">over shared water resources (Dinar et al., 2007; </w:t>
      </w:r>
      <w:proofErr w:type="spellStart"/>
      <w:r w:rsidRPr="00D42BFE">
        <w:rPr>
          <w:sz w:val="12"/>
        </w:rPr>
        <w:t>Brochmann</w:t>
      </w:r>
      <w:proofErr w:type="spellEnd"/>
      <w:r w:rsidRPr="00D42BFE">
        <w:rPr>
          <w:sz w:val="12"/>
        </w:rPr>
        <w:t xml:space="preserve">, 2012) </w:t>
      </w:r>
      <w:r w:rsidRPr="00D42BFE">
        <w:rPr>
          <w:rStyle w:val="StyleUnderline"/>
        </w:rPr>
        <w:t>and that institutionalized agreements can reduce dispute risk</w:t>
      </w:r>
      <w:r w:rsidRPr="00D42BFE">
        <w:rPr>
          <w:sz w:val="12"/>
        </w:rPr>
        <w:t xml:space="preserve"> (</w:t>
      </w:r>
      <w:proofErr w:type="spellStart"/>
      <w:r w:rsidRPr="00D42BFE">
        <w:rPr>
          <w:sz w:val="12"/>
        </w:rPr>
        <w:t>Zawahri</w:t>
      </w:r>
      <w:proofErr w:type="spellEnd"/>
      <w:r w:rsidRPr="00D42BFE">
        <w:rPr>
          <w:sz w:val="12"/>
        </w:rPr>
        <w:t xml:space="preserve"> &amp; Mitchell, 2011; </w:t>
      </w:r>
      <w:proofErr w:type="spellStart"/>
      <w:r w:rsidRPr="00D42BFE">
        <w:rPr>
          <w:sz w:val="12"/>
        </w:rPr>
        <w:t>Tir</w:t>
      </w:r>
      <w:proofErr w:type="spellEnd"/>
      <w:r w:rsidRPr="00D42BFE">
        <w:rPr>
          <w:sz w:val="12"/>
        </w:rPr>
        <w:t xml:space="preserve"> &amp; Stinnett, 2012). The theoretical underpinning of much of this research is that joint democracy and/or international water management institutions facilitate cooperative solutions to water problems even in situations of scarcity. </w:t>
      </w:r>
      <w:r w:rsidRPr="00D42BFE">
        <w:rPr>
          <w:rStyle w:val="StyleUnderline"/>
        </w:rPr>
        <w:t xml:space="preserve">Furthermore, side-payments, issue linkages, or economic and political ties between countries also prevent interstate conflict </w:t>
      </w:r>
      <w:r w:rsidRPr="00D42BFE">
        <w:rPr>
          <w:sz w:val="12"/>
        </w:rPr>
        <w:t xml:space="preserve">over water. While scholars do not fully rule out conflict over scarce water resources, they find that </w:t>
      </w:r>
      <w:r w:rsidRPr="00D42BFE">
        <w:rPr>
          <w:rStyle w:val="StyleUnderline"/>
        </w:rPr>
        <w:t xml:space="preserve">if conflict materializes then it occurs in the form of disputes and political tensions, but </w:t>
      </w:r>
      <w:r w:rsidRPr="00D42BFE">
        <w:rPr>
          <w:rStyle w:val="Emphasis"/>
        </w:rPr>
        <w:t>not in the form of armed hostilities</w:t>
      </w:r>
      <w:r w:rsidRPr="00D42BFE">
        <w:rPr>
          <w:sz w:val="12"/>
        </w:rPr>
        <w:t xml:space="preserve"> or even ‘water wars’ (e.g. </w:t>
      </w:r>
      <w:proofErr w:type="spellStart"/>
      <w:r w:rsidRPr="00D42BFE">
        <w:rPr>
          <w:sz w:val="12"/>
        </w:rPr>
        <w:t>Gledisch</w:t>
      </w:r>
      <w:proofErr w:type="spellEnd"/>
      <w:r w:rsidRPr="00D42BFE">
        <w:rPr>
          <w:sz w:val="12"/>
        </w:rPr>
        <w:t xml:space="preserve"> &amp; </w:t>
      </w:r>
      <w:proofErr w:type="spellStart"/>
      <w:r w:rsidRPr="00D42BFE">
        <w:rPr>
          <w:sz w:val="12"/>
        </w:rPr>
        <w:t>Hegre</w:t>
      </w:r>
      <w:proofErr w:type="spellEnd"/>
      <w:r w:rsidRPr="00D42BFE">
        <w:rPr>
          <w:sz w:val="12"/>
        </w:rPr>
        <w:t xml:space="preserve">, 2000; </w:t>
      </w:r>
      <w:proofErr w:type="spellStart"/>
      <w:r w:rsidRPr="00D42BFE">
        <w:rPr>
          <w:sz w:val="12"/>
        </w:rPr>
        <w:t>Gleditsch</w:t>
      </w:r>
      <w:proofErr w:type="spellEnd"/>
      <w:r w:rsidRPr="00D42BFE">
        <w:rPr>
          <w:sz w:val="12"/>
        </w:rPr>
        <w:t xml:space="preserve"> et al., 2006; Hensel, Mitchell &amp; Sowers, 2006; </w:t>
      </w:r>
      <w:proofErr w:type="spellStart"/>
      <w:r w:rsidRPr="00D42BFE">
        <w:rPr>
          <w:sz w:val="12"/>
        </w:rPr>
        <w:t>Brochmann</w:t>
      </w:r>
      <w:proofErr w:type="spellEnd"/>
      <w:r w:rsidRPr="00D42BFE">
        <w:rPr>
          <w:sz w:val="12"/>
        </w:rPr>
        <w:t xml:space="preserve"> &amp; Hensel, 2009; Dinar, 2009).</w:t>
      </w:r>
    </w:p>
    <w:p w14:paraId="3C36908C" w14:textId="77777777" w:rsidR="00223FE4" w:rsidRPr="00D42BFE" w:rsidRDefault="00223FE4" w:rsidP="00223FE4"/>
    <w:p w14:paraId="0F93E01A" w14:textId="77777777" w:rsidR="00937C0A" w:rsidRPr="00D42BFE" w:rsidRDefault="00937C0A" w:rsidP="00937C0A">
      <w:pPr>
        <w:pStyle w:val="Heading3"/>
      </w:pPr>
      <w:r w:rsidRPr="00D42BFE">
        <w:t>AT: Indian Ocean Region</w:t>
      </w:r>
    </w:p>
    <w:p w14:paraId="3708F686" w14:textId="77777777" w:rsidR="00937C0A" w:rsidRPr="00D42BFE" w:rsidRDefault="00937C0A" w:rsidP="00937C0A">
      <w:pPr>
        <w:pStyle w:val="Heading4"/>
      </w:pPr>
      <w:r w:rsidRPr="00D42BFE">
        <w:t>No IOR impact- long term relations economics and dialogue</w:t>
      </w:r>
    </w:p>
    <w:p w14:paraId="6DE64B8B" w14:textId="77777777" w:rsidR="00937C0A" w:rsidRPr="00D42BFE" w:rsidRDefault="00937C0A" w:rsidP="00937C0A">
      <w:r w:rsidRPr="00D42BFE">
        <w:t xml:space="preserve">Anthony Clement 15, Master's degree in Economics from the University of Madras, India pursuing postgraduate in International Relations at the University of Aberdeen, Scotland, UK. 9-18-2015 </w:t>
      </w:r>
      <w:hyperlink r:id="rId70" w:history="1">
        <w:r w:rsidRPr="00D42BFE">
          <w:rPr>
            <w:rStyle w:val="Hyperlink"/>
          </w:rPr>
          <w:t>http://foreignpolicynews.org/2015/09/18/indian-ocean-or-indias-ocean/</w:t>
        </w:r>
      </w:hyperlink>
    </w:p>
    <w:p w14:paraId="36ECFDAC" w14:textId="77777777" w:rsidR="00937C0A" w:rsidRPr="00D42BFE" w:rsidRDefault="00937C0A" w:rsidP="00937C0A">
      <w:r w:rsidRPr="00D42BFE">
        <w:t>In</w:t>
      </w:r>
      <w:r w:rsidRPr="00D42BFE">
        <w:rPr>
          <w:rStyle w:val="Emphasis"/>
        </w:rPr>
        <w:t>dian Ocean has been a vital strategic trade route</w:t>
      </w:r>
      <w:r w:rsidRPr="00D42BFE">
        <w:t xml:space="preserve"> since the early medieval period, but was substantially exercised by the Europeans in the 16 to 19th century </w:t>
      </w:r>
      <w:r w:rsidRPr="00D42BFE">
        <w:rPr>
          <w:rStyle w:val="StyleUnderline"/>
        </w:rPr>
        <w:t>to gain an economic and political foothold within the region.</w:t>
      </w:r>
    </w:p>
    <w:p w14:paraId="3CCC71CC" w14:textId="77777777" w:rsidR="00937C0A" w:rsidRPr="00D42BFE" w:rsidRDefault="00937C0A" w:rsidP="00937C0A">
      <w:r w:rsidRPr="00D42BFE">
        <w:t xml:space="preserve">During the Cold War, India’s non-aligned foreign policy enacted by Prime Minister Nehru effectively dismantled the permanent shadow of superpower presence in the Indian Ocean. However, attempt to </w:t>
      </w:r>
      <w:r w:rsidRPr="00D42BFE">
        <w:rPr>
          <w:rStyle w:val="StyleUnderline"/>
        </w:rPr>
        <w:t>contain China’s ‘peaceful’ rise and eager stare towards the Indian Ocean signifies warning signs for Indian diplomacy and security. The unfolding events and environment seem to validate the statement by David Kaplan that “the Indian Ocean could be the 21st century playing field for the major powers.”</w:t>
      </w:r>
      <w:r w:rsidRPr="00D42BFE">
        <w:t xml:space="preserve"> The shadow of the Cold War in India’s backyard could be inevitable if New Delhi fails to respond effectively to both Beijing and Washington.</w:t>
      </w:r>
    </w:p>
    <w:p w14:paraId="0A366F70" w14:textId="77777777" w:rsidR="00937C0A" w:rsidRPr="00D42BFE" w:rsidRDefault="00937C0A" w:rsidP="00937C0A">
      <w:r w:rsidRPr="00D42BFE">
        <w:t xml:space="preserve">Under Prime Minister Modi’s direction, the foreign ministry’s articulation of foreign policy has the solid mind-set of “the Indian Ocean is India’s Ocean”. Modi’s visits to the Indian Ocean Islands can be seen in this regard, with the world closely monitoring the diplomatic engagements of the tour; from the renewed relationships within the Indian diasporas to Modi’s dress code, to the broad range of military and civilian assistance being offered to the strategically significant islands to veer Chinese influence from the Islands’ current security embrace. Cancelling his visit to the Maldives during his Indian Ocean tour, the Prime Minister citied political turmoil and arrest of opposition leader and former President Mohammed Rasheed as the main consideration. With mounting speculation of the Male governments’ intentions to prohibit </w:t>
      </w:r>
      <w:proofErr w:type="spellStart"/>
      <w:r w:rsidRPr="00D42BFE">
        <w:t>Nasheed</w:t>
      </w:r>
      <w:proofErr w:type="spellEnd"/>
      <w:r w:rsidRPr="00D42BFE">
        <w:t xml:space="preserve"> from participating in the next general election, along with </w:t>
      </w:r>
      <w:proofErr w:type="spellStart"/>
      <w:r w:rsidRPr="00D42BFE">
        <w:t>Nasheeds</w:t>
      </w:r>
      <w:proofErr w:type="spellEnd"/>
      <w:r w:rsidRPr="00D42BFE">
        <w:t xml:space="preserve"> vocalized criticism of Chinese influence in the region, India’s response was discouraging. With the long term objective of decreasing Chinese Naval presence in the region, New Delhi’s non-interference and non-intervention in the Maldives political situation is an appropriate, rationale and safe long term strategy, however over-looking and neglecting the issue entirely is a disappointing strategy to employ.</w:t>
      </w:r>
    </w:p>
    <w:p w14:paraId="655DC45F" w14:textId="77777777" w:rsidR="00937C0A" w:rsidRPr="00D42BFE" w:rsidRDefault="00937C0A" w:rsidP="00937C0A">
      <w:pPr>
        <w:rPr>
          <w:rStyle w:val="StyleUnderline"/>
        </w:rPr>
      </w:pPr>
      <w:r w:rsidRPr="00D42BFE">
        <w:t xml:space="preserve">The potential forge of political tensions is exacerbated by the controversial </w:t>
      </w:r>
      <w:proofErr w:type="spellStart"/>
      <w:r w:rsidRPr="00D42BFE">
        <w:t>Maldiven</w:t>
      </w:r>
      <w:proofErr w:type="spellEnd"/>
      <w:r w:rsidRPr="00D42BFE">
        <w:t xml:space="preserve"> President Abdullah </w:t>
      </w:r>
      <w:proofErr w:type="spellStart"/>
      <w:r w:rsidRPr="00D42BFE">
        <w:t>Yameen’s</w:t>
      </w:r>
      <w:proofErr w:type="spellEnd"/>
      <w:r w:rsidRPr="00D42BFE">
        <w:t xml:space="preserve"> strategic trajectory toward China and the growing influence via the recently ratified law that allows foreign ownership of land. In a speech </w:t>
      </w:r>
      <w:proofErr w:type="spellStart"/>
      <w:r w:rsidRPr="00D42BFE">
        <w:t>Yameen</w:t>
      </w:r>
      <w:proofErr w:type="spellEnd"/>
      <w:r w:rsidRPr="00D42BFE">
        <w:t xml:space="preserve"> reassured intentions of maintaining the Indian Oceans demilitarized status; however, </w:t>
      </w:r>
      <w:r w:rsidRPr="00D42BFE">
        <w:rPr>
          <w:rStyle w:val="StyleUnderline"/>
        </w:rPr>
        <w:t xml:space="preserve">concerns mount in New Delhi as the move attracts significant commercial expansion from Beijing, with the inevitability of a Chinese naval presence following to protect </w:t>
      </w:r>
      <w:r w:rsidRPr="00D42BFE">
        <w:rPr>
          <w:rStyle w:val="Emphasis"/>
        </w:rPr>
        <w:t>economic interests.</w:t>
      </w:r>
    </w:p>
    <w:p w14:paraId="5943628D" w14:textId="77777777" w:rsidR="00937C0A" w:rsidRPr="00D42BFE" w:rsidRDefault="00937C0A" w:rsidP="00937C0A">
      <w:pPr>
        <w:rPr>
          <w:rStyle w:val="Emphasis"/>
        </w:rPr>
      </w:pPr>
      <w:r w:rsidRPr="00D42BFE">
        <w:rPr>
          <w:rStyle w:val="StyleUnderline"/>
        </w:rPr>
        <w:t>At the moment it is unclear exactly how much this will impact Modi’s policy, but rhetoric grows surrounding the Indian Ocean Islands becoming vital ground for regional competition between the two dominant Asian powers. Amidst the race for great power status, the question rises of India’s action towards China’s influence and presence in the Indian Ocean. With decades of warm diplomatic relations between Modi and Beijing officials coupled with the ‘all weather friendship’ between China and Pakistan, the Indian Ocean cannot solely remain India’s Ocean</w:t>
      </w:r>
      <w:r w:rsidRPr="00D42BFE">
        <w:t xml:space="preserve">. With China extending diplomatic relations and financial assistance to smaller and more distant islands, it is clear that Beijing does not intend to stop flexing its political and economic muscles. Modi’s current policies that seek to renew regional engagement and provide a more stable security role is proving effective, particularly as more Asian nations tilt from the increasingly aggressive influence of China. </w:t>
      </w:r>
      <w:r w:rsidRPr="00D42BFE">
        <w:rPr>
          <w:rStyle w:val="StyleUnderline"/>
        </w:rPr>
        <w:t xml:space="preserve">As naval expansion becomes the prominent strategy for Chinese containment, India’s position in the Indian Ocean is </w:t>
      </w:r>
      <w:proofErr w:type="spellStart"/>
      <w:r w:rsidRPr="00D42BFE">
        <w:rPr>
          <w:rStyle w:val="StyleUnderline"/>
        </w:rPr>
        <w:t>jeopardised</w:t>
      </w:r>
      <w:proofErr w:type="spellEnd"/>
      <w:r w:rsidRPr="00D42BFE">
        <w:rPr>
          <w:rStyle w:val="StyleUnderline"/>
        </w:rPr>
        <w:t xml:space="preserve"> by accusations of multi-lateral Chinese alienation and isolation tactics; such as the Quadrilateral Security Initiative.</w:t>
      </w:r>
      <w:r w:rsidRPr="00D42BFE">
        <w:t xml:space="preserve"> For New Delhi, this remains </w:t>
      </w:r>
      <w:r w:rsidRPr="00D42BFE">
        <w:rPr>
          <w:rStyle w:val="Emphasis"/>
        </w:rPr>
        <w:t xml:space="preserve">a contentious and complex issue of balancing security engagements with Indo-Pacific </w:t>
      </w:r>
      <w:proofErr w:type="spellStart"/>
      <w:r w:rsidRPr="00D42BFE">
        <w:rPr>
          <w:rStyle w:val="Emphasis"/>
        </w:rPr>
        <w:t>neighbours</w:t>
      </w:r>
      <w:proofErr w:type="spellEnd"/>
      <w:r w:rsidRPr="00D42BFE">
        <w:rPr>
          <w:rStyle w:val="Emphasis"/>
        </w:rPr>
        <w:t>, as well as embracing China economically but simultaneously attempting to restrain their maritime influence, creating a fragile environment in the Indian Ocean.</w:t>
      </w:r>
    </w:p>
    <w:p w14:paraId="0928A699" w14:textId="77777777" w:rsidR="00937C0A" w:rsidRPr="00D42BFE" w:rsidRDefault="00937C0A" w:rsidP="00937C0A">
      <w:r w:rsidRPr="00D42BFE">
        <w:t>India’s fears of permanent Chinese expansion into the Indian Ocean have been validated with the $20 billion dollar ‘Maritime Silk Road’ project announcement by Beijing. With commercial and military infrastructures already a primary concern for New Delhi, the project aims to fully expand into the Indian Ocean to utilize the lucrative trade routes and protect Chinese commercial interests and vital energy lines from Africa and the Gulf.</w:t>
      </w:r>
    </w:p>
    <w:p w14:paraId="778BFA38" w14:textId="77777777" w:rsidR="00937C0A" w:rsidRPr="00D42BFE" w:rsidRDefault="00937C0A" w:rsidP="00937C0A">
      <w:r w:rsidRPr="00D42BFE">
        <w:rPr>
          <w:rStyle w:val="StyleUnderline"/>
        </w:rPr>
        <w:t>This will inevitably sharpen regional tensions as India continues to rapidly modernize and expand its navy along with embarking on more naval exercises with East and South Asian nations. As China and Pakistan’s relationship tightens</w:t>
      </w:r>
      <w:r w:rsidRPr="00D42BFE">
        <w:t>; with Pakistan gaining more advanced military hardware from China, China will gain complete access to Pakistan’s coastline and the peripheries of the Indian Ocean.</w:t>
      </w:r>
    </w:p>
    <w:p w14:paraId="500B30DA" w14:textId="77777777" w:rsidR="00937C0A" w:rsidRPr="00D42BFE" w:rsidRDefault="00937C0A" w:rsidP="00937C0A">
      <w:r w:rsidRPr="00D42BFE">
        <w:t xml:space="preserve">New Delhi is greatly aware of the growing significance that the Indian Ocean strategically offers in international politics. Coupled with China’s continued attempts to gain hegemony within the region, Modi has made a decisive break from New Delhi’s decades-old foreign policy and ambivalence, to the insistence that India becomes primarily responsible for ensuring regional peace and stability. </w:t>
      </w:r>
      <w:r w:rsidRPr="00D42BFE">
        <w:rPr>
          <w:rStyle w:val="StyleUnderline"/>
        </w:rPr>
        <w:t>The reinvigoration of stagnant diplomatic relationships and application of more ambitious strategic policies by Modi, is building a foundation for India to regain the Indian Ocean sphere of influence without relying on geographic advantage.</w:t>
      </w:r>
    </w:p>
    <w:p w14:paraId="585DF46F" w14:textId="77777777" w:rsidR="00937C0A" w:rsidRPr="00D42BFE" w:rsidRDefault="00937C0A" w:rsidP="00937C0A">
      <w:r w:rsidRPr="00D42BFE">
        <w:t xml:space="preserve">The multi-faceted relationship between Russia and India continues to ensure the strategic vision for India’s backyard. The second largest market for sales for the Russian </w:t>
      </w:r>
      <w:proofErr w:type="spellStart"/>
      <w:r w:rsidRPr="00D42BFE">
        <w:t>defence</w:t>
      </w:r>
      <w:proofErr w:type="spellEnd"/>
      <w:r w:rsidRPr="00D42BFE">
        <w:t xml:space="preserve"> industry, India is also the only recipient of Russian strategic weapons. </w:t>
      </w:r>
      <w:r w:rsidRPr="00D42BFE">
        <w:rPr>
          <w:rStyle w:val="StyleUnderline"/>
        </w:rPr>
        <w:t xml:space="preserve">New Delhi also continues to be held in high regard within Moscow through a combination of history, political relations, expansion of cooperation, and commonalities within global policies and interest. Russia has noted the benefits India can provide regionally and globally in becoming a strong military </w:t>
      </w:r>
      <w:proofErr w:type="spellStart"/>
      <w:r w:rsidRPr="00D42BFE">
        <w:rPr>
          <w:rStyle w:val="StyleUnderline"/>
        </w:rPr>
        <w:t>centre</w:t>
      </w:r>
      <w:proofErr w:type="spellEnd"/>
      <w:r w:rsidRPr="00D42BFE">
        <w:rPr>
          <w:rStyle w:val="StyleUnderline"/>
        </w:rPr>
        <w:t>, and is willing to support and supply New Delhi to ensure this rise of power and influence</w:t>
      </w:r>
      <w:r w:rsidRPr="00D42BFE">
        <w:t>.</w:t>
      </w:r>
    </w:p>
    <w:p w14:paraId="27772CFA" w14:textId="77777777" w:rsidR="00937C0A" w:rsidRPr="00C1013B" w:rsidRDefault="00937C0A" w:rsidP="00937C0A">
      <w:r w:rsidRPr="00D42BFE">
        <w:t>As the Indo</w:t>
      </w:r>
      <w:r w:rsidRPr="00D42BFE">
        <w:rPr>
          <w:rStyle w:val="Emphasis"/>
        </w:rPr>
        <w:t xml:space="preserve">-Pacific region transcends to become a central hub for global economics and strategy, </w:t>
      </w:r>
      <w:r w:rsidRPr="00D42BFE">
        <w:t xml:space="preserve">Prime Minister Tony Abbot and Prime Minister Narendra </w:t>
      </w:r>
      <w:r w:rsidRPr="00D42BFE">
        <w:rPr>
          <w:rStyle w:val="StyleUnderline"/>
        </w:rPr>
        <w:t>Modi are also developing and deepening their already warm relationship to ensure regional stability</w:t>
      </w:r>
      <w:r w:rsidRPr="00D42BFE">
        <w:t xml:space="preserve">. Both nations aim to secure trade routes and reduce </w:t>
      </w:r>
      <w:r w:rsidRPr="00D42BFE">
        <w:rPr>
          <w:rStyle w:val="Emphasis"/>
        </w:rPr>
        <w:t xml:space="preserve">the risk of regional </w:t>
      </w:r>
      <w:proofErr w:type="spellStart"/>
      <w:r w:rsidRPr="00D42BFE">
        <w:rPr>
          <w:rStyle w:val="Emphasis"/>
        </w:rPr>
        <w:t>destabilisation</w:t>
      </w:r>
      <w:proofErr w:type="spellEnd"/>
      <w:r w:rsidRPr="00D42BFE">
        <w:rPr>
          <w:rStyle w:val="Emphasis"/>
        </w:rPr>
        <w:t xml:space="preserve"> by supporting for economic interdependence between emerging and major nations in the Indo-Pacific area</w:t>
      </w:r>
      <w:r w:rsidRPr="00D42BFE">
        <w:t>. By building a solid foundation of shared values and interests, emphasizing cooperation over competition and highlighting the importance of an open dialogue, the potential for misinterpretation,</w:t>
      </w:r>
      <w:r w:rsidRPr="00D42BFE">
        <w:rPr>
          <w:rStyle w:val="Emphasis"/>
        </w:rPr>
        <w:t xml:space="preserve"> tension and escalation into conflict is not entirely removed, but is significantly lowered.</w:t>
      </w:r>
    </w:p>
    <w:p w14:paraId="220546D1" w14:textId="77777777" w:rsidR="00937C0A" w:rsidRPr="00E72FE7" w:rsidRDefault="00937C0A" w:rsidP="00937C0A"/>
    <w:p w14:paraId="3F7A8B27" w14:textId="77777777" w:rsidR="00937C0A" w:rsidRPr="0085208B" w:rsidRDefault="00937C0A" w:rsidP="00937C0A"/>
    <w:sectPr w:rsidR="00937C0A" w:rsidRPr="00852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merican Typewriter">
    <w:altName w:val="Times New Roman"/>
    <w:charset w:val="00"/>
    <w:family w:val="auto"/>
    <w:pitch w:val="variable"/>
    <w:sig w:usb0="00000001" w:usb1="00000019" w:usb2="00000000" w:usb3="00000000" w:csb0="0000011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B7D4A82"/>
    <w:multiLevelType w:val="hybridMultilevel"/>
    <w:tmpl w:val="6FF46704"/>
    <w:lvl w:ilvl="0" w:tplc="638EA04E">
      <w:start w:val="14"/>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D348C3"/>
    <w:multiLevelType w:val="hybridMultilevel"/>
    <w:tmpl w:val="16A86F18"/>
    <w:lvl w:ilvl="0" w:tplc="A658FF70">
      <w:start w:val="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Rushil Shah"/>
    <w:docVar w:name="RibbonPointer" w:val="342713580"/>
    <w:docVar w:name="VerbatimVersion" w:val="5.1"/>
  </w:docVars>
  <w:rsids>
    <w:rsidRoot w:val="00937C0A"/>
    <w:rsid w:val="000139A3"/>
    <w:rsid w:val="00016664"/>
    <w:rsid w:val="00100833"/>
    <w:rsid w:val="00104529"/>
    <w:rsid w:val="00105942"/>
    <w:rsid w:val="00107396"/>
    <w:rsid w:val="00116935"/>
    <w:rsid w:val="00144A4C"/>
    <w:rsid w:val="00176AB0"/>
    <w:rsid w:val="00177B7D"/>
    <w:rsid w:val="0018322D"/>
    <w:rsid w:val="001B5776"/>
    <w:rsid w:val="001E527A"/>
    <w:rsid w:val="001F78CE"/>
    <w:rsid w:val="00223FE4"/>
    <w:rsid w:val="00226FFF"/>
    <w:rsid w:val="00251FC7"/>
    <w:rsid w:val="002855A7"/>
    <w:rsid w:val="002B146A"/>
    <w:rsid w:val="002B5E17"/>
    <w:rsid w:val="00315690"/>
    <w:rsid w:val="00316B75"/>
    <w:rsid w:val="00325646"/>
    <w:rsid w:val="003460F2"/>
    <w:rsid w:val="0038158C"/>
    <w:rsid w:val="003902BA"/>
    <w:rsid w:val="003A09E2"/>
    <w:rsid w:val="003E02DF"/>
    <w:rsid w:val="00407037"/>
    <w:rsid w:val="004605D6"/>
    <w:rsid w:val="0049350D"/>
    <w:rsid w:val="004C60E8"/>
    <w:rsid w:val="004E3579"/>
    <w:rsid w:val="004E728B"/>
    <w:rsid w:val="004F39E0"/>
    <w:rsid w:val="00537BD5"/>
    <w:rsid w:val="0057268A"/>
    <w:rsid w:val="005C662B"/>
    <w:rsid w:val="005D2350"/>
    <w:rsid w:val="005D2912"/>
    <w:rsid w:val="006065BD"/>
    <w:rsid w:val="00645FA9"/>
    <w:rsid w:val="00647866"/>
    <w:rsid w:val="00665003"/>
    <w:rsid w:val="006A2AD0"/>
    <w:rsid w:val="006A7CB4"/>
    <w:rsid w:val="006C2375"/>
    <w:rsid w:val="006D4ECC"/>
    <w:rsid w:val="00703736"/>
    <w:rsid w:val="00717B88"/>
    <w:rsid w:val="00722258"/>
    <w:rsid w:val="007243E5"/>
    <w:rsid w:val="00746CA0"/>
    <w:rsid w:val="00766EA0"/>
    <w:rsid w:val="007A2226"/>
    <w:rsid w:val="007F5B66"/>
    <w:rsid w:val="00823A1C"/>
    <w:rsid w:val="00845B9D"/>
    <w:rsid w:val="00850B8A"/>
    <w:rsid w:val="00860984"/>
    <w:rsid w:val="008B3ECB"/>
    <w:rsid w:val="008B4E85"/>
    <w:rsid w:val="008C1B2E"/>
    <w:rsid w:val="0090243C"/>
    <w:rsid w:val="0091627E"/>
    <w:rsid w:val="00937C0A"/>
    <w:rsid w:val="0097032B"/>
    <w:rsid w:val="009D2EAD"/>
    <w:rsid w:val="009D54B2"/>
    <w:rsid w:val="009E1922"/>
    <w:rsid w:val="009F7ED2"/>
    <w:rsid w:val="00A0657B"/>
    <w:rsid w:val="00A93661"/>
    <w:rsid w:val="00A95652"/>
    <w:rsid w:val="00AA7BCA"/>
    <w:rsid w:val="00AC0AB8"/>
    <w:rsid w:val="00B26D8E"/>
    <w:rsid w:val="00B33C6D"/>
    <w:rsid w:val="00B4508F"/>
    <w:rsid w:val="00B55AD5"/>
    <w:rsid w:val="00B6538D"/>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2BFE"/>
    <w:rsid w:val="00D61409"/>
    <w:rsid w:val="00D6691E"/>
    <w:rsid w:val="00D71170"/>
    <w:rsid w:val="00DA1C92"/>
    <w:rsid w:val="00DA25D4"/>
    <w:rsid w:val="00DA6538"/>
    <w:rsid w:val="00E15E75"/>
    <w:rsid w:val="00E24471"/>
    <w:rsid w:val="00E5262C"/>
    <w:rsid w:val="00E64D44"/>
    <w:rsid w:val="00EC6ED3"/>
    <w:rsid w:val="00EC7DC4"/>
    <w:rsid w:val="00ED30CF"/>
    <w:rsid w:val="00F176EF"/>
    <w:rsid w:val="00F45E10"/>
    <w:rsid w:val="00F6364A"/>
    <w:rsid w:val="00F9113A"/>
    <w:rsid w:val="00FE2546"/>
    <w:rsid w:val="00FE29EB"/>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45B3"/>
  <w15:chartTrackingRefBased/>
  <w15:docId w15:val="{1E84D538-4F5E-46C6-B96A-568F4FD82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16664"/>
    <w:rPr>
      <w:rFonts w:ascii="Calibri" w:hAnsi="Calibri"/>
    </w:rPr>
  </w:style>
  <w:style w:type="paragraph" w:styleId="Heading1">
    <w:name w:val="heading 1"/>
    <w:aliases w:val="Pocket"/>
    <w:basedOn w:val="Normal"/>
    <w:next w:val="Normal"/>
    <w:link w:val="Heading1Char"/>
    <w:qFormat/>
    <w:rsid w:val="000166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166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166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Ch,small text,body,TAG,no read,No Spacing211,No Spacing12,No Spacing2111,No Spacing4,No Spacing11111,No Spacing5,No Spacing21,Card,Tags,tags,No Spacing1111,No Spacing111111,ta,No Spacing51,No Spacing1,t,T"/>
    <w:basedOn w:val="Normal"/>
    <w:next w:val="Normal"/>
    <w:link w:val="Heading4Char"/>
    <w:uiPriority w:val="3"/>
    <w:unhideWhenUsed/>
    <w:qFormat/>
    <w:rsid w:val="000166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937C0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166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66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16664"/>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Ch Char,small text Char,body Char,TAG Char,no read Char,No Spacing211 Char,No Spacing12 Char,No Spacing2111 Char,No Spacing4 Char,No Spacing11111 Char,No Spacing5 Char,ta Char"/>
    <w:basedOn w:val="DefaultParagraphFont"/>
    <w:link w:val="Heading4"/>
    <w:uiPriority w:val="3"/>
    <w:rsid w:val="0001666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016664"/>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
    <w:basedOn w:val="DefaultParagraphFont"/>
    <w:uiPriority w:val="5"/>
    <w:qFormat/>
    <w:rsid w:val="00016664"/>
    <w:rPr>
      <w:b/>
      <w:bCs/>
      <w:sz w:val="26"/>
      <w:u w:val="none"/>
    </w:rPr>
  </w:style>
  <w:style w:type="character" w:customStyle="1" w:styleId="StyleUnderline">
    <w:name w:val="Style Underline"/>
    <w:aliases w:val="Underline,Style Bold Underline,Style,apple-style-span + 6 pt,Bold,Kern at 16 pt,Intense Emphasis1,Intense Emphasis2,HHeading 3 + 12 pt,Title Char,Citation Char Char Char,Heading 3 Char1 Char Char Char,ci,c,cite,Bo,Intense Emphasis11,cit"/>
    <w:basedOn w:val="DefaultParagraphFont"/>
    <w:uiPriority w:val="6"/>
    <w:qFormat/>
    <w:rsid w:val="00016664"/>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016664"/>
    <w:rPr>
      <w:color w:val="auto"/>
      <w:u w:val="none"/>
    </w:rPr>
  </w:style>
  <w:style w:type="character" w:styleId="FollowedHyperlink">
    <w:name w:val="FollowedHyperlink"/>
    <w:basedOn w:val="DefaultParagraphFont"/>
    <w:uiPriority w:val="99"/>
    <w:semiHidden/>
    <w:unhideWhenUsed/>
    <w:rsid w:val="00016664"/>
    <w:rPr>
      <w:color w:val="auto"/>
      <w:u w:val="none"/>
    </w:rPr>
  </w:style>
  <w:style w:type="character" w:customStyle="1" w:styleId="Heading5Char">
    <w:name w:val="Heading 5 Char"/>
    <w:basedOn w:val="DefaultParagraphFont"/>
    <w:link w:val="Heading5"/>
    <w:uiPriority w:val="99"/>
    <w:semiHidden/>
    <w:rsid w:val="00937C0A"/>
    <w:rPr>
      <w:rFonts w:asciiTheme="majorHAnsi" w:eastAsiaTheme="majorEastAsia" w:hAnsiTheme="majorHAnsi" w:cstheme="majorBidi"/>
      <w:color w:val="2E74B5" w:themeColor="accent1" w:themeShade="BF"/>
    </w:rPr>
  </w:style>
  <w:style w:type="paragraph" w:styleId="ListParagraph">
    <w:name w:val="List Paragraph"/>
    <w:basedOn w:val="Normal"/>
    <w:uiPriority w:val="99"/>
    <w:unhideWhenUsed/>
    <w:qFormat/>
    <w:rsid w:val="00937C0A"/>
    <w:pPr>
      <w:ind w:left="720"/>
      <w:contextualSpacing/>
    </w:pPr>
  </w:style>
  <w:style w:type="paragraph" w:customStyle="1" w:styleId="textbold">
    <w:name w:val="text bold"/>
    <w:basedOn w:val="Normal"/>
    <w:link w:val="Emphasis"/>
    <w:uiPriority w:val="7"/>
    <w:qFormat/>
    <w:rsid w:val="00937C0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Default">
    <w:name w:val="Default"/>
    <w:rsid w:val="00937C0A"/>
    <w:pPr>
      <w:autoSpaceDE w:val="0"/>
      <w:autoSpaceDN w:val="0"/>
      <w:adjustRightInd w:val="0"/>
      <w:spacing w:after="0" w:line="240" w:lineRule="auto"/>
    </w:pPr>
    <w:rPr>
      <w:rFonts w:ascii="Cambria" w:hAnsi="Cambria" w:cs="Cambria"/>
      <w:color w:val="000000"/>
      <w:sz w:val="24"/>
      <w:szCs w:val="24"/>
    </w:rPr>
  </w:style>
  <w:style w:type="paragraph" w:customStyle="1" w:styleId="p1">
    <w:name w:val="p1"/>
    <w:basedOn w:val="Normal"/>
    <w:rsid w:val="00937C0A"/>
    <w:pPr>
      <w:spacing w:before="100" w:beforeAutospacing="1" w:after="100" w:afterAutospacing="1"/>
    </w:pPr>
    <w:rPr>
      <w:rFonts w:ascii="Times New Roman" w:eastAsia="Times New Roman" w:hAnsi="Times New Roman"/>
      <w:sz w:val="24"/>
    </w:rPr>
  </w:style>
  <w:style w:type="character" w:customStyle="1" w:styleId="s1">
    <w:name w:val="s1"/>
    <w:basedOn w:val="DefaultParagraphFont"/>
    <w:rsid w:val="00937C0A"/>
  </w:style>
  <w:style w:type="character" w:customStyle="1" w:styleId="apple-converted-space">
    <w:name w:val="apple-converted-space"/>
    <w:basedOn w:val="DefaultParagraphFont"/>
    <w:rsid w:val="00937C0A"/>
  </w:style>
  <w:style w:type="paragraph" w:styleId="NormalWeb">
    <w:name w:val="Normal (Web)"/>
    <w:basedOn w:val="Normal"/>
    <w:uiPriority w:val="99"/>
    <w:semiHidden/>
    <w:unhideWhenUsed/>
    <w:rsid w:val="00937C0A"/>
    <w:pPr>
      <w:spacing w:before="100" w:beforeAutospacing="1" w:after="100" w:afterAutospacing="1"/>
    </w:pPr>
    <w:rPr>
      <w:rFonts w:ascii="Times New Roman" w:eastAsia="Times New Roman" w:hAnsi="Times New Roman"/>
      <w:sz w:val="24"/>
    </w:rPr>
  </w:style>
  <w:style w:type="paragraph" w:styleId="DocumentMap">
    <w:name w:val="Document Map"/>
    <w:basedOn w:val="Normal"/>
    <w:link w:val="DocumentMapChar"/>
    <w:uiPriority w:val="99"/>
    <w:semiHidden/>
    <w:unhideWhenUsed/>
    <w:rsid w:val="00937C0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7C0A"/>
    <w:rPr>
      <w:rFonts w:ascii="Lucida Grande" w:hAnsi="Lucida Grande" w:cs="Lucida Grande"/>
      <w:sz w:val="24"/>
    </w:rPr>
  </w:style>
  <w:style w:type="paragraph" w:customStyle="1" w:styleId="Emphasis1">
    <w:name w:val="Emphasis1"/>
    <w:basedOn w:val="Normal"/>
    <w:autoRedefine/>
    <w:uiPriority w:val="7"/>
    <w:qFormat/>
    <w:rsid w:val="00937C0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937C0A"/>
    <w:rPr>
      <w:sz w:val="16"/>
      <w:szCs w:val="16"/>
    </w:rPr>
  </w:style>
  <w:style w:type="paragraph" w:styleId="CommentText">
    <w:name w:val="annotation text"/>
    <w:basedOn w:val="Normal"/>
    <w:link w:val="CommentTextChar"/>
    <w:uiPriority w:val="99"/>
    <w:semiHidden/>
    <w:unhideWhenUsed/>
    <w:rsid w:val="00937C0A"/>
    <w:rPr>
      <w:szCs w:val="20"/>
    </w:rPr>
  </w:style>
  <w:style w:type="character" w:customStyle="1" w:styleId="CommentTextChar">
    <w:name w:val="Comment Text Char"/>
    <w:basedOn w:val="DefaultParagraphFont"/>
    <w:link w:val="CommentText"/>
    <w:uiPriority w:val="99"/>
    <w:semiHidden/>
    <w:rsid w:val="00937C0A"/>
    <w:rPr>
      <w:rFonts w:ascii="Georgia" w:hAnsi="Georgia" w:cs="Times New Roman"/>
      <w:szCs w:val="20"/>
    </w:rPr>
  </w:style>
  <w:style w:type="paragraph" w:styleId="BalloonText">
    <w:name w:val="Balloon Text"/>
    <w:basedOn w:val="Normal"/>
    <w:link w:val="BalloonTextChar"/>
    <w:uiPriority w:val="99"/>
    <w:semiHidden/>
    <w:unhideWhenUsed/>
    <w:rsid w:val="00937C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7C0A"/>
    <w:rPr>
      <w:rFonts w:ascii="Segoe UI" w:hAnsi="Segoe UI" w:cs="Segoe UI"/>
      <w:sz w:val="18"/>
      <w:szCs w:val="18"/>
    </w:rPr>
  </w:style>
  <w:style w:type="character" w:styleId="Strong">
    <w:name w:val="Strong"/>
    <w:basedOn w:val="DefaultParagraphFont"/>
    <w:uiPriority w:val="22"/>
    <w:qFormat/>
    <w:rsid w:val="00937C0A"/>
    <w:rPr>
      <w:b/>
      <w:bCs/>
    </w:rPr>
  </w:style>
  <w:style w:type="character" w:customStyle="1" w:styleId="wikiexternallink">
    <w:name w:val="wikiexternallink"/>
    <w:basedOn w:val="DefaultParagraphFont"/>
    <w:rsid w:val="00937C0A"/>
  </w:style>
  <w:style w:type="character" w:customStyle="1" w:styleId="wikigeneratedlinkcontent">
    <w:name w:val="wikigeneratedlinkcontent"/>
    <w:basedOn w:val="DefaultParagraphFont"/>
    <w:rsid w:val="00937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hindu.com/news/international/world/india-taps-chinese-provinces-for-bolstering-foreign-investment/article6603196.ece" TargetMode="External"/><Relationship Id="rId18" Type="http://schemas.openxmlformats.org/officeDocument/2006/relationships/hyperlink" Target="http://thediplomat.com/2016/03/what-the-us-gets-wrong-about-indias-relationship-with-china/" TargetMode="External"/><Relationship Id="rId26" Type="http://schemas.openxmlformats.org/officeDocument/2006/relationships/hyperlink" Target="http://www.bloomberg.com/news/2013-09-16/modi-attacks-india-leaders-over-china-pakistan-border-disputes.html" TargetMode="External"/><Relationship Id="rId39" Type="http://schemas.openxmlformats.org/officeDocument/2006/relationships/hyperlink" Target="http://www.indianembassy.org.cn/DynamicContent.aspx?MenuId=3&amp;SubMenuId=0" TargetMode="External"/><Relationship Id="rId21" Type="http://schemas.openxmlformats.org/officeDocument/2006/relationships/hyperlink" Target="http://www.atimes.com/atimes/South_Asia/ME17Df04.html" TargetMode="External"/><Relationship Id="rId34" Type="http://schemas.openxmlformats.org/officeDocument/2006/relationships/hyperlink" Target="http://www.indianexpress.com/news/as-the-brahmaputra-bends/1104650/" TargetMode="External"/><Relationship Id="rId42" Type="http://schemas.openxmlformats.org/officeDocument/2006/relationships/hyperlink" Target="http://www.isas.nus.edu.sg/Attachments/PublisherAttachment/Address_by_Amb_S_Jaishankar_Address_(23Nov12)FINAL_30112012133458.pdf" TargetMode="External"/><Relationship Id="rId47" Type="http://schemas.openxmlformats.org/officeDocument/2006/relationships/hyperlink" Target="http://articles.timesofindia.indiatimes.com/2011-04-28/india/29482018_1_india-s-unsc-unsc-reform-process-countries" TargetMode="External"/><Relationship Id="rId50" Type="http://schemas.openxmlformats.org/officeDocument/2006/relationships/hyperlink" Target="http://lowyinstitute.org/publications/india-poll-2013" TargetMode="External"/><Relationship Id="rId55" Type="http://schemas.openxmlformats.org/officeDocument/2006/relationships/hyperlink" Target="http://www.cnas.org" TargetMode="External"/><Relationship Id="rId63" Type="http://schemas.openxmlformats.org/officeDocument/2006/relationships/hyperlink" Target="http://www.koreaherald.com/view.php?ud=20160304000195" TargetMode="External"/><Relationship Id="rId68" Type="http://schemas.openxmlformats.org/officeDocument/2006/relationships/hyperlink" Target="https://in.rbth.com/blogs/the_flying_troika/2015/09/17/spectre-of-rusia-china-pakistan-axis-haunts-indian-minds_408719" TargetMode="External"/><Relationship Id="rId7" Type="http://schemas.openxmlformats.org/officeDocument/2006/relationships/hyperlink" Target="http://www.brookings.edu/about/projects/international-order-strategy" TargetMode="Externa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lobaltimes.cn/content/965535.shtml" TargetMode="External"/><Relationship Id="rId29" Type="http://schemas.openxmlformats.org/officeDocument/2006/relationships/hyperlink" Target="http://www.hindustantimes.com/India-news/NewDelhi/Incursion-may-sour-China-PM-visit/Article1-1049378.aspx" TargetMode="External"/><Relationship Id="rId1" Type="http://schemas.openxmlformats.org/officeDocument/2006/relationships/customXml" Target="../customXml/item1.xml"/><Relationship Id="rId6" Type="http://schemas.openxmlformats.org/officeDocument/2006/relationships/hyperlink" Target="http://www.dailypioneer.com/columnists/edit/a-new-symphony-in-indias-us-policy.html" TargetMode="External"/><Relationship Id="rId11" Type="http://schemas.openxmlformats.org/officeDocument/2006/relationships/hyperlink" Target="https://www.google.com/url?sa=t&amp;rct=j&amp;q=&amp;esrc=s&amp;source=web&amp;cd=2&amp;cad=rja&amp;uact=8&amp;ved=0ahUKEwiqvY2RzM7NAhUK7CYKHXRvDoAQFggoMAE&amp;url=https%3A%2F%2Fwww.fas.org%2Fsgp%2Fcrs%2Frow%2FIN10500.pdf&amp;usg=AFQjCNEjwhyXggNX-e6UNgxwIp9bRGqFuA&amp;sig2=RvVaV2zur07XGMsyyMzF-A" TargetMode="External"/><Relationship Id="rId24" Type="http://schemas.openxmlformats.org/officeDocument/2006/relationships/hyperlink" Target="http://www.brookings.edu/about/projects/india" TargetMode="External"/><Relationship Id="rId32" Type="http://schemas.openxmlformats.org/officeDocument/2006/relationships/hyperlink" Target="http://www.indianexpress.com/news/ahead-of-visit-li-keqiang-says-india-and-china-must-unite-for-economic-growth/1116151/" TargetMode="External"/><Relationship Id="rId37" Type="http://schemas.openxmlformats.org/officeDocument/2006/relationships/hyperlink" Target="http://www.indianembassy.org.cn/newsDetails.aspx?NewsId=423&amp;BId=1" TargetMode="External"/><Relationship Id="rId40" Type="http://schemas.openxmlformats.org/officeDocument/2006/relationships/hyperlink" Target="http://businesstoday.intoday.in/story/china-will-invest-in-indian-infrastructure/1/195522.html" TargetMode="External"/><Relationship Id="rId45" Type="http://schemas.openxmlformats.org/officeDocument/2006/relationships/hyperlink" Target="http://www.indianexpress.com/news/chinese-hacked-pmo-computers-says-narayanan/569075/" TargetMode="External"/><Relationship Id="rId53" Type="http://schemas.openxmlformats.org/officeDocument/2006/relationships/hyperlink" Target="http://www.mea.gov.in/lok-sabha.htm?dtl/21423/Q3688+LOOK+EAST+POLICY" TargetMode="External"/><Relationship Id="rId58" Type="http://schemas.openxmlformats.org/officeDocument/2006/relationships/hyperlink" Target="http://en.yibada.com/articles/130889/20160612/india-planning-sell-more-missiles-concerns-china-military-activity.htm" TargetMode="External"/><Relationship Id="rId66" Type="http://schemas.openxmlformats.org/officeDocument/2006/relationships/hyperlink" Target="http://thediplomat.com/2016/03/what-the-us-gets-wrong-about-indias-relationship-with-china/" TargetMode="External"/><Relationship Id="rId5" Type="http://schemas.openxmlformats.org/officeDocument/2006/relationships/webSettings" Target="webSettings.xml"/><Relationship Id="rId15" Type="http://schemas.openxmlformats.org/officeDocument/2006/relationships/hyperlink" Target="http://www.thehindu.com/news/national/modis-china-visit-discusses-border-issues/article7211179.ece" TargetMode="External"/><Relationship Id="rId23" Type="http://schemas.openxmlformats.org/officeDocument/2006/relationships/hyperlink" Target="http://www.brookings.edu/about/programs/foreign-policy" TargetMode="External"/><Relationship Id="rId28" Type="http://schemas.openxmlformats.org/officeDocument/2006/relationships/hyperlink" Target="http://www.hindustantimes.com/world-news/China/Xi-unveils-5-point-plan-to-better-ties-with-India/Article1-1029105.aspx" TargetMode="External"/><Relationship Id="rId36" Type="http://schemas.openxmlformats.org/officeDocument/2006/relationships/hyperlink" Target="http://www.indianexpress.com/news/not-the-border-nor-the-ocean/1101073/" TargetMode="External"/><Relationship Id="rId49" Type="http://schemas.openxmlformats.org/officeDocument/2006/relationships/hyperlink" Target="http://www.pewglobal.org/2012/09/10/chapter-3-india-and-the-rest-of-the-world/" TargetMode="External"/><Relationship Id="rId57" Type="http://schemas.openxmlformats.org/officeDocument/2006/relationships/hyperlink" Target="http://globalriskinsights.com/2016/02/unraveling-the-china-india-conflict-risk/" TargetMode="External"/><Relationship Id="rId61" Type="http://schemas.openxmlformats.org/officeDocument/2006/relationships/hyperlink" Target="http://www.defense.gov/News-Article-View/Article/637009/us-japan-agree-to-host-nation-support-for-us-troops" TargetMode="External"/><Relationship Id="rId10" Type="http://schemas.openxmlformats.org/officeDocument/2006/relationships/hyperlink" Target="http://qz.com/541502/a-nuclear-war-between-india-and-pakistan-is-a-very-real-possibility/" TargetMode="External"/><Relationship Id="rId19" Type="http://schemas.openxmlformats.org/officeDocument/2006/relationships/hyperlink" Target="http://www.ciis.org.cn/english/2013-08/23/content_6239926.htm" TargetMode="External"/><Relationship Id="rId31" Type="http://schemas.openxmlformats.org/officeDocument/2006/relationships/hyperlink" Target="http://www.thehindu.com/news/national/border-issue-must-stay-in-focus-says-chinese-official/article4712414.ece" TargetMode="External"/><Relationship Id="rId44" Type="http://schemas.openxmlformats.org/officeDocument/2006/relationships/hyperlink" Target="http://www.indianexpress.com/news/chinese-labourers-banned-from-indian-power-sector/521778/" TargetMode="External"/><Relationship Id="rId52" Type="http://schemas.openxmlformats.org/officeDocument/2006/relationships/hyperlink" Target="http://thediplomat.com/2013/09/29/the-china-vs-india-news-war/" TargetMode="External"/><Relationship Id="rId60" Type="http://schemas.openxmlformats.org/officeDocument/2006/relationships/hyperlink" Target="http://www.nytimes.com/2016/05/03/us/politics/donald-trump-trade-policy-china.html" TargetMode="External"/><Relationship Id="rId65" Type="http://schemas.openxmlformats.org/officeDocument/2006/relationships/hyperlink" Target="http://thediplomat.com/2015/02/is-a-china-india-russia-coalition-inevitable/" TargetMode="External"/><Relationship Id="rId4" Type="http://schemas.openxmlformats.org/officeDocument/2006/relationships/settings" Target="settings.xml"/><Relationship Id="rId9" Type="http://schemas.openxmlformats.org/officeDocument/2006/relationships/hyperlink" Target="http://www.brookings.edu/about/projects/india" TargetMode="External"/><Relationship Id="rId14" Type="http://schemas.openxmlformats.org/officeDocument/2006/relationships/hyperlink" Target="http://www.thehindu.com/todays-paper/tp-national/postpoll-china-looking-at-business-as-usual/article5877770.ece" TargetMode="External"/><Relationship Id="rId22" Type="http://schemas.openxmlformats.org/officeDocument/2006/relationships/hyperlink" Target="http://www.brookings.edu/about/projects/international-order-strategy" TargetMode="External"/><Relationship Id="rId27" Type="http://schemas.openxmlformats.org/officeDocument/2006/relationships/hyperlink" Target="http://articles.timesofindia.indiatimes.com/2013-09-09/india/41902669_1_chinese-expert-new-border-posts-liu-zongyi" TargetMode="External"/><Relationship Id="rId30" Type="http://schemas.openxmlformats.org/officeDocument/2006/relationships/hyperlink" Target="http://www.thehindu.com/opinion/op-ed/five-basics-to-handle-our-border-differences/article4699681.ece" TargetMode="External"/><Relationship Id="rId35" Type="http://schemas.openxmlformats.org/officeDocument/2006/relationships/hyperlink" Target="http://www.foreignpolicy.com/articles/2013/05/03/china_india_most_dangerous_border" TargetMode="External"/><Relationship Id="rId43" Type="http://schemas.openxmlformats.org/officeDocument/2006/relationships/hyperlink" Target="http://www.indianexpress.com/news/govt-finds-out-25k-chinese-entered-india-on-biz-visas-but-are-in-unskilled-jobs/516740/" TargetMode="External"/><Relationship Id="rId48" Type="http://schemas.openxmlformats.org/officeDocument/2006/relationships/hyperlink" Target="http://www.worldpoliticsreview.com/articles/13020/china-rivalry-keeping-india-out-of-nuclear-suppliers-group" TargetMode="External"/><Relationship Id="rId56" Type="http://schemas.openxmlformats.org/officeDocument/2006/relationships/hyperlink" Target="http://www.ipcs.org/issue-brief/china/china-indian-ocean-the-nuclear-deterrence-the-destabilizing-effect-245.html" TargetMode="External"/><Relationship Id="rId64" Type="http://schemas.openxmlformats.org/officeDocument/2006/relationships/hyperlink" Target="http://globalpublicsquare.blogs.cnn.com/2014/09/19/modi-on-the-indo-u-s-relationship/" TargetMode="External"/><Relationship Id="rId69" Type="http://schemas.openxmlformats.org/officeDocument/2006/relationships/hyperlink" Target="http://jpr.sagepub.com/content/51/2/227.abstract" TargetMode="External"/><Relationship Id="rId8" Type="http://schemas.openxmlformats.org/officeDocument/2006/relationships/hyperlink" Target="http://www.brookings.edu/about/programs/foreign-policy" TargetMode="External"/><Relationship Id="rId51" Type="http://schemas.openxmlformats.org/officeDocument/2006/relationships/hyperlink" Target="http://articles.timesofindia.indiatimes.com/2013-05-15/india/39280782_1_youth-delegation-recent-border-stand-off-india-and-china"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politicalperspectives.org.uk/wp-content/uploads/Evolution-India-China1.pdf" TargetMode="External"/><Relationship Id="rId17" Type="http://schemas.openxmlformats.org/officeDocument/2006/relationships/hyperlink" Target="http://indianexpress.com/article/opinion/columns/the-great-game-folio-modis-china-problem/" TargetMode="External"/><Relationship Id="rId25" Type="http://schemas.openxmlformats.org/officeDocument/2006/relationships/hyperlink" Target="http://www.dnaindia.com/india/1885602/report-china-fears-india-s-infra-build-up-at-lac-ak-antony" TargetMode="External"/><Relationship Id="rId33" Type="http://schemas.openxmlformats.org/officeDocument/2006/relationships/hyperlink" Target="http://www.indianembassy.org.cn/DynamicContent.aspx?MenuId=3&amp;SubMenuId=0" TargetMode="External"/><Relationship Id="rId38" Type="http://schemas.openxmlformats.org/officeDocument/2006/relationships/hyperlink" Target="http://www.livemint.com/Politics/jksr4ft6Jn5wjvJAEGwD5L/India-plays-down-diversion-of-Brahmaputra-water-by-China.html" TargetMode="External"/><Relationship Id="rId46" Type="http://schemas.openxmlformats.org/officeDocument/2006/relationships/hyperlink" Target="http://www.bbc.co.uk/news/technology-18703508" TargetMode="External"/><Relationship Id="rId59" Type="http://schemas.openxmlformats.org/officeDocument/2006/relationships/hyperlink" Target="http://thediplomat.com/2015/01/the-pentagon-just-dropped-the-air-sea-battle-name/" TargetMode="External"/><Relationship Id="rId67" Type="http://schemas.openxmlformats.org/officeDocument/2006/relationships/hyperlink" Target="http://www.fpri.org/article/2011/01/the-elephant-in-the-room-summitry-and-chinas-challenging-relations-with-great-powers-in-asia/" TargetMode="External"/><Relationship Id="rId20" Type="http://schemas.openxmlformats.org/officeDocument/2006/relationships/hyperlink" Target="http://www.politicalperspectives.org.uk/wp-content/uploads/Evolution-India-China1.pdf" TargetMode="External"/><Relationship Id="rId41" Type="http://schemas.openxmlformats.org/officeDocument/2006/relationships/hyperlink" Target="http://blogs.wsj.com/indiarealtime/2012/11/27/china-looks-to-increase-india-investments/" TargetMode="External"/><Relationship Id="rId54" Type="http://schemas.openxmlformats.org/officeDocument/2006/relationships/hyperlink" Target="http://qz.com/541502/a-nuclear-war-between-india-and-pakistan-is-a-very-real-possibility/" TargetMode="External"/><Relationship Id="rId62" Type="http://schemas.openxmlformats.org/officeDocument/2006/relationships/hyperlink" Target="https://www.rt.com/news/south-korea-us-military-470/" TargetMode="External"/><Relationship Id="rId70" Type="http://schemas.openxmlformats.org/officeDocument/2006/relationships/hyperlink" Target="http://foreignpolicynews.org/2015/09/18/indian-ocean-or-indias-oce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58320-8574-4CD0-9BB2-1A455F0B9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31558</Words>
  <Characters>179886</Characters>
  <Application>Microsoft Office Word</Application>
  <DocSecurity>0</DocSecurity>
  <Lines>1499</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Rushil</dc:creator>
  <cp:keywords>5.1.1</cp:keywords>
  <dc:description/>
  <cp:lastModifiedBy>Abelkop, Garrett</cp:lastModifiedBy>
  <cp:revision>7</cp:revision>
  <dcterms:created xsi:type="dcterms:W3CDTF">2016-07-06T21:55:00Z</dcterms:created>
  <dcterms:modified xsi:type="dcterms:W3CDTF">2016-07-08T14:18:00Z</dcterms:modified>
</cp:coreProperties>
</file>