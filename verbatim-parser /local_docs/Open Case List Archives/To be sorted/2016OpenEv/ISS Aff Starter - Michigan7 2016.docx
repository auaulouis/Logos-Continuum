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619" w:rsidRPr="0024708D" w:rsidRDefault="00E66619" w:rsidP="00E66619">
      <w:pPr>
        <w:pStyle w:val="Heading2"/>
      </w:pPr>
      <w:r w:rsidRPr="0024708D">
        <w:t>1ac</w:t>
      </w:r>
    </w:p>
    <w:p w:rsidR="00E66619" w:rsidRPr="0024708D" w:rsidRDefault="00E66619" w:rsidP="00E66619">
      <w:pPr>
        <w:pStyle w:val="Heading3"/>
      </w:pPr>
      <w:r w:rsidRPr="0024708D">
        <w:t>1ac miscalc adv</w:t>
      </w:r>
    </w:p>
    <w:p w:rsidR="00E66619" w:rsidRPr="0024708D" w:rsidRDefault="00E66619" w:rsidP="00E66619">
      <w:pPr>
        <w:pStyle w:val="Heading4"/>
      </w:pPr>
      <w:r w:rsidRPr="0024708D">
        <w:t>Advantage 1: Miscalculation</w:t>
      </w:r>
    </w:p>
    <w:p w:rsidR="00E66619" w:rsidRPr="0024708D" w:rsidRDefault="00E66619" w:rsidP="00E66619">
      <w:pPr>
        <w:pStyle w:val="Heading4"/>
      </w:pPr>
      <w:r w:rsidRPr="0024708D">
        <w:t xml:space="preserve">Current policy prevents the United States from cooperating with China in space – that risks accidental escalation from inevitable space accidents </w:t>
      </w:r>
    </w:p>
    <w:p w:rsidR="00E66619" w:rsidRPr="0024708D" w:rsidRDefault="00E66619" w:rsidP="00E66619">
      <w:proofErr w:type="spellStart"/>
      <w:r w:rsidRPr="0024708D">
        <w:rPr>
          <w:b/>
        </w:rPr>
        <w:t>Fernholz</w:t>
      </w:r>
      <w:proofErr w:type="spellEnd"/>
      <w:r w:rsidRPr="0024708D">
        <w:rPr>
          <w:b/>
        </w:rPr>
        <w:t xml:space="preserve"> 15</w:t>
      </w:r>
      <w:r w:rsidRPr="0024708D">
        <w:t xml:space="preserve"> [Tim </w:t>
      </w:r>
      <w:proofErr w:type="spellStart"/>
      <w:r w:rsidRPr="0024708D">
        <w:t>Fernholz</w:t>
      </w:r>
      <w:proofErr w:type="spellEnd"/>
      <w:r w:rsidRPr="0024708D">
        <w:t xml:space="preserve">, QZ, “NASA has no choice but to refuse China’s request for help on a new space station,” October 13, 2015, </w:t>
      </w:r>
      <w:hyperlink r:id="rId6" w:history="1">
        <w:r w:rsidRPr="0024708D">
          <w:rPr>
            <w:rStyle w:val="Hyperlink"/>
          </w:rPr>
          <w:t>http://qz.com/523094/nasa-has-no-choice-but-to-refuse-chinas-request-for-help-on-a-new-space-station</w:t>
        </w:r>
      </w:hyperlink>
      <w:r w:rsidRPr="0024708D">
        <w:t>]</w:t>
      </w:r>
    </w:p>
    <w:p w:rsidR="00E66619" w:rsidRPr="0024708D" w:rsidRDefault="00E66619" w:rsidP="00E66619"/>
    <w:p w:rsidR="00E66619" w:rsidRPr="0024708D" w:rsidRDefault="00E66619" w:rsidP="00E66619">
      <w:pPr>
        <w:rPr>
          <w:sz w:val="16"/>
        </w:rPr>
      </w:pPr>
      <w:r w:rsidRPr="0024708D">
        <w:rPr>
          <w:sz w:val="16"/>
        </w:rPr>
        <w:t>The Martian has been praised as the rare science fiction movie that takes pains with scientific accuracy, but one of the more prosaic events in the movie is actually among the least likely.</w:t>
      </w:r>
    </w:p>
    <w:p w:rsidR="00E66619" w:rsidRPr="0024708D" w:rsidRDefault="00E66619" w:rsidP="00E66619">
      <w:pPr>
        <w:rPr>
          <w:sz w:val="16"/>
        </w:rPr>
      </w:pPr>
      <w:r w:rsidRPr="0024708D">
        <w:rPr>
          <w:rStyle w:val="StyleUnderline"/>
        </w:rPr>
        <w:t xml:space="preserve">In the film, Chinese and </w:t>
      </w:r>
      <w:proofErr w:type="gramStart"/>
      <w:r w:rsidRPr="0024708D">
        <w:rPr>
          <w:rStyle w:val="StyleUnderline"/>
        </w:rPr>
        <w:t>US</w:t>
      </w:r>
      <w:proofErr w:type="gramEnd"/>
      <w:r w:rsidRPr="0024708D">
        <w:rPr>
          <w:rStyle w:val="StyleUnderline"/>
        </w:rPr>
        <w:t xml:space="preserve"> space agencies work together</w:t>
      </w:r>
      <w:r w:rsidRPr="0024708D">
        <w:rPr>
          <w:sz w:val="16"/>
        </w:rPr>
        <w:t xml:space="preserve"> to save the day. </w:t>
      </w:r>
      <w:r w:rsidRPr="0024708D">
        <w:rPr>
          <w:rStyle w:val="StyleUnderline"/>
        </w:rPr>
        <w:t>But</w:t>
      </w:r>
      <w:r w:rsidRPr="0024708D">
        <w:rPr>
          <w:sz w:val="16"/>
        </w:rPr>
        <w:t xml:space="preserve"> in fact, </w:t>
      </w:r>
      <w:r w:rsidRPr="0024708D">
        <w:rPr>
          <w:rStyle w:val="StyleUnderline"/>
        </w:rPr>
        <w:t>that</w:t>
      </w:r>
      <w:r w:rsidRPr="0024708D">
        <w:rPr>
          <w:sz w:val="16"/>
        </w:rPr>
        <w:t xml:space="preserve"> kind of international </w:t>
      </w:r>
      <w:proofErr w:type="spellStart"/>
      <w:r w:rsidRPr="0024708D">
        <w:rPr>
          <w:sz w:val="16"/>
        </w:rPr>
        <w:t>Kumbaya</w:t>
      </w:r>
      <w:proofErr w:type="spellEnd"/>
      <w:r w:rsidRPr="0024708D">
        <w:rPr>
          <w:sz w:val="16"/>
        </w:rPr>
        <w:t xml:space="preserve"> moment </w:t>
      </w:r>
      <w:r w:rsidRPr="0024708D">
        <w:rPr>
          <w:rStyle w:val="StyleUnderline"/>
        </w:rPr>
        <w:t>is forbidden by US law—a restriction underscored</w:t>
      </w:r>
      <w:r w:rsidRPr="0024708D">
        <w:rPr>
          <w:sz w:val="16"/>
        </w:rPr>
        <w:t xml:space="preserve"> today (Oct. 13) </w:t>
      </w:r>
      <w:r w:rsidRPr="0024708D">
        <w:rPr>
          <w:rStyle w:val="StyleUnderline"/>
        </w:rPr>
        <w:t>at the</w:t>
      </w:r>
      <w:r w:rsidRPr="0024708D">
        <w:rPr>
          <w:sz w:val="16"/>
        </w:rPr>
        <w:t xml:space="preserve"> International </w:t>
      </w:r>
      <w:proofErr w:type="spellStart"/>
      <w:r w:rsidRPr="0024708D">
        <w:rPr>
          <w:sz w:val="16"/>
        </w:rPr>
        <w:t>Astronautical</w:t>
      </w:r>
      <w:proofErr w:type="spellEnd"/>
      <w:r w:rsidRPr="0024708D">
        <w:rPr>
          <w:sz w:val="16"/>
        </w:rPr>
        <w:t xml:space="preserve"> Congress (</w:t>
      </w:r>
      <w:r w:rsidRPr="0024708D">
        <w:rPr>
          <w:rStyle w:val="StyleUnderline"/>
        </w:rPr>
        <w:t>IAC</w:t>
      </w:r>
      <w:r w:rsidRPr="0024708D">
        <w:rPr>
          <w:sz w:val="16"/>
        </w:rPr>
        <w:t>).</w:t>
      </w:r>
    </w:p>
    <w:p w:rsidR="00E66619" w:rsidRPr="0024708D" w:rsidRDefault="00E66619" w:rsidP="00E66619">
      <w:pPr>
        <w:rPr>
          <w:sz w:val="16"/>
        </w:rPr>
      </w:pPr>
      <w:r w:rsidRPr="0024708D">
        <w:rPr>
          <w:sz w:val="16"/>
        </w:rPr>
        <w:t xml:space="preserve">The chief designer of China’s space program, Zhou </w:t>
      </w:r>
      <w:proofErr w:type="spellStart"/>
      <w:r w:rsidRPr="0024708D">
        <w:rPr>
          <w:sz w:val="16"/>
        </w:rPr>
        <w:t>Jianping</w:t>
      </w:r>
      <w:proofErr w:type="spellEnd"/>
      <w:r w:rsidRPr="0024708D">
        <w:rPr>
          <w:sz w:val="16"/>
        </w:rPr>
        <w:t>, said his country would solicit international partners for a space station it plans to launch in 2022, with opportunities ranging from shared experiments and spacecraft visits by foreign crews to building permanent modules to attach to the main station.</w:t>
      </w:r>
    </w:p>
    <w:p w:rsidR="00E66619" w:rsidRPr="0024708D" w:rsidRDefault="00E66619" w:rsidP="00E66619">
      <w:pPr>
        <w:rPr>
          <w:sz w:val="16"/>
        </w:rPr>
      </w:pPr>
      <w:r w:rsidRPr="0024708D">
        <w:rPr>
          <w:sz w:val="16"/>
        </w:rPr>
        <w:t>The European and Russian space agencies already have signed preliminary agreements with China, but NASA will have to snub the project.</w:t>
      </w:r>
    </w:p>
    <w:p w:rsidR="00E66619" w:rsidRPr="0024708D" w:rsidRDefault="00E66619" w:rsidP="00E66619">
      <w:pPr>
        <w:rPr>
          <w:sz w:val="16"/>
        </w:rPr>
      </w:pPr>
      <w:r w:rsidRPr="0024708D">
        <w:rPr>
          <w:rStyle w:val="StyleUnderline"/>
        </w:rPr>
        <w:t xml:space="preserve">The ban on cooperation between NASA and the China Manned Space Program is a legacy of </w:t>
      </w:r>
      <w:r w:rsidRPr="0024708D">
        <w:rPr>
          <w:sz w:val="16"/>
        </w:rPr>
        <w:t xml:space="preserve">conservative lawmaker </w:t>
      </w:r>
      <w:r w:rsidRPr="0024708D">
        <w:rPr>
          <w:rStyle w:val="StyleUnderline"/>
        </w:rPr>
        <w:t>Frank Wolf</w:t>
      </w:r>
      <w:r w:rsidRPr="0024708D">
        <w:rPr>
          <w:sz w:val="16"/>
        </w:rPr>
        <w:t>, who cut off any funding for work with China in protest of political repression there and for fear of sharing advanced technology; he retired in January, but the restrictions remain in place.</w:t>
      </w:r>
    </w:p>
    <w:p w:rsidR="00E66619" w:rsidRPr="0024708D" w:rsidRDefault="00E66619" w:rsidP="00E66619">
      <w:pPr>
        <w:rPr>
          <w:rStyle w:val="StyleUnderline"/>
        </w:rPr>
      </w:pPr>
      <w:r w:rsidRPr="0024708D">
        <w:rPr>
          <w:sz w:val="16"/>
        </w:rPr>
        <w:t xml:space="preserve">And </w:t>
      </w:r>
      <w:r w:rsidRPr="0024708D">
        <w:rPr>
          <w:rStyle w:val="StyleUnderline"/>
        </w:rPr>
        <w:t>NASA is not a fan of them.</w:t>
      </w:r>
    </w:p>
    <w:p w:rsidR="00E66619" w:rsidRPr="0024708D" w:rsidRDefault="00E66619" w:rsidP="00E66619">
      <w:pPr>
        <w:rPr>
          <w:sz w:val="16"/>
        </w:rPr>
      </w:pPr>
      <w:r w:rsidRPr="0024708D">
        <w:rPr>
          <w:sz w:val="16"/>
        </w:rPr>
        <w:t>In his own remarks at the IAC, NASA administrator Charles Bolden said the US, for its own good, ought to dump the four-year-old ban.</w:t>
      </w:r>
    </w:p>
    <w:p w:rsidR="00E66619" w:rsidRPr="0024708D" w:rsidRDefault="00E66619" w:rsidP="00E66619">
      <w:pPr>
        <w:rPr>
          <w:sz w:val="16"/>
        </w:rPr>
      </w:pPr>
      <w:r w:rsidRPr="0024708D">
        <w:rPr>
          <w:sz w:val="16"/>
        </w:rPr>
        <w:t>“We will find ourselves on the outside looking in, because everybody…who has any hope of a human spaceflight program…will go to whoever will fly their people,” Bolden said, according to a report from Reuters.</w:t>
      </w:r>
    </w:p>
    <w:p w:rsidR="00E66619" w:rsidRPr="0024708D" w:rsidRDefault="00E66619" w:rsidP="00E66619">
      <w:pPr>
        <w:rPr>
          <w:sz w:val="16"/>
        </w:rPr>
      </w:pPr>
      <w:r w:rsidRPr="0024708D">
        <w:rPr>
          <w:sz w:val="16"/>
        </w:rPr>
        <w:t xml:space="preserve">Currently, China operates a space station called </w:t>
      </w:r>
      <w:proofErr w:type="spellStart"/>
      <w:r w:rsidRPr="0024708D">
        <w:rPr>
          <w:sz w:val="16"/>
        </w:rPr>
        <w:t>Tiangong</w:t>
      </w:r>
      <w:proofErr w:type="spellEnd"/>
      <w:r w:rsidRPr="0024708D">
        <w:rPr>
          <w:sz w:val="16"/>
        </w:rPr>
        <w:t xml:space="preserve"> 1 that has hosted several multi-week visits by groups of Chinese astronauts. The US supports the International Space Station and its permanent crew of three to six astronauts alongside 15 other countries, including Russia. </w:t>
      </w:r>
      <w:r w:rsidRPr="0024708D">
        <w:rPr>
          <w:rStyle w:val="StyleUnderline"/>
        </w:rPr>
        <w:t>Both the US and Russia have committed to provide support to the station</w:t>
      </w:r>
      <w:r w:rsidRPr="0024708D">
        <w:rPr>
          <w:sz w:val="16"/>
        </w:rPr>
        <w:t xml:space="preserve"> through 2024.</w:t>
      </w:r>
    </w:p>
    <w:p w:rsidR="00E66619" w:rsidRPr="0024708D" w:rsidRDefault="00E66619" w:rsidP="00E66619">
      <w:pPr>
        <w:rPr>
          <w:sz w:val="16"/>
        </w:rPr>
      </w:pPr>
      <w:r w:rsidRPr="0024708D">
        <w:rPr>
          <w:rStyle w:val="StyleUnderline"/>
        </w:rPr>
        <w:t>The US has a long history of space diplomacy with opponents</w:t>
      </w:r>
      <w:r w:rsidRPr="0024708D">
        <w:rPr>
          <w:sz w:val="16"/>
        </w:rPr>
        <w:t xml:space="preserve">—as with the USSR during the 1970s. </w:t>
      </w:r>
      <w:r w:rsidRPr="0024708D">
        <w:rPr>
          <w:rStyle w:val="StyleUnderline"/>
        </w:rPr>
        <w:t>With US policy framing China as a peaceful competitor rather than ideological enemy, the</w:t>
      </w:r>
      <w:r w:rsidRPr="0024708D">
        <w:rPr>
          <w:sz w:val="16"/>
        </w:rPr>
        <w:t xml:space="preserve"> </w:t>
      </w:r>
      <w:r w:rsidRPr="0024708D">
        <w:rPr>
          <w:rStyle w:val="StyleUnderline"/>
        </w:rPr>
        <w:t>current restrictions</w:t>
      </w:r>
      <w:r w:rsidRPr="0024708D">
        <w:rPr>
          <w:sz w:val="16"/>
        </w:rPr>
        <w:t xml:space="preserve"> on consorting with the Chinese space program has </w:t>
      </w:r>
      <w:r w:rsidRPr="0024708D">
        <w:rPr>
          <w:rStyle w:val="StyleUnderline"/>
        </w:rPr>
        <w:t>put NASA in a tough spot with space scientists from outside the agency</w:t>
      </w:r>
      <w:r w:rsidRPr="0024708D">
        <w:rPr>
          <w:sz w:val="16"/>
        </w:rPr>
        <w:t>, some of whom have protested the ban by boycotting scientific conferences.</w:t>
      </w:r>
    </w:p>
    <w:p w:rsidR="00E66619" w:rsidRPr="0024708D" w:rsidRDefault="00E66619" w:rsidP="00E66619">
      <w:pPr>
        <w:rPr>
          <w:rStyle w:val="StyleUnderline"/>
        </w:rPr>
      </w:pPr>
      <w:r w:rsidRPr="0024708D">
        <w:rPr>
          <w:sz w:val="16"/>
        </w:rPr>
        <w:t xml:space="preserve">If the desire for manned cooperation with the Chinese is not enough to persuade US lawmakers to loosen their restrictions, </w:t>
      </w:r>
      <w:r w:rsidRPr="0024708D">
        <w:rPr>
          <w:rStyle w:val="StyleUnderline"/>
        </w:rPr>
        <w:t xml:space="preserve">there’s also the increasing concerns among space agencies and satellite operators that a lack of coordination between burgeoning space programs will lead to </w:t>
      </w:r>
      <w:r w:rsidRPr="0024708D">
        <w:rPr>
          <w:rStyle w:val="Emphasis"/>
        </w:rPr>
        <w:t>potential orbital disaster</w:t>
      </w:r>
      <w:r w:rsidRPr="0024708D">
        <w:rPr>
          <w:sz w:val="16"/>
        </w:rPr>
        <w:t xml:space="preserve">. </w:t>
      </w:r>
      <w:r w:rsidRPr="0024708D">
        <w:rPr>
          <w:rStyle w:val="StyleUnderline"/>
        </w:rPr>
        <w:t>Tests of anti-satellite weapons have already resulted in costly, in-orbit accidents.</w:t>
      </w:r>
    </w:p>
    <w:p w:rsidR="00E66619" w:rsidRPr="0024708D" w:rsidRDefault="00E66619" w:rsidP="00E66619">
      <w:pPr>
        <w:rPr>
          <w:sz w:val="16"/>
        </w:rPr>
      </w:pPr>
      <w:r w:rsidRPr="0024708D">
        <w:rPr>
          <w:rStyle w:val="Emphasis"/>
        </w:rPr>
        <w:t>Civil space coop</w:t>
      </w:r>
      <w:r w:rsidRPr="0024708D">
        <w:rPr>
          <w:rStyle w:val="StyleUnderline"/>
        </w:rPr>
        <w:t>e</w:t>
      </w:r>
      <w:r w:rsidRPr="0024708D">
        <w:rPr>
          <w:sz w:val="16"/>
        </w:rPr>
        <w:t xml:space="preserve">ration </w:t>
      </w:r>
      <w:r w:rsidRPr="0024708D">
        <w:rPr>
          <w:rStyle w:val="StyleUnderline"/>
        </w:rPr>
        <w:t xml:space="preserve">between the US and China could provide </w:t>
      </w:r>
      <w:r w:rsidRPr="0024708D">
        <w:rPr>
          <w:rStyle w:val="Emphasis"/>
        </w:rPr>
        <w:t>trust</w:t>
      </w:r>
      <w:r w:rsidRPr="0024708D">
        <w:rPr>
          <w:rStyle w:val="StyleUnderline"/>
        </w:rPr>
        <w:t xml:space="preserve"> and </w:t>
      </w:r>
      <w:r w:rsidRPr="0024708D">
        <w:rPr>
          <w:rStyle w:val="Emphasis"/>
        </w:rPr>
        <w:t>lines of communication</w:t>
      </w:r>
      <w:r w:rsidRPr="0024708D">
        <w:rPr>
          <w:rStyle w:val="StyleUnderline"/>
        </w:rPr>
        <w:t xml:space="preserve"> for </w:t>
      </w:r>
      <w:r w:rsidRPr="0024708D">
        <w:rPr>
          <w:rStyle w:val="Emphasis"/>
        </w:rPr>
        <w:t>de-escalation</w:t>
      </w:r>
      <w:r w:rsidRPr="0024708D">
        <w:rPr>
          <w:rStyle w:val="StyleUnderline"/>
        </w:rPr>
        <w:t xml:space="preserve"> as fears of space militarization increase</w:t>
      </w:r>
      <w:r w:rsidRPr="0024708D">
        <w:rPr>
          <w:sz w:val="16"/>
        </w:rPr>
        <w:t>. And it’s not like there isn’t some cross-pollination already—</w:t>
      </w:r>
      <w:proofErr w:type="spellStart"/>
      <w:r w:rsidRPr="0024708D">
        <w:rPr>
          <w:sz w:val="16"/>
        </w:rPr>
        <w:t>SpaceNews</w:t>
      </w:r>
      <w:proofErr w:type="spellEnd"/>
      <w:r w:rsidRPr="0024708D">
        <w:rPr>
          <w:sz w:val="16"/>
        </w:rPr>
        <w:t xml:space="preserve"> notes that Zhou received some of his training at the University of Southern California.</w:t>
      </w:r>
    </w:p>
    <w:p w:rsidR="00E66619" w:rsidRPr="0024708D" w:rsidRDefault="00E66619" w:rsidP="00E66619">
      <w:pPr>
        <w:pStyle w:val="Heading4"/>
      </w:pPr>
      <w:r w:rsidRPr="0024708D">
        <w:t xml:space="preserve">The probability of miscalculation is high and risks spiraling escalation --- first-strike pressures, inadequate legal frameworks, and no </w:t>
      </w:r>
      <w:proofErr w:type="spellStart"/>
      <w:r w:rsidRPr="0024708D">
        <w:t>counterspace</w:t>
      </w:r>
      <w:proofErr w:type="spellEnd"/>
      <w:r w:rsidRPr="0024708D">
        <w:t xml:space="preserve"> weapon taboos </w:t>
      </w:r>
    </w:p>
    <w:p w:rsidR="00E66619" w:rsidRPr="0024708D" w:rsidRDefault="00E66619" w:rsidP="00E66619">
      <w:r w:rsidRPr="0024708D">
        <w:rPr>
          <w:b/>
        </w:rPr>
        <w:t xml:space="preserve">Finch 15 </w:t>
      </w:r>
      <w:r w:rsidRPr="0024708D">
        <w:t xml:space="preserve">[James P. Finch is the Principal Director for Countering Weapons of Mass Destruction, Office of the Under Secretary of Defense for Policy, where he previously acted as the Principal Director for Space Policy. He has held space-related leadership positions in the Office of the Secretary of Defense and Headquarters U.S. Air Force, “Bringing Space Crisis Stability Down to Earth,” </w:t>
      </w:r>
      <w:r w:rsidRPr="0024708D">
        <w:rPr>
          <w:i/>
        </w:rPr>
        <w:t>JFQ</w:t>
      </w:r>
      <w:r w:rsidRPr="0024708D">
        <w:t xml:space="preserve"> 76, 1st Quarter 2015]</w:t>
      </w:r>
    </w:p>
    <w:p w:rsidR="00E66619" w:rsidRPr="0024708D" w:rsidRDefault="00E66619" w:rsidP="00E66619">
      <w:r w:rsidRPr="0024708D">
        <w:t xml:space="preserve">**Note – ADIZ = Air Defense Identification Zone </w:t>
      </w:r>
    </w:p>
    <w:p w:rsidR="00E66619" w:rsidRPr="0024708D" w:rsidRDefault="00E66619" w:rsidP="00E66619"/>
    <w:p w:rsidR="00E66619" w:rsidRPr="0024708D" w:rsidRDefault="00E66619" w:rsidP="00E66619">
      <w:pPr>
        <w:rPr>
          <w:sz w:val="16"/>
        </w:rPr>
      </w:pPr>
      <w:r w:rsidRPr="0024708D">
        <w:rPr>
          <w:sz w:val="16"/>
        </w:rPr>
        <w:t xml:space="preserve">As potentially dangerous as </w:t>
      </w:r>
      <w:r w:rsidRPr="0024708D">
        <w:rPr>
          <w:rStyle w:val="StyleUnderline"/>
        </w:rPr>
        <w:t>the overlapping ADIZs are</w:t>
      </w:r>
      <w:r w:rsidRPr="0024708D">
        <w:rPr>
          <w:sz w:val="16"/>
        </w:rPr>
        <w:t xml:space="preserve">, they are </w:t>
      </w:r>
      <w:r w:rsidRPr="0024708D">
        <w:rPr>
          <w:rStyle w:val="StyleUnderline"/>
        </w:rPr>
        <w:t>far less destabilizing than actions in space could be during a crisis</w:t>
      </w:r>
      <w:r w:rsidRPr="0024708D">
        <w:rPr>
          <w:sz w:val="16"/>
        </w:rPr>
        <w:t xml:space="preserve">. </w:t>
      </w:r>
      <w:r w:rsidRPr="0024708D">
        <w:rPr>
          <w:rStyle w:val="StyleUnderline"/>
        </w:rPr>
        <w:t>All contestants in the “great game” unfolding in Asia have fairly similar appreciations of the implications that would follow engaging military</w:t>
      </w:r>
      <w:r w:rsidRPr="0024708D">
        <w:rPr>
          <w:sz w:val="16"/>
        </w:rPr>
        <w:t xml:space="preserve"> or, worse, civilian </w:t>
      </w:r>
      <w:r w:rsidRPr="0024708D">
        <w:rPr>
          <w:rStyle w:val="StyleUnderline"/>
        </w:rPr>
        <w:t>aircraft transiting their ADIZ</w:t>
      </w:r>
      <w:r w:rsidRPr="0024708D">
        <w:rPr>
          <w:sz w:val="16"/>
        </w:rPr>
        <w:t>. These understandings have been built over 100 years of air travel and were underscored dramatically in the miscalculation associated with the Soviet downing of Korean Air Lines Flight 007 in 1983.</w:t>
      </w:r>
    </w:p>
    <w:p w:rsidR="00E66619" w:rsidRPr="0024708D" w:rsidRDefault="00E66619" w:rsidP="00E66619">
      <w:pPr>
        <w:rPr>
          <w:rStyle w:val="StyleUnderline"/>
        </w:rPr>
      </w:pPr>
      <w:r w:rsidRPr="0024708D">
        <w:rPr>
          <w:rStyle w:val="StyleUnderline"/>
        </w:rPr>
        <w:t>Such shared understandings are largely nonexistent in space</w:t>
      </w:r>
      <w:r w:rsidRPr="0024708D">
        <w:rPr>
          <w:sz w:val="16"/>
        </w:rPr>
        <w:t xml:space="preserve">. Not only do nations have less experience operating in the domain, but </w:t>
      </w:r>
      <w:r w:rsidRPr="0024708D">
        <w:rPr>
          <w:rStyle w:val="StyleUnderline"/>
        </w:rPr>
        <w:t>the criticality of space systems to broader operational</w:t>
      </w:r>
      <w:r w:rsidRPr="0024708D">
        <w:rPr>
          <w:sz w:val="16"/>
        </w:rPr>
        <w:t xml:space="preserve"> </w:t>
      </w:r>
      <w:r w:rsidRPr="0024708D">
        <w:rPr>
          <w:rStyle w:val="StyleUnderline"/>
        </w:rPr>
        <w:t>objectives also may create a tempting target early in a crisis.</w:t>
      </w:r>
    </w:p>
    <w:p w:rsidR="00E66619" w:rsidRPr="0024708D" w:rsidRDefault="00E66619" w:rsidP="00E66619">
      <w:pPr>
        <w:rPr>
          <w:sz w:val="16"/>
        </w:rPr>
      </w:pPr>
      <w:r w:rsidRPr="0024708D">
        <w:rPr>
          <w:rStyle w:val="StyleUnderline"/>
        </w:rPr>
        <w:t>Combined with the lack of potential human casualties</w:t>
      </w:r>
      <w:r w:rsidRPr="0024708D">
        <w:rPr>
          <w:sz w:val="16"/>
        </w:rPr>
        <w:t xml:space="preserve"> from engagements in space, </w:t>
      </w:r>
      <w:r w:rsidRPr="0024708D">
        <w:rPr>
          <w:rStyle w:val="StyleUnderline"/>
        </w:rPr>
        <w:t xml:space="preserve">this lack of common understanding may create a </w:t>
      </w:r>
      <w:r w:rsidRPr="0024708D">
        <w:rPr>
          <w:rStyle w:val="Emphasis"/>
        </w:rPr>
        <w:t>growing risk of miscalculation</w:t>
      </w:r>
      <w:r w:rsidRPr="0024708D">
        <w:rPr>
          <w:rStyle w:val="StyleUnderline"/>
        </w:rPr>
        <w:t xml:space="preserve"> in a terrestrial political crisis.</w:t>
      </w:r>
      <w:r w:rsidRPr="0024708D">
        <w:rPr>
          <w:sz w:val="16"/>
        </w:rPr>
        <w:t xml:space="preserve"> If not explicitly addressed, </w:t>
      </w:r>
      <w:r w:rsidRPr="0024708D">
        <w:rPr>
          <w:rStyle w:val="StyleUnderline"/>
        </w:rPr>
        <w:t>this instability in space could even create a chasm that undermines the</w:t>
      </w:r>
      <w:r w:rsidRPr="0024708D">
        <w:rPr>
          <w:sz w:val="16"/>
        </w:rPr>
        <w:t xml:space="preserve"> otherwise </w:t>
      </w:r>
      <w:r w:rsidRPr="0024708D">
        <w:rPr>
          <w:rStyle w:val="StyleUnderline"/>
        </w:rPr>
        <w:t>well-crafted tenets of strategic or nuclear stability</w:t>
      </w:r>
      <w:r w:rsidRPr="0024708D">
        <w:rPr>
          <w:sz w:val="16"/>
        </w:rPr>
        <w:t>.</w:t>
      </w:r>
    </w:p>
    <w:p w:rsidR="00E66619" w:rsidRPr="0024708D" w:rsidRDefault="00E66619" w:rsidP="00E66619">
      <w:pPr>
        <w:rPr>
          <w:sz w:val="16"/>
        </w:rPr>
      </w:pPr>
      <w:r w:rsidRPr="0024708D">
        <w:rPr>
          <w:sz w:val="16"/>
        </w:rPr>
        <w:t xml:space="preserve">While much has been written about how nuclear weapons contribute to, or detract from, crisis stability, </w:t>
      </w:r>
      <w:r w:rsidRPr="0024708D">
        <w:rPr>
          <w:rStyle w:val="StyleUnderline"/>
        </w:rPr>
        <w:t>space</w:t>
      </w:r>
      <w:r w:rsidRPr="0024708D">
        <w:rPr>
          <w:sz w:val="16"/>
        </w:rPr>
        <w:t xml:space="preserve">, in some ways, </w:t>
      </w:r>
      <w:r w:rsidRPr="0024708D">
        <w:rPr>
          <w:rStyle w:val="StyleUnderline"/>
        </w:rPr>
        <w:t>is more complex than nuclear stability</w:t>
      </w:r>
      <w:r w:rsidRPr="0024708D">
        <w:rPr>
          <w:sz w:val="16"/>
        </w:rPr>
        <w:t>. First, today a clear taboo exists against the use of nuclear weapons.</w:t>
      </w:r>
    </w:p>
    <w:p w:rsidR="00E66619" w:rsidRPr="0024708D" w:rsidRDefault="00E66619" w:rsidP="00E66619">
      <w:pPr>
        <w:rPr>
          <w:sz w:val="16"/>
        </w:rPr>
      </w:pPr>
      <w:r w:rsidRPr="0024708D">
        <w:rPr>
          <w:sz w:val="16"/>
        </w:rPr>
        <w:t xml:space="preserve">Crossing that firebreak at any level has immediately recognizable and significant implications. Second, in the context of nuclear weapons, theorists can (at least arguably) discriminate among escalatory motives based on the type of weapon— strategic or tactical—and based on the type of target—counterforce or </w:t>
      </w:r>
      <w:proofErr w:type="spellStart"/>
      <w:r w:rsidRPr="0024708D">
        <w:rPr>
          <w:sz w:val="16"/>
        </w:rPr>
        <w:t>countervalue</w:t>
      </w:r>
      <w:proofErr w:type="spellEnd"/>
      <w:r w:rsidRPr="0024708D">
        <w:rPr>
          <w:sz w:val="16"/>
        </w:rPr>
        <w:t xml:space="preserve"> targeting. This was most famously sketched out in the form of an escalation ladder in Herman Kahn’s 1965 book, On Escalation.</w:t>
      </w:r>
    </w:p>
    <w:p w:rsidR="00E66619" w:rsidRPr="0024708D" w:rsidRDefault="00E66619" w:rsidP="00E66619">
      <w:pPr>
        <w:rPr>
          <w:sz w:val="16"/>
        </w:rPr>
      </w:pPr>
      <w:r w:rsidRPr="0024708D">
        <w:rPr>
          <w:sz w:val="16"/>
        </w:rPr>
        <w:t>This convenient heuristic method for understanding escalation based on the target and the weapon type is arguably more complex for space. This is a byproduct of the lack of mutual understanding on the implications of the weapon and the value of the target. These factors deserve detailed consideration because they describe the playing field on which a terrestrial crisis could spiral into space conflict. Efforts to manage crises, therefore, must account for these complexities.</w:t>
      </w:r>
    </w:p>
    <w:p w:rsidR="00E66619" w:rsidRPr="0024708D" w:rsidRDefault="00E66619" w:rsidP="00E66619">
      <w:pPr>
        <w:rPr>
          <w:sz w:val="16"/>
        </w:rPr>
      </w:pPr>
      <w:r w:rsidRPr="0024708D">
        <w:rPr>
          <w:sz w:val="16"/>
        </w:rPr>
        <w:t xml:space="preserve">To begin, </w:t>
      </w:r>
      <w:r w:rsidRPr="0024708D">
        <w:rPr>
          <w:rStyle w:val="StyleUnderline"/>
        </w:rPr>
        <w:t xml:space="preserve">there is no taboo against many types of </w:t>
      </w:r>
      <w:proofErr w:type="spellStart"/>
      <w:r w:rsidRPr="0024708D">
        <w:rPr>
          <w:rStyle w:val="StyleUnderline"/>
        </w:rPr>
        <w:t>counterspace</w:t>
      </w:r>
      <w:proofErr w:type="spellEnd"/>
      <w:r w:rsidRPr="0024708D">
        <w:rPr>
          <w:rStyle w:val="StyleUnderline"/>
        </w:rPr>
        <w:t xml:space="preserve"> systems</w:t>
      </w:r>
      <w:r w:rsidRPr="0024708D">
        <w:rPr>
          <w:sz w:val="16"/>
        </w:rPr>
        <w:t>. Starting a framework with weapon type</w:t>
      </w:r>
      <w:r w:rsidRPr="0024708D">
        <w:rPr>
          <w:rStyle w:val="StyleUnderline"/>
        </w:rPr>
        <w:t xml:space="preserve">, the threshold for use of temporary and reversible </w:t>
      </w:r>
      <w:proofErr w:type="spellStart"/>
      <w:r w:rsidRPr="0024708D">
        <w:rPr>
          <w:rStyle w:val="StyleUnderline"/>
        </w:rPr>
        <w:t>counterspace</w:t>
      </w:r>
      <w:proofErr w:type="spellEnd"/>
      <w:r w:rsidRPr="0024708D">
        <w:rPr>
          <w:rStyle w:val="StyleUnderline"/>
        </w:rPr>
        <w:t xml:space="preserve"> weapons appears much lower. There are documented instances of electronic jamming happening all over the world today,</w:t>
      </w:r>
      <w:r w:rsidRPr="0024708D">
        <w:rPr>
          <w:sz w:val="16"/>
        </w:rPr>
        <w:t xml:space="preserve"> and the number of actors who possess </w:t>
      </w:r>
      <w:proofErr w:type="spellStart"/>
      <w:r w:rsidRPr="0024708D">
        <w:rPr>
          <w:sz w:val="16"/>
        </w:rPr>
        <w:t>counterspace</w:t>
      </w:r>
      <w:proofErr w:type="spellEnd"/>
      <w:r w:rsidRPr="0024708D">
        <w:rPr>
          <w:sz w:val="16"/>
        </w:rPr>
        <w:t xml:space="preserve"> weapons such as communications jammers is much higher. Given the low cost and relative simplicity of some </w:t>
      </w:r>
      <w:proofErr w:type="spellStart"/>
      <w:r w:rsidRPr="0024708D">
        <w:rPr>
          <w:sz w:val="16"/>
        </w:rPr>
        <w:t>counterspace</w:t>
      </w:r>
      <w:proofErr w:type="spellEnd"/>
      <w:r w:rsidRPr="0024708D">
        <w:rPr>
          <w:sz w:val="16"/>
        </w:rPr>
        <w:t xml:space="preserve"> weapons, even </w:t>
      </w:r>
      <w:proofErr w:type="spellStart"/>
      <w:r w:rsidRPr="0024708D">
        <w:rPr>
          <w:sz w:val="16"/>
        </w:rPr>
        <w:t>nonstate</w:t>
      </w:r>
      <w:proofErr w:type="spellEnd"/>
      <w:r w:rsidRPr="0024708D">
        <w:rPr>
          <w:sz w:val="16"/>
        </w:rPr>
        <w:t xml:space="preserve"> actors have found utility in employing them. As former Deputy Secretary of Defense William Lynn noted, “</w:t>
      </w:r>
      <w:r w:rsidRPr="0024708D">
        <w:rPr>
          <w:rStyle w:val="Emphasis"/>
        </w:rPr>
        <w:t>Irregular warfare has come to space</w:t>
      </w:r>
      <w:r w:rsidRPr="0024708D">
        <w:rPr>
          <w:sz w:val="16"/>
        </w:rPr>
        <w:t>.”8</w:t>
      </w:r>
    </w:p>
    <w:p w:rsidR="00E66619" w:rsidRPr="0024708D" w:rsidRDefault="00E66619" w:rsidP="00E66619">
      <w:pPr>
        <w:rPr>
          <w:sz w:val="16"/>
        </w:rPr>
      </w:pPr>
      <w:r w:rsidRPr="0024708D">
        <w:rPr>
          <w:sz w:val="16"/>
        </w:rPr>
        <w:t xml:space="preserve">Consequently, </w:t>
      </w:r>
      <w:r w:rsidRPr="0024708D">
        <w:rPr>
          <w:rStyle w:val="StyleUnderline"/>
        </w:rPr>
        <w:t>this type of weapon</w:t>
      </w:r>
      <w:r w:rsidRPr="0024708D">
        <w:rPr>
          <w:sz w:val="16"/>
        </w:rPr>
        <w:t>—temporary and reversible—</w:t>
      </w:r>
      <w:r w:rsidRPr="0024708D">
        <w:rPr>
          <w:rStyle w:val="StyleUnderline"/>
        </w:rPr>
        <w:t>may appear</w:t>
      </w:r>
      <w:r w:rsidRPr="0024708D">
        <w:rPr>
          <w:sz w:val="16"/>
        </w:rPr>
        <w:t xml:space="preserve"> at first glance </w:t>
      </w:r>
      <w:r w:rsidRPr="0024708D">
        <w:rPr>
          <w:rStyle w:val="StyleUnderline"/>
        </w:rPr>
        <w:t>to be less escalatory and less prone to miscalculation</w:t>
      </w:r>
      <w:r w:rsidRPr="0024708D">
        <w:rPr>
          <w:sz w:val="16"/>
        </w:rPr>
        <w:t xml:space="preserve"> than kinetic weapons.</w:t>
      </w:r>
    </w:p>
    <w:p w:rsidR="00E66619" w:rsidRPr="0024708D" w:rsidRDefault="00E66619" w:rsidP="00E66619">
      <w:pPr>
        <w:rPr>
          <w:rStyle w:val="StyleUnderline"/>
        </w:rPr>
      </w:pPr>
      <w:r w:rsidRPr="0024708D">
        <w:rPr>
          <w:sz w:val="16"/>
        </w:rPr>
        <w:t xml:space="preserve">At the other end of the weapons spectrum are weapons that have permanent and irreversible effects. The extreme version of such a weapon would be </w:t>
      </w:r>
      <w:r w:rsidRPr="0024708D">
        <w:rPr>
          <w:rStyle w:val="StyleUnderline"/>
        </w:rPr>
        <w:t>a debris-generating kinetic kill device</w:t>
      </w:r>
      <w:r w:rsidRPr="0024708D">
        <w:rPr>
          <w:sz w:val="16"/>
        </w:rPr>
        <w:t xml:space="preserve"> such as the kind that was tested by the United States and Soviet Union during the Cold War and by China in 2007. These weapons are particularly insidious because they </w:t>
      </w:r>
      <w:r w:rsidRPr="0024708D">
        <w:rPr>
          <w:rStyle w:val="StyleUnderline"/>
        </w:rPr>
        <w:t>generate large amounts of debris that indiscriminately threatens satellites and other space systems for decades into the future.</w:t>
      </w:r>
    </w:p>
    <w:p w:rsidR="00E66619" w:rsidRPr="0024708D" w:rsidRDefault="00E66619" w:rsidP="00E66619">
      <w:pPr>
        <w:rPr>
          <w:sz w:val="16"/>
        </w:rPr>
      </w:pPr>
      <w:r w:rsidRPr="0024708D">
        <w:rPr>
          <w:sz w:val="16"/>
        </w:rPr>
        <w:t>One additional dimension to the weapons spectrum that merits consideration in the context of crisis stability relates to the survivability of a weapon.</w:t>
      </w:r>
    </w:p>
    <w:p w:rsidR="00E66619" w:rsidRPr="0024708D" w:rsidRDefault="00E66619" w:rsidP="00E66619">
      <w:pPr>
        <w:rPr>
          <w:sz w:val="16"/>
        </w:rPr>
      </w:pPr>
      <w:r w:rsidRPr="0024708D">
        <w:rPr>
          <w:sz w:val="16"/>
        </w:rPr>
        <w:t xml:space="preserve">It is commonly accepted that </w:t>
      </w:r>
      <w:r w:rsidRPr="0024708D">
        <w:rPr>
          <w:rStyle w:val="Emphasis"/>
        </w:rPr>
        <w:t>space is an offense-dominant domain</w:t>
      </w:r>
      <w:r w:rsidRPr="0024708D">
        <w:rPr>
          <w:sz w:val="16"/>
        </w:rPr>
        <w:t xml:space="preserve">, which is to say that </w:t>
      </w:r>
      <w:r w:rsidRPr="0024708D">
        <w:rPr>
          <w:rStyle w:val="StyleUnderline"/>
        </w:rPr>
        <w:t>holding space targets at risk is far easier and cheaper than defending them</w:t>
      </w:r>
      <w:r w:rsidRPr="0024708D">
        <w:rPr>
          <w:sz w:val="16"/>
        </w:rPr>
        <w:t>.</w:t>
      </w:r>
    </w:p>
    <w:p w:rsidR="00E66619" w:rsidRPr="0024708D" w:rsidRDefault="00E66619" w:rsidP="00E66619">
      <w:pPr>
        <w:rPr>
          <w:sz w:val="16"/>
        </w:rPr>
      </w:pPr>
      <w:r w:rsidRPr="0024708D">
        <w:rPr>
          <w:rStyle w:val="StyleUnderline"/>
        </w:rPr>
        <w:t xml:space="preserve">This could lead to first-strike instability by creating pressure for early action at the conventional level here on Earth before </w:t>
      </w:r>
      <w:proofErr w:type="spellStart"/>
      <w:r w:rsidRPr="0024708D">
        <w:rPr>
          <w:rStyle w:val="StyleUnderline"/>
        </w:rPr>
        <w:t>counterspace</w:t>
      </w:r>
      <w:proofErr w:type="spellEnd"/>
      <w:r w:rsidRPr="0024708D">
        <w:rPr>
          <w:rStyle w:val="StyleUnderline"/>
        </w:rPr>
        <w:t xml:space="preserve"> attacks could undermine the capability for power projection.</w:t>
      </w:r>
      <w:r w:rsidRPr="0024708D">
        <w:rPr>
          <w:sz w:val="16"/>
        </w:rPr>
        <w:t xml:space="preserve"> But the offense-dominant nature of the domain has implications for both peaceful satellites as well as space-based weapons.</w:t>
      </w:r>
    </w:p>
    <w:p w:rsidR="00E66619" w:rsidRPr="0024708D" w:rsidRDefault="00E66619" w:rsidP="00E66619">
      <w:pPr>
        <w:rPr>
          <w:sz w:val="16"/>
        </w:rPr>
      </w:pPr>
      <w:r w:rsidRPr="0024708D">
        <w:rPr>
          <w:rStyle w:val="StyleUnderline"/>
        </w:rPr>
        <w:t>This could also create first-strike instability regarding space-based weapons since the advantage would go to the belligerents who use their space weapon first</w:t>
      </w:r>
      <w:r w:rsidRPr="0024708D">
        <w:rPr>
          <w:sz w:val="16"/>
        </w:rPr>
        <w:t>. In this way, space-based weapons may be uniquely destabilizing in ways that their more survivable, ground-based relatives are not.</w:t>
      </w:r>
    </w:p>
    <w:p w:rsidR="00E66619" w:rsidRPr="0024708D" w:rsidRDefault="00E66619" w:rsidP="00E66619">
      <w:pPr>
        <w:rPr>
          <w:sz w:val="16"/>
        </w:rPr>
      </w:pPr>
      <w:r w:rsidRPr="0024708D">
        <w:rPr>
          <w:sz w:val="16"/>
        </w:rPr>
        <w:t xml:space="preserve">Adding complexity to Kahn’s heuristic, however, is the situational context surrounding the employment of </w:t>
      </w:r>
      <w:proofErr w:type="spellStart"/>
      <w:r w:rsidRPr="0024708D">
        <w:rPr>
          <w:sz w:val="16"/>
        </w:rPr>
        <w:t>counterspace</w:t>
      </w:r>
      <w:proofErr w:type="spellEnd"/>
      <w:r w:rsidRPr="0024708D">
        <w:rPr>
          <w:sz w:val="16"/>
        </w:rPr>
        <w:t xml:space="preserve"> systems. In the space context, strategists will have to consider weapon type, the nature of the target, and also the terrestrial context. Today’s electronic jamming has primarily been </w:t>
      </w:r>
      <w:proofErr w:type="gramStart"/>
      <w:r w:rsidRPr="0024708D">
        <w:rPr>
          <w:sz w:val="16"/>
        </w:rPr>
        <w:t>witnessed  in</w:t>
      </w:r>
      <w:proofErr w:type="gramEnd"/>
      <w:r w:rsidRPr="0024708D">
        <w:rPr>
          <w:sz w:val="16"/>
        </w:rPr>
        <w:t xml:space="preserve"> the Middle East, where regimes have sought to deny freedom of information to their populations by jamming commercial communications satellites.</w:t>
      </w:r>
    </w:p>
    <w:p w:rsidR="00E66619" w:rsidRPr="0024708D" w:rsidRDefault="00E66619" w:rsidP="00E66619">
      <w:pPr>
        <w:rPr>
          <w:sz w:val="16"/>
        </w:rPr>
      </w:pPr>
      <w:r w:rsidRPr="0024708D">
        <w:rPr>
          <w:sz w:val="16"/>
        </w:rPr>
        <w:t>The same weapon type—</w:t>
      </w:r>
      <w:r w:rsidRPr="0024708D">
        <w:rPr>
          <w:rStyle w:val="StyleUnderline"/>
        </w:rPr>
        <w:t>a satellite communications jammer</w:t>
      </w:r>
      <w:r w:rsidRPr="0024708D">
        <w:rPr>
          <w:sz w:val="16"/>
        </w:rPr>
        <w:t>—</w:t>
      </w:r>
      <w:r w:rsidRPr="0024708D">
        <w:rPr>
          <w:rStyle w:val="StyleUnderline"/>
        </w:rPr>
        <w:t>applied against a satellite carrying strategic nuclear command and control communications during a crisis could be perceived much differentl</w:t>
      </w:r>
      <w:r w:rsidRPr="0024708D">
        <w:rPr>
          <w:sz w:val="16"/>
        </w:rPr>
        <w:t xml:space="preserve">y. In such an instance, </w:t>
      </w:r>
      <w:proofErr w:type="spellStart"/>
      <w:r w:rsidRPr="0024708D">
        <w:rPr>
          <w:rStyle w:val="Emphasis"/>
        </w:rPr>
        <w:t>decisionmakers</w:t>
      </w:r>
      <w:proofErr w:type="spellEnd"/>
      <w:r w:rsidRPr="0024708D">
        <w:rPr>
          <w:rStyle w:val="Emphasis"/>
        </w:rPr>
        <w:t xml:space="preserve"> might conclude that the other side is attempting to deprive them of nuclear command and control as a prelude to escalation</w:t>
      </w:r>
      <w:r w:rsidRPr="0024708D">
        <w:rPr>
          <w:sz w:val="16"/>
        </w:rPr>
        <w:t>.</w:t>
      </w:r>
    </w:p>
    <w:p w:rsidR="00E66619" w:rsidRPr="0024708D" w:rsidRDefault="00E66619" w:rsidP="00E66619">
      <w:pPr>
        <w:rPr>
          <w:rStyle w:val="StyleUnderline"/>
        </w:rPr>
      </w:pPr>
      <w:r w:rsidRPr="0024708D">
        <w:rPr>
          <w:sz w:val="16"/>
        </w:rPr>
        <w:t xml:space="preserve">Similarly, the application of permanent, irreversible force against a commercial or third party satellite would have a much different effect on crisis dynamics than mere jamming. Physically destroying or otherwise rendering inoperable such assets could raise a party’s stake in the conflict, by threatening either its power projection capabilities globally or its assured ability to retaliate against a nuclear strike. </w:t>
      </w:r>
      <w:r w:rsidRPr="0024708D">
        <w:rPr>
          <w:rStyle w:val="StyleUnderline"/>
        </w:rPr>
        <w:t>Many militaries use commercial assets to communicate with deployed forces, and a “show of force” strike against a commercial satellite could inadvertently engage an adversary’s vital interests.</w:t>
      </w:r>
    </w:p>
    <w:p w:rsidR="00E66619" w:rsidRPr="0024708D" w:rsidRDefault="00E66619" w:rsidP="00E66619">
      <w:pPr>
        <w:rPr>
          <w:sz w:val="16"/>
        </w:rPr>
      </w:pPr>
      <w:r w:rsidRPr="0024708D">
        <w:rPr>
          <w:sz w:val="16"/>
        </w:rPr>
        <w:t xml:space="preserve">Simply put, </w:t>
      </w:r>
      <w:r w:rsidRPr="0024708D">
        <w:rPr>
          <w:rStyle w:val="StyleUnderline"/>
        </w:rPr>
        <w:t xml:space="preserve">the weapon, target, and context all contribute to the perceived intent and effects of a </w:t>
      </w:r>
      <w:proofErr w:type="spellStart"/>
      <w:r w:rsidRPr="0024708D">
        <w:rPr>
          <w:rStyle w:val="StyleUnderline"/>
        </w:rPr>
        <w:t>counterspace</w:t>
      </w:r>
      <w:proofErr w:type="spellEnd"/>
      <w:r w:rsidRPr="0024708D">
        <w:rPr>
          <w:rStyle w:val="StyleUnderline"/>
        </w:rPr>
        <w:t xml:space="preserve"> attack</w:t>
      </w:r>
      <w:r w:rsidRPr="0024708D">
        <w:rPr>
          <w:sz w:val="16"/>
        </w:rPr>
        <w:t xml:space="preserve">. Unlike in other domains, </w:t>
      </w:r>
      <w:r w:rsidRPr="0024708D">
        <w:rPr>
          <w:rStyle w:val="Emphasis"/>
        </w:rPr>
        <w:t xml:space="preserve">tremendous ambiguity exists regarding the use of </w:t>
      </w:r>
      <w:proofErr w:type="spellStart"/>
      <w:r w:rsidRPr="0024708D">
        <w:rPr>
          <w:rStyle w:val="Emphasis"/>
        </w:rPr>
        <w:t>counterspace</w:t>
      </w:r>
      <w:proofErr w:type="spellEnd"/>
      <w:r w:rsidRPr="0024708D">
        <w:rPr>
          <w:rStyle w:val="Emphasis"/>
        </w:rPr>
        <w:t xml:space="preserve"> weapon</w:t>
      </w:r>
      <w:r w:rsidRPr="0024708D">
        <w:rPr>
          <w:sz w:val="16"/>
        </w:rPr>
        <w:t xml:space="preserve">s. This means that </w:t>
      </w:r>
      <w:r w:rsidRPr="0024708D">
        <w:rPr>
          <w:rStyle w:val="StyleUnderline"/>
        </w:rPr>
        <w:t xml:space="preserve">all of these variables would be open to interpretation in crises, and it should be remembered that an inherent characteristic of crises is a short timeframe for </w:t>
      </w:r>
      <w:proofErr w:type="spellStart"/>
      <w:r w:rsidRPr="0024708D">
        <w:rPr>
          <w:rStyle w:val="StyleUnderline"/>
        </w:rPr>
        <w:t>decisionmaking</w:t>
      </w:r>
      <w:proofErr w:type="spellEnd"/>
      <w:r w:rsidRPr="0024708D">
        <w:rPr>
          <w:rStyle w:val="StyleUnderline"/>
        </w:rPr>
        <w:t xml:space="preserve">. When time is short and the potential cost of inaction is significant, or even catastrophic, </w:t>
      </w:r>
      <w:proofErr w:type="spellStart"/>
      <w:r w:rsidRPr="0024708D">
        <w:rPr>
          <w:rStyle w:val="StyleUnderline"/>
        </w:rPr>
        <w:t>decisionmakers</w:t>
      </w:r>
      <w:proofErr w:type="spellEnd"/>
      <w:r w:rsidRPr="0024708D">
        <w:rPr>
          <w:rStyle w:val="StyleUnderline"/>
        </w:rPr>
        <w:t xml:space="preserve"> tend to lean toward worst-case interpretations of an adversary’s actions.</w:t>
      </w:r>
      <w:r w:rsidRPr="0024708D">
        <w:rPr>
          <w:sz w:val="16"/>
        </w:rPr>
        <w:t xml:space="preserve"> </w:t>
      </w:r>
      <w:r w:rsidRPr="0024708D">
        <w:rPr>
          <w:rStyle w:val="Emphasis"/>
        </w:rPr>
        <w:t>This is a clear recipe for inadvertent miscalculation</w:t>
      </w:r>
      <w:r w:rsidRPr="0024708D">
        <w:rPr>
          <w:sz w:val="16"/>
        </w:rPr>
        <w:t>.</w:t>
      </w:r>
    </w:p>
    <w:p w:rsidR="00E66619" w:rsidRPr="0024708D" w:rsidRDefault="00E66619" w:rsidP="00E66619"/>
    <w:p w:rsidR="00E66619" w:rsidRPr="0024708D" w:rsidRDefault="00E66619" w:rsidP="00E66619">
      <w:pPr>
        <w:pStyle w:val="Heading4"/>
      </w:pPr>
      <w:r w:rsidRPr="0024708D">
        <w:t xml:space="preserve">Space cooperation can avoid </w:t>
      </w:r>
      <w:proofErr w:type="spellStart"/>
      <w:r w:rsidRPr="0024708D">
        <w:t>miscalc</w:t>
      </w:r>
      <w:proofErr w:type="spellEnd"/>
      <w:r w:rsidRPr="0024708D">
        <w:t xml:space="preserve">--- high-level trust-building requires a common framework that emerges </w:t>
      </w:r>
      <w:r w:rsidR="00150BD1">
        <w:t>through</w:t>
      </w:r>
      <w:r w:rsidRPr="0024708D">
        <w:t xml:space="preserve"> peacetime</w:t>
      </w:r>
      <w:r w:rsidR="00150BD1">
        <w:t xml:space="preserve"> collaboration</w:t>
      </w:r>
      <w:r w:rsidRPr="0024708D">
        <w:t xml:space="preserve"> </w:t>
      </w:r>
    </w:p>
    <w:p w:rsidR="00E66619" w:rsidRPr="0024708D" w:rsidRDefault="00E66619" w:rsidP="00E66619">
      <w:r w:rsidRPr="0024708D">
        <w:rPr>
          <w:b/>
        </w:rPr>
        <w:t xml:space="preserve">Finch 15 </w:t>
      </w:r>
      <w:r w:rsidRPr="0024708D">
        <w:t xml:space="preserve">[James P. Finch is the Principal Director for Countering Weapons of Mass Destruction, Office of the Under Secretary of Defense for Policy, where he previously acted as the Principal Director for Space Policy. He has held space-related leadership positions in the Office of the Secretary of Defense and Headquarters U.S. Air Force, “Bringing Space Crisis Stability Down to Earth,” </w:t>
      </w:r>
      <w:r w:rsidRPr="0024708D">
        <w:rPr>
          <w:i/>
        </w:rPr>
        <w:t>JFQ</w:t>
      </w:r>
      <w:r w:rsidRPr="0024708D">
        <w:t xml:space="preserve"> 76, 1st Quarter 2015]</w:t>
      </w:r>
    </w:p>
    <w:p w:rsidR="00E66619" w:rsidRPr="0024708D" w:rsidRDefault="00E66619" w:rsidP="00E66619"/>
    <w:p w:rsidR="00E66619" w:rsidRPr="0024708D" w:rsidRDefault="00E66619" w:rsidP="00E66619">
      <w:pPr>
        <w:rPr>
          <w:rStyle w:val="StyleUnderline"/>
        </w:rPr>
      </w:pPr>
      <w:r w:rsidRPr="0024708D">
        <w:rPr>
          <w:rStyle w:val="StyleUnderline"/>
        </w:rPr>
        <w:t>At the</w:t>
      </w:r>
      <w:r w:rsidRPr="0024708D">
        <w:rPr>
          <w:sz w:val="16"/>
        </w:rPr>
        <w:t xml:space="preserve"> government-to-government (so-called </w:t>
      </w:r>
      <w:r w:rsidRPr="0024708D">
        <w:rPr>
          <w:rStyle w:val="StyleUnderline"/>
        </w:rPr>
        <w:t>Track 1) level, there is not currently a productive venue for the U</w:t>
      </w:r>
      <w:r w:rsidRPr="0024708D">
        <w:rPr>
          <w:sz w:val="16"/>
        </w:rPr>
        <w:t xml:space="preserve">nited </w:t>
      </w:r>
      <w:r w:rsidRPr="0024708D">
        <w:rPr>
          <w:rStyle w:val="StyleUnderline"/>
        </w:rPr>
        <w:t>S</w:t>
      </w:r>
      <w:r w:rsidRPr="0024708D">
        <w:rPr>
          <w:sz w:val="16"/>
        </w:rPr>
        <w:t xml:space="preserve">tates </w:t>
      </w:r>
      <w:r w:rsidRPr="0024708D">
        <w:rPr>
          <w:rStyle w:val="StyleUnderline"/>
        </w:rPr>
        <w:t>and China to develop a mutual understanding of how space plays</w:t>
      </w:r>
      <w:r w:rsidRPr="0024708D">
        <w:rPr>
          <w:sz w:val="16"/>
        </w:rPr>
        <w:t xml:space="preserve"> </w:t>
      </w:r>
      <w:r w:rsidRPr="0024708D">
        <w:rPr>
          <w:rStyle w:val="StyleUnderline"/>
        </w:rPr>
        <w:t>into crisis stability</w:t>
      </w:r>
      <w:r w:rsidRPr="0024708D">
        <w:rPr>
          <w:sz w:val="16"/>
        </w:rPr>
        <w:t xml:space="preserve">. </w:t>
      </w:r>
      <w:r w:rsidRPr="0024708D">
        <w:rPr>
          <w:rStyle w:val="StyleUnderline"/>
        </w:rPr>
        <w:t>While space security has been incorporated into existing diplomatic and defense dialogues, these steps in the right direction have been slow and tentative</w:t>
      </w:r>
      <w:r w:rsidRPr="0024708D">
        <w:rPr>
          <w:sz w:val="16"/>
        </w:rPr>
        <w:t xml:space="preserve">, and there is much work to be done. Recently, </w:t>
      </w:r>
      <w:r w:rsidRPr="0024708D">
        <w:rPr>
          <w:rStyle w:val="StyleUnderline"/>
        </w:rPr>
        <w:t>some engagements led by think tanks</w:t>
      </w:r>
      <w:r w:rsidRPr="0024708D">
        <w:rPr>
          <w:sz w:val="16"/>
        </w:rPr>
        <w:t xml:space="preserve"> (known as Track 1.5 dialogues due to mixed delegations of government and academics) </w:t>
      </w:r>
      <w:r w:rsidRPr="0024708D">
        <w:rPr>
          <w:rStyle w:val="StyleUnderline"/>
        </w:rPr>
        <w:t>have begun to explore the issue, and it is clear that both sides harbor a lot of mistrust and misperception.</w:t>
      </w:r>
      <w:r w:rsidRPr="0024708D">
        <w:rPr>
          <w:sz w:val="16"/>
        </w:rPr>
        <w:t xml:space="preserve"> The United States continues to raise questions about China’s military modernization and its potential coercion of regional neighbors over contested territory. </w:t>
      </w:r>
      <w:r w:rsidRPr="0024708D">
        <w:rPr>
          <w:rStyle w:val="StyleUnderline"/>
        </w:rPr>
        <w:t>China continues to question the implications of expanding U.S. missile defenses and</w:t>
      </w:r>
      <w:r w:rsidRPr="0024708D">
        <w:rPr>
          <w:sz w:val="16"/>
        </w:rPr>
        <w:t xml:space="preserve">, to a lesser extent, </w:t>
      </w:r>
      <w:r w:rsidRPr="0024708D">
        <w:rPr>
          <w:rStyle w:val="StyleUnderline"/>
        </w:rPr>
        <w:t>the U.S. rebalance to the Asia-Pacific region.</w:t>
      </w:r>
    </w:p>
    <w:p w:rsidR="00E66619" w:rsidRPr="0024708D" w:rsidRDefault="00E66619" w:rsidP="00E66619">
      <w:pPr>
        <w:rPr>
          <w:sz w:val="16"/>
        </w:rPr>
      </w:pPr>
      <w:r w:rsidRPr="0024708D">
        <w:rPr>
          <w:rStyle w:val="StyleUnderline"/>
        </w:rPr>
        <w:t>Suspicions</w:t>
      </w:r>
      <w:r w:rsidRPr="0024708D">
        <w:rPr>
          <w:sz w:val="16"/>
        </w:rPr>
        <w:t xml:space="preserve"> about space activities </w:t>
      </w:r>
      <w:r w:rsidRPr="0024708D">
        <w:rPr>
          <w:rStyle w:val="StyleUnderline"/>
        </w:rPr>
        <w:t>fit within this broader geopolitical mistrust</w:t>
      </w:r>
      <w:r w:rsidRPr="0024708D">
        <w:rPr>
          <w:sz w:val="16"/>
        </w:rPr>
        <w:t xml:space="preserve">. </w:t>
      </w:r>
      <w:r w:rsidRPr="0024708D">
        <w:rPr>
          <w:rStyle w:val="StyleUnderline"/>
        </w:rPr>
        <w:t>The U</w:t>
      </w:r>
      <w:r w:rsidRPr="0024708D">
        <w:rPr>
          <w:sz w:val="16"/>
        </w:rPr>
        <w:t xml:space="preserve">nited </w:t>
      </w:r>
      <w:r w:rsidRPr="0024708D">
        <w:rPr>
          <w:rStyle w:val="StyleUnderline"/>
        </w:rPr>
        <w:t>S</w:t>
      </w:r>
      <w:r w:rsidRPr="0024708D">
        <w:rPr>
          <w:sz w:val="16"/>
        </w:rPr>
        <w:t xml:space="preserve">tates </w:t>
      </w:r>
      <w:r w:rsidRPr="0024708D">
        <w:rPr>
          <w:rStyle w:val="StyleUnderline"/>
        </w:rPr>
        <w:t>continues to express concern about Chinese space activities and China’s lack of transparency when it comes to unique space launch profiles or robotics experiments</w:t>
      </w:r>
      <w:r w:rsidRPr="0024708D">
        <w:rPr>
          <w:sz w:val="16"/>
        </w:rPr>
        <w:t xml:space="preserve">. </w:t>
      </w:r>
      <w:r w:rsidRPr="0024708D">
        <w:rPr>
          <w:rStyle w:val="StyleUnderline"/>
        </w:rPr>
        <w:t>China</w:t>
      </w:r>
      <w:r w:rsidRPr="0024708D">
        <w:rPr>
          <w:sz w:val="16"/>
        </w:rPr>
        <w:t xml:space="preserve">, for its part, </w:t>
      </w:r>
      <w:r w:rsidRPr="0024708D">
        <w:rPr>
          <w:rStyle w:val="StyleUnderline"/>
        </w:rPr>
        <w:t>expresses concerns about U.S. activities, such as the</w:t>
      </w:r>
      <w:r w:rsidRPr="0024708D">
        <w:rPr>
          <w:sz w:val="16"/>
        </w:rPr>
        <w:t xml:space="preserve"> reusable experimental test platform known as the </w:t>
      </w:r>
      <w:r w:rsidRPr="0024708D">
        <w:rPr>
          <w:rStyle w:val="StyleUnderline"/>
        </w:rPr>
        <w:t>X-37B. These misperceptions are hard to resolve</w:t>
      </w:r>
      <w:r w:rsidRPr="0024708D">
        <w:rPr>
          <w:sz w:val="16"/>
        </w:rPr>
        <w:t xml:space="preserve">, both </w:t>
      </w:r>
      <w:r w:rsidRPr="0024708D">
        <w:rPr>
          <w:rStyle w:val="StyleUnderline"/>
        </w:rPr>
        <w:t xml:space="preserve">because of the inherent dual-use nature of space systems and the difficulty in creating transparency for a regime so far removed from terra firma. </w:t>
      </w:r>
      <w:r w:rsidRPr="0024708D">
        <w:rPr>
          <w:rStyle w:val="Emphasis"/>
        </w:rPr>
        <w:t>Resolving such suspicions and building trust take time</w:t>
      </w:r>
      <w:r w:rsidRPr="0024708D">
        <w:rPr>
          <w:rStyle w:val="StyleUnderline"/>
        </w:rPr>
        <w:t xml:space="preserve"> and require a common understanding of the nature of the space domain and space systems</w:t>
      </w:r>
      <w:r w:rsidRPr="0024708D">
        <w:rPr>
          <w:sz w:val="16"/>
        </w:rPr>
        <w:t>.</w:t>
      </w:r>
    </w:p>
    <w:p w:rsidR="00E66619" w:rsidRPr="0024708D" w:rsidRDefault="00E66619" w:rsidP="00E66619">
      <w:pPr>
        <w:rPr>
          <w:rStyle w:val="StyleUnderline"/>
        </w:rPr>
      </w:pPr>
      <w:r w:rsidRPr="0024708D">
        <w:rPr>
          <w:sz w:val="16"/>
        </w:rPr>
        <w:t xml:space="preserve">Returning to the formulation of Colby, recall that “in a stable situation . . . major war would only come about because one party truly sought it, not because of miscalculation.” </w:t>
      </w:r>
      <w:r w:rsidRPr="0024708D">
        <w:rPr>
          <w:rStyle w:val="StyleUnderline"/>
        </w:rPr>
        <w:t>Miscalculation is best avoided when each side understands the implications of its actions and understands how the other side will interpret and react to those actions. This situation does not exist in today’s environment regarding space systems and space weapons.</w:t>
      </w:r>
    </w:p>
    <w:p w:rsidR="00E66619" w:rsidRPr="0024708D" w:rsidRDefault="00E66619" w:rsidP="00E66619">
      <w:pPr>
        <w:rPr>
          <w:rStyle w:val="StyleUnderline"/>
        </w:rPr>
      </w:pPr>
      <w:r w:rsidRPr="0024708D">
        <w:rPr>
          <w:sz w:val="16"/>
        </w:rPr>
        <w:t xml:space="preserve">We lack a common understanding of how space will contribute to, or come to define, potential crises between the United States and China. As both countries seek to define a “new type of great power relationship,” </w:t>
      </w:r>
      <w:r w:rsidRPr="0024708D">
        <w:rPr>
          <w:rStyle w:val="StyleUnderline"/>
        </w:rPr>
        <w:t>it would be wise to consider how new technologies and operational concepts are best managed during crises</w:t>
      </w:r>
      <w:r w:rsidRPr="0024708D">
        <w:rPr>
          <w:sz w:val="16"/>
        </w:rPr>
        <w:t xml:space="preserve">. </w:t>
      </w:r>
      <w:r w:rsidRPr="0024708D">
        <w:rPr>
          <w:rStyle w:val="StyleUnderline"/>
        </w:rPr>
        <w:t>Given both sides’ growing reliance on space systems to achieve their future military and political aims, a lack of understanding comes with great peril.</w:t>
      </w:r>
    </w:p>
    <w:p w:rsidR="00E66619" w:rsidRPr="0024708D" w:rsidRDefault="00E66619" w:rsidP="00E66619">
      <w:pPr>
        <w:rPr>
          <w:sz w:val="16"/>
        </w:rPr>
      </w:pPr>
      <w:r w:rsidRPr="0024708D">
        <w:rPr>
          <w:rStyle w:val="StyleUnderline"/>
        </w:rPr>
        <w:t>We should strive to build a common framework now</w:t>
      </w:r>
      <w:r w:rsidRPr="0024708D">
        <w:rPr>
          <w:sz w:val="16"/>
        </w:rPr>
        <w:t xml:space="preserve">, using dialogues during peacetime, </w:t>
      </w:r>
      <w:r w:rsidRPr="0024708D">
        <w:rPr>
          <w:rStyle w:val="StyleUnderline"/>
        </w:rPr>
        <w:t xml:space="preserve">before </w:t>
      </w:r>
      <w:r w:rsidRPr="0024708D">
        <w:rPr>
          <w:rStyle w:val="Emphasis"/>
        </w:rPr>
        <w:t>provocative actions</w:t>
      </w:r>
      <w:r w:rsidRPr="0024708D">
        <w:rPr>
          <w:rStyle w:val="StyleUnderline"/>
        </w:rPr>
        <w:t xml:space="preserve"> in space during a crisis </w:t>
      </w:r>
      <w:r w:rsidRPr="0024708D">
        <w:rPr>
          <w:rStyle w:val="Emphasis"/>
        </w:rPr>
        <w:t>imperil stability</w:t>
      </w:r>
      <w:r w:rsidRPr="0024708D">
        <w:rPr>
          <w:rStyle w:val="StyleUnderline"/>
        </w:rPr>
        <w:t xml:space="preserve"> here on Earth</w:t>
      </w:r>
      <w:r w:rsidRPr="0024708D">
        <w:rPr>
          <w:sz w:val="16"/>
        </w:rPr>
        <w:t>.</w:t>
      </w:r>
    </w:p>
    <w:p w:rsidR="00E66619" w:rsidRPr="0024708D" w:rsidRDefault="00E66619" w:rsidP="00E66619">
      <w:pPr>
        <w:pStyle w:val="Heading4"/>
      </w:pPr>
      <w:r w:rsidRPr="0024708D">
        <w:t xml:space="preserve">Space conflict goes nuclear – flashpoints with China are inevitable – outweighs probability of ground-based conflicts </w:t>
      </w:r>
    </w:p>
    <w:p w:rsidR="00E66619" w:rsidRPr="0024708D" w:rsidRDefault="00E66619" w:rsidP="00E66619">
      <w:r w:rsidRPr="0024708D">
        <w:rPr>
          <w:rStyle w:val="Style13ptBold"/>
        </w:rPr>
        <w:t xml:space="preserve">Billings 15 </w:t>
      </w:r>
      <w:r w:rsidRPr="0024708D">
        <w:rPr>
          <w:rStyle w:val="Style13ptBold"/>
          <w:b w:val="0"/>
        </w:rPr>
        <w:t>[</w:t>
      </w:r>
      <w:r w:rsidRPr="0024708D">
        <w:t xml:space="preserve">Lee Billings is an editor at Scientific American covering space and physics, Citing Michael </w:t>
      </w:r>
      <w:proofErr w:type="spellStart"/>
      <w:r w:rsidRPr="0024708D">
        <w:t>Krepon</w:t>
      </w:r>
      <w:proofErr w:type="spellEnd"/>
      <w:r w:rsidRPr="0024708D">
        <w:t>, an arms-control expert and co-founder of the Stimson Center, and James Clapper, Director of National Intelligence, The Scientific American, August 10, 2015, “War in Space May Be Closer Than Ever”, http://www.scientificamerican.com/article/war-in-space-may-be-closer-than-ever]</w:t>
      </w:r>
    </w:p>
    <w:p w:rsidR="00E66619" w:rsidRPr="0024708D" w:rsidRDefault="00E66619" w:rsidP="00E66619"/>
    <w:p w:rsidR="00E66619" w:rsidRPr="0024708D" w:rsidRDefault="00E66619" w:rsidP="00E66619">
      <w:pPr>
        <w:rPr>
          <w:sz w:val="16"/>
        </w:rPr>
      </w:pPr>
      <w:r w:rsidRPr="0024708D">
        <w:rPr>
          <w:rStyle w:val="Emphasis"/>
        </w:rPr>
        <w:t>The world’s most worrisome military flashpoint is</w:t>
      </w:r>
      <w:r w:rsidRPr="0024708D">
        <w:rPr>
          <w:sz w:val="16"/>
        </w:rPr>
        <w:t xml:space="preserve"> arguably not </w:t>
      </w:r>
      <w:r w:rsidRPr="0024708D">
        <w:rPr>
          <w:rStyle w:val="Emphasis"/>
        </w:rPr>
        <w:t>in</w:t>
      </w:r>
      <w:r w:rsidRPr="0024708D">
        <w:rPr>
          <w:sz w:val="16"/>
        </w:rPr>
        <w:t xml:space="preserve"> the Strait of Taiwan, the Korean Peninsula, Iran, Israel, Kashmir or Ukraine. In fact, it cannot be located on any map of Earth, even though it is very easy to find. To see it, just look up into a clear sky, to the no-man’s-land of Earth </w:t>
      </w:r>
      <w:r w:rsidRPr="0024708D">
        <w:rPr>
          <w:rStyle w:val="Emphasis"/>
        </w:rPr>
        <w:t>orbit, where a conflict is unfolding that is an arms race</w:t>
      </w:r>
      <w:r w:rsidRPr="0024708D">
        <w:rPr>
          <w:sz w:val="16"/>
        </w:rPr>
        <w:t xml:space="preserve"> in all but name.</w:t>
      </w:r>
    </w:p>
    <w:p w:rsidR="00E66619" w:rsidRPr="0024708D" w:rsidRDefault="00E66619" w:rsidP="00E66619">
      <w:pPr>
        <w:rPr>
          <w:sz w:val="16"/>
        </w:rPr>
      </w:pPr>
      <w:r w:rsidRPr="0024708D">
        <w:rPr>
          <w:sz w:val="16"/>
        </w:rPr>
        <w:t xml:space="preserve">The emptiness of outer space might be the last place you’d expect militaries to vie over contested territory, except that </w:t>
      </w:r>
      <w:r w:rsidRPr="0024708D">
        <w:rPr>
          <w:rStyle w:val="StyleUnderline"/>
        </w:rPr>
        <w:t>outer space isn’t so empty</w:t>
      </w:r>
      <w:r w:rsidRPr="0024708D">
        <w:rPr>
          <w:sz w:val="16"/>
        </w:rPr>
        <w:t xml:space="preserve"> anymore. </w:t>
      </w:r>
      <w:r w:rsidRPr="0024708D">
        <w:rPr>
          <w:rStyle w:val="StyleUnderline"/>
        </w:rPr>
        <w:t>About 1,300 active satellites wreathe the globe in a crowded nest of orbits, providing worldwide communications, GPS navigation, weather forecasting and planetary surveillance.</w:t>
      </w:r>
      <w:r w:rsidRPr="0024708D">
        <w:rPr>
          <w:sz w:val="16"/>
        </w:rPr>
        <w:t xml:space="preserve"> </w:t>
      </w:r>
      <w:r w:rsidRPr="0024708D">
        <w:rPr>
          <w:rStyle w:val="Emphasis"/>
        </w:rPr>
        <w:t>For militaries that rely on</w:t>
      </w:r>
      <w:r w:rsidRPr="0024708D">
        <w:rPr>
          <w:sz w:val="16"/>
        </w:rPr>
        <w:t xml:space="preserve"> some of those </w:t>
      </w:r>
      <w:r w:rsidRPr="0024708D">
        <w:rPr>
          <w:rStyle w:val="Emphasis"/>
        </w:rPr>
        <w:t>satellites for modern warfare, space has become the ultimate high ground</w:t>
      </w:r>
      <w:r w:rsidRPr="0024708D">
        <w:rPr>
          <w:sz w:val="16"/>
        </w:rPr>
        <w:t xml:space="preserve">, with the U.S. as the undisputed king of the hill. Now, </w:t>
      </w:r>
      <w:r w:rsidRPr="0024708D">
        <w:rPr>
          <w:rStyle w:val="Emphasis"/>
        </w:rPr>
        <w:t>as China</w:t>
      </w:r>
      <w:r w:rsidRPr="0024708D">
        <w:rPr>
          <w:sz w:val="16"/>
        </w:rPr>
        <w:t xml:space="preserve"> and Russia </w:t>
      </w:r>
      <w:r w:rsidRPr="0024708D">
        <w:rPr>
          <w:rStyle w:val="Emphasis"/>
        </w:rPr>
        <w:t>aggressively</w:t>
      </w:r>
      <w:r w:rsidRPr="0024708D">
        <w:rPr>
          <w:sz w:val="16"/>
        </w:rPr>
        <w:t xml:space="preserve"> seek to </w:t>
      </w:r>
      <w:r w:rsidRPr="0024708D">
        <w:rPr>
          <w:rStyle w:val="Emphasis"/>
        </w:rPr>
        <w:t>challenge U.S. superiority</w:t>
      </w:r>
      <w:r w:rsidRPr="0024708D">
        <w:rPr>
          <w:sz w:val="16"/>
        </w:rPr>
        <w:t xml:space="preserve"> in space </w:t>
      </w:r>
      <w:r w:rsidRPr="0024708D">
        <w:rPr>
          <w:rStyle w:val="StyleUnderline"/>
        </w:rPr>
        <w:t>with ambitious military space programs of their own</w:t>
      </w:r>
      <w:r w:rsidRPr="0024708D">
        <w:rPr>
          <w:sz w:val="16"/>
        </w:rPr>
        <w:t xml:space="preserve">, </w:t>
      </w:r>
      <w:r w:rsidRPr="0024708D">
        <w:rPr>
          <w:rStyle w:val="Emphasis"/>
        </w:rPr>
        <w:t>the power struggle risks sparking a conflict that could</w:t>
      </w:r>
      <w:r w:rsidRPr="0024708D">
        <w:rPr>
          <w:sz w:val="16"/>
        </w:rPr>
        <w:t xml:space="preserve"> </w:t>
      </w:r>
      <w:r w:rsidRPr="0024708D">
        <w:rPr>
          <w:strike/>
          <w:sz w:val="16"/>
        </w:rPr>
        <w:t>cripple</w:t>
      </w:r>
      <w:r w:rsidRPr="0024708D">
        <w:rPr>
          <w:sz w:val="16"/>
        </w:rPr>
        <w:t xml:space="preserve"> [</w:t>
      </w:r>
      <w:r w:rsidRPr="0024708D">
        <w:rPr>
          <w:rStyle w:val="Emphasis"/>
        </w:rPr>
        <w:t>destroy</w:t>
      </w:r>
      <w:r w:rsidRPr="0024708D">
        <w:rPr>
          <w:sz w:val="16"/>
        </w:rPr>
        <w:t xml:space="preserve">] </w:t>
      </w:r>
      <w:r w:rsidRPr="0024708D">
        <w:rPr>
          <w:rStyle w:val="Emphasis"/>
        </w:rPr>
        <w:t>the entire planet’s space-based infrastructure. And</w:t>
      </w:r>
      <w:r w:rsidRPr="0024708D">
        <w:rPr>
          <w:sz w:val="16"/>
        </w:rPr>
        <w:t xml:space="preserve"> though it might begin in space, such a conflict could </w:t>
      </w:r>
      <w:r w:rsidRPr="0024708D">
        <w:rPr>
          <w:rStyle w:val="Emphasis"/>
        </w:rPr>
        <w:t>easily ignite full-blown war on Earth.</w:t>
      </w:r>
    </w:p>
    <w:p w:rsidR="00E66619" w:rsidRPr="0024708D" w:rsidRDefault="00E66619" w:rsidP="00E66619">
      <w:pPr>
        <w:rPr>
          <w:sz w:val="16"/>
        </w:rPr>
      </w:pPr>
      <w:r w:rsidRPr="0024708D">
        <w:rPr>
          <w:sz w:val="16"/>
        </w:rPr>
        <w:t xml:space="preserve">The </w:t>
      </w:r>
      <w:r w:rsidRPr="0024708D">
        <w:rPr>
          <w:rStyle w:val="Emphasis"/>
        </w:rPr>
        <w:t>long-simmering tensions are now approaching a boiling point</w:t>
      </w:r>
      <w:r w:rsidRPr="0024708D">
        <w:rPr>
          <w:sz w:val="16"/>
        </w:rPr>
        <w:t xml:space="preserve"> </w:t>
      </w:r>
      <w:r w:rsidRPr="0024708D">
        <w:rPr>
          <w:rStyle w:val="StyleUnderline"/>
        </w:rPr>
        <w:t>due to</w:t>
      </w:r>
      <w:r w:rsidRPr="0024708D">
        <w:rPr>
          <w:sz w:val="16"/>
        </w:rPr>
        <w:t xml:space="preserve"> several events, including </w:t>
      </w:r>
      <w:r w:rsidRPr="0024708D">
        <w:rPr>
          <w:rStyle w:val="StyleUnderline"/>
        </w:rPr>
        <w:t>recent and ongoing tests of</w:t>
      </w:r>
      <w:r w:rsidRPr="0024708D">
        <w:rPr>
          <w:sz w:val="16"/>
        </w:rPr>
        <w:t xml:space="preserve"> possible </w:t>
      </w:r>
      <w:r w:rsidRPr="0024708D">
        <w:rPr>
          <w:rStyle w:val="Emphasis"/>
        </w:rPr>
        <w:t>a</w:t>
      </w:r>
      <w:r w:rsidRPr="0024708D">
        <w:rPr>
          <w:sz w:val="16"/>
        </w:rPr>
        <w:t>nti-</w:t>
      </w:r>
      <w:r w:rsidRPr="0024708D">
        <w:rPr>
          <w:rStyle w:val="Emphasis"/>
        </w:rPr>
        <w:t>sat</w:t>
      </w:r>
      <w:r w:rsidRPr="0024708D">
        <w:rPr>
          <w:sz w:val="16"/>
        </w:rPr>
        <w:t xml:space="preserve">ellite </w:t>
      </w:r>
      <w:r w:rsidRPr="0024708D">
        <w:rPr>
          <w:rStyle w:val="StyleUnderline"/>
        </w:rPr>
        <w:t>weapons by China</w:t>
      </w:r>
      <w:r w:rsidRPr="0024708D">
        <w:rPr>
          <w:sz w:val="16"/>
        </w:rPr>
        <w:t xml:space="preserve"> and Russia, </w:t>
      </w:r>
      <w:r w:rsidRPr="0024708D">
        <w:rPr>
          <w:rStyle w:val="StyleUnderline"/>
        </w:rPr>
        <w:t xml:space="preserve">as well as last month’s failure of tension-easing talks at the </w:t>
      </w:r>
      <w:r w:rsidRPr="0024708D">
        <w:rPr>
          <w:rStyle w:val="Emphasis"/>
        </w:rPr>
        <w:t>U</w:t>
      </w:r>
      <w:r w:rsidRPr="0024708D">
        <w:rPr>
          <w:sz w:val="16"/>
        </w:rPr>
        <w:t xml:space="preserve">nited </w:t>
      </w:r>
      <w:r w:rsidRPr="0024708D">
        <w:rPr>
          <w:rStyle w:val="Emphasis"/>
        </w:rPr>
        <w:t>N</w:t>
      </w:r>
      <w:r w:rsidRPr="0024708D">
        <w:rPr>
          <w:sz w:val="16"/>
        </w:rPr>
        <w:t>ations.</w:t>
      </w:r>
    </w:p>
    <w:p w:rsidR="00E66619" w:rsidRPr="0024708D" w:rsidRDefault="00E66619" w:rsidP="00E66619">
      <w:pPr>
        <w:rPr>
          <w:sz w:val="16"/>
        </w:rPr>
      </w:pPr>
      <w:r w:rsidRPr="0024708D">
        <w:rPr>
          <w:sz w:val="16"/>
        </w:rPr>
        <w:t xml:space="preserve">Testifying before Congress earlier this year, Director of National Intelligence James Clapper echoed the concerns held by many senior government officials about the growing threat to U.S. satellites, saying that </w:t>
      </w:r>
      <w:r w:rsidRPr="0024708D">
        <w:rPr>
          <w:rStyle w:val="StyleUnderline"/>
        </w:rPr>
        <w:t>China and Russia are both “developing capabilities to deny access in a conflict,”</w:t>
      </w:r>
      <w:r w:rsidRPr="0024708D">
        <w:rPr>
          <w:sz w:val="16"/>
        </w:rPr>
        <w:t xml:space="preserve"> </w:t>
      </w:r>
      <w:r w:rsidRPr="0024708D">
        <w:rPr>
          <w:rStyle w:val="Emphasis"/>
        </w:rPr>
        <w:t>such as those that might erupt over China’s military activities in the S</w:t>
      </w:r>
      <w:r w:rsidRPr="0024708D">
        <w:rPr>
          <w:sz w:val="16"/>
        </w:rPr>
        <w:t xml:space="preserve">outh </w:t>
      </w:r>
      <w:r w:rsidRPr="0024708D">
        <w:rPr>
          <w:rStyle w:val="Emphasis"/>
        </w:rPr>
        <w:t>C</w:t>
      </w:r>
      <w:r w:rsidRPr="0024708D">
        <w:rPr>
          <w:sz w:val="16"/>
        </w:rPr>
        <w:t xml:space="preserve">hina </w:t>
      </w:r>
      <w:r w:rsidRPr="0024708D">
        <w:rPr>
          <w:rStyle w:val="Emphasis"/>
        </w:rPr>
        <w:t>S</w:t>
      </w:r>
      <w:r w:rsidRPr="0024708D">
        <w:rPr>
          <w:sz w:val="16"/>
        </w:rPr>
        <w:t xml:space="preserve">ea or Russia’s in Ukraine. </w:t>
      </w:r>
      <w:r w:rsidRPr="0024708D">
        <w:rPr>
          <w:rStyle w:val="Emphasis"/>
        </w:rPr>
        <w:t>China in particular</w:t>
      </w:r>
      <w:r w:rsidRPr="0024708D">
        <w:rPr>
          <w:sz w:val="16"/>
        </w:rPr>
        <w:t xml:space="preserve">, Clapper said, </w:t>
      </w:r>
      <w:r w:rsidRPr="0024708D">
        <w:rPr>
          <w:rStyle w:val="Emphasis"/>
        </w:rPr>
        <w:t>has demonstrated “the need to interfere with, damage and destroy” U.S. satellites</w:t>
      </w:r>
      <w:r w:rsidRPr="0024708D">
        <w:rPr>
          <w:sz w:val="16"/>
        </w:rPr>
        <w:t>, referring to a series of Chinese anti-satellite missile tests that began in 2007.</w:t>
      </w:r>
    </w:p>
    <w:p w:rsidR="00E66619" w:rsidRPr="0024708D" w:rsidRDefault="00E66619" w:rsidP="00E66619">
      <w:pPr>
        <w:rPr>
          <w:sz w:val="16"/>
        </w:rPr>
      </w:pPr>
      <w:r w:rsidRPr="0024708D">
        <w:rPr>
          <w:sz w:val="16"/>
        </w:rPr>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p>
    <w:p w:rsidR="00E66619" w:rsidRPr="0024708D" w:rsidRDefault="00E66619" w:rsidP="00E66619">
      <w:pPr>
        <w:rPr>
          <w:sz w:val="16"/>
        </w:rPr>
      </w:pPr>
      <w:r w:rsidRPr="0024708D">
        <w:rPr>
          <w:rStyle w:val="StyleUnderline"/>
        </w:rPr>
        <w:t>In response to</w:t>
      </w:r>
      <w:r w:rsidRPr="0024708D">
        <w:rPr>
          <w:sz w:val="16"/>
        </w:rPr>
        <w:t xml:space="preserve"> these possible </w:t>
      </w:r>
      <w:r w:rsidRPr="0024708D">
        <w:rPr>
          <w:rStyle w:val="StyleUnderline"/>
        </w:rPr>
        <w:t>threats</w:t>
      </w:r>
      <w:r w:rsidRPr="0024708D">
        <w:rPr>
          <w:sz w:val="16"/>
        </w:rPr>
        <w:t xml:space="preserve">, the </w:t>
      </w:r>
      <w:r w:rsidRPr="0024708D">
        <w:rPr>
          <w:rStyle w:val="StyleUnderline"/>
        </w:rPr>
        <w:t>Obama</w:t>
      </w:r>
      <w:r w:rsidRPr="0024708D">
        <w:rPr>
          <w:sz w:val="16"/>
        </w:rPr>
        <w:t xml:space="preserve"> administration has </w:t>
      </w:r>
      <w:r w:rsidRPr="0024708D">
        <w:rPr>
          <w:rStyle w:val="StyleUnderline"/>
        </w:rPr>
        <w:t>budgeted</w:t>
      </w:r>
      <w:r w:rsidRPr="0024708D">
        <w:rPr>
          <w:sz w:val="16"/>
        </w:rPr>
        <w:t xml:space="preserve"> at least </w:t>
      </w:r>
      <w:r w:rsidRPr="0024708D">
        <w:rPr>
          <w:rStyle w:val="StyleUnderline"/>
        </w:rPr>
        <w:t>5 billion</w:t>
      </w:r>
      <w:r w:rsidRPr="0024708D">
        <w:rPr>
          <w:sz w:val="16"/>
        </w:rPr>
        <w:t xml:space="preserve"> to be spent over the next five years </w:t>
      </w:r>
      <w:r w:rsidRPr="0024708D">
        <w:rPr>
          <w:rStyle w:val="StyleUnderline"/>
        </w:rPr>
        <w:t>to enhance</w:t>
      </w:r>
      <w:r w:rsidRPr="0024708D">
        <w:rPr>
          <w:sz w:val="16"/>
        </w:rPr>
        <w:t xml:space="preserve"> both the defensive and </w:t>
      </w:r>
      <w:r w:rsidRPr="0024708D">
        <w:rPr>
          <w:rStyle w:val="StyleUnderline"/>
        </w:rPr>
        <w:t>offensive capabilities of the U.S. military space program.</w:t>
      </w:r>
      <w:r w:rsidRPr="0024708D">
        <w:rPr>
          <w:sz w:val="16"/>
        </w:rPr>
        <w:t xml:space="preserve"> </w:t>
      </w:r>
      <w:r w:rsidRPr="0024708D">
        <w:rPr>
          <w:rStyle w:val="Emphasis"/>
        </w:rPr>
        <w:t>The U.S. is</w:t>
      </w:r>
      <w:r w:rsidRPr="0024708D">
        <w:rPr>
          <w:sz w:val="16"/>
        </w:rPr>
        <w:t xml:space="preserve"> also </w:t>
      </w:r>
      <w:r w:rsidRPr="0024708D">
        <w:rPr>
          <w:rStyle w:val="Emphasis"/>
        </w:rPr>
        <w:t>attempting to tackle the problem through diplomacy</w:t>
      </w:r>
      <w:r w:rsidRPr="0024708D">
        <w:rPr>
          <w:sz w:val="16"/>
        </w:rPr>
        <w:t xml:space="preserve">, although </w:t>
      </w:r>
      <w:r w:rsidRPr="0024708D">
        <w:rPr>
          <w:rStyle w:val="Emphasis"/>
        </w:rPr>
        <w:t>with minimal success</w:t>
      </w:r>
      <w:r w:rsidRPr="0024708D">
        <w:rPr>
          <w:sz w:val="16"/>
        </w:rPr>
        <w:t xml:space="preserve">; </w:t>
      </w:r>
      <w:r w:rsidRPr="0024708D">
        <w:rPr>
          <w:rStyle w:val="StyleUnderline"/>
        </w:rPr>
        <w:t>in</w:t>
      </w:r>
      <w:r w:rsidRPr="0024708D">
        <w:rPr>
          <w:sz w:val="16"/>
        </w:rPr>
        <w:t xml:space="preserve"> late </w:t>
      </w:r>
      <w:r w:rsidRPr="0024708D">
        <w:rPr>
          <w:rStyle w:val="StyleUnderline"/>
        </w:rPr>
        <w:t xml:space="preserve">July at the </w:t>
      </w:r>
      <w:r w:rsidRPr="0024708D">
        <w:rPr>
          <w:rStyle w:val="Emphasis"/>
        </w:rPr>
        <w:t>U</w:t>
      </w:r>
      <w:r w:rsidRPr="0024708D">
        <w:rPr>
          <w:sz w:val="16"/>
        </w:rPr>
        <w:t xml:space="preserve">nited </w:t>
      </w:r>
      <w:r w:rsidRPr="0024708D">
        <w:rPr>
          <w:rStyle w:val="Emphasis"/>
        </w:rPr>
        <w:t>N</w:t>
      </w:r>
      <w:r w:rsidRPr="0024708D">
        <w:rPr>
          <w:sz w:val="16"/>
        </w:rPr>
        <w:t xml:space="preserve">ations, </w:t>
      </w:r>
      <w:r w:rsidRPr="0024708D">
        <w:rPr>
          <w:rStyle w:val="Emphasis"/>
        </w:rPr>
        <w:t>long-awaited discussions stalled</w:t>
      </w:r>
      <w:r w:rsidRPr="0024708D">
        <w:rPr>
          <w:sz w:val="16"/>
        </w:rPr>
        <w:t xml:space="preserve"> </w:t>
      </w:r>
      <w:r w:rsidRPr="0024708D">
        <w:rPr>
          <w:rStyle w:val="StyleUnderline"/>
        </w:rPr>
        <w:t>on a</w:t>
      </w:r>
      <w:r w:rsidRPr="0024708D">
        <w:rPr>
          <w:sz w:val="16"/>
        </w:rPr>
        <w:t xml:space="preserve"> European Union-drafted </w:t>
      </w:r>
      <w:r w:rsidRPr="0024708D">
        <w:rPr>
          <w:rStyle w:val="StyleUnderline"/>
        </w:rPr>
        <w:t>code of conduct for spacefaring nations due to opposition from Russia, China</w:t>
      </w:r>
      <w:r w:rsidRPr="0024708D">
        <w:rPr>
          <w:sz w:val="16"/>
        </w:rPr>
        <w:t xml:space="preserve"> and several other countries including Brazil, India, South Africa and Iran. </w:t>
      </w:r>
      <w:r w:rsidRPr="0024708D">
        <w:rPr>
          <w:rStyle w:val="Emphasis"/>
        </w:rPr>
        <w:t>The failure has placed diplomatic solutions for the growing threat in limbo</w:t>
      </w:r>
      <w:r w:rsidRPr="0024708D">
        <w:rPr>
          <w:sz w:val="16"/>
        </w:rPr>
        <w:t>, likely leading to years of further debate within the UN’s General Assembly.</w:t>
      </w:r>
    </w:p>
    <w:p w:rsidR="00E66619" w:rsidRPr="0024708D" w:rsidRDefault="00E66619" w:rsidP="00E66619">
      <w:pPr>
        <w:rPr>
          <w:sz w:val="16"/>
        </w:rPr>
      </w:pPr>
      <w:r w:rsidRPr="0024708D">
        <w:rPr>
          <w:sz w:val="16"/>
        </w:rPr>
        <w:t>“The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p>
    <w:p w:rsidR="00E66619" w:rsidRPr="0024708D" w:rsidRDefault="00E66619" w:rsidP="00E66619">
      <w:pPr>
        <w:rPr>
          <w:sz w:val="16"/>
        </w:rPr>
      </w:pPr>
      <w:r w:rsidRPr="0024708D">
        <w:rPr>
          <w:sz w:val="16"/>
        </w:rPr>
        <w:t>Offensive space weapons tested</w:t>
      </w:r>
    </w:p>
    <w:p w:rsidR="00E66619" w:rsidRPr="0024708D" w:rsidRDefault="00E66619" w:rsidP="00E66619">
      <w:pPr>
        <w:rPr>
          <w:sz w:val="16"/>
        </w:rPr>
      </w:pPr>
      <w:r w:rsidRPr="0024708D">
        <w:rPr>
          <w:sz w:val="16"/>
        </w:rPr>
        <w:t>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p>
    <w:p w:rsidR="00E66619" w:rsidRPr="0024708D" w:rsidRDefault="00E66619" w:rsidP="00E66619">
      <w:pPr>
        <w:rPr>
          <w:sz w:val="16"/>
        </w:rPr>
      </w:pPr>
      <w:r w:rsidRPr="0024708D">
        <w:rPr>
          <w:sz w:val="16"/>
        </w:rPr>
        <w:t xml:space="preserve">Through it all, no full-blown arms race or direct conflicts erupted. According to Michael </w:t>
      </w:r>
      <w:proofErr w:type="spellStart"/>
      <w:r w:rsidRPr="0024708D">
        <w:rPr>
          <w:sz w:val="16"/>
        </w:rPr>
        <w:t>Krepon</w:t>
      </w:r>
      <w:proofErr w:type="spellEnd"/>
      <w:r w:rsidRPr="0024708D">
        <w:rPr>
          <w:sz w:val="16"/>
        </w:rPr>
        <w:t>, an arms-control expert and co-founder of the Stimson Center think tank in Washington, D.C., that was because both the U.S. and U.S.S.R. realized how vulnerable their satellites were—particularly the ones in “</w:t>
      </w:r>
      <w:r w:rsidRPr="0024708D">
        <w:rPr>
          <w:rStyle w:val="StyleUnderline"/>
        </w:rPr>
        <w:t>geosynchronous</w:t>
      </w:r>
      <w:r w:rsidRPr="0024708D">
        <w:rPr>
          <w:sz w:val="16"/>
        </w:rPr>
        <w:t xml:space="preserve">” orbits of about 35,000 kilometers or more. Such </w:t>
      </w:r>
      <w:r w:rsidRPr="0024708D">
        <w:rPr>
          <w:rStyle w:val="StyleUnderline"/>
        </w:rPr>
        <w:t>satellites effectively hover over one spot on the planet, making them sitting ducks</w:t>
      </w:r>
      <w:r w:rsidRPr="0024708D">
        <w:rPr>
          <w:sz w:val="16"/>
        </w:rPr>
        <w:t xml:space="preserve">. But because any </w:t>
      </w:r>
      <w:r w:rsidRPr="0024708D">
        <w:rPr>
          <w:rStyle w:val="Emphasis"/>
        </w:rPr>
        <w:t>hostile action against those satellites could easily escalate to a full nuclear exchange on Earth</w:t>
      </w:r>
      <w:r w:rsidRPr="0024708D">
        <w:rPr>
          <w:sz w:val="16"/>
        </w:rPr>
        <w:t xml:space="preserve">, both superpowers backed down. “Neither one of us signed a treaty about this,” </w:t>
      </w:r>
      <w:proofErr w:type="spellStart"/>
      <w:r w:rsidRPr="0024708D">
        <w:rPr>
          <w:sz w:val="16"/>
        </w:rPr>
        <w:t>Krepon</w:t>
      </w:r>
      <w:proofErr w:type="spellEnd"/>
      <w:r w:rsidRPr="0024708D">
        <w:rPr>
          <w:sz w:val="16"/>
        </w:rPr>
        <w:t xml:space="preserve"> says. “We just independently came to the conclusion that our security would be worse off if we went after those satellites, because if one of us did it, then the other guy would, too.”</w:t>
      </w:r>
    </w:p>
    <w:p w:rsidR="00E66619" w:rsidRPr="0024708D" w:rsidRDefault="00E66619" w:rsidP="00E66619">
      <w:pPr>
        <w:rPr>
          <w:rStyle w:val="Emphasis"/>
        </w:rPr>
      </w:pPr>
      <w:r w:rsidRPr="0024708D">
        <w:rPr>
          <w:rStyle w:val="Emphasis"/>
        </w:rPr>
        <w:t>Today, the situation is much more complicated.</w:t>
      </w:r>
      <w:r w:rsidRPr="0024708D">
        <w:rPr>
          <w:sz w:val="16"/>
        </w:rPr>
        <w:t xml:space="preserve"> Low- and high-Earth </w:t>
      </w:r>
      <w:r w:rsidRPr="0024708D">
        <w:rPr>
          <w:rStyle w:val="StyleUnderline"/>
        </w:rPr>
        <w:t>orbits have become hotbeds of scientific and commercial activity, filled with hundreds upon hundreds of satellites</w:t>
      </w:r>
      <w:r w:rsidRPr="0024708D">
        <w:rPr>
          <w:sz w:val="16"/>
        </w:rPr>
        <w:t xml:space="preserve"> from about 60 different nations. Despite their largely peaceful purposes, </w:t>
      </w:r>
      <w:r w:rsidRPr="0024708D">
        <w:rPr>
          <w:rStyle w:val="Emphasis"/>
        </w:rPr>
        <w:t>each and every satellite is at risk</w:t>
      </w:r>
      <w:r w:rsidRPr="0024708D">
        <w:rPr>
          <w:sz w:val="16"/>
        </w:rPr>
        <w:t xml:space="preserve">, in part </w:t>
      </w:r>
      <w:r w:rsidRPr="0024708D">
        <w:rPr>
          <w:rStyle w:val="StyleUnderline"/>
        </w:rPr>
        <w:t>because not all members of the growing club of military space powers are willing to play by the same rules</w:t>
      </w:r>
      <w:r w:rsidRPr="0024708D">
        <w:rPr>
          <w:sz w:val="16"/>
        </w:rPr>
        <w:t xml:space="preserve">—and </w:t>
      </w:r>
      <w:r w:rsidRPr="0024708D">
        <w:rPr>
          <w:rStyle w:val="StyleUnderline"/>
        </w:rPr>
        <w:t>they don’t have to</w:t>
      </w:r>
      <w:r w:rsidRPr="0024708D">
        <w:rPr>
          <w:sz w:val="16"/>
        </w:rPr>
        <w:t xml:space="preserve">, </w:t>
      </w:r>
      <w:r w:rsidRPr="0024708D">
        <w:rPr>
          <w:rStyle w:val="Emphasis"/>
        </w:rPr>
        <w:t>because the rules remain</w:t>
      </w:r>
      <w:r w:rsidRPr="0024708D">
        <w:rPr>
          <w:sz w:val="16"/>
        </w:rPr>
        <w:t xml:space="preserve"> as yet </w:t>
      </w:r>
      <w:r w:rsidRPr="0024708D">
        <w:rPr>
          <w:rStyle w:val="Emphasis"/>
        </w:rPr>
        <w:t>unwritten.</w:t>
      </w:r>
    </w:p>
    <w:p w:rsidR="00E66619" w:rsidRPr="0024708D" w:rsidRDefault="00E66619" w:rsidP="00E66619">
      <w:pPr>
        <w:rPr>
          <w:sz w:val="16"/>
        </w:rPr>
      </w:pPr>
      <w:r w:rsidRPr="0024708D">
        <w:rPr>
          <w:sz w:val="16"/>
        </w:rPr>
        <w:t>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And if a nation uses such a “kinetic” method to destroy an adversary’s satellite, it can easily create even more dangerous debris, potentially cascading into a chain reaction that transforms Earth orbit into a demolition derby.</w:t>
      </w:r>
    </w:p>
    <w:p w:rsidR="00E66619" w:rsidRPr="0024708D" w:rsidRDefault="00E66619" w:rsidP="00E66619">
      <w:pPr>
        <w:rPr>
          <w:sz w:val="16"/>
        </w:rPr>
      </w:pPr>
      <w:r w:rsidRPr="0024708D">
        <w:rPr>
          <w:sz w:val="16"/>
        </w:rPr>
        <w:t>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p>
    <w:p w:rsidR="00E66619" w:rsidRPr="0024708D" w:rsidRDefault="00E66619" w:rsidP="00E66619">
      <w:pPr>
        <w:rPr>
          <w:rStyle w:val="Emphasis"/>
        </w:rPr>
      </w:pPr>
      <w:r w:rsidRPr="0024708D">
        <w:rPr>
          <w:rStyle w:val="StyleUnderline"/>
        </w:rPr>
        <w:t>More recently, China has launched</w:t>
      </w:r>
      <w:r w:rsidRPr="0024708D">
        <w:rPr>
          <w:sz w:val="16"/>
        </w:rPr>
        <w:t xml:space="preserve"> what many experts say are </w:t>
      </w:r>
      <w:r w:rsidRPr="0024708D">
        <w:rPr>
          <w:rStyle w:val="StyleUnderline"/>
        </w:rPr>
        <w:t>additional tests of ground-based anti-satellite kinetic weapons.</w:t>
      </w:r>
      <w:r w:rsidRPr="0024708D">
        <w:rPr>
          <w:sz w:val="16"/>
        </w:rPr>
        <w:t xml:space="preserve"> None of these subsequent launches have destroyed satellites, but </w:t>
      </w:r>
      <w:proofErr w:type="spellStart"/>
      <w:r w:rsidRPr="0024708D">
        <w:rPr>
          <w:sz w:val="16"/>
        </w:rPr>
        <w:t>Krepon</w:t>
      </w:r>
      <w:proofErr w:type="spellEnd"/>
      <w:r w:rsidRPr="0024708D">
        <w:rPr>
          <w:sz w:val="16"/>
        </w:rPr>
        <w:t xml:space="preserve">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w:t>
      </w:r>
      <w:r w:rsidRPr="0024708D">
        <w:rPr>
          <w:rStyle w:val="StyleUnderline"/>
        </w:rPr>
        <w:t>one test in May 2013 sent a missile soaring</w:t>
      </w:r>
      <w:r w:rsidRPr="0024708D">
        <w:rPr>
          <w:sz w:val="16"/>
        </w:rPr>
        <w:t xml:space="preserve"> as high as </w:t>
      </w:r>
      <w:r w:rsidRPr="0024708D">
        <w:rPr>
          <w:rStyle w:val="StyleUnderline"/>
        </w:rPr>
        <w:t>30,000 kilometers above Earth</w:t>
      </w:r>
      <w:r w:rsidRPr="0024708D">
        <w:rPr>
          <w:sz w:val="16"/>
        </w:rPr>
        <w:t xml:space="preserve">, </w:t>
      </w:r>
      <w:r w:rsidRPr="0024708D">
        <w:rPr>
          <w:rStyle w:val="Emphasis"/>
        </w:rPr>
        <w:t>approaching the safe haven of strategic geosynchronous satellites.</w:t>
      </w:r>
    </w:p>
    <w:p w:rsidR="00E66619" w:rsidRPr="0024708D" w:rsidRDefault="00E66619" w:rsidP="00E66619"/>
    <w:p w:rsidR="00E66619" w:rsidRPr="0024708D" w:rsidRDefault="00E66619" w:rsidP="00E66619">
      <w:pPr>
        <w:pStyle w:val="Heading4"/>
      </w:pPr>
      <w:r w:rsidRPr="0024708D">
        <w:t xml:space="preserve">Causes nuclear war, collapses all vital systems crucial to human civilization </w:t>
      </w:r>
    </w:p>
    <w:p w:rsidR="00E66619" w:rsidRPr="0024708D" w:rsidRDefault="00E66619" w:rsidP="00E66619">
      <w:proofErr w:type="spellStart"/>
      <w:r w:rsidRPr="0024708D">
        <w:rPr>
          <w:b/>
        </w:rPr>
        <w:t>Lamrani</w:t>
      </w:r>
      <w:proofErr w:type="spellEnd"/>
      <w:r w:rsidRPr="0024708D">
        <w:rPr>
          <w:b/>
        </w:rPr>
        <w:t xml:space="preserve"> 16</w:t>
      </w:r>
      <w:r w:rsidRPr="0024708D">
        <w:t xml:space="preserve"> [Omar, geopolitical and security analyst for </w:t>
      </w:r>
      <w:proofErr w:type="spellStart"/>
      <w:r w:rsidRPr="0024708D">
        <w:t>Stratfor</w:t>
      </w:r>
      <w:proofErr w:type="spellEnd"/>
      <w:r w:rsidRPr="0024708D">
        <w:t xml:space="preserve">, National Interest, “What the U.S. Military Fears Most: A Massive Space War,” May 18, 2016, </w:t>
      </w:r>
      <w:hyperlink r:id="rId7" w:history="1">
        <w:r w:rsidRPr="0024708D">
          <w:rPr>
            <w:rStyle w:val="Hyperlink"/>
          </w:rPr>
          <w:t>http://nationalinterest.org/blog/the-buzz/what-the-us-military-fears-most-massive-space-war-16248</w:t>
        </w:r>
      </w:hyperlink>
      <w:r w:rsidRPr="0024708D">
        <w:t>]</w:t>
      </w:r>
    </w:p>
    <w:p w:rsidR="00E66619" w:rsidRPr="0024708D" w:rsidRDefault="00E66619" w:rsidP="00E66619"/>
    <w:p w:rsidR="00E66619" w:rsidRPr="0024708D" w:rsidRDefault="00E66619" w:rsidP="00E66619">
      <w:pPr>
        <w:rPr>
          <w:sz w:val="16"/>
        </w:rPr>
      </w:pPr>
      <w:r w:rsidRPr="0024708D">
        <w:rPr>
          <w:sz w:val="16"/>
        </w:rPr>
        <w:t>The High Cost of a War in Space:</w:t>
      </w:r>
    </w:p>
    <w:p w:rsidR="00E66619" w:rsidRPr="0024708D" w:rsidRDefault="00E66619" w:rsidP="00E66619">
      <w:pPr>
        <w:rPr>
          <w:sz w:val="16"/>
        </w:rPr>
      </w:pPr>
      <w:r w:rsidRPr="0024708D">
        <w:rPr>
          <w:sz w:val="16"/>
        </w:rPr>
        <w:t xml:space="preserve">Increased competition in space is reviving fears of a war there, one with devastating consequences. Humanity depends on space systems for communication, exploration, navigation and a host of other functions integral to modern life. Moreover, </w:t>
      </w:r>
      <w:r w:rsidRPr="0024708D">
        <w:rPr>
          <w:rStyle w:val="Emphasis"/>
        </w:rPr>
        <w:t>future breakthroughs may await in space</w:t>
      </w:r>
      <w:r w:rsidRPr="0024708D">
        <w:rPr>
          <w:rStyle w:val="StyleUnderline"/>
        </w:rPr>
        <w:t xml:space="preserve">, including </w:t>
      </w:r>
      <w:r w:rsidRPr="0024708D">
        <w:rPr>
          <w:rStyle w:val="Emphasis"/>
        </w:rPr>
        <w:t>solar energy improvements</w:t>
      </w:r>
      <w:r w:rsidRPr="0024708D">
        <w:rPr>
          <w:rStyle w:val="StyleUnderline"/>
        </w:rPr>
        <w:t xml:space="preserve">, nuclear </w:t>
      </w:r>
      <w:r w:rsidRPr="0024708D">
        <w:rPr>
          <w:rStyle w:val="Emphasis"/>
        </w:rPr>
        <w:t>waste disposal</w:t>
      </w:r>
      <w:r w:rsidRPr="0024708D">
        <w:rPr>
          <w:rStyle w:val="StyleUnderline"/>
        </w:rPr>
        <w:t xml:space="preserve"> and </w:t>
      </w:r>
      <w:r w:rsidRPr="0024708D">
        <w:rPr>
          <w:rStyle w:val="Emphasis"/>
        </w:rPr>
        <w:t>extraterrestrial mining</w:t>
      </w:r>
      <w:r w:rsidRPr="0024708D">
        <w:rPr>
          <w:sz w:val="16"/>
        </w:rPr>
        <w:t>.</w:t>
      </w:r>
    </w:p>
    <w:p w:rsidR="00E66619" w:rsidRPr="0024708D" w:rsidRDefault="00E66619" w:rsidP="00E66619">
      <w:pPr>
        <w:rPr>
          <w:sz w:val="16"/>
        </w:rPr>
      </w:pPr>
      <w:r w:rsidRPr="0024708D">
        <w:rPr>
          <w:rStyle w:val="StyleUnderline"/>
        </w:rPr>
        <w:t>A war in space would disable a number of key satellites, and the resulting debris would place vital orbital regions at risk</w:t>
      </w:r>
      <w:r w:rsidRPr="0024708D">
        <w:rPr>
          <w:sz w:val="16"/>
        </w:rPr>
        <w:t xml:space="preserve">. </w:t>
      </w:r>
      <w:r w:rsidRPr="0024708D">
        <w:rPr>
          <w:rStyle w:val="Emphasis"/>
        </w:rPr>
        <w:t>The damage to the world economy could also be disastrous</w:t>
      </w:r>
      <w:r w:rsidRPr="0024708D">
        <w:rPr>
          <w:sz w:val="16"/>
        </w:rPr>
        <w:t xml:space="preserve">. In severity, </w:t>
      </w:r>
      <w:r w:rsidRPr="0024708D">
        <w:rPr>
          <w:rStyle w:val="Emphasis"/>
        </w:rPr>
        <w:t>the consequences of space warfare could be comparable to those of nuclear war</w:t>
      </w:r>
      <w:r w:rsidRPr="0024708D">
        <w:rPr>
          <w:sz w:val="16"/>
        </w:rPr>
        <w:t xml:space="preserve">. What's more, </w:t>
      </w:r>
      <w:r w:rsidRPr="0024708D">
        <w:rPr>
          <w:rStyle w:val="StyleUnderline"/>
        </w:rPr>
        <w:t xml:space="preserve">disabling key constellations that give early launch warnings could be seen as the </w:t>
      </w:r>
      <w:r w:rsidRPr="0024708D">
        <w:rPr>
          <w:rStyle w:val="Emphasis"/>
        </w:rPr>
        <w:t>opening salvo in a nuclear attack</w:t>
      </w:r>
      <w:r w:rsidRPr="0024708D">
        <w:rPr>
          <w:rStyle w:val="StyleUnderline"/>
        </w:rPr>
        <w:t xml:space="preserve">, driving the </w:t>
      </w:r>
      <w:r w:rsidRPr="0024708D">
        <w:rPr>
          <w:rStyle w:val="Emphasis"/>
        </w:rPr>
        <w:t>threat of a wider conflagration</w:t>
      </w:r>
      <w:r w:rsidRPr="0024708D">
        <w:rPr>
          <w:sz w:val="16"/>
        </w:rPr>
        <w:t>.</w:t>
      </w:r>
    </w:p>
    <w:p w:rsidR="00E66619" w:rsidRPr="0024708D" w:rsidRDefault="00E66619" w:rsidP="00E66619">
      <w:pPr>
        <w:rPr>
          <w:sz w:val="16"/>
        </w:rPr>
      </w:pPr>
      <w:r w:rsidRPr="0024708D">
        <w:rPr>
          <w:sz w:val="16"/>
        </w:rPr>
        <w:t xml:space="preserve">The small satellite revolution promises the speedy replacement of disabled satellites in the event of attack — theoretically securing the U.S. military's use of space constellations in support of operations during a conflict. Small satellites are not a magic bullet, however; </w:t>
      </w:r>
      <w:r w:rsidRPr="0024708D">
        <w:rPr>
          <w:rStyle w:val="StyleUnderline"/>
        </w:rPr>
        <w:t>key satellite functions will still depend on bulkier and more complex systems, such as the large but critically important nuclear-hardened command-and-control mission satellites</w:t>
      </w:r>
      <w:r w:rsidRPr="0024708D">
        <w:rPr>
          <w:sz w:val="16"/>
        </w:rPr>
        <w:t xml:space="preserve">. </w:t>
      </w:r>
      <w:r w:rsidRPr="0024708D">
        <w:rPr>
          <w:rStyle w:val="StyleUnderline"/>
        </w:rPr>
        <w:t>Many of these systems involve hefty antennas and considerable power sources</w:t>
      </w:r>
      <w:r w:rsidRPr="0024708D">
        <w:rPr>
          <w:sz w:val="16"/>
        </w:rPr>
        <w:t>.</w:t>
      </w:r>
    </w:p>
    <w:p w:rsidR="00E66619" w:rsidRPr="0024708D" w:rsidRDefault="00E66619" w:rsidP="00E66619">
      <w:pPr>
        <w:rPr>
          <w:sz w:val="16"/>
        </w:rPr>
      </w:pPr>
      <w:r w:rsidRPr="0024708D">
        <w:rPr>
          <w:sz w:val="16"/>
        </w:rPr>
        <w:t>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w:t>
      </w:r>
    </w:p>
    <w:p w:rsidR="00E66619" w:rsidRPr="0024708D" w:rsidRDefault="00E66619" w:rsidP="00E66619">
      <w:pPr>
        <w:rPr>
          <w:rStyle w:val="StyleUnderline"/>
        </w:rPr>
      </w:pPr>
      <w:r w:rsidRPr="0024708D">
        <w:rPr>
          <w:sz w:val="16"/>
        </w:rPr>
        <w:t xml:space="preserve">Overall, the United States is getting far more serious about the threat of space warfare. Investment in new technologies is increasing, and the organizational architecture to deal with such a contingency is being put in place. </w:t>
      </w:r>
      <w:r w:rsidRPr="0024708D">
        <w:rPr>
          <w:rStyle w:val="StyleUnderline"/>
        </w:rPr>
        <w:t>In the race between shield and sword</w:t>
      </w:r>
      <w:r w:rsidRPr="0024708D">
        <w:rPr>
          <w:sz w:val="16"/>
        </w:rPr>
        <w:t xml:space="preserve">, however, </w:t>
      </w:r>
      <w:r w:rsidRPr="0024708D">
        <w:rPr>
          <w:rStyle w:val="StyleUnderline"/>
        </w:rPr>
        <w:t>there is no guarantee that offensive ASAT capabilities will not have the advantage, potentially denying critical access to space during a catastrophic celestial war.</w:t>
      </w:r>
    </w:p>
    <w:p w:rsidR="00E66619" w:rsidRPr="0024708D" w:rsidRDefault="00E66619" w:rsidP="00E66619">
      <w:pPr>
        <w:rPr>
          <w:sz w:val="16"/>
        </w:rPr>
      </w:pPr>
      <w:r w:rsidRPr="0024708D">
        <w:rPr>
          <w:sz w:val="16"/>
        </w:rPr>
        <w:t>The High Cost of a War in Space:</w:t>
      </w:r>
    </w:p>
    <w:p w:rsidR="00E66619" w:rsidRPr="0024708D" w:rsidRDefault="00E66619" w:rsidP="00E66619">
      <w:pPr>
        <w:rPr>
          <w:rStyle w:val="StyleUnderline"/>
        </w:rPr>
      </w:pPr>
      <w:r w:rsidRPr="0024708D">
        <w:rPr>
          <w:rStyle w:val="StyleUnderline"/>
        </w:rPr>
        <w:t>Increased competition in space is reviving fears of a war there, one with devastating consequences.</w:t>
      </w:r>
      <w:r w:rsidRPr="0024708D">
        <w:rPr>
          <w:sz w:val="16"/>
        </w:rPr>
        <w:t xml:space="preserve"> </w:t>
      </w:r>
      <w:r w:rsidRPr="0024708D">
        <w:rPr>
          <w:rStyle w:val="StyleUnderline"/>
        </w:rPr>
        <w:t xml:space="preserve">Humanity depends on space systems for communication, exploration, navigation and a host of other functions integral to </w:t>
      </w:r>
      <w:r w:rsidRPr="0024708D">
        <w:rPr>
          <w:sz w:val="16"/>
        </w:rPr>
        <w:t>modern</w:t>
      </w:r>
      <w:r w:rsidRPr="0024708D">
        <w:rPr>
          <w:rStyle w:val="StyleUnderline"/>
        </w:rPr>
        <w:t xml:space="preserve"> lif</w:t>
      </w:r>
      <w:r w:rsidRPr="0024708D">
        <w:rPr>
          <w:sz w:val="16"/>
        </w:rPr>
        <w:t xml:space="preserve">e. Moreover, </w:t>
      </w:r>
      <w:r w:rsidRPr="0024708D">
        <w:rPr>
          <w:rStyle w:val="StyleUnderline"/>
        </w:rPr>
        <w:t>future breakthroughs may await in space, including solar energy improvements, nuclear waste disposal and extraterrestrial mining.</w:t>
      </w:r>
    </w:p>
    <w:p w:rsidR="00E66619" w:rsidRPr="0024708D" w:rsidRDefault="00E66619" w:rsidP="00E66619">
      <w:pPr>
        <w:rPr>
          <w:sz w:val="16"/>
        </w:rPr>
      </w:pPr>
      <w:r w:rsidRPr="0024708D">
        <w:rPr>
          <w:rStyle w:val="StyleUnderline"/>
        </w:rPr>
        <w:t xml:space="preserve">A war in space would disable a number of key satellites, and the resulting debris would place vital orbital regions at risk. The damage to the world economy could also be disastrous. In severity, the consequences of space warfare could be </w:t>
      </w:r>
      <w:r w:rsidRPr="0024708D">
        <w:rPr>
          <w:rStyle w:val="Emphasis"/>
        </w:rPr>
        <w:t xml:space="preserve">comparable to those of nuclear war. </w:t>
      </w:r>
      <w:r w:rsidRPr="0024708D">
        <w:rPr>
          <w:sz w:val="16"/>
        </w:rPr>
        <w:t xml:space="preserve">What's more, </w:t>
      </w:r>
      <w:r w:rsidRPr="0024708D">
        <w:rPr>
          <w:rStyle w:val="Emphasis"/>
        </w:rPr>
        <w:t>disabling key constellations that give early launch warnings could be seen as the opening salvo in a nuclear attack, driving the threat of a wider conflagration</w:t>
      </w:r>
      <w:r w:rsidRPr="0024708D">
        <w:rPr>
          <w:sz w:val="16"/>
        </w:rPr>
        <w:t>.</w:t>
      </w:r>
    </w:p>
    <w:p w:rsidR="00E66619" w:rsidRPr="0024708D" w:rsidRDefault="00E66619" w:rsidP="00E66619"/>
    <w:p w:rsidR="00E66619" w:rsidRPr="0024708D" w:rsidRDefault="00E66619" w:rsidP="00E66619">
      <w:pPr>
        <w:pStyle w:val="Heading4"/>
      </w:pPr>
      <w:r w:rsidRPr="0024708D">
        <w:t xml:space="preserve">The plan solves – engaging China in space through the International Space Station spills over to enhance broader space cooperation and reverses the dangerous perception of a space arms race </w:t>
      </w:r>
    </w:p>
    <w:p w:rsidR="00E66619" w:rsidRPr="0024708D" w:rsidRDefault="00E66619" w:rsidP="00E66619">
      <w:r w:rsidRPr="0024708D">
        <w:rPr>
          <w:b/>
        </w:rPr>
        <w:t xml:space="preserve">David 15 </w:t>
      </w:r>
      <w:r w:rsidRPr="0024708D">
        <w:t xml:space="preserve">[Leonard David, </w:t>
      </w:r>
      <w:proofErr w:type="spellStart"/>
      <w:r w:rsidRPr="0024708D">
        <w:t>Space.com's</w:t>
      </w:r>
      <w:proofErr w:type="spellEnd"/>
      <w:r w:rsidRPr="0024708D">
        <w:t xml:space="preserve"> Space Insider Columnist, “US-China Cooperation in Space: Is It Possible, and What's in Store</w:t>
      </w:r>
      <w:proofErr w:type="gramStart"/>
      <w:r w:rsidRPr="0024708D">
        <w:t>?,</w:t>
      </w:r>
      <w:proofErr w:type="gramEnd"/>
      <w:r w:rsidRPr="0024708D">
        <w:t xml:space="preserve">” June 16, 2015, </w:t>
      </w:r>
    </w:p>
    <w:p w:rsidR="00E66619" w:rsidRPr="0024708D" w:rsidRDefault="00D7531E" w:rsidP="00E66619">
      <w:hyperlink r:id="rId8" w:anchor="sthash.xuOfRk7T.dpuf" w:history="1">
        <w:r w:rsidR="00E66619" w:rsidRPr="0024708D">
          <w:rPr>
            <w:rStyle w:val="Hyperlink"/>
          </w:rPr>
          <w:t>http://www.space.com/29671-china-nasa-space-station-cooperation.html#sthash.xuOfRk7T.dpuf</w:t>
        </w:r>
      </w:hyperlink>
      <w:r w:rsidR="00E66619" w:rsidRPr="0024708D">
        <w:t>]</w:t>
      </w:r>
    </w:p>
    <w:p w:rsidR="00E66619" w:rsidRPr="0024708D" w:rsidRDefault="00E66619" w:rsidP="00E66619"/>
    <w:p w:rsidR="00E66619" w:rsidRPr="0024708D" w:rsidRDefault="00E66619" w:rsidP="00E66619">
      <w:pPr>
        <w:rPr>
          <w:sz w:val="16"/>
        </w:rPr>
      </w:pPr>
      <w:r w:rsidRPr="0024708D">
        <w:rPr>
          <w:rStyle w:val="StyleUnderline"/>
        </w:rPr>
        <w:t>There's a growing debate over whether China and the United States should cooperate in space</w:t>
      </w:r>
      <w:r w:rsidRPr="0024708D">
        <w:rPr>
          <w:sz w:val="16"/>
        </w:rPr>
        <w:t xml:space="preserve">, and </w:t>
      </w:r>
      <w:r w:rsidRPr="0024708D">
        <w:rPr>
          <w:rStyle w:val="StyleUnderline"/>
        </w:rPr>
        <w:t>the dialogue now appears to focus on how to create an "open-door" policy in orbit for</w:t>
      </w:r>
      <w:r w:rsidRPr="0024708D">
        <w:rPr>
          <w:sz w:val="16"/>
        </w:rPr>
        <w:t xml:space="preserve"> </w:t>
      </w:r>
      <w:r w:rsidRPr="0024708D">
        <w:rPr>
          <w:rStyle w:val="StyleUnderline"/>
        </w:rPr>
        <w:t>Chinese astronauts to make trips to the International Space Station</w:t>
      </w:r>
      <w:r w:rsidRPr="0024708D">
        <w:rPr>
          <w:sz w:val="16"/>
        </w:rPr>
        <w:t xml:space="preserve"> (ISS).</w:t>
      </w:r>
    </w:p>
    <w:p w:rsidR="00E66619" w:rsidRPr="0024708D" w:rsidRDefault="00E66619" w:rsidP="00E66619">
      <w:pPr>
        <w:rPr>
          <w:sz w:val="16"/>
        </w:rPr>
      </w:pPr>
      <w:r w:rsidRPr="0024708D">
        <w:rPr>
          <w:sz w:val="16"/>
        </w:rPr>
        <w:t>Discussion between the two space powers has reached the White House, but progress seems stymied by Washington, D.C., politics. Specifically at question is how to handle a 2011 decree by the U.S. Congress that banned NASA from engaging in bilateral agreements and coordination with China regarding space.</w:t>
      </w:r>
    </w:p>
    <w:p w:rsidR="00E66619" w:rsidRPr="0024708D" w:rsidRDefault="00E66619" w:rsidP="00E66619">
      <w:pPr>
        <w:rPr>
          <w:sz w:val="16"/>
        </w:rPr>
      </w:pPr>
      <w:r w:rsidRPr="0024708D">
        <w:rPr>
          <w:sz w:val="16"/>
        </w:rPr>
        <w:t>Meanwhile, the Chinese space program is pressing forward with its own "long march" into space, with the goal of establishing its own space station in the 2020s. Space.com asked several space policy experts what the future holds for U.S.-China collaboration in space.</w:t>
      </w:r>
    </w:p>
    <w:p w:rsidR="00E66619" w:rsidRPr="0024708D" w:rsidRDefault="00E66619" w:rsidP="00E66619">
      <w:pPr>
        <w:rPr>
          <w:sz w:val="16"/>
        </w:rPr>
      </w:pPr>
      <w:r w:rsidRPr="0024708D">
        <w:rPr>
          <w:sz w:val="16"/>
        </w:rPr>
        <w:t>Presidential leadership</w:t>
      </w:r>
    </w:p>
    <w:p w:rsidR="00E66619" w:rsidRPr="0024708D" w:rsidRDefault="00E66619" w:rsidP="00E66619">
      <w:pPr>
        <w:rPr>
          <w:sz w:val="16"/>
        </w:rPr>
      </w:pPr>
      <w:r w:rsidRPr="0024708D">
        <w:rPr>
          <w:rStyle w:val="StyleUnderline"/>
        </w:rPr>
        <w:t xml:space="preserve">It will take </w:t>
      </w:r>
      <w:r w:rsidRPr="0024708D">
        <w:rPr>
          <w:rStyle w:val="Emphasis"/>
        </w:rPr>
        <w:t>presidential leadership</w:t>
      </w:r>
      <w:r w:rsidRPr="0024708D">
        <w:rPr>
          <w:rStyle w:val="StyleUnderline"/>
        </w:rPr>
        <w:t xml:space="preserve"> to get started on </w:t>
      </w:r>
      <w:r w:rsidRPr="0024708D">
        <w:rPr>
          <w:rStyle w:val="Emphasis"/>
        </w:rPr>
        <w:t>enhanced U.S.-Chinese space cooperation</w:t>
      </w:r>
      <w:r w:rsidRPr="0024708D">
        <w:rPr>
          <w:sz w:val="16"/>
        </w:rPr>
        <w:t>, said John Logsdon, professor emeritus of political science and international affairs at The George Washington University's Space Policy Institute in Washington, D.C.</w:t>
      </w:r>
    </w:p>
    <w:p w:rsidR="00E66619" w:rsidRPr="0024708D" w:rsidRDefault="00E66619" w:rsidP="00E66619">
      <w:pPr>
        <w:rPr>
          <w:sz w:val="16"/>
        </w:rPr>
      </w:pPr>
      <w:r w:rsidRPr="0024708D">
        <w:rPr>
          <w:sz w:val="16"/>
        </w:rPr>
        <w:t>"</w:t>
      </w:r>
      <w:r w:rsidRPr="0024708D">
        <w:rPr>
          <w:rStyle w:val="StyleUnderline"/>
        </w:rPr>
        <w:t>The first step is the White House working with congressional leadership to get current, unwise restrictions on such cooperation revoked</w:t>
      </w:r>
      <w:r w:rsidRPr="0024708D">
        <w:rPr>
          <w:sz w:val="16"/>
        </w:rPr>
        <w:t>," Logsdon told Space.com. "Then</w:t>
      </w:r>
      <w:r w:rsidRPr="0024708D">
        <w:rPr>
          <w:rStyle w:val="StyleUnderline"/>
        </w:rPr>
        <w:t>, the United States can invite China to work together with the United States and other spacefaring countries on a wide variety of space activities</w:t>
      </w:r>
      <w:r w:rsidRPr="0024708D">
        <w:rPr>
          <w:sz w:val="16"/>
        </w:rPr>
        <w:t xml:space="preserve"> and, most dramatically, human spaceflight."</w:t>
      </w:r>
    </w:p>
    <w:p w:rsidR="00E66619" w:rsidRPr="0024708D" w:rsidRDefault="00E66619" w:rsidP="00E66619">
      <w:pPr>
        <w:rPr>
          <w:rStyle w:val="StyleUnderline"/>
        </w:rPr>
      </w:pPr>
      <w:r w:rsidRPr="0024708D">
        <w:rPr>
          <w:sz w:val="16"/>
        </w:rPr>
        <w:t xml:space="preserve">Logsdon said </w:t>
      </w:r>
      <w:r w:rsidRPr="0024708D">
        <w:rPr>
          <w:rStyle w:val="StyleUnderline"/>
        </w:rPr>
        <w:t>the</w:t>
      </w:r>
      <w:r w:rsidRPr="0024708D">
        <w:rPr>
          <w:sz w:val="16"/>
        </w:rPr>
        <w:t xml:space="preserve"> U</w:t>
      </w:r>
      <w:r w:rsidRPr="0024708D">
        <w:rPr>
          <w:rStyle w:val="StyleUnderline"/>
        </w:rPr>
        <w:t>.S.-Soviet Apollo-Soyuz docking and "handshake in space"</w:t>
      </w:r>
      <w:r w:rsidRPr="0024708D">
        <w:rPr>
          <w:sz w:val="16"/>
        </w:rPr>
        <w:t xml:space="preserve"> back in 1975 </w:t>
      </w:r>
      <w:r w:rsidRPr="0024708D">
        <w:rPr>
          <w:rStyle w:val="StyleUnderline"/>
        </w:rPr>
        <w:t>serves as a history lesson.</w:t>
      </w:r>
    </w:p>
    <w:p w:rsidR="00E66619" w:rsidRPr="0024708D" w:rsidRDefault="00E66619" w:rsidP="00E66619">
      <w:pPr>
        <w:rPr>
          <w:sz w:val="16"/>
        </w:rPr>
      </w:pPr>
      <w:r w:rsidRPr="0024708D">
        <w:rPr>
          <w:rStyle w:val="StyleUnderline"/>
        </w:rPr>
        <w:t>"A similar initiative bringing the United States and China together in orbit would be a powerful indicator of the intent of the two 21st century superpowers to work together on Earth as well as in space</w:t>
      </w:r>
      <w:r w:rsidRPr="0024708D">
        <w:rPr>
          <w:sz w:val="16"/>
        </w:rPr>
        <w:t>," Logsdon said.</w:t>
      </w:r>
    </w:p>
    <w:p w:rsidR="00E66619" w:rsidRPr="0024708D" w:rsidRDefault="00E66619" w:rsidP="00E66619">
      <w:pPr>
        <w:rPr>
          <w:sz w:val="16"/>
        </w:rPr>
      </w:pPr>
      <w:r w:rsidRPr="0024708D">
        <w:rPr>
          <w:sz w:val="16"/>
        </w:rPr>
        <w:t>While it is impressive that China has become the third country to launch its citizens into orbit, the current state of the Chinese human spaceflight program is about equivalent to the U.S. program in the Gemini era, 50 years ago, Logsdon noted.</w:t>
      </w:r>
    </w:p>
    <w:p w:rsidR="00E66619" w:rsidRPr="0024708D" w:rsidRDefault="00E66619" w:rsidP="00E66619">
      <w:pPr>
        <w:rPr>
          <w:rStyle w:val="StyleUnderline"/>
        </w:rPr>
      </w:pPr>
      <w:r w:rsidRPr="0024708D">
        <w:rPr>
          <w:sz w:val="16"/>
        </w:rPr>
        <w:t>"</w:t>
      </w:r>
      <w:r w:rsidRPr="0024708D">
        <w:rPr>
          <w:rStyle w:val="StyleUnderline"/>
        </w:rPr>
        <w:t>China has much more to learn from the United States in human spaceflight than the converse</w:t>
      </w:r>
      <w:r w:rsidRPr="0024708D">
        <w:rPr>
          <w:sz w:val="16"/>
        </w:rPr>
        <w:t xml:space="preserve">," Logsdon said. "From the U.S. perspective, </w:t>
      </w:r>
      <w:r w:rsidRPr="0024708D">
        <w:rPr>
          <w:rStyle w:val="StyleUnderline"/>
        </w:rPr>
        <w:t>the main reason to engage in space cooperation with China is political, not technical."</w:t>
      </w:r>
    </w:p>
    <w:p w:rsidR="00E66619" w:rsidRPr="0024708D" w:rsidRDefault="00E66619" w:rsidP="00E66619">
      <w:pPr>
        <w:rPr>
          <w:sz w:val="16"/>
        </w:rPr>
      </w:pPr>
      <w:r w:rsidRPr="0024708D">
        <w:rPr>
          <w:sz w:val="16"/>
        </w:rPr>
        <w:t>Complicated relationship</w:t>
      </w:r>
    </w:p>
    <w:p w:rsidR="00E66619" w:rsidRPr="0024708D" w:rsidRDefault="00E66619" w:rsidP="00E66619">
      <w:pPr>
        <w:rPr>
          <w:sz w:val="16"/>
        </w:rPr>
      </w:pPr>
      <w:r w:rsidRPr="0024708D">
        <w:rPr>
          <w:sz w:val="16"/>
        </w:rPr>
        <w:t>The U.S. and China have a complex relationship, said Marcia Smith, a space policy analyst and editor of SpacePolicyOnline.com. "It is not like the U.S.-Soviet Cold War rivalry that was driven by military and ideological competition."</w:t>
      </w:r>
    </w:p>
    <w:p w:rsidR="00E66619" w:rsidRPr="0024708D" w:rsidRDefault="00E66619" w:rsidP="00E66619">
      <w:pPr>
        <w:rPr>
          <w:sz w:val="16"/>
        </w:rPr>
      </w:pPr>
      <w:r w:rsidRPr="0024708D">
        <w:rPr>
          <w:sz w:val="16"/>
        </w:rPr>
        <w:t xml:space="preserve">Today, the U.S.-Chinese situation has those elements, Smith told Space.com, "but </w:t>
      </w:r>
      <w:r w:rsidRPr="0024708D">
        <w:rPr>
          <w:rStyle w:val="StyleUnderline"/>
        </w:rPr>
        <w:t>our mutually dependent trade relationship makes it a whole different kettle of fish</w:t>
      </w:r>
      <w:r w:rsidRPr="0024708D">
        <w:rPr>
          <w:sz w:val="16"/>
        </w:rPr>
        <w:t>."</w:t>
      </w:r>
    </w:p>
    <w:p w:rsidR="00E66619" w:rsidRPr="0024708D" w:rsidRDefault="00E66619" w:rsidP="00E66619">
      <w:pPr>
        <w:rPr>
          <w:sz w:val="16"/>
        </w:rPr>
      </w:pPr>
      <w:r w:rsidRPr="0024708D">
        <w:rPr>
          <w:sz w:val="16"/>
        </w:rPr>
        <w:t>Smith pointed out that, as far as space cooperation goes, the United States had very low-level agreements with the Soviets from the early 1960s on sharing biomedical data. During the Richard Nixon administration, the doors were flung open to what became the Apollo-Soyuz Test Project (ASTP), only to close again under then-President Jimmy Carter after the Soviets invaded, ironically, Afghanistan. Even during the strained years of the Ronald Reagan administration, small programs — again, mostly in the biomedical area — were allowed to continue, Smith said.</w:t>
      </w:r>
    </w:p>
    <w:p w:rsidR="00E66619" w:rsidRPr="0024708D" w:rsidRDefault="00E66619" w:rsidP="00E66619">
      <w:pPr>
        <w:rPr>
          <w:sz w:val="16"/>
        </w:rPr>
      </w:pPr>
      <w:r w:rsidRPr="0024708D">
        <w:rPr>
          <w:sz w:val="16"/>
        </w:rPr>
        <w:t>"But the bold cooperation on human spaceflight — the equivalent of inviting China to join the ISS partnership — waited for regime change," Smith told Space.com "It is U.S.-Russian cooperation, not U.S.-Soviet. Perhaps when there is regime change in China, we will see the same kinds of possibilities emerge."</w:t>
      </w:r>
    </w:p>
    <w:p w:rsidR="00E66619" w:rsidRPr="0024708D" w:rsidRDefault="00E66619" w:rsidP="00E66619">
      <w:pPr>
        <w:rPr>
          <w:sz w:val="16"/>
        </w:rPr>
      </w:pPr>
      <w:r w:rsidRPr="0024708D">
        <w:rPr>
          <w:sz w:val="16"/>
        </w:rPr>
        <w:t>Until then, "one would hope that low-level cooperation, akin to U.S.-Soviet space cooperation in the 1960s or 1980s, might be possible," Smith added. The law does allow multilateral, not bilateral, cooperation, she said. "The door is not completely shut."</w:t>
      </w:r>
    </w:p>
    <w:p w:rsidR="00E66619" w:rsidRPr="0024708D" w:rsidRDefault="00E66619" w:rsidP="00E66619">
      <w:pPr>
        <w:rPr>
          <w:sz w:val="16"/>
        </w:rPr>
      </w:pPr>
      <w:r w:rsidRPr="0024708D">
        <w:rPr>
          <w:sz w:val="16"/>
        </w:rPr>
        <w:t>A U.S.-China space race?</w:t>
      </w:r>
    </w:p>
    <w:p w:rsidR="00E66619" w:rsidRPr="0024708D" w:rsidRDefault="00E66619" w:rsidP="00E66619">
      <w:pPr>
        <w:rPr>
          <w:sz w:val="16"/>
        </w:rPr>
      </w:pPr>
      <w:r w:rsidRPr="0024708D">
        <w:rPr>
          <w:sz w:val="16"/>
        </w:rPr>
        <w:t>"</w:t>
      </w:r>
      <w:r w:rsidRPr="0024708D">
        <w:rPr>
          <w:rStyle w:val="Emphasis"/>
        </w:rPr>
        <w:t>It is in the interest of U.S. national security to engage China in space</w:t>
      </w:r>
      <w:r w:rsidRPr="0024708D">
        <w:rPr>
          <w:sz w:val="16"/>
        </w:rPr>
        <w:t>," said Joan Johnson-</w:t>
      </w:r>
      <w:proofErr w:type="spellStart"/>
      <w:r w:rsidRPr="0024708D">
        <w:rPr>
          <w:sz w:val="16"/>
        </w:rPr>
        <w:t>Freese</w:t>
      </w:r>
      <w:proofErr w:type="spellEnd"/>
      <w:r w:rsidRPr="0024708D">
        <w:rPr>
          <w:sz w:val="16"/>
        </w:rPr>
        <w:t>, a professor of national security affairs at the Naval War College in Newport, Rhode Island.</w:t>
      </w:r>
    </w:p>
    <w:p w:rsidR="00E66619" w:rsidRPr="0024708D" w:rsidRDefault="00E66619" w:rsidP="00E66619">
      <w:pPr>
        <w:rPr>
          <w:sz w:val="16"/>
        </w:rPr>
      </w:pPr>
      <w:r w:rsidRPr="0024708D">
        <w:rPr>
          <w:sz w:val="16"/>
        </w:rPr>
        <w:t>Johnson-</w:t>
      </w:r>
      <w:proofErr w:type="spellStart"/>
      <w:r w:rsidRPr="0024708D">
        <w:rPr>
          <w:sz w:val="16"/>
        </w:rPr>
        <w:t>Freese</w:t>
      </w:r>
      <w:proofErr w:type="spellEnd"/>
      <w:r w:rsidRPr="0024708D">
        <w:rPr>
          <w:sz w:val="16"/>
        </w:rPr>
        <w:t xml:space="preserve"> noted that her views do not necessarily represent those of the Naval War College, the Department of the Navy or the Department of Defense.</w:t>
      </w:r>
    </w:p>
    <w:p w:rsidR="00E66619" w:rsidRPr="0024708D" w:rsidRDefault="00E66619" w:rsidP="00E66619">
      <w:pPr>
        <w:rPr>
          <w:sz w:val="16"/>
        </w:rPr>
      </w:pPr>
      <w:r w:rsidRPr="0024708D">
        <w:rPr>
          <w:sz w:val="16"/>
        </w:rPr>
        <w:t>"</w:t>
      </w:r>
      <w:r w:rsidRPr="0024708D">
        <w:rPr>
          <w:rStyle w:val="Emphasis"/>
        </w:rPr>
        <w:t>The United States has unnecessarily created the perception of a space race between the U.S. and China, and that the U.S. is losing, by its unwillingness to be inclusive in ISS space partnerships</w:t>
      </w:r>
      <w:r w:rsidRPr="0024708D">
        <w:rPr>
          <w:sz w:val="16"/>
        </w:rPr>
        <w:t>," Johnson-</w:t>
      </w:r>
      <w:proofErr w:type="spellStart"/>
      <w:r w:rsidRPr="0024708D">
        <w:rPr>
          <w:sz w:val="16"/>
        </w:rPr>
        <w:t>Freese</w:t>
      </w:r>
      <w:proofErr w:type="spellEnd"/>
      <w:r w:rsidRPr="0024708D">
        <w:rPr>
          <w:sz w:val="16"/>
        </w:rPr>
        <w:t xml:space="preserve"> said.</w:t>
      </w:r>
    </w:p>
    <w:p w:rsidR="00E66619" w:rsidRPr="0024708D" w:rsidRDefault="00E66619" w:rsidP="00E66619">
      <w:pPr>
        <w:rPr>
          <w:sz w:val="16"/>
        </w:rPr>
      </w:pPr>
      <w:r w:rsidRPr="0024708D">
        <w:rPr>
          <w:rStyle w:val="StyleUnderline"/>
        </w:rPr>
        <w:t>Refusing Chinese participation in the I</w:t>
      </w:r>
      <w:r w:rsidRPr="0024708D">
        <w:rPr>
          <w:sz w:val="16"/>
        </w:rPr>
        <w:t xml:space="preserve">nternational </w:t>
      </w:r>
      <w:r w:rsidRPr="0024708D">
        <w:rPr>
          <w:rStyle w:val="StyleUnderline"/>
        </w:rPr>
        <w:t>S</w:t>
      </w:r>
      <w:r w:rsidRPr="0024708D">
        <w:rPr>
          <w:sz w:val="16"/>
        </w:rPr>
        <w:t xml:space="preserve">pace </w:t>
      </w:r>
      <w:r w:rsidRPr="0024708D">
        <w:rPr>
          <w:rStyle w:val="StyleUnderline"/>
        </w:rPr>
        <w:t>S</w:t>
      </w:r>
      <w:r w:rsidRPr="0024708D">
        <w:rPr>
          <w:sz w:val="16"/>
        </w:rPr>
        <w:t xml:space="preserve">tation, at least in part, </w:t>
      </w:r>
      <w:r w:rsidRPr="0024708D">
        <w:rPr>
          <w:rStyle w:val="StyleUnderline"/>
        </w:rPr>
        <w:t>has spurred China to build its own station</w:t>
      </w:r>
      <w:r w:rsidRPr="0024708D">
        <w:rPr>
          <w:sz w:val="16"/>
        </w:rPr>
        <w:t>, Johnson-</w:t>
      </w:r>
      <w:proofErr w:type="spellStart"/>
      <w:r w:rsidRPr="0024708D">
        <w:rPr>
          <w:sz w:val="16"/>
        </w:rPr>
        <w:t>Freese</w:t>
      </w:r>
      <w:proofErr w:type="spellEnd"/>
      <w:r w:rsidRPr="0024708D">
        <w:rPr>
          <w:sz w:val="16"/>
        </w:rPr>
        <w:t xml:space="preserve"> said, "</w:t>
      </w:r>
      <w:proofErr w:type="gramStart"/>
      <w:r w:rsidRPr="0024708D">
        <w:rPr>
          <w:rStyle w:val="StyleUnderline"/>
        </w:rPr>
        <w:t>which</w:t>
      </w:r>
      <w:proofErr w:type="gramEnd"/>
      <w:r w:rsidRPr="0024708D">
        <w:rPr>
          <w:rStyle w:val="StyleUnderline"/>
        </w:rPr>
        <w:t xml:space="preserve"> could well be the de facto international space station when the U.S.-led ISS is deorbited</w:t>
      </w:r>
      <w:r w:rsidRPr="0024708D">
        <w:rPr>
          <w:sz w:val="16"/>
        </w:rPr>
        <w:t>." [China's Space Station Plans in Photos]</w:t>
      </w:r>
    </w:p>
    <w:p w:rsidR="00E66619" w:rsidRPr="0024708D" w:rsidRDefault="00E66619" w:rsidP="00E66619">
      <w:pPr>
        <w:rPr>
          <w:sz w:val="16"/>
        </w:rPr>
      </w:pPr>
      <w:r w:rsidRPr="0024708D">
        <w:rPr>
          <w:sz w:val="16"/>
        </w:rPr>
        <w:t>Cooperation stonewalled</w:t>
      </w:r>
    </w:p>
    <w:p w:rsidR="00E66619" w:rsidRPr="0024708D" w:rsidRDefault="00E66619" w:rsidP="00E66619">
      <w:pPr>
        <w:rPr>
          <w:sz w:val="16"/>
        </w:rPr>
      </w:pPr>
      <w:r w:rsidRPr="0024708D">
        <w:rPr>
          <w:sz w:val="16"/>
        </w:rPr>
        <w:t xml:space="preserve">Apollo-Soyuz demonstrated that </w:t>
      </w:r>
      <w:r w:rsidRPr="0024708D">
        <w:rPr>
          <w:rStyle w:val="StyleUnderline"/>
        </w:rPr>
        <w:t>space can be a venue to build cooperation and trust during difficult political times</w:t>
      </w:r>
      <w:r w:rsidRPr="0024708D">
        <w:rPr>
          <w:sz w:val="16"/>
        </w:rPr>
        <w:t xml:space="preserve">, </w:t>
      </w:r>
      <w:r w:rsidRPr="0024708D">
        <w:rPr>
          <w:rStyle w:val="StyleUnderline"/>
        </w:rPr>
        <w:t>when they are most needed, and without dangerous technology transferal</w:t>
      </w:r>
      <w:r w:rsidRPr="0024708D">
        <w:rPr>
          <w:sz w:val="16"/>
        </w:rPr>
        <w:t>, Johnson-</w:t>
      </w:r>
      <w:proofErr w:type="spellStart"/>
      <w:r w:rsidRPr="0024708D">
        <w:rPr>
          <w:sz w:val="16"/>
        </w:rPr>
        <w:t>Freese</w:t>
      </w:r>
      <w:proofErr w:type="spellEnd"/>
      <w:r w:rsidRPr="0024708D">
        <w:rPr>
          <w:sz w:val="16"/>
        </w:rPr>
        <w:t xml:space="preserve"> said. "However, </w:t>
      </w:r>
      <w:r w:rsidRPr="0024708D">
        <w:rPr>
          <w:rStyle w:val="StyleUnderline"/>
        </w:rPr>
        <w:t>that demonstration has gone unheeded regarding China</w:t>
      </w:r>
      <w:r w:rsidRPr="0024708D">
        <w:rPr>
          <w:sz w:val="16"/>
        </w:rPr>
        <w:t>," she noted.</w:t>
      </w:r>
    </w:p>
    <w:p w:rsidR="00E66619" w:rsidRPr="0024708D" w:rsidRDefault="00E66619" w:rsidP="00E66619">
      <w:pPr>
        <w:rPr>
          <w:sz w:val="16"/>
        </w:rPr>
      </w:pPr>
      <w:r w:rsidRPr="0024708D">
        <w:rPr>
          <w:sz w:val="16"/>
        </w:rPr>
        <w:t>Johnson-</w:t>
      </w:r>
      <w:proofErr w:type="spellStart"/>
      <w:r w:rsidRPr="0024708D">
        <w:rPr>
          <w:sz w:val="16"/>
        </w:rPr>
        <w:t>Freese</w:t>
      </w:r>
      <w:proofErr w:type="spellEnd"/>
      <w:r w:rsidRPr="0024708D">
        <w:rPr>
          <w:sz w:val="16"/>
        </w:rPr>
        <w:t xml:space="preserve"> said </w:t>
      </w:r>
      <w:r w:rsidRPr="0024708D">
        <w:rPr>
          <w:rStyle w:val="StyleUnderline"/>
        </w:rPr>
        <w:t>the reasoning given by those who have stonewalled cooperation in space with the Chinese "often has little to do with space or national security</w:t>
      </w:r>
      <w:r w:rsidRPr="0024708D">
        <w:rPr>
          <w:sz w:val="16"/>
        </w:rPr>
        <w:t>." Rather, "space is merely a token for complaints about China in other areas, such as human rights," she said.</w:t>
      </w:r>
    </w:p>
    <w:p w:rsidR="00E66619" w:rsidRPr="0024708D" w:rsidRDefault="00E66619" w:rsidP="00E66619">
      <w:pPr>
        <w:rPr>
          <w:sz w:val="16"/>
        </w:rPr>
      </w:pPr>
      <w:r w:rsidRPr="0024708D">
        <w:rPr>
          <w:rStyle w:val="StyleUnderline"/>
        </w:rPr>
        <w:t>Other countries are eager to work with China in space</w:t>
      </w:r>
      <w:r w:rsidRPr="0024708D">
        <w:rPr>
          <w:sz w:val="16"/>
        </w:rPr>
        <w:t>, Johnson-</w:t>
      </w:r>
      <w:proofErr w:type="spellStart"/>
      <w:r w:rsidRPr="0024708D">
        <w:rPr>
          <w:sz w:val="16"/>
        </w:rPr>
        <w:t>Freese</w:t>
      </w:r>
      <w:proofErr w:type="spellEnd"/>
      <w:r w:rsidRPr="0024708D">
        <w:rPr>
          <w:sz w:val="16"/>
        </w:rPr>
        <w:t xml:space="preserve"> said, </w:t>
      </w:r>
      <w:r w:rsidRPr="0024708D">
        <w:rPr>
          <w:rStyle w:val="StyleUnderline"/>
        </w:rPr>
        <w:t>and "</w:t>
      </w:r>
      <w:r w:rsidRPr="0024708D">
        <w:rPr>
          <w:rStyle w:val="Emphasis"/>
        </w:rPr>
        <w:t>the U.S. merely appears petulant" in its refusal to engage in any meaningful way with China in space</w:t>
      </w:r>
      <w:r w:rsidRPr="0024708D">
        <w:rPr>
          <w:rStyle w:val="StyleUnderline"/>
        </w:rPr>
        <w:t>.</w:t>
      </w:r>
    </w:p>
    <w:p w:rsidR="00E66619" w:rsidRPr="0024708D" w:rsidRDefault="00E66619" w:rsidP="00E66619">
      <w:pPr>
        <w:pStyle w:val="Heading3"/>
      </w:pPr>
      <w:r w:rsidRPr="0024708D">
        <w:t>1ac plan</w:t>
      </w:r>
    </w:p>
    <w:p w:rsidR="00E66619" w:rsidRPr="0024708D" w:rsidRDefault="00E66619" w:rsidP="00E66619">
      <w:pPr>
        <w:pStyle w:val="Heading4"/>
      </w:pPr>
      <w:r w:rsidRPr="0024708D">
        <w:t xml:space="preserve">The United States federal government should invite the </w:t>
      </w:r>
      <w:r w:rsidR="00150BD1">
        <w:t>People’s Republic of China</w:t>
      </w:r>
      <w:r w:rsidRPr="0024708D">
        <w:t xml:space="preserve"> to participate </w:t>
      </w:r>
      <w:r w:rsidR="00150BD1">
        <w:t>as a partner on the</w:t>
      </w:r>
      <w:r w:rsidRPr="0024708D">
        <w:t xml:space="preserve"> International Space Station. </w:t>
      </w:r>
    </w:p>
    <w:p w:rsidR="00E66619" w:rsidRPr="0024708D" w:rsidRDefault="00E66619" w:rsidP="00E66619">
      <w:pPr>
        <w:pStyle w:val="Heading3"/>
      </w:pPr>
      <w:r w:rsidRPr="0024708D">
        <w:t>1ac coop adv</w:t>
      </w:r>
    </w:p>
    <w:p w:rsidR="00E66619" w:rsidRPr="0024708D" w:rsidRDefault="00E66619" w:rsidP="00E66619">
      <w:pPr>
        <w:pStyle w:val="Heading4"/>
      </w:pPr>
      <w:r w:rsidRPr="0024708D">
        <w:t>Advantage 2: Cooperation</w:t>
      </w:r>
    </w:p>
    <w:p w:rsidR="00E66619" w:rsidRPr="0024708D" w:rsidRDefault="00E66619" w:rsidP="00E66619">
      <w:pPr>
        <w:pStyle w:val="Heading4"/>
      </w:pPr>
      <w:r w:rsidRPr="0024708D">
        <w:t xml:space="preserve">Inviting China to the ISS solves broader space cooperation --- continued Chinese exclusion destroys international space partnerships </w:t>
      </w:r>
    </w:p>
    <w:p w:rsidR="00E66619" w:rsidRPr="0024708D" w:rsidRDefault="00E66619" w:rsidP="00E66619">
      <w:r w:rsidRPr="0024708D">
        <w:rPr>
          <w:b/>
        </w:rPr>
        <w:t xml:space="preserve">Bradley 13 </w:t>
      </w:r>
      <w:r w:rsidRPr="0024708D">
        <w:t>[Mack A. Bradley, “The Space to Lead,” a thesis presented to the Washington University of St. Louis, Missouri, in partial fulfillment of the requirements for the degree of Master of Arts, August 2013]</w:t>
      </w:r>
    </w:p>
    <w:p w:rsidR="00E66619" w:rsidRPr="0024708D" w:rsidRDefault="00E66619" w:rsidP="00E66619"/>
    <w:p w:rsidR="00E66619" w:rsidRPr="0024708D" w:rsidRDefault="00E66619" w:rsidP="00E66619">
      <w:pPr>
        <w:rPr>
          <w:sz w:val="16"/>
        </w:rPr>
      </w:pPr>
      <w:r w:rsidRPr="0024708D">
        <w:rPr>
          <w:sz w:val="16"/>
        </w:rPr>
        <w:t xml:space="preserve">After 40 years of intense, if peaceful, conflict, the US and Russia quickly came together on the ISS since it advanced the interests of both. Today, </w:t>
      </w:r>
      <w:r w:rsidRPr="0024708D">
        <w:rPr>
          <w:rStyle w:val="StyleUnderline"/>
        </w:rPr>
        <w:t>cooperation in space between the ISS</w:t>
      </w:r>
      <w:r w:rsidRPr="0024708D">
        <w:rPr>
          <w:sz w:val="16"/>
        </w:rPr>
        <w:t xml:space="preserve"> </w:t>
      </w:r>
      <w:r w:rsidRPr="0024708D">
        <w:rPr>
          <w:rStyle w:val="StyleUnderline"/>
        </w:rPr>
        <w:t>partners is well-established even if other aspects of their relationships are chillier</w:t>
      </w:r>
      <w:r w:rsidRPr="0024708D">
        <w:rPr>
          <w:sz w:val="16"/>
        </w:rPr>
        <w:t xml:space="preserve">. But </w:t>
      </w:r>
      <w:r w:rsidRPr="0024708D">
        <w:rPr>
          <w:rStyle w:val="StyleUnderline"/>
        </w:rPr>
        <w:t>what is for some the obvious step of including China in the ISS</w:t>
      </w:r>
      <w:r w:rsidRPr="0024708D">
        <w:rPr>
          <w:sz w:val="16"/>
        </w:rPr>
        <w:t xml:space="preserve"> family </w:t>
      </w:r>
      <w:r w:rsidRPr="0024708D">
        <w:rPr>
          <w:rStyle w:val="StyleUnderline"/>
        </w:rPr>
        <w:t>is firmly off the table</w:t>
      </w:r>
      <w:r w:rsidRPr="0024708D">
        <w:rPr>
          <w:sz w:val="16"/>
        </w:rPr>
        <w:t xml:space="preserve">, at least for the moment. </w:t>
      </w:r>
      <w:r w:rsidRPr="0024708D">
        <w:rPr>
          <w:rStyle w:val="Emphasis"/>
        </w:rPr>
        <w:t>Not only has America opposed Chinese involvement in the ISS</w:t>
      </w:r>
      <w:r w:rsidRPr="0024708D">
        <w:rPr>
          <w:sz w:val="16"/>
        </w:rPr>
        <w:t>, but thanks to US Rep. Frank Wolf (R-</w:t>
      </w:r>
      <w:proofErr w:type="spellStart"/>
      <w:r w:rsidRPr="0024708D">
        <w:rPr>
          <w:sz w:val="16"/>
        </w:rPr>
        <w:t>Va</w:t>
      </w:r>
      <w:proofErr w:type="spellEnd"/>
      <w:r w:rsidRPr="0024708D">
        <w:rPr>
          <w:sz w:val="16"/>
        </w:rPr>
        <w:t xml:space="preserve">) </w:t>
      </w:r>
      <w:r w:rsidRPr="0024708D">
        <w:rPr>
          <w:rStyle w:val="Emphasis"/>
        </w:rPr>
        <w:t>it’s actually against the law for NASA to even cooperate with the Chinese space agency</w:t>
      </w:r>
      <w:r w:rsidRPr="0024708D">
        <w:rPr>
          <w:sz w:val="16"/>
        </w:rPr>
        <w:t xml:space="preserve">. In a 2012 meeting in Quebec City, Canada, the ISS partners discussed Chinese participation, with ESA director general Jean-Jacques </w:t>
      </w:r>
      <w:proofErr w:type="spellStart"/>
      <w:r w:rsidRPr="0024708D">
        <w:rPr>
          <w:sz w:val="16"/>
        </w:rPr>
        <w:t>Dordain</w:t>
      </w:r>
      <w:proofErr w:type="spellEnd"/>
      <w:r w:rsidRPr="0024708D">
        <w:rPr>
          <w:sz w:val="16"/>
        </w:rPr>
        <w:t xml:space="preserve"> voicing support for some level of cooperation with China. NASA Administrator Charles Bolden reminded his international 19 colleagues that his agency could not support Chinese participation in the station, but that they should pursue other forms of cooperation with China. Despite Bolden’s nearly heroic efforts to thread the diplomatic needle, press reports of the meeting prompted an angry letter from Rep. Wolf. Wolf told Bolden that he “should make clear that the U.S. will not accept Chinese participation in any </w:t>
      </w:r>
      <w:proofErr w:type="spellStart"/>
      <w:r w:rsidRPr="0024708D">
        <w:rPr>
          <w:sz w:val="16"/>
        </w:rPr>
        <w:t>stationrelated</w:t>
      </w:r>
      <w:proofErr w:type="spellEnd"/>
      <w:r w:rsidRPr="0024708D">
        <w:rPr>
          <w:sz w:val="16"/>
        </w:rPr>
        <w:t xml:space="preserve"> activities.”34 </w:t>
      </w:r>
      <w:r w:rsidRPr="0024708D">
        <w:rPr>
          <w:rStyle w:val="StyleUnderline"/>
        </w:rPr>
        <w:t xml:space="preserve">US efforts to </w:t>
      </w:r>
      <w:r w:rsidRPr="0024708D">
        <w:rPr>
          <w:rStyle w:val="Emphasis"/>
        </w:rPr>
        <w:t>ice China out of the ISS</w:t>
      </w:r>
      <w:r w:rsidRPr="0024708D">
        <w:rPr>
          <w:rStyle w:val="StyleUnderline"/>
        </w:rPr>
        <w:t>, and to outlaw even the smallest cooperation with an emerging and important space power are painfully short-sighted.</w:t>
      </w:r>
      <w:r w:rsidRPr="0024708D">
        <w:rPr>
          <w:sz w:val="16"/>
        </w:rPr>
        <w:t xml:space="preserve"> A bitterly Cold War didn’t stop US/Russian cooperation, as early as the 1970s. The difference in American attitudes in the case of the station relates to the fact that the United States won the Cold War. In the early 1990s, Russia was exhausted, a spent force that would take years to rebuild and the US was in a position of strength. China on the other hand is rising rapidly, economically, militarily and in terms of space. Concerns about technology transfer to, or technology theft by, China are rife in the US. China didn’t help themselves either in their efforts to be welcomed into the ISS community. In 2007, China's People’s Liberation Army destroyed a defunct Chinese Fengyun-1C weather satellite with a ground-based anti-satellite (ASAT) missile. This intentional explosion in Low Earth Orbit (LEO) was the largest debris-generating event in the history of spaceflight, creating 2,317 pieces large enough to track, and perhaps as many as 35,000 smaller pieces according to a 2007 report by NASA’s Orbital Debris Program Office (ODPO).35 This unannounced ASAT test was grossly irresponsible, making a far more dangerous environment in LEO for all spacefaring nations, and it is hard to square with the principles of the OST, to which China is a signatory. A month after </w:t>
      </w:r>
      <w:proofErr w:type="spellStart"/>
      <w:r w:rsidRPr="0024708D">
        <w:rPr>
          <w:sz w:val="16"/>
        </w:rPr>
        <w:t>Fengyun</w:t>
      </w:r>
      <w:proofErr w:type="spellEnd"/>
      <w:r w:rsidRPr="0024708D">
        <w:rPr>
          <w:sz w:val="16"/>
        </w:rPr>
        <w:t>, the COPUOS Scientific and Technical Subcommittee adopted a set of seven guidelines to slow the growth of orbital debris, including a call to avoid the intentional destruction of any orbiting spacecraft.36</w:t>
      </w:r>
    </w:p>
    <w:p w:rsidR="00E66619" w:rsidRPr="0024708D" w:rsidRDefault="00E66619" w:rsidP="00E66619">
      <w:pPr>
        <w:rPr>
          <w:sz w:val="16"/>
        </w:rPr>
      </w:pPr>
      <w:r w:rsidRPr="0024708D">
        <w:rPr>
          <w:sz w:val="16"/>
        </w:rPr>
        <w:t xml:space="preserve">Even so, the United States entered into Apollo-Soyuz in the afterglow of the moon landings. It brought Russia into the ISS partnership from a position of strength vis-a-vis its former Cold War rival. The overall competition to come between the United States and China is too broad for the purposes of this paper, but </w:t>
      </w:r>
      <w:r w:rsidRPr="0024708D">
        <w:rPr>
          <w:rStyle w:val="StyleUnderline"/>
        </w:rPr>
        <w:t>China’s rise in terms of space capabilities and aspirations will certainly continue.</w:t>
      </w:r>
      <w:r w:rsidRPr="0024708D">
        <w:rPr>
          <w:sz w:val="16"/>
        </w:rPr>
        <w:t xml:space="preserve"> Barring some other sort of foolish and destructive behavior like </w:t>
      </w:r>
      <w:proofErr w:type="spellStart"/>
      <w:r w:rsidRPr="0024708D">
        <w:rPr>
          <w:sz w:val="16"/>
        </w:rPr>
        <w:t>Fengyun</w:t>
      </w:r>
      <w:proofErr w:type="spellEnd"/>
      <w:r w:rsidRPr="0024708D">
        <w:rPr>
          <w:sz w:val="16"/>
        </w:rPr>
        <w:t xml:space="preserve">, it’s reasonable to assume that </w:t>
      </w:r>
      <w:r w:rsidRPr="0024708D">
        <w:rPr>
          <w:rStyle w:val="StyleUnderline"/>
        </w:rPr>
        <w:t>China’s international standing as a spacefaring power will continue to grow in tandem with its capabilities</w:t>
      </w:r>
      <w:r w:rsidRPr="0024708D">
        <w:rPr>
          <w:sz w:val="16"/>
        </w:rPr>
        <w:t>.20</w:t>
      </w:r>
    </w:p>
    <w:p w:rsidR="00E66619" w:rsidRPr="0024708D" w:rsidRDefault="00E66619" w:rsidP="00E66619">
      <w:pPr>
        <w:rPr>
          <w:sz w:val="16"/>
        </w:rPr>
      </w:pPr>
      <w:r w:rsidRPr="0024708D">
        <w:rPr>
          <w:sz w:val="16"/>
        </w:rPr>
        <w:t xml:space="preserve">Furthermore, </w:t>
      </w:r>
      <w:r w:rsidRPr="0024708D">
        <w:rPr>
          <w:rStyle w:val="StyleUnderline"/>
        </w:rPr>
        <w:t>while an absolute and persistent decline in America’s space capabilities, prestige and international leadership are by no means certain, a relative decline almost certainly is</w:t>
      </w:r>
      <w:r w:rsidRPr="0024708D">
        <w:rPr>
          <w:sz w:val="16"/>
        </w:rPr>
        <w:t xml:space="preserve">. As Dr. Paul Kaminski says, where the US once had a virtual monopoly, now </w:t>
      </w:r>
      <w:r w:rsidRPr="0024708D">
        <w:rPr>
          <w:rStyle w:val="StyleUnderline"/>
        </w:rPr>
        <w:t>the list of spacefaring countries continues to grow</w:t>
      </w:r>
      <w:r w:rsidRPr="0024708D">
        <w:rPr>
          <w:sz w:val="16"/>
        </w:rPr>
        <w:t xml:space="preserve">. Dr. Kaminski is chairman of the Defense Science Board, a US Air Force Colonel (Ret.), former Under Secretary of Defense for Acquisition and Technology, former official in the National Reconnaissance Office and Air Force Systems Command and Director for Low Observables Technology who oversaw the development of stealth technology in platforms such as the F-117 Nighthawk (popularly, and inaccurately, known as the “Stealth Fighter”) and the B-2 Spirit (“Stealth Bomber”). “It was a monopoly that we could offer to share in with key allies so it had a big influence on their willingness and interest in cooperating with us on national security policy.” But now, Kaminski says, things are changing “because </w:t>
      </w:r>
      <w:r w:rsidRPr="0024708D">
        <w:rPr>
          <w:rStyle w:val="StyleUnderline"/>
        </w:rPr>
        <w:t>some aspects of space are becoming more of a commodity</w:t>
      </w:r>
      <w:r w:rsidRPr="0024708D">
        <w:rPr>
          <w:sz w:val="16"/>
        </w:rPr>
        <w:t xml:space="preserve">. </w:t>
      </w:r>
      <w:r w:rsidRPr="0024708D">
        <w:rPr>
          <w:rStyle w:val="StyleUnderline"/>
        </w:rPr>
        <w:t>There are other countries now launching their</w:t>
      </w:r>
      <w:r w:rsidRPr="0024708D">
        <w:rPr>
          <w:sz w:val="16"/>
        </w:rPr>
        <w:t xml:space="preserve"> </w:t>
      </w:r>
      <w:r w:rsidRPr="0024708D">
        <w:rPr>
          <w:rStyle w:val="StyleUnderline"/>
        </w:rPr>
        <w:t>own reconnaissance satellites</w:t>
      </w:r>
      <w:r w:rsidRPr="0024708D">
        <w:rPr>
          <w:sz w:val="16"/>
        </w:rPr>
        <w:t xml:space="preserve">, </w:t>
      </w:r>
      <w:r w:rsidRPr="0024708D">
        <w:rPr>
          <w:rStyle w:val="StyleUnderline"/>
        </w:rPr>
        <w:t>launching</w:t>
      </w:r>
      <w:r w:rsidRPr="0024708D">
        <w:rPr>
          <w:sz w:val="16"/>
        </w:rPr>
        <w:t xml:space="preserve"> their own </w:t>
      </w:r>
      <w:r w:rsidRPr="0024708D">
        <w:rPr>
          <w:rStyle w:val="StyleUnderline"/>
        </w:rPr>
        <w:t>communications satellites, buying communications as a commodity, so our (space) policy and capabilities</w:t>
      </w:r>
      <w:r w:rsidRPr="0024708D">
        <w:rPr>
          <w:sz w:val="16"/>
        </w:rPr>
        <w:t xml:space="preserve">, while still very important, </w:t>
      </w:r>
      <w:r w:rsidRPr="0024708D">
        <w:rPr>
          <w:rStyle w:val="StyleUnderline"/>
        </w:rPr>
        <w:t>have</w:t>
      </w:r>
      <w:r w:rsidRPr="0024708D">
        <w:rPr>
          <w:sz w:val="16"/>
        </w:rPr>
        <w:t xml:space="preserve"> </w:t>
      </w:r>
      <w:r w:rsidRPr="0024708D">
        <w:rPr>
          <w:rStyle w:val="StyleUnderline"/>
        </w:rPr>
        <w:t>a less sharp influence</w:t>
      </w:r>
      <w:r w:rsidRPr="0024708D">
        <w:rPr>
          <w:sz w:val="16"/>
        </w:rPr>
        <w:t>.”36A</w:t>
      </w:r>
    </w:p>
    <w:p w:rsidR="00E66619" w:rsidRPr="0024708D" w:rsidRDefault="00E66619" w:rsidP="00E66619">
      <w:pPr>
        <w:rPr>
          <w:sz w:val="16"/>
        </w:rPr>
      </w:pPr>
      <w:r w:rsidRPr="0024708D">
        <w:rPr>
          <w:sz w:val="16"/>
        </w:rPr>
        <w:t xml:space="preserve">Some new space powers, like China, will be large, significant players whether the United States likes it or not. </w:t>
      </w:r>
      <w:r w:rsidRPr="0024708D">
        <w:rPr>
          <w:rStyle w:val="StyleUnderline"/>
        </w:rPr>
        <w:t xml:space="preserve">It would be wise therefore </w:t>
      </w:r>
      <w:r w:rsidRPr="0024708D">
        <w:rPr>
          <w:rStyle w:val="Emphasis"/>
        </w:rPr>
        <w:t>for the US to engage with China from a position of relative strength</w:t>
      </w:r>
      <w:r w:rsidRPr="0024708D">
        <w:rPr>
          <w:rStyle w:val="StyleUnderline"/>
        </w:rPr>
        <w:t>.</w:t>
      </w:r>
      <w:r w:rsidRPr="0024708D">
        <w:rPr>
          <w:sz w:val="16"/>
        </w:rPr>
        <w:t xml:space="preserve"> </w:t>
      </w:r>
      <w:r w:rsidRPr="0024708D">
        <w:rPr>
          <w:rStyle w:val="StyleUnderline"/>
        </w:rPr>
        <w:t>It is simply unrealistic to believe that the rest of the world will continue to ostracize China’s space program simply because it suits American purposes</w:t>
      </w:r>
      <w:r w:rsidRPr="0024708D">
        <w:rPr>
          <w:sz w:val="16"/>
        </w:rPr>
        <w:t xml:space="preserve">. </w:t>
      </w:r>
      <w:r w:rsidRPr="0024708D">
        <w:rPr>
          <w:rStyle w:val="StyleUnderline"/>
        </w:rPr>
        <w:t>Right now, the most obvious point of contention is China’s exclusion from the ISS partnership</w:t>
      </w:r>
      <w:r w:rsidRPr="0024708D">
        <w:rPr>
          <w:sz w:val="16"/>
        </w:rPr>
        <w:t xml:space="preserve">. </w:t>
      </w:r>
      <w:r w:rsidRPr="0024708D">
        <w:rPr>
          <w:rStyle w:val="StyleUnderline"/>
        </w:rPr>
        <w:t>But once the ISS is de-orbited</w:t>
      </w:r>
      <w:r w:rsidRPr="0024708D">
        <w:rPr>
          <w:sz w:val="16"/>
        </w:rPr>
        <w:t xml:space="preserve">, either in 2020 or sometime thereafter, </w:t>
      </w:r>
      <w:r w:rsidRPr="0024708D">
        <w:rPr>
          <w:rStyle w:val="StyleUnderline"/>
        </w:rPr>
        <w:t xml:space="preserve">the world will move on to the next project, all of the options for which lend themselves to a </w:t>
      </w:r>
      <w:r w:rsidRPr="0024708D">
        <w:rPr>
          <w:rStyle w:val="Emphasis"/>
        </w:rPr>
        <w:t>broad international partnership</w:t>
      </w:r>
      <w:r w:rsidRPr="0024708D">
        <w:rPr>
          <w:sz w:val="16"/>
        </w:rPr>
        <w:t xml:space="preserve">. </w:t>
      </w:r>
      <w:r w:rsidRPr="0024708D">
        <w:rPr>
          <w:rStyle w:val="Emphasis"/>
        </w:rPr>
        <w:t>If the US continues to snub China now, it will instead find itself having to create a working relationship with China in the future when US power and influence are likely to be relatively diminished</w:t>
      </w:r>
      <w:r w:rsidRPr="0024708D">
        <w:rPr>
          <w:sz w:val="16"/>
        </w:rPr>
        <w:t xml:space="preserve">. The technology transfer concerns among US policymakers go far beyond space, and </w:t>
      </w:r>
      <w:r w:rsidRPr="0024708D">
        <w:rPr>
          <w:rStyle w:val="StyleUnderline"/>
        </w:rPr>
        <w:t>China will accomplish its goals in space with or without technology transfer that may result from US engagement</w:t>
      </w:r>
      <w:r w:rsidRPr="0024708D">
        <w:rPr>
          <w:sz w:val="16"/>
        </w:rPr>
        <w:t xml:space="preserve">, and indeed which may result whether or not the US engages China.37 </w:t>
      </w:r>
      <w:r w:rsidRPr="0024708D">
        <w:rPr>
          <w:rStyle w:val="StyleUnderline"/>
        </w:rPr>
        <w:t>Integrating China into a robust international partnership</w:t>
      </w:r>
      <w:r w:rsidRPr="0024708D">
        <w:rPr>
          <w:sz w:val="16"/>
        </w:rPr>
        <w:t xml:space="preserve">, </w:t>
      </w:r>
      <w:r w:rsidRPr="0024708D">
        <w:rPr>
          <w:rStyle w:val="StyleUnderline"/>
        </w:rPr>
        <w:t>the ISS</w:t>
      </w:r>
      <w:r w:rsidRPr="0024708D">
        <w:rPr>
          <w:sz w:val="16"/>
        </w:rPr>
        <w:t xml:space="preserve">, of which the US was the principal creator and remains a21 strong leader despite the gap in US manned spaceflight </w:t>
      </w:r>
      <w:r w:rsidRPr="0024708D">
        <w:rPr>
          <w:rStyle w:val="StyleUnderline"/>
        </w:rPr>
        <w:t xml:space="preserve">seems </w:t>
      </w:r>
      <w:r w:rsidRPr="0024708D">
        <w:rPr>
          <w:rStyle w:val="Emphasis"/>
        </w:rPr>
        <w:t>far preferable</w:t>
      </w:r>
      <w:r w:rsidRPr="0024708D">
        <w:rPr>
          <w:rStyle w:val="StyleUnderline"/>
        </w:rPr>
        <w:t xml:space="preserve"> to the US entering a </w:t>
      </w:r>
      <w:r w:rsidRPr="0024708D">
        <w:rPr>
          <w:rStyle w:val="Emphasis"/>
        </w:rPr>
        <w:t>future partnership</w:t>
      </w:r>
      <w:r w:rsidRPr="0024708D">
        <w:rPr>
          <w:rStyle w:val="StyleUnderline"/>
        </w:rPr>
        <w:t xml:space="preserve"> which could well be of </w:t>
      </w:r>
      <w:r w:rsidRPr="0024708D">
        <w:rPr>
          <w:rStyle w:val="Emphasis"/>
        </w:rPr>
        <w:t>Chinese design</w:t>
      </w:r>
      <w:r w:rsidRPr="0024708D">
        <w:rPr>
          <w:sz w:val="16"/>
        </w:rPr>
        <w:t>.</w:t>
      </w:r>
    </w:p>
    <w:p w:rsidR="00E66619" w:rsidRPr="0024708D" w:rsidRDefault="00E66619" w:rsidP="00E66619"/>
    <w:p w:rsidR="00E66619" w:rsidRPr="0024708D" w:rsidRDefault="00E66619" w:rsidP="00E66619">
      <w:pPr>
        <w:pStyle w:val="Heading4"/>
      </w:pPr>
      <w:r w:rsidRPr="0024708D">
        <w:t xml:space="preserve">Positive engagement provides a foundation for a stronger overall relationship and reverses anti-Chinese sentiment amongst government planners – that allows cooperation on space weather modeling, satellite observation, and exploration </w:t>
      </w:r>
    </w:p>
    <w:p w:rsidR="00E66619" w:rsidRPr="0024708D" w:rsidRDefault="00E66619" w:rsidP="00E66619">
      <w:proofErr w:type="spellStart"/>
      <w:r w:rsidRPr="0024708D">
        <w:rPr>
          <w:b/>
        </w:rPr>
        <w:t>Weeden</w:t>
      </w:r>
      <w:proofErr w:type="spellEnd"/>
      <w:r w:rsidRPr="0024708D">
        <w:rPr>
          <w:b/>
        </w:rPr>
        <w:t xml:space="preserve"> 15</w:t>
      </w:r>
      <w:r w:rsidRPr="0024708D">
        <w:t xml:space="preserve"> [Brian, Technical Advisor for Secure World Foundation and a former U.S. Air Force Officer with sixteen years of professional experience in space operations and policy, “An Opportunity to Use the Space Domain to Strengthen the U.S.-China Relationship,” September 9, 2015, http://nbr.org/research/activity.aspx?id=602]</w:t>
      </w:r>
    </w:p>
    <w:p w:rsidR="00E66619" w:rsidRPr="0024708D" w:rsidRDefault="00E66619" w:rsidP="00E66619"/>
    <w:p w:rsidR="00E66619" w:rsidRPr="0024708D" w:rsidRDefault="00E66619" w:rsidP="00E66619">
      <w:pPr>
        <w:rPr>
          <w:sz w:val="16"/>
        </w:rPr>
      </w:pPr>
      <w:r w:rsidRPr="0024708D">
        <w:rPr>
          <w:rStyle w:val="StyleUnderline"/>
        </w:rPr>
        <w:t xml:space="preserve">The U.S.-China relationship in space has the potential to be a </w:t>
      </w:r>
      <w:r w:rsidRPr="0024708D">
        <w:rPr>
          <w:rStyle w:val="Emphasis"/>
        </w:rPr>
        <w:t>stable foundation</w:t>
      </w:r>
      <w:r w:rsidRPr="0024708D">
        <w:rPr>
          <w:rStyle w:val="StyleUnderline"/>
        </w:rPr>
        <w:t xml:space="preserve"> for a </w:t>
      </w:r>
      <w:r w:rsidRPr="0024708D">
        <w:rPr>
          <w:rStyle w:val="Emphasis"/>
        </w:rPr>
        <w:t>stronger overall relationship</w:t>
      </w:r>
      <w:r w:rsidRPr="0024708D">
        <w:rPr>
          <w:rStyle w:val="StyleUnderline"/>
        </w:rPr>
        <w:t xml:space="preserve"> between the two countries</w:t>
      </w:r>
      <w:r w:rsidRPr="0024708D">
        <w:rPr>
          <w:sz w:val="16"/>
        </w:rPr>
        <w:t xml:space="preserve">. </w:t>
      </w:r>
      <w:r w:rsidRPr="0024708D">
        <w:rPr>
          <w:rStyle w:val="StyleUnderline"/>
        </w:rPr>
        <w:t xml:space="preserve">Space was arguably a stabilizing element in the relationship between the United States and Soviet Union during the Cold War by providing national capabilities to </w:t>
      </w:r>
      <w:r w:rsidRPr="0024708D">
        <w:rPr>
          <w:rStyle w:val="Emphasis"/>
        </w:rPr>
        <w:t>reduce tensions</w:t>
      </w:r>
      <w:r w:rsidRPr="0024708D">
        <w:rPr>
          <w:rStyle w:val="StyleUnderline"/>
        </w:rPr>
        <w:t xml:space="preserve"> and an </w:t>
      </w:r>
      <w:r w:rsidRPr="0024708D">
        <w:rPr>
          <w:rStyle w:val="Emphasis"/>
        </w:rPr>
        <w:t>outlet for collaboration</w:t>
      </w:r>
      <w:r w:rsidRPr="0024708D">
        <w:rPr>
          <w:sz w:val="16"/>
        </w:rPr>
        <w:t>. Although the future of the U.S.-China relationship will be characterized by both competition and cooperation, taking concrete steps to stabilize relations in space can be part of the solution to avoiding the “Thucydides trap,” where an established power’s fear of a rising power leads to conflict.</w:t>
      </w:r>
    </w:p>
    <w:p w:rsidR="00E66619" w:rsidRPr="0024708D" w:rsidRDefault="00E66619" w:rsidP="00E66619">
      <w:pPr>
        <w:rPr>
          <w:sz w:val="16"/>
        </w:rPr>
      </w:pPr>
      <w:r w:rsidRPr="0024708D">
        <w:rPr>
          <w:sz w:val="16"/>
        </w:rPr>
        <w:t>The Role of Space in the U.S.-China Relationship</w:t>
      </w:r>
    </w:p>
    <w:p w:rsidR="00E66619" w:rsidRPr="0024708D" w:rsidRDefault="00E66619" w:rsidP="00E66619">
      <w:pPr>
        <w:rPr>
          <w:sz w:val="16"/>
        </w:rPr>
      </w:pPr>
      <w:r w:rsidRPr="0024708D">
        <w:rPr>
          <w:rStyle w:val="StyleUnderline"/>
        </w:rPr>
        <w:t>Space is a critical domain to the security of the U</w:t>
      </w:r>
      <w:r w:rsidRPr="0024708D">
        <w:rPr>
          <w:sz w:val="16"/>
        </w:rPr>
        <w:t xml:space="preserve">nited </w:t>
      </w:r>
      <w:r w:rsidRPr="0024708D">
        <w:rPr>
          <w:rStyle w:val="StyleUnderline"/>
        </w:rPr>
        <w:t>S</w:t>
      </w:r>
      <w:r w:rsidRPr="0024708D">
        <w:rPr>
          <w:sz w:val="16"/>
        </w:rPr>
        <w:t xml:space="preserve">tates. </w:t>
      </w:r>
      <w:r w:rsidRPr="0024708D">
        <w:rPr>
          <w:rStyle w:val="StyleUnderline"/>
        </w:rPr>
        <w:t>Space capabilities enable secure, hardened communications with nuclear forces</w:t>
      </w:r>
      <w:r w:rsidRPr="0024708D">
        <w:rPr>
          <w:sz w:val="16"/>
        </w:rPr>
        <w:t xml:space="preserve">, </w:t>
      </w:r>
      <w:r w:rsidRPr="0024708D">
        <w:rPr>
          <w:rStyle w:val="StyleUnderline"/>
        </w:rPr>
        <w:t xml:space="preserve">enable the verification and monitoring of arms control treaties, and provide valuable intelligence. Such capabilities are the </w:t>
      </w:r>
      <w:r w:rsidRPr="0024708D">
        <w:rPr>
          <w:rStyle w:val="Emphasis"/>
        </w:rPr>
        <w:t>foundation</w:t>
      </w:r>
      <w:r w:rsidRPr="0024708D">
        <w:rPr>
          <w:rStyle w:val="StyleUnderline"/>
        </w:rPr>
        <w:t xml:space="preserve"> of the United States’ ability to </w:t>
      </w:r>
      <w:r w:rsidRPr="0024708D">
        <w:rPr>
          <w:rStyle w:val="Emphasis"/>
        </w:rPr>
        <w:t>defend its borders</w:t>
      </w:r>
      <w:r w:rsidRPr="0024708D">
        <w:rPr>
          <w:rStyle w:val="StyleUnderline"/>
        </w:rPr>
        <w:t xml:space="preserve">, </w:t>
      </w:r>
      <w:r w:rsidRPr="0024708D">
        <w:rPr>
          <w:rStyle w:val="Emphasis"/>
        </w:rPr>
        <w:t>project power to protect its allies</w:t>
      </w:r>
      <w:r w:rsidRPr="0024708D">
        <w:rPr>
          <w:rStyle w:val="StyleUnderline"/>
        </w:rPr>
        <w:t xml:space="preserve"> and interests overseas, and </w:t>
      </w:r>
      <w:r w:rsidRPr="0024708D">
        <w:rPr>
          <w:rStyle w:val="Emphasis"/>
        </w:rPr>
        <w:t>defeat adversaries</w:t>
      </w:r>
      <w:r w:rsidRPr="0024708D">
        <w:rPr>
          <w:sz w:val="16"/>
        </w:rPr>
        <w:t xml:space="preserve">. The space domain, however, is currently experiencing significant changes that could affect the United States’ ability to maintain all these benefits in the future. </w:t>
      </w:r>
      <w:r w:rsidRPr="0024708D">
        <w:rPr>
          <w:rStyle w:val="StyleUnderline"/>
        </w:rPr>
        <w:t xml:space="preserve">A growing number of state and </w:t>
      </w:r>
      <w:proofErr w:type="spellStart"/>
      <w:r w:rsidRPr="0024708D">
        <w:rPr>
          <w:rStyle w:val="StyleUnderline"/>
        </w:rPr>
        <w:t>nonstate</w:t>
      </w:r>
      <w:proofErr w:type="spellEnd"/>
      <w:r w:rsidRPr="0024708D">
        <w:rPr>
          <w:rStyle w:val="StyleUnderline"/>
        </w:rPr>
        <w:t xml:space="preserve"> actors are involved in space, resulting in more than 1,200 active satellites in orbit and thousands more planned in the near</w:t>
      </w:r>
      <w:r w:rsidRPr="0024708D">
        <w:rPr>
          <w:sz w:val="16"/>
        </w:rPr>
        <w:t xml:space="preserve"> </w:t>
      </w:r>
      <w:r w:rsidRPr="0024708D">
        <w:rPr>
          <w:rStyle w:val="StyleUnderline"/>
        </w:rPr>
        <w:t>future</w:t>
      </w:r>
      <w:r w:rsidRPr="0024708D">
        <w:rPr>
          <w:sz w:val="16"/>
        </w:rPr>
        <w:t xml:space="preserve">. </w:t>
      </w:r>
      <w:r w:rsidRPr="0024708D">
        <w:rPr>
          <w:rStyle w:val="StyleUnderline"/>
        </w:rPr>
        <w:t>Active satellites coexist in space along with hundreds of thousands of dead satellites, spent rocket stages, and other pieces of debris</w:t>
      </w:r>
      <w:r w:rsidRPr="0024708D">
        <w:rPr>
          <w:sz w:val="16"/>
        </w:rPr>
        <w:t xml:space="preserve"> that are a legacy of six decades of space activities. As a result, </w:t>
      </w:r>
      <w:r w:rsidRPr="0024708D">
        <w:rPr>
          <w:rStyle w:val="StyleUnderline"/>
        </w:rPr>
        <w:t xml:space="preserve">the </w:t>
      </w:r>
      <w:r w:rsidRPr="0024708D">
        <w:rPr>
          <w:rStyle w:val="Emphasis"/>
        </w:rPr>
        <w:t>most useful and densely populated orbits</w:t>
      </w:r>
      <w:r w:rsidRPr="0024708D">
        <w:rPr>
          <w:rStyle w:val="StyleUnderline"/>
        </w:rPr>
        <w:t xml:space="preserve"> are experiencing significant increases in physical and electromagnetic </w:t>
      </w:r>
      <w:r w:rsidRPr="0024708D">
        <w:rPr>
          <w:rStyle w:val="Emphasis"/>
        </w:rPr>
        <w:t>congestion</w:t>
      </w:r>
      <w:r w:rsidRPr="0024708D">
        <w:rPr>
          <w:rStyle w:val="StyleUnderline"/>
        </w:rPr>
        <w:t xml:space="preserve"> and </w:t>
      </w:r>
      <w:r w:rsidRPr="0024708D">
        <w:rPr>
          <w:rStyle w:val="Emphasis"/>
        </w:rPr>
        <w:t>interference</w:t>
      </w:r>
      <w:r w:rsidRPr="0024708D">
        <w:rPr>
          <w:sz w:val="16"/>
        </w:rPr>
        <w:t>.</w:t>
      </w:r>
    </w:p>
    <w:p w:rsidR="00E66619" w:rsidRPr="0024708D" w:rsidRDefault="00E66619" w:rsidP="00E66619">
      <w:pPr>
        <w:rPr>
          <w:sz w:val="16"/>
        </w:rPr>
      </w:pPr>
      <w:r w:rsidRPr="0024708D">
        <w:rPr>
          <w:sz w:val="16"/>
        </w:rPr>
        <w:t xml:space="preserve">Amid this change, </w:t>
      </w:r>
      <w:r w:rsidRPr="0024708D">
        <w:rPr>
          <w:rStyle w:val="StyleUnderline"/>
        </w:rPr>
        <w:t>China is rapidly developing its capabilities across the entire spectrum of space activities. It has a robust and successful human spaceflight and exploration program that in many ways mirrors NASA’s successe</w:t>
      </w:r>
      <w:r w:rsidRPr="0024708D">
        <w:rPr>
          <w:sz w:val="16"/>
        </w:rPr>
        <w:t xml:space="preserve">s in the 1960s and 1970s and is a similar source of national pride. Although it still has a long way to go, China is developing a range of space capabilities focused on national security that one day might be second only to those of the United States. </w:t>
      </w:r>
      <w:r w:rsidRPr="0024708D">
        <w:rPr>
          <w:rStyle w:val="StyleUnderline"/>
        </w:rPr>
        <w:t>Some of China’s new capabilities</w:t>
      </w:r>
      <w:r w:rsidRPr="0024708D">
        <w:rPr>
          <w:sz w:val="16"/>
        </w:rPr>
        <w:t xml:space="preserve"> have created significant concern within the U.S. national security community, as they </w:t>
      </w:r>
      <w:r w:rsidRPr="0024708D">
        <w:rPr>
          <w:rStyle w:val="StyleUnderline"/>
        </w:rPr>
        <w:t>are aimed at countering or threatening the space capabilities of the U</w:t>
      </w:r>
      <w:r w:rsidRPr="0024708D">
        <w:rPr>
          <w:sz w:val="16"/>
        </w:rPr>
        <w:t xml:space="preserve">nited </w:t>
      </w:r>
      <w:r w:rsidRPr="0024708D">
        <w:rPr>
          <w:rStyle w:val="StyleUnderline"/>
        </w:rPr>
        <w:t>S</w:t>
      </w:r>
      <w:r w:rsidRPr="0024708D">
        <w:rPr>
          <w:sz w:val="16"/>
        </w:rPr>
        <w:t>tates and other countries.</w:t>
      </w:r>
    </w:p>
    <w:p w:rsidR="00E66619" w:rsidRPr="0024708D" w:rsidRDefault="00E66619" w:rsidP="00E66619">
      <w:pPr>
        <w:rPr>
          <w:sz w:val="16"/>
        </w:rPr>
      </w:pPr>
      <w:r w:rsidRPr="0024708D">
        <w:rPr>
          <w:sz w:val="16"/>
        </w:rPr>
        <w:t xml:space="preserve">The massive changes in the space domain and China’s growing capabilities have affected the U.S.-China relationship in space. </w:t>
      </w:r>
      <w:r w:rsidRPr="0024708D">
        <w:rPr>
          <w:rStyle w:val="StyleUnderline"/>
        </w:rPr>
        <w:t>There is growing mistrust between the two countries, fueled in part by their development and testing of dual-use technologies such as rendezvous and proximity operations and hypervelocity kinetic kill systems.</w:t>
      </w:r>
      <w:r w:rsidRPr="0024708D">
        <w:rPr>
          <w:sz w:val="16"/>
        </w:rPr>
        <w:t xml:space="preserve"> This mistrust is compounded by a misalignment in political and strategic priorities: China is focused on developing and increasing its capabilities in the space domain, whereas the United States is focused on maintaining and assuring access to its space capabilities.</w:t>
      </w:r>
    </w:p>
    <w:p w:rsidR="00E66619" w:rsidRPr="0024708D" w:rsidRDefault="00E66619" w:rsidP="00E66619">
      <w:pPr>
        <w:rPr>
          <w:sz w:val="16"/>
        </w:rPr>
      </w:pPr>
      <w:r w:rsidRPr="0024708D">
        <w:rPr>
          <w:sz w:val="16"/>
        </w:rPr>
        <w:t>Recommendations for Managing Tensions and Promoting Positive Engagement</w:t>
      </w:r>
    </w:p>
    <w:p w:rsidR="00E66619" w:rsidRPr="0024708D" w:rsidRDefault="00E66619" w:rsidP="00E66619">
      <w:pPr>
        <w:rPr>
          <w:sz w:val="16"/>
        </w:rPr>
      </w:pPr>
      <w:r w:rsidRPr="0024708D">
        <w:rPr>
          <w:sz w:val="16"/>
        </w:rPr>
        <w:t xml:space="preserve">Despite these challenges and concerns, </w:t>
      </w:r>
      <w:r w:rsidRPr="0024708D">
        <w:rPr>
          <w:rStyle w:val="StyleUnderline"/>
        </w:rPr>
        <w:t xml:space="preserve">there are concrete steps that the United States and China can take to manage tensions and possibly even work toward </w:t>
      </w:r>
      <w:r w:rsidRPr="0024708D">
        <w:rPr>
          <w:rStyle w:val="Emphasis"/>
        </w:rPr>
        <w:t>positive engagement</w:t>
      </w:r>
      <w:r w:rsidRPr="0024708D">
        <w:rPr>
          <w:sz w:val="16"/>
        </w:rPr>
        <w:t>.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w:t>
      </w:r>
    </w:p>
    <w:p w:rsidR="00E66619" w:rsidRPr="0024708D" w:rsidRDefault="00E66619" w:rsidP="00E66619">
      <w:pPr>
        <w:rPr>
          <w:sz w:val="16"/>
        </w:rPr>
      </w:pPr>
      <w:r w:rsidRPr="0024708D">
        <w:rPr>
          <w:sz w:val="16"/>
        </w:rPr>
        <w:t xml:space="preserve">President Xi Jinping’s upcoming visit presents an opportunity to build on the 2011 agreement and take steps toward these goals. The first step should be to have a substantive discussion on space security. President Obama should clearly communicate the importance that the United States places on assured access to space, U.S. concerns with recent Chinese </w:t>
      </w:r>
      <w:proofErr w:type="spellStart"/>
      <w:r w:rsidRPr="0024708D">
        <w:rPr>
          <w:sz w:val="16"/>
        </w:rPr>
        <w:t>counterspace</w:t>
      </w:r>
      <w:proofErr w:type="spellEnd"/>
      <w:r w:rsidRPr="0024708D">
        <w:rPr>
          <w:sz w:val="16"/>
        </w:rPr>
        <w:t xml:space="preserve"> testing, and the potential negative consequences of any aggressive acts in space. Both countries should exchange views on space policies, including their interpretations of how self-defense applies to satellites and hostile actions in space. Doing so can help avoid misunderstandings and misperceptions that could lead either country to unwittingly take actions that escalate a crisis.</w:t>
      </w:r>
    </w:p>
    <w:p w:rsidR="00E66619" w:rsidRPr="0024708D" w:rsidRDefault="00E66619" w:rsidP="00E66619">
      <w:pPr>
        <w:rPr>
          <w:sz w:val="16"/>
        </w:rPr>
      </w:pPr>
      <w:r w:rsidRPr="0024708D">
        <w:rPr>
          <w:sz w:val="16"/>
        </w:rPr>
        <w:t xml:space="preserve">Second, Presidents </w:t>
      </w:r>
      <w:r w:rsidRPr="0024708D">
        <w:rPr>
          <w:rStyle w:val="StyleUnderline"/>
        </w:rPr>
        <w:t>Obama and Xi should discuss specific ideas for cooperation in civil and scientific space activities and the use of space for peaceful applications on earth</w:t>
      </w:r>
      <w:r w:rsidRPr="0024708D">
        <w:rPr>
          <w:sz w:val="16"/>
        </w:rPr>
        <w:t xml:space="preserve">. </w:t>
      </w:r>
      <w:r w:rsidRPr="0024708D">
        <w:rPr>
          <w:rStyle w:val="Emphasis"/>
        </w:rPr>
        <w:t>Continuing to exclude China from civil space cooperation</w:t>
      </w:r>
      <w:r w:rsidRPr="0024708D">
        <w:rPr>
          <w:sz w:val="16"/>
        </w:rPr>
        <w:t xml:space="preserve"> will not prevent it from developing its own capabilities; this approach </w:t>
      </w:r>
      <w:r w:rsidRPr="0024708D">
        <w:rPr>
          <w:rStyle w:val="StyleUnderline"/>
        </w:rPr>
        <w:t>will only ensure that China cooperates with other countries in space in a way that advances its own national interests and goals.</w:t>
      </w:r>
      <w:r w:rsidRPr="0024708D">
        <w:rPr>
          <w:sz w:val="16"/>
        </w:rPr>
        <w:t xml:space="preserve"> </w:t>
      </w:r>
      <w:r w:rsidRPr="0024708D">
        <w:rPr>
          <w:rStyle w:val="Emphasis"/>
        </w:rPr>
        <w:t>Space weather</w:t>
      </w:r>
      <w:r w:rsidRPr="0024708D">
        <w:rPr>
          <w:sz w:val="16"/>
        </w:rPr>
        <w:t xml:space="preserve">, </w:t>
      </w:r>
      <w:r w:rsidRPr="0024708D">
        <w:rPr>
          <w:rStyle w:val="Emphasis"/>
        </w:rPr>
        <w:t>scientific research</w:t>
      </w:r>
      <w:r w:rsidRPr="0024708D">
        <w:rPr>
          <w:sz w:val="16"/>
        </w:rPr>
        <w:t xml:space="preserve">, </w:t>
      </w:r>
      <w:r w:rsidRPr="0024708D">
        <w:rPr>
          <w:rStyle w:val="Emphasis"/>
        </w:rPr>
        <w:t>exploration</w:t>
      </w:r>
      <w:r w:rsidRPr="0024708D">
        <w:rPr>
          <w:sz w:val="16"/>
        </w:rPr>
        <w:t xml:space="preserve">, </w:t>
      </w:r>
      <w:r w:rsidRPr="0024708D">
        <w:rPr>
          <w:rStyle w:val="Emphasis"/>
        </w:rPr>
        <w:t>capacity building for disaster response</w:t>
      </w:r>
      <w:r w:rsidRPr="0024708D">
        <w:rPr>
          <w:sz w:val="16"/>
        </w:rPr>
        <w:t xml:space="preserve">, </w:t>
      </w:r>
      <w:r w:rsidRPr="0024708D">
        <w:rPr>
          <w:rStyle w:val="StyleUnderline"/>
        </w:rPr>
        <w:t xml:space="preserve">and </w:t>
      </w:r>
      <w:r w:rsidRPr="0024708D">
        <w:rPr>
          <w:rStyle w:val="Emphasis"/>
        </w:rPr>
        <w:t>global environmental monitoring</w:t>
      </w:r>
      <w:r w:rsidRPr="0024708D">
        <w:rPr>
          <w:sz w:val="16"/>
        </w:rPr>
        <w:t xml:space="preserve"> </w:t>
      </w:r>
      <w:r w:rsidRPr="0024708D">
        <w:rPr>
          <w:rStyle w:val="StyleUnderline"/>
        </w:rPr>
        <w:t xml:space="preserve">are all areas where the United States and China share joint interests and could </w:t>
      </w:r>
      <w:r w:rsidRPr="0024708D">
        <w:rPr>
          <w:rStyle w:val="Emphasis"/>
        </w:rPr>
        <w:t>collaborate with each other</w:t>
      </w:r>
      <w:r w:rsidRPr="0024708D">
        <w:rPr>
          <w:rStyle w:val="StyleUnderline"/>
        </w:rPr>
        <w:t xml:space="preserve"> and other </w:t>
      </w:r>
      <w:r w:rsidRPr="0024708D">
        <w:rPr>
          <w:rStyle w:val="Emphasis"/>
        </w:rPr>
        <w:t>interested countries to help establish broader relationships outside the military realm</w:t>
      </w:r>
      <w:r w:rsidRPr="0024708D">
        <w:rPr>
          <w:sz w:val="16"/>
        </w:rPr>
        <w:t>.</w:t>
      </w:r>
    </w:p>
    <w:p w:rsidR="00E66619" w:rsidRPr="0024708D" w:rsidRDefault="00E66619" w:rsidP="00E66619">
      <w:pPr>
        <w:rPr>
          <w:sz w:val="16"/>
        </w:rPr>
      </w:pPr>
    </w:p>
    <w:p w:rsidR="00E66619" w:rsidRPr="0024708D" w:rsidRDefault="00E66619" w:rsidP="00E66619">
      <w:pPr>
        <w:pStyle w:val="Heading4"/>
        <w:rPr>
          <w:rStyle w:val="StyleUnderline"/>
          <w:u w:val="none"/>
        </w:rPr>
      </w:pPr>
      <w:r w:rsidRPr="0024708D">
        <w:rPr>
          <w:rStyle w:val="StyleUnderline"/>
          <w:u w:val="none"/>
        </w:rPr>
        <w:t xml:space="preserve">Expanded space cooperation enables more effective data sharing --- that produces better models capable of anticipating solar flares and geomagnetic storms </w:t>
      </w:r>
    </w:p>
    <w:p w:rsidR="00E66619" w:rsidRPr="0024708D" w:rsidRDefault="00E66619" w:rsidP="00E66619">
      <w:r w:rsidRPr="0024708D">
        <w:rPr>
          <w:b/>
        </w:rPr>
        <w:t>Johnson-</w:t>
      </w:r>
      <w:proofErr w:type="spellStart"/>
      <w:r w:rsidRPr="0024708D">
        <w:rPr>
          <w:b/>
        </w:rPr>
        <w:t>Freese</w:t>
      </w:r>
      <w:proofErr w:type="spellEnd"/>
      <w:r w:rsidRPr="0024708D">
        <w:rPr>
          <w:b/>
        </w:rPr>
        <w:t xml:space="preserve"> 15</w:t>
      </w:r>
      <w:r w:rsidRPr="0024708D">
        <w:t xml:space="preserve"> [Joan Johnson-</w:t>
      </w:r>
      <w:proofErr w:type="spellStart"/>
      <w:r w:rsidRPr="0024708D">
        <w:t>Freese</w:t>
      </w:r>
      <w:proofErr w:type="spellEnd"/>
      <w:r w:rsidRPr="0024708D">
        <w:t xml:space="preserve"> is a Professor of National Security Affairs at the U.S. Naval War College, “Found in Space: Cooperation,” October 9, 2015, http://www.chinausfocus.com/foreign-policy/u-s-china-space-cooperation-a-welcome-dialogue-begins]</w:t>
      </w:r>
    </w:p>
    <w:p w:rsidR="00E66619" w:rsidRPr="0024708D" w:rsidRDefault="00E66619" w:rsidP="00E66619"/>
    <w:p w:rsidR="00E66619" w:rsidRPr="0024708D" w:rsidRDefault="00E66619" w:rsidP="00E66619">
      <w:pPr>
        <w:rPr>
          <w:sz w:val="16"/>
        </w:rPr>
      </w:pPr>
      <w:r w:rsidRPr="0024708D">
        <w:rPr>
          <w:sz w:val="16"/>
        </w:rPr>
        <w:t>The increasing U.S. propensity, especially in conjunction with political campaigning, to equate diplomacy with appeasement and negotiation with weakness has not served the U.S. well in other parts of the world, and won’t with China either. The Obama Administration has apparently decided that with nothing to lose politically, it intends to make strategic and sometimes bold foreign policy moves before leaving office, in spite of obstructionist roadblocks: normalizing relations with Cuba, negotiating a nuclear treaty with Iran, and talking with the Chinese about space among them. It is ironic that “talking” has become a bold policy move.</w:t>
      </w:r>
    </w:p>
    <w:p w:rsidR="00E66619" w:rsidRPr="0024708D" w:rsidRDefault="00E66619" w:rsidP="00E66619">
      <w:pPr>
        <w:rPr>
          <w:rStyle w:val="StyleUnderline"/>
        </w:rPr>
      </w:pPr>
      <w:r w:rsidRPr="0024708D">
        <w:rPr>
          <w:sz w:val="16"/>
        </w:rPr>
        <w:t xml:space="preserve">According to the DOS media note on the meeting, [2] the broad intent of the meeting was greater transparency, initially including an exchange of information on each other’s space policies. The importance of that simple objective cannot be overstated. </w:t>
      </w:r>
      <w:r w:rsidRPr="0024708D">
        <w:rPr>
          <w:rStyle w:val="StyleUnderline"/>
        </w:rPr>
        <w:t>The</w:t>
      </w:r>
      <w:r w:rsidRPr="0024708D">
        <w:rPr>
          <w:sz w:val="16"/>
        </w:rPr>
        <w:t xml:space="preserve"> Chinese –- Asian –- cultural </w:t>
      </w:r>
      <w:r w:rsidRPr="0024708D">
        <w:rPr>
          <w:rStyle w:val="StyleUnderline"/>
        </w:rPr>
        <w:t>propensity toward opaqueness has resulted in the U.S. assessing all things space-related done</w:t>
      </w:r>
      <w:r w:rsidRPr="0024708D">
        <w:rPr>
          <w:sz w:val="16"/>
        </w:rPr>
        <w:t xml:space="preserve"> </w:t>
      </w:r>
      <w:r w:rsidRPr="0024708D">
        <w:rPr>
          <w:rStyle w:val="StyleUnderline"/>
        </w:rPr>
        <w:t>by China from a worst-case scenario perspective</w:t>
      </w:r>
      <w:r w:rsidRPr="0024708D">
        <w:rPr>
          <w:sz w:val="16"/>
        </w:rPr>
        <w:t xml:space="preserve">. </w:t>
      </w:r>
      <w:r w:rsidRPr="0024708D">
        <w:rPr>
          <w:rStyle w:val="StyleUnderline"/>
        </w:rPr>
        <w:t>The American cultural attribute of everybody</w:t>
      </w:r>
      <w:r w:rsidRPr="0024708D">
        <w:rPr>
          <w:sz w:val="16"/>
        </w:rPr>
        <w:t xml:space="preserve"> –- </w:t>
      </w:r>
      <w:r w:rsidRPr="0024708D">
        <w:rPr>
          <w:rStyle w:val="StyleUnderline"/>
        </w:rPr>
        <w:t>regardless of standing or knowledge</w:t>
      </w:r>
      <w:r w:rsidRPr="0024708D">
        <w:rPr>
          <w:sz w:val="16"/>
        </w:rPr>
        <w:t xml:space="preserve"> – </w:t>
      </w:r>
      <w:r w:rsidRPr="0024708D">
        <w:rPr>
          <w:rStyle w:val="StyleUnderline"/>
        </w:rPr>
        <w:t>having an opinion on every subject can result in the Chinese believing that anything said in the New York Times or on Fox News is official U.S. policy. Clarity can serve both parties well.</w:t>
      </w:r>
    </w:p>
    <w:p w:rsidR="00E66619" w:rsidRPr="0024708D" w:rsidRDefault="00E66619" w:rsidP="00E66619">
      <w:pPr>
        <w:rPr>
          <w:rStyle w:val="StyleUnderline"/>
        </w:rPr>
      </w:pPr>
      <w:r w:rsidRPr="0024708D">
        <w:rPr>
          <w:sz w:val="16"/>
        </w:rPr>
        <w:t xml:space="preserve">Apparently also, according to the media note, </w:t>
      </w:r>
      <w:r w:rsidRPr="0024708D">
        <w:rPr>
          <w:rStyle w:val="StyleUnderline"/>
        </w:rPr>
        <w:t>space debris and satellite collision avoidance were discussed, in acknowledgement that those issues cannot be handled solely on a national basis and are critical to maintaining the sustainability of the space environment</w:t>
      </w:r>
      <w:r w:rsidRPr="0024708D">
        <w:rPr>
          <w:sz w:val="16"/>
        </w:rPr>
        <w:t>. Since the United States has more assets in space and is more dependent on those space assets in both civil and military operations than any other country</w:t>
      </w:r>
      <w:r w:rsidRPr="0024708D">
        <w:rPr>
          <w:rStyle w:val="StyleUnderline"/>
        </w:rPr>
        <w:t>, it behooves the U.S. to pursue all potentially valuable avenues available to protect the space environment</w:t>
      </w:r>
      <w:r w:rsidRPr="0024708D">
        <w:rPr>
          <w:sz w:val="16"/>
        </w:rPr>
        <w:t xml:space="preserve">. It is in U.S. interests. Given the increasing number of Chinese assets in space, </w:t>
      </w:r>
      <w:r w:rsidRPr="0024708D">
        <w:rPr>
          <w:rStyle w:val="StyleUnderline"/>
        </w:rPr>
        <w:t>sustainability of the space environment is in Chinese interests as well. Countries cooperate where both have a vested interest.</w:t>
      </w:r>
    </w:p>
    <w:p w:rsidR="00E66619" w:rsidRPr="0024708D" w:rsidRDefault="00E66619" w:rsidP="00E66619">
      <w:pPr>
        <w:rPr>
          <w:sz w:val="16"/>
        </w:rPr>
      </w:pPr>
      <w:r w:rsidRPr="0024708D">
        <w:rPr>
          <w:sz w:val="16"/>
        </w:rPr>
        <w:t xml:space="preserve">Other topics that were discussed in conjunction with potential cooperation were civil Earth-observation activities, space sciences, space weather and the civil Global Navigation Satellite System. </w:t>
      </w:r>
      <w:r w:rsidRPr="0024708D">
        <w:rPr>
          <w:rStyle w:val="StyleUnderline"/>
        </w:rPr>
        <w:t>Beyond the general benefits that flow to the U.S. from cooperation – including learning Chinese standard operating procedures in decision making and operations, establishing an internal Chinese constituency to argue against aggressive Chinese actions that threaten cooperative programs by creating a vested interest in continuance, and getting a closer look at Chinese capabilities</w:t>
      </w:r>
      <w:r w:rsidRPr="0024708D">
        <w:rPr>
          <w:sz w:val="16"/>
        </w:rPr>
        <w:t xml:space="preserve"> – </w:t>
      </w:r>
      <w:r w:rsidRPr="0024708D">
        <w:rPr>
          <w:rStyle w:val="StyleUnderline"/>
        </w:rPr>
        <w:t>cooperation in each of these areas offers the U.S. more in benefits</w:t>
      </w:r>
      <w:r w:rsidRPr="0024708D">
        <w:rPr>
          <w:sz w:val="16"/>
        </w:rPr>
        <w:t xml:space="preserve"> than associated risks.</w:t>
      </w:r>
    </w:p>
    <w:p w:rsidR="00E66619" w:rsidRPr="0024708D" w:rsidRDefault="00E66619" w:rsidP="00E66619">
      <w:pPr>
        <w:rPr>
          <w:sz w:val="16"/>
        </w:rPr>
      </w:pPr>
      <w:r w:rsidRPr="0024708D">
        <w:rPr>
          <w:rStyle w:val="StyleUnderline"/>
        </w:rPr>
        <w:t xml:space="preserve">Working together on civilian-Earth observation activities would likely involve </w:t>
      </w:r>
      <w:r w:rsidRPr="0024708D">
        <w:rPr>
          <w:rStyle w:val="Emphasis"/>
        </w:rPr>
        <w:t>sharing data on complex Earth-system processes relevant to everyone on the planet</w:t>
      </w:r>
      <w:r w:rsidRPr="0024708D">
        <w:rPr>
          <w:sz w:val="16"/>
        </w:rPr>
        <w:t xml:space="preserve">. </w:t>
      </w:r>
      <w:r w:rsidRPr="0024708D">
        <w:rPr>
          <w:rStyle w:val="StyleUnderline"/>
        </w:rPr>
        <w:t xml:space="preserve">There are frequently </w:t>
      </w:r>
      <w:r w:rsidRPr="0024708D">
        <w:rPr>
          <w:rStyle w:val="Emphasis"/>
        </w:rPr>
        <w:t>data gaps in the models</w:t>
      </w:r>
      <w:r w:rsidRPr="0024708D">
        <w:rPr>
          <w:rStyle w:val="StyleUnderline"/>
        </w:rPr>
        <w:t xml:space="preserve"> designed to address these complex processes, gaps that can be closed by </w:t>
      </w:r>
      <w:r w:rsidRPr="0024708D">
        <w:rPr>
          <w:rStyle w:val="Emphasis"/>
        </w:rPr>
        <w:t>sharing data</w:t>
      </w:r>
      <w:r w:rsidRPr="0024708D">
        <w:rPr>
          <w:rStyle w:val="StyleUnderline"/>
        </w:rPr>
        <w:t>.</w:t>
      </w:r>
      <w:r w:rsidRPr="0024708D">
        <w:rPr>
          <w:sz w:val="16"/>
        </w:rPr>
        <w:t xml:space="preserve"> </w:t>
      </w:r>
      <w:r w:rsidRPr="0024708D">
        <w:rPr>
          <w:rStyle w:val="Emphasis"/>
        </w:rPr>
        <w:t>Better models would yield positive benefits to both countries in fields like disaster management, environmental studies, coastal and marine planning, and sustainable land use</w:t>
      </w:r>
      <w:r w:rsidRPr="0024708D">
        <w:rPr>
          <w:sz w:val="16"/>
        </w:rPr>
        <w:t>. Everybody wins.</w:t>
      </w:r>
    </w:p>
    <w:p w:rsidR="00E66619" w:rsidRPr="0024708D" w:rsidRDefault="00E66619" w:rsidP="00E66619">
      <w:pPr>
        <w:rPr>
          <w:rStyle w:val="StyleUnderline"/>
        </w:rPr>
      </w:pPr>
      <w:r w:rsidRPr="0024708D">
        <w:rPr>
          <w:rStyle w:val="StyleUnderline"/>
        </w:rPr>
        <w:t>Space-science cooperation has long been discussed as potentially valuable</w:t>
      </w:r>
      <w:r w:rsidRPr="0024708D">
        <w:rPr>
          <w:sz w:val="16"/>
        </w:rPr>
        <w:t xml:space="preserve"> and viable for two reasons. First, </w:t>
      </w:r>
      <w:r w:rsidRPr="0024708D">
        <w:rPr>
          <w:rStyle w:val="StyleUnderline"/>
        </w:rPr>
        <w:t>it can be an area of cooperation where technology-transfer concerns can be minimized.</w:t>
      </w:r>
      <w:r w:rsidRPr="0024708D">
        <w:rPr>
          <w:sz w:val="16"/>
        </w:rPr>
        <w:t xml:space="preserve"> Although it would likely begin only with data exchanges, ideally </w:t>
      </w:r>
      <w:r w:rsidRPr="0024708D">
        <w:rPr>
          <w:rStyle w:val="StyleUnderline"/>
        </w:rPr>
        <w:t>data exchanges could lead to more extensive projects so that Americans can learn more about Chinese decision making and foster positive constituencies within China</w:t>
      </w:r>
      <w:r w:rsidRPr="0024708D">
        <w:rPr>
          <w:sz w:val="16"/>
        </w:rPr>
        <w:t xml:space="preserve">. Further, space scientists in both countries are notoriously like stepchildren when it comes to funding allocations. </w:t>
      </w:r>
      <w:r w:rsidRPr="0024708D">
        <w:rPr>
          <w:rStyle w:val="Emphasis"/>
        </w:rPr>
        <w:t>Working cooperatively could enable scientists in both countries to do more with their limited funds</w:t>
      </w:r>
      <w:r w:rsidRPr="0024708D">
        <w:rPr>
          <w:sz w:val="16"/>
        </w:rPr>
        <w:t xml:space="preserve">. </w:t>
      </w:r>
      <w:r w:rsidRPr="0024708D">
        <w:rPr>
          <w:rStyle w:val="StyleUnderline"/>
        </w:rPr>
        <w:t>One area of space science with practical application is space weather</w:t>
      </w:r>
      <w:r w:rsidRPr="0024708D">
        <w:rPr>
          <w:sz w:val="16"/>
        </w:rPr>
        <w:t xml:space="preserve"> – </w:t>
      </w:r>
      <w:r w:rsidRPr="0024708D">
        <w:rPr>
          <w:rStyle w:val="Emphasis"/>
        </w:rPr>
        <w:t>being able to anticipate solar flares</w:t>
      </w:r>
      <w:r w:rsidRPr="0024708D">
        <w:rPr>
          <w:sz w:val="16"/>
        </w:rPr>
        <w:t xml:space="preserve"> </w:t>
      </w:r>
      <w:r w:rsidRPr="0024708D">
        <w:rPr>
          <w:rStyle w:val="StyleUnderline"/>
        </w:rPr>
        <w:t xml:space="preserve">and </w:t>
      </w:r>
      <w:r w:rsidRPr="0024708D">
        <w:rPr>
          <w:rStyle w:val="Emphasis"/>
        </w:rPr>
        <w:t>geomagnetic storms</w:t>
      </w:r>
      <w:r w:rsidRPr="0024708D">
        <w:rPr>
          <w:sz w:val="16"/>
        </w:rPr>
        <w:t xml:space="preserve"> </w:t>
      </w:r>
      <w:r w:rsidRPr="0024708D">
        <w:rPr>
          <w:rStyle w:val="StyleUnderline"/>
        </w:rPr>
        <w:t xml:space="preserve">that are potentially damaging to satellites in orbit and negatively affecting ground facilities and operations, and thereby be able to protect against those effects. </w:t>
      </w:r>
      <w:r w:rsidRPr="0024708D">
        <w:rPr>
          <w:rStyle w:val="Emphasis"/>
        </w:rPr>
        <w:t>Space weather “predictions” are based on fundamental scientific research on solar-terrestrial physics</w:t>
      </w:r>
      <w:r w:rsidRPr="0024708D">
        <w:rPr>
          <w:rStyle w:val="StyleUnderline"/>
        </w:rPr>
        <w:t>.</w:t>
      </w:r>
    </w:p>
    <w:p w:rsidR="00E66619" w:rsidRPr="0024708D" w:rsidRDefault="00E66619" w:rsidP="00E66619">
      <w:pPr>
        <w:rPr>
          <w:sz w:val="16"/>
        </w:rPr>
      </w:pPr>
      <w:r w:rsidRPr="0024708D">
        <w:rPr>
          <w:sz w:val="16"/>
        </w:rPr>
        <w:t xml:space="preserve">Finally, discussions on civil Global Navigation Satellite Systems (GNSS) focus on navigation satellite systems with global coverage, including the U.S. Global Positioning Satellites (GPS), the Russian GLONASS system, and the expanding Chinese </w:t>
      </w:r>
      <w:proofErr w:type="spellStart"/>
      <w:r w:rsidRPr="0024708D">
        <w:rPr>
          <w:sz w:val="16"/>
        </w:rPr>
        <w:t>BeiDou</w:t>
      </w:r>
      <w:proofErr w:type="spellEnd"/>
      <w:r w:rsidRPr="0024708D">
        <w:rPr>
          <w:sz w:val="16"/>
        </w:rPr>
        <w:t xml:space="preserve"> system. It is in U.S. interests to assure that China integrates </w:t>
      </w:r>
      <w:proofErr w:type="spellStart"/>
      <w:r w:rsidRPr="0024708D">
        <w:rPr>
          <w:sz w:val="16"/>
        </w:rPr>
        <w:t>BeiDou</w:t>
      </w:r>
      <w:proofErr w:type="spellEnd"/>
      <w:r w:rsidRPr="0024708D">
        <w:rPr>
          <w:sz w:val="16"/>
        </w:rPr>
        <w:t xml:space="preserve"> with other systems rather than having </w:t>
      </w:r>
      <w:proofErr w:type="spellStart"/>
      <w:r w:rsidRPr="0024708D">
        <w:rPr>
          <w:sz w:val="16"/>
        </w:rPr>
        <w:t>BeiDou</w:t>
      </w:r>
      <w:proofErr w:type="spellEnd"/>
      <w:r w:rsidRPr="0024708D">
        <w:rPr>
          <w:sz w:val="16"/>
        </w:rPr>
        <w:t xml:space="preserve"> incompatible with other systems. If China were to integrate only </w:t>
      </w:r>
      <w:proofErr w:type="spellStart"/>
      <w:r w:rsidRPr="0024708D">
        <w:rPr>
          <w:sz w:val="16"/>
        </w:rPr>
        <w:t>BeiDou</w:t>
      </w:r>
      <w:proofErr w:type="spellEnd"/>
      <w:r w:rsidRPr="0024708D">
        <w:rPr>
          <w:sz w:val="16"/>
        </w:rPr>
        <w:t xml:space="preserve"> into the myriad of commercial products that utilize GNSS and that China produces, thereby requiring a different receiver than currently used by GPS, that would wield significant negative economic impacts on the U.S. Additionally, non-integration could also create a more chaotic environment for GNSS use.</w:t>
      </w:r>
    </w:p>
    <w:p w:rsidR="00E66619" w:rsidRPr="0024708D" w:rsidRDefault="00E66619" w:rsidP="00E66619">
      <w:pPr>
        <w:rPr>
          <w:sz w:val="16"/>
        </w:rPr>
      </w:pPr>
      <w:r w:rsidRPr="0024708D">
        <w:rPr>
          <w:sz w:val="16"/>
        </w:rPr>
        <w:t xml:space="preserve">Therefore, </w:t>
      </w:r>
      <w:r w:rsidRPr="0024708D">
        <w:rPr>
          <w:rStyle w:val="StyleUnderline"/>
        </w:rPr>
        <w:t>the United States is not merely doing China a favor by participating in these talks or by considering expanded areas of space cooperation</w:t>
      </w:r>
      <w:r w:rsidRPr="0024708D">
        <w:rPr>
          <w:sz w:val="16"/>
        </w:rPr>
        <w:t xml:space="preserve">, as is sometimes characterized. It is the United States acting in its own best interest. While ideally the U.S. could tie space cooperation to other contentious issues between the U.S. and China – </w:t>
      </w:r>
      <w:proofErr w:type="spellStart"/>
      <w:r w:rsidRPr="0024708D">
        <w:rPr>
          <w:sz w:val="16"/>
        </w:rPr>
        <w:t>cyber attacks</w:t>
      </w:r>
      <w:proofErr w:type="spellEnd"/>
      <w:r w:rsidRPr="0024708D">
        <w:rPr>
          <w:sz w:val="16"/>
        </w:rPr>
        <w:t>, for example – that is unlikely to happen. Expecting and waiting for that unlikely link to be made allows critical space issues to go unaddressed.</w:t>
      </w:r>
    </w:p>
    <w:p w:rsidR="00E66619" w:rsidRPr="0024708D" w:rsidRDefault="00E66619" w:rsidP="00E66619">
      <w:pPr>
        <w:pStyle w:val="Heading4"/>
      </w:pPr>
      <w:r w:rsidRPr="0024708D">
        <w:t xml:space="preserve">Solar flares are inevitable --- better forecasting is crucial to effectively adapt power grids to geomagnetic storms  </w:t>
      </w:r>
    </w:p>
    <w:p w:rsidR="00E66619" w:rsidRPr="0024708D" w:rsidRDefault="00E66619" w:rsidP="00E66619">
      <w:r w:rsidRPr="0024708D">
        <w:rPr>
          <w:b/>
        </w:rPr>
        <w:t>Stone 15</w:t>
      </w:r>
      <w:r w:rsidRPr="0024708D">
        <w:t xml:space="preserve"> [Maddie, Gizmodo, “The US is Finally Heeding Warnings </w:t>
      </w:r>
      <w:proofErr w:type="gramStart"/>
      <w:r w:rsidRPr="0024708D">
        <w:t>About</w:t>
      </w:r>
      <w:proofErr w:type="gramEnd"/>
      <w:r w:rsidRPr="0024708D">
        <w:t xml:space="preserve"> a Monster Solar Storm,” October 30, 2015, </w:t>
      </w:r>
      <w:hyperlink r:id="rId9" w:history="1">
        <w:r w:rsidRPr="0024708D">
          <w:rPr>
            <w:rStyle w:val="Hyperlink"/>
          </w:rPr>
          <w:t>http://gizmodo.com/the-us-is-finally-heeding-warnings-about-a-monster-sola-1739620903</w:t>
        </w:r>
      </w:hyperlink>
      <w:r w:rsidRPr="0024708D">
        <w:t>]</w:t>
      </w:r>
    </w:p>
    <w:p w:rsidR="00E66619" w:rsidRPr="0024708D" w:rsidRDefault="00E66619" w:rsidP="00E66619"/>
    <w:p w:rsidR="00E66619" w:rsidRPr="0024708D" w:rsidRDefault="00E66619" w:rsidP="00E66619">
      <w:pPr>
        <w:rPr>
          <w:sz w:val="16"/>
        </w:rPr>
      </w:pPr>
      <w:r w:rsidRPr="0024708D">
        <w:rPr>
          <w:sz w:val="16"/>
        </w:rPr>
        <w:t xml:space="preserve">Space weather scientists at the National Oceanic Atmospheric Administration and NASA have warned for years that </w:t>
      </w:r>
      <w:r w:rsidRPr="0024708D">
        <w:rPr>
          <w:rStyle w:val="StyleUnderline"/>
        </w:rPr>
        <w:t>if a massive solar storm were to strike the Earth, the effects could be catastrophic. Think worldwide power and telecommunications outages, lasting weeks to months.</w:t>
      </w:r>
      <w:r w:rsidRPr="0024708D">
        <w:rPr>
          <w:sz w:val="16"/>
        </w:rPr>
        <w:t xml:space="preserve"> Everything that relies on electricity, from our computers to our refrigerators to our water supply, could break down. “Frankly,” space weather consultant John </w:t>
      </w:r>
      <w:proofErr w:type="spellStart"/>
      <w:r w:rsidRPr="0024708D">
        <w:rPr>
          <w:sz w:val="16"/>
        </w:rPr>
        <w:t>Kappenman</w:t>
      </w:r>
      <w:proofErr w:type="spellEnd"/>
      <w:r w:rsidRPr="0024708D">
        <w:rPr>
          <w:sz w:val="16"/>
        </w:rPr>
        <w:t xml:space="preserve"> told Gizmodo last month, “this could be one of the most severe natural disasters that the country, and major portions of the world, could face.”</w:t>
      </w:r>
    </w:p>
    <w:p w:rsidR="00E66619" w:rsidRPr="0024708D" w:rsidRDefault="00E66619" w:rsidP="00E66619">
      <w:pPr>
        <w:rPr>
          <w:sz w:val="16"/>
        </w:rPr>
      </w:pPr>
      <w:r w:rsidRPr="0024708D">
        <w:rPr>
          <w:sz w:val="16"/>
        </w:rPr>
        <w:t xml:space="preserve">Apocalypse preppers have been stocking their EMP bunkers for years, but yesterday, the White House released the very first National Space Weather Strategy and Action Plan. </w:t>
      </w:r>
      <w:r w:rsidRPr="0024708D">
        <w:rPr>
          <w:rStyle w:val="StyleUnderline"/>
        </w:rPr>
        <w:t>These two documents outline goals and strategies for improved space weather modeling, forecasting, and response coordination. Ultimately, they represent a roadmap toward a future where the unfortunate arrival of a giant solar storm doesn’t spell the end of modern society.</w:t>
      </w:r>
    </w:p>
    <w:p w:rsidR="00E66619" w:rsidRPr="0024708D" w:rsidRDefault="00E66619" w:rsidP="00E66619">
      <w:pPr>
        <w:rPr>
          <w:sz w:val="16"/>
        </w:rPr>
      </w:pPr>
      <w:r w:rsidRPr="0024708D">
        <w:rPr>
          <w:sz w:val="16"/>
        </w:rPr>
        <w:t>What’s Space Weather and Why Do We Care?</w:t>
      </w:r>
    </w:p>
    <w:p w:rsidR="00E66619" w:rsidRPr="0024708D" w:rsidRDefault="00E66619" w:rsidP="00E66619">
      <w:pPr>
        <w:rPr>
          <w:sz w:val="16"/>
        </w:rPr>
      </w:pPr>
      <w:r w:rsidRPr="0024708D">
        <w:rPr>
          <w:rStyle w:val="StyleUnderline"/>
        </w:rPr>
        <w:t>Space weather is a fairly broad term encompassing a bunch of stuff the Sun hurls our way, including high-energy x-rays, magnetized plasma, and charged particles</w:t>
      </w:r>
      <w:r w:rsidRPr="0024708D">
        <w:rPr>
          <w:sz w:val="16"/>
        </w:rPr>
        <w:t>. All of these can interact with Earth’s magnetic field, causing geomagnetic disturbances that light up the northern and southern skies with dazzling auroras. Most of the time, these cosmic light shows are beautiful and harmless.</w:t>
      </w:r>
    </w:p>
    <w:p w:rsidR="00E66619" w:rsidRPr="0024708D" w:rsidRDefault="00E66619" w:rsidP="00E66619">
      <w:pPr>
        <w:rPr>
          <w:rStyle w:val="StyleUnderline"/>
        </w:rPr>
      </w:pPr>
      <w:r w:rsidRPr="0024708D">
        <w:rPr>
          <w:sz w:val="16"/>
        </w:rPr>
        <w:t xml:space="preserve">Sometimes, however, things can get nasty, especially </w:t>
      </w:r>
      <w:r w:rsidRPr="0024708D">
        <w:rPr>
          <w:rStyle w:val="StyleUnderline"/>
        </w:rPr>
        <w:t>when the Sun releases a large burst of plasma known as a coronal mass ejection</w:t>
      </w:r>
      <w:r w:rsidRPr="0024708D">
        <w:rPr>
          <w:sz w:val="16"/>
        </w:rPr>
        <w:t xml:space="preserve"> (CME). Large CMEs are unusual, and it’s even more unusual for our planet to line up directly in their path. But when that happens, </w:t>
      </w:r>
      <w:r w:rsidRPr="0024708D">
        <w:rPr>
          <w:rStyle w:val="StyleUnderline"/>
        </w:rPr>
        <w:t>CMEs cause geomagnetic storms that generate tremendous electric currents in the upper atmosphere</w:t>
      </w:r>
      <w:r w:rsidRPr="0024708D">
        <w:rPr>
          <w:sz w:val="16"/>
        </w:rPr>
        <w:t xml:space="preserve">. </w:t>
      </w:r>
      <w:r w:rsidRPr="0024708D">
        <w:rPr>
          <w:rStyle w:val="StyleUnderline"/>
        </w:rPr>
        <w:t>Some of this current makes its way into the ground, where it’s channeled by any and all conductive materials</w:t>
      </w:r>
      <w:r w:rsidRPr="0024708D">
        <w:rPr>
          <w:sz w:val="16"/>
        </w:rPr>
        <w:t xml:space="preserve">, including certain rocks, pipes, and electric cables. </w:t>
      </w:r>
      <w:r w:rsidRPr="0024708D">
        <w:rPr>
          <w:rStyle w:val="StyleUnderline"/>
        </w:rPr>
        <w:t xml:space="preserve">Currents from large geomagnetic storms can ultimately feed into our grids, </w:t>
      </w:r>
      <w:r w:rsidRPr="0024708D">
        <w:rPr>
          <w:rStyle w:val="Emphasis"/>
        </w:rPr>
        <w:t>melting transformers at the heart of power distribution centers</w:t>
      </w:r>
      <w:r w:rsidRPr="0024708D">
        <w:rPr>
          <w:rStyle w:val="StyleUnderline"/>
        </w:rPr>
        <w:t>.</w:t>
      </w:r>
    </w:p>
    <w:p w:rsidR="00E66619" w:rsidRPr="0024708D" w:rsidRDefault="00E66619" w:rsidP="00E66619">
      <w:pPr>
        <w:rPr>
          <w:sz w:val="16"/>
        </w:rPr>
      </w:pPr>
      <w:r w:rsidRPr="0024708D">
        <w:rPr>
          <w:sz w:val="16"/>
        </w:rPr>
        <w:t xml:space="preserve">Because our power supply has become more aggregated and interconnected over the last decades, </w:t>
      </w:r>
      <w:r w:rsidRPr="0024708D">
        <w:rPr>
          <w:rStyle w:val="StyleUnderline"/>
        </w:rPr>
        <w:t>the effects of an outage at one distribution center could spread far and wide, impacting millions of people</w:t>
      </w:r>
      <w:r w:rsidRPr="0024708D">
        <w:rPr>
          <w:sz w:val="16"/>
        </w:rPr>
        <w:t xml:space="preserve">. “In the case of electric power grids, both the manner in which systems are operated and the accumulated design decisions engineered into present-day networks around the world have tended to significantly enhance geomagnetic storm impacts,” writes </w:t>
      </w:r>
      <w:proofErr w:type="spellStart"/>
      <w:r w:rsidRPr="0024708D">
        <w:rPr>
          <w:sz w:val="16"/>
        </w:rPr>
        <w:t>Kappenman</w:t>
      </w:r>
      <w:proofErr w:type="spellEnd"/>
      <w:r w:rsidRPr="0024708D">
        <w:rPr>
          <w:sz w:val="16"/>
        </w:rPr>
        <w:t xml:space="preserve"> in a report on the dangers of space weather. To illustrate his point, </w:t>
      </w:r>
      <w:proofErr w:type="spellStart"/>
      <w:r w:rsidRPr="0024708D">
        <w:rPr>
          <w:sz w:val="16"/>
        </w:rPr>
        <w:t>Kappenman</w:t>
      </w:r>
      <w:proofErr w:type="spellEnd"/>
      <w:r w:rsidRPr="0024708D">
        <w:rPr>
          <w:sz w:val="16"/>
        </w:rPr>
        <w:t xml:space="preserve"> cites a geomagnetic storm that occurred across Earth’s northern hemisphere in March of 1989:</w:t>
      </w:r>
    </w:p>
    <w:p w:rsidR="00E66619" w:rsidRPr="0024708D" w:rsidRDefault="00E66619" w:rsidP="00E66619">
      <w:pPr>
        <w:rPr>
          <w:sz w:val="16"/>
        </w:rPr>
      </w:pPr>
      <w:r w:rsidRPr="0024708D">
        <w:rPr>
          <w:sz w:val="16"/>
        </w:rPr>
        <w:t>This [storm] started a chain of power system disturbance events that only 92 seconds later resulted in a complete collapse to the entire power grid in Quebec. The rapid manifestation of the storm and impacts to the Quebec power grid allowed no time to even assess what was happening to the power system, let alone provide any meaningful human intervention. Over the course of the next 24 hours, additional large disturbances propagated across the continent, the only difference being that they extended much further south and came, at times, arguably close to toppling power systems from the New England and Mid-Atlantic regions of the U.S. to the Midwest.</w:t>
      </w:r>
    </w:p>
    <w:p w:rsidR="00E66619" w:rsidRPr="0024708D" w:rsidRDefault="00E66619" w:rsidP="00E66619">
      <w:pPr>
        <w:rPr>
          <w:sz w:val="16"/>
        </w:rPr>
      </w:pPr>
      <w:r w:rsidRPr="0024708D">
        <w:rPr>
          <w:sz w:val="16"/>
        </w:rPr>
        <w:t xml:space="preserve">Again, </w:t>
      </w:r>
      <w:r w:rsidRPr="0024708D">
        <w:rPr>
          <w:rStyle w:val="StyleUnderline"/>
        </w:rPr>
        <w:t>geomagnetic storms of this magnitude are rare, but it’d be unwise to assume we won’t see another in the years to come</w:t>
      </w:r>
      <w:r w:rsidRPr="0024708D">
        <w:rPr>
          <w:sz w:val="16"/>
        </w:rPr>
        <w:t>. In fact</w:t>
      </w:r>
      <w:r w:rsidRPr="0024708D">
        <w:rPr>
          <w:rStyle w:val="StyleUnderline"/>
        </w:rPr>
        <w:t>, a CME roughly four times larger than the one that caused the 1989 Quebec outages narrowly missed us in 2012</w:t>
      </w:r>
      <w:r w:rsidRPr="0024708D">
        <w:rPr>
          <w:sz w:val="16"/>
        </w:rPr>
        <w:t>. “</w:t>
      </w:r>
      <w:r w:rsidRPr="0024708D">
        <w:rPr>
          <w:rStyle w:val="StyleUnderline"/>
        </w:rPr>
        <w:t>If it had hit, we would still be picking up the pieces</w:t>
      </w:r>
      <w:r w:rsidRPr="0024708D">
        <w:rPr>
          <w:sz w:val="16"/>
        </w:rPr>
        <w:t xml:space="preserve">,” physicist Daniel Baker of the University of Colorado told NASA two years later. A report by the National Academies estimated that the cost of such an event could exceed 2 trillion dollars—the economic equivalent of 20 Hurricane </w:t>
      </w:r>
      <w:proofErr w:type="spellStart"/>
      <w:r w:rsidRPr="0024708D">
        <w:rPr>
          <w:sz w:val="16"/>
        </w:rPr>
        <w:t>Katrinas</w:t>
      </w:r>
      <w:proofErr w:type="spellEnd"/>
      <w:r w:rsidRPr="0024708D">
        <w:rPr>
          <w:sz w:val="16"/>
        </w:rPr>
        <w:t>.</w:t>
      </w:r>
    </w:p>
    <w:p w:rsidR="00E66619" w:rsidRPr="0024708D" w:rsidRDefault="00E66619" w:rsidP="00E66619">
      <w:pPr>
        <w:rPr>
          <w:sz w:val="16"/>
        </w:rPr>
      </w:pPr>
      <w:r w:rsidRPr="0024708D">
        <w:rPr>
          <w:sz w:val="16"/>
        </w:rPr>
        <w:t>The Road Forward</w:t>
      </w:r>
    </w:p>
    <w:p w:rsidR="00E66619" w:rsidRPr="0024708D" w:rsidRDefault="00E66619" w:rsidP="00E66619">
      <w:pPr>
        <w:rPr>
          <w:sz w:val="16"/>
        </w:rPr>
      </w:pPr>
      <w:r w:rsidRPr="0024708D">
        <w:rPr>
          <w:sz w:val="16"/>
        </w:rPr>
        <w:t>Clearly, it’s high time we to start thinking about how to prepare for the possibility of a monster solar storm. The National Space Weather Action Plan released yesterday describes how the US government will coordinate efforts on space weather forecasting, infrastructure preparation and education. Here are some highlights.</w:t>
      </w:r>
    </w:p>
    <w:p w:rsidR="00E66619" w:rsidRPr="0024708D" w:rsidRDefault="00E66619" w:rsidP="00E66619">
      <w:pPr>
        <w:rPr>
          <w:sz w:val="16"/>
        </w:rPr>
      </w:pPr>
      <w:r w:rsidRPr="0024708D">
        <w:rPr>
          <w:sz w:val="16"/>
        </w:rPr>
        <w:t xml:space="preserve">Establishing the “Godzilla” Storm: On the science front, a key component of the White House’s new plan is figuring out just how big these suckers can get. To this day, </w:t>
      </w:r>
      <w:r w:rsidRPr="0024708D">
        <w:rPr>
          <w:rStyle w:val="StyleUnderline"/>
        </w:rPr>
        <w:t>the largest solar storm recorded on Earth was</w:t>
      </w:r>
      <w:r w:rsidRPr="0024708D">
        <w:rPr>
          <w:sz w:val="16"/>
        </w:rPr>
        <w:t xml:space="preserve"> the 1859 Carrington Event, </w:t>
      </w:r>
      <w:r w:rsidRPr="0024708D">
        <w:rPr>
          <w:rStyle w:val="StyleUnderline"/>
        </w:rPr>
        <w:t>a series of powerful CMEs that ignited the northern lights as far south as Cuba</w:t>
      </w:r>
      <w:r w:rsidRPr="0024708D">
        <w:rPr>
          <w:sz w:val="16"/>
        </w:rPr>
        <w:t>, causing global telegraph outages. The Carrington Event has always been our benchmark for really big storms, but in recent years, observations of Sun-like stars beyond our solar system have shown that “</w:t>
      </w:r>
      <w:proofErr w:type="spellStart"/>
      <w:r w:rsidRPr="0024708D">
        <w:rPr>
          <w:rStyle w:val="Emphasis"/>
        </w:rPr>
        <w:t>superflares</w:t>
      </w:r>
      <w:proofErr w:type="spellEnd"/>
      <w:r w:rsidRPr="0024708D">
        <w:rPr>
          <w:sz w:val="16"/>
        </w:rPr>
        <w:t>”—</w:t>
      </w:r>
      <w:r w:rsidRPr="0024708D">
        <w:rPr>
          <w:rStyle w:val="StyleUnderline"/>
        </w:rPr>
        <w:t>1,000 times larger than the Carrington Event</w:t>
      </w:r>
      <w:r w:rsidRPr="0024708D">
        <w:rPr>
          <w:sz w:val="16"/>
        </w:rPr>
        <w:t>—</w:t>
      </w:r>
      <w:r w:rsidRPr="0024708D">
        <w:rPr>
          <w:rStyle w:val="StyleUnderline"/>
        </w:rPr>
        <w:t>can and do occur</w:t>
      </w:r>
      <w:r w:rsidRPr="0024708D">
        <w:rPr>
          <w:sz w:val="16"/>
        </w:rPr>
        <w:t xml:space="preserve">. In 2012, a study published in Nature estimated that </w:t>
      </w:r>
      <w:r w:rsidRPr="0024708D">
        <w:rPr>
          <w:rStyle w:val="StyleUnderline"/>
        </w:rPr>
        <w:t>such a flare could strike the Earth every 800 to 5,000 years</w:t>
      </w:r>
      <w:r w:rsidRPr="0024708D">
        <w:rPr>
          <w:sz w:val="16"/>
        </w:rPr>
        <w:t xml:space="preserve">. That’s a pretty wide margin of uncertainty for such a potentially devastating event. Clearly, </w:t>
      </w:r>
      <w:r w:rsidRPr="0024708D">
        <w:rPr>
          <w:rStyle w:val="StyleUnderline"/>
        </w:rPr>
        <w:t xml:space="preserve">we need to get a better handle on the upper size limit of our own Sun’s eruptions and the actual risk </w:t>
      </w:r>
      <w:proofErr w:type="spellStart"/>
      <w:r w:rsidRPr="0024708D">
        <w:rPr>
          <w:rStyle w:val="StyleUnderline"/>
        </w:rPr>
        <w:t>superflares</w:t>
      </w:r>
      <w:proofErr w:type="spellEnd"/>
      <w:r w:rsidRPr="0024708D">
        <w:rPr>
          <w:rStyle w:val="StyleUnderline"/>
        </w:rPr>
        <w:t xml:space="preserve"> pose</w:t>
      </w:r>
      <w:r w:rsidRPr="0024708D">
        <w:rPr>
          <w:sz w:val="16"/>
        </w:rPr>
        <w:t>.</w:t>
      </w:r>
    </w:p>
    <w:p w:rsidR="00E66619" w:rsidRPr="0024708D" w:rsidRDefault="00E66619" w:rsidP="00E66619">
      <w:pPr>
        <w:rPr>
          <w:sz w:val="16"/>
        </w:rPr>
      </w:pPr>
      <w:r w:rsidRPr="0024708D">
        <w:rPr>
          <w:sz w:val="16"/>
        </w:rPr>
        <w:t>Monitoring Vulnerability on the Ground: While we know that large pulses of electric current pose a danger to power grids, experts don’t agree on just how vulnerable our infrastructure is. The White House Action Plan calls for a nationwide assessment of vulnerability that includes factors like the age and design of grid infrastructure and the underlying geology. The DOE has also been tasked with developing a grid monitoring system that would “display the status of power generation, transmission, and distribution systems during geomagnetic storms.” Real-time monitoring tools like this could be used by grid operators who need to make fast decisions about when to shut things off.</w:t>
      </w:r>
    </w:p>
    <w:p w:rsidR="00E66619" w:rsidRPr="0024708D" w:rsidRDefault="00E66619" w:rsidP="00E66619">
      <w:pPr>
        <w:rPr>
          <w:sz w:val="16"/>
        </w:rPr>
      </w:pPr>
      <w:r w:rsidRPr="0024708D">
        <w:rPr>
          <w:sz w:val="16"/>
        </w:rPr>
        <w:t xml:space="preserve">Improved Forecasting: </w:t>
      </w:r>
      <w:r w:rsidRPr="0024708D">
        <w:rPr>
          <w:rStyle w:val="StyleUnderline"/>
        </w:rPr>
        <w:t>A big aspect of our vulnerability to space weather is the fact that we have almost no lead-time before a large storm strikes. If a CME is heading straight for us, our first notice comes from the space weather monitoring satellites situated</w:t>
      </w:r>
      <w:r w:rsidRPr="0024708D">
        <w:rPr>
          <w:sz w:val="16"/>
        </w:rPr>
        <w:t xml:space="preserve"> at the L1 Lagrange point </w:t>
      </w:r>
      <w:r w:rsidRPr="0024708D">
        <w:rPr>
          <w:rStyle w:val="StyleUnderline"/>
        </w:rPr>
        <w:t>a million miles in front of Earth. At best, these satellites give us about an hour’s notice</w:t>
      </w:r>
      <w:r w:rsidRPr="0024708D">
        <w:rPr>
          <w:sz w:val="16"/>
        </w:rPr>
        <w:t xml:space="preserve">. </w:t>
      </w:r>
      <w:r w:rsidRPr="0024708D">
        <w:rPr>
          <w:rStyle w:val="Emphasis"/>
        </w:rPr>
        <w:t>There’s a lot of room to improve our forecasting, and it starts with a better understanding of when and how large solar flares and CMEs occur</w:t>
      </w:r>
      <w:r w:rsidRPr="0024708D">
        <w:rPr>
          <w:sz w:val="16"/>
        </w:rPr>
        <w:t xml:space="preserve">. The White House Action Plan calls for more research on solar dynamics. </w:t>
      </w:r>
      <w:r w:rsidRPr="0024708D">
        <w:rPr>
          <w:rStyle w:val="StyleUnderline"/>
        </w:rPr>
        <w:t>Just as we can use weather models to predict the onset of tropical storms</w:t>
      </w:r>
      <w:r w:rsidRPr="0024708D">
        <w:rPr>
          <w:sz w:val="16"/>
        </w:rPr>
        <w:t xml:space="preserve">, </w:t>
      </w:r>
      <w:r w:rsidRPr="0024708D">
        <w:rPr>
          <w:rStyle w:val="Emphasis"/>
        </w:rPr>
        <w:t xml:space="preserve">with better solar models we might be able to forecast days, or even weeks in advance, when the Sun’s gearing up to punt a </w:t>
      </w:r>
      <w:proofErr w:type="spellStart"/>
      <w:r w:rsidRPr="0024708D">
        <w:rPr>
          <w:rStyle w:val="Emphasis"/>
        </w:rPr>
        <w:t>a</w:t>
      </w:r>
      <w:proofErr w:type="spellEnd"/>
      <w:r w:rsidRPr="0024708D">
        <w:rPr>
          <w:rStyle w:val="Emphasis"/>
        </w:rPr>
        <w:t xml:space="preserve"> giant blob of plasma our way</w:t>
      </w:r>
      <w:r w:rsidRPr="0024708D">
        <w:rPr>
          <w:sz w:val="16"/>
        </w:rPr>
        <w:t>.</w:t>
      </w:r>
    </w:p>
    <w:p w:rsidR="00E66619" w:rsidRPr="0024708D" w:rsidRDefault="00E66619" w:rsidP="00E66619">
      <w:pPr>
        <w:rPr>
          <w:rStyle w:val="StyleUnderline"/>
        </w:rPr>
      </w:pPr>
      <w:r w:rsidRPr="0024708D">
        <w:rPr>
          <w:sz w:val="16"/>
        </w:rPr>
        <w:t xml:space="preserve">Cooperation: </w:t>
      </w:r>
      <w:r w:rsidRPr="0024708D">
        <w:rPr>
          <w:rStyle w:val="StyleUnderline"/>
        </w:rPr>
        <w:t>Perhaps the most dangerous aspect of a large geomagnetic storm is that its effects could be felt globally. This makes space weather unique among all natural disasters humans face, and it underscores the need for international coordination.</w:t>
      </w:r>
      <w:r w:rsidRPr="0024708D">
        <w:rPr>
          <w:sz w:val="16"/>
        </w:rPr>
        <w:t xml:space="preserve"> To that end, the White House Action Plan outlines a number of goals and targets, including 1) an international meeting on the social and economic impacts of a large solar event, 2) multi-national acknowledgement of space weather as a global challenge, 3) </w:t>
      </w:r>
      <w:r w:rsidRPr="0024708D">
        <w:rPr>
          <w:rStyle w:val="StyleUnderline"/>
        </w:rPr>
        <w:t>facilitating open-access to space weather data across agencies and countries</w:t>
      </w:r>
      <w:r w:rsidRPr="0024708D">
        <w:rPr>
          <w:sz w:val="16"/>
        </w:rPr>
        <w:t xml:space="preserve">, 4) </w:t>
      </w:r>
      <w:r w:rsidRPr="0024708D">
        <w:rPr>
          <w:rStyle w:val="StyleUnderline"/>
        </w:rPr>
        <w:t>developing international standards for solar storm measurements and scales, and</w:t>
      </w:r>
      <w:r w:rsidRPr="0024708D">
        <w:rPr>
          <w:sz w:val="16"/>
        </w:rPr>
        <w:t xml:space="preserve"> 5) </w:t>
      </w:r>
      <w:r w:rsidRPr="0024708D">
        <w:rPr>
          <w:rStyle w:val="StyleUnderline"/>
        </w:rPr>
        <w:t>developing a set of “mutual-aid arrangements” to facilitate response efforts worldwide.</w:t>
      </w:r>
    </w:p>
    <w:p w:rsidR="00E66619" w:rsidRPr="0024708D" w:rsidRDefault="00E66619" w:rsidP="00E66619">
      <w:r w:rsidRPr="0024708D">
        <w:rPr>
          <w:sz w:val="16"/>
        </w:rPr>
        <w:t>The last thing we want is for a bunch of power-hungry humans to panic. We’re all in this together, and it’d be nice if we didn’t devolve into a society of cannibalistic road warriors overnight.</w:t>
      </w:r>
    </w:p>
    <w:p w:rsidR="00E66619" w:rsidRPr="0024708D" w:rsidRDefault="00E66619" w:rsidP="00E66619"/>
    <w:p w:rsidR="00E66619" w:rsidRPr="0024708D" w:rsidRDefault="00E66619" w:rsidP="00E66619">
      <w:pPr>
        <w:pStyle w:val="Heading4"/>
      </w:pPr>
      <w:r w:rsidRPr="0024708D">
        <w:t xml:space="preserve">The impact is extinction </w:t>
      </w:r>
    </w:p>
    <w:p w:rsidR="00E66619" w:rsidRPr="0024708D" w:rsidRDefault="00E66619" w:rsidP="00E66619">
      <w:pPr>
        <w:rPr>
          <w:rStyle w:val="Hyperlink"/>
        </w:rPr>
      </w:pPr>
      <w:r w:rsidRPr="0024708D">
        <w:rPr>
          <w:rStyle w:val="Style13ptBold"/>
        </w:rPr>
        <w:t xml:space="preserve">IBT 11 </w:t>
      </w:r>
      <w:r w:rsidRPr="0024708D">
        <w:rPr>
          <w:rStyle w:val="Style13ptBold"/>
          <w:b w:val="0"/>
        </w:rPr>
        <w:t>[</w:t>
      </w:r>
      <w:r w:rsidRPr="0024708D">
        <w:t xml:space="preserve">International Business Times, Solar Flare Could Unleash Nuclear Holocaust </w:t>
      </w:r>
      <w:proofErr w:type="gramStart"/>
      <w:r w:rsidRPr="0024708D">
        <w:t>Across</w:t>
      </w:r>
      <w:proofErr w:type="gramEnd"/>
      <w:r w:rsidRPr="0024708D">
        <w:t xml:space="preserve"> Planet Earth, Forcing Hundreds of Nuclear Power Plants Into Total Meltdowns, </w:t>
      </w:r>
      <w:hyperlink r:id="rId10" w:history="1">
        <w:r w:rsidRPr="0024708D">
          <w:rPr>
            <w:rStyle w:val="Hyperlink"/>
          </w:rPr>
          <w:t>http://au.ibtimes.com/articles/213249/20110914/solar-flare-could-unleash-nuclear-holocaust-across-planet-earth-forcing-hundreds-of-nuclear-power-pl.htm</w:t>
        </w:r>
      </w:hyperlink>
      <w:r w:rsidRPr="0024708D">
        <w:rPr>
          <w:rStyle w:val="Hyperlink"/>
        </w:rPr>
        <w:t>]</w:t>
      </w:r>
    </w:p>
    <w:p w:rsidR="00E66619" w:rsidRPr="0024708D" w:rsidRDefault="00E66619" w:rsidP="00E66619"/>
    <w:p w:rsidR="00E66619" w:rsidRPr="0024708D" w:rsidRDefault="00E66619" w:rsidP="00E66619">
      <w:pPr>
        <w:rPr>
          <w:sz w:val="16"/>
        </w:rPr>
      </w:pPr>
      <w:r w:rsidRPr="0024708D">
        <w:rPr>
          <w:sz w:val="16"/>
        </w:rPr>
        <w:t xml:space="preserve">What happens when there's no electricity? </w:t>
      </w:r>
      <w:r w:rsidRPr="0024708D">
        <w:rPr>
          <w:rStyle w:val="StyleUnderline"/>
        </w:rPr>
        <w:t xml:space="preserve">Imagine a world without electricity. Even for just a week. Imagine </w:t>
      </w:r>
      <w:hyperlink r:id="rId11" w:history="1">
        <w:r w:rsidRPr="0024708D">
          <w:rPr>
            <w:rStyle w:val="StyleUnderline"/>
          </w:rPr>
          <w:t>New York</w:t>
        </w:r>
      </w:hyperlink>
      <w:r w:rsidRPr="0024708D">
        <w:rPr>
          <w:rStyle w:val="StyleUnderline"/>
        </w:rPr>
        <w:t xml:space="preserve"> City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 once there is no power grid, all the nuclear power plants of the world suddenly go into "emergency mode" and are forced to rely on their on-site emergency power backups</w:t>
      </w:r>
      <w:r w:rsidRPr="0024708D">
        <w:rPr>
          <w:b/>
          <w:u w:val="single"/>
        </w:rPr>
        <w:t xml:space="preserve"> </w:t>
      </w:r>
      <w:r w:rsidRPr="0024708D">
        <w:rPr>
          <w:sz w:val="16"/>
        </w:rPr>
        <w:t xml:space="preserve">to circulate coolants and prevent nuclear meltdowns from occurring. And yet, as we've already established, these facilities typically have only a few hours of battery power available, followed by perhaps a few </w:t>
      </w:r>
      <w:proofErr w:type="spellStart"/>
      <w:r w:rsidRPr="0024708D">
        <w:rPr>
          <w:sz w:val="16"/>
        </w:rPr>
        <w:t>days worth</w:t>
      </w:r>
      <w:proofErr w:type="spellEnd"/>
      <w:r w:rsidRPr="0024708D">
        <w:rPr>
          <w:sz w:val="16"/>
        </w:rPr>
        <w:t xml:space="preserve">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24708D">
        <w:rPr>
          <w:sz w:val="16"/>
          <w:szCs w:val="16"/>
        </w:rPr>
        <w:t>lifetime limits</w:t>
      </w:r>
      <w:r w:rsidRPr="0024708D">
        <w:rPr>
          <w:sz w:val="16"/>
        </w:rPr>
        <w:t xml:space="preserve"> of on-the-job radiation exposure, so most of the workers at nuclear facilities right now are </w:t>
      </w:r>
      <w:r w:rsidRPr="0024708D">
        <w:rPr>
          <w:rStyle w:val="StyleUnderline"/>
        </w:rPr>
        <w:t>newbies</w:t>
      </w:r>
      <w:r w:rsidRPr="0024708D">
        <w:rPr>
          <w:sz w:val="16"/>
        </w:rPr>
        <w:t xml:space="preserve"> who really </w:t>
      </w:r>
      <w:r w:rsidRPr="0024708D">
        <w:rPr>
          <w:rStyle w:val="StyleUnderline"/>
        </w:rPr>
        <w:t>have no clue what they're doing. There are 440 nuclear power plants operating across 30 countries around the world today</w:t>
      </w:r>
      <w:r w:rsidRPr="0024708D">
        <w:rPr>
          <w:sz w:val="16"/>
        </w:rPr>
        <w:t xml:space="preserve">. There are an additional 250 so-called "research reactors" in existence, making a total of </w:t>
      </w:r>
      <w:r w:rsidRPr="0024708D">
        <w:rPr>
          <w:rStyle w:val="StyleUnderline"/>
        </w:rPr>
        <w:t xml:space="preserve">roughly 700 nuclear reactors to be dealt with </w:t>
      </w:r>
      <w:r w:rsidRPr="0024708D">
        <w:rPr>
          <w:sz w:val="16"/>
        </w:rPr>
        <w:t>(</w:t>
      </w:r>
      <w:hyperlink r:id="rId12" w:tgtFrame="_blank" w:history="1">
        <w:r w:rsidRPr="0024708D">
          <w:rPr>
            <w:rStyle w:val="Hyperlink"/>
            <w:sz w:val="16"/>
          </w:rPr>
          <w:t>http://www.world-nuclear.org/info/i...</w:t>
        </w:r>
      </w:hyperlink>
      <w:r w:rsidRPr="0024708D">
        <w:rPr>
          <w:sz w:val="16"/>
        </w:rPr>
        <w:t xml:space="preserve">). Now imagine the scenario: </w:t>
      </w:r>
      <w:r w:rsidRPr="0024708D">
        <w:rPr>
          <w:rStyle w:val="StyleUnderline"/>
        </w:rPr>
        <w:t xml:space="preserve">You've got a </w:t>
      </w:r>
      <w:r w:rsidRPr="0024708D">
        <w:rPr>
          <w:rStyle w:val="Emphasis"/>
        </w:rPr>
        <w:t>massive solar flare</w:t>
      </w:r>
      <w:r w:rsidRPr="0024708D">
        <w:rPr>
          <w:rStyle w:val="StyleUnderline"/>
        </w:rPr>
        <w:t xml:space="preserve"> that knocks out the world power grid and destroys the majority of the power grid transformers</w:t>
      </w:r>
      <w:r w:rsidRPr="0024708D">
        <w:rPr>
          <w:sz w:val="16"/>
        </w:rPr>
        <w:t xml:space="preserve">, thrusting the world into darkness. Cities collapse into chaos and rioting, martial law is quickly declared (but it hardly matters), and every nation in the world is on full emergency. But that doesn't solve the really big problem, which is that you've got </w:t>
      </w:r>
      <w:r w:rsidRPr="0024708D">
        <w:rPr>
          <w:rStyle w:val="StyleUnderline"/>
        </w:rPr>
        <w:t>700 nuclear reactors</w:t>
      </w:r>
      <w:r w:rsidRPr="0024708D">
        <w:rPr>
          <w:b/>
          <w:u w:val="single"/>
        </w:rPr>
        <w:t xml:space="preserve"> </w:t>
      </w:r>
      <w:r w:rsidRPr="0024708D">
        <w:rPr>
          <w:rStyle w:val="StyleUnderline"/>
        </w:rPr>
        <w:t>that can't feed power into the grid</w:t>
      </w:r>
      <w:r w:rsidRPr="0024708D">
        <w:rPr>
          <w:sz w:val="16"/>
        </w:rPr>
        <w:t xml:space="preserve"> (because all the transformers are blown up) </w:t>
      </w:r>
      <w:r w:rsidRPr="0024708D">
        <w:rPr>
          <w:rStyle w:val="StyleUnderline"/>
        </w:rPr>
        <w:t>and yet simultaneously have to be fed a steady stream of emergency fuels to run the generators the keep the coolant pumps functioning</w:t>
      </w:r>
      <w:r w:rsidRPr="0024708D">
        <w:rPr>
          <w:sz w:val="16"/>
        </w:rPr>
        <w:t xml:space="preserve">. How long does the coolant need to circulate in these facilities to cool the nuclear fuel? </w:t>
      </w:r>
      <w:r w:rsidRPr="0024708D">
        <w:rPr>
          <w:rStyle w:val="Emphasis"/>
        </w:rPr>
        <w:t>Months</w:t>
      </w:r>
      <w:r w:rsidRPr="0024708D">
        <w:rPr>
          <w:rStyle w:val="Strong"/>
          <w:sz w:val="16"/>
        </w:rPr>
        <w:t>.</w:t>
      </w:r>
      <w:r w:rsidRPr="0024708D">
        <w:rPr>
          <w:sz w:val="16"/>
        </w:rPr>
        <w:t xml:space="preserve"> This is also the lesson of Fukushima: You can't cool nuclear fuel in mere hours or days. It takes </w:t>
      </w:r>
      <w:r w:rsidRPr="0024708D">
        <w:rPr>
          <w:rStyle w:val="Emphasis"/>
        </w:rPr>
        <w:t>months</w:t>
      </w:r>
      <w:r w:rsidRPr="0024708D">
        <w:rPr>
          <w:sz w:val="16"/>
        </w:rPr>
        <w:t xml:space="preserve"> to bring these nuclear facilities to a state of cold shutdown. And that means </w:t>
      </w:r>
      <w:r w:rsidRPr="0024708D">
        <w:rPr>
          <w:rStyle w:val="StyleUnderline"/>
        </w:rPr>
        <w:t>in order to avoid a multitude of Fukushima-style meltdowns from occurring around the world, you need to truck diesel fuel, generator parts and nuclear plant workers to every nuclear facility on the planet, ON TIME, every time, without fail, for months on end</w:t>
      </w:r>
      <w:r w:rsidRPr="0024708D">
        <w:rPr>
          <w:sz w:val="16"/>
        </w:rPr>
        <w:t xml:space="preserve">. Now remember, </w:t>
      </w:r>
      <w:r w:rsidRPr="0024708D">
        <w:rPr>
          <w:rStyle w:val="Emphasis"/>
        </w:rPr>
        <w:t>this must be done in the middle of the total chaos breakdown of modern civilization, where there is no power</w:t>
      </w:r>
      <w:r w:rsidRPr="0024708D">
        <w:rPr>
          <w:sz w:val="16"/>
        </w:rPr>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Where do you get diesel fuel? Why refineries will be shut down, too from petroleum refineries. Most people don't realize it, but petroleum refineries run on electricity. Without the power grid, the refineries don't produce a drop of diesel. With no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 With military escorts and the total government control over all fuel supplies, a few nations will be able to keep a few nuclear power facilities from melting down.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leaves 175 nuclear power plants where all attempts fail. Let's be outrageously optimistic and suppose that a third of those somehow don't go into a total meltdown by some miracle of God, or some bizarre twist in the laws of physics. So we're still left with 115 nuclear power plants that "go Chernobyl." Fukushima was one power plant. </w:t>
      </w:r>
      <w:r w:rsidRPr="0024708D">
        <w:rPr>
          <w:rStyle w:val="Emphasis"/>
        </w:rPr>
        <w:t>Imagine the devastation of 100+ nuclear power plants, all going into meltdown all at once across the planet</w:t>
      </w:r>
      <w:r w:rsidRPr="0024708D">
        <w:rPr>
          <w:sz w:val="16"/>
        </w:rPr>
        <w:t xml:space="preserve">. It's not the loss of electricity that's the real problem; it's the </w:t>
      </w:r>
      <w:r w:rsidRPr="0024708D">
        <w:rPr>
          <w:rStyle w:val="Emphasis"/>
        </w:rPr>
        <w:t xml:space="preserve">global tidal wave of invisible radiation that blankets the planet, permeates the topsoil, </w:t>
      </w:r>
      <w:proofErr w:type="gramStart"/>
      <w:r w:rsidRPr="0024708D">
        <w:rPr>
          <w:rStyle w:val="Emphasis"/>
        </w:rPr>
        <w:t>irradiates</w:t>
      </w:r>
      <w:proofErr w:type="gramEnd"/>
      <w:r w:rsidRPr="0024708D">
        <w:rPr>
          <w:rStyle w:val="Emphasis"/>
        </w:rPr>
        <w:t xml:space="preserve"> everything that breathes and delivers the final crushing blow to human civilization as we know it today</w:t>
      </w:r>
      <w:r w:rsidRPr="0024708D">
        <w:rPr>
          <w:sz w:val="16"/>
        </w:rPr>
        <w:t xml:space="preserve">. Because </w:t>
      </w:r>
      <w:r w:rsidRPr="0024708D">
        <w:rPr>
          <w:rStyle w:val="Emphasis"/>
        </w:rPr>
        <w:t>if you have 100 simultaneous global nuclear meltdowns</w:t>
      </w:r>
      <w:r w:rsidRPr="0024708D">
        <w:rPr>
          <w:sz w:val="16"/>
        </w:rPr>
        <w:t xml:space="preserve">, </w:t>
      </w:r>
      <w:r w:rsidRPr="0024708D">
        <w:rPr>
          <w:rStyle w:val="StyleUnderline"/>
        </w:rPr>
        <w:t>the tidal wave of radiation will make farming nearly impossible for years. That means no food production for several years in a row.</w:t>
      </w:r>
      <w:r w:rsidRPr="0024708D">
        <w:rPr>
          <w:sz w:val="16"/>
        </w:rPr>
        <w:t xml:space="preserve"> And that, in turn</w:t>
      </w:r>
      <w:r w:rsidRPr="0024708D">
        <w:rPr>
          <w:rStyle w:val="StyleUnderline"/>
        </w:rPr>
        <w:t>, means a</w:t>
      </w:r>
      <w:r w:rsidRPr="0024708D">
        <w:rPr>
          <w:rStyle w:val="Heading3Char"/>
          <w:rFonts w:eastAsia="Batang" w:cs="Times New Roman"/>
          <w:sz w:val="22"/>
          <w:szCs w:val="22"/>
        </w:rPr>
        <w:t xml:space="preserve"> </w:t>
      </w:r>
      <w:r w:rsidRPr="0024708D">
        <w:rPr>
          <w:sz w:val="16"/>
        </w:rPr>
        <w:t>near-total</w:t>
      </w:r>
      <w:r w:rsidRPr="0024708D">
        <w:rPr>
          <w:rStyle w:val="Heading3Char"/>
          <w:rFonts w:eastAsia="Batang" w:cs="Times New Roman"/>
          <w:sz w:val="22"/>
          <w:szCs w:val="22"/>
        </w:rPr>
        <w:t xml:space="preserve"> </w:t>
      </w:r>
      <w:r w:rsidRPr="0024708D">
        <w:rPr>
          <w:rStyle w:val="Emphasis"/>
        </w:rPr>
        <w:t>collapse of the human population</w:t>
      </w:r>
      <w:r w:rsidRPr="0024708D">
        <w:rPr>
          <w:rStyle w:val="StyleUnderline"/>
        </w:rPr>
        <w:t xml:space="preserve"> on our planet</w:t>
      </w:r>
      <w:r w:rsidRPr="0024708D">
        <w:rPr>
          <w:sz w:val="16"/>
        </w:rPr>
        <w:t>. How many people can survive an entire year with no food from the farms? Not one in a hundred people. Even beyond that, how many people can essentially live underground and be safe enough from the radiation that they can have viable children and repopulate the planet? It's a very, very small fraction of the total population.</w:t>
      </w:r>
    </w:p>
    <w:p w:rsidR="00E66619" w:rsidRPr="0024708D" w:rsidRDefault="00E66619" w:rsidP="00E66619"/>
    <w:p w:rsidR="00E66619" w:rsidRPr="0024708D" w:rsidRDefault="00E66619" w:rsidP="00E66619">
      <w:pPr>
        <w:pStyle w:val="Heading4"/>
      </w:pPr>
      <w:r w:rsidRPr="0024708D">
        <w:t xml:space="preserve">US-China satellite cooperation crucial to ocean observation and climate models --- but anti-Chinese space collaboration precludes it </w:t>
      </w:r>
    </w:p>
    <w:p w:rsidR="00E66619" w:rsidRPr="0024708D" w:rsidRDefault="00E66619" w:rsidP="00E66619">
      <w:r w:rsidRPr="0024708D">
        <w:rPr>
          <w:b/>
        </w:rPr>
        <w:t>Freedman 13</w:t>
      </w:r>
      <w:r w:rsidRPr="0024708D">
        <w:t xml:space="preserve"> [Andrew, “NOAA Criticized for Likely Satellite Gap and China Option,” September 23, 2013, </w:t>
      </w:r>
      <w:hyperlink r:id="rId13" w:history="1">
        <w:r w:rsidRPr="0024708D">
          <w:rPr>
            <w:rStyle w:val="Hyperlink"/>
          </w:rPr>
          <w:t>http://www.climatecentral.org/news/noaa-criticized-for-likely-satellite-gap-and-china-gap-16514</w:t>
        </w:r>
      </w:hyperlink>
      <w:r w:rsidRPr="0024708D">
        <w:t>]</w:t>
      </w:r>
    </w:p>
    <w:p w:rsidR="00E66619" w:rsidRPr="0024708D" w:rsidRDefault="00E66619" w:rsidP="00E66619"/>
    <w:p w:rsidR="00E66619" w:rsidRPr="0024708D" w:rsidRDefault="00E66619" w:rsidP="00E66619">
      <w:pPr>
        <w:rPr>
          <w:sz w:val="16"/>
        </w:rPr>
      </w:pPr>
      <w:r w:rsidRPr="0024708D">
        <w:rPr>
          <w:sz w:val="16"/>
        </w:rPr>
        <w:t xml:space="preserve">With a likely gap in critical weather satellite coverage beginning in 2016, </w:t>
      </w:r>
      <w:r w:rsidRPr="0024708D">
        <w:rPr>
          <w:rStyle w:val="StyleUnderline"/>
        </w:rPr>
        <w:t>the National Oceanic and Atmospheric Administration</w:t>
      </w:r>
      <w:r w:rsidRPr="0024708D">
        <w:rPr>
          <w:sz w:val="16"/>
        </w:rPr>
        <w:t xml:space="preserve"> (NOAA) </w:t>
      </w:r>
      <w:r w:rsidRPr="0024708D">
        <w:rPr>
          <w:rStyle w:val="StyleUnderline"/>
        </w:rPr>
        <w:t>has not developed sufficient contingency measures to ensure that weather forecasts remain as reliable as they are today</w:t>
      </w:r>
      <w:r w:rsidRPr="0024708D">
        <w:rPr>
          <w:sz w:val="16"/>
        </w:rPr>
        <w:t>, according to three new federally commissioned reports and lawmakers at a House subcommittee hearing.</w:t>
      </w:r>
    </w:p>
    <w:p w:rsidR="00E66619" w:rsidRPr="0024708D" w:rsidRDefault="00E66619" w:rsidP="00E66619">
      <w:pPr>
        <w:rPr>
          <w:sz w:val="16"/>
        </w:rPr>
      </w:pPr>
      <w:r w:rsidRPr="0024708D">
        <w:rPr>
          <w:rStyle w:val="StyleUnderline"/>
        </w:rPr>
        <w:t>Weather satellites provide invaluable data to forecasters and climate scientists alike</w:t>
      </w:r>
      <w:r w:rsidRPr="0024708D">
        <w:rPr>
          <w:sz w:val="16"/>
        </w:rPr>
        <w:t xml:space="preserve">, with polar-orbiting satellites, for example, providing at least 80 percent of the information that gets fed every day into sophisticated weather computer models. </w:t>
      </w:r>
      <w:r w:rsidRPr="0024708D">
        <w:rPr>
          <w:rStyle w:val="StyleUnderline"/>
        </w:rPr>
        <w:t>A gap in satellite coverage</w:t>
      </w:r>
      <w:r w:rsidRPr="0024708D">
        <w:rPr>
          <w:sz w:val="16"/>
        </w:rPr>
        <w:t xml:space="preserve"> – </w:t>
      </w:r>
      <w:r w:rsidRPr="0024708D">
        <w:rPr>
          <w:rStyle w:val="StyleUnderline"/>
        </w:rPr>
        <w:t>a looming possibility post years of mismanagement, budget difficulties, and technical troubles</w:t>
      </w:r>
      <w:r w:rsidRPr="0024708D">
        <w:rPr>
          <w:sz w:val="16"/>
        </w:rPr>
        <w:t xml:space="preserve"> – </w:t>
      </w:r>
      <w:r w:rsidRPr="0024708D">
        <w:rPr>
          <w:rStyle w:val="StyleUnderline"/>
        </w:rPr>
        <w:t>could</w:t>
      </w:r>
      <w:r w:rsidRPr="0024708D">
        <w:rPr>
          <w:sz w:val="16"/>
        </w:rPr>
        <w:t xml:space="preserve"> significantly </w:t>
      </w:r>
      <w:r w:rsidRPr="0024708D">
        <w:rPr>
          <w:rStyle w:val="StyleUnderline"/>
        </w:rPr>
        <w:t>reduce the government’s ability to anticipate major storms and protect life and property</w:t>
      </w:r>
      <w:r w:rsidRPr="0024708D">
        <w:rPr>
          <w:sz w:val="16"/>
        </w:rPr>
        <w:t>, which is the main mission of NOAA’s National Weather Service.</w:t>
      </w:r>
    </w:p>
    <w:p w:rsidR="00E66619" w:rsidRPr="0024708D" w:rsidRDefault="00E66619" w:rsidP="00E66619">
      <w:pPr>
        <w:rPr>
          <w:sz w:val="16"/>
        </w:rPr>
      </w:pPr>
      <w:r w:rsidRPr="0024708D">
        <w:rPr>
          <w:rStyle w:val="StyleUnderline"/>
        </w:rPr>
        <w:t>The precariousness of U.S. weather satellite infrastructure was driven home earlier this year when a “micrometeoroid” struck a geostationary weather satellit</w:t>
      </w:r>
      <w:r w:rsidRPr="0024708D">
        <w:rPr>
          <w:sz w:val="16"/>
        </w:rPr>
        <w:t xml:space="preserve">e, forcing NOAA to rely on a backup satellite. But </w:t>
      </w:r>
      <w:r w:rsidRPr="0024708D">
        <w:rPr>
          <w:rStyle w:val="StyleUnderline"/>
        </w:rPr>
        <w:t>in the near future, there may be long chunks of time when there are no backups available</w:t>
      </w:r>
      <w:r w:rsidRPr="0024708D">
        <w:rPr>
          <w:sz w:val="16"/>
        </w:rPr>
        <w:t xml:space="preserve">. </w:t>
      </w:r>
      <w:r w:rsidRPr="0024708D">
        <w:rPr>
          <w:rStyle w:val="StyleUnderline"/>
        </w:rPr>
        <w:t>NOAA has been left scrambling to figure out how to compensate for what could be reams of lost data, a gap in coverage that may occur as soon as 2016</w:t>
      </w:r>
      <w:r w:rsidRPr="0024708D">
        <w:rPr>
          <w:sz w:val="16"/>
        </w:rPr>
        <w:t xml:space="preserve"> and could last for longer than a year.</w:t>
      </w:r>
    </w:p>
    <w:p w:rsidR="00E66619" w:rsidRPr="0024708D" w:rsidRDefault="00E66619" w:rsidP="00E66619">
      <w:pPr>
        <w:rPr>
          <w:rStyle w:val="StyleUnderline"/>
        </w:rPr>
      </w:pPr>
      <w:r w:rsidRPr="0024708D">
        <w:rPr>
          <w:sz w:val="16"/>
        </w:rPr>
        <w:t xml:space="preserve">In a controversial finding, a report commissioned by </w:t>
      </w:r>
      <w:r w:rsidRPr="0024708D">
        <w:rPr>
          <w:rStyle w:val="Emphasis"/>
        </w:rPr>
        <w:t>NOAA found that the agency's best alternative would be to turn to China for help</w:t>
      </w:r>
      <w:r w:rsidRPr="0024708D">
        <w:rPr>
          <w:sz w:val="16"/>
        </w:rPr>
        <w:t xml:space="preserve">. The report said </w:t>
      </w:r>
      <w:r w:rsidRPr="0024708D">
        <w:rPr>
          <w:rStyle w:val="Emphasis"/>
        </w:rPr>
        <w:t>NOAA’s “silver bullet” solution would be for it to purchase data from China’s polar-orbiting satellites</w:t>
      </w:r>
      <w:r w:rsidRPr="0024708D">
        <w:rPr>
          <w:rStyle w:val="StyleUnderline"/>
        </w:rPr>
        <w:t xml:space="preserve"> to compensate for lost U.S. data.</w:t>
      </w:r>
    </w:p>
    <w:p w:rsidR="00E66619" w:rsidRPr="0024708D" w:rsidRDefault="00E66619" w:rsidP="00E66619">
      <w:pPr>
        <w:rPr>
          <w:sz w:val="16"/>
        </w:rPr>
      </w:pPr>
      <w:r w:rsidRPr="0024708D">
        <w:rPr>
          <w:sz w:val="16"/>
        </w:rPr>
        <w:t>China plans to launch its next generation of polar-orbiting satellites later this year and in 2014, ahead of the U.S. new polar-orbiting satellites, and the capabilities of the Chinese satellites are expected to be comparable to U.S. spacecraft, the study said.</w:t>
      </w:r>
    </w:p>
    <w:p w:rsidR="00E66619" w:rsidRPr="0024708D" w:rsidRDefault="00E66619" w:rsidP="00E66619">
      <w:pPr>
        <w:rPr>
          <w:sz w:val="16"/>
        </w:rPr>
      </w:pPr>
      <w:r w:rsidRPr="0024708D">
        <w:rPr>
          <w:sz w:val="16"/>
        </w:rPr>
        <w:t>The European Center for Medium Range Weather Forecasts, which maintains one of the most accurate medium-range weather models in the world, already incorporates the Chinese data in experimental ways, and plans to use it operationally if there is a data gap from U.S. satellites, the study said.</w:t>
      </w:r>
    </w:p>
    <w:p w:rsidR="00E66619" w:rsidRPr="0024708D" w:rsidRDefault="00E66619" w:rsidP="00E66619">
      <w:pPr>
        <w:rPr>
          <w:sz w:val="16"/>
        </w:rPr>
      </w:pPr>
      <w:r w:rsidRPr="0024708D">
        <w:rPr>
          <w:sz w:val="16"/>
        </w:rPr>
        <w:t xml:space="preserve">In the U.S., however, </w:t>
      </w:r>
      <w:r w:rsidRPr="0024708D">
        <w:rPr>
          <w:rStyle w:val="StyleUnderline"/>
        </w:rPr>
        <w:t>concerns about national security have held back any use of Chinese weather satellite data</w:t>
      </w:r>
      <w:r w:rsidRPr="0024708D">
        <w:rPr>
          <w:sz w:val="16"/>
        </w:rPr>
        <w:t xml:space="preserve">. Washington has recently criticized Beijing for alleged Chinese computer hacking of American companies, and </w:t>
      </w:r>
      <w:r w:rsidRPr="0024708D">
        <w:rPr>
          <w:rStyle w:val="StyleUnderline"/>
        </w:rPr>
        <w:t>Chinese space firms have long had ties to the country’s military</w:t>
      </w:r>
      <w:r w:rsidRPr="0024708D">
        <w:rPr>
          <w:sz w:val="16"/>
        </w:rPr>
        <w:t>.</w:t>
      </w:r>
    </w:p>
    <w:p w:rsidR="00E66619" w:rsidRPr="0024708D" w:rsidRDefault="00E66619" w:rsidP="00E66619">
      <w:pPr>
        <w:rPr>
          <w:sz w:val="16"/>
        </w:rPr>
      </w:pPr>
      <w:r w:rsidRPr="0024708D">
        <w:rPr>
          <w:sz w:val="16"/>
        </w:rPr>
        <w:t xml:space="preserve">At a joint hearing on the weather and satellite program, held on Sept. 19 by the House Science Subcommittees on Oversight and Environment, </w:t>
      </w:r>
      <w:r w:rsidRPr="0024708D">
        <w:rPr>
          <w:rStyle w:val="StyleUnderline"/>
        </w:rPr>
        <w:t>lawmakers from both parties sharply criticized NOAA for considering buying data from the Chinese government</w:t>
      </w:r>
      <w:r w:rsidRPr="0024708D">
        <w:rPr>
          <w:sz w:val="16"/>
        </w:rPr>
        <w:t>. Instead, they urged NOAA to consider purchasing data from commercial satellite providers that are developing fleets of small satellites that could be used for weather forecasting and environmental monitoring.</w:t>
      </w:r>
    </w:p>
    <w:p w:rsidR="00E66619" w:rsidRPr="0024708D" w:rsidRDefault="00E66619" w:rsidP="00E66619">
      <w:pPr>
        <w:rPr>
          <w:sz w:val="16"/>
        </w:rPr>
      </w:pPr>
      <w:r w:rsidRPr="0024708D">
        <w:rPr>
          <w:sz w:val="16"/>
        </w:rPr>
        <w:t xml:space="preserve">“I have grave concerns about incorporating data into U.S. systems from a country well-known for its persistent and malicious </w:t>
      </w:r>
      <w:proofErr w:type="spellStart"/>
      <w:r w:rsidRPr="0024708D">
        <w:rPr>
          <w:sz w:val="16"/>
        </w:rPr>
        <w:t>cyber attacks</w:t>
      </w:r>
      <w:proofErr w:type="spellEnd"/>
      <w:r w:rsidRPr="0024708D">
        <w:rPr>
          <w:sz w:val="16"/>
        </w:rPr>
        <w:t xml:space="preserve"> against our nation,” said Oversight Subcommittee chairman Paul Broun (R-Ga.).</w:t>
      </w:r>
    </w:p>
    <w:p w:rsidR="00E66619" w:rsidRPr="0024708D" w:rsidRDefault="00E66619" w:rsidP="00E66619">
      <w:pPr>
        <w:rPr>
          <w:sz w:val="16"/>
        </w:rPr>
      </w:pPr>
      <w:r w:rsidRPr="0024708D">
        <w:rPr>
          <w:sz w:val="16"/>
        </w:rPr>
        <w:t>Rep. Dana Rohrabacher (R-Calif.) said going with commercial vendors, rather than Chinese data, would make more sense. “(There is) A pretty misplaced set of values here when we are more interested in Chinese satellite data and we are hesitant to use commercial data from our own commercial companies,” he said.</w:t>
      </w:r>
    </w:p>
    <w:p w:rsidR="00E66619" w:rsidRPr="0024708D" w:rsidRDefault="00E66619" w:rsidP="00E66619">
      <w:pPr>
        <w:rPr>
          <w:sz w:val="16"/>
        </w:rPr>
      </w:pPr>
      <w:r w:rsidRPr="0024708D">
        <w:rPr>
          <w:sz w:val="16"/>
        </w:rPr>
        <w:t xml:space="preserve">Mary </w:t>
      </w:r>
      <w:proofErr w:type="spellStart"/>
      <w:r w:rsidRPr="0024708D">
        <w:rPr>
          <w:sz w:val="16"/>
        </w:rPr>
        <w:t>Kicza</w:t>
      </w:r>
      <w:proofErr w:type="spellEnd"/>
      <w:r w:rsidRPr="0024708D">
        <w:rPr>
          <w:sz w:val="16"/>
        </w:rPr>
        <w:t>, who directs NOAA’s satellite service, said the decision whether to purchase Chinese satellite data would need to be a “whole of government” decision involving national security officials.</w:t>
      </w:r>
    </w:p>
    <w:p w:rsidR="00E66619" w:rsidRPr="0024708D" w:rsidRDefault="00E66619" w:rsidP="00E66619">
      <w:pPr>
        <w:rPr>
          <w:sz w:val="16"/>
        </w:rPr>
      </w:pPr>
      <w:r w:rsidRPr="0024708D">
        <w:rPr>
          <w:rStyle w:val="StyleUnderline"/>
        </w:rPr>
        <w:t>The biggest risk of a data gap concerns polar-orbiting satellites, which continuously scan the planet from north to south</w:t>
      </w:r>
      <w:r w:rsidRPr="0024708D">
        <w:rPr>
          <w:sz w:val="16"/>
        </w:rPr>
        <w:t xml:space="preserve">. </w:t>
      </w:r>
      <w:r w:rsidRPr="0024708D">
        <w:rPr>
          <w:rStyle w:val="StyleUnderline"/>
        </w:rPr>
        <w:t>The satellites gather information on winds and moisture in the</w:t>
      </w:r>
      <w:r w:rsidRPr="0024708D">
        <w:rPr>
          <w:sz w:val="16"/>
        </w:rPr>
        <w:t xml:space="preserve"> </w:t>
      </w:r>
      <w:r w:rsidRPr="0024708D">
        <w:rPr>
          <w:rStyle w:val="StyleUnderline"/>
        </w:rPr>
        <w:t>upper atmosphere, which is then fed into computer models</w:t>
      </w:r>
      <w:r w:rsidRPr="0024708D">
        <w:rPr>
          <w:sz w:val="16"/>
        </w:rPr>
        <w:t xml:space="preserve"> that meteorologists use for making weather forecasts. </w:t>
      </w:r>
      <w:r w:rsidRPr="0024708D">
        <w:rPr>
          <w:rStyle w:val="StyleUnderline"/>
        </w:rPr>
        <w:t>The data from the polar-orbiting satellites is particularly useful for making medium-range predictions out to about seven days in advance.</w:t>
      </w:r>
    </w:p>
    <w:p w:rsidR="00E66619" w:rsidRPr="0024708D" w:rsidRDefault="00E66619" w:rsidP="00E66619">
      <w:pPr>
        <w:rPr>
          <w:sz w:val="16"/>
        </w:rPr>
      </w:pPr>
      <w:r w:rsidRPr="0024708D">
        <w:rPr>
          <w:sz w:val="16"/>
        </w:rPr>
        <w:t xml:space="preserve">The </w:t>
      </w:r>
      <w:r w:rsidRPr="0024708D">
        <w:rPr>
          <w:rStyle w:val="StyleUnderline"/>
        </w:rPr>
        <w:t>other weather satellites</w:t>
      </w:r>
      <w:r w:rsidRPr="0024708D">
        <w:rPr>
          <w:sz w:val="16"/>
        </w:rPr>
        <w:t xml:space="preserve"> are known as geostationary satellites since they </w:t>
      </w:r>
      <w:r w:rsidRPr="0024708D">
        <w:rPr>
          <w:rStyle w:val="StyleUnderline"/>
        </w:rPr>
        <w:t>orbit above a fixed point along the Earth’s equator, keeping continuous watch on a particular swath of the</w:t>
      </w:r>
      <w:r w:rsidRPr="0024708D">
        <w:rPr>
          <w:sz w:val="16"/>
        </w:rPr>
        <w:t xml:space="preserve"> planet. Images from these satellites, which are known by the acronym “GOES,” often appear on television weathercasts.</w:t>
      </w:r>
    </w:p>
    <w:p w:rsidR="00E66619" w:rsidRPr="0024708D" w:rsidRDefault="00E66619" w:rsidP="00E66619">
      <w:pPr>
        <w:rPr>
          <w:sz w:val="16"/>
        </w:rPr>
      </w:pPr>
      <w:r w:rsidRPr="0024708D">
        <w:rPr>
          <w:rStyle w:val="StyleUnderline"/>
        </w:rPr>
        <w:t>The likelihood of a data gap is much higher with the polar-satellite program than it is for the geostationary satellites</w:t>
      </w:r>
      <w:r w:rsidRPr="0024708D">
        <w:rPr>
          <w:sz w:val="16"/>
        </w:rPr>
        <w:t>, largely because of the limited design lifetime of current satellites and the launch schedule for the next generation of these spacecraft.</w:t>
      </w:r>
    </w:p>
    <w:p w:rsidR="00E66619" w:rsidRPr="0024708D" w:rsidRDefault="00E66619" w:rsidP="00E66619">
      <w:pPr>
        <w:rPr>
          <w:sz w:val="16"/>
        </w:rPr>
      </w:pPr>
      <w:r w:rsidRPr="0024708D">
        <w:rPr>
          <w:rStyle w:val="StyleUnderline"/>
        </w:rPr>
        <w:t>Tests that have deprived computer models of some polar satellite data have shown that the model projections would be significantly less accurate</w:t>
      </w:r>
      <w:r w:rsidRPr="0024708D">
        <w:rPr>
          <w:sz w:val="16"/>
        </w:rPr>
        <w:t>, raising concerns about the reliability of U.S. weather forecasts when a data gap occurs.</w:t>
      </w:r>
    </w:p>
    <w:p w:rsidR="00E66619" w:rsidRPr="0024708D" w:rsidRDefault="00E66619" w:rsidP="00E66619">
      <w:pPr>
        <w:rPr>
          <w:sz w:val="16"/>
        </w:rPr>
      </w:pPr>
      <w:r w:rsidRPr="0024708D">
        <w:rPr>
          <w:sz w:val="16"/>
        </w:rPr>
        <w:t>For example, experiments done using the forecast for Hurricane Sandy showed that forecast models would have shown the storm curving out to sea and missing the U.S., rather than taking its devastating hook to the west, into the New Jersey coast. That storm claimed 117 lives and caused at least $65 billion in damage. Accurate forecasts made several days in advance of the storm’s landfall were widely credited for saving lives.</w:t>
      </w:r>
    </w:p>
    <w:p w:rsidR="00E66619" w:rsidRPr="0024708D" w:rsidRDefault="00E66619" w:rsidP="00E66619">
      <w:pPr>
        <w:rPr>
          <w:sz w:val="16"/>
        </w:rPr>
      </w:pPr>
      <w:r w:rsidRPr="0024708D">
        <w:rPr>
          <w:rStyle w:val="StyleUnderline"/>
        </w:rPr>
        <w:t>“A gap (in satellite coverage) would be catastrophic for forecasting by the national weather servic</w:t>
      </w:r>
      <w:r w:rsidRPr="0024708D">
        <w:rPr>
          <w:sz w:val="16"/>
        </w:rPr>
        <w:t>e,” Rep. Chris Stewart (R-Utah) said at the hearing.</w:t>
      </w:r>
    </w:p>
    <w:p w:rsidR="00E66619" w:rsidRPr="0024708D" w:rsidRDefault="00E66619" w:rsidP="00E66619">
      <w:pPr>
        <w:rPr>
          <w:sz w:val="16"/>
        </w:rPr>
      </w:pPr>
      <w:r w:rsidRPr="0024708D">
        <w:rPr>
          <w:sz w:val="16"/>
        </w:rPr>
        <w:t>Because of mismanagement, billions in cost overruns, and technical hurdles, there has been a significant delay in launching the next generation of polar-orbiting satellites, known as the Joint Polar Satellite System, or JPSS.</w:t>
      </w:r>
    </w:p>
    <w:p w:rsidR="00E66619" w:rsidRPr="0024708D" w:rsidRDefault="00E66619" w:rsidP="00E66619">
      <w:pPr>
        <w:rPr>
          <w:sz w:val="16"/>
        </w:rPr>
      </w:pPr>
      <w:r w:rsidRPr="0024708D">
        <w:rPr>
          <w:sz w:val="16"/>
        </w:rPr>
        <w:t xml:space="preserve">According to </w:t>
      </w:r>
      <w:proofErr w:type="spellStart"/>
      <w:r w:rsidRPr="0024708D">
        <w:rPr>
          <w:sz w:val="16"/>
        </w:rPr>
        <w:t>Kicza</w:t>
      </w:r>
      <w:proofErr w:type="spellEnd"/>
      <w:r w:rsidRPr="0024708D">
        <w:rPr>
          <w:sz w:val="16"/>
        </w:rPr>
        <w:t>, NOAA anticipates that the first JPSS satellite from the $11.3 billion program will be ready for launch in March of 2017, at the earliest. However, that timeline is already past the design lifetime of the youngest polar-orbiting satellite currently in orbit, known as the Suomi-NPP satellite, and if there are any slips to the launch date, it would make a data gap both more likely to occur and longer than it otherwise would be.</w:t>
      </w:r>
    </w:p>
    <w:p w:rsidR="00E66619" w:rsidRPr="0024708D" w:rsidRDefault="00E66619" w:rsidP="00E66619">
      <w:pPr>
        <w:rPr>
          <w:sz w:val="16"/>
        </w:rPr>
      </w:pPr>
      <w:proofErr w:type="spellStart"/>
      <w:r w:rsidRPr="0024708D">
        <w:rPr>
          <w:sz w:val="16"/>
        </w:rPr>
        <w:t>Kicza</w:t>
      </w:r>
      <w:proofErr w:type="spellEnd"/>
      <w:r w:rsidRPr="0024708D">
        <w:rPr>
          <w:sz w:val="16"/>
        </w:rPr>
        <w:t xml:space="preserve"> said faster development of the first JPSS satellite, combined with improved performance from the newest polar-orbiting satellite, known as the Suomi-NPP satellite, along with additional funds from Congress have reduced the likelihood of a gap in polar-satellite coverage.</w:t>
      </w:r>
    </w:p>
    <w:p w:rsidR="00E66619" w:rsidRPr="0024708D" w:rsidRDefault="00E66619" w:rsidP="00E66619">
      <w:pPr>
        <w:rPr>
          <w:sz w:val="16"/>
        </w:rPr>
      </w:pPr>
      <w:r w:rsidRPr="0024708D">
        <w:rPr>
          <w:sz w:val="16"/>
        </w:rPr>
        <w:t xml:space="preserve">However, David A. </w:t>
      </w:r>
      <w:proofErr w:type="spellStart"/>
      <w:r w:rsidRPr="0024708D">
        <w:rPr>
          <w:sz w:val="16"/>
        </w:rPr>
        <w:t>Powner</w:t>
      </w:r>
      <w:proofErr w:type="spellEnd"/>
      <w:r w:rsidRPr="0024708D">
        <w:rPr>
          <w:sz w:val="16"/>
        </w:rPr>
        <w:t xml:space="preserve">, the director of information technology management issues at the Government Accountability Office (GAO), testified that the likelihood of a data gap has not been reduced. “I’m not aware of the gap situation improving,” </w:t>
      </w:r>
      <w:proofErr w:type="spellStart"/>
      <w:r w:rsidRPr="0024708D">
        <w:rPr>
          <w:sz w:val="16"/>
        </w:rPr>
        <w:t>Powner</w:t>
      </w:r>
      <w:proofErr w:type="spellEnd"/>
      <w:r w:rsidRPr="0024708D">
        <w:rPr>
          <w:sz w:val="16"/>
        </w:rPr>
        <w:t xml:space="preserve"> said.</w:t>
      </w:r>
    </w:p>
    <w:p w:rsidR="00E66619" w:rsidRPr="0024708D" w:rsidRDefault="00E66619" w:rsidP="00E66619">
      <w:pPr>
        <w:rPr>
          <w:rStyle w:val="StyleUnderline"/>
        </w:rPr>
      </w:pPr>
      <w:r w:rsidRPr="0024708D">
        <w:rPr>
          <w:sz w:val="16"/>
        </w:rPr>
        <w:t xml:space="preserve">The GAO released two reports on Sept. 19 pertaining to NOAA’s two main weather and climate satellite fleets. Both found that </w:t>
      </w:r>
      <w:r w:rsidRPr="0024708D">
        <w:rPr>
          <w:rStyle w:val="StyleUnderline"/>
        </w:rPr>
        <w:t>NOAA has not adequately planned for what to do in the event that it experiences a partial loss of its fleet</w:t>
      </w:r>
      <w:r w:rsidRPr="0024708D">
        <w:rPr>
          <w:rStyle w:val="StyleUnderline"/>
          <w:sz w:val="16"/>
          <w:u w:val="none"/>
        </w:rPr>
        <w:t>.</w:t>
      </w:r>
    </w:p>
    <w:p w:rsidR="00E66619" w:rsidRPr="0024708D" w:rsidRDefault="00E66619" w:rsidP="00E66619"/>
    <w:p w:rsidR="00E66619" w:rsidRPr="0024708D" w:rsidRDefault="00E66619" w:rsidP="00E66619"/>
    <w:p w:rsidR="00E66619" w:rsidRPr="0024708D" w:rsidRDefault="00E66619" w:rsidP="00E66619"/>
    <w:p w:rsidR="00E66619" w:rsidRPr="0024708D" w:rsidRDefault="00E66619" w:rsidP="00E66619">
      <w:pPr>
        <w:pStyle w:val="Heading4"/>
      </w:pPr>
      <w:r w:rsidRPr="0024708D">
        <w:t xml:space="preserve">Effective satellite data models are key to ocean ecosystem adaptation </w:t>
      </w:r>
    </w:p>
    <w:p w:rsidR="00E66619" w:rsidRPr="0024708D" w:rsidRDefault="00E66619" w:rsidP="00E66619">
      <w:r w:rsidRPr="0024708D">
        <w:rPr>
          <w:b/>
        </w:rPr>
        <w:t>McCauley 16</w:t>
      </w:r>
      <w:r w:rsidRPr="0024708D">
        <w:t xml:space="preserve"> [Douglas, professor of marine biology at the University of California, Santa Barbara and an Alfred P. Sloan Research Fellow in the Ocean Sciences, “How Satellites and Big Data Can Help to Save the Oceans,” Yale Environment 360, http://e360.yale.edu/feature/how_satellites_and_big_data_can_help_to_save_the_oceans/2982]</w:t>
      </w:r>
    </w:p>
    <w:p w:rsidR="00E66619" w:rsidRPr="0024708D" w:rsidRDefault="00E66619" w:rsidP="00E66619"/>
    <w:p w:rsidR="00E66619" w:rsidRPr="0024708D" w:rsidRDefault="00E66619" w:rsidP="00E66619">
      <w:pPr>
        <w:rPr>
          <w:sz w:val="16"/>
        </w:rPr>
      </w:pPr>
      <w:r w:rsidRPr="0024708D">
        <w:rPr>
          <w:sz w:val="16"/>
        </w:rPr>
        <w:t xml:space="preserve">Yet a key question remains: </w:t>
      </w:r>
      <w:r w:rsidRPr="0024708D">
        <w:rPr>
          <w:rStyle w:val="StyleUnderline"/>
        </w:rPr>
        <w:t>Will the new availability of sophisticated, satellite-based technologies, coupled with the democratization of online data about the health of our environment, help ensure that these positive advancements live up to their potential to protect the oceans</w:t>
      </w:r>
      <w:r w:rsidRPr="0024708D">
        <w:rPr>
          <w:sz w:val="16"/>
        </w:rPr>
        <w:t xml:space="preserve">? </w:t>
      </w:r>
    </w:p>
    <w:p w:rsidR="00E66619" w:rsidRPr="0024708D" w:rsidRDefault="00E66619" w:rsidP="00E66619">
      <w:pPr>
        <w:rPr>
          <w:sz w:val="16"/>
        </w:rPr>
      </w:pPr>
      <w:r w:rsidRPr="0024708D">
        <w:rPr>
          <w:rStyle w:val="StyleUnderline"/>
        </w:rPr>
        <w:t>The first encouraging policy development is the explosive movement by countries around the world to set up massive marine protected areas of unprecedented size</w:t>
      </w:r>
      <w:r w:rsidRPr="0024708D">
        <w:rPr>
          <w:sz w:val="16"/>
        </w:rPr>
        <w:t xml:space="preserve">. The biggest of these newly proposed mega-marine protected areas, the Pitcairn Islands Marine Reserve, is three-and-a-half times larger than the United Kingdom, and more than 100,000 times larger than the historical median size for an ocean protected area. The 19 mega-marine protected areas created or announced in the last six years would comprise an area larger than all the protected ocean areas created previously. Several huge marine reserves currently being considered would add an additional 775,000 square miles of ocean protection. </w:t>
      </w:r>
    </w:p>
    <w:p w:rsidR="00E66619" w:rsidRPr="0024708D" w:rsidRDefault="00E66619" w:rsidP="00E66619">
      <w:pPr>
        <w:rPr>
          <w:sz w:val="16"/>
        </w:rPr>
      </w:pPr>
      <w:r w:rsidRPr="0024708D">
        <w:rPr>
          <w:rStyle w:val="StyleUnderline"/>
        </w:rPr>
        <w:t>The second key development is that the United Nations is now drawing up a treaty that would, for the first time, manage biodiversity across the high seas</w:t>
      </w:r>
      <w:r w:rsidRPr="0024708D">
        <w:rPr>
          <w:sz w:val="16"/>
        </w:rPr>
        <w:t xml:space="preserve"> — the region outside the 200-mile exclusive economic zones of individual nations. The forthcoming United Nations high seas treaty would be setting new rules for a swath of the ocean 22 times larger than the United States. </w:t>
      </w:r>
      <w:r w:rsidRPr="0024708D">
        <w:rPr>
          <w:rStyle w:val="StyleUnderline"/>
        </w:rPr>
        <w:t>These new regulations are focused on preserving marine biodiversity, establishing international ocean reserves, evaluating processes for sharing marine genetic resources, and effectively carrying out environmental impact assessments.</w:t>
      </w:r>
      <w:r w:rsidRPr="0024708D">
        <w:rPr>
          <w:sz w:val="16"/>
        </w:rPr>
        <w:t xml:space="preserve"> </w:t>
      </w:r>
    </w:p>
    <w:p w:rsidR="00E66619" w:rsidRPr="0024708D" w:rsidRDefault="00E66619" w:rsidP="00E66619">
      <w:pPr>
        <w:rPr>
          <w:sz w:val="16"/>
        </w:rPr>
      </w:pPr>
      <w:r w:rsidRPr="0024708D">
        <w:rPr>
          <w:rStyle w:val="StyleUnderline"/>
        </w:rPr>
        <w:t>These bold new policies suggest that decision-makers are finally committed to taking the kind of aggressive actions needed to stay a step ahead of industrialization in the oceans</w:t>
      </w:r>
      <w:r w:rsidRPr="0024708D">
        <w:rPr>
          <w:sz w:val="16"/>
        </w:rPr>
        <w:t xml:space="preserve"> — something we failed to do when industrialization occurred on land. This issue extends well beyond industrial-scale fishing. Recent innovation and technological development have now made it possible to take the industries of farming, mining, power generation, and even data center management underwater. The scope and significance of this mass acceleration of new uses of the ocean cannot be overstated. In 2014, for example, the world began eating more fish from farms than from the wild — a marine reprise of our historic shift on land from hunting wild food to farming. Mining claims have already been staked to roughly 400,000 square miles of deep-sea ecosystems. </w:t>
      </w:r>
    </w:p>
    <w:p w:rsidR="00E66619" w:rsidRPr="0024708D" w:rsidRDefault="00E66619" w:rsidP="00E66619">
      <w:pPr>
        <w:rPr>
          <w:sz w:val="16"/>
        </w:rPr>
      </w:pPr>
      <w:r w:rsidRPr="0024708D">
        <w:rPr>
          <w:sz w:val="16"/>
        </w:rPr>
        <w:t xml:space="preserve">The campaigns to vastly expand marine protected areas and significantly improve international governance of the oceans are extremely exciting. But both of these important policy movements have an Achilles heel: Laws only matter if you can ensure that people actually follow them. These new policies cover such vast areas that they render boat, plane, and other traditional forms of ocean observation as obsolete as sextants. In the absence of systems to watch their boundaries, large marine protected areas will be nothing more than huge paper parks. Likewise, our efforts to control the exploitation of high-seas biodiversity via the new U.N. treaty will only be effective if we aren’t blind to what is happening in this large and distant part of the ocean. </w:t>
      </w:r>
    </w:p>
    <w:p w:rsidR="00E66619" w:rsidRPr="0024708D" w:rsidRDefault="00E66619" w:rsidP="00E66619">
      <w:pPr>
        <w:rPr>
          <w:rStyle w:val="StyleUnderline"/>
        </w:rPr>
      </w:pPr>
      <w:r w:rsidRPr="0024708D">
        <w:rPr>
          <w:sz w:val="16"/>
        </w:rPr>
        <w:t xml:space="preserve">But just as technological innovation is fueling a rapid acceleration of development in the ocean, </w:t>
      </w:r>
      <w:r w:rsidRPr="0024708D">
        <w:rPr>
          <w:rStyle w:val="Emphasis"/>
        </w:rPr>
        <w:t>high-tech solutions may also hold the key to ensuring that a marine industrial revolution advances responsibly and intelligently</w:t>
      </w:r>
      <w:r w:rsidRPr="0024708D">
        <w:rPr>
          <w:sz w:val="16"/>
        </w:rPr>
        <w:t>.</w:t>
      </w:r>
      <w:r w:rsidRPr="0024708D">
        <w:rPr>
          <w:rStyle w:val="StyleUnderline"/>
        </w:rPr>
        <w:t xml:space="preserve"> These advances, when put in the hands</w:t>
      </w:r>
      <w:r w:rsidRPr="0024708D">
        <w:rPr>
          <w:sz w:val="16"/>
        </w:rPr>
        <w:t xml:space="preserve"> not just </w:t>
      </w:r>
      <w:r w:rsidRPr="0024708D">
        <w:rPr>
          <w:rStyle w:val="StyleUnderline"/>
        </w:rPr>
        <w:t>of</w:t>
      </w:r>
      <w:r w:rsidRPr="0024708D">
        <w:rPr>
          <w:sz w:val="16"/>
        </w:rPr>
        <w:t xml:space="preserve"> governments but also of </w:t>
      </w:r>
      <w:r w:rsidRPr="0024708D">
        <w:rPr>
          <w:rStyle w:val="StyleUnderline"/>
        </w:rPr>
        <w:t xml:space="preserve">researchers, citizen-scientists and environmental groups, promise a new era in which we can actively observe and responsibly plan out what’s going on in the world’s seas. </w:t>
      </w:r>
    </w:p>
    <w:p w:rsidR="00E66619" w:rsidRPr="0024708D" w:rsidRDefault="00E66619" w:rsidP="00E66619">
      <w:pPr>
        <w:rPr>
          <w:rStyle w:val="StyleUnderline"/>
        </w:rPr>
      </w:pPr>
      <w:r w:rsidRPr="0024708D">
        <w:rPr>
          <w:sz w:val="16"/>
        </w:rPr>
        <w:t>A vital solution lies in the use of satellite-interfacing sensors and data processing tools that are beginning to allow us to watch how ships use the oceans as easily as we track Uber taxis cruising around a city. Like airplanes, more and more ships now carry sensors that publicly transmit their position so they don’t crash into each other</w:t>
      </w:r>
      <w:r w:rsidRPr="0024708D">
        <w:rPr>
          <w:rStyle w:val="StyleUnderline"/>
        </w:rPr>
        <w:t>. We can make use of these same streams of safety data to detect where industrial fishing is concentrated, to watch as seabed mining exploration begins, and to observe how cargo ships overlap with whale migration pathways.</w:t>
      </w:r>
    </w:p>
    <w:p w:rsidR="00E66619" w:rsidRPr="0024708D" w:rsidRDefault="00E66619" w:rsidP="00E66619">
      <w:pPr>
        <w:rPr>
          <w:sz w:val="16"/>
        </w:rPr>
      </w:pPr>
      <w:r w:rsidRPr="0024708D">
        <w:rPr>
          <w:sz w:val="16"/>
        </w:rPr>
        <w:t xml:space="preserve">Instead of the oceans being a black hole of data, </w:t>
      </w:r>
      <w:r w:rsidRPr="0024708D">
        <w:rPr>
          <w:rStyle w:val="StyleUnderline"/>
        </w:rPr>
        <w:t>our new challenge is figuring out ways to intelligently and efficiently sift through the billions of data points now pouring in</w:t>
      </w:r>
      <w:r w:rsidRPr="0024708D">
        <w:rPr>
          <w:sz w:val="16"/>
        </w:rPr>
        <w:t xml:space="preserve">. Fortunately, </w:t>
      </w:r>
      <w:r w:rsidRPr="0024708D">
        <w:rPr>
          <w:rStyle w:val="StyleUnderline"/>
        </w:rPr>
        <w:t>smart new algorithms can help pick out specific kinds of vessel behavior from this sea of big data.</w:t>
      </w:r>
      <w:r w:rsidRPr="0024708D">
        <w:rPr>
          <w:sz w:val="16"/>
        </w:rPr>
        <w:t xml:space="preserve"> Ships leave unique behavioral fingerprints. For example, purse seine fishing boats make circles around fish schools when setting their nets, while long-line fishing boats travel linearly up and back along the gear they set. </w:t>
      </w:r>
    </w:p>
    <w:p w:rsidR="00E66619" w:rsidRPr="0024708D" w:rsidRDefault="00E66619" w:rsidP="00E66619">
      <w:pPr>
        <w:rPr>
          <w:sz w:val="16"/>
        </w:rPr>
      </w:pPr>
      <w:r w:rsidRPr="0024708D">
        <w:rPr>
          <w:sz w:val="16"/>
        </w:rPr>
        <w:t xml:space="preserve">In a recent report in the journal Science, colleagues at the non-profit Global Fishing Watch and I monitored progress as the nation of Kiribati closed a section of its ocean the size of California to fishing. After six months of observation, we happily saw that all vessels, save one, left to fish elsewhere. Our group also mapped out the activity of purse seine fishing boats on the high seas of the Pacific — generating the first publicly accessible view of where fishing activity occurs in the very region that the UN high seas convention may consider setting up international protected areas. </w:t>
      </w:r>
    </w:p>
    <w:p w:rsidR="00E66619" w:rsidRPr="0024708D" w:rsidRDefault="00E66619" w:rsidP="00E66619">
      <w:pPr>
        <w:rPr>
          <w:rStyle w:val="StyleUnderline"/>
        </w:rPr>
      </w:pPr>
      <w:r w:rsidRPr="0024708D">
        <w:rPr>
          <w:rStyle w:val="StyleUnderline"/>
        </w:rPr>
        <w:t xml:space="preserve">A key question ahead is whether governments will realize the value of this new data and act on calls from the scientific community to require that more vessels carry these observation sensors and use them properly. </w:t>
      </w:r>
      <w:r w:rsidRPr="0024708D">
        <w:rPr>
          <w:sz w:val="16"/>
        </w:rPr>
        <w:t xml:space="preserve">We estimate that approximately 70 percent of all large fishing vessels worldwide are already equipped with these publicly accessible tracking systems. Some captains, unfortunately, misuse the tool by turning it off after leaving port or failing to enter proper vessel identification information into the system. All such </w:t>
      </w:r>
      <w:r w:rsidRPr="0024708D">
        <w:rPr>
          <w:rStyle w:val="StyleUnderline"/>
        </w:rPr>
        <w:t>noncompliance issues are readily detectable by big data processing.</w:t>
      </w:r>
    </w:p>
    <w:p w:rsidR="00E66619" w:rsidRPr="0024708D" w:rsidRDefault="00E66619" w:rsidP="00E66619">
      <w:pPr>
        <w:rPr>
          <w:rStyle w:val="StyleUnderline"/>
        </w:rPr>
      </w:pPr>
      <w:r w:rsidRPr="0024708D">
        <w:rPr>
          <w:rStyle w:val="StyleUnderline"/>
        </w:rPr>
        <w:t xml:space="preserve">If political will can be mustered to close these loopholes, </w:t>
      </w:r>
      <w:r w:rsidRPr="0024708D">
        <w:rPr>
          <w:rStyle w:val="Emphasis"/>
        </w:rPr>
        <w:t>these observation technologies could shed an immense amount of light on our now-dark oceans</w:t>
      </w:r>
      <w:r w:rsidRPr="0024708D">
        <w:rPr>
          <w:rStyle w:val="StyleUnderline"/>
        </w:rPr>
        <w:t xml:space="preserve">. </w:t>
      </w:r>
    </w:p>
    <w:p w:rsidR="00E66619" w:rsidRPr="0024708D" w:rsidRDefault="00E66619" w:rsidP="00E66619">
      <w:r w:rsidRPr="0024708D">
        <w:rPr>
          <w:rStyle w:val="StyleUnderline"/>
        </w:rPr>
        <w:t>Orbiting in space alongside these ship-tracking satellites is another rapidly growing fleet of nanosatellites that constantly take high-resolution pictures of the earth</w:t>
      </w:r>
      <w:r w:rsidRPr="0024708D">
        <w:rPr>
          <w:sz w:val="16"/>
        </w:rPr>
        <w:t>. This technology promises to be an important additional piece in the ocean-observation puzzle</w:t>
      </w:r>
      <w:r w:rsidRPr="0024708D">
        <w:rPr>
          <w:rStyle w:val="StyleUnderline"/>
        </w:rPr>
        <w:t>. The goal of the groups tending to these flocks of tiny electronic eyes is to be able to take a high-resolution snapshot of the entire earth, every day. These new imaging satellites may soon allow marine ecologists, ocean conservation groups, and marine park managers to begin to search in near real-time for ships in protected areas</w:t>
      </w:r>
      <w:r w:rsidRPr="0024708D">
        <w:rPr>
          <w:sz w:val="16"/>
        </w:rPr>
        <w:t xml:space="preserve">, </w:t>
      </w:r>
      <w:r w:rsidRPr="0024708D">
        <w:rPr>
          <w:rStyle w:val="StyleUnderline"/>
        </w:rPr>
        <w:t>to monitor</w:t>
      </w:r>
      <w:r w:rsidRPr="0024708D">
        <w:rPr>
          <w:sz w:val="16"/>
        </w:rPr>
        <w:t xml:space="preserve"> weekly (even daily) </w:t>
      </w:r>
      <w:r w:rsidRPr="0024708D">
        <w:rPr>
          <w:rStyle w:val="StyleUnderline"/>
        </w:rPr>
        <w:t>losses of coastal mangrove forests, and to document abuses to coral reefs, such as dredging</w:t>
      </w:r>
      <w:r w:rsidRPr="0024708D">
        <w:rPr>
          <w:sz w:val="16"/>
        </w:rPr>
        <w:t xml:space="preserve">. With foresight, the intelligence derived from the vessel tracking systems may eventually be interlinked with these imaging satellites to enable them to function like space-based red light cameras that snap pictures of law breaking at sea as it happens. </w:t>
      </w:r>
    </w:p>
    <w:p w:rsidR="00E66619" w:rsidRPr="0024708D" w:rsidRDefault="00E66619" w:rsidP="00E66619"/>
    <w:p w:rsidR="00E66619" w:rsidRPr="0024708D" w:rsidRDefault="00E66619" w:rsidP="00E66619"/>
    <w:p w:rsidR="00E66619" w:rsidRPr="0024708D" w:rsidRDefault="00E66619" w:rsidP="00E66619">
      <w:pPr>
        <w:pStyle w:val="Heading4"/>
      </w:pPr>
      <w:r w:rsidRPr="0024708D">
        <w:t>The brink is now – acidification, warming and de-oxygenation all threaten to overwhelm ocean ecosystem resilience</w:t>
      </w:r>
    </w:p>
    <w:p w:rsidR="00E66619" w:rsidRPr="0024708D" w:rsidRDefault="00E66619" w:rsidP="00E66619">
      <w:pPr>
        <w:rPr>
          <w:rStyle w:val="Hyperlink"/>
        </w:rPr>
      </w:pPr>
      <w:r w:rsidRPr="0024708D">
        <w:rPr>
          <w:b/>
        </w:rPr>
        <w:t xml:space="preserve">Young 14 </w:t>
      </w:r>
      <w:r w:rsidRPr="0024708D">
        <w:t xml:space="preserve">[Grace, thesis submitted for a Bachelor of Science in Mechanical &amp; Ocean Engineering at MIT, “Missiles &amp; Misconceptions: Why We Know More About the Dark Side of the Moon than the Depths of the Ocean” 1/17, </w:t>
      </w:r>
      <w:hyperlink r:id="rId14" w:history="1">
        <w:r w:rsidRPr="0024708D">
          <w:rPr>
            <w:rStyle w:val="Hyperlink"/>
          </w:rPr>
          <w:t>http://mseas.mit.edu/publications/Theses/Grace_C_Young_BS_Thesis_MIT2014.pdf</w:t>
        </w:r>
      </w:hyperlink>
      <w:r w:rsidRPr="0024708D">
        <w:rPr>
          <w:rStyle w:val="Hyperlink"/>
        </w:rPr>
        <w:t>]</w:t>
      </w:r>
    </w:p>
    <w:p w:rsidR="00E66619" w:rsidRPr="0024708D" w:rsidRDefault="00E66619" w:rsidP="00E66619"/>
    <w:p w:rsidR="00E66619" w:rsidRPr="0024708D" w:rsidRDefault="00E66619" w:rsidP="00E66619">
      <w:pPr>
        <w:rPr>
          <w:sz w:val="16"/>
        </w:rPr>
      </w:pPr>
      <w:r w:rsidRPr="0024708D">
        <w:rPr>
          <w:sz w:val="16"/>
        </w:rPr>
        <w:t xml:space="preserve">The misconceptions that drove spending on space were mirrored in our lack of knowledge about the ocean's importance. Our ambivalence about the ocean is reflected in the vast disparity in research funding. Today, however, we are beginning to understand how dependent we are on the ocean, and how </w:t>
      </w:r>
      <w:r w:rsidRPr="0024708D">
        <w:rPr>
          <w:rStyle w:val="StyleUnderline"/>
        </w:rPr>
        <w:t>the impact of human-induced climate change, pollution, and overfishing on the ocean are</w:t>
      </w:r>
      <w:r w:rsidRPr="0024708D">
        <w:rPr>
          <w:sz w:val="16"/>
        </w:rPr>
        <w:t xml:space="preserve"> far more </w:t>
      </w:r>
      <w:r w:rsidRPr="0024708D">
        <w:rPr>
          <w:rStyle w:val="Emphasis"/>
        </w:rPr>
        <w:t>threatening</w:t>
      </w:r>
      <w:r w:rsidRPr="0024708D">
        <w:rPr>
          <w:sz w:val="16"/>
        </w:rPr>
        <w:t xml:space="preserve"> to </w:t>
      </w:r>
      <w:r w:rsidRPr="0024708D">
        <w:rPr>
          <w:rStyle w:val="Emphasis"/>
        </w:rPr>
        <w:t>our survival</w:t>
      </w:r>
      <w:r w:rsidRPr="0024708D">
        <w:rPr>
          <w:sz w:val="16"/>
        </w:rPr>
        <w:t xml:space="preserve"> than whether we “control the heavens."</w:t>
      </w:r>
    </w:p>
    <w:p w:rsidR="00E66619" w:rsidRPr="0024708D" w:rsidRDefault="00E66619" w:rsidP="00E66619">
      <w:pPr>
        <w:rPr>
          <w:sz w:val="16"/>
        </w:rPr>
      </w:pPr>
      <w:r w:rsidRPr="0024708D">
        <w:rPr>
          <w:sz w:val="16"/>
        </w:rPr>
        <w:t xml:space="preserve">The ocean, which cover's 71% of Earth's surface, produces at least half the oxygen we </w:t>
      </w:r>
      <w:proofErr w:type="gramStart"/>
      <w:r w:rsidRPr="0024708D">
        <w:rPr>
          <w:sz w:val="16"/>
        </w:rPr>
        <w:t>breath</w:t>
      </w:r>
      <w:proofErr w:type="gramEnd"/>
      <w:r w:rsidRPr="0024708D">
        <w:rPr>
          <w:sz w:val="16"/>
        </w:rPr>
        <w:t xml:space="preserve"> and filters deadly carbon dioxide.86 It is a crucial regular of global climate and weather, but one we do not understand.</w:t>
      </w:r>
    </w:p>
    <w:p w:rsidR="00E66619" w:rsidRPr="0024708D" w:rsidRDefault="00E66619" w:rsidP="00E66619">
      <w:pPr>
        <w:rPr>
          <w:sz w:val="16"/>
        </w:rPr>
      </w:pPr>
      <w:r w:rsidRPr="0024708D">
        <w:rPr>
          <w:sz w:val="16"/>
        </w:rPr>
        <w:t>Since 1950 there has been a dramatic increase in extreme weather</w:t>
      </w:r>
      <w:proofErr w:type="gramStart"/>
      <w:r w:rsidRPr="0024708D">
        <w:rPr>
          <w:sz w:val="16"/>
        </w:rPr>
        <w:t>,87</w:t>
      </w:r>
      <w:proofErr w:type="gramEnd"/>
      <w:r w:rsidRPr="0024708D">
        <w:rPr>
          <w:sz w:val="16"/>
        </w:rPr>
        <w:t xml:space="preserve"> requiring billions of dollars spent globally towards repair and response efforts.</w:t>
      </w:r>
    </w:p>
    <w:p w:rsidR="00E66619" w:rsidRPr="0024708D" w:rsidRDefault="00E66619" w:rsidP="00E66619">
      <w:pPr>
        <w:rPr>
          <w:sz w:val="16"/>
        </w:rPr>
      </w:pPr>
      <w:r w:rsidRPr="0024708D">
        <w:rPr>
          <w:sz w:val="16"/>
        </w:rPr>
        <w:t xml:space="preserve">Moreover, eight of the world's top ten largest cities are located on the seacoast. The ocean they adjoin is profoundly changing in complex ways we do not understand. </w:t>
      </w:r>
      <w:r w:rsidRPr="0024708D">
        <w:rPr>
          <w:rStyle w:val="StyleUnderline"/>
        </w:rPr>
        <w:t>Marine species are disappearing before we know of their existence</w:t>
      </w:r>
      <w:r w:rsidRPr="0024708D">
        <w:rPr>
          <w:sz w:val="16"/>
        </w:rPr>
        <w:t xml:space="preserve">. </w:t>
      </w:r>
      <w:r w:rsidRPr="0024708D">
        <w:rPr>
          <w:rStyle w:val="StyleUnderline"/>
        </w:rPr>
        <w:t>These species</w:t>
      </w:r>
      <w:r w:rsidRPr="0024708D">
        <w:rPr>
          <w:sz w:val="16"/>
        </w:rPr>
        <w:t xml:space="preserve"> are not only matters of curiosity, but can hold secrets to understanding life and medicine, and </w:t>
      </w:r>
      <w:r w:rsidRPr="0024708D">
        <w:rPr>
          <w:rStyle w:val="StyleUnderline"/>
        </w:rPr>
        <w:t>are integral to the health of marine ecosystems</w:t>
      </w:r>
      <w:r w:rsidRPr="0024708D">
        <w:rPr>
          <w:sz w:val="16"/>
        </w:rPr>
        <w:t xml:space="preserve">.{ </w:t>
      </w:r>
      <w:r w:rsidRPr="0024708D">
        <w:rPr>
          <w:rStyle w:val="StyleUnderline"/>
        </w:rPr>
        <w:t>The oceans have become 26% more acidic</w:t>
      </w:r>
      <w:r w:rsidRPr="0024708D">
        <w:rPr>
          <w:sz w:val="16"/>
        </w:rPr>
        <w:t xml:space="preserve"> since the start of the Industrial Revolution </w:t>
      </w:r>
      <w:r w:rsidRPr="0024708D">
        <w:rPr>
          <w:rStyle w:val="StyleUnderline"/>
        </w:rPr>
        <w:t>and continue to acidify at an unprecedented rate</w:t>
      </w:r>
      <w:r w:rsidRPr="0024708D">
        <w:rPr>
          <w:sz w:val="16"/>
        </w:rPr>
        <w:t>.88 Acidification affects marine ecosystems; it especially harms shelled creatures such as oysters and muscles that filter water,89 but can benefit sea grass and other invasive plants that will overwhelm ecosystems and accelerate the extinction of marine animal species.90</w:t>
      </w:r>
    </w:p>
    <w:p w:rsidR="00E66619" w:rsidRPr="0024708D" w:rsidRDefault="00E66619" w:rsidP="00E66619">
      <w:pPr>
        <w:rPr>
          <w:sz w:val="16"/>
        </w:rPr>
      </w:pPr>
      <w:r w:rsidRPr="0024708D">
        <w:rPr>
          <w:rStyle w:val="StyleUnderline"/>
        </w:rPr>
        <w:t xml:space="preserve">At the same time acidification from climate change is threatening entire ecosystems, industrial and agricultural pollution, plus increasing volumes of human trash are </w:t>
      </w:r>
      <w:r w:rsidRPr="0024708D">
        <w:rPr>
          <w:rStyle w:val="Emphasis"/>
        </w:rPr>
        <w:t>threatening to overwhelm the ocean's ability to regenerate</w:t>
      </w:r>
      <w:r w:rsidRPr="0024708D">
        <w:rPr>
          <w:sz w:val="16"/>
        </w:rPr>
        <w:t xml:space="preserve">. The National Academy of Science estimated that in 1975 more than 750 tons of garbage was dumped into the ocean every hour.91 Fortunately, in 1987 the US ratified </w:t>
      </w:r>
      <w:proofErr w:type="spellStart"/>
      <w:r w:rsidRPr="0024708D">
        <w:rPr>
          <w:sz w:val="16"/>
        </w:rPr>
        <w:t>Marpol</w:t>
      </w:r>
      <w:proofErr w:type="spellEnd"/>
      <w:r w:rsidRPr="0024708D">
        <w:rPr>
          <w:sz w:val="16"/>
        </w:rPr>
        <w:t xml:space="preserve"> Annex V, an international treaty that made it illegal to throw non-biodegradable trash overboard from ships in the waters of signatory countries. While this is progress, the MARPOL law is difficult to enforce. Governments do not know where or when dumping happens because there is no infrastructure for monitoring or policing the vast oceans. Sadly, Nature magazine reported that during the 1990s debris in the waters near Britain doubled, and debris in the Southern Ocean encircling Antarctica increased one hundred fold.92</w:t>
      </w:r>
    </w:p>
    <w:p w:rsidR="00E66619" w:rsidRPr="0024708D" w:rsidRDefault="00E66619" w:rsidP="00E66619">
      <w:pPr>
        <w:rPr>
          <w:sz w:val="16"/>
        </w:rPr>
      </w:pPr>
      <w:r w:rsidRPr="0024708D">
        <w:rPr>
          <w:sz w:val="16"/>
        </w:rPr>
        <w:t xml:space="preserve">Today we do not know how much trash is in the ocean. Author Donovan </w:t>
      </w:r>
      <w:proofErr w:type="spellStart"/>
      <w:r w:rsidRPr="0024708D">
        <w:rPr>
          <w:sz w:val="16"/>
        </w:rPr>
        <w:t>Hohn</w:t>
      </w:r>
      <w:proofErr w:type="spellEnd"/>
      <w:r w:rsidRPr="0024708D">
        <w:rPr>
          <w:sz w:val="16"/>
        </w:rPr>
        <w:t xml:space="preserve"> noted in 2008, “Not even oceanographers can tell us exactly how much floating scruff is out there; oceanographic research is simply too expensive and the ocean too varied and vast."93 But the number is not good. </w:t>
      </w:r>
      <w:r w:rsidRPr="0024708D">
        <w:rPr>
          <w:rStyle w:val="StyleUnderline"/>
        </w:rPr>
        <w:t>Stranded whales and other marine life with trash filling their bellies serve as a powerful harbinger for what is to come</w:t>
      </w:r>
      <w:r w:rsidRPr="0024708D">
        <w:rPr>
          <w:sz w:val="16"/>
        </w:rPr>
        <w:t xml:space="preserve"> (Figure 11), </w:t>
      </w:r>
      <w:r w:rsidRPr="0024708D">
        <w:rPr>
          <w:rStyle w:val="StyleUnderline"/>
        </w:rPr>
        <w:t xml:space="preserve">and </w:t>
      </w:r>
      <w:r w:rsidRPr="0024708D">
        <w:rPr>
          <w:rStyle w:val="Emphasis"/>
        </w:rPr>
        <w:t>more oceanographic research is needed</w:t>
      </w:r>
      <w:r w:rsidRPr="0024708D">
        <w:rPr>
          <w:sz w:val="16"/>
        </w:rPr>
        <w:t>.</w:t>
      </w:r>
    </w:p>
    <w:p w:rsidR="00E66619" w:rsidRPr="0024708D" w:rsidRDefault="00E66619" w:rsidP="00E66619">
      <w:pPr>
        <w:rPr>
          <w:sz w:val="16"/>
        </w:rPr>
      </w:pPr>
      <w:r w:rsidRPr="0024708D">
        <w:rPr>
          <w:sz w:val="16"/>
        </w:rPr>
        <w:t xml:space="preserve">Along with pollution and climate change, overfishing is among the greatest threats facing our ocean and human wellbeing. A study in Science projected that </w:t>
      </w:r>
      <w:r w:rsidRPr="0024708D">
        <w:rPr>
          <w:rStyle w:val="StyleUnderline"/>
        </w:rPr>
        <w:t>all commercial fish and seafood species will collapse by 2048</w:t>
      </w:r>
      <w:r w:rsidRPr="0024708D">
        <w:rPr>
          <w:sz w:val="16"/>
        </w:rPr>
        <w:t xml:space="preserve">.94 </w:t>
      </w:r>
      <w:proofErr w:type="gramStart"/>
      <w:r w:rsidRPr="0024708D">
        <w:rPr>
          <w:sz w:val="16"/>
        </w:rPr>
        <w:t>Already</w:t>
      </w:r>
      <w:proofErr w:type="gramEnd"/>
      <w:r w:rsidRPr="0024708D">
        <w:rPr>
          <w:sz w:val="16"/>
        </w:rPr>
        <w:t xml:space="preserve">, populations of large fish, including tuna, swordfish, marlin, cod, halibut, skates, </w:t>
      </w:r>
      <w:proofErr w:type="spellStart"/>
      <w:r w:rsidRPr="0024708D">
        <w:rPr>
          <w:sz w:val="16"/>
        </w:rPr>
        <w:t>ounder</w:t>
      </w:r>
      <w:proofErr w:type="spellEnd"/>
      <w:r w:rsidRPr="0024708D">
        <w:rPr>
          <w:sz w:val="16"/>
        </w:rPr>
        <w:t>, and others, have reduced by 90% since 1950, according to a 2003 study in Nature.95</w:t>
      </w:r>
    </w:p>
    <w:p w:rsidR="00E66619" w:rsidRPr="0024708D" w:rsidRDefault="00E66619" w:rsidP="00E66619">
      <w:pPr>
        <w:rPr>
          <w:sz w:val="16"/>
        </w:rPr>
      </w:pPr>
      <w:r w:rsidRPr="0024708D">
        <w:rPr>
          <w:sz w:val="16"/>
        </w:rPr>
        <w:t xml:space="preserve">A world without seafood will harm developing nations the most. </w:t>
      </w:r>
      <w:r w:rsidRPr="0024708D">
        <w:rPr>
          <w:rStyle w:val="StyleUnderline"/>
        </w:rPr>
        <w:t>More than 3.5 billion people globally depend on the ocean for their primary source of food</w:t>
      </w:r>
      <w:r w:rsidRPr="0024708D">
        <w:rPr>
          <w:sz w:val="16"/>
        </w:rPr>
        <w:t xml:space="preserve">, and most of those people are in fast-growing developing regions of Asia and Africa.96 </w:t>
      </w:r>
      <w:proofErr w:type="gramStart"/>
      <w:r w:rsidRPr="0024708D">
        <w:rPr>
          <w:sz w:val="16"/>
        </w:rPr>
        <w:t>In</w:t>
      </w:r>
      <w:proofErr w:type="gramEnd"/>
      <w:r w:rsidRPr="0024708D">
        <w:rPr>
          <w:sz w:val="16"/>
        </w:rPr>
        <w:t xml:space="preserve"> 20 years, the number could double to 7 billion.97</w:t>
      </w:r>
    </w:p>
    <w:p w:rsidR="00E66619" w:rsidRPr="0024708D" w:rsidRDefault="00E66619" w:rsidP="00E66619">
      <w:pPr>
        <w:rPr>
          <w:sz w:val="16"/>
        </w:rPr>
      </w:pPr>
      <w:r w:rsidRPr="0024708D">
        <w:rPr>
          <w:sz w:val="16"/>
        </w:rPr>
        <w:t>Fortunately, according to a pivotal paper published in Science in 2006</w:t>
      </w:r>
      <w:r w:rsidRPr="0024708D">
        <w:rPr>
          <w:rStyle w:val="StyleUnderline"/>
        </w:rPr>
        <w:t>, overfishing is proven to be a reversible problem, but only if humans act effectively within the next decade</w:t>
      </w:r>
      <w:r w:rsidRPr="0024708D">
        <w:rPr>
          <w:sz w:val="16"/>
        </w:rPr>
        <w:t xml:space="preserve">.98 </w:t>
      </w:r>
      <w:r w:rsidRPr="0024708D">
        <w:rPr>
          <w:rStyle w:val="StyleUnderline"/>
        </w:rPr>
        <w:t xml:space="preserve">Otherwise, </w:t>
      </w:r>
      <w:r w:rsidRPr="0024708D">
        <w:rPr>
          <w:rStyle w:val="Emphasis"/>
        </w:rPr>
        <w:t xml:space="preserve">global </w:t>
      </w:r>
      <w:r w:rsidRPr="0024708D">
        <w:rPr>
          <w:sz w:val="16"/>
        </w:rPr>
        <w:t xml:space="preserve">malnutrition and </w:t>
      </w:r>
      <w:r w:rsidRPr="0024708D">
        <w:rPr>
          <w:rStyle w:val="Emphasis"/>
        </w:rPr>
        <w:t>famine</w:t>
      </w:r>
      <w:r w:rsidRPr="0024708D">
        <w:rPr>
          <w:rStyle w:val="StyleUnderline"/>
        </w:rPr>
        <w:t xml:space="preserve"> is on the horizon</w:t>
      </w:r>
      <w:r w:rsidRPr="0024708D">
        <w:rPr>
          <w:sz w:val="16"/>
        </w:rPr>
        <w:t xml:space="preserve"> as so far aquaculture has not been able to keep up with the dramatic losses of wild catch. “Unless we fundamentally change the way we manage all the oceans species together, as working ecosystems, then this century is the last century of wild seafood," marine ecologist Steve </w:t>
      </w:r>
      <w:proofErr w:type="spellStart"/>
      <w:r w:rsidRPr="0024708D">
        <w:rPr>
          <w:sz w:val="16"/>
        </w:rPr>
        <w:t>Palumbi</w:t>
      </w:r>
      <w:proofErr w:type="spellEnd"/>
      <w:r w:rsidRPr="0024708D">
        <w:rPr>
          <w:sz w:val="16"/>
        </w:rPr>
        <w:t xml:space="preserve"> warned.99 NOAA has made substantial progress in regulating US fisheries, although that fact must be taken with a grain of salt because the US imports 91% of its seafood.100 Moreover, the most catastrophic overfishing is occurring in international waters where traditional industrial fishing nations continue to resist stronger efforts at global regulation.</w:t>
      </w:r>
    </w:p>
    <w:p w:rsidR="00E66619" w:rsidRPr="0024708D" w:rsidRDefault="00E66619" w:rsidP="00E66619">
      <w:pPr>
        <w:rPr>
          <w:sz w:val="16"/>
        </w:rPr>
      </w:pPr>
      <w:r w:rsidRPr="0024708D">
        <w:rPr>
          <w:sz w:val="16"/>
        </w:rPr>
        <w:t>Realizing the ocean's importance to humankind, President Kennedy became a staunch advocate for ocean research shortly before he died. Exactly a month before his assassination, he asked Congress to double the nation's ocean research budget and greatly expand ocean research for the sake of worldwide security and health. He called for a global ocean research initiative:</w:t>
      </w:r>
    </w:p>
    <w:p w:rsidR="00E66619" w:rsidRPr="0024708D" w:rsidRDefault="00E66619" w:rsidP="00E66619">
      <w:pPr>
        <w:rPr>
          <w:sz w:val="16"/>
        </w:rPr>
      </w:pPr>
      <w:r w:rsidRPr="0024708D">
        <w:rPr>
          <w:sz w:val="16"/>
        </w:rPr>
        <w:t>The ocean, the atmosphere, outer space, belong not to one nation or one ideology, but to all mankind, and as science carries out its tasks in the years ahead, it must enlist all its own disciplines, all nations prepared for the scientific quest, and all men capable of sympathizing with the scientific impulse.101</w:t>
      </w:r>
    </w:p>
    <w:p w:rsidR="00E66619" w:rsidRPr="0024708D" w:rsidRDefault="00E66619" w:rsidP="00E66619">
      <w:pPr>
        <w:rPr>
          <w:sz w:val="16"/>
        </w:rPr>
      </w:pPr>
      <w:r w:rsidRPr="0024708D">
        <w:rPr>
          <w:sz w:val="16"/>
        </w:rPr>
        <w:t>He had no chance to see his plans through, however, and his successor, Lyndon Johnson, was focused on space as the “high ground" and “control of the heavens" for perceived military and geo-political reasons.</w:t>
      </w:r>
    </w:p>
    <w:p w:rsidR="00E66619" w:rsidRPr="0024708D" w:rsidRDefault="00E66619" w:rsidP="00E66619">
      <w:pPr>
        <w:rPr>
          <w:sz w:val="16"/>
        </w:rPr>
      </w:pPr>
      <w:r w:rsidRPr="0024708D">
        <w:rPr>
          <w:sz w:val="16"/>
        </w:rPr>
        <w:t>4.3 Extent of Oceanographic Knowledge</w:t>
      </w:r>
    </w:p>
    <w:p w:rsidR="00E66619" w:rsidRPr="0024708D" w:rsidRDefault="00E66619" w:rsidP="00E66619">
      <w:pPr>
        <w:rPr>
          <w:sz w:val="16"/>
        </w:rPr>
      </w:pPr>
      <w:r w:rsidRPr="0024708D">
        <w:rPr>
          <w:sz w:val="16"/>
        </w:rPr>
        <w:t>During the space race, leaders believed that the ocean was an already conquered territory. In 1962, President Kennedy called space a “new ocean,"102 although 95% of the ocean remains unseen by human eyes.103 As mentioned previously, Johnson suggested space technology would be to the 20th century what ships were to the British Empire for the past millennia,104. Kennedy echoed Johnson's words:</w:t>
      </w:r>
    </w:p>
    <w:p w:rsidR="00E66619" w:rsidRPr="0024708D" w:rsidRDefault="00E66619" w:rsidP="00E66619">
      <w:pPr>
        <w:rPr>
          <w:sz w:val="16"/>
        </w:rPr>
      </w:pPr>
      <w:r w:rsidRPr="0024708D">
        <w:rPr>
          <w:sz w:val="16"/>
        </w:rPr>
        <w:t>We set sail on this new sea because there is new knowledge to be gained, and new rights to be won, and they must be won and used for the progress of all people. For space science, like nuclear science and technology, has no conscience of its own. Whether it will become a force for good or ill depends on man, and only if the United States occupies a position of preeminence can we help decide whether this new ocean will be a sea of peace or a new terrifying theater of war.105</w:t>
      </w:r>
    </w:p>
    <w:p w:rsidR="00E66619" w:rsidRPr="0024708D" w:rsidRDefault="00E66619" w:rsidP="00E66619">
      <w:pPr>
        <w:rPr>
          <w:sz w:val="16"/>
        </w:rPr>
      </w:pPr>
      <w:r w:rsidRPr="0024708D">
        <w:rPr>
          <w:sz w:val="16"/>
        </w:rPr>
        <w:t xml:space="preserve">The truth remains, however, that we have not conquered the seas. As discussed in Sections 2.2 and 3.2, </w:t>
      </w:r>
      <w:r w:rsidRPr="0024708D">
        <w:rPr>
          <w:rStyle w:val="StyleUnderline"/>
        </w:rPr>
        <w:t>ocean exploration has largely been a surface affair</w:t>
      </w:r>
      <w:r w:rsidRPr="0024708D">
        <w:rPr>
          <w:sz w:val="16"/>
        </w:rPr>
        <w:t xml:space="preserve">. </w:t>
      </w:r>
      <w:r w:rsidRPr="0024708D">
        <w:rPr>
          <w:rStyle w:val="StyleUnderline"/>
        </w:rPr>
        <w:t>90% of the ocean's volume</w:t>
      </w:r>
      <w:r w:rsidRPr="0024708D">
        <w:rPr>
          <w:sz w:val="16"/>
        </w:rPr>
        <w:t xml:space="preserve">, the dark, cold environment we call the deep sea, </w:t>
      </w:r>
      <w:r w:rsidRPr="0024708D">
        <w:rPr>
          <w:rStyle w:val="StyleUnderline"/>
        </w:rPr>
        <w:t>is</w:t>
      </w:r>
      <w:r w:rsidRPr="0024708D">
        <w:rPr>
          <w:sz w:val="16"/>
        </w:rPr>
        <w:t xml:space="preserve"> largely </w:t>
      </w:r>
      <w:r w:rsidRPr="0024708D">
        <w:rPr>
          <w:rStyle w:val="StyleUnderline"/>
        </w:rPr>
        <w:t>unknown</w:t>
      </w:r>
      <w:r w:rsidRPr="0024708D">
        <w:rPr>
          <w:sz w:val="16"/>
        </w:rPr>
        <w:t>.106</w:t>
      </w:r>
    </w:p>
    <w:p w:rsidR="00E66619" w:rsidRPr="0024708D" w:rsidRDefault="00E66619" w:rsidP="00E66619">
      <w:pPr>
        <w:rPr>
          <w:sz w:val="16"/>
        </w:rPr>
      </w:pPr>
      <w:r w:rsidRPr="0024708D">
        <w:rPr>
          <w:sz w:val="16"/>
        </w:rPr>
        <w:t>In 1960, when Jacques Piccard and Don Walsh became the first men to reach the deepest part of the ocean, they saw only saw two fish</w:t>
      </w:r>
      <w:proofErr w:type="gramStart"/>
      <w:r w:rsidRPr="0024708D">
        <w:rPr>
          <w:sz w:val="16"/>
        </w:rPr>
        <w:t>,107</w:t>
      </w:r>
      <w:proofErr w:type="gramEnd"/>
      <w:r w:rsidRPr="0024708D">
        <w:rPr>
          <w:sz w:val="16"/>
        </w:rPr>
        <w:t xml:space="preserve"> so it was mistakenly envisioned that the deep ocean was essentially lifeless. In reality, however, it is teaming with life. Tim Shank, a deep-sea biologist at Woods Hole Oceanographic Institution, explained why the explorers did not see much life near the Mariana Trench: The waters above the Challenger Deep are extremely unproductive in part because </w:t>
      </w:r>
      <w:proofErr w:type="spellStart"/>
      <w:r w:rsidRPr="0024708D">
        <w:rPr>
          <w:sz w:val="16"/>
        </w:rPr>
        <w:t>algee</w:t>
      </w:r>
      <w:proofErr w:type="spellEnd"/>
      <w:r w:rsidRPr="0024708D">
        <w:rPr>
          <w:sz w:val="16"/>
        </w:rPr>
        <w:t xml:space="preserve"> at the surface prevents food from being cycled in deeper waters. \If it had been a trench with a productive water column, like the </w:t>
      </w:r>
      <w:proofErr w:type="spellStart"/>
      <w:r w:rsidRPr="0024708D">
        <w:rPr>
          <w:sz w:val="16"/>
        </w:rPr>
        <w:t>Kermadec</w:t>
      </w:r>
      <w:proofErr w:type="spellEnd"/>
      <w:r w:rsidRPr="0024708D">
        <w:rPr>
          <w:sz w:val="16"/>
        </w:rPr>
        <w:t xml:space="preserve"> Trench near New Zealand, I think he would have seen much more biology," he told Nature.108 Fantastic photos from Cousteau's shallow water missions helped to fill the gap, showing brilliant life in sea, but those only scratched the surface. An estimated two thirds of marine species are yet to be discovered.109</w:t>
      </w:r>
    </w:p>
    <w:p w:rsidR="00E66619" w:rsidRPr="0024708D" w:rsidRDefault="00E66619" w:rsidP="00E66619">
      <w:pPr>
        <w:rPr>
          <w:sz w:val="16"/>
        </w:rPr>
      </w:pPr>
      <w:r w:rsidRPr="0024708D">
        <w:rPr>
          <w:sz w:val="16"/>
        </w:rPr>
        <w:t xml:space="preserve">In 2014, </w:t>
      </w:r>
      <w:r w:rsidRPr="0024708D">
        <w:rPr>
          <w:rStyle w:val="StyleUnderline"/>
        </w:rPr>
        <w:t>NASA's budget is</w:t>
      </w:r>
      <w:r w:rsidRPr="0024708D">
        <w:rPr>
          <w:sz w:val="16"/>
        </w:rPr>
        <w:t xml:space="preserve"> $17 billion. Its space exploration budget alone is $3.8 billion</w:t>
      </w:r>
      <w:proofErr w:type="gramStart"/>
      <w:r w:rsidRPr="0024708D">
        <w:rPr>
          <w:sz w:val="16"/>
        </w:rPr>
        <w:t>,110</w:t>
      </w:r>
      <w:proofErr w:type="gramEnd"/>
      <w:r w:rsidRPr="0024708D">
        <w:rPr>
          <w:sz w:val="16"/>
        </w:rPr>
        <w:t xml:space="preserve"> </w:t>
      </w:r>
      <w:r w:rsidRPr="0024708D">
        <w:rPr>
          <w:rStyle w:val="StyleUnderline"/>
        </w:rPr>
        <w:t>hundreds of times more than NOAA's office of ocean exploration</w:t>
      </w:r>
      <w:r w:rsidRPr="0024708D">
        <w:rPr>
          <w:sz w:val="16"/>
        </w:rPr>
        <w:t xml:space="preserve"> and research budget of $23.7 million.111k The discrepancy in funding for ocean exploration, particularly in comparison to that for space, has lasting effects that inhibit efforts for continued exploration.</w:t>
      </w:r>
    </w:p>
    <w:p w:rsidR="00E66619" w:rsidRPr="0024708D" w:rsidRDefault="00E66619" w:rsidP="00E66619">
      <w:pPr>
        <w:rPr>
          <w:sz w:val="16"/>
        </w:rPr>
      </w:pPr>
      <w:r w:rsidRPr="0024708D">
        <w:rPr>
          <w:sz w:val="16"/>
        </w:rPr>
        <w:t>After his mission to the Mariana Trench in 2012, James Cameron candidly told the press that the state of today's ocean exploration is “piss poor."112 He continued,</w:t>
      </w:r>
    </w:p>
    <w:p w:rsidR="00E66619" w:rsidRPr="0024708D" w:rsidRDefault="00E66619" w:rsidP="00E66619">
      <w:pPr>
        <w:rPr>
          <w:sz w:val="16"/>
        </w:rPr>
      </w:pPr>
      <w:r w:rsidRPr="0024708D">
        <w:rPr>
          <w:sz w:val="16"/>
        </w:rPr>
        <w:t>The public needs to understand that the US government is no longer in a leadership position when it comes to science and exploration, as they were in the 1960s and 1970s. We have this image of ourselves in this country as number one, leading edge, that sort of thing and it is just not the case.113</w:t>
      </w:r>
    </w:p>
    <w:p w:rsidR="00E66619" w:rsidRPr="0024708D" w:rsidRDefault="00E66619" w:rsidP="00E66619">
      <w:pPr>
        <w:rPr>
          <w:sz w:val="16"/>
        </w:rPr>
      </w:pPr>
      <w:r w:rsidRPr="0024708D">
        <w:rPr>
          <w:sz w:val="16"/>
        </w:rPr>
        <w:t xml:space="preserve">Cameron, who privately funded his journey to the Mariana Trench, noted that private individuals such as Eric Schmidt, Google's former chief executive and founder of the Schmidt Ocean Institute, have made strides in trying to up for what governments are not doing, but progress is still slow due to lack of government infrastructure. Author Ben </w:t>
      </w:r>
      <w:proofErr w:type="spellStart"/>
      <w:r w:rsidRPr="0024708D">
        <w:rPr>
          <w:sz w:val="16"/>
        </w:rPr>
        <w:t>Hellwarth</w:t>
      </w:r>
      <w:proofErr w:type="spellEnd"/>
      <w:r w:rsidRPr="0024708D">
        <w:rPr>
          <w:sz w:val="16"/>
        </w:rPr>
        <w:t xml:space="preserve"> explains:</w:t>
      </w:r>
    </w:p>
    <w:p w:rsidR="00E66619" w:rsidRPr="0024708D" w:rsidRDefault="00E66619" w:rsidP="00E66619">
      <w:pPr>
        <w:rPr>
          <w:sz w:val="16"/>
        </w:rPr>
      </w:pPr>
      <w:r w:rsidRPr="0024708D">
        <w:rPr>
          <w:sz w:val="16"/>
        </w:rPr>
        <w:t>[P]</w:t>
      </w:r>
      <w:proofErr w:type="spellStart"/>
      <w:r w:rsidRPr="0024708D">
        <w:rPr>
          <w:sz w:val="16"/>
        </w:rPr>
        <w:t>rivate</w:t>
      </w:r>
      <w:proofErr w:type="spellEnd"/>
      <w:r w:rsidRPr="0024708D">
        <w:rPr>
          <w:sz w:val="16"/>
        </w:rPr>
        <w:t xml:space="preserve"> groups--including the team of Jacques Cousteau, who was as great a pitchman and fundraiser as anyone--would find sea dwelling and exploration a tough business to pursue, especially without a government-primed infrastructure and market like the one that evolved for space travel. The situation was something like tech mogul Elon Musk trying to launch SpaceX without the benefit of a space station or the many trails NASA blazed with its billions.114</w:t>
      </w:r>
    </w:p>
    <w:p w:rsidR="00E66619" w:rsidRPr="0024708D" w:rsidRDefault="00E66619" w:rsidP="00E66619">
      <w:pPr>
        <w:rPr>
          <w:sz w:val="16"/>
        </w:rPr>
      </w:pPr>
      <w:r w:rsidRPr="0024708D">
        <w:rPr>
          <w:sz w:val="16"/>
        </w:rPr>
        <w:t xml:space="preserve">To illustrate, </w:t>
      </w:r>
      <w:proofErr w:type="spellStart"/>
      <w:r w:rsidRPr="0024708D">
        <w:rPr>
          <w:sz w:val="16"/>
        </w:rPr>
        <w:t>Hellwarth</w:t>
      </w:r>
      <w:proofErr w:type="spellEnd"/>
      <w:r w:rsidRPr="0024708D">
        <w:rPr>
          <w:sz w:val="16"/>
        </w:rPr>
        <w:t xml:space="preserve"> elaborates with the recent history of the undersea habitat Aquarius:</w:t>
      </w:r>
    </w:p>
    <w:p w:rsidR="00E66619" w:rsidRPr="0024708D" w:rsidRDefault="00E66619" w:rsidP="00E66619">
      <w:pPr>
        <w:rPr>
          <w:sz w:val="16"/>
        </w:rPr>
      </w:pPr>
      <w:r w:rsidRPr="0024708D">
        <w:rPr>
          <w:sz w:val="16"/>
        </w:rPr>
        <w:t xml:space="preserve">The kind of public interest and unbridled enthusiasm that has long sustained the space program and NASA's multibillion-dollar budgets has never materialized for like-minded quests into the ocean. Last year's near closure of the </w:t>
      </w:r>
      <w:proofErr w:type="gramStart"/>
      <w:r w:rsidRPr="0024708D">
        <w:rPr>
          <w:sz w:val="16"/>
        </w:rPr>
        <w:t>world's</w:t>
      </w:r>
      <w:proofErr w:type="gramEnd"/>
      <w:r w:rsidRPr="0024708D">
        <w:rPr>
          <w:sz w:val="16"/>
        </w:rPr>
        <w:t xml:space="preserve"> only sea base was the latest case in point. If you can't name this unique, American-run undersea outpost, you are not alone, and that's at least part of the problem. It's called the Aquarius Reef Base, and for the past two decades, this school-bus-sized structure has been operating a few miles south of the Florida Keys and a few fathoms below the surface. From its beginning Aquarius has typically had to squeak by on less than $3 million a year, sometimes much less than a drop in the fiscal bucket by space program standards. (NASA's estimated cost of a single space shuttle launch, for example, was $450 million.) Then last year the National Oceanic and Atmospheric Administration, which owns Aquarius, decided to pull the plug on the base. An organized effort to save Aquarius created an unusual surge in media and other attention, not major front-page headlines, to be sure, but there was at least a discernible spike.115</w:t>
      </w:r>
    </w:p>
    <w:p w:rsidR="00E66619" w:rsidRPr="0024708D" w:rsidRDefault="00E66619" w:rsidP="00E66619">
      <w:pPr>
        <w:rPr>
          <w:sz w:val="16"/>
        </w:rPr>
      </w:pPr>
      <w:r w:rsidRPr="0024708D">
        <w:rPr>
          <w:sz w:val="16"/>
        </w:rPr>
        <w:t>Even after the Cold War ended in the early 1990s with fall of Berlin Wall, NASA's budget remained dramatically larger than budgets for ocean research. The reason for the budget disparity has less to do with commercial or military reasons, and more to do with lingering geo-political issues and inertia from the Cold War, including constituencies in Congress, an independent governmental agency, and established defense contractors that benefit from government-funded space exploration. Contractors such as Boeing and Lockheed Martin, for example, have immense capacity to lobby Congress for further funding. Ocean exploration, on the other hand, had almost no constituency outside of the scientific community, which alone has little political clout.</w:t>
      </w:r>
    </w:p>
    <w:p w:rsidR="00E66619" w:rsidRPr="0024708D" w:rsidRDefault="00E66619" w:rsidP="00E66619">
      <w:pPr>
        <w:rPr>
          <w:sz w:val="16"/>
        </w:rPr>
      </w:pPr>
      <w:r w:rsidRPr="0024708D">
        <w:rPr>
          <w:sz w:val="16"/>
        </w:rPr>
        <w:t xml:space="preserve">Because of the lingering effects of misconceptions, ocean exploration lags far behind space exploration, to the point that </w:t>
      </w:r>
      <w:r w:rsidRPr="0024708D">
        <w:rPr>
          <w:rStyle w:val="StyleUnderline"/>
        </w:rPr>
        <w:t>our dearth of oceanographic knowledge may result in serious harm to humankind</w:t>
      </w:r>
      <w:r w:rsidRPr="0024708D">
        <w:rPr>
          <w:sz w:val="16"/>
        </w:rPr>
        <w:t xml:space="preserve"> in the next generation.</w:t>
      </w:r>
    </w:p>
    <w:p w:rsidR="00E66619" w:rsidRPr="0024708D" w:rsidRDefault="00E66619" w:rsidP="00E66619">
      <w:pPr>
        <w:rPr>
          <w:sz w:val="16"/>
        </w:rPr>
      </w:pPr>
      <w:r w:rsidRPr="0024708D">
        <w:rPr>
          <w:sz w:val="16"/>
        </w:rPr>
        <w:t>5 Conclusion: Will There Be a Sputnik for the Ocean?</w:t>
      </w:r>
    </w:p>
    <w:p w:rsidR="00E66619" w:rsidRPr="0024708D" w:rsidRDefault="00E66619" w:rsidP="00E66619">
      <w:pPr>
        <w:rPr>
          <w:sz w:val="16"/>
        </w:rPr>
      </w:pPr>
      <w:r w:rsidRPr="0024708D">
        <w:rPr>
          <w:sz w:val="16"/>
        </w:rPr>
        <w:t>The sea, the great unifier, is man's only hope. Now, as never before, the old phrase has a literal meaning: We are all in the same boat.</w:t>
      </w:r>
    </w:p>
    <w:p w:rsidR="00E66619" w:rsidRPr="0024708D" w:rsidRDefault="00E66619" w:rsidP="00E66619">
      <w:pPr>
        <w:rPr>
          <w:sz w:val="16"/>
        </w:rPr>
      </w:pPr>
      <w:r w:rsidRPr="0024708D">
        <w:rPr>
          <w:sz w:val="16"/>
        </w:rPr>
        <w:t>Jacques Cousteau</w:t>
      </w:r>
    </w:p>
    <w:p w:rsidR="00E66619" w:rsidRPr="0024708D" w:rsidRDefault="00E66619" w:rsidP="00E66619">
      <w:pPr>
        <w:rPr>
          <w:sz w:val="16"/>
        </w:rPr>
      </w:pPr>
      <w:r w:rsidRPr="0024708D">
        <w:rPr>
          <w:sz w:val="16"/>
        </w:rPr>
        <w:t>Since 5000 BC, humans have progressed from star-gazers to moon-walkers and from shallow-water swimmers to deep-sea explorers. Technological innovation drove exploration in both space and sea to unprecedented levels, particularly during the mid-1900s. With the start of the Cold War, however, ocean exploration proceeded at a snail's pace compared to space research. This sudden shift in priority was due to misconceptions about the military and geopolitical importance of space and the ocean's importance to human wellbeing.</w:t>
      </w:r>
    </w:p>
    <w:p w:rsidR="00E66619" w:rsidRPr="0024708D" w:rsidRDefault="00E66619" w:rsidP="00E66619">
      <w:pPr>
        <w:rPr>
          <w:sz w:val="16"/>
        </w:rPr>
      </w:pPr>
      <w:r w:rsidRPr="0024708D">
        <w:rPr>
          <w:sz w:val="16"/>
        </w:rPr>
        <w:t>Looking back, there are many \what ifs" in the history of exploration. For example, what if Eisenhower had his wish of making NASA part of the Department of Defense? Then we most likely would not have reached the moon or Mars because those NASA missions were not primarily military-oriented. What if the Soviets launched the first deep sea vehicle rather than the first orbiting satellite? Might there have been a Sputnik-like reaction towards the ocean rather than space? What if Kennedy wasn't assassinated and got his wish of creating a global ocean research initiative in the 1960s?</w:t>
      </w:r>
    </w:p>
    <w:p w:rsidR="00E66619" w:rsidRPr="0024708D" w:rsidRDefault="00E66619" w:rsidP="00E66619">
      <w:pPr>
        <w:rPr>
          <w:sz w:val="16"/>
        </w:rPr>
      </w:pPr>
      <w:r w:rsidRPr="0024708D">
        <w:rPr>
          <w:sz w:val="16"/>
        </w:rPr>
        <w:t xml:space="preserve">Looking ahead, </w:t>
      </w:r>
      <w:r w:rsidRPr="0024708D">
        <w:rPr>
          <w:rStyle w:val="StyleUnderline"/>
        </w:rPr>
        <w:t>progress in ocean exploration</w:t>
      </w:r>
      <w:r w:rsidRPr="0024708D">
        <w:rPr>
          <w:sz w:val="16"/>
        </w:rPr>
        <w:t xml:space="preserve"> and management </w:t>
      </w:r>
      <w:r w:rsidRPr="0024708D">
        <w:rPr>
          <w:rStyle w:val="StyleUnderline"/>
        </w:rPr>
        <w:t>looks dire</w:t>
      </w:r>
      <w:r w:rsidRPr="0024708D">
        <w:rPr>
          <w:sz w:val="16"/>
        </w:rPr>
        <w:t xml:space="preserve">. </w:t>
      </w:r>
      <w:r w:rsidRPr="0024708D">
        <w:rPr>
          <w:rStyle w:val="StyleUnderline"/>
        </w:rPr>
        <w:t>This is especially tragic because marine environments and ecosystems are</w:t>
      </w:r>
      <w:r w:rsidRPr="0024708D">
        <w:rPr>
          <w:sz w:val="16"/>
        </w:rPr>
        <w:t xml:space="preserve"> degrading, even </w:t>
      </w:r>
      <w:r w:rsidRPr="0024708D">
        <w:rPr>
          <w:rStyle w:val="StyleUnderline"/>
        </w:rPr>
        <w:t>disappearing, at the fastest rate in 300 million years,</w:t>
      </w:r>
      <w:r w:rsidRPr="0024708D">
        <w:rPr>
          <w:sz w:val="16"/>
        </w:rPr>
        <w:t xml:space="preserve">116 </w:t>
      </w:r>
      <w:r w:rsidRPr="0024708D">
        <w:rPr>
          <w:rStyle w:val="StyleUnderline"/>
        </w:rPr>
        <w:t>as they face the triple threat of acidification, warming, and deoxygenation</w:t>
      </w:r>
      <w:r w:rsidRPr="0024708D">
        <w:rPr>
          <w:sz w:val="16"/>
        </w:rPr>
        <w:t>. “</w:t>
      </w:r>
      <w:r w:rsidRPr="0024708D">
        <w:rPr>
          <w:rStyle w:val="StyleUnderline"/>
        </w:rPr>
        <w:t>The health of the ocean is spiraling downwards far more rapidly than we had thought</w:t>
      </w:r>
      <w:proofErr w:type="gramStart"/>
      <w:r w:rsidRPr="0024708D">
        <w:rPr>
          <w:sz w:val="16"/>
        </w:rPr>
        <w:t>.. . .</w:t>
      </w:r>
      <w:proofErr w:type="gramEnd"/>
      <w:r w:rsidRPr="0024708D">
        <w:rPr>
          <w:sz w:val="16"/>
        </w:rPr>
        <w:t xml:space="preserve"> The situation should be of the gravest concern to everyone since everyone will be affected by changes in the ability of the ocean to support life on Earth," Professor Alex Rogers of Oxford University emphasizes.117</w:t>
      </w:r>
    </w:p>
    <w:p w:rsidR="00E66619" w:rsidRPr="0024708D" w:rsidRDefault="00E66619" w:rsidP="00E66619">
      <w:pPr>
        <w:rPr>
          <w:sz w:val="16"/>
        </w:rPr>
      </w:pPr>
      <w:r w:rsidRPr="0024708D">
        <w:rPr>
          <w:sz w:val="16"/>
        </w:rPr>
        <w:t>The US government probably will not fund the necessary research anywhere near the scale it continues to fund space research. As such, scientists are increasingly looking for private and industrial support. James Cameron, the Cousteau legacy, and Eric Schmidt among others are showing that privately-funded ocean exploration is possible. The underfunded and oft-delayed “</w:t>
      </w:r>
      <w:proofErr w:type="spellStart"/>
      <w:r w:rsidRPr="0024708D">
        <w:rPr>
          <w:sz w:val="16"/>
        </w:rPr>
        <w:t>SeaOrbiter</w:t>
      </w:r>
      <w:proofErr w:type="spellEnd"/>
      <w:r w:rsidRPr="0024708D">
        <w:rPr>
          <w:sz w:val="16"/>
        </w:rPr>
        <w:t xml:space="preserve">" project, which aims to be the ocean equivalent of a space station, shows how difficult fund-raising for such projects can be.118 Yet </w:t>
      </w:r>
      <w:proofErr w:type="spellStart"/>
      <w:r w:rsidRPr="0024708D">
        <w:rPr>
          <w:sz w:val="16"/>
        </w:rPr>
        <w:t>SeaOrbiter</w:t>
      </w:r>
      <w:proofErr w:type="spellEnd"/>
      <w:r w:rsidRPr="0024708D">
        <w:rPr>
          <w:sz w:val="16"/>
        </w:rPr>
        <w:t xml:space="preserve"> would cost a tiny fraction of a single space shuttle flight.</w:t>
      </w:r>
    </w:p>
    <w:p w:rsidR="00E66619" w:rsidRPr="0024708D" w:rsidRDefault="00E66619" w:rsidP="00E66619">
      <w:pPr>
        <w:rPr>
          <w:sz w:val="16"/>
        </w:rPr>
      </w:pPr>
      <w:r w:rsidRPr="0024708D">
        <w:rPr>
          <w:sz w:val="16"/>
        </w:rPr>
        <w:t xml:space="preserve">That the ocean was a place for international collaboration probably hurt it during the decades of Cold War hysteria; but hopefully we can now use that to an advantage, to bring nations together. The European Organization for Nuclear Research (CERN) showed how large-scale multinational research, funded by a combination of governments and industry sectors, can be successful. The future of ocean exploration might depend on </w:t>
      </w:r>
      <w:proofErr w:type="gramStart"/>
      <w:r w:rsidRPr="0024708D">
        <w:rPr>
          <w:sz w:val="16"/>
        </w:rPr>
        <w:t>a</w:t>
      </w:r>
      <w:proofErr w:type="gramEnd"/>
      <w:r w:rsidRPr="0024708D">
        <w:rPr>
          <w:sz w:val="16"/>
        </w:rPr>
        <w:t xml:space="preserve"> oceanographic version of CERN. Or, it could be in research studies tied to national interests, like the space program. As a recent national forum on the future of the ocean stated, ocean exploration as an urgent necessity, and an issue of national security.119 </w:t>
      </w:r>
      <w:r w:rsidRPr="0024708D">
        <w:rPr>
          <w:rStyle w:val="StyleUnderline"/>
        </w:rPr>
        <w:t>Let us hope that</w:t>
      </w:r>
      <w:r w:rsidRPr="0024708D">
        <w:rPr>
          <w:sz w:val="16"/>
        </w:rPr>
        <w:t xml:space="preserve"> not only </w:t>
      </w:r>
      <w:r w:rsidRPr="0024708D">
        <w:rPr>
          <w:rStyle w:val="StyleUnderline"/>
        </w:rPr>
        <w:t>the US government</w:t>
      </w:r>
      <w:r w:rsidRPr="0024708D">
        <w:rPr>
          <w:sz w:val="16"/>
        </w:rPr>
        <w:t xml:space="preserve">, but also the entire global community </w:t>
      </w:r>
      <w:r w:rsidRPr="0024708D">
        <w:rPr>
          <w:rStyle w:val="StyleUnderline"/>
        </w:rPr>
        <w:t>recognizes the importance of aggressive ocean research</w:t>
      </w:r>
      <w:r w:rsidRPr="0024708D">
        <w:rPr>
          <w:sz w:val="16"/>
        </w:rPr>
        <w:t xml:space="preserve"> and management </w:t>
      </w:r>
      <w:r w:rsidRPr="0024708D">
        <w:rPr>
          <w:rStyle w:val="StyleUnderline"/>
        </w:rPr>
        <w:t>before it is too late</w:t>
      </w:r>
      <w:r w:rsidRPr="0024708D">
        <w:rPr>
          <w:sz w:val="16"/>
        </w:rPr>
        <w:t>.</w:t>
      </w:r>
    </w:p>
    <w:p w:rsidR="00E66619" w:rsidRPr="0024708D" w:rsidRDefault="00E66619" w:rsidP="00E66619"/>
    <w:p w:rsidR="00E66619" w:rsidRPr="0024708D" w:rsidRDefault="00E66619" w:rsidP="00E66619">
      <w:pPr>
        <w:pStyle w:val="Heading4"/>
      </w:pPr>
      <w:r w:rsidRPr="0024708D">
        <w:t>It will end all life on the planet</w:t>
      </w:r>
    </w:p>
    <w:p w:rsidR="00E66619" w:rsidRPr="0024708D" w:rsidRDefault="00E66619" w:rsidP="00E66619">
      <w:r w:rsidRPr="0024708D">
        <w:rPr>
          <w:rStyle w:val="AuthorYear"/>
        </w:rPr>
        <w:t>Dingle 11</w:t>
      </w:r>
      <w:r w:rsidRPr="0024708D">
        <w:t xml:space="preserve"> [Sarah, reporter for ABC Radio Current Affairs, “Ocean heading for mass extinction, scientists warn”, ABC News, </w:t>
      </w:r>
      <w:hyperlink r:id="rId15" w:history="1">
        <w:r w:rsidRPr="0024708D">
          <w:rPr>
            <w:rStyle w:val="Hyperlink"/>
          </w:rPr>
          <w:t>http://www.abc.net.au/news/2011-06-21/ocean-heading-for-mass-extinction-scientists-warn/2766340</w:t>
        </w:r>
      </w:hyperlink>
      <w:r w:rsidRPr="0024708D">
        <w:t>, June 21, 2011]</w:t>
      </w:r>
    </w:p>
    <w:p w:rsidR="00E66619" w:rsidRPr="0024708D" w:rsidRDefault="00E66619" w:rsidP="00E66619"/>
    <w:p w:rsidR="00E66619" w:rsidRPr="0024708D" w:rsidRDefault="00E66619" w:rsidP="00E66619">
      <w:pPr>
        <w:rPr>
          <w:sz w:val="16"/>
        </w:rPr>
      </w:pPr>
      <w:r w:rsidRPr="0024708D">
        <w:rPr>
          <w:rStyle w:val="StyleUnderline"/>
        </w:rPr>
        <w:t>Scientists are warning of a</w:t>
      </w:r>
      <w:r w:rsidRPr="0024708D">
        <w:rPr>
          <w:sz w:val="16"/>
        </w:rPr>
        <w:t xml:space="preserve"> potential </w:t>
      </w:r>
      <w:r w:rsidRPr="0024708D">
        <w:rPr>
          <w:rStyle w:val="StyleUnderline"/>
        </w:rPr>
        <w:t>marine massacre with a mass extinction</w:t>
      </w:r>
      <w:r w:rsidRPr="0024708D">
        <w:rPr>
          <w:sz w:val="16"/>
        </w:rPr>
        <w:t xml:space="preserve"> of sea life </w:t>
      </w:r>
      <w:r w:rsidRPr="0024708D">
        <w:rPr>
          <w:rStyle w:val="StyleUnderline"/>
        </w:rPr>
        <w:t>akin to the death of the dinosaurs</w:t>
      </w:r>
      <w:r w:rsidRPr="0024708D">
        <w:rPr>
          <w:sz w:val="16"/>
        </w:rPr>
        <w:t>.</w:t>
      </w:r>
    </w:p>
    <w:p w:rsidR="00E66619" w:rsidRPr="0024708D" w:rsidRDefault="00E66619" w:rsidP="00E66619">
      <w:pPr>
        <w:rPr>
          <w:sz w:val="16"/>
        </w:rPr>
      </w:pPr>
      <w:r w:rsidRPr="0024708D">
        <w:rPr>
          <w:sz w:val="16"/>
        </w:rPr>
        <w:t xml:space="preserve">A new report says </w:t>
      </w:r>
      <w:r w:rsidRPr="0024708D">
        <w:rPr>
          <w:rStyle w:val="StyleUnderline"/>
        </w:rPr>
        <w:t>the seas are battling pollutants, overfishing and warming</w:t>
      </w:r>
      <w:r w:rsidRPr="0024708D">
        <w:rPr>
          <w:sz w:val="16"/>
        </w:rPr>
        <w:t>, and warns that without swift action the fight to save species could be lost.</w:t>
      </w:r>
    </w:p>
    <w:p w:rsidR="00E66619" w:rsidRPr="0024708D" w:rsidRDefault="00E66619" w:rsidP="00E66619">
      <w:pPr>
        <w:rPr>
          <w:sz w:val="16"/>
        </w:rPr>
      </w:pPr>
      <w:r w:rsidRPr="0024708D">
        <w:rPr>
          <w:rStyle w:val="StyleUnderline"/>
        </w:rPr>
        <w:t>The International Program on the State of the Oceans report brought together coral reef ecologists, toxicologists and fisheries scientists</w:t>
      </w:r>
      <w:r w:rsidRPr="0024708D">
        <w:rPr>
          <w:sz w:val="16"/>
        </w:rPr>
        <w:t>.</w:t>
      </w:r>
    </w:p>
    <w:p w:rsidR="00E66619" w:rsidRPr="0024708D" w:rsidRDefault="00E66619" w:rsidP="00E66619">
      <w:pPr>
        <w:rPr>
          <w:sz w:val="16"/>
        </w:rPr>
      </w:pPr>
      <w:r w:rsidRPr="0024708D">
        <w:rPr>
          <w:sz w:val="16"/>
        </w:rPr>
        <w:t>And when they compared notes, the result was grim.</w:t>
      </w:r>
    </w:p>
    <w:p w:rsidR="00E66619" w:rsidRPr="0024708D" w:rsidRDefault="00E66619" w:rsidP="00E66619">
      <w:pPr>
        <w:rPr>
          <w:rStyle w:val="StyleUnderline"/>
        </w:rPr>
      </w:pPr>
      <w:r w:rsidRPr="0024708D">
        <w:rPr>
          <w:sz w:val="16"/>
        </w:rPr>
        <w:t xml:space="preserve">Co-author </w:t>
      </w:r>
      <w:r w:rsidRPr="0024708D">
        <w:rPr>
          <w:rStyle w:val="StyleUnderline"/>
        </w:rPr>
        <w:t>Professor</w:t>
      </w:r>
      <w:r w:rsidRPr="0024708D">
        <w:rPr>
          <w:sz w:val="16"/>
        </w:rPr>
        <w:t xml:space="preserve"> Ove </w:t>
      </w:r>
      <w:proofErr w:type="spellStart"/>
      <w:r w:rsidRPr="0024708D">
        <w:rPr>
          <w:sz w:val="16"/>
        </w:rPr>
        <w:t>Hoegh</w:t>
      </w:r>
      <w:proofErr w:type="spellEnd"/>
      <w:r w:rsidRPr="0024708D">
        <w:rPr>
          <w:sz w:val="16"/>
        </w:rPr>
        <w:t xml:space="preserve"> </w:t>
      </w:r>
      <w:proofErr w:type="spellStart"/>
      <w:r w:rsidRPr="0024708D">
        <w:rPr>
          <w:rStyle w:val="StyleUnderline"/>
        </w:rPr>
        <w:t>Guldberg</w:t>
      </w:r>
      <w:proofErr w:type="spellEnd"/>
      <w:r w:rsidRPr="0024708D">
        <w:rPr>
          <w:rStyle w:val="StyleUnderline"/>
        </w:rPr>
        <w:t xml:space="preserve">, who </w:t>
      </w:r>
      <w:proofErr w:type="spellStart"/>
      <w:r w:rsidRPr="0024708D">
        <w:rPr>
          <w:rStyle w:val="StyleUnderline"/>
        </w:rPr>
        <w:t>specialises</w:t>
      </w:r>
      <w:proofErr w:type="spellEnd"/>
      <w:r w:rsidRPr="0024708D">
        <w:rPr>
          <w:rStyle w:val="StyleUnderline"/>
        </w:rPr>
        <w:t xml:space="preserve"> in reef ecosystems, says scientists found "unprecedented warming".</w:t>
      </w:r>
    </w:p>
    <w:p w:rsidR="00E66619" w:rsidRPr="0024708D" w:rsidRDefault="00E66619" w:rsidP="00E66619">
      <w:pPr>
        <w:rPr>
          <w:sz w:val="16"/>
        </w:rPr>
      </w:pPr>
      <w:r w:rsidRPr="0024708D">
        <w:rPr>
          <w:sz w:val="16"/>
        </w:rPr>
        <w:t>"</w:t>
      </w:r>
      <w:r w:rsidRPr="0024708D">
        <w:rPr>
          <w:rStyle w:val="StyleUnderline"/>
        </w:rPr>
        <w:t>We're seeing acidification</w:t>
      </w:r>
      <w:r w:rsidRPr="0024708D">
        <w:rPr>
          <w:sz w:val="16"/>
        </w:rPr>
        <w:t xml:space="preserve"> in the ocean </w:t>
      </w:r>
      <w:r w:rsidRPr="0024708D">
        <w:rPr>
          <w:rStyle w:val="StyleUnderline"/>
        </w:rPr>
        <w:t>and now</w:t>
      </w:r>
      <w:r w:rsidRPr="0024708D">
        <w:rPr>
          <w:sz w:val="16"/>
        </w:rPr>
        <w:t xml:space="preserve"> we're starting to see </w:t>
      </w:r>
      <w:r w:rsidRPr="0024708D">
        <w:rPr>
          <w:rStyle w:val="StyleUnderline"/>
        </w:rPr>
        <w:t>a drop in oxygen concentration</w:t>
      </w:r>
      <w:r w:rsidRPr="0024708D">
        <w:rPr>
          <w:sz w:val="16"/>
        </w:rPr>
        <w:t xml:space="preserve"> throughout the major part of the ocean," he said.</w:t>
      </w:r>
    </w:p>
    <w:p w:rsidR="00E66619" w:rsidRPr="0024708D" w:rsidRDefault="00E66619" w:rsidP="00E66619">
      <w:pPr>
        <w:rPr>
          <w:sz w:val="16"/>
        </w:rPr>
      </w:pPr>
      <w:r w:rsidRPr="0024708D">
        <w:rPr>
          <w:sz w:val="16"/>
        </w:rPr>
        <w:t xml:space="preserve">"Now it's impacting directly on sea life, but the other is that </w:t>
      </w:r>
      <w:r w:rsidRPr="0024708D">
        <w:rPr>
          <w:rStyle w:val="StyleUnderline"/>
        </w:rPr>
        <w:t>it is a potential</w:t>
      </w:r>
      <w:r w:rsidRPr="0024708D">
        <w:rPr>
          <w:sz w:val="16"/>
        </w:rPr>
        <w:t xml:space="preserve"> early </w:t>
      </w:r>
      <w:r w:rsidRPr="0024708D">
        <w:rPr>
          <w:rStyle w:val="StyleUnderline"/>
        </w:rPr>
        <w:t>step towards conditions</w:t>
      </w:r>
      <w:r w:rsidRPr="0024708D">
        <w:rPr>
          <w:sz w:val="16"/>
        </w:rPr>
        <w:t xml:space="preserve"> which are </w:t>
      </w:r>
      <w:r w:rsidRPr="0024708D">
        <w:rPr>
          <w:rStyle w:val="StyleUnderline"/>
        </w:rPr>
        <w:t>associated with</w:t>
      </w:r>
      <w:r w:rsidRPr="0024708D">
        <w:rPr>
          <w:sz w:val="16"/>
        </w:rPr>
        <w:t xml:space="preserve"> so-called </w:t>
      </w:r>
      <w:r w:rsidRPr="0024708D">
        <w:rPr>
          <w:rStyle w:val="StyleUnderline"/>
        </w:rPr>
        <w:t>mass extinction events</w:t>
      </w:r>
      <w:r w:rsidRPr="0024708D">
        <w:rPr>
          <w:sz w:val="16"/>
        </w:rPr>
        <w:t>."</w:t>
      </w:r>
    </w:p>
    <w:p w:rsidR="00E66619" w:rsidRPr="0024708D" w:rsidRDefault="00E66619" w:rsidP="00E66619">
      <w:pPr>
        <w:rPr>
          <w:sz w:val="16"/>
        </w:rPr>
      </w:pPr>
      <w:r w:rsidRPr="0024708D">
        <w:rPr>
          <w:sz w:val="16"/>
        </w:rPr>
        <w:t xml:space="preserve">Professor </w:t>
      </w:r>
      <w:proofErr w:type="spellStart"/>
      <w:r w:rsidRPr="0024708D">
        <w:rPr>
          <w:sz w:val="16"/>
        </w:rPr>
        <w:t>Guldberg</w:t>
      </w:r>
      <w:proofErr w:type="spellEnd"/>
      <w:r w:rsidRPr="0024708D">
        <w:rPr>
          <w:sz w:val="16"/>
        </w:rPr>
        <w:t xml:space="preserve"> does not want to be alarmist, but says a growing human population is to blame for many of the changes.</w:t>
      </w:r>
    </w:p>
    <w:p w:rsidR="00E66619" w:rsidRPr="0024708D" w:rsidRDefault="00E66619" w:rsidP="00E66619">
      <w:pPr>
        <w:rPr>
          <w:sz w:val="16"/>
        </w:rPr>
      </w:pPr>
      <w:r w:rsidRPr="0024708D">
        <w:rPr>
          <w:sz w:val="16"/>
        </w:rPr>
        <w:t>He warns the pressure will only increase, with the world's population set to grow by another 3 billion people in the next 30 to 50 years.</w:t>
      </w:r>
    </w:p>
    <w:p w:rsidR="00E66619" w:rsidRPr="0024708D" w:rsidRDefault="00E66619" w:rsidP="00E66619">
      <w:pPr>
        <w:rPr>
          <w:sz w:val="16"/>
        </w:rPr>
      </w:pPr>
      <w:r w:rsidRPr="0024708D">
        <w:rPr>
          <w:sz w:val="16"/>
        </w:rPr>
        <w:t xml:space="preserve">"As human populations have expanded in coastal areas – and it's really boomed throughout the world – you've had the modification of coastlines by the very fact that by </w:t>
      </w:r>
      <w:proofErr w:type="spellStart"/>
      <w:r w:rsidRPr="0024708D">
        <w:rPr>
          <w:sz w:val="16"/>
        </w:rPr>
        <w:t>destabilising</w:t>
      </w:r>
      <w:proofErr w:type="spellEnd"/>
      <w:r w:rsidRPr="0024708D">
        <w:rPr>
          <w:sz w:val="16"/>
        </w:rPr>
        <w:t xml:space="preserve"> vegetation you get nutrients and sediments going out in those coastal waters," he said.</w:t>
      </w:r>
    </w:p>
    <w:p w:rsidR="00E66619" w:rsidRPr="0024708D" w:rsidRDefault="00E66619" w:rsidP="00E66619">
      <w:pPr>
        <w:rPr>
          <w:sz w:val="16"/>
        </w:rPr>
      </w:pPr>
      <w:r w:rsidRPr="0024708D">
        <w:rPr>
          <w:sz w:val="16"/>
        </w:rPr>
        <w:t xml:space="preserve">"That's had a tremendously damaging effect in our </w:t>
      </w:r>
      <w:proofErr w:type="spellStart"/>
      <w:r w:rsidRPr="0024708D">
        <w:rPr>
          <w:sz w:val="16"/>
        </w:rPr>
        <w:t>neighbourhood</w:t>
      </w:r>
      <w:proofErr w:type="spellEnd"/>
      <w:r w:rsidRPr="0024708D">
        <w:rPr>
          <w:sz w:val="16"/>
        </w:rPr>
        <w:t>. In South-East Asia for example, the entire loss of marine ecosystems that used to be there and used to support people."</w:t>
      </w:r>
    </w:p>
    <w:p w:rsidR="00E66619" w:rsidRPr="0024708D" w:rsidRDefault="00E66619" w:rsidP="00E66619">
      <w:pPr>
        <w:rPr>
          <w:sz w:val="16"/>
        </w:rPr>
      </w:pPr>
      <w:r w:rsidRPr="0024708D">
        <w:rPr>
          <w:sz w:val="16"/>
        </w:rPr>
        <w:t>Dr. Alex Rogers is the scientific director of the International Program on the State of the Oceans and a professor of conservation biology at Oxford University.</w:t>
      </w:r>
    </w:p>
    <w:p w:rsidR="00E66619" w:rsidRPr="0024708D" w:rsidRDefault="00E66619" w:rsidP="00E66619">
      <w:pPr>
        <w:rPr>
          <w:sz w:val="16"/>
        </w:rPr>
      </w:pPr>
      <w:r w:rsidRPr="0024708D">
        <w:rPr>
          <w:sz w:val="16"/>
        </w:rPr>
        <w:t xml:space="preserve">He says when he got together with his colleagues they </w:t>
      </w:r>
      <w:proofErr w:type="spellStart"/>
      <w:r w:rsidRPr="0024708D">
        <w:rPr>
          <w:sz w:val="16"/>
        </w:rPr>
        <w:t>realised</w:t>
      </w:r>
      <w:proofErr w:type="spellEnd"/>
      <w:r w:rsidRPr="0024708D">
        <w:rPr>
          <w:sz w:val="16"/>
        </w:rPr>
        <w:t xml:space="preserve"> changes in ocean temperatures were occurring much faster than they had expected.</w:t>
      </w:r>
    </w:p>
    <w:p w:rsidR="00E66619" w:rsidRPr="0024708D" w:rsidRDefault="00E66619" w:rsidP="00E66619">
      <w:pPr>
        <w:rPr>
          <w:sz w:val="16"/>
        </w:rPr>
      </w:pPr>
      <w:r w:rsidRPr="0024708D">
        <w:rPr>
          <w:sz w:val="16"/>
        </w:rPr>
        <w:t>"</w:t>
      </w:r>
      <w:r w:rsidRPr="0024708D">
        <w:rPr>
          <w:rStyle w:val="StyleUnderline"/>
        </w:rPr>
        <w:t>The changes that people had been predicting would happen in the lifetime of our</w:t>
      </w:r>
      <w:r w:rsidRPr="0024708D">
        <w:rPr>
          <w:sz w:val="16"/>
        </w:rPr>
        <w:t xml:space="preserve"> children, or </w:t>
      </w:r>
      <w:r w:rsidRPr="0024708D">
        <w:rPr>
          <w:rStyle w:val="StyleUnderline"/>
        </w:rPr>
        <w:t>our children's children, are happening</w:t>
      </w:r>
      <w:r w:rsidRPr="0024708D">
        <w:rPr>
          <w:sz w:val="16"/>
        </w:rPr>
        <w:t xml:space="preserve"> really now </w:t>
      </w:r>
      <w:r w:rsidRPr="0024708D">
        <w:rPr>
          <w:rStyle w:val="StyleUnderline"/>
        </w:rPr>
        <w:t>before our eyes</w:t>
      </w:r>
      <w:r w:rsidRPr="0024708D">
        <w:rPr>
          <w:sz w:val="16"/>
        </w:rPr>
        <w:t>," he said.</w:t>
      </w:r>
    </w:p>
    <w:p w:rsidR="00E66619" w:rsidRPr="0024708D" w:rsidRDefault="00E66619" w:rsidP="00E66619">
      <w:pPr>
        <w:rPr>
          <w:sz w:val="16"/>
        </w:rPr>
      </w:pPr>
      <w:r w:rsidRPr="0024708D">
        <w:rPr>
          <w:sz w:val="16"/>
        </w:rPr>
        <w:t>Dead zones</w:t>
      </w:r>
    </w:p>
    <w:p w:rsidR="00E66619" w:rsidRPr="0024708D" w:rsidRDefault="00E66619" w:rsidP="00E66619">
      <w:pPr>
        <w:rPr>
          <w:sz w:val="16"/>
        </w:rPr>
      </w:pPr>
      <w:r w:rsidRPr="0024708D">
        <w:rPr>
          <w:sz w:val="16"/>
        </w:rPr>
        <w:t xml:space="preserve">Professor </w:t>
      </w:r>
      <w:proofErr w:type="spellStart"/>
      <w:r w:rsidRPr="0024708D">
        <w:rPr>
          <w:sz w:val="16"/>
        </w:rPr>
        <w:t>Guldberg</w:t>
      </w:r>
      <w:proofErr w:type="spellEnd"/>
      <w:r w:rsidRPr="0024708D">
        <w:rPr>
          <w:sz w:val="16"/>
        </w:rPr>
        <w:t xml:space="preserve"> says concerns about marine environments often take a back seat both in public debate and scientific research.</w:t>
      </w:r>
    </w:p>
    <w:p w:rsidR="00E66619" w:rsidRPr="0024708D" w:rsidRDefault="00E66619" w:rsidP="00E66619">
      <w:pPr>
        <w:rPr>
          <w:sz w:val="16"/>
        </w:rPr>
      </w:pPr>
      <w:r w:rsidRPr="0024708D">
        <w:rPr>
          <w:sz w:val="16"/>
        </w:rPr>
        <w:t>"They did a study last year where I counted the number of peer-reviewed papers on climate change on the land versus the sea and there were 20 more papers, 20 times as many papers, associated with problems on land versus the sea," he said.</w:t>
      </w:r>
    </w:p>
    <w:p w:rsidR="00E66619" w:rsidRPr="0024708D" w:rsidRDefault="00E66619" w:rsidP="00E66619">
      <w:pPr>
        <w:rPr>
          <w:sz w:val="16"/>
        </w:rPr>
      </w:pPr>
      <w:r w:rsidRPr="0024708D">
        <w:rPr>
          <w:sz w:val="16"/>
        </w:rPr>
        <w:t>He says the sea provides up to a quarter of the world's protein and is concerned about the proliferation of dead zones if nothing is done.</w:t>
      </w:r>
    </w:p>
    <w:p w:rsidR="00E66619" w:rsidRPr="0024708D" w:rsidRDefault="00E66619" w:rsidP="00E66619">
      <w:pPr>
        <w:rPr>
          <w:sz w:val="16"/>
        </w:rPr>
      </w:pPr>
      <w:r w:rsidRPr="0024708D">
        <w:rPr>
          <w:rStyle w:val="StyleUnderline"/>
        </w:rPr>
        <w:t>Dead zones are areas where oxygen levels in the water drop to zero</w:t>
      </w:r>
      <w:r w:rsidRPr="0024708D">
        <w:rPr>
          <w:sz w:val="16"/>
        </w:rPr>
        <w:t>, a condition known as anoxia.</w:t>
      </w:r>
    </w:p>
    <w:p w:rsidR="00E66619" w:rsidRPr="0024708D" w:rsidRDefault="00E66619" w:rsidP="00E66619">
      <w:pPr>
        <w:rPr>
          <w:sz w:val="16"/>
        </w:rPr>
      </w:pPr>
      <w:r w:rsidRPr="0024708D">
        <w:rPr>
          <w:sz w:val="16"/>
        </w:rPr>
        <w:t>He says in these conditions only certain species survive.</w:t>
      </w:r>
    </w:p>
    <w:p w:rsidR="00E66619" w:rsidRPr="0024708D" w:rsidRDefault="00E66619" w:rsidP="00E66619">
      <w:pPr>
        <w:rPr>
          <w:sz w:val="16"/>
        </w:rPr>
      </w:pPr>
      <w:r w:rsidRPr="0024708D">
        <w:rPr>
          <w:sz w:val="16"/>
        </w:rPr>
        <w:t xml:space="preserve">"It won't be fish that we like to eat. There are animals and plants - well in fact I shouldn't say animals but more </w:t>
      </w:r>
      <w:r w:rsidRPr="0024708D">
        <w:rPr>
          <w:rStyle w:val="StyleUnderline"/>
        </w:rPr>
        <w:t xml:space="preserve">plants and bacteria, green </w:t>
      </w:r>
      <w:proofErr w:type="gramStart"/>
      <w:r w:rsidRPr="0024708D">
        <w:rPr>
          <w:rStyle w:val="StyleUnderline"/>
        </w:rPr>
        <w:t>slime</w:t>
      </w:r>
      <w:r w:rsidRPr="0024708D">
        <w:rPr>
          <w:sz w:val="16"/>
        </w:rPr>
        <w:t xml:space="preserve">, that </w:t>
      </w:r>
      <w:r w:rsidRPr="0024708D">
        <w:rPr>
          <w:rStyle w:val="StyleUnderline"/>
        </w:rPr>
        <w:t>will prosper in the anoxic environment</w:t>
      </w:r>
      <w:r w:rsidRPr="0024708D">
        <w:rPr>
          <w:sz w:val="16"/>
        </w:rPr>
        <w:t>,</w:t>
      </w:r>
      <w:proofErr w:type="gramEnd"/>
      <w:r w:rsidRPr="0024708D">
        <w:rPr>
          <w:sz w:val="16"/>
        </w:rPr>
        <w:t>" he said.</w:t>
      </w:r>
    </w:p>
    <w:p w:rsidR="00E66619" w:rsidRPr="0024708D" w:rsidRDefault="00E66619" w:rsidP="00E66619">
      <w:pPr>
        <w:rPr>
          <w:sz w:val="16"/>
        </w:rPr>
      </w:pPr>
      <w:r w:rsidRPr="0024708D">
        <w:rPr>
          <w:sz w:val="16"/>
        </w:rPr>
        <w:t xml:space="preserve">Professor </w:t>
      </w:r>
      <w:proofErr w:type="spellStart"/>
      <w:r w:rsidRPr="0024708D">
        <w:rPr>
          <w:sz w:val="16"/>
        </w:rPr>
        <w:t>Guldberg</w:t>
      </w:r>
      <w:proofErr w:type="spellEnd"/>
      <w:r w:rsidRPr="0024708D">
        <w:rPr>
          <w:sz w:val="16"/>
        </w:rPr>
        <w:t xml:space="preserve"> says </w:t>
      </w:r>
      <w:r w:rsidRPr="0024708D">
        <w:rPr>
          <w:rStyle w:val="StyleUnderline"/>
        </w:rPr>
        <w:t>the ocean is the life support system for the planet's atmosphere and if</w:t>
      </w:r>
      <w:r w:rsidRPr="0024708D">
        <w:rPr>
          <w:sz w:val="16"/>
        </w:rPr>
        <w:t xml:space="preserve"> uncontrolled </w:t>
      </w:r>
      <w:r w:rsidRPr="0024708D">
        <w:rPr>
          <w:rStyle w:val="StyleUnderline"/>
        </w:rPr>
        <w:t xml:space="preserve">degradation continues, the threat of mass extinction is real and </w:t>
      </w:r>
      <w:r w:rsidRPr="0024708D">
        <w:rPr>
          <w:rStyle w:val="Emphasis"/>
        </w:rPr>
        <w:t>does not just apply to the sea</w:t>
      </w:r>
      <w:r w:rsidRPr="0024708D">
        <w:rPr>
          <w:sz w:val="16"/>
        </w:rPr>
        <w:t>.</w:t>
      </w:r>
    </w:p>
    <w:p w:rsidR="00E66619" w:rsidRPr="0024708D" w:rsidRDefault="00E66619" w:rsidP="00E66619">
      <w:pPr>
        <w:rPr>
          <w:sz w:val="16"/>
        </w:rPr>
      </w:pPr>
      <w:r w:rsidRPr="0024708D">
        <w:rPr>
          <w:sz w:val="16"/>
        </w:rPr>
        <w:t>"</w:t>
      </w:r>
      <w:r w:rsidRPr="0024708D">
        <w:rPr>
          <w:rStyle w:val="StyleUnderline"/>
        </w:rPr>
        <w:t>If we barrel along as we are</w:t>
      </w:r>
      <w:r w:rsidRPr="0024708D">
        <w:rPr>
          <w:sz w:val="16"/>
        </w:rPr>
        <w:t xml:space="preserve"> right </w:t>
      </w:r>
      <w:r w:rsidRPr="0024708D">
        <w:rPr>
          <w:rStyle w:val="StyleUnderline"/>
        </w:rPr>
        <w:t>now, there's an increasing risk that we will be entering</w:t>
      </w:r>
      <w:r w:rsidRPr="0024708D">
        <w:rPr>
          <w:sz w:val="16"/>
        </w:rPr>
        <w:t xml:space="preserve"> into </w:t>
      </w:r>
      <w:r w:rsidRPr="0024708D">
        <w:rPr>
          <w:rStyle w:val="StyleUnderline"/>
        </w:rPr>
        <w:t xml:space="preserve">one of these </w:t>
      </w:r>
      <w:r w:rsidRPr="0024708D">
        <w:rPr>
          <w:rStyle w:val="Emphasis"/>
        </w:rPr>
        <w:t>mass extinction events</w:t>
      </w:r>
      <w:r w:rsidRPr="0024708D">
        <w:rPr>
          <w:sz w:val="16"/>
        </w:rPr>
        <w:t>," he said.</w:t>
      </w:r>
    </w:p>
    <w:p w:rsidR="00E66619" w:rsidRPr="0024708D" w:rsidRDefault="00E66619" w:rsidP="00E66619">
      <w:pPr>
        <w:rPr>
          <w:sz w:val="16"/>
        </w:rPr>
      </w:pPr>
      <w:r w:rsidRPr="0024708D">
        <w:rPr>
          <w:sz w:val="16"/>
        </w:rPr>
        <w:t>"</w:t>
      </w:r>
      <w:r w:rsidRPr="0024708D">
        <w:rPr>
          <w:rStyle w:val="StyleUnderline"/>
        </w:rPr>
        <w:t>This is where you</w:t>
      </w:r>
      <w:r w:rsidRPr="0024708D">
        <w:rPr>
          <w:sz w:val="16"/>
        </w:rPr>
        <w:t xml:space="preserve"> essentially </w:t>
      </w:r>
      <w:r w:rsidRPr="0024708D">
        <w:rPr>
          <w:rStyle w:val="StyleUnderline"/>
        </w:rPr>
        <w:t>get a</w:t>
      </w:r>
      <w:r w:rsidRPr="0024708D">
        <w:rPr>
          <w:sz w:val="16"/>
        </w:rPr>
        <w:t xml:space="preserve"> runaway </w:t>
      </w:r>
      <w:r w:rsidRPr="0024708D">
        <w:rPr>
          <w:rStyle w:val="StyleUnderline"/>
        </w:rPr>
        <w:t xml:space="preserve">set of conditions which will be very </w:t>
      </w:r>
      <w:r w:rsidRPr="0024708D">
        <w:rPr>
          <w:rStyle w:val="Emphasis"/>
        </w:rPr>
        <w:t>unsustainable as far as human or any other life</w:t>
      </w:r>
      <w:r w:rsidRPr="0024708D">
        <w:rPr>
          <w:sz w:val="16"/>
        </w:rPr>
        <w:t xml:space="preserve"> that we have </w:t>
      </w:r>
      <w:r w:rsidRPr="0024708D">
        <w:rPr>
          <w:rStyle w:val="StyleUnderline"/>
        </w:rPr>
        <w:t>on the planet</w:t>
      </w:r>
      <w:r w:rsidRPr="0024708D">
        <w:rPr>
          <w:sz w:val="16"/>
        </w:rPr>
        <w:t xml:space="preserve"> today."</w:t>
      </w:r>
    </w:p>
    <w:p w:rsidR="00E66619" w:rsidRPr="0024708D" w:rsidRDefault="00E66619" w:rsidP="00E66619">
      <w:pPr>
        <w:rPr>
          <w:sz w:val="16"/>
        </w:rPr>
      </w:pPr>
      <w:r w:rsidRPr="0024708D">
        <w:rPr>
          <w:sz w:val="16"/>
        </w:rPr>
        <w:t xml:space="preserve">"This comes back to the fact that </w:t>
      </w:r>
      <w:r w:rsidRPr="0024708D">
        <w:rPr>
          <w:rStyle w:val="StyleUnderline"/>
        </w:rPr>
        <w:t>the ocean is central to the climate and conditions across the entire planet</w:t>
      </w:r>
      <w:r w:rsidRPr="0024708D">
        <w:rPr>
          <w:sz w:val="16"/>
        </w:rPr>
        <w:t>."</w:t>
      </w:r>
    </w:p>
    <w:p w:rsidR="00E66619" w:rsidRPr="0024708D" w:rsidRDefault="00E66619" w:rsidP="00E66619">
      <w:pPr>
        <w:rPr>
          <w:sz w:val="16"/>
        </w:rPr>
      </w:pPr>
      <w:r w:rsidRPr="0024708D">
        <w:rPr>
          <w:sz w:val="16"/>
        </w:rPr>
        <w:t xml:space="preserve">Professor </w:t>
      </w:r>
      <w:proofErr w:type="spellStart"/>
      <w:r w:rsidRPr="0024708D">
        <w:rPr>
          <w:sz w:val="16"/>
        </w:rPr>
        <w:t>Guldberg</w:t>
      </w:r>
      <w:proofErr w:type="spellEnd"/>
      <w:r w:rsidRPr="0024708D">
        <w:rPr>
          <w:sz w:val="16"/>
        </w:rPr>
        <w:t xml:space="preserve"> says to control the pace of change the world must move to zero emissions within the next 40 years.</w:t>
      </w:r>
    </w:p>
    <w:p w:rsidR="00E66619" w:rsidRPr="0024708D" w:rsidRDefault="00E66619" w:rsidP="00E66619">
      <w:pPr>
        <w:rPr>
          <w:sz w:val="16"/>
        </w:rPr>
      </w:pPr>
      <w:r w:rsidRPr="0024708D">
        <w:rPr>
          <w:sz w:val="16"/>
        </w:rPr>
        <w:t>The report's findings will be presented at the United Nations headquarters in New York this week.</w:t>
      </w:r>
    </w:p>
    <w:p w:rsidR="00E66619" w:rsidRPr="0024708D" w:rsidRDefault="00E66619" w:rsidP="00E66619">
      <w:pPr>
        <w:pStyle w:val="Heading4"/>
      </w:pPr>
      <w:r w:rsidRPr="0024708D">
        <w:t xml:space="preserve">US-China cooperation in space allows joint helium-3 mining --- </w:t>
      </w:r>
      <w:r w:rsidR="00E73285" w:rsidRPr="0024708D">
        <w:t xml:space="preserve">combining </w:t>
      </w:r>
      <w:r w:rsidRPr="0024708D">
        <w:t xml:space="preserve">Chinese technical expertise </w:t>
      </w:r>
      <w:r w:rsidR="00E73285" w:rsidRPr="0024708D">
        <w:t xml:space="preserve">and American experience is key </w:t>
      </w:r>
    </w:p>
    <w:p w:rsidR="00E66619" w:rsidRPr="0024708D" w:rsidRDefault="00E66619" w:rsidP="00E66619">
      <w:proofErr w:type="spellStart"/>
      <w:r w:rsidRPr="0024708D">
        <w:rPr>
          <w:b/>
        </w:rPr>
        <w:t>Kulcinski</w:t>
      </w:r>
      <w:proofErr w:type="spellEnd"/>
      <w:r w:rsidRPr="0024708D">
        <w:rPr>
          <w:b/>
        </w:rPr>
        <w:t xml:space="preserve"> 14</w:t>
      </w:r>
      <w:r w:rsidRPr="0024708D">
        <w:t xml:space="preserve"> [Team preparing material for Gerry </w:t>
      </w:r>
      <w:proofErr w:type="spellStart"/>
      <w:r w:rsidRPr="0024708D">
        <w:t>Kulcinski</w:t>
      </w:r>
      <w:proofErr w:type="spellEnd"/>
      <w:r w:rsidRPr="0024708D">
        <w:t xml:space="preserve">, Associate Dean for Research for the College of Engineering at the University of Wisconsin-Madison, “Partnering for Fusion Power and Mining the Moon,” Lyndon </w:t>
      </w:r>
      <w:proofErr w:type="spellStart"/>
      <w:r w:rsidRPr="0024708D">
        <w:t>Larouche</w:t>
      </w:r>
      <w:proofErr w:type="spellEnd"/>
      <w:r w:rsidRPr="0024708D">
        <w:t xml:space="preserve"> PAC, August 13, 2014, http://archive.larouchepac.com/node/31539]</w:t>
      </w:r>
    </w:p>
    <w:p w:rsidR="00E66619" w:rsidRPr="0024708D" w:rsidRDefault="00E66619" w:rsidP="00E66619"/>
    <w:p w:rsidR="00E66619" w:rsidRPr="0024708D" w:rsidRDefault="00E66619" w:rsidP="00E66619">
      <w:pPr>
        <w:rPr>
          <w:sz w:val="16"/>
        </w:rPr>
      </w:pPr>
      <w:r w:rsidRPr="0024708D">
        <w:rPr>
          <w:sz w:val="16"/>
        </w:rPr>
        <w:t xml:space="preserve">Far-sighted Team Combined Fusion Power and Mining the Moon: </w:t>
      </w:r>
    </w:p>
    <w:p w:rsidR="00E66619" w:rsidRPr="0024708D" w:rsidRDefault="00E66619" w:rsidP="00E66619">
      <w:pPr>
        <w:rPr>
          <w:rStyle w:val="StyleUnderline"/>
        </w:rPr>
      </w:pPr>
      <w:r w:rsidRPr="0024708D">
        <w:rPr>
          <w:rStyle w:val="StyleUnderline"/>
        </w:rPr>
        <w:t>The Chinese program for the exploration and development of the Moon is closely tied to</w:t>
      </w:r>
      <w:r w:rsidRPr="0024708D">
        <w:rPr>
          <w:sz w:val="16"/>
        </w:rPr>
        <w:t xml:space="preserve">, and in significant part motivated </w:t>
      </w:r>
      <w:r w:rsidRPr="0024708D">
        <w:rPr>
          <w:rStyle w:val="StyleUnderline"/>
        </w:rPr>
        <w:t>by, the goal of mining the lunar surface for the rare isotope of helium-3,</w:t>
      </w:r>
      <w:r w:rsidRPr="0024708D">
        <w:rPr>
          <w:sz w:val="16"/>
        </w:rPr>
        <w:t xml:space="preserve"> known to be an exceptional fuel for fusion power. This </w:t>
      </w:r>
      <w:r w:rsidRPr="0024708D">
        <w:rPr>
          <w:rStyle w:val="StyleUnderline"/>
        </w:rPr>
        <w:t>effort by China will be successful, because both projects</w:t>
      </w:r>
      <w:r w:rsidRPr="0024708D">
        <w:rPr>
          <w:sz w:val="16"/>
        </w:rPr>
        <w:t>—to secure the helium-3 fuel on the Moon, and to develop the fusion technology to realize its potential—</w:t>
      </w:r>
      <w:r w:rsidRPr="0024708D">
        <w:rPr>
          <w:rStyle w:val="StyleUnderline"/>
        </w:rPr>
        <w:t>are being pursued in tandem, as priority national programs. It was when space exploration and fusion energy research came together in the U.S., that the</w:t>
      </w:r>
      <w:r w:rsidRPr="0024708D">
        <w:rPr>
          <w:sz w:val="16"/>
        </w:rPr>
        <w:t xml:space="preserve"> first </w:t>
      </w:r>
      <w:r w:rsidRPr="0024708D">
        <w:rPr>
          <w:rStyle w:val="StyleUnderline"/>
        </w:rPr>
        <w:t>proposals for mining helium on the Moon to power the Earth were made.</w:t>
      </w:r>
    </w:p>
    <w:p w:rsidR="00E66619" w:rsidRPr="0024708D" w:rsidRDefault="00E66619" w:rsidP="00E66619">
      <w:pPr>
        <w:rPr>
          <w:sz w:val="16"/>
        </w:rPr>
      </w:pPr>
      <w:r w:rsidRPr="0024708D">
        <w:rPr>
          <w:sz w:val="16"/>
        </w:rPr>
        <w:t xml:space="preserve">Early in the research in controlled thermonuclear fusion, scientists knew that </w:t>
      </w:r>
      <w:r w:rsidRPr="0024708D">
        <w:rPr>
          <w:rStyle w:val="StyleUnderline"/>
        </w:rPr>
        <w:t>the deuterium-helium-3 fusion reaction, producing charged particles rather than neutrons, would be superior</w:t>
      </w:r>
      <w:r w:rsidRPr="0024708D">
        <w:rPr>
          <w:sz w:val="16"/>
        </w:rPr>
        <w:t xml:space="preserve">, although harder to obtain, </w:t>
      </w:r>
      <w:proofErr w:type="gramStart"/>
      <w:r w:rsidRPr="0024708D">
        <w:rPr>
          <w:rStyle w:val="StyleUnderline"/>
        </w:rPr>
        <w:t>than</w:t>
      </w:r>
      <w:proofErr w:type="gramEnd"/>
      <w:r w:rsidRPr="0024708D">
        <w:rPr>
          <w:rStyle w:val="StyleUnderline"/>
        </w:rPr>
        <w:t xml:space="preserve"> the deuterium-tritium reaction</w:t>
      </w:r>
      <w:r w:rsidRPr="0024708D">
        <w:rPr>
          <w:sz w:val="16"/>
        </w:rPr>
        <w:t xml:space="preserve"> then being used in experiments. To consider going to more advanced fusion fuels, Dr. Gerald </w:t>
      </w:r>
      <w:proofErr w:type="spellStart"/>
      <w:r w:rsidRPr="0024708D">
        <w:rPr>
          <w:sz w:val="16"/>
        </w:rPr>
        <w:t>Kulcinski</w:t>
      </w:r>
      <w:proofErr w:type="spellEnd"/>
      <w:r w:rsidRPr="0024708D">
        <w:rPr>
          <w:sz w:val="16"/>
        </w:rPr>
        <w:t>, at the University of Wisconsin, convened a seminar in 1986 with colleagues to consider the options. One team member recalled that lunar samples returned by the Apollo astronauts and unmanned Soviet Luna landers, contained small amounts of the helium-3, so rare on Earth. Detailed examination of the samples concluded that more than a million tons of this potential fusion fuel lay on or near the surface of the Moon.</w:t>
      </w:r>
    </w:p>
    <w:p w:rsidR="00E66619" w:rsidRPr="0024708D" w:rsidRDefault="00E66619" w:rsidP="00E66619">
      <w:pPr>
        <w:rPr>
          <w:sz w:val="16"/>
        </w:rPr>
      </w:pPr>
      <w:r w:rsidRPr="0024708D">
        <w:rPr>
          <w:sz w:val="16"/>
        </w:rPr>
        <w:t xml:space="preserve">In 1986, the </w:t>
      </w:r>
      <w:proofErr w:type="spellStart"/>
      <w:r w:rsidRPr="0024708D">
        <w:rPr>
          <w:sz w:val="16"/>
        </w:rPr>
        <w:t>Kulcinski</w:t>
      </w:r>
      <w:proofErr w:type="spellEnd"/>
      <w:r w:rsidRPr="0024708D">
        <w:rPr>
          <w:sz w:val="16"/>
        </w:rPr>
        <w:t xml:space="preserve"> team began presenting papers at conferences to bring this proposal for lunar mining to the scientific community. In July 1987, EIR published its first article on mining helium-3 on the Moon, drawn largely from the </w:t>
      </w:r>
      <w:proofErr w:type="spellStart"/>
      <w:r w:rsidRPr="0024708D">
        <w:rPr>
          <w:sz w:val="16"/>
        </w:rPr>
        <w:t>Kulcinski</w:t>
      </w:r>
      <w:proofErr w:type="spellEnd"/>
      <w:r w:rsidRPr="0024708D">
        <w:rPr>
          <w:sz w:val="16"/>
        </w:rPr>
        <w:t xml:space="preserve"> group's research. In 1989, the elder President Bush, on the 20th anniversary of the first lunar landing, announced a space exploration initiative, to go back to the Moon. This presented an opportunity to propose the lunar helium-3/fusion project to the space community. The </w:t>
      </w:r>
      <w:proofErr w:type="gramStart"/>
      <w:r w:rsidRPr="0024708D">
        <w:rPr>
          <w:sz w:val="16"/>
        </w:rPr>
        <w:t>Summer</w:t>
      </w:r>
      <w:proofErr w:type="gramEnd"/>
      <w:r w:rsidRPr="0024708D">
        <w:rPr>
          <w:sz w:val="16"/>
        </w:rPr>
        <w:t xml:space="preserve"> 1990 issue of 21st Century includes a cover story on "Mining the Moon to Power the Earth."</w:t>
      </w:r>
    </w:p>
    <w:p w:rsidR="00E66619" w:rsidRPr="0024708D" w:rsidRDefault="00E66619" w:rsidP="00E66619">
      <w:pPr>
        <w:rPr>
          <w:sz w:val="16"/>
        </w:rPr>
      </w:pPr>
      <w:r w:rsidRPr="0024708D">
        <w:rPr>
          <w:sz w:val="16"/>
        </w:rPr>
        <w:t>The Bush initiative was short-lived, however, as the Congress refused to fund a decades-long program, with a "price tag" that dwarfed Apollo. Meanwhile, Apollo 17 astronaut, and geologist, Harrison Schmitt, had been elected to the Senate in 1976, but six years later, due to a dirty tricks campaign, lost his reelection. In 1994, Schmitt was appointed an adjunct professor at the University of Wisconsin, bringing together the perfect team—a lunar geologist and space explorer, and a team of fusion scientists.</w:t>
      </w:r>
    </w:p>
    <w:p w:rsidR="00E66619" w:rsidRPr="0024708D" w:rsidRDefault="00E66619" w:rsidP="00E66619">
      <w:pPr>
        <w:rPr>
          <w:rStyle w:val="StyleUnderline"/>
        </w:rPr>
      </w:pPr>
      <w:r w:rsidRPr="0024708D">
        <w:rPr>
          <w:sz w:val="16"/>
        </w:rPr>
        <w:t xml:space="preserve">The early 2004 announcement by Bush the younger of the Constellation program, to return to the Moon, "this time to stay," once again presented the opportunity for the </w:t>
      </w:r>
      <w:proofErr w:type="spellStart"/>
      <w:r w:rsidRPr="0024708D">
        <w:rPr>
          <w:sz w:val="16"/>
        </w:rPr>
        <w:t>Kulcinski</w:t>
      </w:r>
      <w:proofErr w:type="spellEnd"/>
      <w:r w:rsidRPr="0024708D">
        <w:rPr>
          <w:sz w:val="16"/>
        </w:rPr>
        <w:t xml:space="preserve">/Schmitt team for conference presentations, media interviews, newspaper op-eds, and other high-profile coverage. These included a one-hour BBC documentary on the project, during which </w:t>
      </w:r>
      <w:proofErr w:type="spellStart"/>
      <w:r w:rsidRPr="0024708D">
        <w:rPr>
          <w:sz w:val="16"/>
        </w:rPr>
        <w:t>Kulcinski</w:t>
      </w:r>
      <w:proofErr w:type="spellEnd"/>
      <w:r w:rsidRPr="0024708D">
        <w:rPr>
          <w:sz w:val="16"/>
        </w:rPr>
        <w:t xml:space="preserve"> proposes that the Moon could be "the Persian Gulf of the 21st century," and Schmitt noted that while the mining of lunar helium-3 is "tough to do," in 15 years, </w:t>
      </w:r>
      <w:r w:rsidRPr="0024708D">
        <w:rPr>
          <w:rStyle w:val="StyleUnderline"/>
        </w:rPr>
        <w:t>we could "mine and bring back helium-3 and use it in fusion" power plants</w:t>
      </w:r>
      <w:r w:rsidRPr="0024708D">
        <w:rPr>
          <w:sz w:val="16"/>
        </w:rPr>
        <w:t xml:space="preserve">. Also in 2004, the father of China's lunar program, Ouyang </w:t>
      </w:r>
      <w:proofErr w:type="spellStart"/>
      <w:r w:rsidRPr="0024708D">
        <w:rPr>
          <w:sz w:val="16"/>
        </w:rPr>
        <w:t>Ziyuan</w:t>
      </w:r>
      <w:proofErr w:type="spellEnd"/>
      <w:r w:rsidRPr="0024708D">
        <w:rPr>
          <w:sz w:val="16"/>
        </w:rPr>
        <w:t xml:space="preserve">, laid out more detail of that country's three-phase lunar exploration program. </w:t>
      </w:r>
      <w:r w:rsidRPr="0024708D">
        <w:rPr>
          <w:rStyle w:val="StyleUnderline"/>
        </w:rPr>
        <w:t>This spurred lunar exploration plans in Russia, Europe, India, and Japan to match the Chinese commitment.</w:t>
      </w:r>
    </w:p>
    <w:p w:rsidR="00E66619" w:rsidRPr="0024708D" w:rsidRDefault="00E66619" w:rsidP="00E66619">
      <w:pPr>
        <w:rPr>
          <w:sz w:val="16"/>
        </w:rPr>
      </w:pPr>
      <w:r w:rsidRPr="0024708D">
        <w:rPr>
          <w:sz w:val="16"/>
        </w:rPr>
        <w:t>In 2006, Harrison Schmitt published, "Return to the Moon" Exploration, Enterprise, and Energy in the Human Settlement of Space", which reiterated and added detail to the fusion/helium-3 initiative. Until President Obama's cancellation of the Constellation program in 2010, returning to the Moon was the near-term goal of the United States.</w:t>
      </w:r>
    </w:p>
    <w:p w:rsidR="00E66619" w:rsidRPr="0024708D" w:rsidRDefault="00E66619" w:rsidP="00E66619">
      <w:pPr>
        <w:rPr>
          <w:sz w:val="16"/>
        </w:rPr>
      </w:pPr>
      <w:r w:rsidRPr="0024708D">
        <w:rPr>
          <w:sz w:val="16"/>
        </w:rPr>
        <w:t xml:space="preserve">Since China's successful landing of Chang'e-3's </w:t>
      </w:r>
      <w:proofErr w:type="spellStart"/>
      <w:r w:rsidRPr="0024708D">
        <w:rPr>
          <w:sz w:val="16"/>
        </w:rPr>
        <w:t>Yutu</w:t>
      </w:r>
      <w:proofErr w:type="spellEnd"/>
      <w:r w:rsidRPr="0024708D">
        <w:rPr>
          <w:sz w:val="16"/>
        </w:rPr>
        <w:t xml:space="preserve"> rover last December, again </w:t>
      </w:r>
      <w:r w:rsidRPr="0024708D">
        <w:rPr>
          <w:rStyle w:val="Emphasis"/>
        </w:rPr>
        <w:t>there is an opportunity to bring the U.S. space and fusion programs back to the future.</w:t>
      </w:r>
    </w:p>
    <w:p w:rsidR="00E66619" w:rsidRPr="0024708D" w:rsidRDefault="00E66619" w:rsidP="00E66619">
      <w:pPr>
        <w:rPr>
          <w:sz w:val="16"/>
        </w:rPr>
      </w:pPr>
      <w:r w:rsidRPr="0024708D">
        <w:rPr>
          <w:sz w:val="16"/>
        </w:rPr>
        <w:t>Spanish Astronomer Urges Helium-3 Program for Humanity</w:t>
      </w:r>
    </w:p>
    <w:p w:rsidR="00E66619" w:rsidRPr="0024708D" w:rsidRDefault="00E66619" w:rsidP="00E66619">
      <w:pPr>
        <w:rPr>
          <w:sz w:val="16"/>
        </w:rPr>
      </w:pPr>
      <w:r w:rsidRPr="0024708D">
        <w:rPr>
          <w:sz w:val="16"/>
        </w:rPr>
        <w:t>In an opinion column published on June 22, 2014, in one of Spain's leading dailies, ABC, the president of the Spanish Astronomical Association (AAE) spread the news of the potential for mankind, within a few decades, to have access to "unimaginable" power, if we get to work on colonizing the moon and developing fusion power. His article was then picked up by other media.</w:t>
      </w:r>
    </w:p>
    <w:p w:rsidR="00E66619" w:rsidRPr="0024708D" w:rsidRDefault="00E66619" w:rsidP="00E66619">
      <w:pPr>
        <w:rPr>
          <w:sz w:val="16"/>
        </w:rPr>
      </w:pPr>
      <w:r w:rsidRPr="0024708D">
        <w:rPr>
          <w:sz w:val="16"/>
        </w:rPr>
        <w:t xml:space="preserve">AAE </w:t>
      </w:r>
      <w:proofErr w:type="gramStart"/>
      <w:r w:rsidRPr="0024708D">
        <w:rPr>
          <w:sz w:val="16"/>
        </w:rPr>
        <w:t>president</w:t>
      </w:r>
      <w:proofErr w:type="gramEnd"/>
      <w:r w:rsidRPr="0024708D">
        <w:rPr>
          <w:sz w:val="16"/>
        </w:rPr>
        <w:t xml:space="preserve"> Miguel </w:t>
      </w:r>
      <w:proofErr w:type="spellStart"/>
      <w:r w:rsidRPr="0024708D">
        <w:rPr>
          <w:sz w:val="16"/>
        </w:rPr>
        <w:t>Gilarte</w:t>
      </w:r>
      <w:proofErr w:type="spellEnd"/>
      <w:r w:rsidRPr="0024708D">
        <w:rPr>
          <w:sz w:val="16"/>
        </w:rPr>
        <w:t xml:space="preserve"> Fernandez's article asks, "Why Does Humanity Want to Return to the Moon?" He answers:</w:t>
      </w:r>
    </w:p>
    <w:p w:rsidR="00E66619" w:rsidRPr="0024708D" w:rsidRDefault="00E66619" w:rsidP="00E66619">
      <w:pPr>
        <w:rPr>
          <w:sz w:val="16"/>
        </w:rPr>
      </w:pPr>
      <w:r w:rsidRPr="0024708D">
        <w:rPr>
          <w:rStyle w:val="StyleUnderline"/>
        </w:rPr>
        <w:t>"The search for helium-3, fuel for the awaited-for fusion energy which is not possible to obtain on Earth, could be the principal motive for establishing a colony on our natural satellite</w:t>
      </w:r>
      <w:r w:rsidRPr="0024708D">
        <w:rPr>
          <w:sz w:val="16"/>
        </w:rPr>
        <w:t>."</w:t>
      </w:r>
    </w:p>
    <w:p w:rsidR="00E66619" w:rsidRPr="0024708D" w:rsidRDefault="00E66619" w:rsidP="00E66619">
      <w:pPr>
        <w:rPr>
          <w:sz w:val="16"/>
        </w:rPr>
      </w:pPr>
      <w:proofErr w:type="spellStart"/>
      <w:r w:rsidRPr="0024708D">
        <w:rPr>
          <w:sz w:val="16"/>
        </w:rPr>
        <w:t>Gilarte</w:t>
      </w:r>
      <w:proofErr w:type="spellEnd"/>
      <w:r w:rsidRPr="0024708D">
        <w:rPr>
          <w:sz w:val="16"/>
        </w:rPr>
        <w:t xml:space="preserve"> Fernandez couches his argument as if only an economic motive will kick off the needed "space race," but he is enthusiastic about colonizing the Moon. Rare metals such as uranium and titanium are found there,</w:t>
      </w:r>
    </w:p>
    <w:p w:rsidR="00E66619" w:rsidRPr="0024708D" w:rsidRDefault="00E66619" w:rsidP="00E66619">
      <w:pPr>
        <w:rPr>
          <w:sz w:val="16"/>
        </w:rPr>
      </w:pPr>
      <w:r w:rsidRPr="0024708D">
        <w:rPr>
          <w:sz w:val="16"/>
        </w:rPr>
        <w:t>"</w:t>
      </w:r>
      <w:proofErr w:type="gramStart"/>
      <w:r w:rsidRPr="0024708D">
        <w:rPr>
          <w:sz w:val="16"/>
        </w:rPr>
        <w:t>but</w:t>
      </w:r>
      <w:proofErr w:type="gramEnd"/>
      <w:r w:rsidRPr="0024708D">
        <w:rPr>
          <w:sz w:val="16"/>
        </w:rPr>
        <w:t xml:space="preserve"> above all </w:t>
      </w:r>
      <w:r w:rsidRPr="0024708D">
        <w:rPr>
          <w:rStyle w:val="StyleUnderline"/>
        </w:rPr>
        <w:t>helium-3</w:t>
      </w:r>
      <w:r w:rsidRPr="0024708D">
        <w:rPr>
          <w:sz w:val="16"/>
        </w:rPr>
        <w:t xml:space="preserve">, which turns out to be a fuel for nuclear fusion and which </w:t>
      </w:r>
      <w:r w:rsidRPr="0024708D">
        <w:rPr>
          <w:rStyle w:val="StyleUnderline"/>
        </w:rPr>
        <w:t>could provide energy for our civilization for the next 10,000 years</w:t>
      </w:r>
      <w:r w:rsidRPr="0024708D">
        <w:rPr>
          <w:sz w:val="16"/>
        </w:rPr>
        <w:t>,"</w:t>
      </w:r>
    </w:p>
    <w:p w:rsidR="00E66619" w:rsidRPr="0024708D" w:rsidRDefault="00E66619" w:rsidP="00E66619">
      <w:pPr>
        <w:rPr>
          <w:sz w:val="16"/>
        </w:rPr>
      </w:pPr>
      <w:proofErr w:type="gramStart"/>
      <w:r w:rsidRPr="0024708D">
        <w:rPr>
          <w:sz w:val="16"/>
        </w:rPr>
        <w:t>he</w:t>
      </w:r>
      <w:proofErr w:type="gramEnd"/>
      <w:r w:rsidRPr="0024708D">
        <w:rPr>
          <w:sz w:val="16"/>
        </w:rPr>
        <w:t xml:space="preserve"> wrote.</w:t>
      </w:r>
    </w:p>
    <w:p w:rsidR="00E66619" w:rsidRPr="0024708D" w:rsidRDefault="00E66619" w:rsidP="00E66619">
      <w:pPr>
        <w:rPr>
          <w:rStyle w:val="StyleUnderline"/>
        </w:rPr>
      </w:pPr>
      <w:r w:rsidRPr="0024708D">
        <w:rPr>
          <w:sz w:val="16"/>
        </w:rPr>
        <w:t xml:space="preserve">"Helium-3 combined with deuterium ... generates an unimaginable amount of energy. </w:t>
      </w:r>
      <w:r w:rsidRPr="0024708D">
        <w:rPr>
          <w:rStyle w:val="StyleUnderline"/>
        </w:rPr>
        <w:t>The return to the Moon would be justified and over-compensated for economically. If we set our sights on obtaining helium-3, which for many scientists is the energy of the future, this could be implemented within a few decades."</w:t>
      </w:r>
    </w:p>
    <w:p w:rsidR="00E66619" w:rsidRPr="0024708D" w:rsidRDefault="00E66619" w:rsidP="00E66619">
      <w:pPr>
        <w:rPr>
          <w:sz w:val="16"/>
        </w:rPr>
      </w:pPr>
      <w:r w:rsidRPr="0024708D">
        <w:rPr>
          <w:sz w:val="16"/>
        </w:rPr>
        <w:t>And the search for helium-3 was the principal mission of the Chinese landing, he adds.</w:t>
      </w:r>
    </w:p>
    <w:p w:rsidR="00E66619" w:rsidRPr="0024708D" w:rsidRDefault="00E66619" w:rsidP="00E66619">
      <w:pPr>
        <w:rPr>
          <w:sz w:val="16"/>
        </w:rPr>
      </w:pPr>
      <w:r w:rsidRPr="0024708D">
        <w:rPr>
          <w:rStyle w:val="Emphasis"/>
        </w:rPr>
        <w:t xml:space="preserve">Partnering with China in Space Would Help Relations </w:t>
      </w:r>
      <w:proofErr w:type="gramStart"/>
      <w:r w:rsidRPr="0024708D">
        <w:rPr>
          <w:rStyle w:val="Emphasis"/>
        </w:rPr>
        <w:t>Between</w:t>
      </w:r>
      <w:proofErr w:type="gramEnd"/>
      <w:r w:rsidRPr="0024708D">
        <w:rPr>
          <w:rStyle w:val="Emphasis"/>
        </w:rPr>
        <w:t xml:space="preserve"> Our Countries</w:t>
      </w:r>
      <w:r w:rsidRPr="0024708D">
        <w:rPr>
          <w:sz w:val="16"/>
        </w:rPr>
        <w:t>, as It Does with Russia, Says Former Astronaut</w:t>
      </w:r>
    </w:p>
    <w:p w:rsidR="00E66619" w:rsidRPr="0024708D" w:rsidRDefault="00E66619" w:rsidP="00E66619">
      <w:pPr>
        <w:rPr>
          <w:sz w:val="16"/>
        </w:rPr>
      </w:pPr>
      <w:r w:rsidRPr="0024708D">
        <w:rPr>
          <w:sz w:val="16"/>
        </w:rPr>
        <w:t xml:space="preserve">Former astronaut, Leroy </w:t>
      </w:r>
      <w:proofErr w:type="spellStart"/>
      <w:r w:rsidRPr="0024708D">
        <w:rPr>
          <w:rStyle w:val="StyleUnderline"/>
        </w:rPr>
        <w:t>Chiao</w:t>
      </w:r>
      <w:proofErr w:type="spellEnd"/>
      <w:r w:rsidRPr="0024708D">
        <w:rPr>
          <w:sz w:val="16"/>
        </w:rPr>
        <w:t xml:space="preserve">, who was born in the U.S. in 1960 to Chinese parents who had come to the U.S., has been a strong advocate for cooperation with China in manned space exploration. </w:t>
      </w:r>
      <w:proofErr w:type="spellStart"/>
      <w:r w:rsidRPr="0024708D">
        <w:rPr>
          <w:sz w:val="16"/>
        </w:rPr>
        <w:t>Chiao</w:t>
      </w:r>
      <w:proofErr w:type="spellEnd"/>
      <w:r w:rsidRPr="0024708D">
        <w:rPr>
          <w:sz w:val="16"/>
        </w:rPr>
        <w:t xml:space="preserve"> is a veteran of three Space Shuttle missions, and one flight to the International Space Station aboard a Russian Soyuz rocket.</w:t>
      </w:r>
    </w:p>
    <w:p w:rsidR="00E66619" w:rsidRPr="0024708D" w:rsidRDefault="00E66619" w:rsidP="00E66619">
      <w:pPr>
        <w:rPr>
          <w:rStyle w:val="StyleUnderline"/>
        </w:rPr>
      </w:pPr>
      <w:r w:rsidRPr="0024708D">
        <w:rPr>
          <w:sz w:val="16"/>
        </w:rPr>
        <w:t xml:space="preserve">Asked if the U.S. should allow China to be involved in the ISS, </w:t>
      </w:r>
      <w:proofErr w:type="spellStart"/>
      <w:r w:rsidRPr="0024708D">
        <w:rPr>
          <w:rStyle w:val="StyleUnderline"/>
        </w:rPr>
        <w:t>Chiao</w:t>
      </w:r>
      <w:proofErr w:type="spellEnd"/>
      <w:r w:rsidRPr="0024708D">
        <w:rPr>
          <w:rStyle w:val="StyleUnderline"/>
        </w:rPr>
        <w:t xml:space="preserve"> points out that the station is on a "single string" now, with only the Russians able to transport people there</w:t>
      </w:r>
      <w:r w:rsidRPr="0024708D">
        <w:rPr>
          <w:sz w:val="16"/>
        </w:rPr>
        <w:t xml:space="preserve">. Although </w:t>
      </w:r>
      <w:r w:rsidRPr="0024708D">
        <w:rPr>
          <w:rStyle w:val="StyleUnderline"/>
        </w:rPr>
        <w:t>China has less operational experience in space, it has the technical capability to contribute.</w:t>
      </w:r>
    </w:p>
    <w:p w:rsidR="00E66619" w:rsidRPr="0024708D" w:rsidRDefault="00E66619" w:rsidP="00E66619">
      <w:pPr>
        <w:rPr>
          <w:sz w:val="16"/>
        </w:rPr>
      </w:pPr>
      <w:r w:rsidRPr="0024708D">
        <w:rPr>
          <w:rStyle w:val="StyleUnderline"/>
        </w:rPr>
        <w:t>"The [Chinese] technology is</w:t>
      </w:r>
      <w:r w:rsidRPr="0024708D">
        <w:rPr>
          <w:sz w:val="16"/>
        </w:rPr>
        <w:t xml:space="preserve"> good," he says.</w:t>
      </w:r>
    </w:p>
    <w:p w:rsidR="00E66619" w:rsidRPr="0024708D" w:rsidRDefault="00E66619" w:rsidP="00E66619">
      <w:pPr>
        <w:rPr>
          <w:rStyle w:val="StyleUnderline"/>
        </w:rPr>
      </w:pPr>
      <w:r w:rsidRPr="0024708D">
        <w:rPr>
          <w:sz w:val="16"/>
        </w:rPr>
        <w:t xml:space="preserve">"I've seen it. </w:t>
      </w:r>
      <w:r w:rsidRPr="0024708D">
        <w:rPr>
          <w:rStyle w:val="Emphasis"/>
        </w:rPr>
        <w:t>It makes sense to partner with them now for ISS, then eventually for going back to the Moon</w:t>
      </w:r>
      <w:r w:rsidRPr="0024708D">
        <w:rPr>
          <w:sz w:val="16"/>
        </w:rPr>
        <w:t xml:space="preserve"> and on to Mars. </w:t>
      </w:r>
      <w:r w:rsidRPr="0024708D">
        <w:rPr>
          <w:rStyle w:val="StyleUnderline"/>
        </w:rPr>
        <w:t>I think it would help relations between our countries."</w:t>
      </w:r>
    </w:p>
    <w:p w:rsidR="00E66619" w:rsidRPr="0024708D" w:rsidRDefault="00E66619" w:rsidP="00E66619">
      <w:pPr>
        <w:rPr>
          <w:sz w:val="16"/>
        </w:rPr>
      </w:pPr>
      <w:r w:rsidRPr="0024708D">
        <w:rPr>
          <w:sz w:val="16"/>
        </w:rPr>
        <w:t>Asked about the argument that China spies on us, and could steal our technology, Ciao replied: "Everyone is spying on everyone." There has been no problem with Russia in this regard, he states. As far as the impact on space cooperation with Russia over the situation in Ukraine, Ciao says:</w:t>
      </w:r>
    </w:p>
    <w:p w:rsidR="00E66619" w:rsidRPr="0024708D" w:rsidRDefault="00E66619" w:rsidP="00E66619">
      <w:pPr>
        <w:rPr>
          <w:sz w:val="16"/>
        </w:rPr>
      </w:pPr>
      <w:r w:rsidRPr="0024708D">
        <w:rPr>
          <w:sz w:val="16"/>
        </w:rPr>
        <w:t>"</w:t>
      </w:r>
      <w:r w:rsidRPr="0024708D">
        <w:rPr>
          <w:rStyle w:val="Emphasis"/>
        </w:rPr>
        <w:t>There are bigger-picture consequences of two superpowers working on a common project as big and difficult as ISS that spill over to other parts of the relationship, as well</w:t>
      </w:r>
      <w:r w:rsidRPr="0024708D">
        <w:rPr>
          <w:sz w:val="16"/>
        </w:rPr>
        <w:t>."</w:t>
      </w:r>
    </w:p>
    <w:p w:rsidR="00E66619" w:rsidRPr="0024708D" w:rsidRDefault="00E66619" w:rsidP="00E66619">
      <w:pPr>
        <w:rPr>
          <w:sz w:val="16"/>
        </w:rPr>
      </w:pPr>
      <w:r w:rsidRPr="0024708D">
        <w:rPr>
          <w:sz w:val="16"/>
        </w:rPr>
        <w:t>Although there are differences over Ukraine, he says,</w:t>
      </w:r>
    </w:p>
    <w:p w:rsidR="00E66619" w:rsidRPr="0024708D" w:rsidRDefault="00E66619" w:rsidP="00E66619">
      <w:r w:rsidRPr="0024708D">
        <w:rPr>
          <w:sz w:val="16"/>
        </w:rPr>
        <w:t>"I have to believe things would be worse if we weren't partners in ISS."</w:t>
      </w:r>
    </w:p>
    <w:p w:rsidR="00E66619" w:rsidRPr="0024708D" w:rsidRDefault="00E66619" w:rsidP="00E66619">
      <w:pPr>
        <w:pStyle w:val="Heading4"/>
      </w:pPr>
      <w:r w:rsidRPr="0024708D">
        <w:t xml:space="preserve">Helium-3 exploration solves fusion research and global resource shortages </w:t>
      </w:r>
    </w:p>
    <w:p w:rsidR="00E66619" w:rsidRPr="0024708D" w:rsidRDefault="00E66619" w:rsidP="00E66619">
      <w:proofErr w:type="spellStart"/>
      <w:r w:rsidRPr="0024708D">
        <w:rPr>
          <w:b/>
        </w:rPr>
        <w:t>Mortier</w:t>
      </w:r>
      <w:proofErr w:type="spellEnd"/>
      <w:r w:rsidRPr="0024708D">
        <w:rPr>
          <w:b/>
        </w:rPr>
        <w:t xml:space="preserve"> and </w:t>
      </w:r>
      <w:proofErr w:type="spellStart"/>
      <w:r w:rsidRPr="0024708D">
        <w:rPr>
          <w:b/>
        </w:rPr>
        <w:t>Finnis</w:t>
      </w:r>
      <w:proofErr w:type="spellEnd"/>
      <w:r w:rsidRPr="0024708D">
        <w:rPr>
          <w:b/>
        </w:rPr>
        <w:t xml:space="preserve"> 15</w:t>
      </w:r>
      <w:r w:rsidRPr="0024708D">
        <w:t xml:space="preserve"> [Jan </w:t>
      </w:r>
      <w:proofErr w:type="spellStart"/>
      <w:r w:rsidRPr="0024708D">
        <w:t>Mortier</w:t>
      </w:r>
      <w:proofErr w:type="spellEnd"/>
      <w:r w:rsidRPr="0024708D">
        <w:t xml:space="preserve"> is the Chairman of the </w:t>
      </w:r>
      <w:proofErr w:type="spellStart"/>
      <w:r w:rsidRPr="0024708D">
        <w:t>Civitatis</w:t>
      </w:r>
      <w:proofErr w:type="spellEnd"/>
      <w:r w:rsidRPr="0024708D">
        <w:t xml:space="preserve"> Forum for the Ambassadors to the Court of St. James’s, Benjamin </w:t>
      </w:r>
      <w:proofErr w:type="spellStart"/>
      <w:r w:rsidRPr="0024708D">
        <w:t>Finnis</w:t>
      </w:r>
      <w:proofErr w:type="spellEnd"/>
      <w:r w:rsidRPr="0024708D">
        <w:t xml:space="preserve"> is Executive Assistant to the Chairman of the </w:t>
      </w:r>
      <w:proofErr w:type="spellStart"/>
      <w:r w:rsidRPr="0024708D">
        <w:t>Civitatis</w:t>
      </w:r>
      <w:proofErr w:type="spellEnd"/>
      <w:r w:rsidRPr="0024708D">
        <w:t xml:space="preserve"> Forum. The authors would like to thank Mr. Daniel </w:t>
      </w:r>
      <w:proofErr w:type="spellStart"/>
      <w:r w:rsidRPr="0024708D">
        <w:t>Sowik</w:t>
      </w:r>
      <w:proofErr w:type="spellEnd"/>
      <w:r w:rsidRPr="0024708D">
        <w:t xml:space="preserve"> for his assistance with some of the calculations for this article, “China Leads Race to the Moon,” The Diplomat, Jan 7, 2015] </w:t>
      </w:r>
    </w:p>
    <w:p w:rsidR="00E66619" w:rsidRPr="0024708D" w:rsidRDefault="00E66619" w:rsidP="00E66619"/>
    <w:p w:rsidR="00E66619" w:rsidRPr="0024708D" w:rsidRDefault="00E66619" w:rsidP="00E66619">
      <w:pPr>
        <w:rPr>
          <w:sz w:val="16"/>
        </w:rPr>
      </w:pPr>
      <w:r w:rsidRPr="0024708D">
        <w:rPr>
          <w:sz w:val="16"/>
        </w:rPr>
        <w:t xml:space="preserve">In October 2014, China’s </w:t>
      </w:r>
      <w:proofErr w:type="spellStart"/>
      <w:r w:rsidRPr="0024708D">
        <w:rPr>
          <w:sz w:val="16"/>
        </w:rPr>
        <w:t>Chang’e</w:t>
      </w:r>
      <w:proofErr w:type="spellEnd"/>
      <w:r w:rsidRPr="0024708D">
        <w:rPr>
          <w:sz w:val="16"/>
        </w:rPr>
        <w:t xml:space="preserve"> 5-T1 lunar probe, known as </w:t>
      </w:r>
      <w:proofErr w:type="spellStart"/>
      <w:r w:rsidRPr="0024708D">
        <w:rPr>
          <w:sz w:val="16"/>
        </w:rPr>
        <w:t>Xiaofei</w:t>
      </w:r>
      <w:proofErr w:type="spellEnd"/>
      <w:r w:rsidRPr="0024708D">
        <w:rPr>
          <w:sz w:val="16"/>
        </w:rPr>
        <w:t xml:space="preserve"> or Little Flyer, successfully completed an orbit around the Moon. This was the first time that a trip around the Moon and back of this sort had been made since the USA and Russian trips in the 1970s. The Little flyer is a precursor to </w:t>
      </w:r>
      <w:proofErr w:type="spellStart"/>
      <w:r w:rsidRPr="0024708D">
        <w:rPr>
          <w:sz w:val="16"/>
        </w:rPr>
        <w:t>Chang’e</w:t>
      </w:r>
      <w:proofErr w:type="spellEnd"/>
      <w:r w:rsidRPr="0024708D">
        <w:rPr>
          <w:sz w:val="16"/>
        </w:rPr>
        <w:t xml:space="preserve"> 5 which will bring back lunar soil (regolith) containing the nuclear fuel helium-3 that can be used for baseload energy production and the next generation of nuclear weapons.</w:t>
      </w:r>
    </w:p>
    <w:p w:rsidR="00E66619" w:rsidRPr="0024708D" w:rsidRDefault="00E66619" w:rsidP="00E66619">
      <w:pPr>
        <w:rPr>
          <w:rStyle w:val="StyleUnderline"/>
        </w:rPr>
      </w:pPr>
      <w:r w:rsidRPr="0024708D">
        <w:rPr>
          <w:rStyle w:val="StyleUnderline"/>
        </w:rPr>
        <w:t xml:space="preserve">The Little Flyer mission lasted eight days and its primary objective was to conduct atmospheric re-entry tests on the </w:t>
      </w:r>
      <w:proofErr w:type="spellStart"/>
      <w:r w:rsidRPr="0024708D">
        <w:rPr>
          <w:rStyle w:val="StyleUnderline"/>
        </w:rPr>
        <w:t>Chang’e</w:t>
      </w:r>
      <w:proofErr w:type="spellEnd"/>
      <w:r w:rsidRPr="0024708D">
        <w:rPr>
          <w:rStyle w:val="StyleUnderline"/>
        </w:rPr>
        <w:t xml:space="preserve"> 5 capsule design</w:t>
      </w:r>
      <w:r w:rsidRPr="0024708D">
        <w:rPr>
          <w:sz w:val="16"/>
        </w:rPr>
        <w:t xml:space="preserve"> which will be launched by 2017. The destination on the lunar surface for </w:t>
      </w:r>
      <w:proofErr w:type="spellStart"/>
      <w:r w:rsidRPr="0024708D">
        <w:rPr>
          <w:sz w:val="16"/>
        </w:rPr>
        <w:t>Chang’e</w:t>
      </w:r>
      <w:proofErr w:type="spellEnd"/>
      <w:r w:rsidRPr="0024708D">
        <w:rPr>
          <w:sz w:val="16"/>
        </w:rPr>
        <w:t xml:space="preserve"> 5, like that of the </w:t>
      </w:r>
      <w:proofErr w:type="spellStart"/>
      <w:r w:rsidRPr="0024708D">
        <w:rPr>
          <w:sz w:val="16"/>
        </w:rPr>
        <w:t>Yutu</w:t>
      </w:r>
      <w:proofErr w:type="spellEnd"/>
      <w:r w:rsidRPr="0024708D">
        <w:rPr>
          <w:sz w:val="16"/>
        </w:rPr>
        <w:t xml:space="preserve"> Jade Rabbit rover, is the Mare </w:t>
      </w:r>
      <w:proofErr w:type="spellStart"/>
      <w:r w:rsidRPr="0024708D">
        <w:rPr>
          <w:sz w:val="16"/>
        </w:rPr>
        <w:t>Imbrium</w:t>
      </w:r>
      <w:proofErr w:type="spellEnd"/>
      <w:r w:rsidRPr="0024708D">
        <w:rPr>
          <w:sz w:val="16"/>
        </w:rPr>
        <w:t xml:space="preserve"> also known as the Sea of Rains, one of the vast lunar crater seas visible from Earth and a known repository of high concentrations of helium-3. </w:t>
      </w:r>
      <w:r w:rsidRPr="0024708D">
        <w:rPr>
          <w:rStyle w:val="StyleUnderline"/>
        </w:rPr>
        <w:t>This now puts China strongly in the lead in the secret space race between states to secure helium-3, which has one of the highest known energy return on investment ratios while also being a fourth-generation nuclear weapons fuel.</w:t>
      </w:r>
    </w:p>
    <w:p w:rsidR="00E66619" w:rsidRPr="0024708D" w:rsidRDefault="00E66619" w:rsidP="00E66619">
      <w:pPr>
        <w:rPr>
          <w:sz w:val="16"/>
        </w:rPr>
      </w:pPr>
      <w:r w:rsidRPr="0024708D">
        <w:rPr>
          <w:sz w:val="16"/>
        </w:rPr>
        <w:t xml:space="preserve">In the words of former president of India Dr. APJ Abdul </w:t>
      </w:r>
      <w:proofErr w:type="spellStart"/>
      <w:r w:rsidRPr="0024708D">
        <w:rPr>
          <w:sz w:val="16"/>
        </w:rPr>
        <w:t>Kalam</w:t>
      </w:r>
      <w:proofErr w:type="spellEnd"/>
      <w:r w:rsidRPr="0024708D">
        <w:rPr>
          <w:sz w:val="16"/>
        </w:rPr>
        <w:t>, “</w:t>
      </w:r>
      <w:r w:rsidRPr="0024708D">
        <w:rPr>
          <w:rStyle w:val="StyleUnderline"/>
        </w:rPr>
        <w:t>The Moon contains 10 times more energy in the form of helium-3 than all the fossil fuels on the earth.”</w:t>
      </w:r>
    </w:p>
    <w:p w:rsidR="00E66619" w:rsidRPr="0024708D" w:rsidRDefault="00E66619" w:rsidP="00E66619">
      <w:pPr>
        <w:rPr>
          <w:sz w:val="16"/>
        </w:rPr>
      </w:pPr>
      <w:r w:rsidRPr="0024708D">
        <w:rPr>
          <w:sz w:val="16"/>
        </w:rPr>
        <w:t xml:space="preserve">To put this into perspective </w:t>
      </w:r>
      <w:r w:rsidRPr="0024708D">
        <w:rPr>
          <w:rStyle w:val="StyleUnderline"/>
        </w:rPr>
        <w:t>one ton of helium-3 can produce 10,000 megawatt years of electricity</w:t>
      </w:r>
      <w:r w:rsidRPr="0024708D">
        <w:rPr>
          <w:sz w:val="16"/>
        </w:rPr>
        <w:t xml:space="preserve">. This is enough energy to power 80 percent of Tokyo’s energy needs for a whole year, or a city of 7.3 million people like Hong Kong, Hyderabad or Singapore. This much energy is comparable to 315 </w:t>
      </w:r>
      <w:proofErr w:type="spellStart"/>
      <w:r w:rsidRPr="0024708D">
        <w:rPr>
          <w:sz w:val="16"/>
        </w:rPr>
        <w:t>petajoules</w:t>
      </w:r>
      <w:proofErr w:type="spellEnd"/>
      <w:r w:rsidRPr="0024708D">
        <w:rPr>
          <w:sz w:val="16"/>
        </w:rPr>
        <w:t xml:space="preserve"> released in a nuclear weapon explosion.</w:t>
      </w:r>
    </w:p>
    <w:p w:rsidR="00E66619" w:rsidRPr="0024708D" w:rsidRDefault="00E66619" w:rsidP="00E66619">
      <w:pPr>
        <w:rPr>
          <w:sz w:val="16"/>
        </w:rPr>
      </w:pPr>
      <w:r w:rsidRPr="0024708D">
        <w:rPr>
          <w:sz w:val="16"/>
        </w:rPr>
        <w:t xml:space="preserve">Compare this to the largest nuclear weapon explosion on record, the 1962 test of the Russia Tsar </w:t>
      </w:r>
      <w:proofErr w:type="spellStart"/>
      <w:r w:rsidRPr="0024708D">
        <w:rPr>
          <w:sz w:val="16"/>
        </w:rPr>
        <w:t>Bomba</w:t>
      </w:r>
      <w:proofErr w:type="spellEnd"/>
      <w:r w:rsidRPr="0024708D">
        <w:rPr>
          <w:sz w:val="16"/>
        </w:rPr>
        <w:t xml:space="preserve">, which released 210-240 </w:t>
      </w:r>
      <w:proofErr w:type="spellStart"/>
      <w:r w:rsidRPr="0024708D">
        <w:rPr>
          <w:sz w:val="16"/>
        </w:rPr>
        <w:t>petajoules</w:t>
      </w:r>
      <w:proofErr w:type="spellEnd"/>
      <w:r w:rsidRPr="0024708D">
        <w:rPr>
          <w:sz w:val="16"/>
        </w:rPr>
        <w:t>. The bomb had a 50-58 megaton destructive capacity, equivalent to 1,350 times the combined power of the bombs that destroyed Hiroshima and Nagasaki and ten times the combined power of all the conventional explosives used in World War II. The detonation left behind a zone of total destruction with a radius of 35 km and produced a mushroom cloud 64 km high. The explosion was so powerful that it registered 8.1 on the Richter scale, shattering windows more than 900 km away and sending seismic shockwaves around the Earth three times. It was the largest ever nuclear explosion.</w:t>
      </w:r>
    </w:p>
    <w:p w:rsidR="00E66619" w:rsidRPr="0024708D" w:rsidRDefault="00E66619" w:rsidP="00E66619">
      <w:pPr>
        <w:rPr>
          <w:sz w:val="16"/>
        </w:rPr>
      </w:pPr>
      <w:r w:rsidRPr="0024708D">
        <w:rPr>
          <w:sz w:val="16"/>
        </w:rPr>
        <w:t xml:space="preserve">One ton of helium-3 has the potential to produce 1.5 times more destructive power than the Tsar </w:t>
      </w:r>
      <w:proofErr w:type="spellStart"/>
      <w:r w:rsidRPr="0024708D">
        <w:rPr>
          <w:sz w:val="16"/>
        </w:rPr>
        <w:t>Bomba</w:t>
      </w:r>
      <w:proofErr w:type="spellEnd"/>
      <w:r w:rsidRPr="0024708D">
        <w:rPr>
          <w:sz w:val="16"/>
        </w:rPr>
        <w:t>. In other words, the potential to make a nuclear weapon with a 75 megaton yield.</w:t>
      </w:r>
    </w:p>
    <w:p w:rsidR="00E66619" w:rsidRPr="0024708D" w:rsidRDefault="00E66619" w:rsidP="00E66619">
      <w:pPr>
        <w:rPr>
          <w:sz w:val="16"/>
        </w:rPr>
      </w:pPr>
      <w:r w:rsidRPr="0024708D">
        <w:rPr>
          <w:sz w:val="16"/>
        </w:rPr>
        <w:t xml:space="preserve">Fusion is often criticized as being always thirty years away, unworkable, or not possible. In fact, </w:t>
      </w:r>
      <w:r w:rsidRPr="0024708D">
        <w:rPr>
          <w:rStyle w:val="Emphasis"/>
        </w:rPr>
        <w:t>fusion is a very real and workable technology</w:t>
      </w:r>
      <w:r w:rsidRPr="0024708D">
        <w:rPr>
          <w:sz w:val="16"/>
        </w:rPr>
        <w:t xml:space="preserve"> and has been with us since the Ivy Mike hydrogen bomb detonation in 1952. </w:t>
      </w:r>
      <w:r w:rsidRPr="0024708D">
        <w:rPr>
          <w:rStyle w:val="StyleUnderline"/>
        </w:rPr>
        <w:t>The internal dynamic of a thermonuclear explosion is fusion. Man-made fusion is an essential process of the chain reactions of all thermonuclear</w:t>
      </w:r>
      <w:r w:rsidRPr="0024708D">
        <w:rPr>
          <w:sz w:val="16"/>
        </w:rPr>
        <w:t xml:space="preserve"> </w:t>
      </w:r>
      <w:r w:rsidRPr="0024708D">
        <w:rPr>
          <w:rStyle w:val="StyleUnderline"/>
        </w:rPr>
        <w:t>weapons held by states today</w:t>
      </w:r>
      <w:r w:rsidRPr="0024708D">
        <w:rPr>
          <w:sz w:val="16"/>
        </w:rPr>
        <w:t xml:space="preserve"> and of course every star in the universe works from fusion.</w:t>
      </w:r>
    </w:p>
    <w:p w:rsidR="00E66619" w:rsidRPr="0024708D" w:rsidRDefault="00E66619" w:rsidP="00E66619">
      <w:pPr>
        <w:rPr>
          <w:sz w:val="16"/>
        </w:rPr>
      </w:pPr>
      <w:r w:rsidRPr="0024708D">
        <w:rPr>
          <w:sz w:val="16"/>
        </w:rPr>
        <w:t xml:space="preserve">The energy released by the Tsar </w:t>
      </w:r>
      <w:proofErr w:type="spellStart"/>
      <w:r w:rsidRPr="0024708D">
        <w:rPr>
          <w:sz w:val="16"/>
        </w:rPr>
        <w:t>Bomba</w:t>
      </w:r>
      <w:proofErr w:type="spellEnd"/>
      <w:r w:rsidRPr="0024708D">
        <w:rPr>
          <w:sz w:val="16"/>
        </w:rPr>
        <w:t xml:space="preserve"> was 97 percent derived from fusion so it produced very little radioactive fallout and was considered the cleanest nuclear explosion.</w:t>
      </w:r>
    </w:p>
    <w:p w:rsidR="00E66619" w:rsidRPr="0024708D" w:rsidRDefault="00E66619" w:rsidP="00E66619">
      <w:pPr>
        <w:rPr>
          <w:sz w:val="16"/>
        </w:rPr>
      </w:pPr>
      <w:r w:rsidRPr="0024708D">
        <w:rPr>
          <w:sz w:val="16"/>
        </w:rPr>
        <w:t xml:space="preserve">Thermonuclear weapons use deuterium and tritium, which just happens to be the fuel used by the ITER fusion energy production experiment in France, the harmful radiation from which is twice as damaging to human health as a standard nuclear fission reactor. Helium-3 exists on Earth principally as a by-product of tritium nuclear warhead decay from the U.S. and Russian nuclear stockpiles, </w:t>
      </w:r>
      <w:proofErr w:type="spellStart"/>
      <w:r w:rsidRPr="0024708D">
        <w:rPr>
          <w:sz w:val="16"/>
        </w:rPr>
        <w:t>totalling</w:t>
      </w:r>
      <w:proofErr w:type="spellEnd"/>
      <w:r w:rsidRPr="0024708D">
        <w:rPr>
          <w:sz w:val="16"/>
        </w:rPr>
        <w:t xml:space="preserve"> around 600 kg, with another 100 kg found in nature. However, </w:t>
      </w:r>
      <w:r w:rsidRPr="0024708D">
        <w:rPr>
          <w:rStyle w:val="Emphasis"/>
        </w:rPr>
        <w:t>vast quantities of Helium-3 exist up to six meters deep in the lunar soil.</w:t>
      </w:r>
    </w:p>
    <w:p w:rsidR="00E66619" w:rsidRPr="0024708D" w:rsidRDefault="00E66619" w:rsidP="00E66619">
      <w:pPr>
        <w:rPr>
          <w:sz w:val="16"/>
        </w:rPr>
      </w:pPr>
      <w:r w:rsidRPr="0024708D">
        <w:rPr>
          <w:sz w:val="16"/>
        </w:rPr>
        <w:t xml:space="preserve">When fused with itself, </w:t>
      </w:r>
      <w:r w:rsidRPr="0024708D">
        <w:rPr>
          <w:rStyle w:val="Emphasis"/>
        </w:rPr>
        <w:t>helium-3 is attractive as a nuclear fuel for energy generation</w:t>
      </w:r>
      <w:r w:rsidRPr="0024708D">
        <w:rPr>
          <w:sz w:val="16"/>
        </w:rPr>
        <w:t xml:space="preserve"> </w:t>
      </w:r>
      <w:r w:rsidRPr="0024708D">
        <w:rPr>
          <w:rStyle w:val="StyleUnderline"/>
        </w:rPr>
        <w:t>because it does not emit harmful radioactive neutrons</w:t>
      </w:r>
      <w:r w:rsidRPr="0024708D">
        <w:rPr>
          <w:sz w:val="16"/>
        </w:rPr>
        <w:t>. A 1,000 MW nuclear power station using only helium-3 as a fuel would produce no radiation. Likewise, pure helium-3 fourth-generation nuclear weapons would produce minimal or no radioactive fallout thus challenging the taboo on the use of nuclear weapons and their status as unconventional weapons.</w:t>
      </w:r>
    </w:p>
    <w:p w:rsidR="00E66619" w:rsidRPr="0024708D" w:rsidRDefault="00E66619" w:rsidP="00E66619">
      <w:pPr>
        <w:rPr>
          <w:sz w:val="16"/>
        </w:rPr>
      </w:pPr>
      <w:r w:rsidRPr="0024708D">
        <w:rPr>
          <w:sz w:val="16"/>
        </w:rPr>
        <w:t xml:space="preserve">Helium-3 weapons are more likely to be tactical in nature, small enough to be used in battlefields, allowing for armies to occupy a territory soon after detonation without concern for high levels of radiation. However, governments willing to forego the energy generation value of a ton of helium-3 could build a </w:t>
      </w:r>
      <w:proofErr w:type="spellStart"/>
      <w:r w:rsidRPr="0024708D">
        <w:rPr>
          <w:sz w:val="16"/>
        </w:rPr>
        <w:t>Brahmastra</w:t>
      </w:r>
      <w:proofErr w:type="spellEnd"/>
      <w:r w:rsidRPr="0024708D">
        <w:rPr>
          <w:sz w:val="16"/>
        </w:rPr>
        <w:t xml:space="preserve">-style strategic weapon with a yield larger than the Tsar </w:t>
      </w:r>
      <w:proofErr w:type="spellStart"/>
      <w:r w:rsidRPr="0024708D">
        <w:rPr>
          <w:sz w:val="16"/>
        </w:rPr>
        <w:t>Bomba</w:t>
      </w:r>
      <w:proofErr w:type="spellEnd"/>
      <w:r w:rsidRPr="0024708D">
        <w:rPr>
          <w:sz w:val="16"/>
        </w:rPr>
        <w:t>.</w:t>
      </w:r>
    </w:p>
    <w:p w:rsidR="00E66619" w:rsidRPr="0024708D" w:rsidRDefault="00E66619" w:rsidP="00E66619">
      <w:pPr>
        <w:rPr>
          <w:sz w:val="16"/>
        </w:rPr>
      </w:pPr>
      <w:r w:rsidRPr="0024708D">
        <w:rPr>
          <w:sz w:val="16"/>
        </w:rPr>
        <w:t>With no radioactive fallout a helium-3 nuclear missile could be suitable for destroying asteroids. In 2013, NASA estimated there was more than 1,400 potentially hazardous asteroids threatening Earth.</w:t>
      </w:r>
    </w:p>
    <w:p w:rsidR="00E66619" w:rsidRPr="0024708D" w:rsidRDefault="00E66619" w:rsidP="00E66619">
      <w:pPr>
        <w:rPr>
          <w:sz w:val="16"/>
        </w:rPr>
      </w:pPr>
      <w:r w:rsidRPr="0024708D">
        <w:rPr>
          <w:sz w:val="16"/>
        </w:rPr>
        <w:t>Much has been written about the value of helium-3 for non-radiation producing energy production and states around the world are quietly positioning themselves to secure it from the Moon. In fact, most national space programs citing Mars as the primary objective conveniently include the Moon as a stepping stone, including NASA’s Space Launch System with its 130 tons payload capacity, which will be the biggest heavy lift rocket ever built. If one state secures helium-3 exclusively, then it will become the new global hegemon.</w:t>
      </w:r>
    </w:p>
    <w:p w:rsidR="00E66619" w:rsidRPr="0024708D" w:rsidRDefault="00E66619" w:rsidP="00E66619">
      <w:pPr>
        <w:rPr>
          <w:sz w:val="16"/>
        </w:rPr>
      </w:pPr>
      <w:r w:rsidRPr="0024708D">
        <w:rPr>
          <w:rStyle w:val="Emphasis"/>
        </w:rPr>
        <w:t xml:space="preserve">China is very close to a breakthrough in energy production from helium-3 </w:t>
      </w:r>
      <w:r w:rsidRPr="0024708D">
        <w:rPr>
          <w:sz w:val="16"/>
        </w:rPr>
        <w:t xml:space="preserve">and the goals of its space program inspired by the visionary Professor Ouyang </w:t>
      </w:r>
      <w:proofErr w:type="spellStart"/>
      <w:r w:rsidRPr="0024708D">
        <w:rPr>
          <w:sz w:val="16"/>
        </w:rPr>
        <w:t>Ziyuan</w:t>
      </w:r>
      <w:proofErr w:type="spellEnd"/>
      <w:r w:rsidRPr="0024708D">
        <w:rPr>
          <w:sz w:val="16"/>
        </w:rPr>
        <w:t xml:space="preserve"> are closely, if not directly, related to securing helium-3 as a geostrategic national priority. Several other stakeholders are also working on duel use applications of helium-3 and other fusion fuels.</w:t>
      </w:r>
    </w:p>
    <w:p w:rsidR="00E66619" w:rsidRPr="0024708D" w:rsidRDefault="00E66619" w:rsidP="00E66619">
      <w:pPr>
        <w:rPr>
          <w:sz w:val="16"/>
        </w:rPr>
      </w:pPr>
      <w:r w:rsidRPr="0024708D">
        <w:rPr>
          <w:sz w:val="16"/>
        </w:rPr>
        <w:t>It is widely considered by governments that the Comprehensive Test Ban Treaty and the Non Proliferation Treaty do not ban confinement fusion research, largely because at the time of the treaty negotiations the size of the machines required for fusion research could not possibly fit inside deployable nuclear missiles. With helium-3, weapons would be much easier to build in secret as they would be invisible to radiation sensing equipment such as the neutron detectors installed in ports around the world.</w:t>
      </w:r>
    </w:p>
    <w:p w:rsidR="00E66619" w:rsidRPr="0024708D" w:rsidRDefault="00E66619" w:rsidP="00E66619">
      <w:pPr>
        <w:rPr>
          <w:sz w:val="16"/>
        </w:rPr>
      </w:pPr>
      <w:r w:rsidRPr="0024708D">
        <w:rPr>
          <w:sz w:val="16"/>
        </w:rPr>
        <w:t>Deuterium and tritium are the standard fuels used for fusion energy research around the world as well as being the standard primary fuels in thermonuclear weapons.</w:t>
      </w:r>
    </w:p>
    <w:p w:rsidR="00E66619" w:rsidRPr="0024708D" w:rsidRDefault="00E66619" w:rsidP="00E66619">
      <w:pPr>
        <w:rPr>
          <w:sz w:val="16"/>
        </w:rPr>
      </w:pPr>
      <w:r w:rsidRPr="0024708D">
        <w:rPr>
          <w:sz w:val="16"/>
        </w:rPr>
        <w:t xml:space="preserve">In October 2014, Lockheed Martin Skunkworks announced that is </w:t>
      </w:r>
      <w:proofErr w:type="spellStart"/>
      <w:r w:rsidRPr="0024708D">
        <w:rPr>
          <w:sz w:val="16"/>
        </w:rPr>
        <w:t>is</w:t>
      </w:r>
      <w:proofErr w:type="spellEnd"/>
      <w:r w:rsidRPr="0024708D">
        <w:rPr>
          <w:sz w:val="16"/>
        </w:rPr>
        <w:t xml:space="preserve"> working on Magnetic Confinement Fusion in compact fusion reactors for “jet engine sized” propulsion for spacecraft. In 2011, a sustained fusion reaction of pure helium-3 was achieved in the United States, in an inertial electrostatic confinement device the size of a basketball.</w:t>
      </w:r>
    </w:p>
    <w:p w:rsidR="00E66619" w:rsidRPr="0024708D" w:rsidRDefault="00E66619" w:rsidP="00E66619">
      <w:pPr>
        <w:rPr>
          <w:sz w:val="16"/>
        </w:rPr>
      </w:pPr>
      <w:r w:rsidRPr="0024708D">
        <w:rPr>
          <w:sz w:val="16"/>
        </w:rPr>
        <w:t>Governments should now consider the implications of all of this research for the creation of fourth-generation nuclear weapons, as research into fusion shares the same principles as that for fusion weapons.</w:t>
      </w:r>
    </w:p>
    <w:p w:rsidR="00E66619" w:rsidRPr="0024708D" w:rsidRDefault="00E66619" w:rsidP="00E66619">
      <w:pPr>
        <w:rPr>
          <w:sz w:val="16"/>
        </w:rPr>
      </w:pPr>
      <w:r w:rsidRPr="0024708D">
        <w:rPr>
          <w:sz w:val="16"/>
        </w:rPr>
        <w:t xml:space="preserve">Magnetic Confinement Fusion research being done at the HT-7 Tokamak facility in the city of Hefei, China, the KSTAR National Fusion Research Institute in </w:t>
      </w:r>
      <w:proofErr w:type="spellStart"/>
      <w:r w:rsidRPr="0024708D">
        <w:rPr>
          <w:sz w:val="16"/>
        </w:rPr>
        <w:t>Daejon</w:t>
      </w:r>
      <w:proofErr w:type="spellEnd"/>
      <w:r w:rsidRPr="0024708D">
        <w:rPr>
          <w:sz w:val="16"/>
        </w:rPr>
        <w:t xml:space="preserve">, South Korea, and the Z Pinch Machine at Sandia National Laboratories in the United States, as well as inertial confinement fusion research with lasers, such as those at the National Ignition Facility in the USA, the Laser </w:t>
      </w:r>
      <w:proofErr w:type="spellStart"/>
      <w:r w:rsidRPr="0024708D">
        <w:rPr>
          <w:sz w:val="16"/>
        </w:rPr>
        <w:t>Mégajoule</w:t>
      </w:r>
      <w:proofErr w:type="spellEnd"/>
      <w:r w:rsidRPr="0024708D">
        <w:rPr>
          <w:sz w:val="16"/>
        </w:rPr>
        <w:t xml:space="preserve"> in France, or the planned ISKRA-6 at the Russian Federal Nuclear Center, all have the potential for weapons research. So do particle beam accelerators, such as those used by CERN in the EU and KEK in Japan.</w:t>
      </w:r>
    </w:p>
    <w:p w:rsidR="00E66619" w:rsidRPr="0024708D" w:rsidRDefault="00E66619" w:rsidP="00E66619">
      <w:pPr>
        <w:rPr>
          <w:sz w:val="16"/>
        </w:rPr>
      </w:pPr>
      <w:r w:rsidRPr="0024708D">
        <w:rPr>
          <w:rStyle w:val="StyleUnderline"/>
        </w:rPr>
        <w:t>When fused with deuterium, helium-3 can produce 18.4 MeV of energy, a scale of energy familiar to scientists working with particle accelerators. Helium-3 fused with deuterium offers the potential for spaceships powered by fusion propulsion to reach Mars in fewer than 100 days, Jupiter or the Sun in only 200 days, and Titan in three to four years</w:t>
      </w:r>
      <w:r w:rsidRPr="0024708D">
        <w:rPr>
          <w:sz w:val="16"/>
        </w:rPr>
        <w:t xml:space="preserve">. </w:t>
      </w:r>
      <w:r w:rsidRPr="0024708D">
        <w:rPr>
          <w:rStyle w:val="StyleUnderline"/>
        </w:rPr>
        <w:t>Helium-3 with deuterium</w:t>
      </w:r>
      <w:r w:rsidRPr="0024708D">
        <w:rPr>
          <w:sz w:val="16"/>
        </w:rPr>
        <w:t xml:space="preserve"> propulsion </w:t>
      </w:r>
      <w:r w:rsidRPr="0024708D">
        <w:rPr>
          <w:rStyle w:val="StyleUnderline"/>
        </w:rPr>
        <w:t>could also enable interstellar travel</w:t>
      </w:r>
      <w:r w:rsidRPr="0024708D">
        <w:rPr>
          <w:sz w:val="16"/>
        </w:rPr>
        <w:t>, with the nearest star accessible in less than 100 years.</w:t>
      </w:r>
    </w:p>
    <w:p w:rsidR="00E66619" w:rsidRPr="0024708D" w:rsidRDefault="00E66619" w:rsidP="00E66619">
      <w:pPr>
        <w:rPr>
          <w:sz w:val="16"/>
        </w:rPr>
      </w:pPr>
      <w:r w:rsidRPr="0024708D">
        <w:rPr>
          <w:rStyle w:val="StyleUnderline"/>
        </w:rPr>
        <w:t>To extract helium-3 is a relatively simple surface mining operation that would require sifting through the lunar soil up to six meters deep and then heating it to separate out the helium-3 gas. The technology to extract, compress and return it to Earth already exists in the mining, gas and space industries and the nuclear industry has the capability to build the power stations</w:t>
      </w:r>
      <w:r w:rsidRPr="0024708D">
        <w:rPr>
          <w:sz w:val="16"/>
        </w:rPr>
        <w:t>.</w:t>
      </w:r>
    </w:p>
    <w:p w:rsidR="00E66619" w:rsidRPr="0024708D" w:rsidRDefault="00E66619" w:rsidP="00E66619">
      <w:pPr>
        <w:rPr>
          <w:sz w:val="16"/>
        </w:rPr>
      </w:pPr>
      <w:r w:rsidRPr="0024708D">
        <w:rPr>
          <w:rStyle w:val="StyleUnderline"/>
        </w:rPr>
        <w:t xml:space="preserve">China’s </w:t>
      </w:r>
      <w:proofErr w:type="spellStart"/>
      <w:r w:rsidRPr="0024708D">
        <w:rPr>
          <w:rStyle w:val="StyleUnderline"/>
        </w:rPr>
        <w:t>Chang’e</w:t>
      </w:r>
      <w:proofErr w:type="spellEnd"/>
      <w:r w:rsidRPr="0024708D">
        <w:rPr>
          <w:rStyle w:val="StyleUnderline"/>
        </w:rPr>
        <w:t xml:space="preserve"> 5 rover will build on the work of the </w:t>
      </w:r>
      <w:proofErr w:type="spellStart"/>
      <w:r w:rsidRPr="0024708D">
        <w:rPr>
          <w:rStyle w:val="StyleUnderline"/>
        </w:rPr>
        <w:t>Chang’e</w:t>
      </w:r>
      <w:proofErr w:type="spellEnd"/>
      <w:r w:rsidRPr="0024708D">
        <w:rPr>
          <w:rStyle w:val="StyleUnderline"/>
        </w:rPr>
        <w:t xml:space="preserve"> 3 </w:t>
      </w:r>
      <w:proofErr w:type="spellStart"/>
      <w:r w:rsidRPr="0024708D">
        <w:rPr>
          <w:rStyle w:val="StyleUnderline"/>
        </w:rPr>
        <w:t>Yutu</w:t>
      </w:r>
      <w:proofErr w:type="spellEnd"/>
      <w:r w:rsidRPr="0024708D">
        <w:rPr>
          <w:rStyle w:val="StyleUnderline"/>
        </w:rPr>
        <w:t xml:space="preserve"> rover and will be equipped with a lunar mineral spectrometer and lunar soil gas analytical instruments, in addition to a drilling rig</w:t>
      </w:r>
      <w:r w:rsidRPr="0024708D">
        <w:rPr>
          <w:sz w:val="16"/>
        </w:rPr>
        <w:t xml:space="preserve">. </w:t>
      </w:r>
      <w:r w:rsidRPr="0024708D">
        <w:rPr>
          <w:rStyle w:val="StyleUnderline"/>
        </w:rPr>
        <w:t>The rover will drill two meters deep into the lunar surface with the aim of returning two kilograms of lunar soil samples to Earth to analyze concentrations of helium-3. This will be the shot across the bow for the rest of the world</w:t>
      </w:r>
      <w:r w:rsidRPr="0024708D">
        <w:rPr>
          <w:sz w:val="16"/>
        </w:rPr>
        <w:t>.</w:t>
      </w:r>
    </w:p>
    <w:p w:rsidR="00E66619" w:rsidRPr="0024708D" w:rsidRDefault="00E66619" w:rsidP="00E66619">
      <w:pPr>
        <w:rPr>
          <w:sz w:val="16"/>
        </w:rPr>
      </w:pPr>
      <w:r w:rsidRPr="0024708D">
        <w:rPr>
          <w:sz w:val="16"/>
        </w:rPr>
        <w:t>Hel</w:t>
      </w:r>
      <w:r w:rsidRPr="0024708D">
        <w:rPr>
          <w:rStyle w:val="StyleUnderline"/>
        </w:rPr>
        <w:t>ium-3 is the most valuable resource on the Moo</w:t>
      </w:r>
      <w:r w:rsidRPr="0024708D">
        <w:rPr>
          <w:sz w:val="16"/>
        </w:rPr>
        <w:t xml:space="preserve">n. The </w:t>
      </w:r>
      <w:r w:rsidRPr="0024708D">
        <w:rPr>
          <w:rStyle w:val="StyleUnderline"/>
        </w:rPr>
        <w:t>other</w:t>
      </w:r>
      <w:r w:rsidRPr="0024708D">
        <w:rPr>
          <w:sz w:val="16"/>
        </w:rPr>
        <w:t xml:space="preserve"> known </w:t>
      </w:r>
      <w:r w:rsidRPr="0024708D">
        <w:rPr>
          <w:rStyle w:val="StyleUnderline"/>
        </w:rPr>
        <w:t>lunar resources</w:t>
      </w:r>
      <w:r w:rsidRPr="0024708D">
        <w:rPr>
          <w:sz w:val="16"/>
        </w:rPr>
        <w:t xml:space="preserve"> include titanium, nickel, the platinum group of metals, aluminum, silicon, uranium, thorium, phosphorous, diamonds, water, and rare earth elements. All of these </w:t>
      </w:r>
      <w:r w:rsidRPr="0024708D">
        <w:rPr>
          <w:rStyle w:val="StyleUnderline"/>
        </w:rPr>
        <w:t>have been mapped and analyzed</w:t>
      </w:r>
      <w:r w:rsidRPr="0024708D">
        <w:rPr>
          <w:sz w:val="16"/>
        </w:rPr>
        <w:t xml:space="preserve"> by China, India, Japan, and the U.S. over recent years.</w:t>
      </w:r>
    </w:p>
    <w:p w:rsidR="00E66619" w:rsidRPr="0024708D" w:rsidRDefault="00E66619" w:rsidP="00E66619"/>
    <w:p w:rsidR="00E66619" w:rsidRPr="0024708D" w:rsidRDefault="00E66619" w:rsidP="00E66619">
      <w:pPr>
        <w:pStyle w:val="Heading4"/>
      </w:pPr>
      <w:r w:rsidRPr="0024708D">
        <w:t>Cooperative Helium-3 mining solves resource conflict and prevents extinction</w:t>
      </w:r>
    </w:p>
    <w:p w:rsidR="00E66619" w:rsidRPr="0024708D" w:rsidRDefault="00E66619" w:rsidP="00E66619">
      <w:proofErr w:type="spellStart"/>
      <w:r w:rsidRPr="0024708D">
        <w:rPr>
          <w:b/>
        </w:rPr>
        <w:t>Garan</w:t>
      </w:r>
      <w:proofErr w:type="spellEnd"/>
      <w:r w:rsidRPr="0024708D">
        <w:rPr>
          <w:b/>
        </w:rPr>
        <w:t xml:space="preserve"> 10</w:t>
      </w:r>
      <w:r w:rsidRPr="0024708D">
        <w:t xml:space="preserve"> [Ron, astronaut, 3/30/10, Speech published in an article by Nancy Atkinson, “The Importance of Returning to the Moon,” </w:t>
      </w:r>
      <w:hyperlink r:id="rId16" w:history="1">
        <w:r w:rsidRPr="0024708D">
          <w:rPr>
            <w:rStyle w:val="Hyperlink"/>
          </w:rPr>
          <w:t>http://www.universetoday.com/61256/astronaut-explains-why-we-should-return-to-the-moon/</w:t>
        </w:r>
      </w:hyperlink>
      <w:r w:rsidRPr="0024708D">
        <w:t>]</w:t>
      </w:r>
    </w:p>
    <w:p w:rsidR="00E66619" w:rsidRPr="0024708D" w:rsidRDefault="00E66619" w:rsidP="00E66619">
      <w:pPr>
        <w:rPr>
          <w:sz w:val="12"/>
        </w:rPr>
      </w:pPr>
    </w:p>
    <w:p w:rsidR="00E66619" w:rsidRPr="0024708D" w:rsidRDefault="00E66619" w:rsidP="00E66619">
      <w:pPr>
        <w:rPr>
          <w:rStyle w:val="Emphasis"/>
        </w:rPr>
      </w:pPr>
      <w:r w:rsidRPr="0024708D">
        <w:rPr>
          <w:sz w:val="16"/>
        </w:rPr>
        <w:t xml:space="preserve">Resources and Other Benefits: </w:t>
      </w:r>
      <w:r w:rsidRPr="0024708D">
        <w:rPr>
          <w:u w:val="single"/>
        </w:rPr>
        <w:t xml:space="preserve">Since we live in a world of finite resources and the global population continues to grow, at some point the human race must utilize resources from space </w:t>
      </w:r>
      <w:r w:rsidRPr="0024708D">
        <w:rPr>
          <w:rStyle w:val="Emphasis"/>
        </w:rPr>
        <w:t xml:space="preserve">in order to survive. </w:t>
      </w:r>
      <w:r w:rsidRPr="0024708D">
        <w:rPr>
          <w:u w:val="single"/>
        </w:rPr>
        <w:t xml:space="preserve">We are already constrained by our limited resources, and </w:t>
      </w:r>
      <w:r w:rsidRPr="0024708D">
        <w:rPr>
          <w:rStyle w:val="Emphasis"/>
        </w:rPr>
        <w:t xml:space="preserve">the decisions we make today will have a profound </w:t>
      </w:r>
      <w:proofErr w:type="spellStart"/>
      <w:r w:rsidRPr="0024708D">
        <w:rPr>
          <w:rStyle w:val="Emphasis"/>
        </w:rPr>
        <w:t>affect</w:t>
      </w:r>
      <w:proofErr w:type="spellEnd"/>
      <w:r w:rsidRPr="0024708D">
        <w:rPr>
          <w:rStyle w:val="Emphasis"/>
        </w:rPr>
        <w:t xml:space="preserve"> on the future of humanity.</w:t>
      </w:r>
    </w:p>
    <w:p w:rsidR="00E66619" w:rsidRPr="0024708D" w:rsidRDefault="00E66619" w:rsidP="00E66619">
      <w:pPr>
        <w:rPr>
          <w:sz w:val="16"/>
        </w:rPr>
      </w:pPr>
      <w:r w:rsidRPr="0024708D">
        <w:rPr>
          <w:u w:val="single"/>
        </w:rPr>
        <w:t xml:space="preserve">Using resources and energy from space will enable continued growth and the spread of prosperity to the developing world without </w:t>
      </w:r>
      <w:r w:rsidRPr="0024708D">
        <w:rPr>
          <w:rStyle w:val="Emphasis"/>
        </w:rPr>
        <w:t>destroying our planet</w:t>
      </w:r>
      <w:r w:rsidRPr="0024708D">
        <w:rPr>
          <w:u w:val="single"/>
        </w:rPr>
        <w:t>.</w:t>
      </w:r>
      <w:r w:rsidRPr="0024708D">
        <w:rPr>
          <w:sz w:val="16"/>
        </w:rPr>
        <w:t xml:space="preserve"> Our minimal investment in space exploration (less than 1 percent of the U.S. budget) reaps tremendous intangible benefits in almost every aspect of society, from technology development to high-tech jobs. </w:t>
      </w:r>
      <w:r w:rsidRPr="0024708D">
        <w:rPr>
          <w:u w:val="single"/>
        </w:rPr>
        <w:t>When we reach the point of sustainable space operations we will be able to transform the world from a place where nations quarrel over scarce resources to one where the basic needs of all people are met and we unite in the common adventure of exploration.</w:t>
      </w:r>
      <w:r w:rsidRPr="0024708D">
        <w:rPr>
          <w:sz w:val="16"/>
        </w:rPr>
        <w:t xml:space="preserve"> The first step is a sustainable permanent human lunar settlement. </w:t>
      </w:r>
    </w:p>
    <w:p w:rsidR="00E66619" w:rsidRPr="0024708D" w:rsidRDefault="00E66619" w:rsidP="00E66619"/>
    <w:p w:rsidR="00E66619" w:rsidRPr="0024708D" w:rsidRDefault="00E66619" w:rsidP="00E66619">
      <w:pPr>
        <w:pStyle w:val="Heading4"/>
      </w:pPr>
      <w:r w:rsidRPr="0024708D">
        <w:t>Independently, reliance on fossil fuels causes dangerous pollution and international conflict --- mining lunar resources solves</w:t>
      </w:r>
    </w:p>
    <w:p w:rsidR="00E66619" w:rsidRPr="0024708D" w:rsidRDefault="00E66619" w:rsidP="00E66619">
      <w:r w:rsidRPr="0024708D">
        <w:rPr>
          <w:b/>
        </w:rPr>
        <w:t>Whittington 4</w:t>
      </w:r>
      <w:r w:rsidRPr="0024708D">
        <w:t xml:space="preserve"> [Mark R., space policy analyst and author of Children of Apollo, USA Today, “World's next energy source may be just a moon away,” December 8, 2004, </w:t>
      </w:r>
      <w:hyperlink r:id="rId17" w:history="1">
        <w:r w:rsidRPr="0024708D">
          <w:rPr>
            <w:rStyle w:val="Hyperlink"/>
          </w:rPr>
          <w:t>http://www.usatoday.com/news/opinion/editorials/2004-12-08-energy-source_x.htm</w:t>
        </w:r>
      </w:hyperlink>
      <w:r w:rsidRPr="0024708D">
        <w:t>]</w:t>
      </w:r>
    </w:p>
    <w:p w:rsidR="00E66619" w:rsidRPr="0024708D" w:rsidRDefault="00E66619" w:rsidP="00E66619">
      <w:pPr>
        <w:rPr>
          <w:sz w:val="12"/>
        </w:rPr>
      </w:pPr>
    </w:p>
    <w:p w:rsidR="00E66619" w:rsidRPr="0024708D" w:rsidRDefault="00E66619" w:rsidP="00E66619">
      <w:pPr>
        <w:rPr>
          <w:sz w:val="16"/>
        </w:rPr>
      </w:pPr>
      <w:r w:rsidRPr="0024708D">
        <w:rPr>
          <w:sz w:val="16"/>
        </w:rPr>
        <w:t>Impact of fossil fuels</w:t>
      </w:r>
    </w:p>
    <w:p w:rsidR="00E66619" w:rsidRPr="0024708D" w:rsidRDefault="00E66619" w:rsidP="00E66619">
      <w:pPr>
        <w:rPr>
          <w:u w:val="single"/>
        </w:rPr>
      </w:pPr>
      <w:r w:rsidRPr="0024708D">
        <w:rPr>
          <w:u w:val="single"/>
        </w:rPr>
        <w:t xml:space="preserve">Earth's energy needs are currently met, primarily, by fossil fuels such as oil, coal and natural gas. The byproducts of this reliance include pollution and, since much of these resources reside in unstable parts of the world, </w:t>
      </w:r>
      <w:r w:rsidRPr="0024708D">
        <w:rPr>
          <w:rStyle w:val="Emphasis"/>
        </w:rPr>
        <w:t>international turmoil and even war</w:t>
      </w:r>
      <w:r w:rsidRPr="0024708D">
        <w:rPr>
          <w:b/>
          <w:u w:val="single"/>
        </w:rPr>
        <w:t>.</w:t>
      </w:r>
    </w:p>
    <w:p w:rsidR="00E66619" w:rsidRPr="0024708D" w:rsidRDefault="00E66619" w:rsidP="00E66619">
      <w:pPr>
        <w:rPr>
          <w:sz w:val="16"/>
        </w:rPr>
      </w:pPr>
      <w:r w:rsidRPr="0024708D">
        <w:rPr>
          <w:sz w:val="16"/>
        </w:rPr>
        <w:t>Inexplicably, many supporters of the space initiative have not mentioned the moon's potential as an energy source. The president did not mention fusion energy or Helium 3 in his speech announcing his initiative last January.</w:t>
      </w:r>
    </w:p>
    <w:p w:rsidR="00E66619" w:rsidRPr="0024708D" w:rsidRDefault="00E66619" w:rsidP="00E66619">
      <w:pPr>
        <w:rPr>
          <w:sz w:val="16"/>
        </w:rPr>
      </w:pPr>
      <w:r w:rsidRPr="0024708D">
        <w:rPr>
          <w:sz w:val="16"/>
        </w:rPr>
        <w:t xml:space="preserve">Gerald </w:t>
      </w:r>
      <w:proofErr w:type="spellStart"/>
      <w:r w:rsidRPr="0024708D">
        <w:rPr>
          <w:sz w:val="16"/>
        </w:rPr>
        <w:t>Kulcinski</w:t>
      </w:r>
      <w:proofErr w:type="spellEnd"/>
      <w:r w:rsidRPr="0024708D">
        <w:rPr>
          <w:sz w:val="16"/>
        </w:rPr>
        <w:t>, director of the University of Wisconsin Fusion Technology Institute, said this oversight may be part of an institutional bias. "NASA doesn't believe we can ever get fusion to work, and the Department of Energy never thought we'd go back to the moon," he said.</w:t>
      </w:r>
    </w:p>
    <w:p w:rsidR="00E66619" w:rsidRPr="0024708D" w:rsidRDefault="00E66619" w:rsidP="00E66619">
      <w:pPr>
        <w:rPr>
          <w:sz w:val="16"/>
        </w:rPr>
      </w:pPr>
      <w:r w:rsidRPr="0024708D">
        <w:rPr>
          <w:sz w:val="16"/>
        </w:rPr>
        <w:t xml:space="preserve">Paul </w:t>
      </w:r>
      <w:proofErr w:type="spellStart"/>
      <w:r w:rsidRPr="0024708D">
        <w:rPr>
          <w:sz w:val="16"/>
        </w:rPr>
        <w:t>Spudis</w:t>
      </w:r>
      <w:proofErr w:type="spellEnd"/>
      <w:r w:rsidRPr="0024708D">
        <w:rPr>
          <w:sz w:val="16"/>
        </w:rPr>
        <w:t xml:space="preserve"> — a member of the Bush-appointed commission that recommended ways to implement his initiative — had a different explanation. "Fundamentally, the vision deals only with the creation of space-faring capability and the exploration enabled by such; it does not specifically deal in possible future lunar commodities, although it recognizes their eventual utility."</w:t>
      </w:r>
    </w:p>
    <w:p w:rsidR="00E66619" w:rsidRPr="0024708D" w:rsidRDefault="00E66619" w:rsidP="00E66619">
      <w:pPr>
        <w:rPr>
          <w:sz w:val="16"/>
        </w:rPr>
      </w:pPr>
      <w:r w:rsidRPr="0024708D">
        <w:rPr>
          <w:sz w:val="16"/>
        </w:rPr>
        <w:t>A puzzling silence</w:t>
      </w:r>
    </w:p>
    <w:p w:rsidR="00E66619" w:rsidRPr="0024708D" w:rsidRDefault="00E66619" w:rsidP="00E66619">
      <w:pPr>
        <w:rPr>
          <w:sz w:val="16"/>
        </w:rPr>
      </w:pPr>
      <w:r w:rsidRPr="0024708D">
        <w:rPr>
          <w:sz w:val="16"/>
        </w:rPr>
        <w:t>Government officials are silent as to why no one seems willing to talk about any commercial opportunity to justify the expense of returning to the moon. But as early as 1988, NASA sponsored a conference on fusion energy and Helium 3. The conference concluded that Helium 3 "offers significant, possibly compelling, advantages over fusion of tritium, principally increased reactor life, reduced radioactive wastes and high efficiency conversion."</w:t>
      </w:r>
    </w:p>
    <w:p w:rsidR="00E66619" w:rsidRPr="0024708D" w:rsidRDefault="00E66619" w:rsidP="00E66619">
      <w:pPr>
        <w:rPr>
          <w:sz w:val="16"/>
        </w:rPr>
      </w:pPr>
      <w:r w:rsidRPr="0024708D">
        <w:rPr>
          <w:sz w:val="16"/>
        </w:rPr>
        <w:t>Opponents of the president's initiative also seem unaware of the moon's potential as an energy source. The American Physical Society recently issued a report that decried what it considers the high cost of the initiative.</w:t>
      </w:r>
    </w:p>
    <w:p w:rsidR="00E66619" w:rsidRPr="0024708D" w:rsidRDefault="00E66619" w:rsidP="00E66619">
      <w:pPr>
        <w:rPr>
          <w:rStyle w:val="Emphasis"/>
        </w:rPr>
      </w:pPr>
      <w:r w:rsidRPr="0024708D">
        <w:rPr>
          <w:sz w:val="16"/>
        </w:rPr>
        <w:t xml:space="preserve">Nevertheless, Helium 3 advocates believe the president's initiative provides a priceless opportunity. </w:t>
      </w:r>
      <w:r w:rsidRPr="0024708D">
        <w:rPr>
          <w:u w:val="single"/>
        </w:rPr>
        <w:t>Scientists at the Fusion Technology Institute would like to send their mining equipment to the moon to see how it would work. For every ton of Helium 3 extracted from lunar soil, researchers say, nine tons of oxygen, water and other life-sustaining substances, as well as six tons of hydrogen useful for powering fuel cells, would be yielded.</w:t>
      </w:r>
      <w:r w:rsidRPr="0024708D">
        <w:rPr>
          <w:sz w:val="16"/>
        </w:rPr>
        <w:t xml:space="preserve"> It would seem that, </w:t>
      </w:r>
      <w:r w:rsidRPr="0024708D">
        <w:rPr>
          <w:rStyle w:val="Emphasis"/>
        </w:rPr>
        <w:t>even</w:t>
      </w:r>
      <w:r w:rsidRPr="0024708D">
        <w:rPr>
          <w:u w:val="single"/>
        </w:rPr>
        <w:t xml:space="preserve"> given the 10- to 30-year time frame necessary to make Helium 3 fusion power a reality, </w:t>
      </w:r>
      <w:r w:rsidRPr="0024708D">
        <w:rPr>
          <w:rStyle w:val="Emphasis"/>
        </w:rPr>
        <w:t>its prospect provides an unassailable rationale for pressing on with the initiative.</w:t>
      </w:r>
    </w:p>
    <w:p w:rsidR="00E66619" w:rsidRPr="0024708D" w:rsidRDefault="00E66619" w:rsidP="00E66619">
      <w:pPr>
        <w:rPr>
          <w:b/>
        </w:rPr>
      </w:pPr>
      <w:r w:rsidRPr="0024708D">
        <w:rPr>
          <w:sz w:val="16"/>
        </w:rPr>
        <w:t xml:space="preserve">Science and the "spirit of exploration" are noble things, but they are often considered optional when stacked against earthly needs. But </w:t>
      </w:r>
      <w:r w:rsidRPr="0024708D">
        <w:rPr>
          <w:u w:val="single"/>
        </w:rPr>
        <w:t xml:space="preserve">the prospect of clean, virtually limit less energy from the moon </w:t>
      </w:r>
      <w:r w:rsidRPr="0024708D">
        <w:rPr>
          <w:rStyle w:val="Emphasis"/>
        </w:rPr>
        <w:t>would be enough to sustain any program of exploration over decades, across many presidential administrations and congresses, and costing tens of billions of dollars</w:t>
      </w:r>
      <w:r w:rsidRPr="0024708D">
        <w:rPr>
          <w:b/>
        </w:rPr>
        <w:t>.</w:t>
      </w:r>
    </w:p>
    <w:p w:rsidR="00E45E35" w:rsidRPr="0024708D" w:rsidRDefault="00E45E35" w:rsidP="00E66619">
      <w:pPr>
        <w:rPr>
          <w:b/>
        </w:rPr>
      </w:pPr>
    </w:p>
    <w:p w:rsidR="00E45E35" w:rsidRPr="0024708D" w:rsidRDefault="00E45E35" w:rsidP="00E66619">
      <w:pPr>
        <w:rPr>
          <w:u w:val="single"/>
        </w:rPr>
      </w:pPr>
    </w:p>
    <w:p w:rsidR="00E66619" w:rsidRPr="0024708D" w:rsidRDefault="00E66619" w:rsidP="00E66619">
      <w:pPr>
        <w:rPr>
          <w:b/>
        </w:rPr>
      </w:pPr>
    </w:p>
    <w:p w:rsidR="00E66619" w:rsidRPr="0024708D" w:rsidRDefault="00BD0AFA" w:rsidP="00FC49B2">
      <w:pPr>
        <w:pStyle w:val="Heading2"/>
      </w:pPr>
      <w:r w:rsidRPr="0024708D">
        <w:t>miscalc adv</w:t>
      </w:r>
    </w:p>
    <w:p w:rsidR="00FC49B2" w:rsidRPr="0024708D" w:rsidRDefault="00FC49B2" w:rsidP="00FC49B2"/>
    <w:p w:rsidR="0024708D" w:rsidRDefault="0024708D" w:rsidP="00FC49B2">
      <w:pPr>
        <w:pStyle w:val="Heading3"/>
      </w:pPr>
      <w:r>
        <w:t>at: china says no</w:t>
      </w:r>
    </w:p>
    <w:p w:rsidR="0024708D" w:rsidRPr="0024708D" w:rsidRDefault="0024708D" w:rsidP="0024708D">
      <w:pPr>
        <w:pStyle w:val="Heading4"/>
      </w:pPr>
      <w:r w:rsidRPr="0024708D">
        <w:t xml:space="preserve">China will </w:t>
      </w:r>
      <w:r>
        <w:t xml:space="preserve">accept the </w:t>
      </w:r>
      <w:proofErr w:type="spellStart"/>
      <w:r>
        <w:t>aff</w:t>
      </w:r>
      <w:proofErr w:type="spellEnd"/>
      <w:r>
        <w:t xml:space="preserve"> and enable effective Chinese integration </w:t>
      </w:r>
    </w:p>
    <w:p w:rsidR="0024708D" w:rsidRPr="0024708D" w:rsidRDefault="0024708D" w:rsidP="0024708D">
      <w:pPr>
        <w:pStyle w:val="TagCite"/>
        <w:rPr>
          <w:rFonts w:ascii="Georgia" w:hAnsi="Georgia"/>
        </w:rPr>
      </w:pPr>
      <w:r w:rsidRPr="0024708D">
        <w:rPr>
          <w:rFonts w:ascii="Georgia" w:hAnsi="Georgia"/>
          <w:szCs w:val="26"/>
        </w:rPr>
        <w:t xml:space="preserve">Hitchens &amp; Chen 8 </w:t>
      </w:r>
      <w:r w:rsidRPr="0024708D">
        <w:rPr>
          <w:rFonts w:ascii="Georgia" w:hAnsi="Georgia"/>
          <w:b w:val="0"/>
          <w:sz w:val="16"/>
          <w:szCs w:val="26"/>
        </w:rPr>
        <w:t xml:space="preserve">– Theresa Hitchens - </w:t>
      </w:r>
      <w:r w:rsidRPr="0024708D">
        <w:rPr>
          <w:rFonts w:ascii="Georgia" w:hAnsi="Georgia"/>
          <w:b w:val="0"/>
          <w:sz w:val="16"/>
          <w:szCs w:val="22"/>
        </w:rPr>
        <w:t xml:space="preserve">president of the Center for Defense Information in Washington, and David Chen - Director of the Center for Defense Information (June, </w:t>
      </w:r>
      <w:r w:rsidRPr="0024708D">
        <w:rPr>
          <w:rFonts w:ascii="Georgia" w:hAnsi="Georgia"/>
          <w:b w:val="0"/>
          <w:sz w:val="16"/>
          <w:szCs w:val="26"/>
        </w:rPr>
        <w:t>“</w:t>
      </w:r>
      <w:r w:rsidRPr="0024708D">
        <w:rPr>
          <w:rFonts w:ascii="Georgia" w:hAnsi="Georgia"/>
          <w:b w:val="0"/>
          <w:sz w:val="16"/>
        </w:rPr>
        <w:t xml:space="preserve">Forging a Sino-US ‘grand bargain’ in space,” Science Direct, </w:t>
      </w:r>
      <w:r w:rsidRPr="0024708D">
        <w:rPr>
          <w:rFonts w:ascii="Georgia" w:hAnsi="Georgia"/>
          <w:b w:val="0"/>
          <w:sz w:val="16"/>
          <w:szCs w:val="16"/>
        </w:rPr>
        <w:t>www.elsevier.com/locate/spacepol</w:t>
      </w:r>
      <w:r w:rsidRPr="0024708D">
        <w:rPr>
          <w:rFonts w:ascii="Georgia" w:hAnsi="Georgia"/>
          <w:b w:val="0"/>
          <w:sz w:val="16"/>
        </w:rPr>
        <w:t>)</w:t>
      </w:r>
    </w:p>
    <w:p w:rsidR="0024708D" w:rsidRPr="0024708D" w:rsidRDefault="0024708D" w:rsidP="0024708D">
      <w:pPr>
        <w:rPr>
          <w:sz w:val="16"/>
        </w:rPr>
      </w:pPr>
    </w:p>
    <w:p w:rsidR="0024708D" w:rsidRPr="0024708D" w:rsidRDefault="0024708D" w:rsidP="0024708D">
      <w:pPr>
        <w:pStyle w:val="TagCite"/>
        <w:rPr>
          <w:rFonts w:ascii="Georgia" w:hAnsi="Georgia"/>
          <w:b w:val="0"/>
          <w:sz w:val="16"/>
        </w:rPr>
      </w:pPr>
      <w:r w:rsidRPr="0024708D">
        <w:rPr>
          <w:rFonts w:ascii="Georgia" w:hAnsi="Georgia"/>
          <w:b w:val="0"/>
          <w:sz w:val="16"/>
        </w:rPr>
        <w:t xml:space="preserve">Considering Chinese investment in its space program as a centerpiece of national prestige and as a lever for economic development, </w:t>
      </w:r>
      <w:r w:rsidRPr="0024708D">
        <w:rPr>
          <w:rFonts w:ascii="Georgia" w:hAnsi="Georgia"/>
          <w:b w:val="0"/>
          <w:u w:val="single"/>
        </w:rPr>
        <w:t>the USA has the opportunity to link a variety of related economic incentives with opening, and concluding, negotiations on a code of conduct in space</w:t>
      </w:r>
      <w:r w:rsidRPr="0024708D">
        <w:rPr>
          <w:rFonts w:ascii="Georgia" w:hAnsi="Georgia"/>
          <w:b w:val="0"/>
          <w:sz w:val="16"/>
        </w:rPr>
        <w:t xml:space="preserve">, </w:t>
      </w:r>
      <w:r w:rsidRPr="0024708D">
        <w:rPr>
          <w:rFonts w:ascii="Georgia" w:hAnsi="Georgia"/>
          <w:u w:val="single"/>
        </w:rPr>
        <w:t>including Chinese abandonment of destructive anti- satellite weapons programs.</w:t>
      </w:r>
      <w:r w:rsidRPr="0024708D">
        <w:rPr>
          <w:rFonts w:ascii="Georgia" w:hAnsi="Georgia"/>
          <w:b w:val="0"/>
          <w:sz w:val="16"/>
        </w:rPr>
        <w:t xml:space="preserve"> </w:t>
      </w:r>
      <w:r w:rsidRPr="0024708D">
        <w:rPr>
          <w:rFonts w:ascii="Georgia" w:hAnsi="Georgia"/>
          <w:b w:val="0"/>
          <w:u w:val="single"/>
        </w:rPr>
        <w:t xml:space="preserve">These potential bargaining chips </w:t>
      </w:r>
      <w:r w:rsidRPr="0024708D">
        <w:rPr>
          <w:rStyle w:val="Style13ptBold"/>
          <w:u w:val="single"/>
        </w:rPr>
        <w:t>include such options as participation in the International Space Station</w:t>
      </w:r>
      <w:r w:rsidRPr="0024708D">
        <w:rPr>
          <w:rFonts w:ascii="Georgia" w:hAnsi="Georgia"/>
          <w:b w:val="0"/>
          <w:sz w:val="16"/>
        </w:rPr>
        <w:t xml:space="preserve"> (ISS), joint exploration missions, </w:t>
      </w:r>
      <w:r w:rsidRPr="0024708D">
        <w:rPr>
          <w:rFonts w:ascii="Georgia" w:hAnsi="Georgia"/>
          <w:b w:val="0"/>
          <w:u w:val="single"/>
        </w:rPr>
        <w:t>reform in US policies</w:t>
      </w:r>
      <w:r w:rsidRPr="0024708D">
        <w:rPr>
          <w:rFonts w:ascii="Georgia" w:hAnsi="Georgia"/>
          <w:b w:val="0"/>
          <w:sz w:val="16"/>
        </w:rPr>
        <w:t xml:space="preserve"> </w:t>
      </w:r>
      <w:r w:rsidRPr="0024708D">
        <w:rPr>
          <w:rFonts w:ascii="Georgia" w:hAnsi="Georgia"/>
          <w:b w:val="0"/>
          <w:u w:val="single"/>
        </w:rPr>
        <w:t>restricting sales of commercial satellite hardware</w:t>
      </w:r>
      <w:r w:rsidRPr="0024708D">
        <w:rPr>
          <w:rFonts w:ascii="Georgia" w:hAnsi="Georgia"/>
          <w:b w:val="0"/>
          <w:sz w:val="16"/>
        </w:rPr>
        <w:t xml:space="preserve">, and licensing of Chinese launch services. </w:t>
      </w:r>
    </w:p>
    <w:p w:rsidR="0024708D" w:rsidRPr="0024708D" w:rsidRDefault="0024708D" w:rsidP="0024708D">
      <w:pPr>
        <w:pStyle w:val="TagCite"/>
        <w:rPr>
          <w:rFonts w:ascii="Georgia" w:hAnsi="Georgia"/>
          <w:b w:val="0"/>
          <w:u w:val="single"/>
        </w:rPr>
      </w:pPr>
      <w:r w:rsidRPr="0024708D">
        <w:rPr>
          <w:rFonts w:ascii="Georgia" w:hAnsi="Georgia"/>
          <w:b w:val="0"/>
          <w:u w:val="single"/>
        </w:rPr>
        <w:t xml:space="preserve">In exchange, </w:t>
      </w:r>
      <w:r w:rsidRPr="0024708D">
        <w:rPr>
          <w:rFonts w:ascii="Georgia" w:hAnsi="Georgia"/>
          <w:u w:val="single"/>
        </w:rPr>
        <w:t>China might willingly restrict behaviors that could lead to strategic miscalculation in space,</w:t>
      </w:r>
      <w:r w:rsidRPr="0024708D">
        <w:rPr>
          <w:rFonts w:ascii="Georgia" w:hAnsi="Georgia"/>
          <w:b w:val="0"/>
          <w:u w:val="single"/>
        </w:rPr>
        <w:t xml:space="preserve"> as well as certain forms of counter-space capabilities. </w:t>
      </w:r>
    </w:p>
    <w:p w:rsidR="0024708D" w:rsidRPr="0024708D" w:rsidRDefault="0024708D" w:rsidP="0024708D">
      <w:pPr>
        <w:pStyle w:val="TagCite"/>
        <w:rPr>
          <w:rFonts w:ascii="Georgia" w:hAnsi="Georgia"/>
          <w:b w:val="0"/>
          <w:sz w:val="16"/>
        </w:rPr>
      </w:pPr>
      <w:r w:rsidRPr="0024708D">
        <w:rPr>
          <w:rFonts w:ascii="Georgia" w:hAnsi="Georgia"/>
          <w:b w:val="0"/>
          <w:u w:val="single"/>
        </w:rPr>
        <w:t>Providing what the Chinese want</w:t>
      </w:r>
      <w:r w:rsidRPr="0024708D">
        <w:rPr>
          <w:rFonts w:ascii="Georgia" w:hAnsi="Georgia"/>
          <w:b w:val="0"/>
          <w:sz w:val="16"/>
        </w:rPr>
        <w:t xml:space="preserve"> in civil and commercial space arguably </w:t>
      </w:r>
      <w:r w:rsidRPr="0024708D">
        <w:rPr>
          <w:rFonts w:ascii="Georgia" w:hAnsi="Georgia"/>
          <w:u w:val="single"/>
        </w:rPr>
        <w:t>would cost the USA little</w:t>
      </w:r>
      <w:r w:rsidRPr="0024708D">
        <w:rPr>
          <w:rFonts w:ascii="Georgia" w:hAnsi="Georgia"/>
          <w:b w:val="0"/>
          <w:sz w:val="16"/>
        </w:rPr>
        <w:t xml:space="preserve">, and in this value–cost differential exists the potential of a mutually beneﬁcial agreement. In international prestige, no greater prize currently exists for China than to be recognized and be admitted as a partner in the ISS. </w:t>
      </w:r>
      <w:r w:rsidRPr="0024708D">
        <w:rPr>
          <w:rFonts w:ascii="Georgia" w:hAnsi="Georgia"/>
          <w:b w:val="0"/>
          <w:u w:val="single"/>
        </w:rPr>
        <w:t xml:space="preserve">While the ISS program would beneﬁt from Chinese investment and the potential use of </w:t>
      </w:r>
      <w:proofErr w:type="spellStart"/>
      <w:r w:rsidRPr="0024708D">
        <w:rPr>
          <w:rFonts w:ascii="Georgia" w:hAnsi="Georgia"/>
          <w:b w:val="0"/>
          <w:u w:val="single"/>
        </w:rPr>
        <w:t>Shenzhou</w:t>
      </w:r>
      <w:proofErr w:type="spellEnd"/>
      <w:r w:rsidRPr="0024708D">
        <w:rPr>
          <w:rFonts w:ascii="Georgia" w:hAnsi="Georgia"/>
          <w:b w:val="0"/>
          <w:u w:val="single"/>
        </w:rPr>
        <w:t xml:space="preserve"> modules for crew or cargo transport, the reality is that China needs ISS more than ISS needs the Chinese</w:t>
      </w:r>
      <w:r w:rsidRPr="0024708D">
        <w:rPr>
          <w:rFonts w:ascii="Georgia" w:hAnsi="Georgia"/>
          <w:b w:val="0"/>
          <w:sz w:val="16"/>
        </w:rPr>
        <w:t xml:space="preserve">, even with the imminent retirement of the Shuttle ﬂeet. With the successful docking and cargo transfer of the European Space Agency’s Automatic Transfer Vehicle in March 2008, the need for a backup to Soyuz is not yet a dire urgency [10]. The approach can be gradual, with perhaps the visit of a Chinese space tourist to the station, before the docking of a </w:t>
      </w:r>
      <w:proofErr w:type="spellStart"/>
      <w:r w:rsidRPr="0024708D">
        <w:rPr>
          <w:rFonts w:ascii="Georgia" w:hAnsi="Georgia"/>
          <w:b w:val="0"/>
          <w:sz w:val="16"/>
        </w:rPr>
        <w:t>Shenzhou</w:t>
      </w:r>
      <w:proofErr w:type="spellEnd"/>
      <w:r w:rsidRPr="0024708D">
        <w:rPr>
          <w:rFonts w:ascii="Georgia" w:hAnsi="Georgia"/>
          <w:b w:val="0"/>
          <w:sz w:val="16"/>
        </w:rPr>
        <w:t xml:space="preserve"> cargo vehicle, then perhaps the inclusion of a Chinese module to the station, culminating in a routine rotation of Chinese personnel on the station. Indeed, </w:t>
      </w:r>
      <w:r w:rsidRPr="0024708D">
        <w:rPr>
          <w:rFonts w:ascii="Georgia" w:hAnsi="Georgia"/>
          <w:u w:val="single"/>
        </w:rPr>
        <w:t>ISS participation offers a stepwise schedule of incentives in negotiations with the Chinese.</w:t>
      </w:r>
      <w:r w:rsidRPr="0024708D">
        <w:rPr>
          <w:rFonts w:ascii="Georgia" w:hAnsi="Georgia"/>
          <w:b w:val="0"/>
          <w:sz w:val="16"/>
        </w:rPr>
        <w:t xml:space="preserve"> </w:t>
      </w:r>
    </w:p>
    <w:p w:rsidR="0024708D" w:rsidRPr="0024708D" w:rsidRDefault="0024708D" w:rsidP="0024708D"/>
    <w:p w:rsidR="00FC49B2" w:rsidRPr="0024708D" w:rsidRDefault="00FC49B2" w:rsidP="00FC49B2">
      <w:pPr>
        <w:pStyle w:val="Heading3"/>
      </w:pPr>
      <w:r w:rsidRPr="0024708D">
        <w:t>at: other countries say no</w:t>
      </w:r>
    </w:p>
    <w:p w:rsidR="00FC49B2" w:rsidRPr="0024708D" w:rsidRDefault="007953C2" w:rsidP="00FC49B2">
      <w:pPr>
        <w:pStyle w:val="Heading4"/>
      </w:pPr>
      <w:r w:rsidRPr="0024708D">
        <w:t xml:space="preserve">Other countries say yes --- so does China --- ISS participation </w:t>
      </w:r>
      <w:proofErr w:type="gramStart"/>
      <w:r w:rsidRPr="0024708D">
        <w:t>overcomes  technical</w:t>
      </w:r>
      <w:proofErr w:type="gramEnd"/>
      <w:r w:rsidRPr="0024708D">
        <w:t xml:space="preserve"> and legal hurdles and allows for effective cooperation </w:t>
      </w:r>
    </w:p>
    <w:p w:rsidR="00FC49B2" w:rsidRPr="0024708D" w:rsidRDefault="00FC49B2" w:rsidP="00FC49B2">
      <w:r w:rsidRPr="0024708D">
        <w:rPr>
          <w:b/>
        </w:rPr>
        <w:t xml:space="preserve">Abbey and </w:t>
      </w:r>
      <w:proofErr w:type="spellStart"/>
      <w:r w:rsidRPr="0024708D">
        <w:rPr>
          <w:b/>
        </w:rPr>
        <w:t>Chiao</w:t>
      </w:r>
      <w:proofErr w:type="spellEnd"/>
      <w:r w:rsidRPr="0024708D">
        <w:rPr>
          <w:b/>
        </w:rPr>
        <w:t xml:space="preserve"> 12 </w:t>
      </w:r>
      <w:r w:rsidRPr="0024708D">
        <w:t xml:space="preserve">[George W.S. Abbey is the Baker </w:t>
      </w:r>
      <w:proofErr w:type="spellStart"/>
      <w:r w:rsidRPr="0024708D">
        <w:t>Botts</w:t>
      </w:r>
      <w:proofErr w:type="spellEnd"/>
      <w:r w:rsidRPr="0024708D">
        <w:t xml:space="preserve"> Senior Fellow in Space Policy at the Baker Institute, at Rice University, from 1996 to 2001, he served as the director of NASA Johnson Space Center, his NASA career spanned the US human spaceflight program from Gemini and Apollo, through the space shuttle and International Space Station programs, and Dr. Leroy </w:t>
      </w:r>
      <w:proofErr w:type="spellStart"/>
      <w:r w:rsidRPr="0024708D">
        <w:t>Chiao</w:t>
      </w:r>
      <w:proofErr w:type="spellEnd"/>
      <w:r w:rsidRPr="0024708D">
        <w:t xml:space="preserve"> is a former NASA astronaut and ISS commander, served as a member of the 2009 Review of U.S. Human Spaceflight Plans Committee, and is the special adviser for human spaceflight to the Space Foundation, holds appointments at Baylor College of Medicine and Rice University, “Time for the U.S. to Partner with China in Space?” Discovery.com, Dec. 13, 2012, </w:t>
      </w:r>
      <w:hyperlink r:id="rId18" w:history="1">
        <w:r w:rsidRPr="0024708D">
          <w:rPr>
            <w:rStyle w:val="Hyperlink"/>
          </w:rPr>
          <w:t>http://news.discovery.com/space/private-spaceflight/opinionnasa-partner-china-politics-spaceflight-gap-121127.htm</w:t>
        </w:r>
      </w:hyperlink>
      <w:r w:rsidRPr="0024708D">
        <w:t>]</w:t>
      </w:r>
    </w:p>
    <w:p w:rsidR="00FC49B2" w:rsidRPr="0024708D" w:rsidRDefault="00FC49B2" w:rsidP="00FC49B2"/>
    <w:p w:rsidR="00FC49B2" w:rsidRPr="0024708D" w:rsidRDefault="00FC49B2" w:rsidP="00FC49B2">
      <w:pPr>
        <w:rPr>
          <w:sz w:val="16"/>
        </w:rPr>
      </w:pPr>
      <w:r w:rsidRPr="0024708D">
        <w:rPr>
          <w:rStyle w:val="StyleUnderline"/>
        </w:rPr>
        <w:t>Research aboard ISS will help answer the questions and provide solutions that will enable future long duration flights out of Earth</w:t>
      </w:r>
      <w:r w:rsidRPr="0024708D">
        <w:rPr>
          <w:sz w:val="16"/>
        </w:rPr>
        <w:t xml:space="preserve"> orbit.</w:t>
      </w:r>
    </w:p>
    <w:p w:rsidR="00FC49B2" w:rsidRPr="0024708D" w:rsidRDefault="00FC49B2" w:rsidP="00FC49B2">
      <w:pPr>
        <w:rPr>
          <w:sz w:val="16"/>
        </w:rPr>
      </w:pPr>
      <w:r w:rsidRPr="0024708D">
        <w:rPr>
          <w:sz w:val="16"/>
        </w:rPr>
        <w:t>One of the primary reasons for bringing the Russians into the station program was the desire to have dual access to the station. The dual access provided by the space shuttle and the Russian Soyuz is the only reason we have a space station flying today. The shuttle was able to fulfill a need when Russia experienced launch vehicle problems, and the Soyuz, in a similar fashion, fulfilled a need when the space shuttle was unable to fly.</w:t>
      </w:r>
    </w:p>
    <w:p w:rsidR="00FC49B2" w:rsidRPr="0024708D" w:rsidRDefault="00FC49B2" w:rsidP="00FC49B2">
      <w:pPr>
        <w:rPr>
          <w:rStyle w:val="StyleUnderline"/>
        </w:rPr>
      </w:pPr>
      <w:r w:rsidRPr="0024708D">
        <w:rPr>
          <w:rStyle w:val="StyleUnderline"/>
        </w:rPr>
        <w:t>Dual access is critical to ensure the maximum utilization of the space station.</w:t>
      </w:r>
    </w:p>
    <w:p w:rsidR="00FC49B2" w:rsidRPr="0024708D" w:rsidRDefault="00FC49B2" w:rsidP="00FC49B2">
      <w:pPr>
        <w:rPr>
          <w:sz w:val="16"/>
        </w:rPr>
      </w:pPr>
      <w:r w:rsidRPr="0024708D">
        <w:rPr>
          <w:rStyle w:val="StyleUnderline"/>
        </w:rPr>
        <w:t>This year China demonstrated manned rendezvous and docking, flying a crew of</w:t>
      </w:r>
      <w:r w:rsidRPr="0024708D">
        <w:rPr>
          <w:sz w:val="16"/>
        </w:rPr>
        <w:t xml:space="preserve"> three (which included China's first female astronaut) to their crew-tended Tiangong-1 orbital vehicle. China plans to launch the larger Tiangong-2 in 2013 and Tiangong-3, a Zvezda-class core module in 2020.</w:t>
      </w:r>
    </w:p>
    <w:p w:rsidR="00FC49B2" w:rsidRPr="0024708D" w:rsidRDefault="00FC49B2" w:rsidP="00FC49B2">
      <w:pPr>
        <w:rPr>
          <w:sz w:val="16"/>
        </w:rPr>
      </w:pPr>
      <w:r w:rsidRPr="0024708D">
        <w:rPr>
          <w:sz w:val="16"/>
        </w:rPr>
        <w:t>The U.S. is at a decision point. On its present course, the United States will lose at least the perceived leadership role in human space exploration. But there is an alternate path and one that would again provide for dual access to the space station.</w:t>
      </w:r>
    </w:p>
    <w:p w:rsidR="00FC49B2" w:rsidRPr="0024708D" w:rsidRDefault="00FC49B2" w:rsidP="00FC49B2">
      <w:pPr>
        <w:rPr>
          <w:rStyle w:val="StyleUnderline"/>
        </w:rPr>
      </w:pPr>
      <w:r w:rsidRPr="0024708D">
        <w:rPr>
          <w:rStyle w:val="StyleUnderline"/>
        </w:rPr>
        <w:t xml:space="preserve">The U.S. could lead the way to bring China into the ISS program, and lead the work to adapt the </w:t>
      </w:r>
      <w:proofErr w:type="spellStart"/>
      <w:r w:rsidRPr="0024708D">
        <w:rPr>
          <w:rStyle w:val="StyleUnderline"/>
        </w:rPr>
        <w:t>Shenzhou</w:t>
      </w:r>
      <w:proofErr w:type="spellEnd"/>
      <w:r w:rsidRPr="0024708D">
        <w:rPr>
          <w:rStyle w:val="StyleUnderline"/>
        </w:rPr>
        <w:t xml:space="preserve"> spacecraft to be compatible with the ISS. The U.S. would continue funding the three commercial space endeavors to supplement and support the logistic needs of the station.</w:t>
      </w:r>
    </w:p>
    <w:p w:rsidR="00FC49B2" w:rsidRPr="0024708D" w:rsidRDefault="00FC49B2" w:rsidP="00FC49B2">
      <w:pPr>
        <w:rPr>
          <w:sz w:val="16"/>
        </w:rPr>
      </w:pPr>
      <w:r w:rsidRPr="0024708D">
        <w:rPr>
          <w:rStyle w:val="StyleUnderline"/>
        </w:rPr>
        <w:t>This path would allow the U.S. to retain its leadership position in the current human spaceflight program</w:t>
      </w:r>
      <w:r w:rsidRPr="0024708D">
        <w:rPr>
          <w:sz w:val="16"/>
        </w:rPr>
        <w:t xml:space="preserve"> (on the ISS) while it re-evaluates the real needs of an optimized exploration program. </w:t>
      </w:r>
      <w:r w:rsidRPr="0024708D">
        <w:rPr>
          <w:rStyle w:val="StyleUnderline"/>
        </w:rPr>
        <w:t xml:space="preserve">A program that would transition the ISS partnership, with all its capabilities, </w:t>
      </w:r>
      <w:r w:rsidRPr="0024708D">
        <w:rPr>
          <w:sz w:val="16"/>
        </w:rPr>
        <w:t>to a beyond-LEO program with the United States remaining as the lead partner.</w:t>
      </w:r>
    </w:p>
    <w:p w:rsidR="00FC49B2" w:rsidRPr="0024708D" w:rsidRDefault="00FC49B2" w:rsidP="00FC49B2">
      <w:pPr>
        <w:rPr>
          <w:sz w:val="16"/>
        </w:rPr>
      </w:pPr>
      <w:r w:rsidRPr="0024708D">
        <w:rPr>
          <w:sz w:val="16"/>
        </w:rPr>
        <w:t>Thomas Reiter of the European Space Agency has already stated that ESA plans to hold a series of meetings with the China National Space Administration and explore closer cooperation in the areas of astronaut training, spacecraft docking and developing life support systems. ESA would also like China to become a member of the ISS program if U.S. objections can be overcome.</w:t>
      </w:r>
    </w:p>
    <w:p w:rsidR="00FC49B2" w:rsidRPr="0024708D" w:rsidRDefault="00FC49B2" w:rsidP="00FC49B2">
      <w:pPr>
        <w:rPr>
          <w:sz w:val="16"/>
        </w:rPr>
      </w:pPr>
      <w:r w:rsidRPr="0024708D">
        <w:rPr>
          <w:sz w:val="16"/>
        </w:rPr>
        <w:t>ANALYSIS: Ex-Flight Director Urges NASA to Kill Next Rocket System</w:t>
      </w:r>
    </w:p>
    <w:p w:rsidR="00FC49B2" w:rsidRPr="0024708D" w:rsidRDefault="00FC49B2" w:rsidP="00FC49B2">
      <w:pPr>
        <w:rPr>
          <w:rStyle w:val="StyleUnderline"/>
        </w:rPr>
      </w:pPr>
      <w:r w:rsidRPr="0024708D">
        <w:rPr>
          <w:sz w:val="16"/>
        </w:rPr>
        <w:t xml:space="preserve">When Canada hosted the ISS Heads of Agencies Meeting on March 1 in Quebec City, Canada, Jean-Jacques </w:t>
      </w:r>
      <w:proofErr w:type="spellStart"/>
      <w:r w:rsidRPr="0024708D">
        <w:rPr>
          <w:rStyle w:val="StyleUnderline"/>
        </w:rPr>
        <w:t>Dordain</w:t>
      </w:r>
      <w:proofErr w:type="spellEnd"/>
      <w:r w:rsidRPr="0024708D">
        <w:rPr>
          <w:rStyle w:val="StyleUnderline"/>
        </w:rPr>
        <w:t>, director-general of the ESA, told reporters, "I am in favor of seeing how we can work together with China. It will take some steps, but it will come, I am sure."</w:t>
      </w:r>
    </w:p>
    <w:p w:rsidR="00FC49B2" w:rsidRPr="0024708D" w:rsidRDefault="00FC49B2" w:rsidP="00FC49B2">
      <w:pPr>
        <w:rPr>
          <w:rStyle w:val="StyleUnderline"/>
        </w:rPr>
      </w:pPr>
      <w:r w:rsidRPr="0024708D">
        <w:rPr>
          <w:sz w:val="16"/>
        </w:rPr>
        <w:t xml:space="preserve">Vladimir </w:t>
      </w:r>
      <w:proofErr w:type="spellStart"/>
      <w:r w:rsidRPr="0024708D">
        <w:rPr>
          <w:sz w:val="16"/>
        </w:rPr>
        <w:t>Popovkin</w:t>
      </w:r>
      <w:proofErr w:type="spellEnd"/>
      <w:r w:rsidRPr="0024708D">
        <w:rPr>
          <w:sz w:val="16"/>
        </w:rPr>
        <w:t xml:space="preserve">, </w:t>
      </w:r>
      <w:r w:rsidRPr="0024708D">
        <w:rPr>
          <w:rStyle w:val="StyleUnderline"/>
        </w:rPr>
        <w:t xml:space="preserve">head of the Russian space agency, </w:t>
      </w:r>
      <w:proofErr w:type="spellStart"/>
      <w:r w:rsidRPr="0024708D">
        <w:rPr>
          <w:rStyle w:val="StyleUnderline"/>
        </w:rPr>
        <w:t>Roscosmos</w:t>
      </w:r>
      <w:proofErr w:type="spellEnd"/>
      <w:r w:rsidRPr="0024708D">
        <w:rPr>
          <w:rStyle w:val="StyleUnderline"/>
        </w:rPr>
        <w:t>, also said the day will come when China and India will work together with the five current partners — the United States, Russia, Canada, Japan and the ESA. "We are not a closed club," he said. "Our doors are wide open."</w:t>
      </w:r>
    </w:p>
    <w:p w:rsidR="00FC49B2" w:rsidRPr="0024708D" w:rsidRDefault="00FC49B2" w:rsidP="00FC49B2">
      <w:pPr>
        <w:rPr>
          <w:rStyle w:val="StyleUnderline"/>
        </w:rPr>
      </w:pPr>
      <w:r w:rsidRPr="0024708D">
        <w:rPr>
          <w:rStyle w:val="StyleUnderline"/>
        </w:rPr>
        <w:t>A partnership with China could be developed along the same lines as was done with integrating the Russian space program into the ISS partnership</w:t>
      </w:r>
      <w:r w:rsidRPr="0024708D">
        <w:rPr>
          <w:sz w:val="16"/>
        </w:rPr>
        <w:t xml:space="preserve">. Using this model, </w:t>
      </w:r>
      <w:r w:rsidRPr="0024708D">
        <w:rPr>
          <w:rStyle w:val="StyleUnderline"/>
        </w:rPr>
        <w:t>no military-sensitive technology would be transferred. China's economy would allow for it to fully fund its own efforts. Thus there would be little increased expense to the United States for developing this advantageous relationship.</w:t>
      </w:r>
    </w:p>
    <w:p w:rsidR="00FC49B2" w:rsidRPr="0024708D" w:rsidRDefault="00FC49B2" w:rsidP="00FC49B2">
      <w:pPr>
        <w:rPr>
          <w:sz w:val="16"/>
        </w:rPr>
      </w:pPr>
      <w:r w:rsidRPr="0024708D">
        <w:rPr>
          <w:sz w:val="16"/>
        </w:rPr>
        <w:t>As Joan Johnson-</w:t>
      </w:r>
      <w:proofErr w:type="spellStart"/>
      <w:r w:rsidRPr="0024708D">
        <w:rPr>
          <w:sz w:val="16"/>
        </w:rPr>
        <w:t>Freese</w:t>
      </w:r>
      <w:proofErr w:type="spellEnd"/>
      <w:r w:rsidRPr="0024708D">
        <w:rPr>
          <w:sz w:val="16"/>
        </w:rPr>
        <w:t>, a professor of national security affairs at the Naval War College and author of numerous books on space, including "Heavenly Ambitions: America's Quest to Dominate Space" (University of Pennsylvania Press), told CNN on June 20, prohibiting NASA by law from working with China makes no sense:</w:t>
      </w:r>
    </w:p>
    <w:p w:rsidR="00FC49B2" w:rsidRPr="0024708D" w:rsidRDefault="00FC49B2" w:rsidP="00FC49B2">
      <w:pPr>
        <w:rPr>
          <w:sz w:val="16"/>
        </w:rPr>
      </w:pPr>
      <w:r w:rsidRPr="0024708D">
        <w:rPr>
          <w:sz w:val="16"/>
        </w:rPr>
        <w:t>"</w:t>
      </w:r>
      <w:r w:rsidRPr="0024708D">
        <w:rPr>
          <w:rStyle w:val="StyleUnderline"/>
        </w:rPr>
        <w:t xml:space="preserve">If one believes that China and the United States are not inherently enemies, then working together on space projects </w:t>
      </w:r>
      <w:r w:rsidRPr="0024708D">
        <w:rPr>
          <w:sz w:val="16"/>
        </w:rPr>
        <w:t xml:space="preserve">— with technology transfer controls — will </w:t>
      </w:r>
      <w:r w:rsidRPr="0024708D">
        <w:rPr>
          <w:rStyle w:val="StyleUnderline"/>
        </w:rPr>
        <w:t xml:space="preserve">benefit both countries. If one believes that China is inherently a threat to the United States, then the adage "keep your friends close and your </w:t>
      </w:r>
      <w:proofErr w:type="gramStart"/>
      <w:r w:rsidRPr="0024708D">
        <w:rPr>
          <w:rStyle w:val="StyleUnderline"/>
        </w:rPr>
        <w:t>enemies</w:t>
      </w:r>
      <w:proofErr w:type="gramEnd"/>
      <w:r w:rsidRPr="0024708D">
        <w:rPr>
          <w:rStyle w:val="StyleUnderline"/>
        </w:rPr>
        <w:t xml:space="preserve"> closer" comes to mind. The script for U.S.-China relations — and space relations in particular — is constantly evolving. The United States can influence the direction, but only if we engage and persuade the Chinese to engage with us. It's one way of preventing a scenario of a galactic Wild West in which China has become the world's leader in space</w:t>
      </w:r>
      <w:r w:rsidRPr="0024708D">
        <w:rPr>
          <w:sz w:val="16"/>
        </w:rPr>
        <w:t>."</w:t>
      </w:r>
    </w:p>
    <w:p w:rsidR="00FC49B2" w:rsidRPr="0024708D" w:rsidRDefault="00FC49B2" w:rsidP="00FC49B2">
      <w:r w:rsidRPr="0024708D">
        <w:rPr>
          <w:rStyle w:val="Emphasis"/>
        </w:rPr>
        <w:t>It is clear the United States' international partners see the benefits of working with the Chinese on the space station; it is time for the United States to provide the leadership to make it a reality</w:t>
      </w:r>
      <w:r w:rsidRPr="0024708D">
        <w:rPr>
          <w:sz w:val="16"/>
        </w:rPr>
        <w:t>.</w:t>
      </w:r>
    </w:p>
    <w:p w:rsidR="00FC49B2" w:rsidRPr="0024708D" w:rsidRDefault="00FC49B2" w:rsidP="00FC49B2"/>
    <w:p w:rsidR="00FC49B2" w:rsidRPr="0024708D" w:rsidRDefault="00FC49B2" w:rsidP="00E66619">
      <w:pPr>
        <w:pStyle w:val="Heading3"/>
      </w:pPr>
      <w:r w:rsidRPr="0024708D">
        <w:t>at: technical/legal barriers</w:t>
      </w:r>
    </w:p>
    <w:p w:rsidR="00FC49B2" w:rsidRPr="0024708D" w:rsidRDefault="00FC49B2" w:rsidP="00FC49B2"/>
    <w:p w:rsidR="00FC49B2" w:rsidRPr="0024708D" w:rsidRDefault="00FC49B2" w:rsidP="00FC49B2">
      <w:pPr>
        <w:pStyle w:val="Heading4"/>
      </w:pPr>
      <w:r w:rsidRPr="0024708D">
        <w:t>Without expanded space cooperation, Wolf Amen</w:t>
      </w:r>
      <w:r w:rsidR="007953C2" w:rsidRPr="0024708D">
        <w:t xml:space="preserve">dments will be interpreted as a blanket ban on US-China cooperation --- plan is key to truly global coop in space </w:t>
      </w:r>
    </w:p>
    <w:p w:rsidR="00FC49B2" w:rsidRPr="0024708D" w:rsidRDefault="00FC49B2" w:rsidP="00FC49B2">
      <w:r w:rsidRPr="0024708D">
        <w:rPr>
          <w:b/>
        </w:rPr>
        <w:t>Kohler 15</w:t>
      </w:r>
      <w:r w:rsidRPr="0024708D">
        <w:t xml:space="preserve"> [Hannah, J.D. from Georgetown Law, “The Eagle and the Hare: U.S.–Chinese Relations, the Wolf Amendment, and the Future of International Cooperation in Space,” Georgetown Law Journal vol. 103, 2015, </w:t>
      </w:r>
      <w:hyperlink r:id="rId19" w:history="1">
        <w:r w:rsidRPr="0024708D">
          <w:rPr>
            <w:rStyle w:val="Hyperlink"/>
          </w:rPr>
          <w:t>http://georgetownlawjournal.org/files/2015/04/Kohler-TheEagleandtheHare.pdf</w:t>
        </w:r>
      </w:hyperlink>
      <w:r w:rsidRPr="0024708D">
        <w:t>]</w:t>
      </w:r>
    </w:p>
    <w:p w:rsidR="00FC49B2" w:rsidRPr="0024708D" w:rsidRDefault="00FC49B2" w:rsidP="00FC49B2"/>
    <w:p w:rsidR="007953C2" w:rsidRPr="0024708D" w:rsidRDefault="007953C2" w:rsidP="007953C2">
      <w:pPr>
        <w:rPr>
          <w:sz w:val="16"/>
        </w:rPr>
      </w:pPr>
      <w:r w:rsidRPr="0024708D">
        <w:rPr>
          <w:sz w:val="16"/>
        </w:rPr>
        <w:t xml:space="preserve">However </w:t>
      </w:r>
      <w:r w:rsidRPr="0024708D">
        <w:rPr>
          <w:rStyle w:val="StyleUnderline"/>
        </w:rPr>
        <w:t>the</w:t>
      </w:r>
      <w:r w:rsidRPr="0024708D">
        <w:rPr>
          <w:sz w:val="16"/>
        </w:rPr>
        <w:t xml:space="preserve"> 2014–2015 </w:t>
      </w:r>
      <w:r w:rsidRPr="0024708D">
        <w:rPr>
          <w:rStyle w:val="StyleUnderline"/>
        </w:rPr>
        <w:t xml:space="preserve">Wolf Amendments are interpreted, they will still have resounding effects for U.S.–China space-industry relations. </w:t>
      </w:r>
      <w:r w:rsidRPr="0024708D">
        <w:rPr>
          <w:sz w:val="16"/>
        </w:rPr>
        <w:t xml:space="preserve">Although a complete ban of all visitors of Chinese nationality would be an almost unthinkably direct political affront, </w:t>
      </w:r>
      <w:r w:rsidRPr="0024708D">
        <w:rPr>
          <w:rStyle w:val="Emphasis"/>
        </w:rPr>
        <w:t>even the blanket ban on CNSA–NASA cooperation that is the facial purpose of the statute will have repercussions</w:t>
      </w:r>
      <w:r w:rsidRPr="0024708D">
        <w:rPr>
          <w:sz w:val="16"/>
        </w:rPr>
        <w:t xml:space="preserve">. </w:t>
      </w:r>
      <w:r w:rsidRPr="0024708D">
        <w:rPr>
          <w:rStyle w:val="StyleUnderline"/>
        </w:rPr>
        <w:t>The moratorium</w:t>
      </w:r>
      <w:r w:rsidRPr="0024708D">
        <w:rPr>
          <w:sz w:val="16"/>
        </w:rPr>
        <w:t xml:space="preserve"> on bi- or multilateral industry communications created by the 2013 Appropriations Act </w:t>
      </w:r>
      <w:r w:rsidRPr="0024708D">
        <w:rPr>
          <w:rStyle w:val="Emphasis"/>
        </w:rPr>
        <w:t>will severely constrain information transfer between both space agencies</w:t>
      </w:r>
      <w:r w:rsidRPr="0024708D">
        <w:rPr>
          <w:sz w:val="16"/>
        </w:rPr>
        <w:t xml:space="preserve">, </w:t>
      </w:r>
      <w:r w:rsidRPr="0024708D">
        <w:rPr>
          <w:rStyle w:val="StyleUnderline"/>
        </w:rPr>
        <w:t>effectively blinding NASA to the Chinese space program’s current endeavors as well as the reverse</w:t>
      </w:r>
      <w:r w:rsidRPr="0024708D">
        <w:rPr>
          <w:sz w:val="16"/>
        </w:rPr>
        <w:t xml:space="preserve"> (although considering how closed-mouthed CNSA is about even public projects, it is likely that this effect will hit NASA harder than China). Additionally, </w:t>
      </w:r>
      <w:r w:rsidRPr="0024708D">
        <w:rPr>
          <w:rStyle w:val="StyleUnderline"/>
        </w:rPr>
        <w:t>such a measure could cause the already tenuous trust developed with the CNSA to deteriorate</w:t>
      </w:r>
      <w:r w:rsidRPr="0024708D">
        <w:rPr>
          <w:sz w:val="16"/>
        </w:rPr>
        <w:t>.</w:t>
      </w:r>
    </w:p>
    <w:p w:rsidR="007953C2" w:rsidRPr="0024708D" w:rsidRDefault="007953C2" w:rsidP="007953C2">
      <w:pPr>
        <w:rPr>
          <w:sz w:val="16"/>
        </w:rPr>
      </w:pPr>
      <w:r w:rsidRPr="0024708D">
        <w:rPr>
          <w:rStyle w:val="StyleUnderline"/>
        </w:rPr>
        <w:t>Blocking the United States and NASA from cooperating with one of the major space powers of the world</w:t>
      </w:r>
      <w:r w:rsidRPr="0024708D">
        <w:rPr>
          <w:sz w:val="16"/>
        </w:rPr>
        <w:t>—a country with demonstrated ambition and an increasing capability to achieve dominance in space—</w:t>
      </w:r>
      <w:r w:rsidRPr="0024708D">
        <w:rPr>
          <w:rStyle w:val="Emphasis"/>
        </w:rPr>
        <w:t>may hobble us beyond recovery, at least for the next generation of space advancements</w:t>
      </w:r>
      <w:r w:rsidRPr="0024708D">
        <w:rPr>
          <w:sz w:val="16"/>
        </w:rPr>
        <w:t xml:space="preserve">. </w:t>
      </w:r>
      <w:r w:rsidRPr="0024708D">
        <w:rPr>
          <w:rStyle w:val="StyleUnderline"/>
        </w:rPr>
        <w:t>Space exploration is no longer the province of individual nations operating alone, and international cooperation is both widespread and necessary</w:t>
      </w:r>
      <w:r w:rsidRPr="0024708D">
        <w:rPr>
          <w:sz w:val="16"/>
        </w:rPr>
        <w:t xml:space="preserve">. </w:t>
      </w:r>
      <w:r w:rsidRPr="0024708D">
        <w:rPr>
          <w:rStyle w:val="StyleUnderline"/>
        </w:rPr>
        <w:t>Just as the international sharing of such sensitive and cutting-edge technology is a valid national security concern, so too should be rejecting the contributions of a major developing powe</w:t>
      </w:r>
      <w:r w:rsidRPr="0024708D">
        <w:rPr>
          <w:sz w:val="16"/>
        </w:rPr>
        <w:t xml:space="preserve">r, especially considering the relative political stagnation of space exploration in the United States and the burgeoning enthusiasm for it in China. Although it is impossible to predict what the future will hold for the space explorers of tomorrow, </w:t>
      </w:r>
      <w:r w:rsidRPr="0024708D">
        <w:rPr>
          <w:rStyle w:val="Emphasis"/>
        </w:rPr>
        <w:t>it seems fully necessary to initiate cautious, but optimistic, cooperation with China in space: inviting them as a party to the ISS, certainly</w:t>
      </w:r>
      <w:r w:rsidRPr="0024708D">
        <w:rPr>
          <w:sz w:val="16"/>
        </w:rPr>
        <w:t xml:space="preserve">, </w:t>
      </w:r>
      <w:r w:rsidRPr="0024708D">
        <w:rPr>
          <w:rStyle w:val="Emphasis"/>
        </w:rPr>
        <w:t>and potentially opening the door for future joint—or even bilateral— projects</w:t>
      </w:r>
      <w:r w:rsidRPr="0024708D">
        <w:rPr>
          <w:sz w:val="16"/>
        </w:rPr>
        <w:t>. The Hughes/Loral debacle limited the U.S. communications-satellite industry for decades</w:t>
      </w:r>
      <w:proofErr w:type="gramStart"/>
      <w:r w:rsidRPr="0024708D">
        <w:rPr>
          <w:sz w:val="16"/>
        </w:rPr>
        <w:t>,130</w:t>
      </w:r>
      <w:proofErr w:type="gramEnd"/>
      <w:r w:rsidRPr="0024708D">
        <w:rPr>
          <w:sz w:val="16"/>
        </w:rPr>
        <w:t xml:space="preserve"> and its consequences have only recently been corrected in part; </w:t>
      </w:r>
      <w:r w:rsidRPr="0024708D">
        <w:rPr>
          <w:rStyle w:val="Emphasis"/>
        </w:rPr>
        <w:t>Congress must take care not to make the same mistakes with regard to other U.S. investments in space</w:t>
      </w:r>
      <w:r w:rsidRPr="0024708D">
        <w:rPr>
          <w:sz w:val="16"/>
        </w:rPr>
        <w:t>.</w:t>
      </w:r>
    </w:p>
    <w:p w:rsidR="00565A1B" w:rsidRPr="0024708D" w:rsidRDefault="00565A1B" w:rsidP="00565A1B">
      <w:pPr>
        <w:rPr>
          <w:rStyle w:val="StyleUnderline"/>
          <w:u w:val="none"/>
        </w:rPr>
      </w:pPr>
      <w:r w:rsidRPr="0024708D">
        <w:rPr>
          <w:sz w:val="16"/>
        </w:rPr>
        <w:t xml:space="preserve">The national security and morality concerns expressed by Mr. Wolf and others are unquestionably valid. Even viewing the future through rose-colored glasses, it </w:t>
      </w:r>
      <w:r w:rsidRPr="0024708D">
        <w:rPr>
          <w:rStyle w:val="StyleUnderline"/>
        </w:rPr>
        <w:t>is inevitable that there will be espionage, military developments, and political statements in any international community, much less one as technologically irresistible as space</w:t>
      </w:r>
      <w:r w:rsidRPr="0024708D">
        <w:rPr>
          <w:sz w:val="16"/>
        </w:rPr>
        <w:t>. If the Wolf Amendment persists beyond its creator’s retirement, so be it; but Congress, NASA, and members of the international space community must be careful in how they construe its provisions. The U.S. Congress must not permit jingoistic fear to deprive the nation of the opportunity to connect with China in such a burgeoning and politically hopeful sphere. For now</w:t>
      </w:r>
      <w:r w:rsidRPr="0024708D">
        <w:rPr>
          <w:rStyle w:val="StyleUnderline"/>
        </w:rPr>
        <w:t>, the Wolf Amendment seems intended to prohibit official visitors only, and not to prevent Chinese scientists and researchers who desire true collaboration from sharing their discoveries with the United States and vice versa</w:t>
      </w:r>
      <w:r w:rsidRPr="0024708D">
        <w:rPr>
          <w:sz w:val="16"/>
        </w:rPr>
        <w:t>. As the Jade Rabbit rover tweeted on the eve of its first lunar night, “I’ve only encountered a little problem while on my own adventure.”131</w:t>
      </w:r>
      <w:r w:rsidRPr="0024708D">
        <w:rPr>
          <w:rStyle w:val="StyleUnderline"/>
        </w:rPr>
        <w:t xml:space="preserve"> It is hopeful to believe that the Wolf Amendment, too, is just a “little problem” on the way to </w:t>
      </w:r>
      <w:r w:rsidRPr="0024708D">
        <w:rPr>
          <w:rStyle w:val="Emphasis"/>
        </w:rPr>
        <w:t>truly global cooperation in space</w:t>
      </w:r>
      <w:r w:rsidRPr="0024708D">
        <w:rPr>
          <w:rStyle w:val="StyleUnderline"/>
          <w:u w:val="none"/>
        </w:rPr>
        <w:t>.</w:t>
      </w:r>
    </w:p>
    <w:p w:rsidR="007953C2" w:rsidRPr="0024708D" w:rsidRDefault="007953C2" w:rsidP="00565A1B">
      <w:pPr>
        <w:rPr>
          <w:rStyle w:val="StyleUnderline"/>
          <w:u w:val="none"/>
        </w:rPr>
      </w:pPr>
    </w:p>
    <w:p w:rsidR="007953C2" w:rsidRPr="0024708D" w:rsidRDefault="007953C2" w:rsidP="007953C2">
      <w:pPr>
        <w:pStyle w:val="Heading3"/>
      </w:pPr>
      <w:r w:rsidRPr="0024708D">
        <w:t>at: no space impact</w:t>
      </w:r>
    </w:p>
    <w:p w:rsidR="007953C2" w:rsidRPr="00D7531E" w:rsidRDefault="007953C2" w:rsidP="007953C2">
      <w:pPr>
        <w:pStyle w:val="Heading4"/>
        <w:rPr>
          <w:rFonts w:cs="Arial"/>
        </w:rPr>
      </w:pPr>
      <w:r w:rsidRPr="00D7531E">
        <w:rPr>
          <w:rFonts w:cs="Arial"/>
        </w:rPr>
        <w:t>Yes space war --- only multilateral cooperation prevents miscalculation, first strike, accidental launch --- all go nuclear</w:t>
      </w:r>
    </w:p>
    <w:p w:rsidR="007953C2" w:rsidRDefault="007953C2" w:rsidP="007953C2">
      <w:r w:rsidRPr="0024708D">
        <w:rPr>
          <w:rStyle w:val="Style13ptBold"/>
        </w:rPr>
        <w:t>Hitchens 8</w:t>
      </w:r>
      <w:r w:rsidR="00D7531E" w:rsidRPr="00D7531E">
        <w:rPr>
          <w:rStyle w:val="Style13ptBold"/>
          <w:b w:val="0"/>
        </w:rPr>
        <w:t xml:space="preserve"> [Theresa, </w:t>
      </w:r>
      <w:r w:rsidRPr="0024708D">
        <w:t xml:space="preserve">president of the </w:t>
      </w:r>
      <w:r w:rsidR="00D7531E">
        <w:t>Center for Defense Information</w:t>
      </w:r>
      <w:r w:rsidRPr="0024708D">
        <w:t>, “Space Wars - Coming to the Sky Near You?</w:t>
      </w:r>
      <w:proofErr w:type="gramStart"/>
      <w:r w:rsidRPr="0024708D">
        <w:t>”,</w:t>
      </w:r>
      <w:proofErr w:type="gramEnd"/>
      <w:r w:rsidRPr="0024708D">
        <w:t xml:space="preserve"> Scientific American, February, </w:t>
      </w:r>
      <w:hyperlink r:id="rId20" w:history="1">
        <w:r w:rsidRPr="0024708D">
          <w:rPr>
            <w:rStyle w:val="Hyperlink"/>
          </w:rPr>
          <w:t>http://www.sciam.com/article.cfm?id=space-wars-coming-to-the-sky-near-you</w:t>
        </w:r>
      </w:hyperlink>
      <w:r w:rsidR="00D7531E">
        <w:t>]</w:t>
      </w:r>
    </w:p>
    <w:p w:rsidR="00D7531E" w:rsidRPr="0024708D" w:rsidRDefault="00D7531E" w:rsidP="007953C2"/>
    <w:p w:rsidR="007953C2" w:rsidRPr="00D7531E" w:rsidRDefault="007953C2" w:rsidP="007953C2">
      <w:pPr>
        <w:rPr>
          <w:rStyle w:val="apple-style-span"/>
          <w:sz w:val="16"/>
        </w:rPr>
      </w:pPr>
      <w:r w:rsidRPr="00D7531E">
        <w:rPr>
          <w:sz w:val="16"/>
        </w:rPr>
        <w:t xml:space="preserve">Perhaps </w:t>
      </w:r>
      <w:r w:rsidRPr="00D7531E">
        <w:rPr>
          <w:rStyle w:val="StyleUnderline"/>
        </w:rPr>
        <w:t>of</w:t>
      </w:r>
      <w:r w:rsidRPr="00D7531E">
        <w:rPr>
          <w:sz w:val="16"/>
        </w:rPr>
        <w:t xml:space="preserve"> even </w:t>
      </w:r>
      <w:r w:rsidRPr="00D7531E">
        <w:rPr>
          <w:rStyle w:val="StyleUnderline"/>
        </w:rPr>
        <w:t>greater concern is that several other nations</w:t>
      </w:r>
      <w:r w:rsidRPr="00D7531E">
        <w:rPr>
          <w:sz w:val="16"/>
        </w:rPr>
        <w:t xml:space="preserve">, including one of China’s regional rivals, India, </w:t>
      </w:r>
      <w:r w:rsidRPr="00D7531E">
        <w:rPr>
          <w:rStyle w:val="StyleUnderline"/>
        </w:rPr>
        <w:t>may</w:t>
      </w:r>
      <w:r w:rsidRPr="00D7531E">
        <w:rPr>
          <w:sz w:val="16"/>
        </w:rPr>
        <w:t xml:space="preserve"> feel compelled to </w:t>
      </w:r>
      <w:r w:rsidRPr="00D7531E">
        <w:rPr>
          <w:rStyle w:val="StyleUnderline"/>
        </w:rPr>
        <w:t>seek</w:t>
      </w:r>
      <w:r w:rsidRPr="00D7531E">
        <w:rPr>
          <w:sz w:val="16"/>
        </w:rPr>
        <w:t xml:space="preserve"> ­</w:t>
      </w:r>
      <w:r w:rsidRPr="00D7531E">
        <w:rPr>
          <w:rStyle w:val="Emphasis"/>
        </w:rPr>
        <w:t>offensive</w:t>
      </w:r>
      <w:r w:rsidRPr="00D7531E">
        <w:rPr>
          <w:sz w:val="16"/>
        </w:rPr>
        <w:t xml:space="preserve"> as well as defensive </w:t>
      </w:r>
      <w:r w:rsidRPr="00D7531E">
        <w:rPr>
          <w:rStyle w:val="Emphasis"/>
        </w:rPr>
        <w:t>capabilities in space.</w:t>
      </w:r>
      <w:r w:rsidRPr="00D7531E">
        <w:rPr>
          <w:sz w:val="16"/>
        </w:rPr>
        <w:t xml:space="preserve"> The U.S. trade journal Defense News, for instance, quoted unidentified Indian defense officials as stating that their country had already begun developing its own kinetic-energy (nonexplosive, hit-to-kill) and laser-based antisatellite weapons. </w:t>
      </w:r>
      <w:r w:rsidRPr="00D7531E">
        <w:rPr>
          <w:rStyle w:val="StyleUnderline"/>
        </w:rPr>
        <w:t>If India goes down that path</w:t>
      </w:r>
      <w:r w:rsidRPr="00D7531E">
        <w:rPr>
          <w:sz w:val="16"/>
        </w:rPr>
        <w:t xml:space="preserve">, its archrival </w:t>
      </w:r>
      <w:r w:rsidRPr="00D7531E">
        <w:rPr>
          <w:rStyle w:val="StyleUnderline"/>
        </w:rPr>
        <w:t>Pakistan will</w:t>
      </w:r>
      <w:r w:rsidRPr="00D7531E">
        <w:rPr>
          <w:sz w:val="16"/>
        </w:rPr>
        <w:t xml:space="preserve"> probably </w:t>
      </w:r>
      <w:r w:rsidRPr="00D7531E">
        <w:rPr>
          <w:rStyle w:val="StyleUnderline"/>
        </w:rPr>
        <w:t xml:space="preserve">follow suit. </w:t>
      </w:r>
      <w:r w:rsidRPr="00D7531E">
        <w:rPr>
          <w:sz w:val="16"/>
        </w:rPr>
        <w:t xml:space="preserve">Like India, Pakistan has a well-developed ballistic missile program, including medium-range missiles that could launch an antisatellite system. Even </w:t>
      </w:r>
      <w:r w:rsidRPr="00D7531E">
        <w:rPr>
          <w:rStyle w:val="StyleUnderline"/>
        </w:rPr>
        <w:t>Japan</w:t>
      </w:r>
      <w:r w:rsidRPr="00D7531E">
        <w:rPr>
          <w:sz w:val="16"/>
        </w:rPr>
        <w:t xml:space="preserve">, the third major Asian power, </w:t>
      </w:r>
      <w:r w:rsidRPr="00D7531E">
        <w:rPr>
          <w:rStyle w:val="StyleUnderline"/>
        </w:rPr>
        <w:t>might join</w:t>
      </w:r>
      <w:r w:rsidRPr="00D7531E">
        <w:rPr>
          <w:sz w:val="16"/>
        </w:rPr>
        <w:t xml:space="preserve"> such a space race. In June 2007 the National Diet of Japan began considering a bill backed by the current Fukuda government that would permit the development of satellites for “military and national security” purposes. As for Russia, in the wake of the Chinese test President Vladimir Putin reiterated Moscow’s stance against the </w:t>
      </w:r>
      <w:proofErr w:type="spellStart"/>
      <w:r w:rsidRPr="00D7531E">
        <w:rPr>
          <w:sz w:val="16"/>
        </w:rPr>
        <w:t>weaponization</w:t>
      </w:r>
      <w:proofErr w:type="spellEnd"/>
      <w:r w:rsidRPr="00D7531E">
        <w:rPr>
          <w:sz w:val="16"/>
        </w:rPr>
        <w:t xml:space="preserve"> of space. At the same time, though, he refused to criticize Beijing’s actions and blamed the U.S. instead. The American efforts to build a missile defense system, Putin charged, and the increasingly aggressive American plans for a military position in space were prompting China’s moves. Yet Russia itself, as a major spacefaring power that has incorporated satellites into its national security structure, would be hard-pressed to forgo entering an arms race in space. Given the proliferation of spacefaring entities, proponents of a robust space warfare strategy believe that arming the heavens is inevitable and that it would be best for the U.S. to get there first with firepower. Antisatellite and space-based weapons, they argue, will be necessary not only to defend U.S. military and commercial satellites but also to deny any future adversary the use of space capabilities to enhance the performance of its forces on the battlefield. Yet any </w:t>
      </w:r>
      <w:r w:rsidRPr="00D7531E">
        <w:rPr>
          <w:rStyle w:val="Emphasis"/>
        </w:rPr>
        <w:t>arms race</w:t>
      </w:r>
      <w:r w:rsidRPr="00D7531E">
        <w:rPr>
          <w:sz w:val="16"/>
        </w:rPr>
        <w:t xml:space="preserve"> </w:t>
      </w:r>
      <w:r w:rsidRPr="00D7531E">
        <w:rPr>
          <w:rStyle w:val="StyleUnderline"/>
        </w:rPr>
        <w:t>in space would</w:t>
      </w:r>
      <w:r w:rsidRPr="00D7531E">
        <w:rPr>
          <w:sz w:val="16"/>
        </w:rPr>
        <w:t xml:space="preserve"> almost </w:t>
      </w:r>
      <w:r w:rsidRPr="00D7531E">
        <w:rPr>
          <w:rStyle w:val="Emphasis"/>
        </w:rPr>
        <w:t>inevitably destabilize</w:t>
      </w:r>
      <w:r w:rsidRPr="00D7531E">
        <w:rPr>
          <w:sz w:val="16"/>
        </w:rPr>
        <w:t xml:space="preserve"> the balance of power and thereby </w:t>
      </w:r>
      <w:r w:rsidRPr="00D7531E">
        <w:rPr>
          <w:rStyle w:val="Emphasis"/>
        </w:rPr>
        <w:t>multiply the risks of global conflict</w:t>
      </w:r>
      <w:r w:rsidRPr="00D7531E">
        <w:rPr>
          <w:sz w:val="16"/>
        </w:rPr>
        <w:t xml:space="preserve">. In such headlong competition—whether in space or elsewhere—equilibrium among the adversaries would be virtually impossible to maintain. Even if the major powers did achieve stability, that reality would still provide no guarantee that both sides would perceive it to be so. </w:t>
      </w:r>
      <w:r w:rsidRPr="00D7531E">
        <w:rPr>
          <w:rStyle w:val="Emphasis"/>
        </w:rPr>
        <w:t>The moment one side saw itself</w:t>
      </w:r>
      <w:r w:rsidRPr="00D7531E">
        <w:rPr>
          <w:sz w:val="16"/>
        </w:rPr>
        <w:t xml:space="preserve"> to be </w:t>
      </w:r>
      <w:r w:rsidRPr="00D7531E">
        <w:rPr>
          <w:rStyle w:val="Emphasis"/>
        </w:rPr>
        <w:t>slipping</w:t>
      </w:r>
      <w:r w:rsidRPr="00D7531E">
        <w:rPr>
          <w:sz w:val="16"/>
        </w:rPr>
        <w:t xml:space="preserve"> behind the other, </w:t>
      </w:r>
      <w:r w:rsidRPr="00D7531E">
        <w:rPr>
          <w:rStyle w:val="Emphasis"/>
        </w:rPr>
        <w:t>the first side would be strongly tempted to launch a preemptive strike,</w:t>
      </w:r>
      <w:r w:rsidRPr="00D7531E">
        <w:rPr>
          <w:sz w:val="16"/>
        </w:rPr>
        <w:t xml:space="preserve"> before things got even worse. Ironically, the same would hold for the side that perceived itself to have gained an advantage. Again, there would be strong temptation to strike first, before the adversary could catch up. Finally, a space weapons race would ratchet up the chances that </w:t>
      </w:r>
      <w:r w:rsidRPr="00D7531E">
        <w:rPr>
          <w:rStyle w:val="StyleUnderline"/>
        </w:rPr>
        <w:t xml:space="preserve">a mere </w:t>
      </w:r>
      <w:r w:rsidRPr="00D7531E">
        <w:rPr>
          <w:rStyle w:val="Emphasis"/>
        </w:rPr>
        <w:t>technological mistake</w:t>
      </w:r>
      <w:r w:rsidRPr="00D7531E">
        <w:rPr>
          <w:sz w:val="16"/>
        </w:rPr>
        <w:t xml:space="preserve"> </w:t>
      </w:r>
      <w:r w:rsidRPr="00D7531E">
        <w:rPr>
          <w:rStyle w:val="StyleUnderline"/>
        </w:rPr>
        <w:t>could trigger a battle</w:t>
      </w:r>
      <w:r w:rsidRPr="00D7531E">
        <w:rPr>
          <w:sz w:val="16"/>
        </w:rPr>
        <w:t xml:space="preserve">. After all, </w:t>
      </w:r>
      <w:r w:rsidRPr="00D7531E">
        <w:rPr>
          <w:rStyle w:val="StyleUnderline"/>
        </w:rPr>
        <w:t>in the distant void, reliably distinguishing an intentional</w:t>
      </w:r>
      <w:r w:rsidRPr="00D7531E">
        <w:rPr>
          <w:sz w:val="16"/>
        </w:rPr>
        <w:t xml:space="preserve"> act </w:t>
      </w:r>
      <w:r w:rsidRPr="00D7531E">
        <w:rPr>
          <w:rStyle w:val="StyleUnderline"/>
        </w:rPr>
        <w:t>from</w:t>
      </w:r>
      <w:r w:rsidRPr="00D7531E">
        <w:rPr>
          <w:sz w:val="16"/>
        </w:rPr>
        <w:t xml:space="preserve"> an </w:t>
      </w:r>
      <w:r w:rsidRPr="00D7531E">
        <w:rPr>
          <w:rStyle w:val="StyleUnderline"/>
        </w:rPr>
        <w:t>accidental</w:t>
      </w:r>
      <w:r w:rsidRPr="00D7531E">
        <w:rPr>
          <w:sz w:val="16"/>
        </w:rPr>
        <w:t xml:space="preserve"> one </w:t>
      </w:r>
      <w:r w:rsidRPr="00D7531E">
        <w:rPr>
          <w:rStyle w:val="StyleUnderline"/>
        </w:rPr>
        <w:t>would be highly problematic</w:t>
      </w:r>
      <w:r w:rsidRPr="00D7531E">
        <w:rPr>
          <w:sz w:val="16"/>
        </w:rPr>
        <w:t xml:space="preserve">. </w:t>
      </w:r>
      <w:r w:rsidRPr="00D7531E">
        <w:rPr>
          <w:rStyle w:val="apple-style-span"/>
          <w:sz w:val="16"/>
        </w:rPr>
        <w:t>Hit-to-Kill Interceptors</w:t>
      </w:r>
      <w:r w:rsidRPr="00D7531E">
        <w:rPr>
          <w:sz w:val="16"/>
        </w:rPr>
        <w:t xml:space="preserve"> </w:t>
      </w:r>
      <w:r w:rsidRPr="00D7531E">
        <w:rPr>
          <w:rStyle w:val="apple-style-span"/>
          <w:sz w:val="16"/>
        </w:rPr>
        <w:t>According to assessments by U.S. military and intelligence officials as well as by independent experts, the Chinese probably destroyed their weather satellite with a kinetic-energy vehicle boosted by a two-stage medium-range ballistic missile. Technologically, launching such direct-ascent antisatellite weapons is one of the simplest ways to take out a satellite. About a dozen nations and consortia can reach low Earth orbit (between roughly 100 and 2,000 kilometers, or 60 to 1,250 miles, high) with a medium-range missile; eight of those countries can reach geostationary orbit (about 36,000 kilometers, or 22,000 miles, above Earth).</w:t>
      </w:r>
      <w:r w:rsidRPr="00D7531E">
        <w:rPr>
          <w:sz w:val="16"/>
        </w:rPr>
        <w:t xml:space="preserve"> </w:t>
      </w:r>
      <w:r w:rsidRPr="00D7531E">
        <w:rPr>
          <w:rStyle w:val="apple-style-span"/>
          <w:sz w:val="16"/>
        </w:rPr>
        <w:t>But the real technical hurdle to making a hit-to-kill vehicle is not launch capacity; it is the precision maneuverability and guidance technology needed to steer the vehicle into its target. Just how well China has mastered those techniques is unclear. Because the weather satellite was still operating when it was destroyed, the Chinese operators would have known its exact location at all times.</w:t>
      </w:r>
      <w:r w:rsidRPr="00D7531E">
        <w:rPr>
          <w:sz w:val="16"/>
        </w:rPr>
        <w:t xml:space="preserve"> </w:t>
      </w:r>
      <w:r w:rsidRPr="00D7531E">
        <w:rPr>
          <w:rStyle w:val="apple-style-span"/>
          <w:sz w:val="16"/>
        </w:rPr>
        <w:t>Ground-Based Lasers</w:t>
      </w:r>
      <w:r w:rsidRPr="00D7531E">
        <w:rPr>
          <w:sz w:val="16"/>
        </w:rPr>
        <w:t xml:space="preserve"> </w:t>
      </w:r>
      <w:proofErr w:type="gramStart"/>
      <w:r w:rsidRPr="00D7531E">
        <w:rPr>
          <w:rStyle w:val="apple-style-span"/>
          <w:sz w:val="16"/>
        </w:rPr>
        <w:t>The</w:t>
      </w:r>
      <w:proofErr w:type="gramEnd"/>
      <w:r w:rsidRPr="00D7531E">
        <w:rPr>
          <w:rStyle w:val="apple-style-span"/>
          <w:sz w:val="16"/>
        </w:rPr>
        <w:t xml:space="preserve"> test of China’s direct-ascent antisatellite device came on the heels of press reports in September 2006 that the Chinese had also managed to “paint,” or illuminate, U.S. spy satellites with a ground-based laser [see lower box on page 83]. Was Beijing actually trying to “blind” or otherwise damage the satellites? No one knows, and no consensus seems to have emerged in official Washington circles about the Chinese intent. Per</w:t>
      </w:r>
      <w:r w:rsidRPr="00D7531E">
        <w:rPr>
          <w:rStyle w:val="apple-style-span"/>
          <w:sz w:val="16"/>
        </w:rPr>
        <w:softHyphen/>
        <w:t>haps China was simply testing how well its network of low-power laser-ranging stations could track American orbital observation platforms.</w:t>
      </w:r>
      <w:r w:rsidRPr="00D7531E">
        <w:rPr>
          <w:sz w:val="16"/>
        </w:rPr>
        <w:t xml:space="preserve"> </w:t>
      </w:r>
      <w:r w:rsidRPr="00D7531E">
        <w:rPr>
          <w:rStyle w:val="apple-style-span"/>
          <w:sz w:val="16"/>
        </w:rPr>
        <w:t xml:space="preserve">Even so, the test was provocative. Not all satellites have to be electronically “fried” to be put out of commission. A 1997 test of the army’s MIRACL system (for </w:t>
      </w:r>
      <w:proofErr w:type="spellStart"/>
      <w:r w:rsidRPr="00D7531E">
        <w:rPr>
          <w:rStyle w:val="apple-style-span"/>
          <w:sz w:val="16"/>
        </w:rPr>
        <w:t>midinfrared</w:t>
      </w:r>
      <w:proofErr w:type="spellEnd"/>
      <w:r w:rsidRPr="00D7531E">
        <w:rPr>
          <w:rStyle w:val="apple-style-span"/>
          <w:sz w:val="16"/>
        </w:rPr>
        <w:t xml:space="preserve"> advanced chemical laser) showed that satellites designed to collect optical images can be temporarily disrupted—dazzled—by low-power beams. It follows that among the satellites vulnerable to such an attack are the orbital spies.</w:t>
      </w:r>
      <w:r w:rsidRPr="00D7531E">
        <w:rPr>
          <w:sz w:val="16"/>
        </w:rPr>
        <w:t xml:space="preserve"> </w:t>
      </w:r>
      <w:r w:rsidRPr="00D7531E">
        <w:rPr>
          <w:rStyle w:val="apple-style-span"/>
          <w:sz w:val="16"/>
        </w:rPr>
        <w:t>The U.S. and the former Soviet Union began experimenting with laser-based antisatellite weapons in the 1970s. Engineers in both countries have focused on the many problems of building high-power laser systems that could reliably destroy low-flying satellites from the ground. Such systems could be guided by “adaptive optics”: deformable mirrors that can continuously compensate for atmospheric distortions. But tremendous amounts of energy would be needed to feed high-power lasers, and even then the range and effectiveness of the beams would be severely limited by dispersion, by attenuation as they passed through smoke or clouds, and by the difficulty of keeping the beams on-target long enough to do damage.</w:t>
      </w:r>
      <w:r w:rsidRPr="00D7531E">
        <w:rPr>
          <w:sz w:val="16"/>
        </w:rPr>
        <w:t xml:space="preserve"> </w:t>
      </w:r>
      <w:r w:rsidRPr="00D7531E">
        <w:rPr>
          <w:rStyle w:val="apple-style-span"/>
          <w:sz w:val="16"/>
        </w:rPr>
        <w:t>During the development of the SDI, the U.S. conducted several laser experiments from Hawaii, including a test in which a beam was bounced off a mirror mounted on a satellite. Laser experiments continue at the Starfire Optical Range at Kirtland Air Force Base in New Mexico. Pentagon budget documents from fiscal years 2004 through 2007 listed antisatellite operations among the goals of the Starfire research, but that language was removed from budget documents in fiscal year 2008 after Congress made inquiries. The Starfire system incorporates adaptive optics that narrow the outgoing laser beam and thus increase the density of its power. That capability is not required for imagery or tracking, further suggesting that Starfire could be used as a weapon.</w:t>
      </w:r>
      <w:r w:rsidRPr="00D7531E">
        <w:rPr>
          <w:sz w:val="16"/>
        </w:rPr>
        <w:t xml:space="preserve"> </w:t>
      </w:r>
      <w:r w:rsidRPr="00D7531E">
        <w:rPr>
          <w:rStyle w:val="apple-style-span"/>
          <w:sz w:val="16"/>
        </w:rPr>
        <w:t>Yet despite decades of work, battle-ready versions of directed-energy weapons still seem far away. An air force planning document, for instance, predicted in 2003 that a ground-based weapon able to “propagate laser beams through the atmosphere to [stun or kill low Earth orbit] satellites” could be available between 2015 and 2030. Given the current state of research, even those dates seem optimistic.</w:t>
      </w:r>
      <w:r w:rsidRPr="00D7531E">
        <w:rPr>
          <w:sz w:val="16"/>
        </w:rPr>
        <w:t xml:space="preserve"> </w:t>
      </w:r>
      <w:r w:rsidRPr="00D7531E">
        <w:rPr>
          <w:rStyle w:val="apple-style-span"/>
          <w:sz w:val="16"/>
        </w:rPr>
        <w:t>Co-orbital Satellites</w:t>
      </w:r>
      <w:r w:rsidRPr="00D7531E">
        <w:rPr>
          <w:sz w:val="16"/>
        </w:rPr>
        <w:t xml:space="preserve"> </w:t>
      </w:r>
      <w:r w:rsidRPr="00D7531E">
        <w:rPr>
          <w:rStyle w:val="apple-style-span"/>
          <w:sz w:val="16"/>
        </w:rPr>
        <w:t>Recent advances in miniaturized sensors, powerful onboard computers and efficient rocket thrusters have made a third kind of antisatellite technology increasingly feasible: the offensive microsatellite. One example that demonstrates the potential is the air force’s experimental satellite series (XSS) project, which is developing microsatellites intended to conduct “autonomous proximity operations” around larger satellites. The first two microsatellites in the program, the XSS-10 and XSS-11, were launched in 2003 and 2005. Though ostensibly intended to inspect larger satellites, such microsatellites could also ram target satellites or carry explosives or directed-energy payloads such as radio-frequency jamming systems or high-powered microwave emitters. Air force budget documents show that the XSS effort is tied to a program called Advanced Weapons Technology, which is dedicated to research on military laser and microwave systems.</w:t>
      </w:r>
      <w:r w:rsidRPr="00D7531E">
        <w:rPr>
          <w:sz w:val="16"/>
        </w:rPr>
        <w:t xml:space="preserve"> </w:t>
      </w:r>
      <w:r w:rsidRPr="00D7531E">
        <w:rPr>
          <w:rStyle w:val="apple-style-span"/>
          <w:sz w:val="16"/>
        </w:rPr>
        <w:t>During the cold war the Soviet Union developed, tested and even declared operational a co-orbital antisatellite system—a maneuverable interceptor with an explosive payload that was launched by missile into an orbit near a target satellite in low Earth orbit. In effect, the device was a smart “space mine,” but it was last demonstrated in 1982 and is probably no longer working. Today such an interceptor would likely be a microsatellite that could be parked in an orbit that would cross the orbits of several of its potential targets. It could then be activated on command during a close encounter.</w:t>
      </w:r>
      <w:r w:rsidRPr="00D7531E">
        <w:rPr>
          <w:sz w:val="16"/>
        </w:rPr>
        <w:t xml:space="preserve"> </w:t>
      </w:r>
      <w:r w:rsidRPr="00D7531E">
        <w:rPr>
          <w:rStyle w:val="apple-style-span"/>
          <w:sz w:val="16"/>
        </w:rPr>
        <w:t>In 2005 the air force described a program that would provide “localized” space “situational awareness” and “anomaly characterization” for friendly host satellites in geostationary orbit. The program is dubbed ANGELS (for autonomous nanosatellite guardian for evaluating local space), and the budget line believed to represent it focuses on acquiring “high value space asset defensive capabilities,” including a “warning sensor for detection of a direct ascent or co-orbital vehicle.” It is clear that such guardian nanosatellites could also serve as offensive weapons if they were maneuvered close to enemy satellites.</w:t>
      </w:r>
      <w:r w:rsidRPr="00D7531E">
        <w:rPr>
          <w:sz w:val="16"/>
        </w:rPr>
        <w:t xml:space="preserve"> </w:t>
      </w:r>
      <w:r w:rsidRPr="00D7531E">
        <w:rPr>
          <w:rStyle w:val="apple-style-span"/>
          <w:sz w:val="16"/>
        </w:rPr>
        <w:t xml:space="preserve">And the list goes on. A “parasitic satellite” would shadow or even attach itself to a target in geostationary orbit. </w:t>
      </w:r>
      <w:proofErr w:type="spellStart"/>
      <w:r w:rsidRPr="00D7531E">
        <w:rPr>
          <w:rStyle w:val="apple-style-span"/>
          <w:sz w:val="16"/>
        </w:rPr>
        <w:t>Farsat</w:t>
      </w:r>
      <w:proofErr w:type="spellEnd"/>
      <w:r w:rsidRPr="00D7531E">
        <w:rPr>
          <w:rStyle w:val="apple-style-span"/>
          <w:sz w:val="16"/>
        </w:rPr>
        <w:t>, which was mentioned in an appendix to the [Donald] Rumsfeld Space Commission report in 2001, “would be placed in a ‘storage’ orbit (perhaps with many microsatellites housed inside) relatively far from its target but ready to be maneuvered in for a kill.”</w:t>
      </w:r>
      <w:r w:rsidRPr="00D7531E">
        <w:rPr>
          <w:sz w:val="16"/>
        </w:rPr>
        <w:t xml:space="preserve"> </w:t>
      </w:r>
      <w:r w:rsidRPr="00D7531E">
        <w:rPr>
          <w:rStyle w:val="apple-style-span"/>
          <w:sz w:val="16"/>
        </w:rPr>
        <w:t>Finally, the air force proposed some time ago a space-based radio-frequency weapon system, which “would be a constellation of satellites containing high-power radio-frequency transmitters that possess the capability to disrupt/</w:t>
      </w:r>
      <w:r w:rsidRPr="00D7531E">
        <w:rPr>
          <w:rStyle w:val="apple-style-span"/>
          <w:sz w:val="16"/>
        </w:rPr>
        <w:softHyphen/>
        <w:t>destroy/disable a wide variety of electronics and national-level command and control systems.”</w:t>
      </w:r>
      <w:r w:rsidRPr="00D7531E">
        <w:rPr>
          <w:sz w:val="16"/>
        </w:rPr>
        <w:t xml:space="preserve"> </w:t>
      </w:r>
      <w:r w:rsidRPr="00D7531E">
        <w:rPr>
          <w:rStyle w:val="apple-style-span"/>
          <w:sz w:val="16"/>
        </w:rPr>
        <w:t>Air force planning documents from 2003 envisioned that such a technology would emerge after 2015. But outside experts think that orbital radio-frequency and microwave weapons are technically feasible today and could be deployed in the relatively near future.</w:t>
      </w:r>
      <w:r w:rsidRPr="00D7531E">
        <w:rPr>
          <w:sz w:val="16"/>
        </w:rPr>
        <w:t xml:space="preserve"> </w:t>
      </w:r>
      <w:r w:rsidRPr="00D7531E">
        <w:rPr>
          <w:rStyle w:val="apple-style-span"/>
          <w:sz w:val="16"/>
        </w:rPr>
        <w:t>Space Bombers</w:t>
      </w:r>
      <w:r w:rsidRPr="00D7531E">
        <w:rPr>
          <w:sz w:val="16"/>
        </w:rPr>
        <w:t xml:space="preserve"> </w:t>
      </w:r>
      <w:r w:rsidRPr="00D7531E">
        <w:rPr>
          <w:rStyle w:val="apple-style-span"/>
          <w:sz w:val="16"/>
        </w:rPr>
        <w:t>Though not by definition a space weapon, the Pentagon’s Common Aero Vehicle/Hypersonic Technology Vehicle (often called CAV) enters into this discussion because, like an ICBM, it would travel through space to strike Earth-bound targets. An unpowered but highly maneuverable hypersonic glide vehicle, the CAV would be deployed from a future hypersonic space plane, swoop down into the atmosphere from orbit and drop conventional bombs on ground targets. Congress recently began funding the project but, to avoid stoking a potential arms race in space, has prohibited any work to place weapons on the CAV. Although engineers are making steady progress on the key technologies for the CAV program, both the vehicle and its space plane mothership are still likely decades off.</w:t>
      </w:r>
      <w:r w:rsidRPr="00D7531E">
        <w:rPr>
          <w:sz w:val="16"/>
        </w:rPr>
        <w:t xml:space="preserve"> </w:t>
      </w:r>
      <w:r w:rsidRPr="00D7531E">
        <w:rPr>
          <w:rStyle w:val="apple-style-span"/>
          <w:sz w:val="16"/>
        </w:rPr>
        <w:t xml:space="preserve">Some of the congressional sensitivity to the design of the CAV may have arisen from another, much more controversial space weapons concept with parallel goals: hypervelocity rod bundles that would be dropped to Earth from orbital platforms. For </w:t>
      </w:r>
      <w:proofErr w:type="gramStart"/>
      <w:r w:rsidRPr="00D7531E">
        <w:rPr>
          <w:rStyle w:val="apple-style-span"/>
          <w:sz w:val="16"/>
        </w:rPr>
        <w:t>decades</w:t>
      </w:r>
      <w:proofErr w:type="gramEnd"/>
      <w:r w:rsidRPr="00D7531E">
        <w:rPr>
          <w:rStyle w:val="apple-style-span"/>
          <w:sz w:val="16"/>
        </w:rPr>
        <w:t xml:space="preserve"> air force planners have been thinking about placing weapons in orbit that could strike terrestrial targets, particularly buried, “hardened” bunkers and caches of weapons of mass destruction. Commonly called “rods from God,” the bundles would be made up of large tungsten rods, each as long as six meters (20 feet) and 30 centimeters (12 inches) across. Each rod would be hurled downward from an orbiting spacecraft and guided to its target at tremendous speed.</w:t>
      </w:r>
      <w:r w:rsidRPr="00D7531E">
        <w:rPr>
          <w:sz w:val="16"/>
        </w:rPr>
        <w:t xml:space="preserve"> </w:t>
      </w:r>
      <w:r w:rsidRPr="00D7531E">
        <w:rPr>
          <w:rStyle w:val="apple-style-span"/>
          <w:sz w:val="16"/>
        </w:rPr>
        <w:t>Both high costs and the laws of physics, however, challenge their feasibility. Ensuring that the projectiles do not burn up or deform from reentry friction while sustaining a precise, nearly vertical flight path would be extremely difficult. Calculations indicate that the nonexplosive rods would probably be no more effective than more conventional munitions. Furthermore, the expense of lofting the heavy projectiles into orbit would be exorbitant. Thus, despite continued interest in them, rods from God seem to fall into the realm of science fiction.</w:t>
      </w:r>
      <w:r w:rsidRPr="00D7531E">
        <w:rPr>
          <w:sz w:val="16"/>
        </w:rPr>
        <w:t xml:space="preserve"> </w:t>
      </w:r>
      <w:r w:rsidRPr="00D7531E">
        <w:rPr>
          <w:rStyle w:val="apple-style-span"/>
          <w:sz w:val="16"/>
        </w:rPr>
        <w:t>Obstacles to Space Weapons</w:t>
      </w:r>
      <w:r w:rsidRPr="00D7531E">
        <w:rPr>
          <w:sz w:val="16"/>
        </w:rPr>
        <w:t xml:space="preserve"> </w:t>
      </w:r>
      <w:r w:rsidRPr="00D7531E">
        <w:rPr>
          <w:rStyle w:val="apple-style-span"/>
          <w:sz w:val="16"/>
        </w:rPr>
        <w:t>What, then, is holding the U.S. (and other nations) back from a full-bore pursuit of space weapons? The countervailing pressures are threefold: political opposition, technological challenges and high costs.</w:t>
      </w:r>
      <w:r w:rsidRPr="00D7531E">
        <w:rPr>
          <w:sz w:val="16"/>
        </w:rPr>
        <w:t xml:space="preserve"> </w:t>
      </w:r>
      <w:r w:rsidRPr="00D7531E">
        <w:rPr>
          <w:rStyle w:val="apple-style-span"/>
          <w:sz w:val="16"/>
        </w:rPr>
        <w:t>The American body politic is deeply divided over the wisdom of making space warfare a part of the national military strategy. The risks are manifold. I remarked earlier on the general instabilities of an arms race, but there is a further issue of stability among the nuclear powers. Early-warning and spy satellites have traditionally played a crucial role in reducing fears of a surprise nuclear attack. But if antisatellite weapons disabled those eyes-in-the-sky, the resulting uncertainty and distrust could rapidly lead to catastrophe.</w:t>
      </w:r>
      <w:r w:rsidRPr="00D7531E">
        <w:rPr>
          <w:sz w:val="16"/>
        </w:rPr>
        <w:t xml:space="preserve"> </w:t>
      </w:r>
      <w:r w:rsidRPr="00D7531E">
        <w:rPr>
          <w:rStyle w:val="apple-style-span"/>
          <w:sz w:val="16"/>
        </w:rPr>
        <w:t xml:space="preserve">One of the most serious technological challenges posed by space weapons is the proliferation of space debris, to which I alluded earlier. According to investigators at the air force, NASA and </w:t>
      </w:r>
      <w:proofErr w:type="spellStart"/>
      <w:r w:rsidRPr="00D7531E">
        <w:rPr>
          <w:rStyle w:val="apple-style-span"/>
          <w:sz w:val="16"/>
        </w:rPr>
        <w:t>Celestrak</w:t>
      </w:r>
      <w:proofErr w:type="spellEnd"/>
      <w:r w:rsidRPr="00D7531E">
        <w:rPr>
          <w:rStyle w:val="apple-style-span"/>
          <w:sz w:val="16"/>
        </w:rPr>
        <w:t xml:space="preserve"> (an independent space-monitoring Web site), the Chinese antisatellite test left more than 2,000 pieces of junk, baseball-size and larger, orbiting the globe in a cloud that lies between about 200 kilometers (125 miles) and 4,000 kilometers (2,500 miles) above Earth’s surface. Perhaps another 150,000 objects that are a centimeter (half an inch) across and larger were released. High orbital velocities make even tiny pieces of space junk dangerous to spacecraft of all kinds. And ground stations cannot reliably monitor or track objects smaller than about five centimeters (two inches) across in low Earth orbit (around a meter in geostationary orbit), a capability that might enable satellites to maneuver out of the way. To avoid being damaged by the Chinese space debris, in fact, two U.S. satellites had to alter course. Any shooting war in space would raise the specter of a polluted space environment no longer navigable by Earth-orbiting satellites.</w:t>
      </w:r>
      <w:r w:rsidRPr="00D7531E">
        <w:rPr>
          <w:sz w:val="16"/>
        </w:rPr>
        <w:t xml:space="preserve"> </w:t>
      </w:r>
      <w:r w:rsidRPr="00D7531E">
        <w:rPr>
          <w:rStyle w:val="apple-style-span"/>
          <w:sz w:val="16"/>
        </w:rPr>
        <w:t>Basing weapons in orbit also pre</w:t>
      </w:r>
      <w:r w:rsidRPr="00D7531E">
        <w:rPr>
          <w:rStyle w:val="apple-style-span"/>
          <w:sz w:val="16"/>
        </w:rPr>
        <w:softHyphen/>
        <w:t>sents difficult technical obstacles. They would be just as vulnerable as satellites are to all kinds of outside agents: space debris, projectiles, electromagnetic signals, even natural micrometeoroids. Shielding space weapons against such threats would also be impractical, mostly because shielding is bulky and adds mass, thereby greatly increasing launch costs. Orbital weapons would be mostly autonomous mechanisms, which would make operational errors and failures likely. The paths of objects in orbit are relatively easy to predict, which would make hiding large weapons problematic. And because satellites in low Earth orbit are overhead for only a few minutes at a time, keeping one of them constantly in range would require many weapons.</w:t>
      </w:r>
      <w:r w:rsidRPr="00D7531E">
        <w:rPr>
          <w:sz w:val="16"/>
        </w:rPr>
        <w:t xml:space="preserve"> </w:t>
      </w:r>
      <w:r w:rsidRPr="00D7531E">
        <w:rPr>
          <w:rStyle w:val="apple-style-span"/>
          <w:sz w:val="16"/>
        </w:rPr>
        <w:t>Finally, getting into space and operating there is extremely expensive: between $2,000 and $10,000 a pound to reach low Earth orbit and between $15,000 and $20,000 a pound for geostationary orbit. Each space-based weapon would require replacement every seven to 15 years, and in-orbit repairs would not be cheap, either.</w:t>
      </w:r>
      <w:r w:rsidRPr="00D7531E">
        <w:rPr>
          <w:sz w:val="16"/>
        </w:rPr>
        <w:t xml:space="preserve"> </w:t>
      </w:r>
      <w:r w:rsidRPr="00D7531E">
        <w:rPr>
          <w:rStyle w:val="apple-style-span"/>
          <w:sz w:val="16"/>
        </w:rPr>
        <w:t>Alternatives to Space Warfare</w:t>
      </w:r>
      <w:r w:rsidRPr="00D7531E">
        <w:rPr>
          <w:sz w:val="16"/>
        </w:rPr>
        <w:t xml:space="preserve"> </w:t>
      </w:r>
      <w:r w:rsidRPr="00D7531E">
        <w:rPr>
          <w:rStyle w:val="apple-style-span"/>
          <w:sz w:val="16"/>
        </w:rPr>
        <w:t xml:space="preserve">Given the risks of space warfare to national and international security, as well as the technical and financial hurdles that must be overcome, it would seem only prudent for spacefaring nations to find ways to prevent an arms race in space. The U.S. focus has been to reduce the vulnerability of its satellite fleet and explore alternatives to its dependence on satellite services. Most other </w:t>
      </w:r>
      <w:r w:rsidRPr="00D7531E">
        <w:rPr>
          <w:rStyle w:val="StyleUnderline"/>
        </w:rPr>
        <w:t>space-capable countries are</w:t>
      </w:r>
      <w:r w:rsidRPr="00D7531E">
        <w:rPr>
          <w:rStyle w:val="apple-style-span"/>
          <w:sz w:val="16"/>
        </w:rPr>
        <w:t xml:space="preserve"> instead </w:t>
      </w:r>
      <w:r w:rsidRPr="00D7531E">
        <w:rPr>
          <w:rStyle w:val="StyleUnderline"/>
        </w:rPr>
        <w:t>seeking multilateral diplomatic</w:t>
      </w:r>
      <w:r w:rsidRPr="00D7531E">
        <w:rPr>
          <w:rStyle w:val="apple-style-span"/>
          <w:sz w:val="16"/>
        </w:rPr>
        <w:t xml:space="preserve"> and legal </w:t>
      </w:r>
      <w:r w:rsidRPr="00D7531E">
        <w:rPr>
          <w:rStyle w:val="StyleUnderline"/>
        </w:rPr>
        <w:t>measures</w:t>
      </w:r>
      <w:r w:rsidRPr="00D7531E">
        <w:rPr>
          <w:rStyle w:val="apple-style-span"/>
          <w:sz w:val="16"/>
        </w:rPr>
        <w:t>. The options range from treaties that would ban antisatellite and space-based weapons to voluntary measures that would help build transparency and mutual confidence.</w:t>
      </w:r>
      <w:r w:rsidRPr="00D7531E">
        <w:rPr>
          <w:sz w:val="16"/>
        </w:rPr>
        <w:t xml:space="preserve"> </w:t>
      </w:r>
      <w:r w:rsidRPr="00D7531E">
        <w:rPr>
          <w:rStyle w:val="apple-style-span"/>
          <w:sz w:val="16"/>
        </w:rPr>
        <w:t xml:space="preserve">The Bush administration has adamantly opposed any form of negotiations regarding space weapons. Opponents of multilateral space weapons agreements contend that others (particularly China) will sign up but build secret arsenals at the same time, because such treaty violations cannot be detected. They argue further that the U.S. cannot sit idly as potential adversaries gain </w:t>
      </w:r>
      <w:proofErr w:type="spellStart"/>
      <w:r w:rsidRPr="00D7531E">
        <w:rPr>
          <w:rStyle w:val="apple-style-span"/>
          <w:sz w:val="16"/>
        </w:rPr>
        <w:t>spaceborne</w:t>
      </w:r>
      <w:proofErr w:type="spellEnd"/>
      <w:r w:rsidRPr="00D7531E">
        <w:rPr>
          <w:rStyle w:val="apple-style-span"/>
          <w:sz w:val="16"/>
        </w:rPr>
        <w:t xml:space="preserve"> resources that could enhance their terrestrial combat capabilities.</w:t>
      </w:r>
      <w:r w:rsidRPr="00D7531E">
        <w:rPr>
          <w:sz w:val="16"/>
        </w:rPr>
        <w:t xml:space="preserve"> </w:t>
      </w:r>
      <w:r w:rsidRPr="00D7531E">
        <w:rPr>
          <w:rStyle w:val="apple-style-span"/>
          <w:sz w:val="16"/>
        </w:rPr>
        <w:t xml:space="preserve">Proponents of international treaties counter that </w:t>
      </w:r>
      <w:r w:rsidRPr="00D7531E">
        <w:rPr>
          <w:rStyle w:val="Emphasis"/>
        </w:rPr>
        <w:t>failure to negotiate such agreements entails real</w:t>
      </w:r>
      <w:r w:rsidRPr="00D7531E">
        <w:rPr>
          <w:rStyle w:val="apple-style-span"/>
          <w:sz w:val="16"/>
        </w:rPr>
        <w:t xml:space="preserve"> opportunity </w:t>
      </w:r>
      <w:r w:rsidRPr="00D7531E">
        <w:rPr>
          <w:rStyle w:val="Emphasis"/>
        </w:rPr>
        <w:t>costs</w:t>
      </w:r>
      <w:r w:rsidRPr="00D7531E">
        <w:rPr>
          <w:rStyle w:val="apple-style-span"/>
          <w:sz w:val="16"/>
        </w:rPr>
        <w:t xml:space="preserve">. </w:t>
      </w:r>
      <w:r w:rsidRPr="00D7531E">
        <w:rPr>
          <w:rStyle w:val="StyleUnderline"/>
        </w:rPr>
        <w:t>An arms race in space may end up compromising the security of all nations</w:t>
      </w:r>
      <w:r w:rsidRPr="00D7531E">
        <w:rPr>
          <w:rStyle w:val="apple-style-span"/>
          <w:sz w:val="16"/>
        </w:rPr>
        <w:t xml:space="preserve">, including that of the U.S., while it stretches the economic capacities of the competitors to the breaking point. And whereas many advocates of a space weapons ban concede that it will be difficult to construct a fully verifiable treaty—because space technology can be used for both military and civilian ends—effective treaties already exist that do not require strict verification. A good example is the Biological Weapons Convention. Certainly a prohibition on the testing and use (as opposed to the deployment) of the most dangerous class of near-term space weapons—destructive (as opposed to jamming) antisatellite systems—would be easily verifiable, because earthbound observers can readily detect orbital debris. Furthermore, any party to a treaty would know that all its space launches would be tracked from the </w:t>
      </w:r>
      <w:r w:rsidRPr="00D7531E">
        <w:rPr>
          <w:sz w:val="16"/>
        </w:rPr>
        <w:t xml:space="preserve">ground, and any suspicious object in orbit would promptly be labeled as such. The international outcry that would ensue from such overt treaty violations could deter would-be violators. Since the mid-1990s, however, progress on establishing a new multilateral space regime has lagged. </w:t>
      </w:r>
      <w:r w:rsidRPr="00D7531E">
        <w:rPr>
          <w:rStyle w:val="StyleUnderline"/>
        </w:rPr>
        <w:t>The U.S. has blocked efforts</w:t>
      </w:r>
      <w:r w:rsidRPr="00D7531E">
        <w:rPr>
          <w:sz w:val="16"/>
        </w:rPr>
        <w:t xml:space="preserve"> at the United Nations Conference on Disarmament in Geneva to begin negotiations on a treaty to ban space weapons. China, meanwhile</w:t>
      </w:r>
      <w:r w:rsidRPr="00D7531E">
        <w:rPr>
          <w:rStyle w:val="apple-style-span"/>
          <w:sz w:val="16"/>
        </w:rPr>
        <w:t>, has refused to accept anything less. Hence, intermediate measures such as voluntary confidence-building, space traffic control or a code of responsible conduct for spacefaring nations have remained stalled.</w:t>
      </w:r>
      <w:r w:rsidRPr="00D7531E">
        <w:rPr>
          <w:sz w:val="16"/>
        </w:rPr>
        <w:t xml:space="preserve"> </w:t>
      </w:r>
      <w:r w:rsidRPr="00D7531E">
        <w:rPr>
          <w:rStyle w:val="StyleUnderline"/>
        </w:rPr>
        <w:t xml:space="preserve">Space warfare is </w:t>
      </w:r>
      <w:r w:rsidRPr="00D7531E">
        <w:rPr>
          <w:rStyle w:val="Emphasis"/>
        </w:rPr>
        <w:t>not inevitable</w:t>
      </w:r>
      <w:r w:rsidRPr="00D7531E">
        <w:rPr>
          <w:rStyle w:val="StyleUnderline"/>
        </w:rPr>
        <w:t>.</w:t>
      </w:r>
      <w:r w:rsidRPr="00D7531E">
        <w:rPr>
          <w:rStyle w:val="apple-style-span"/>
          <w:sz w:val="16"/>
        </w:rPr>
        <w:t xml:space="preserve"> </w:t>
      </w:r>
      <w:r w:rsidRPr="00D7531E">
        <w:rPr>
          <w:rStyle w:val="StyleUnderline"/>
        </w:rPr>
        <w:t>But</w:t>
      </w:r>
      <w:r w:rsidRPr="00D7531E">
        <w:rPr>
          <w:rStyle w:val="apple-style-span"/>
          <w:sz w:val="16"/>
        </w:rPr>
        <w:t xml:space="preserve"> the recent policy shift in the U.S. and China’s provocative actions have highlighted the fact that </w:t>
      </w:r>
      <w:r w:rsidRPr="00D7531E">
        <w:rPr>
          <w:rStyle w:val="Emphasis"/>
        </w:rPr>
        <w:t>the world is approaching a crossroads.</w:t>
      </w:r>
      <w:r w:rsidRPr="00D7531E">
        <w:rPr>
          <w:rStyle w:val="apple-style-span"/>
          <w:sz w:val="16"/>
        </w:rPr>
        <w:t xml:space="preserve"> Countries must come to grips with their strong self-interest in preventing the testing and use of orbital weapons. The nations of Earth must soon decide whether it is possible to sustain the predominantly peaceful human space exploration that has already lasted half a century. The likely alternative would be unacceptable to all.</w:t>
      </w:r>
    </w:p>
    <w:p w:rsidR="007953C2" w:rsidRPr="0024708D" w:rsidRDefault="007953C2" w:rsidP="007953C2"/>
    <w:p w:rsidR="007953C2" w:rsidRPr="0024708D" w:rsidRDefault="007953C2" w:rsidP="007953C2">
      <w:pPr>
        <w:pStyle w:val="Heading3"/>
      </w:pPr>
      <w:r w:rsidRPr="0024708D">
        <w:t>at: no miscalc</w:t>
      </w:r>
    </w:p>
    <w:p w:rsidR="007953C2" w:rsidRPr="0024708D" w:rsidRDefault="007953C2" w:rsidP="007953C2">
      <w:pPr>
        <w:pStyle w:val="Heading4"/>
      </w:pPr>
      <w:r w:rsidRPr="0024708D">
        <w:t xml:space="preserve">Chinese nuclear subs have pre-delegated launch authority in a crisis --- means </w:t>
      </w:r>
      <w:proofErr w:type="spellStart"/>
      <w:r w:rsidRPr="0024708D">
        <w:t>miscalc</w:t>
      </w:r>
      <w:proofErr w:type="spellEnd"/>
      <w:r w:rsidRPr="0024708D">
        <w:t xml:space="preserve"> is likely </w:t>
      </w:r>
    </w:p>
    <w:p w:rsidR="007953C2" w:rsidRPr="0024708D" w:rsidRDefault="007953C2" w:rsidP="007953C2">
      <w:r w:rsidRPr="0024708D">
        <w:t xml:space="preserve">Avery </w:t>
      </w:r>
      <w:r w:rsidRPr="0024708D">
        <w:rPr>
          <w:rStyle w:val="Style13ptBold"/>
        </w:rPr>
        <w:t>Goldstein 13</w:t>
      </w:r>
      <w:r w:rsidRPr="0024708D">
        <w:t>,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7953C2" w:rsidRPr="0024708D" w:rsidRDefault="007953C2" w:rsidP="007953C2">
      <w:pPr>
        <w:rPr>
          <w:rStyle w:val="StyleUnderline1"/>
        </w:rPr>
      </w:pPr>
      <w:r w:rsidRPr="0024708D">
        <w:rPr>
          <w:sz w:val="12"/>
        </w:rPr>
        <w:t xml:space="preserve">The role of China’s SSBNs is to enhance the deterrent threat of nuclear retaliation. To fulfill this role, China’s SSBNs need to leave their coastal home waters. Until this fleet grows larger and China is able to routinely keep part of its force on long-range patrol, its principal contribution to China’s nuclear deterrent is not the incremental addition of survivable warheads (the much larger fraction of which will continue to be based on land-mobile systems) but its usefulness as a hedge against U.S. missile defenses, whose effectiveness would be challenged by the less predictable trajectories of widely dispersed, submarine-launched ballistic missiles (SLBMs).54 This role, along with the limited range of the current generation of Chinese SLBMs, requires the SSBNs to deploy in more distant waters. China’s conventionally armed attack submarines must do the same if they are to play their key strategic role—increasing the dangers that confront American naval forces as they approach areas that Beijing contests. Only by leaving China’s coastal seas can these submarines discourage U.S. naval forces from reaching the point where the latter’s superior long-range power projection capabilities would threaten China while remaining out of reach of its counterpunch. But this means that, in a crisis, China’s leaders face a choice. They can maximize the survivability of their submarines by keeping them in nearby waters, or they can maximize their coercive impact by moving the submarines out to deeper seas, where they must face superior American ASW operations no longer constrained by the poor acoustics in coastal waters or by land-based Chinese aircraft and </w:t>
      </w:r>
      <w:proofErr w:type="spellStart"/>
      <w:r w:rsidRPr="0024708D">
        <w:rPr>
          <w:sz w:val="12"/>
        </w:rPr>
        <w:t>antiair</w:t>
      </w:r>
      <w:proofErr w:type="spellEnd"/>
      <w:r w:rsidRPr="0024708D">
        <w:rPr>
          <w:sz w:val="12"/>
        </w:rPr>
        <w:t xml:space="preserve"> fire.55 </w:t>
      </w:r>
      <w:r w:rsidRPr="0024708D">
        <w:rPr>
          <w:rStyle w:val="StyleUnderline"/>
        </w:rPr>
        <w:t xml:space="preserve">Whichever choice China makes, </w:t>
      </w:r>
      <w:r w:rsidRPr="0024708D">
        <w:rPr>
          <w:rStyle w:val="Emphasis"/>
        </w:rPr>
        <w:t>early in a Sino-American crisis</w:t>
      </w:r>
      <w:r w:rsidRPr="0024708D">
        <w:rPr>
          <w:rStyle w:val="StyleUnderline"/>
        </w:rPr>
        <w:t xml:space="preserve"> the prospect of China’s submarines breaking out will present both sides with </w:t>
      </w:r>
      <w:r w:rsidRPr="0024708D">
        <w:rPr>
          <w:rStyle w:val="Emphasis"/>
        </w:rPr>
        <w:t>potentially destabilizing incentives to consider initiating the use of force.</w:t>
      </w:r>
      <w:r w:rsidRPr="0024708D">
        <w:rPr>
          <w:sz w:val="12"/>
        </w:rPr>
        <w:t xml:space="preserve">¶ Although American ASW would be more effective against China’s attack submarines operating in less noisy open waters (where the United States also enjoys air superiority), </w:t>
      </w:r>
      <w:r w:rsidRPr="0024708D">
        <w:rPr>
          <w:rStyle w:val="StyleUnderline"/>
        </w:rPr>
        <w:t xml:space="preserve">the submarines would </w:t>
      </w:r>
      <w:r w:rsidRPr="0024708D">
        <w:rPr>
          <w:sz w:val="12"/>
        </w:rPr>
        <w:t xml:space="preserve">still </w:t>
      </w:r>
      <w:r w:rsidRPr="0024708D">
        <w:rPr>
          <w:rStyle w:val="StyleUnderline"/>
        </w:rPr>
        <w:t>pose a challenge to American naval forces</w:t>
      </w:r>
      <w:r w:rsidRPr="0024708D">
        <w:rPr>
          <w:sz w:val="12"/>
        </w:rPr>
        <w:t xml:space="preserve">. </w:t>
      </w:r>
      <w:r w:rsidRPr="0024708D">
        <w:rPr>
          <w:rStyle w:val="StyleUnderline"/>
        </w:rPr>
        <w:t>ASW can reduce, but cannot eliminate, the vulnerability of U.S. naval assets that come within range of Chinese submarines</w:t>
      </w:r>
      <w:r w:rsidRPr="0024708D">
        <w:rPr>
          <w:sz w:val="12"/>
        </w:rPr>
        <w:t>. Therefore</w:t>
      </w:r>
      <w:r w:rsidRPr="0024708D">
        <w:rPr>
          <w:rStyle w:val="StyleUnderline"/>
        </w:rPr>
        <w:t>, during a crisis the</w:t>
      </w:r>
      <w:r w:rsidRPr="0024708D">
        <w:rPr>
          <w:sz w:val="12"/>
        </w:rPr>
        <w:t xml:space="preserve"> </w:t>
      </w:r>
      <w:r w:rsidRPr="0024708D">
        <w:rPr>
          <w:rStyle w:val="Emphasis"/>
        </w:rPr>
        <w:t>U</w:t>
      </w:r>
      <w:r w:rsidRPr="0024708D">
        <w:rPr>
          <w:sz w:val="12"/>
        </w:rPr>
        <w:t xml:space="preserve">nited </w:t>
      </w:r>
      <w:r w:rsidRPr="0024708D">
        <w:rPr>
          <w:rStyle w:val="Emphasis"/>
        </w:rPr>
        <w:t>S</w:t>
      </w:r>
      <w:r w:rsidRPr="0024708D">
        <w:rPr>
          <w:sz w:val="12"/>
        </w:rPr>
        <w:t xml:space="preserve">tates </w:t>
      </w:r>
      <w:r w:rsidRPr="0024708D">
        <w:rPr>
          <w:rStyle w:val="StyleUnderline"/>
        </w:rPr>
        <w:t xml:space="preserve">will have an incentive both to attack as many submarines as possible if they attempt to leave their littoral home waters and to </w:t>
      </w:r>
      <w:r w:rsidRPr="0024708D">
        <w:rPr>
          <w:rStyle w:val="Emphasis"/>
        </w:rPr>
        <w:t>counter</w:t>
      </w:r>
      <w:r w:rsidRPr="0024708D">
        <w:rPr>
          <w:rStyle w:val="StyleUnderline"/>
        </w:rPr>
        <w:t xml:space="preserve"> China’s </w:t>
      </w:r>
      <w:r w:rsidRPr="0024708D">
        <w:rPr>
          <w:rStyle w:val="Emphasis"/>
        </w:rPr>
        <w:t>C4ISR</w:t>
      </w:r>
      <w:r w:rsidRPr="0024708D">
        <w:rPr>
          <w:rStyle w:val="StyleUnderline"/>
        </w:rPr>
        <w:t xml:space="preserve"> assets that would provide the necessary cueing information for successful</w:t>
      </w:r>
      <w:r w:rsidRPr="0024708D">
        <w:rPr>
          <w:sz w:val="12"/>
        </w:rPr>
        <w:t xml:space="preserve"> ballistic and </w:t>
      </w:r>
      <w:r w:rsidRPr="0024708D">
        <w:rPr>
          <w:rStyle w:val="StyleUnderline"/>
        </w:rPr>
        <w:t>cruise missile strikes against U.S. surface forces</w:t>
      </w:r>
      <w:r w:rsidRPr="0024708D">
        <w:rPr>
          <w:sz w:val="12"/>
        </w:rPr>
        <w:t xml:space="preserve">.56 If the United States does not take such action, or </w:t>
      </w:r>
      <w:r w:rsidRPr="0024708D">
        <w:rPr>
          <w:rStyle w:val="StyleUnderline"/>
        </w:rPr>
        <w:t xml:space="preserve">if some attack submarines nevertheless manage to break out, the surviving Chinese submarines, deprived of the relative security they enjoy in coastal waters, will face familiar </w:t>
      </w:r>
      <w:r w:rsidRPr="0024708D">
        <w:rPr>
          <w:rStyle w:val="Emphasis"/>
        </w:rPr>
        <w:t>“</w:t>
      </w:r>
      <w:proofErr w:type="spellStart"/>
      <w:r w:rsidRPr="0024708D">
        <w:rPr>
          <w:rStyle w:val="Emphasis"/>
        </w:rPr>
        <w:t>use</w:t>
      </w:r>
      <w:r w:rsidRPr="0024708D">
        <w:rPr>
          <w:rStyle w:val="StyleUnderline"/>
        </w:rPr>
        <w:t>’em</w:t>
      </w:r>
      <w:proofErr w:type="spellEnd"/>
      <w:r w:rsidRPr="0024708D">
        <w:rPr>
          <w:rStyle w:val="StyleUnderline"/>
        </w:rPr>
        <w:t xml:space="preserve"> </w:t>
      </w:r>
      <w:r w:rsidRPr="0024708D">
        <w:rPr>
          <w:rStyle w:val="Emphasis"/>
        </w:rPr>
        <w:t xml:space="preserve">or </w:t>
      </w:r>
      <w:proofErr w:type="spellStart"/>
      <w:r w:rsidRPr="0024708D">
        <w:rPr>
          <w:rStyle w:val="Emphasis"/>
        </w:rPr>
        <w:t>lose</w:t>
      </w:r>
      <w:r w:rsidRPr="0024708D">
        <w:rPr>
          <w:rStyle w:val="StyleUnderline"/>
        </w:rPr>
        <w:t>’em</w:t>
      </w:r>
      <w:proofErr w:type="spellEnd"/>
      <w:r w:rsidRPr="0024708D">
        <w:rPr>
          <w:rStyle w:val="StyleUnderline"/>
        </w:rPr>
        <w:t xml:space="preserve">” pressures for </w:t>
      </w:r>
      <w:r w:rsidRPr="0024708D">
        <w:rPr>
          <w:rStyle w:val="Emphasis"/>
        </w:rPr>
        <w:t>early escalation to the use of force</w:t>
      </w:r>
      <w:r w:rsidRPr="0024708D">
        <w:rPr>
          <w:sz w:val="12"/>
        </w:rPr>
        <w:t xml:space="preserve">.57¶ With respect to China’s SSBNs, the risks for instability are different, but still significant. The United States would again have an improved ability to track and target these Chinese submarines once they enter deeper waters. It is less clear, however, that the United States would be as willing to consider initiating an attack on what is unquestionably an element of China’s strategic nuclear forces unless it were part of a broader U.S. plan for a disarming first strike that also sought to eliminate China’s larger, land-based missile force. </w:t>
      </w:r>
      <w:r w:rsidRPr="0024708D">
        <w:rPr>
          <w:rStyle w:val="StyleUnderline"/>
        </w:rPr>
        <w:t>Especially because an attack on strategic forces is one of the scenarios that China has set forth as justifying abandonment of its no-first-use policy, the</w:t>
      </w:r>
      <w:r w:rsidRPr="0024708D">
        <w:rPr>
          <w:sz w:val="12"/>
        </w:rPr>
        <w:t xml:space="preserve"> </w:t>
      </w:r>
      <w:r w:rsidRPr="0024708D">
        <w:rPr>
          <w:rStyle w:val="Emphasis"/>
        </w:rPr>
        <w:t>U</w:t>
      </w:r>
      <w:r w:rsidRPr="0024708D">
        <w:rPr>
          <w:sz w:val="12"/>
        </w:rPr>
        <w:t xml:space="preserve">nited </w:t>
      </w:r>
      <w:r w:rsidRPr="0024708D">
        <w:rPr>
          <w:rStyle w:val="Emphasis"/>
        </w:rPr>
        <w:t>S</w:t>
      </w:r>
      <w:r w:rsidRPr="0024708D">
        <w:rPr>
          <w:sz w:val="12"/>
        </w:rPr>
        <w:t xml:space="preserve">tates </w:t>
      </w:r>
      <w:r w:rsidRPr="0024708D">
        <w:rPr>
          <w:rStyle w:val="StyleUnderline"/>
        </w:rPr>
        <w:t>could not target China’s SSBNs simply to signal resolve in a crisis without accepting a clear risk of nuclear retaliation</w:t>
      </w:r>
      <w:r w:rsidRPr="0024708D">
        <w:rPr>
          <w:sz w:val="12"/>
        </w:rPr>
        <w:t xml:space="preserve">.58 </w:t>
      </w:r>
      <w:r w:rsidRPr="0024708D">
        <w:rPr>
          <w:rStyle w:val="StyleUnderline"/>
        </w:rPr>
        <w:t xml:space="preserve">This means that, in a crisis, the </w:t>
      </w:r>
      <w:r w:rsidRPr="0024708D">
        <w:rPr>
          <w:rStyle w:val="Emphasis"/>
        </w:rPr>
        <w:t>U</w:t>
      </w:r>
      <w:r w:rsidRPr="0024708D">
        <w:rPr>
          <w:sz w:val="12"/>
        </w:rPr>
        <w:t xml:space="preserve">nited </w:t>
      </w:r>
      <w:r w:rsidRPr="0024708D">
        <w:rPr>
          <w:rStyle w:val="Emphasis"/>
        </w:rPr>
        <w:t>S</w:t>
      </w:r>
      <w:r w:rsidRPr="0024708D">
        <w:rPr>
          <w:sz w:val="12"/>
        </w:rPr>
        <w:t xml:space="preserve">tates </w:t>
      </w:r>
      <w:r w:rsidRPr="0024708D">
        <w:rPr>
          <w:rStyle w:val="StyleUnderline"/>
        </w:rPr>
        <w:t>would likely tolerate the increased credibility of China’s retaliatory capability that dispersed SLBMs would provide.</w:t>
      </w:r>
      <w:r w:rsidRPr="0024708D">
        <w:rPr>
          <w:sz w:val="12"/>
        </w:rPr>
        <w:t xml:space="preserve"> </w:t>
      </w:r>
      <w:r w:rsidRPr="0024708D">
        <w:rPr>
          <w:rStyle w:val="StyleUnderline"/>
        </w:rPr>
        <w:t>Recognizing this, China would have incentives to deploy its SSBNs to distant, deeper waters early in a crisis. Such deep-water deployment</w:t>
      </w:r>
      <w:r w:rsidRPr="0024708D">
        <w:rPr>
          <w:sz w:val="12"/>
        </w:rPr>
        <w:t xml:space="preserve">, however, </w:t>
      </w:r>
      <w:r w:rsidRPr="0024708D">
        <w:rPr>
          <w:rStyle w:val="StyleUnderline"/>
        </w:rPr>
        <w:t>would introduce two other dangers.</w:t>
      </w:r>
      <w:r w:rsidRPr="0024708D">
        <w:rPr>
          <w:rStyle w:val="StyleUnderline"/>
          <w:sz w:val="12"/>
        </w:rPr>
        <w:t xml:space="preserve">¶ </w:t>
      </w:r>
      <w:r w:rsidRPr="0024708D">
        <w:rPr>
          <w:rStyle w:val="StyleUnderline"/>
        </w:rPr>
        <w:t>One danger is the</w:t>
      </w:r>
      <w:r w:rsidRPr="0024708D">
        <w:rPr>
          <w:sz w:val="12"/>
        </w:rPr>
        <w:t xml:space="preserve"> (presumably small) </w:t>
      </w:r>
      <w:r w:rsidRPr="0024708D">
        <w:rPr>
          <w:rStyle w:val="StyleUnderline"/>
        </w:rPr>
        <w:t>possibility that the</w:t>
      </w:r>
      <w:r w:rsidRPr="0024708D">
        <w:rPr>
          <w:sz w:val="12"/>
        </w:rPr>
        <w:t xml:space="preserve"> </w:t>
      </w:r>
      <w:r w:rsidRPr="0024708D">
        <w:rPr>
          <w:rStyle w:val="Emphasis"/>
        </w:rPr>
        <w:t>U</w:t>
      </w:r>
      <w:r w:rsidRPr="0024708D">
        <w:rPr>
          <w:sz w:val="12"/>
        </w:rPr>
        <w:t xml:space="preserve">nited </w:t>
      </w:r>
      <w:r w:rsidRPr="0024708D">
        <w:rPr>
          <w:rStyle w:val="Emphasis"/>
        </w:rPr>
        <w:t>S</w:t>
      </w:r>
      <w:r w:rsidRPr="0024708D">
        <w:rPr>
          <w:sz w:val="12"/>
        </w:rPr>
        <w:t xml:space="preserve">tates </w:t>
      </w:r>
      <w:r w:rsidRPr="0024708D">
        <w:rPr>
          <w:rStyle w:val="StyleUnderline"/>
        </w:rPr>
        <w:t>might not recognize a vessel as an SSBN and use force against what it thinks is an attack submarine. Intending a serious but still presumably safe signal of resolve during an intensifying crisis, the</w:t>
      </w:r>
      <w:r w:rsidRPr="0024708D">
        <w:rPr>
          <w:sz w:val="12"/>
        </w:rPr>
        <w:t xml:space="preserve"> </w:t>
      </w:r>
      <w:r w:rsidRPr="0024708D">
        <w:rPr>
          <w:rStyle w:val="Emphasis"/>
        </w:rPr>
        <w:t>U</w:t>
      </w:r>
      <w:r w:rsidRPr="0024708D">
        <w:rPr>
          <w:sz w:val="12"/>
        </w:rPr>
        <w:t xml:space="preserve">nited </w:t>
      </w:r>
      <w:r w:rsidRPr="0024708D">
        <w:rPr>
          <w:rStyle w:val="Emphasis"/>
        </w:rPr>
        <w:t>S</w:t>
      </w:r>
      <w:r w:rsidRPr="0024708D">
        <w:rPr>
          <w:sz w:val="12"/>
        </w:rPr>
        <w:t xml:space="preserve">tates </w:t>
      </w:r>
      <w:r w:rsidRPr="0024708D">
        <w:rPr>
          <w:rStyle w:val="StyleUnderline"/>
        </w:rPr>
        <w:t xml:space="preserve">would have </w:t>
      </w:r>
      <w:r w:rsidRPr="0024708D">
        <w:rPr>
          <w:rStyle w:val="Emphasis"/>
        </w:rPr>
        <w:t>inadvertently escalated to a strike against China’s strategic nuclear forces</w:t>
      </w:r>
      <w:r w:rsidRPr="0024708D">
        <w:rPr>
          <w:sz w:val="12"/>
        </w:rPr>
        <w:t xml:space="preserve">.59 </w:t>
      </w:r>
      <w:proofErr w:type="gramStart"/>
      <w:r w:rsidRPr="0024708D">
        <w:rPr>
          <w:rStyle w:val="StyleUnderline"/>
        </w:rPr>
        <w:t>The</w:t>
      </w:r>
      <w:proofErr w:type="gramEnd"/>
      <w:r w:rsidRPr="0024708D">
        <w:rPr>
          <w:rStyle w:val="StyleUnderline"/>
        </w:rPr>
        <w:t xml:space="preserve"> other</w:t>
      </w:r>
      <w:r w:rsidRPr="0024708D">
        <w:rPr>
          <w:sz w:val="12"/>
        </w:rPr>
        <w:t xml:space="preserve">, more plausible, </w:t>
      </w:r>
      <w:r w:rsidRPr="0024708D">
        <w:rPr>
          <w:rStyle w:val="StyleUnderline"/>
        </w:rPr>
        <w:t xml:space="preserve">danger is the possible failure of China’s </w:t>
      </w:r>
      <w:r w:rsidRPr="0024708D">
        <w:rPr>
          <w:rStyle w:val="Emphasis"/>
        </w:rPr>
        <w:t>c</w:t>
      </w:r>
      <w:r w:rsidRPr="0024708D">
        <w:rPr>
          <w:rStyle w:val="StyleUnderline"/>
        </w:rPr>
        <w:t xml:space="preserve">ommand and </w:t>
      </w:r>
      <w:r w:rsidRPr="0024708D">
        <w:rPr>
          <w:rStyle w:val="Emphasis"/>
        </w:rPr>
        <w:t>c</w:t>
      </w:r>
      <w:r w:rsidRPr="0024708D">
        <w:rPr>
          <w:rStyle w:val="StyleUnderline"/>
        </w:rPr>
        <w:t xml:space="preserve">ontrol over its SSBNs. The balance between negative control to prevent unauthorized use and positive control to ensure that one’s threats can be carried out </w:t>
      </w:r>
      <w:r w:rsidRPr="0024708D">
        <w:rPr>
          <w:rStyle w:val="Emphasis"/>
        </w:rPr>
        <w:t>is notoriously delicate for SSBNs</w:t>
      </w:r>
      <w:r w:rsidRPr="0024708D">
        <w:rPr>
          <w:sz w:val="12"/>
        </w:rPr>
        <w:t xml:space="preserve">, </w:t>
      </w:r>
      <w:r w:rsidRPr="0024708D">
        <w:rPr>
          <w:rStyle w:val="StyleUnderline"/>
        </w:rPr>
        <w:t>which limit their communications to avoid detection.</w:t>
      </w:r>
      <w:r w:rsidRPr="0024708D">
        <w:rPr>
          <w:sz w:val="12"/>
        </w:rPr>
        <w:t xml:space="preserve"> </w:t>
      </w:r>
      <w:r w:rsidRPr="0024708D">
        <w:rPr>
          <w:rStyle w:val="StyleUnderline"/>
        </w:rPr>
        <w:t>The challenge is most daunting during a crisis and becomes still more formidable if</w:t>
      </w:r>
      <w:r w:rsidRPr="0024708D">
        <w:rPr>
          <w:sz w:val="12"/>
        </w:rPr>
        <w:t xml:space="preserve"> either side begins using military force, </w:t>
      </w:r>
      <w:r w:rsidRPr="0024708D">
        <w:rPr>
          <w:rStyle w:val="StyleUnderline"/>
        </w:rPr>
        <w:t xml:space="preserve">or if uncertainty about the durability of communications requires </w:t>
      </w:r>
      <w:r w:rsidRPr="0024708D">
        <w:rPr>
          <w:rStyle w:val="Emphasis"/>
        </w:rPr>
        <w:t>delegating decisions</w:t>
      </w:r>
      <w:r w:rsidRPr="0024708D">
        <w:rPr>
          <w:rStyle w:val="StyleUnderline"/>
        </w:rPr>
        <w:t xml:space="preserve"> to submarine commanders who have </w:t>
      </w:r>
      <w:r w:rsidRPr="0024708D">
        <w:rPr>
          <w:rStyle w:val="Emphasis"/>
        </w:rPr>
        <w:t>limited information about how a confrontation is evolving</w:t>
      </w:r>
      <w:r w:rsidRPr="0024708D">
        <w:rPr>
          <w:rStyle w:val="StyleUnderline"/>
        </w:rPr>
        <w:t xml:space="preserve"> and which standing orders they should execute.</w:t>
      </w:r>
      <w:r w:rsidRPr="0024708D">
        <w:rPr>
          <w:sz w:val="12"/>
        </w:rPr>
        <w:t xml:space="preserve"> </w:t>
      </w:r>
      <w:r w:rsidRPr="0024708D">
        <w:rPr>
          <w:rStyle w:val="StyleUnderline"/>
        </w:rPr>
        <w:t>These problems pose challenges even for the</w:t>
      </w:r>
      <w:r w:rsidRPr="0024708D">
        <w:rPr>
          <w:sz w:val="12"/>
        </w:rPr>
        <w:t xml:space="preserve"> </w:t>
      </w:r>
      <w:r w:rsidRPr="0024708D">
        <w:rPr>
          <w:rStyle w:val="Emphasis"/>
        </w:rPr>
        <w:t>U</w:t>
      </w:r>
      <w:r w:rsidRPr="0024708D">
        <w:rPr>
          <w:sz w:val="12"/>
        </w:rPr>
        <w:t xml:space="preserve">nited </w:t>
      </w:r>
      <w:r w:rsidRPr="0024708D">
        <w:rPr>
          <w:rStyle w:val="Emphasis"/>
        </w:rPr>
        <w:t>S</w:t>
      </w:r>
      <w:r w:rsidRPr="0024708D">
        <w:rPr>
          <w:sz w:val="12"/>
        </w:rPr>
        <w:t xml:space="preserve">tates, which has more than half a century’s experience of working on solutions. </w:t>
      </w:r>
      <w:r w:rsidRPr="0024708D">
        <w:rPr>
          <w:rStyle w:val="StyleUnderline"/>
        </w:rPr>
        <w:t>China’s search for solutions to command and control dilemmas that are exacerbated by the small size and greater vulnerability of its small SSBN fleet is in its early stages</w:t>
      </w:r>
      <w:r w:rsidRPr="0024708D">
        <w:rPr>
          <w:sz w:val="12"/>
        </w:rPr>
        <w:t xml:space="preserve">.60 </w:t>
      </w:r>
      <w:r w:rsidRPr="0024708D">
        <w:rPr>
          <w:rStyle w:val="StyleUnderline"/>
        </w:rPr>
        <w:t>The challenges for China become more daunting as its fleet is deployed to deeper, distant waters where the communication requirements for maintaining command and control conflict with the need for SSBNs to remain silent</w:t>
      </w:r>
      <w:r w:rsidRPr="0024708D">
        <w:rPr>
          <w:sz w:val="12"/>
        </w:rPr>
        <w:t xml:space="preserve"> as they try to evade detection by superior American ASW.</w:t>
      </w:r>
    </w:p>
    <w:p w:rsidR="007953C2" w:rsidRPr="0024708D" w:rsidRDefault="007953C2" w:rsidP="007953C2">
      <w:pPr>
        <w:pStyle w:val="Heading4"/>
      </w:pPr>
      <w:r w:rsidRPr="0024708D">
        <w:t>Crises likely and escalate rapidly – nothing checks</w:t>
      </w:r>
    </w:p>
    <w:p w:rsidR="007953C2" w:rsidRPr="0024708D" w:rsidRDefault="007953C2" w:rsidP="007953C2">
      <w:r w:rsidRPr="0024708D">
        <w:rPr>
          <w:b/>
        </w:rPr>
        <w:t>Scobell 9</w:t>
      </w:r>
      <w:r w:rsidRPr="0024708D">
        <w:t xml:space="preserve"> (Dr. Andrew, Professor of International Affairs and Director of the China Certificate Program – Texas A&amp;M University, “Is There a Civil-Military Gap in China’s Peaceful Rise?”, Parameters, Summer, http://www.carlisle.army.mil/usawc/parameters/09summer/scobell.pdf)</w:t>
      </w:r>
    </w:p>
    <w:p w:rsidR="007953C2" w:rsidRPr="0024708D" w:rsidRDefault="007953C2" w:rsidP="007953C2"/>
    <w:p w:rsidR="007953C2" w:rsidRPr="0024708D" w:rsidRDefault="007953C2" w:rsidP="007953C2">
      <w:r w:rsidRPr="0024708D">
        <w:t xml:space="preserve">The </w:t>
      </w:r>
      <w:r w:rsidRPr="0024708D">
        <w:rPr>
          <w:u w:val="single"/>
        </w:rPr>
        <w:t>actions suggest a lack of civilian control,</w:t>
      </w:r>
      <w:r w:rsidRPr="0024708D">
        <w:t xml:space="preserve"> although after the fact they have been explained as acts of deterrence. </w:t>
      </w:r>
      <w:r w:rsidRPr="0024708D">
        <w:rPr>
          <w:b/>
          <w:u w:val="single"/>
        </w:rPr>
        <w:t>The reins of civilian control over the PLA seem to be quite loose</w:t>
      </w:r>
      <w:r w:rsidRPr="0024708D">
        <w:t xml:space="preserve">. At the very least there is poor communication and coordination with key civilian entities, including the Ministry of Foreign Affairs. </w:t>
      </w:r>
      <w:r w:rsidRPr="0024708D">
        <w:rPr>
          <w:u w:val="single"/>
        </w:rPr>
        <w:t>The result appears to be a roguish PLA that makes crisis management all the more difficult</w:t>
      </w:r>
      <w:r w:rsidRPr="0024708D">
        <w:t xml:space="preserve"> and heightens the potential for worrisome misunderstandings and misperceptions.</w:t>
      </w:r>
    </w:p>
    <w:p w:rsidR="007953C2" w:rsidRPr="0024708D" w:rsidRDefault="007953C2" w:rsidP="007953C2">
      <w:r w:rsidRPr="0024708D">
        <w:t>While these explanations may help one to make sense of the words and deeds of the Chinese military, they do not provide much relief or re</w:t>
      </w:r>
      <w:r w:rsidRPr="0024708D">
        <w:softHyphen/>
        <w:t xml:space="preserve">assurance. First, </w:t>
      </w:r>
      <w:r w:rsidRPr="0024708D">
        <w:rPr>
          <w:u w:val="single"/>
        </w:rPr>
        <w:t>the risk of miscalculation</w:t>
      </w:r>
      <w:r w:rsidRPr="0024708D">
        <w:t xml:space="preserve"> between the United States and China </w:t>
      </w:r>
      <w:r w:rsidRPr="0024708D">
        <w:rPr>
          <w:u w:val="single"/>
        </w:rPr>
        <w:t>may be higher than many assume</w:t>
      </w:r>
      <w:r w:rsidRPr="0024708D">
        <w:t>. It is dangerous for American pol</w:t>
      </w:r>
      <w:r w:rsidRPr="0024708D">
        <w:softHyphen/>
        <w:t xml:space="preserve">icymakers and analysts to consider US resolve in isolation. This strategy presumes that China’s perception of the strength of US resolve in and of itself will be enough to deter Beijing from military action.50 </w:t>
      </w:r>
      <w:proofErr w:type="gramStart"/>
      <w:r w:rsidRPr="0024708D">
        <w:t>The</w:t>
      </w:r>
      <w:proofErr w:type="gramEnd"/>
      <w:r w:rsidRPr="0024708D">
        <w:t xml:space="preserve"> logic is flawed. </w:t>
      </w:r>
      <w:r w:rsidRPr="0024708D">
        <w:rPr>
          <w:u w:val="single"/>
        </w:rPr>
        <w:t>For China, US resolve</w:t>
      </w:r>
      <w:r w:rsidRPr="0024708D">
        <w:t xml:space="preserve"> on the question of Taiwan </w:t>
      </w:r>
      <w:r w:rsidRPr="0024708D">
        <w:rPr>
          <w:u w:val="single"/>
        </w:rPr>
        <w:t>is viewed as lim</w:t>
      </w:r>
      <w:r w:rsidRPr="0024708D">
        <w:rPr>
          <w:u w:val="single"/>
        </w:rPr>
        <w:softHyphen/>
        <w:t>ited, especially in comparison to other issues</w:t>
      </w:r>
      <w:r w:rsidRPr="0024708D">
        <w:t xml:space="preserve">, </w:t>
      </w:r>
      <w:proofErr w:type="gramStart"/>
      <w:r w:rsidRPr="0024708D">
        <w:rPr>
          <w:u w:val="single"/>
        </w:rPr>
        <w:t>and</w:t>
      </w:r>
      <w:proofErr w:type="gramEnd"/>
      <w:r w:rsidRPr="0024708D">
        <w:rPr>
          <w:u w:val="single"/>
        </w:rPr>
        <w:t xml:space="preserve"> smaller than China’s own unshakeable resolve.</w:t>
      </w:r>
      <w:r w:rsidRPr="0024708D">
        <w:t xml:space="preserve"> For Chinese analysts, accurately assessing US resolve is tricky. While Beijing can have a high degree of confidence in its own degree of resolve, it is much harder to judge Washington’s.</w:t>
      </w:r>
    </w:p>
    <w:p w:rsidR="007953C2" w:rsidRPr="0024708D" w:rsidRDefault="007953C2" w:rsidP="007953C2">
      <w:r w:rsidRPr="0024708D">
        <w:t xml:space="preserve">Second, </w:t>
      </w:r>
      <w:r w:rsidRPr="0024708D">
        <w:rPr>
          <w:u w:val="single"/>
        </w:rPr>
        <w:t>once a crisis</w:t>
      </w:r>
      <w:r w:rsidRPr="0024708D">
        <w:t xml:space="preserve"> or confrontation </w:t>
      </w:r>
      <w:r w:rsidRPr="0024708D">
        <w:rPr>
          <w:u w:val="single"/>
        </w:rPr>
        <w:t>develops, the potential for unintended escalation is significant.</w:t>
      </w:r>
      <w:r w:rsidRPr="0024708D">
        <w:t xml:space="preserve"> The </w:t>
      </w:r>
      <w:r w:rsidRPr="0024708D">
        <w:rPr>
          <w:u w:val="single"/>
        </w:rPr>
        <w:t>militaries</w:t>
      </w:r>
      <w:r w:rsidRPr="0024708D">
        <w:t xml:space="preserve"> of the United States and China </w:t>
      </w:r>
      <w:r w:rsidRPr="0024708D">
        <w:rPr>
          <w:u w:val="single"/>
        </w:rPr>
        <w:t xml:space="preserve">continue to </w:t>
      </w:r>
      <w:r w:rsidRPr="0024708D">
        <w:t xml:space="preserve">think about and </w:t>
      </w:r>
      <w:r w:rsidRPr="0024708D">
        <w:rPr>
          <w:u w:val="single"/>
        </w:rPr>
        <w:t>plan</w:t>
      </w:r>
      <w:r w:rsidRPr="0024708D">
        <w:t xml:space="preserve"> for a possible conflict over Tai</w:t>
      </w:r>
      <w:r w:rsidRPr="0024708D">
        <w:softHyphen/>
        <w:t xml:space="preserve">wan. </w:t>
      </w:r>
      <w:r w:rsidRPr="0024708D">
        <w:rPr>
          <w:b/>
          <w:u w:val="single"/>
        </w:rPr>
        <w:t>This does not mean that a war is inevitable, but it does mean that in a crisis, escalation might be rapid and difficult to control</w:t>
      </w:r>
      <w:r w:rsidRPr="0024708D">
        <w:t>.51 At least there is improved communication between the two militaries; a hotline linking the Pentagon with the Central Military Commission was established in early 2008.</w:t>
      </w:r>
    </w:p>
    <w:p w:rsidR="007953C2" w:rsidRPr="0024708D" w:rsidRDefault="007953C2" w:rsidP="007953C2"/>
    <w:p w:rsidR="00E26FD0" w:rsidRPr="0024708D" w:rsidRDefault="00E26FD0" w:rsidP="00FC49B2">
      <w:pPr>
        <w:pStyle w:val="Heading2"/>
      </w:pPr>
      <w:r w:rsidRPr="0024708D">
        <w:t>cooperation adv</w:t>
      </w:r>
    </w:p>
    <w:p w:rsidR="00BD0AFA" w:rsidRPr="0024708D" w:rsidRDefault="00BD0AFA" w:rsidP="00E26FD0">
      <w:pPr>
        <w:pStyle w:val="Heading3"/>
      </w:pPr>
      <w:r w:rsidRPr="0024708D">
        <w:t>at: coop fails</w:t>
      </w:r>
    </w:p>
    <w:p w:rsidR="00BD0AFA" w:rsidRPr="0024708D" w:rsidRDefault="00BD0AFA" w:rsidP="00BD0AFA">
      <w:pPr>
        <w:pStyle w:val="Heading4"/>
      </w:pPr>
      <w:r w:rsidRPr="0024708D">
        <w:t>The plan’s cooperation provides effective impetus for international collaborative action</w:t>
      </w:r>
    </w:p>
    <w:p w:rsidR="00BD0AFA" w:rsidRPr="0024708D" w:rsidRDefault="00BD0AFA" w:rsidP="00BD0AFA">
      <w:r w:rsidRPr="0024708D">
        <w:rPr>
          <w:b/>
        </w:rPr>
        <w:t xml:space="preserve">Turner 15 </w:t>
      </w:r>
      <w:r w:rsidRPr="0024708D">
        <w:t>[Ronald E. Turner is a Distinguished Analyst at Analytic Services Inc., “Should the United States Cooperate with China in Space</w:t>
      </w:r>
      <w:proofErr w:type="gramStart"/>
      <w:r w:rsidRPr="0024708D">
        <w:t>?,</w:t>
      </w:r>
      <w:proofErr w:type="gramEnd"/>
      <w:r w:rsidRPr="0024708D">
        <w:t xml:space="preserve">” May 6, 2015, </w:t>
      </w:r>
      <w:hyperlink r:id="rId21" w:history="1">
        <w:r w:rsidRPr="0024708D">
          <w:rPr>
            <w:rStyle w:val="Hyperlink"/>
          </w:rPr>
          <w:t>http://www.anser.org/babrief-us-china-space-coop</w:t>
        </w:r>
      </w:hyperlink>
      <w:r w:rsidRPr="0024708D">
        <w:t>]</w:t>
      </w:r>
    </w:p>
    <w:p w:rsidR="00BD0AFA" w:rsidRPr="0024708D" w:rsidRDefault="00BD0AFA" w:rsidP="00BD0AFA"/>
    <w:p w:rsidR="00BD0AFA" w:rsidRPr="0024708D" w:rsidRDefault="00BD0AFA" w:rsidP="00BD0AFA">
      <w:pPr>
        <w:rPr>
          <w:sz w:val="16"/>
        </w:rPr>
      </w:pPr>
      <w:r w:rsidRPr="0024708D">
        <w:rPr>
          <w:sz w:val="16"/>
        </w:rPr>
        <w:t>-The United States has nothing to gain by cooperating with China</w:t>
      </w:r>
    </w:p>
    <w:p w:rsidR="00BD0AFA" w:rsidRPr="0024708D" w:rsidRDefault="00BD0AFA" w:rsidP="00BD0AFA">
      <w:r w:rsidRPr="0024708D">
        <w:rPr>
          <w:sz w:val="16"/>
        </w:rPr>
        <w:t xml:space="preserve">Chinese space technology certainly lags U.S. space technology. But </w:t>
      </w:r>
      <w:r w:rsidRPr="0024708D">
        <w:rPr>
          <w:rStyle w:val="Emphasis"/>
        </w:rPr>
        <w:t>extreme applications of restrictions hurt the U.S. space industry in dealings with the rest of the world</w:t>
      </w:r>
      <w:r w:rsidRPr="0024708D">
        <w:rPr>
          <w:sz w:val="16"/>
        </w:rPr>
        <w:t xml:space="preserve">. In addition, </w:t>
      </w:r>
      <w:r w:rsidRPr="0024708D">
        <w:rPr>
          <w:rStyle w:val="StyleUnderline"/>
        </w:rPr>
        <w:t>cooperation provides benefits beyond technological innovations</w:t>
      </w:r>
      <w:r w:rsidRPr="0024708D">
        <w:rPr>
          <w:sz w:val="16"/>
        </w:rPr>
        <w:t xml:space="preserve">. </w:t>
      </w:r>
      <w:r w:rsidRPr="0024708D">
        <w:rPr>
          <w:rStyle w:val="StyleUnderline"/>
        </w:rPr>
        <w:t>There are more scientific problems in the world than scientists available to address them. Most space science research programs today are international endeavors. U.S. space science missions typically include European, Japanese, or other nations’ instruments and collaborators, and</w:t>
      </w:r>
      <w:r w:rsidRPr="0024708D">
        <w:rPr>
          <w:sz w:val="16"/>
        </w:rPr>
        <w:t xml:space="preserve"> similarly many, if not most, </w:t>
      </w:r>
      <w:r w:rsidRPr="0024708D">
        <w:rPr>
          <w:rStyle w:val="StyleUnderline"/>
        </w:rPr>
        <w:t>international research missions include U.S. instruments and collaborators</w:t>
      </w:r>
      <w:r w:rsidRPr="0024708D">
        <w:rPr>
          <w:sz w:val="16"/>
        </w:rPr>
        <w:t>. Chinese researchers, both indigenously trained and those who study abroad, could contribute significantly to a wide range of challenging problems (such as the underlying mechanisms responsible for global warming, a topic inherently global in scope and requirin</w:t>
      </w:r>
      <w:r w:rsidRPr="0024708D">
        <w:rPr>
          <w:rStyle w:val="StyleUnderline"/>
        </w:rPr>
        <w:t xml:space="preserve">g data that can be obtained only from space). Similarly, simple space-based technological applications can improve quality of life around the world and do not require “rocket science” to accomplish—for example, increased maritime monitoring for search and rescue of ships </w:t>
      </w:r>
      <w:r w:rsidRPr="0024708D">
        <w:rPr>
          <w:sz w:val="16"/>
        </w:rPr>
        <w:t xml:space="preserve">(and aircraft) in </w:t>
      </w:r>
      <w:r w:rsidRPr="0024708D">
        <w:rPr>
          <w:rStyle w:val="StyleUnderline"/>
        </w:rPr>
        <w:t>distress. We should encourage Chinese cooperation in such endeavors</w:t>
      </w:r>
      <w:r w:rsidRPr="0024708D">
        <w:rPr>
          <w:sz w:val="16"/>
        </w:rPr>
        <w:t>.</w:t>
      </w:r>
    </w:p>
    <w:p w:rsidR="00BD0AFA" w:rsidRPr="0024708D" w:rsidRDefault="00BD0AFA" w:rsidP="00BD0AFA">
      <w:r w:rsidRPr="0024708D">
        <w:t xml:space="preserve"> </w:t>
      </w:r>
    </w:p>
    <w:p w:rsidR="00BD0AFA" w:rsidRPr="0024708D" w:rsidRDefault="00BD0AFA" w:rsidP="00BD0AFA"/>
    <w:p w:rsidR="00E26FD0" w:rsidRPr="0024708D" w:rsidRDefault="00BD0AFA" w:rsidP="00E26FD0">
      <w:pPr>
        <w:pStyle w:val="Heading3"/>
      </w:pPr>
      <w:r w:rsidRPr="0024708D">
        <w:t>at:</w:t>
      </w:r>
      <w:r w:rsidR="00E26FD0" w:rsidRPr="0024708D">
        <w:t xml:space="preserve"> solar flares</w:t>
      </w:r>
      <w:r w:rsidRPr="0024708D">
        <w:t xml:space="preserve"> defense</w:t>
      </w:r>
    </w:p>
    <w:p w:rsidR="003D624E" w:rsidRPr="0024708D" w:rsidRDefault="003D624E" w:rsidP="003D624E">
      <w:pPr>
        <w:pStyle w:val="Heading4"/>
      </w:pPr>
      <w:r w:rsidRPr="0024708D">
        <w:t xml:space="preserve">Solar flares are coming --- and they risk disaster </w:t>
      </w:r>
    </w:p>
    <w:p w:rsidR="003D624E" w:rsidRPr="0024708D" w:rsidRDefault="003D624E" w:rsidP="003D624E">
      <w:r w:rsidRPr="0024708D">
        <w:rPr>
          <w:b/>
        </w:rPr>
        <w:t>FHE 14</w:t>
      </w:r>
      <w:r w:rsidRPr="0024708D">
        <w:t xml:space="preserve"> [a group of scientist and other professionals Future Human Extinction: Natural Disasters Asteroid impact The Future of Human Evolution </w:t>
      </w:r>
      <w:hyperlink r:id="rId22" w:history="1">
        <w:r w:rsidRPr="0024708D">
          <w:rPr>
            <w:rStyle w:val="Hyperlink"/>
          </w:rPr>
          <w:t>http://futurehumanevolution.com/future-human-extinction-risks/future-human-extinction-natural-disasters</w:t>
        </w:r>
      </w:hyperlink>
      <w:r w:rsidRPr="0024708D">
        <w:t>]</w:t>
      </w:r>
    </w:p>
    <w:p w:rsidR="003D624E" w:rsidRPr="0024708D" w:rsidRDefault="003D624E" w:rsidP="003D624E"/>
    <w:p w:rsidR="003D624E" w:rsidRPr="0024708D" w:rsidRDefault="003D624E" w:rsidP="003D624E">
      <w:r w:rsidRPr="0024708D">
        <w:rPr>
          <w:sz w:val="16"/>
        </w:rPr>
        <w:t xml:space="preserve">Giant Solar Flares Solar flares- more properly known as coronal mass ejections- </w:t>
      </w:r>
      <w:r w:rsidRPr="0024708D">
        <w:rPr>
          <w:rStyle w:val="StyleUnderline"/>
        </w:rPr>
        <w:t>are enormous magnetic outbursts on the sun that bombard</w:t>
      </w:r>
      <w:r w:rsidRPr="0024708D">
        <w:rPr>
          <w:sz w:val="16"/>
        </w:rPr>
        <w:t xml:space="preserve"> </w:t>
      </w:r>
      <w:r w:rsidRPr="0024708D">
        <w:rPr>
          <w:rStyle w:val="StyleUnderline"/>
        </w:rPr>
        <w:t>Earth with a torrent of high-speed subatomic particles</w:t>
      </w:r>
      <w:r w:rsidRPr="0024708D">
        <w:rPr>
          <w:sz w:val="16"/>
        </w:rPr>
        <w:t xml:space="preserve">. Earth’s atmosphere and magnetic field negate the potentially lethal effects of ordinary flares. But while looking through old astronomical records, Bradley Schaefer of Yale University found evidence that some perfectly normal-looking, </w:t>
      </w:r>
      <w:proofErr w:type="spellStart"/>
      <w:r w:rsidRPr="0024708D">
        <w:rPr>
          <w:sz w:val="16"/>
        </w:rPr>
        <w:t>sunlike</w:t>
      </w:r>
      <w:proofErr w:type="spellEnd"/>
      <w:r w:rsidRPr="0024708D">
        <w:rPr>
          <w:sz w:val="16"/>
        </w:rPr>
        <w:t xml:space="preserve"> stars can brighten briefly by up to a factor of 20. Schaefer believes these stellar flickers are caused by </w:t>
      </w:r>
      <w:proofErr w:type="spellStart"/>
      <w:r w:rsidRPr="0024708D">
        <w:rPr>
          <w:sz w:val="16"/>
        </w:rPr>
        <w:t>superflares</w:t>
      </w:r>
      <w:proofErr w:type="spellEnd"/>
      <w:r w:rsidRPr="0024708D">
        <w:rPr>
          <w:sz w:val="16"/>
        </w:rPr>
        <w:t xml:space="preserve">, millions of times more powerful than their common cousins. </w:t>
      </w:r>
      <w:r w:rsidRPr="0024708D">
        <w:rPr>
          <w:rStyle w:val="StyleUnderline"/>
        </w:rPr>
        <w:t xml:space="preserve">Within a few hours, a </w:t>
      </w:r>
      <w:proofErr w:type="spellStart"/>
      <w:r w:rsidRPr="0024708D">
        <w:rPr>
          <w:rStyle w:val="StyleUnderline"/>
        </w:rPr>
        <w:t>superflare</w:t>
      </w:r>
      <w:proofErr w:type="spellEnd"/>
      <w:r w:rsidRPr="0024708D">
        <w:rPr>
          <w:rStyle w:val="StyleUnderline"/>
        </w:rPr>
        <w:t xml:space="preserve"> on the sun could fry Earth and begin disintegrating the ozone layer</w:t>
      </w:r>
      <w:r w:rsidRPr="0024708D">
        <w:rPr>
          <w:sz w:val="16"/>
        </w:rPr>
        <w:t xml:space="preserve"> (see #2). Future Human Extinction by Giant Solar Flare Although there is persuasive evidence that our sun doesn’t engage in such excess, </w:t>
      </w:r>
      <w:r w:rsidRPr="0024708D">
        <w:rPr>
          <w:rStyle w:val="StyleUnderline"/>
        </w:rPr>
        <w:t xml:space="preserve">scientists don’t know why </w:t>
      </w:r>
      <w:proofErr w:type="spellStart"/>
      <w:r w:rsidRPr="0024708D">
        <w:rPr>
          <w:rStyle w:val="StyleUnderline"/>
        </w:rPr>
        <w:t>superflares</w:t>
      </w:r>
      <w:proofErr w:type="spellEnd"/>
      <w:r w:rsidRPr="0024708D">
        <w:rPr>
          <w:rStyle w:val="StyleUnderline"/>
        </w:rPr>
        <w:t xml:space="preserve"> happen at all, or whether our sun could exhibit milder but still disruptive behavior</w:t>
      </w:r>
      <w:r w:rsidRPr="0024708D">
        <w:rPr>
          <w:sz w:val="16"/>
        </w:rPr>
        <w:t xml:space="preserve">. And while too much solar activity could be deadly, too little of it is problematic as well. Sallie </w:t>
      </w:r>
      <w:proofErr w:type="spellStart"/>
      <w:r w:rsidRPr="0024708D">
        <w:rPr>
          <w:sz w:val="16"/>
        </w:rPr>
        <w:t>Baliunas</w:t>
      </w:r>
      <w:proofErr w:type="spellEnd"/>
      <w:r w:rsidRPr="0024708D">
        <w:rPr>
          <w:sz w:val="16"/>
        </w:rPr>
        <w:t xml:space="preserve"> at the Harvard-Smithsonian Center for Astrophysics says many solar-type stars pass through extended quiescent periods, during which they become nearly 1 percent dimmer. That might not sound like much, </w:t>
      </w:r>
      <w:r w:rsidRPr="0024708D">
        <w:rPr>
          <w:rStyle w:val="StyleUnderline"/>
        </w:rPr>
        <w:t xml:space="preserve">but a similar downturn in the sun could send us into another ice age. </w:t>
      </w:r>
      <w:proofErr w:type="spellStart"/>
      <w:r w:rsidRPr="0024708D">
        <w:rPr>
          <w:rStyle w:val="StyleUnderline"/>
        </w:rPr>
        <w:t>Baliunas</w:t>
      </w:r>
      <w:proofErr w:type="spellEnd"/>
      <w:r w:rsidRPr="0024708D">
        <w:rPr>
          <w:rStyle w:val="StyleUnderline"/>
        </w:rPr>
        <w:t xml:space="preserve"> cites evidence that decreased solar activity contributed to 17 of the 19 major cold episodes on Earth in the last 10,000 years</w:t>
      </w:r>
      <w:r w:rsidRPr="0024708D">
        <w:rPr>
          <w:sz w:val="16"/>
        </w:rPr>
        <w:t xml:space="preserve">. Reversal of Earth’s Magnetic Field </w:t>
      </w:r>
      <w:r w:rsidRPr="0024708D">
        <w:rPr>
          <w:rStyle w:val="StyleUnderline"/>
        </w:rPr>
        <w:t>Every few hundred thousand years Earth’s magnetic field dwindles almost to nothing for perhaps a century, then gradually reappears with the north and south poles flipped. Th</w:t>
      </w:r>
      <w:r w:rsidRPr="0024708D">
        <w:rPr>
          <w:sz w:val="16"/>
        </w:rPr>
        <w:t xml:space="preserve">e last such reversal was 780,000 years ago, so we may be overdue. Worse, the strength of our magnetic field has decreased about 5 percent in the past century. Why worry in an age when GPS has made compasses obsolete? </w:t>
      </w:r>
      <w:r w:rsidRPr="0024708D">
        <w:rPr>
          <w:rStyle w:val="StyleUnderline"/>
        </w:rPr>
        <w:t>Well, the magnetic field deflects particle storms and cosmic rays from the sun, as well as even more energetic subatomic particles from deep space. Without magnetic protection, these particles would strike Earth’s atmosphere, eroding the already beleaguered ozone layer</w:t>
      </w:r>
      <w:r w:rsidRPr="0024708D">
        <w:rPr>
          <w:sz w:val="16"/>
        </w:rPr>
        <w:t xml:space="preserve"> (see #5). Also, many creatures navigate by magnetic reckoning. A magnetic reversal might cause serious ecological mischief. One big caveat: “There are no identifiable fossil effects from previous flips,” says </w:t>
      </w:r>
      <w:proofErr w:type="spellStart"/>
      <w:r w:rsidRPr="0024708D">
        <w:rPr>
          <w:sz w:val="16"/>
        </w:rPr>
        <w:t>Sten</w:t>
      </w:r>
      <w:proofErr w:type="spellEnd"/>
      <w:r w:rsidRPr="0024708D">
        <w:rPr>
          <w:sz w:val="16"/>
        </w:rPr>
        <w:t xml:space="preserve"> </w:t>
      </w:r>
      <w:proofErr w:type="spellStart"/>
      <w:r w:rsidRPr="0024708D">
        <w:rPr>
          <w:sz w:val="16"/>
        </w:rPr>
        <w:t>Odenwald</w:t>
      </w:r>
      <w:proofErr w:type="spellEnd"/>
      <w:r w:rsidRPr="0024708D">
        <w:rPr>
          <w:sz w:val="16"/>
        </w:rPr>
        <w:t xml:space="preserve"> of the NASA Goddard Space Flight Center. “This is most curious.” Still, a disaster that kills a quarter of the population, like the Black Plague in Europe, would hardly register as a blip in fossil records</w:t>
      </w:r>
    </w:p>
    <w:p w:rsidR="003D624E" w:rsidRPr="0024708D" w:rsidRDefault="003D624E" w:rsidP="003D624E"/>
    <w:p w:rsidR="00E26FD0" w:rsidRPr="0024708D" w:rsidRDefault="00BD0AFA" w:rsidP="00E26FD0">
      <w:pPr>
        <w:pStyle w:val="Heading3"/>
      </w:pPr>
      <w:r w:rsidRPr="0024708D">
        <w:t>at: no meltdowns impact</w:t>
      </w:r>
    </w:p>
    <w:p w:rsidR="00BD0AFA" w:rsidRPr="0024708D" w:rsidRDefault="00BD0AFA" w:rsidP="00BD0AFA">
      <w:pPr>
        <w:pStyle w:val="Heading4"/>
      </w:pPr>
      <w:r w:rsidRPr="0024708D">
        <w:t>Everyone would die</w:t>
      </w:r>
    </w:p>
    <w:p w:rsidR="00BD0AFA" w:rsidRPr="0024708D" w:rsidRDefault="00D7531E" w:rsidP="00BD0AFA">
      <w:proofErr w:type="spellStart"/>
      <w:r>
        <w:rPr>
          <w:rStyle w:val="Style13ptBold"/>
        </w:rPr>
        <w:t>Lendman</w:t>
      </w:r>
      <w:proofErr w:type="spellEnd"/>
      <w:r w:rsidR="00BD0AFA" w:rsidRPr="0024708D">
        <w:rPr>
          <w:rStyle w:val="Style13ptBold"/>
        </w:rPr>
        <w:t xml:space="preserve"> 11</w:t>
      </w:r>
      <w:r>
        <w:rPr>
          <w:rStyle w:val="Style13ptBold"/>
        </w:rPr>
        <w:t xml:space="preserve"> </w:t>
      </w:r>
      <w:r w:rsidR="00BD0AFA" w:rsidRPr="0024708D">
        <w:t>[Stephen, Research Associate -- Center for Research on Globalization, 3-13, “Nuclear Meltdown in Japan,” http://www.thepeoplesvoice.org/TPV3/Voices.php/2011/03/13/nuclear-meltdown-in-japan]</w:t>
      </w:r>
    </w:p>
    <w:p w:rsidR="00BD0AFA" w:rsidRPr="0024708D" w:rsidRDefault="00BD0AFA" w:rsidP="00BD0AFA"/>
    <w:p w:rsidR="00BD0AFA" w:rsidRPr="0024708D" w:rsidRDefault="00BD0AFA" w:rsidP="00BD0AFA">
      <w:pPr>
        <w:rPr>
          <w:sz w:val="14"/>
        </w:rPr>
      </w:pPr>
      <w:r w:rsidRPr="0024708D">
        <w:rPr>
          <w:sz w:val="14"/>
        </w:rPr>
        <w:t xml:space="preserve">For years, Helen </w:t>
      </w:r>
      <w:proofErr w:type="spellStart"/>
      <w:r w:rsidRPr="0024708D">
        <w:rPr>
          <w:sz w:val="14"/>
        </w:rPr>
        <w:t>Caldicott</w:t>
      </w:r>
      <w:proofErr w:type="spellEnd"/>
      <w:r w:rsidRPr="0024708D">
        <w:rPr>
          <w:sz w:val="14"/>
        </w:rPr>
        <w:t xml:space="preserve"> warned </w:t>
      </w:r>
      <w:proofErr w:type="gramStart"/>
      <w:r w:rsidRPr="0024708D">
        <w:rPr>
          <w:sz w:val="14"/>
        </w:rPr>
        <w:t>it's</w:t>
      </w:r>
      <w:proofErr w:type="gramEnd"/>
      <w:r w:rsidRPr="0024708D">
        <w:rPr>
          <w:sz w:val="14"/>
        </w:rPr>
        <w:t xml:space="preserve"> coming. In her 1978 book, "Nuclear Madness," she said: "As a physician, I contend that </w:t>
      </w:r>
      <w:r w:rsidRPr="0024708D">
        <w:rPr>
          <w:rStyle w:val="Emphasis"/>
        </w:rPr>
        <w:t>nuclear technology threatens life on our planet with extinction</w:t>
      </w:r>
      <w:r w:rsidRPr="0024708D">
        <w:rPr>
          <w:rStyle w:val="StyleUnderline"/>
        </w:rPr>
        <w:t xml:space="preserve">. </w:t>
      </w:r>
      <w:r w:rsidRPr="0024708D">
        <w:rPr>
          <w:sz w:val="14"/>
        </w:rPr>
        <w:t xml:space="preserve">If present trends continue, the air we breathe, the food we eat, and the </w:t>
      </w:r>
      <w:r w:rsidRPr="0024708D">
        <w:rPr>
          <w:rStyle w:val="StyleUnderline"/>
        </w:rPr>
        <w:t xml:space="preserve">water we drink will soon be contaminated with enough radioactive pollutants to pose a potential health hazard far greater than any plague humanity has ever experienced." </w:t>
      </w:r>
      <w:r w:rsidRPr="0024708D">
        <w:rPr>
          <w:sz w:val="14"/>
        </w:rPr>
        <w:t xml:space="preserve">More below on the inevitable dangers from commercial nuclear power proliferation, besides added military ones. On March 11, New York Times writer Martin </w:t>
      </w:r>
      <w:proofErr w:type="spellStart"/>
      <w:r w:rsidRPr="0024708D">
        <w:rPr>
          <w:sz w:val="14"/>
        </w:rPr>
        <w:t>Fackler</w:t>
      </w:r>
      <w:proofErr w:type="spellEnd"/>
      <w:r w:rsidRPr="0024708D">
        <w:rPr>
          <w:sz w:val="14"/>
        </w:rPr>
        <w:t xml:space="preserve"> headlined, "Powerful Quake and Tsunami Devastate Northern Japan," saying: "The 8.9-magnitude earthquake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Striking at 2:46PM Tokyo time, it caused vast destruction, shook city skyscrapers, buckled highways, ignited fires, terrified millions, annihilated areas near Sendai, possibly killed thousands, and caused a nuclear meltdown, its potential catastrophic effects far exceeding quake and tsunami devastation, almost minor by comparison under a worst case scenario. 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w:t>
      </w:r>
      <w:proofErr w:type="spellStart"/>
      <w:r w:rsidRPr="0024708D">
        <w:rPr>
          <w:sz w:val="14"/>
        </w:rPr>
        <w:t>Jiji</w:t>
      </w:r>
      <w:proofErr w:type="spellEnd"/>
      <w:r w:rsidRPr="0024708D">
        <w:rPr>
          <w:sz w:val="14"/>
        </w:rPr>
        <w:t xml:space="preserve">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 under a worst case core meltdown, all bets are off as the entire region and beyond will be threatened with permanent contamination, making the most affected areas unsafe to live in. On March 12, </w:t>
      </w:r>
      <w:proofErr w:type="spellStart"/>
      <w:r w:rsidRPr="0024708D">
        <w:rPr>
          <w:sz w:val="14"/>
        </w:rPr>
        <w:t>Stratfor</w:t>
      </w:r>
      <w:proofErr w:type="spellEnd"/>
      <w:r w:rsidRPr="0024708D">
        <w:rPr>
          <w:sz w:val="14"/>
        </w:rPr>
        <w:t xml:space="preserve"> Global Intelligence issued a "Red Alert: Nuclear Meltdown at Quake-Damaged Japanese Plant," saying: Fukushima Daiichi "nuclear power plant in Okuma, Japan, appears to have caused a reactor meltdown." </w:t>
      </w:r>
      <w:proofErr w:type="spellStart"/>
      <w:r w:rsidRPr="0024708D">
        <w:rPr>
          <w:sz w:val="14"/>
        </w:rPr>
        <w:t>Stratfor</w:t>
      </w:r>
      <w:proofErr w:type="spellEnd"/>
      <w:r w:rsidRPr="0024708D">
        <w:rPr>
          <w:sz w:val="14"/>
        </w:rPr>
        <w:t xml:space="preserve"> downplayed its seriousness, adding that such an event "does not necessarily mean a nuclear disaster," that already may have happened - the ultimate nightmare short of nuclear winter. According to </w:t>
      </w:r>
      <w:proofErr w:type="spellStart"/>
      <w:r w:rsidRPr="0024708D">
        <w:rPr>
          <w:sz w:val="14"/>
        </w:rPr>
        <w:t>Stratfor</w:t>
      </w:r>
      <w:proofErr w:type="spellEnd"/>
      <w:r w:rsidRPr="0024708D">
        <w:rPr>
          <w:sz w:val="14"/>
        </w:rPr>
        <w:t>, "(A</w:t>
      </w:r>
      <w:proofErr w:type="gramStart"/>
      <w:r w:rsidRPr="0024708D">
        <w:rPr>
          <w:sz w:val="14"/>
        </w:rPr>
        <w:t>)s</w:t>
      </w:r>
      <w:proofErr w:type="gramEnd"/>
      <w:r w:rsidRPr="0024708D">
        <w:rPr>
          <w:sz w:val="14"/>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24708D">
        <w:rPr>
          <w:rStyle w:val="StyleUnderline"/>
        </w:rPr>
        <w:t>Chernobyl</w:t>
      </w:r>
      <w:r w:rsidRPr="0024708D">
        <w:rPr>
          <w:sz w:val="14"/>
        </w:rPr>
        <w:t xml:space="preserve"> in 1986. In fact, that disaster </w:t>
      </w:r>
      <w:r w:rsidRPr="0024708D">
        <w:rPr>
          <w:rStyle w:val="StyleUnderline"/>
        </w:rPr>
        <w:t>killed nearly one million people worldwide from nuclear radiation exposure</w:t>
      </w:r>
      <w:r w:rsidRPr="0024708D">
        <w:rPr>
          <w:sz w:val="14"/>
        </w:rPr>
        <w:t xml:space="preserve">. In their book titled, "Chernobyl: Consequences of the Catastrophe for People and the Environment," Alexey </w:t>
      </w:r>
      <w:proofErr w:type="spellStart"/>
      <w:r w:rsidRPr="0024708D">
        <w:rPr>
          <w:rStyle w:val="StyleUnderline"/>
        </w:rPr>
        <w:t>Yablokov</w:t>
      </w:r>
      <w:proofErr w:type="spellEnd"/>
      <w:r w:rsidRPr="0024708D">
        <w:rPr>
          <w:sz w:val="14"/>
        </w:rPr>
        <w:t xml:space="preserve">, </w:t>
      </w:r>
      <w:proofErr w:type="spellStart"/>
      <w:r w:rsidRPr="0024708D">
        <w:rPr>
          <w:sz w:val="14"/>
        </w:rPr>
        <w:t>Vassily</w:t>
      </w:r>
      <w:proofErr w:type="spellEnd"/>
      <w:r w:rsidRPr="0024708D">
        <w:rPr>
          <w:sz w:val="14"/>
        </w:rPr>
        <w:t xml:space="preserve"> </w:t>
      </w:r>
      <w:proofErr w:type="spellStart"/>
      <w:r w:rsidRPr="0024708D">
        <w:rPr>
          <w:rStyle w:val="StyleUnderline"/>
        </w:rPr>
        <w:t>Nesterenko</w:t>
      </w:r>
      <w:proofErr w:type="spellEnd"/>
      <w:r w:rsidRPr="0024708D">
        <w:rPr>
          <w:sz w:val="14"/>
        </w:rPr>
        <w:t xml:space="preserve"> and Alexey </w:t>
      </w:r>
      <w:proofErr w:type="spellStart"/>
      <w:r w:rsidRPr="0024708D">
        <w:rPr>
          <w:rStyle w:val="StyleUnderline"/>
        </w:rPr>
        <w:t>Nesterenko</w:t>
      </w:r>
      <w:proofErr w:type="spellEnd"/>
      <w:r w:rsidRPr="0024708D">
        <w:rPr>
          <w:rStyle w:val="StyleUnderline"/>
        </w:rPr>
        <w:t xml:space="preserve"> said: "For the past 23 years, it has been clear that there is a danger greater than nuclear weapons concealed within nuclear power. Emissions from this one reactor exceeded a hundred-fold the radioactive contamination of the bombs dropped on Hiroshima and Nagasaki." "No citizen of any country can be assured that he or she can be protected from radioactive contamination. One nuclear reactor can pollute half the globe. Chernobyl fallout covers the entire Northern Hemisphere." </w:t>
      </w:r>
      <w:proofErr w:type="spellStart"/>
      <w:r w:rsidRPr="0024708D">
        <w:rPr>
          <w:sz w:val="14"/>
        </w:rPr>
        <w:t>Stratfor</w:t>
      </w:r>
      <w:proofErr w:type="spellEnd"/>
      <w:r w:rsidRPr="0024708D">
        <w:rPr>
          <w:sz w:val="14"/>
        </w:rPr>
        <w:t xml:space="preserve"> explained that </w:t>
      </w:r>
      <w:r w:rsidRPr="0024708D">
        <w:rPr>
          <w:rStyle w:val="StyleUnderline"/>
        </w:rPr>
        <w:t xml:space="preserve">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w:t>
      </w:r>
      <w:r w:rsidRPr="0024708D">
        <w:rPr>
          <w:sz w:val="14"/>
        </w:rPr>
        <w:t xml:space="preserve">Potentially, millions of lives will be jeopardized. Japanese officials said Fukushima's reactor container wasn't breached. </w:t>
      </w:r>
      <w:proofErr w:type="spellStart"/>
      <w:r w:rsidRPr="0024708D">
        <w:rPr>
          <w:sz w:val="14"/>
        </w:rPr>
        <w:t>Stratfor</w:t>
      </w:r>
      <w:proofErr w:type="spellEnd"/>
      <w:r w:rsidRPr="0024708D">
        <w:rPr>
          <w:sz w:val="14"/>
        </w:rPr>
        <w:t xml:space="preserve"> and others said it was, making the potential calamity far worse than reported. Japan's Nuclear and Industrial Safety Agency (NISA) said the explosion at Fukushima's </w:t>
      </w:r>
      <w:proofErr w:type="spellStart"/>
      <w:r w:rsidRPr="0024708D">
        <w:rPr>
          <w:sz w:val="14"/>
        </w:rPr>
        <w:t>Saiichi</w:t>
      </w:r>
      <w:proofErr w:type="spellEnd"/>
      <w:r w:rsidRPr="0024708D">
        <w:rPr>
          <w:sz w:val="14"/>
        </w:rPr>
        <w:t xml:space="preserve">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24708D">
        <w:rPr>
          <w:sz w:val="14"/>
        </w:rPr>
        <w:t>coverup</w:t>
      </w:r>
      <w:proofErr w:type="spellEnd"/>
      <w:r w:rsidRPr="0024708D">
        <w:rPr>
          <w:sz w:val="14"/>
        </w:rPr>
        <w:t xml:space="preserve">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massive radiation releases may follow, impacting the entire region. "It could be, literally, an apocalyptic event. The reactor could blow." If so, Russia, China, Korea and most parts of Western Asia will be affected. Many thousands will die, potentially millions under a </w:t>
      </w:r>
      <w:proofErr w:type="spellStart"/>
      <w:r w:rsidRPr="0024708D">
        <w:rPr>
          <w:sz w:val="14"/>
        </w:rPr>
        <w:t>worse case</w:t>
      </w:r>
      <w:proofErr w:type="spellEnd"/>
      <w:r w:rsidRPr="0024708D">
        <w:rPr>
          <w:sz w:val="14"/>
        </w:rPr>
        <w:t xml:space="preserv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w:t>
      </w:r>
      <w:proofErr w:type="gramStart"/>
      <w:r w:rsidRPr="0024708D">
        <w:rPr>
          <w:sz w:val="14"/>
        </w:rPr>
        <w:t>)</w:t>
      </w:r>
      <w:proofErr w:type="spellStart"/>
      <w:r w:rsidRPr="0024708D">
        <w:rPr>
          <w:sz w:val="14"/>
        </w:rPr>
        <w:t>hese</w:t>
      </w:r>
      <w:proofErr w:type="spellEnd"/>
      <w:proofErr w:type="gramEnd"/>
      <w:r w:rsidRPr="0024708D">
        <w:rPr>
          <w:sz w:val="14"/>
        </w:rPr>
        <w:t xml:space="preserv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w:t>
      </w:r>
      <w:proofErr w:type="spellStart"/>
      <w:r w:rsidRPr="0024708D">
        <w:rPr>
          <w:sz w:val="14"/>
        </w:rPr>
        <w:t>Caldicott</w:t>
      </w:r>
      <w:proofErr w:type="spellEnd"/>
      <w:r w:rsidRPr="0024708D">
        <w:rPr>
          <w:sz w:val="14"/>
        </w:rPr>
        <w:t xml:space="preserve">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nuclear plants are atom bomb factories. 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w:t>
      </w:r>
      <w:r w:rsidRPr="0024708D">
        <w:rPr>
          <w:rStyle w:val="StyleUnderline"/>
        </w:rPr>
        <w:t>The link between radiation exposure and disease is irrefutable, depending only on the amount of cumulative exposure over time</w:t>
      </w:r>
      <w:r w:rsidRPr="0024708D">
        <w:rPr>
          <w:sz w:val="14"/>
        </w:rPr>
        <w:t xml:space="preserve">, </w:t>
      </w:r>
      <w:proofErr w:type="spellStart"/>
      <w:r w:rsidRPr="0024708D">
        <w:rPr>
          <w:sz w:val="14"/>
        </w:rPr>
        <w:t>Caldicott</w:t>
      </w:r>
      <w:proofErr w:type="spellEnd"/>
      <w:r w:rsidRPr="0024708D">
        <w:rPr>
          <w:sz w:val="14"/>
        </w:rPr>
        <w:t xml:space="preserve"> saying: </w:t>
      </w:r>
      <w:r w:rsidRPr="0024708D">
        <w:rPr>
          <w:rStyle w:val="StyleUnderline"/>
        </w:rPr>
        <w:t xml:space="preserve">"If a regulatory gene is biochemically altered by radiation exposure, the cell will begin to incubate cancer, during a 'latent period of carcinogenesis,' lasting from two to sixty years." </w:t>
      </w:r>
      <w:r w:rsidRPr="0024708D">
        <w:rPr>
          <w:sz w:val="14"/>
        </w:rPr>
        <w:t xml:space="preserve">In fact, </w:t>
      </w:r>
      <w:r w:rsidRPr="0024708D">
        <w:rPr>
          <w:rStyle w:val="Emphasis"/>
        </w:rPr>
        <w:t>a single gene mutation can prove fatal</w:t>
      </w:r>
      <w:r w:rsidRPr="0024708D">
        <w:rPr>
          <w:rStyle w:val="StyleUnderline"/>
        </w:rPr>
        <w:t>. No amount of radiation exposure is safe</w:t>
      </w:r>
      <w:r w:rsidRPr="0024708D">
        <w:rPr>
          <w:sz w:val="14"/>
        </w:rPr>
        <w:t xml:space="preserve">. Moreover, </w:t>
      </w:r>
      <w:r w:rsidRPr="0024708D">
        <w:rPr>
          <w:rStyle w:val="StyleUnderline"/>
        </w:rPr>
        <w:t xml:space="preserve">when combined with about 80,000 commonly used toxic chemicals and contaminated GMO foods and ingredients, it causes 80% of known cancers, putting everyone at risk everywhere. </w:t>
      </w:r>
      <w:r w:rsidRPr="0024708D">
        <w:rPr>
          <w:sz w:val="14"/>
        </w:rPr>
        <w:t xml:space="preserve">Further, </w:t>
      </w:r>
      <w:r w:rsidRPr="0024708D">
        <w:rPr>
          <w:rStyle w:val="StyleUnderline"/>
        </w:rPr>
        <w:t>the combined effects of allowable radiation exposure, uranium mining, milling operations, enrichment, and fuel fabrication can be devastating to those exposed.</w:t>
      </w:r>
      <w:r w:rsidRPr="0024708D">
        <w:rPr>
          <w:sz w:val="14"/>
        </w:rPr>
        <w:t xml:space="preserve"> Besides the insoluble waste storage/disposal problem, </w:t>
      </w:r>
      <w:r w:rsidRPr="0024708D">
        <w:rPr>
          <w:rStyle w:val="Emphasis"/>
        </w:rPr>
        <w:t>nuclear accidents happen and catastrophic ones are inevitable</w:t>
      </w:r>
      <w:r w:rsidRPr="0024708D">
        <w:rPr>
          <w:sz w:val="14"/>
        </w:rPr>
        <w:t xml:space="preserve">. Inevitable Meltdowns </w:t>
      </w:r>
      <w:proofErr w:type="spellStart"/>
      <w:r w:rsidRPr="0024708D">
        <w:rPr>
          <w:sz w:val="14"/>
        </w:rPr>
        <w:t>Caldicott</w:t>
      </w:r>
      <w:proofErr w:type="spellEnd"/>
      <w:r w:rsidRPr="0024708D">
        <w:rPr>
          <w:sz w:val="14"/>
        </w:rPr>
        <w:t xml:space="preserve"> and other </w:t>
      </w:r>
      <w:r w:rsidRPr="0024708D">
        <w:rPr>
          <w:rStyle w:val="StyleUnderline"/>
        </w:rPr>
        <w:t xml:space="preserve">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w:t>
      </w:r>
      <w:r w:rsidRPr="0024708D">
        <w:rPr>
          <w:sz w:val="14"/>
        </w:rPr>
        <w:t xml:space="preserve">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Like any machine or facility, they're vulnerable to breakdowns, that if serious enough can cause enormous, possibly catastrophic, harm.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w:t>
      </w:r>
      <w:proofErr w:type="spellStart"/>
      <w:r w:rsidRPr="0024708D">
        <w:rPr>
          <w:sz w:val="14"/>
        </w:rPr>
        <w:t>caus</w:t>
      </w:r>
      <w:proofErr w:type="spellEnd"/>
      <w:r w:rsidRPr="0024708D">
        <w:rPr>
          <w:sz w:val="14"/>
        </w:rPr>
        <w:t>(</w:t>
      </w:r>
      <w:proofErr w:type="spellStart"/>
      <w:r w:rsidRPr="0024708D">
        <w:rPr>
          <w:sz w:val="14"/>
        </w:rPr>
        <w:t>ing</w:t>
      </w:r>
      <w:proofErr w:type="spellEnd"/>
      <w:r w:rsidRPr="0024708D">
        <w:rPr>
          <w:sz w:val="14"/>
        </w:rPr>
        <w:t xml:space="preserve">) long-term, catastrophic disruptions of the global climate and massive destruction of Earth's protective ozone layer. The result would be a global nuclear famine that could kill up to one billion people." Worse still is nuclear winter, the ultimate nightmare, able to end all life if it happens. It's nuclear proliferation's unacceptable risk, a clear and present danger as long as nuclear weapons and commercial dependency exist. In 1946, </w:t>
      </w:r>
      <w:proofErr w:type="spellStart"/>
      <w:r w:rsidRPr="0024708D">
        <w:rPr>
          <w:sz w:val="14"/>
        </w:rPr>
        <w:t>Enstein</w:t>
      </w:r>
      <w:proofErr w:type="spellEnd"/>
      <w:r w:rsidRPr="0024708D">
        <w:rPr>
          <w:sz w:val="14"/>
        </w:rPr>
        <w:t xml:space="preserve"> knew it, saying: "Our world faces a crisis as yet unperceived by those possessing the power to make great decisions for good and evil. The unleashed power of the atom has changed everything save our modes of thinking, and thus we drift toward unparalleled catastrophe." He envisioned two choices - abolish all forms of nuclear power or face extinction. No one listened. The Doomsday Clock keeps ticking.</w:t>
      </w:r>
    </w:p>
    <w:p w:rsidR="00BD0AFA" w:rsidRPr="0024708D" w:rsidRDefault="00BD0AFA" w:rsidP="00BD0AFA"/>
    <w:p w:rsidR="00BD0AFA" w:rsidRPr="0024708D" w:rsidRDefault="00BD0AFA" w:rsidP="00BD0AFA">
      <w:pPr>
        <w:pStyle w:val="Heading4"/>
        <w:rPr>
          <w:shd w:val="clear" w:color="auto" w:fill="FFFFFF"/>
        </w:rPr>
      </w:pPr>
      <w:r w:rsidRPr="0024708D">
        <w:rPr>
          <w:shd w:val="clear" w:color="auto" w:fill="FFFFFF"/>
        </w:rPr>
        <w:t xml:space="preserve">Risks of nuclear energy are unpredictable, so you should err </w:t>
      </w:r>
      <w:proofErr w:type="spellStart"/>
      <w:r w:rsidRPr="0024708D">
        <w:rPr>
          <w:shd w:val="clear" w:color="auto" w:fill="FFFFFF"/>
        </w:rPr>
        <w:t>neg</w:t>
      </w:r>
      <w:proofErr w:type="spellEnd"/>
      <w:r w:rsidRPr="0024708D">
        <w:rPr>
          <w:shd w:val="clear" w:color="auto" w:fill="FFFFFF"/>
        </w:rPr>
        <w:t xml:space="preserve"> -- consensus of experts. </w:t>
      </w:r>
    </w:p>
    <w:p w:rsidR="00BD0AFA" w:rsidRPr="0024708D" w:rsidRDefault="00D7531E" w:rsidP="00BD0AFA">
      <w:proofErr w:type="spellStart"/>
      <w:r>
        <w:rPr>
          <w:rStyle w:val="Style13ptBold"/>
        </w:rPr>
        <w:t>Perlin</w:t>
      </w:r>
      <w:proofErr w:type="spellEnd"/>
      <w:r>
        <w:rPr>
          <w:rStyle w:val="Style13ptBold"/>
        </w:rPr>
        <w:t xml:space="preserve"> </w:t>
      </w:r>
      <w:r w:rsidR="00BD0AFA" w:rsidRPr="0024708D">
        <w:rPr>
          <w:rStyle w:val="Style13ptBold"/>
        </w:rPr>
        <w:t>11</w:t>
      </w:r>
      <w:r>
        <w:rPr>
          <w:rStyle w:val="Style13ptBold"/>
        </w:rPr>
        <w:t xml:space="preserve"> </w:t>
      </w:r>
      <w:r w:rsidR="00BD0AFA" w:rsidRPr="0024708D">
        <w:rPr>
          <w:rFonts w:eastAsiaTheme="minorEastAsia"/>
          <w:shd w:val="clear" w:color="auto" w:fill="FFFFFF"/>
        </w:rPr>
        <w:t>[John, historian and author of multiple books about the environment, 6-14, “</w:t>
      </w:r>
      <w:r w:rsidR="00BD0AFA" w:rsidRPr="0024708D">
        <w:t>Confessions of a Nuclear Power Safety Expert,” http://www.psmag.com/science/confessions-of-a-nuclear-power-safety-expert-32220/]</w:t>
      </w:r>
    </w:p>
    <w:p w:rsidR="00BD0AFA" w:rsidRPr="0024708D" w:rsidRDefault="00BD0AFA" w:rsidP="00BD0AFA">
      <w:pPr>
        <w:rPr>
          <w:rFonts w:eastAsiaTheme="minorEastAsia"/>
          <w:shd w:val="clear" w:color="auto" w:fill="FFFFFF"/>
        </w:rPr>
      </w:pPr>
    </w:p>
    <w:p w:rsidR="00BD0AFA" w:rsidRPr="0024708D" w:rsidRDefault="00BD0AFA" w:rsidP="00BD0AFA">
      <w:pPr>
        <w:rPr>
          <w:sz w:val="16"/>
          <w:shd w:val="clear" w:color="auto" w:fill="FFFFFF"/>
        </w:rPr>
      </w:pPr>
      <w:r w:rsidRPr="0024708D">
        <w:rPr>
          <w:u w:val="single"/>
          <w:shd w:val="clear" w:color="auto" w:fill="FFFFFF"/>
        </w:rPr>
        <w:t>When Italy decided</w:t>
      </w:r>
      <w:r w:rsidRPr="0024708D">
        <w:rPr>
          <w:sz w:val="16"/>
          <w:shd w:val="clear" w:color="auto" w:fill="FFFFFF"/>
        </w:rPr>
        <w:t xml:space="preserve"> in the mid-’70s </w:t>
      </w:r>
      <w:r w:rsidRPr="0024708D">
        <w:rPr>
          <w:u w:val="single"/>
          <w:shd w:val="clear" w:color="auto" w:fill="FFFFFF"/>
        </w:rPr>
        <w:t>to add nuclear power</w:t>
      </w:r>
      <w:r w:rsidRPr="0024708D">
        <w:rPr>
          <w:sz w:val="16"/>
          <w:shd w:val="clear" w:color="auto" w:fill="FFFFFF"/>
        </w:rPr>
        <w:t xml:space="preserve"> to its power portfolio, </w:t>
      </w:r>
      <w:r w:rsidRPr="0024708D">
        <w:rPr>
          <w:u w:val="single"/>
          <w:shd w:val="clear" w:color="auto" w:fill="FFFFFF"/>
        </w:rPr>
        <w:t xml:space="preserve">young mechanical and nuclear engineer Cesare </w:t>
      </w:r>
      <w:proofErr w:type="spellStart"/>
      <w:r w:rsidRPr="0024708D">
        <w:rPr>
          <w:u w:val="single"/>
          <w:shd w:val="clear" w:color="auto" w:fill="FFFFFF"/>
        </w:rPr>
        <w:t>Silvi</w:t>
      </w:r>
      <w:proofErr w:type="spellEnd"/>
      <w:r w:rsidRPr="0024708D">
        <w:rPr>
          <w:u w:val="single"/>
          <w:shd w:val="clear" w:color="auto" w:fill="FFFFFF"/>
        </w:rPr>
        <w:t xml:space="preserve"> was among those attracted to the opportunities it presented</w:t>
      </w:r>
      <w:r w:rsidRPr="0024708D">
        <w:rPr>
          <w:sz w:val="16"/>
          <w:shd w:val="clear" w:color="auto" w:fill="FFFFFF"/>
        </w:rPr>
        <w:t xml:space="preserve">. His work centered on nuclear safety issues — in particular, what might happen if something unexpected struck a power plant. Corners he saw cut there eventually soured </w:t>
      </w:r>
      <w:proofErr w:type="spellStart"/>
      <w:r w:rsidRPr="0024708D">
        <w:rPr>
          <w:sz w:val="16"/>
          <w:shd w:val="clear" w:color="auto" w:fill="FFFFFF"/>
        </w:rPr>
        <w:t>Silvi</w:t>
      </w:r>
      <w:proofErr w:type="spellEnd"/>
      <w:r w:rsidRPr="0024708D">
        <w:rPr>
          <w:sz w:val="16"/>
          <w:shd w:val="clear" w:color="auto" w:fill="FFFFFF"/>
        </w:rPr>
        <w:t xml:space="preserve"> on that endeavor. </w:t>
      </w:r>
      <w:r w:rsidRPr="0024708D">
        <w:rPr>
          <w:u w:val="single"/>
          <w:shd w:val="clear" w:color="auto" w:fill="FFFFFF"/>
        </w:rPr>
        <w:t>His next position — at the Italian Commission on Nuclear</w:t>
      </w:r>
      <w:r w:rsidRPr="0024708D">
        <w:rPr>
          <w:sz w:val="16"/>
          <w:shd w:val="clear" w:color="auto" w:fill="FFFFFF"/>
        </w:rPr>
        <w:t xml:space="preserve"> and Alternative Energy Sources, which included work on nuclear disarmament — eventually </w:t>
      </w:r>
      <w:r w:rsidRPr="0024708D">
        <w:rPr>
          <w:u w:val="single"/>
          <w:shd w:val="clear" w:color="auto" w:fill="FFFFFF"/>
        </w:rPr>
        <w:t xml:space="preserve">soured him on nuclear energy itself. </w:t>
      </w:r>
      <w:r w:rsidRPr="0024708D">
        <w:rPr>
          <w:rStyle w:val="Emphasis"/>
        </w:rPr>
        <w:t>“[If we] continue with nuclear power, there will definitely be worse accidents,”</w:t>
      </w:r>
      <w:r w:rsidRPr="0024708D">
        <w:rPr>
          <w:sz w:val="16"/>
          <w:shd w:val="clear" w:color="auto" w:fill="FFFFFF"/>
        </w:rPr>
        <w:t xml:space="preserve"> </w:t>
      </w:r>
      <w:r w:rsidRPr="0024708D">
        <w:rPr>
          <w:rStyle w:val="StyleUnderline"/>
        </w:rPr>
        <w:t>he argued in the wake of</w:t>
      </w:r>
      <w:r w:rsidRPr="0024708D">
        <w:rPr>
          <w:sz w:val="16"/>
          <w:shd w:val="clear" w:color="auto" w:fill="FFFFFF"/>
        </w:rPr>
        <w:t xml:space="preserve"> Japan’s </w:t>
      </w:r>
      <w:r w:rsidRPr="0024708D">
        <w:rPr>
          <w:rStyle w:val="StyleUnderline"/>
        </w:rPr>
        <w:t>Fukushima</w:t>
      </w:r>
      <w:r w:rsidRPr="0024708D">
        <w:rPr>
          <w:sz w:val="16"/>
          <w:shd w:val="clear" w:color="auto" w:fill="FFFFFF"/>
        </w:rPr>
        <w:t xml:space="preserve"> Daiichi disaster. Over the weekend, Italian voters agreed and overwhelming rejected restarting nuclear power in their country. “Why not </w:t>
      </w:r>
      <w:r w:rsidRPr="0024708D">
        <w:rPr>
          <w:u w:val="single"/>
          <w:shd w:val="clear" w:color="auto" w:fill="FFFFFF"/>
        </w:rPr>
        <w:t>consider</w:t>
      </w:r>
      <w:r w:rsidRPr="0024708D">
        <w:rPr>
          <w:sz w:val="16"/>
          <w:shd w:val="clear" w:color="auto" w:fill="FFFFFF"/>
        </w:rPr>
        <w:t xml:space="preserve"> Three Mile Island, Chernobyl and </w:t>
      </w:r>
      <w:r w:rsidRPr="0024708D">
        <w:rPr>
          <w:u w:val="single"/>
          <w:shd w:val="clear" w:color="auto" w:fill="FFFFFF"/>
        </w:rPr>
        <w:t>Fukushima as warnings of greater catastrophes to come</w:t>
      </w:r>
      <w:r w:rsidRPr="0024708D">
        <w:rPr>
          <w:sz w:val="16"/>
          <w:shd w:val="clear" w:color="auto" w:fill="FFFFFF"/>
        </w:rPr>
        <w:t xml:space="preserve"> and avoid the inevitable by shutting them down, much like changing your diet and/or lifestyle after finding out that your cholesterol or blood pressure is elevated, rather than continuing down the same path until a heart attack or stroke strikes?” In the meantime, he suggests that wrangling existing power plants requires a global response toward the dangers he predicts. “Instead of a Kyoto accord,” he says, “we will have to have some kind of multilateral nuclear agreement to deal with such threats.” In the last two decades, </w:t>
      </w:r>
      <w:proofErr w:type="spellStart"/>
      <w:r w:rsidRPr="0024708D">
        <w:rPr>
          <w:sz w:val="16"/>
          <w:shd w:val="clear" w:color="auto" w:fill="FFFFFF"/>
        </w:rPr>
        <w:t>Silvi</w:t>
      </w:r>
      <w:proofErr w:type="spellEnd"/>
      <w:r w:rsidRPr="0024708D">
        <w:rPr>
          <w:sz w:val="16"/>
          <w:shd w:val="clear" w:color="auto" w:fill="FFFFFF"/>
        </w:rPr>
        <w:t xml:space="preserve"> has gone on to acclaim in the world of solar energy, where has been president of the International Solar Energy Society and founder of the Italian Group for the History of Solar Energy. </w:t>
      </w:r>
      <w:proofErr w:type="spellStart"/>
      <w:r w:rsidRPr="0024708D">
        <w:rPr>
          <w:sz w:val="16"/>
          <w:shd w:val="clear" w:color="auto" w:fill="FFFFFF"/>
        </w:rPr>
        <w:t>Silvi</w:t>
      </w:r>
      <w:proofErr w:type="spellEnd"/>
      <w:r w:rsidRPr="0024708D">
        <w:rPr>
          <w:sz w:val="16"/>
          <w:shd w:val="clear" w:color="auto" w:fill="FFFFFF"/>
        </w:rPr>
        <w:t xml:space="preserve"> originally worked in the north of Italy as </w:t>
      </w:r>
      <w:proofErr w:type="spellStart"/>
      <w:proofErr w:type="gramStart"/>
      <w:r w:rsidRPr="0024708D">
        <w:rPr>
          <w:sz w:val="16"/>
          <w:shd w:val="clear" w:color="auto" w:fill="FFFFFF"/>
        </w:rPr>
        <w:t>a</w:t>
      </w:r>
      <w:proofErr w:type="spellEnd"/>
      <w:proofErr w:type="gramEnd"/>
      <w:r w:rsidRPr="0024708D">
        <w:rPr>
          <w:sz w:val="16"/>
          <w:shd w:val="clear" w:color="auto" w:fill="FFFFFF"/>
        </w:rPr>
        <w:t xml:space="preserve"> engineer. He did not like the polluted Po River valley, where the smell from various industries near his flat — despite his boss’ assurances of “You’ll get used to it” — annoyed him. Then the 1973 Arab-Israeli War and its attendant oil crisis prompted the Italian government to consider nuclear energy, and a door opened for </w:t>
      </w:r>
      <w:proofErr w:type="spellStart"/>
      <w:r w:rsidRPr="0024708D">
        <w:rPr>
          <w:sz w:val="16"/>
          <w:shd w:val="clear" w:color="auto" w:fill="FFFFFF"/>
        </w:rPr>
        <w:t>Silvi</w:t>
      </w:r>
      <w:proofErr w:type="spellEnd"/>
      <w:r w:rsidRPr="0024708D">
        <w:rPr>
          <w:sz w:val="16"/>
          <w:shd w:val="clear" w:color="auto" w:fill="FFFFFF"/>
        </w:rPr>
        <w:t xml:space="preserve">. The newly formed Italian National Commission on Nuclear Energy sought out young engineers like </w:t>
      </w:r>
      <w:proofErr w:type="spellStart"/>
      <w:r w:rsidRPr="0024708D">
        <w:rPr>
          <w:sz w:val="16"/>
          <w:shd w:val="clear" w:color="auto" w:fill="FFFFFF"/>
        </w:rPr>
        <w:t>Silvi</w:t>
      </w:r>
      <w:proofErr w:type="spellEnd"/>
      <w:r w:rsidRPr="0024708D">
        <w:rPr>
          <w:sz w:val="16"/>
          <w:shd w:val="clear" w:color="auto" w:fill="FFFFFF"/>
        </w:rPr>
        <w:t xml:space="preserve">, who saw the opportunity as a means to return home to Rome. His top scores on the entrance tests won him a spot in the Directorate for Nuclear Safety and Radioactive Protection, and in 1975, </w:t>
      </w:r>
      <w:r w:rsidRPr="0024708D">
        <w:rPr>
          <w:u w:val="single"/>
          <w:shd w:val="clear" w:color="auto" w:fill="FFFFFF"/>
        </w:rPr>
        <w:t xml:space="preserve">the directorate tasked </w:t>
      </w:r>
      <w:proofErr w:type="spellStart"/>
      <w:r w:rsidRPr="0024708D">
        <w:rPr>
          <w:u w:val="single"/>
          <w:shd w:val="clear" w:color="auto" w:fill="FFFFFF"/>
        </w:rPr>
        <w:t>Silvi</w:t>
      </w:r>
      <w:proofErr w:type="spellEnd"/>
      <w:r w:rsidRPr="0024708D">
        <w:rPr>
          <w:u w:val="single"/>
          <w:shd w:val="clear" w:color="auto" w:fill="FFFFFF"/>
        </w:rPr>
        <w:t xml:space="preserve"> to examine and analyze threats to the well-being of nuclear power plants from the outside environment</w:t>
      </w:r>
      <w:r w:rsidRPr="0024708D">
        <w:rPr>
          <w:sz w:val="16"/>
          <w:shd w:val="clear" w:color="auto" w:fill="FFFFFF"/>
        </w:rPr>
        <w:t xml:space="preserve">. “I was looking at low-possibility events, </w:t>
      </w:r>
      <w:r w:rsidRPr="0024708D">
        <w:rPr>
          <w:u w:val="single"/>
          <w:shd w:val="clear" w:color="auto" w:fill="FFFFFF"/>
        </w:rPr>
        <w:t>like a meteor striking the housing of a reactor or a car thrown at it by a tornado</w:t>
      </w:r>
      <w:r w:rsidRPr="0024708D">
        <w:rPr>
          <w:sz w:val="16"/>
          <w:shd w:val="clear" w:color="auto" w:fill="FFFFFF"/>
        </w:rPr>
        <w:t xml:space="preserve">. These definitely </w:t>
      </w:r>
      <w:r w:rsidRPr="0024708D">
        <w:rPr>
          <w:u w:val="single"/>
          <w:shd w:val="clear" w:color="auto" w:fill="FFFFFF"/>
        </w:rPr>
        <w:t>had a small chance of happening</w:t>
      </w:r>
      <w:r w:rsidRPr="0024708D">
        <w:rPr>
          <w:sz w:val="16"/>
          <w:shd w:val="clear" w:color="auto" w:fill="FFFFFF"/>
        </w:rPr>
        <w:t xml:space="preserve">, but </w:t>
      </w:r>
      <w:r w:rsidRPr="0024708D">
        <w:rPr>
          <w:u w:val="single"/>
          <w:shd w:val="clear" w:color="auto" w:fill="FFFFFF"/>
        </w:rPr>
        <w:t>the end result would have been horrific</w:t>
      </w:r>
      <w:r w:rsidRPr="0024708D">
        <w:rPr>
          <w:sz w:val="16"/>
          <w:shd w:val="clear" w:color="auto" w:fill="FFFFFF"/>
        </w:rPr>
        <w:t xml:space="preserve">.” Plus, he says now, </w:t>
      </w:r>
      <w:r w:rsidRPr="0024708D">
        <w:rPr>
          <w:u w:val="single"/>
          <w:shd w:val="clear" w:color="auto" w:fill="FFFFFF"/>
        </w:rPr>
        <w:t>the proliferation of nuclear plants just adds more targets.</w:t>
      </w:r>
      <w:r w:rsidRPr="0024708D">
        <w:rPr>
          <w:sz w:val="16"/>
          <w:shd w:val="clear" w:color="auto" w:fill="FFFFFF"/>
        </w:rPr>
        <w:t xml:space="preserve"> “Many laughed at such speculation and planning,” he says, “but then again, </w:t>
      </w:r>
      <w:r w:rsidRPr="0024708D">
        <w:rPr>
          <w:u w:val="single"/>
          <w:shd w:val="clear" w:color="auto" w:fill="FFFFFF"/>
        </w:rPr>
        <w:t xml:space="preserve">how many would have taken seriously a recommendation of extending the height of the seawall at </w:t>
      </w:r>
      <w:proofErr w:type="spellStart"/>
      <w:r w:rsidRPr="0024708D">
        <w:rPr>
          <w:u w:val="single"/>
          <w:shd w:val="clear" w:color="auto" w:fill="FFFFFF"/>
        </w:rPr>
        <w:t>Fukishima</w:t>
      </w:r>
      <w:proofErr w:type="spellEnd"/>
      <w:r w:rsidRPr="0024708D">
        <w:rPr>
          <w:u w:val="single"/>
          <w:shd w:val="clear" w:color="auto" w:fill="FFFFFF"/>
        </w:rPr>
        <w:t xml:space="preserve"> another six meters? They would have questioned your sanity</w:t>
      </w:r>
      <w:r w:rsidRPr="0024708D">
        <w:rPr>
          <w:sz w:val="16"/>
          <w:shd w:val="clear" w:color="auto" w:fill="FFFFFF"/>
        </w:rPr>
        <w:t>, if you had argued that the 10-meter barrier was inadequate. “</w:t>
      </w:r>
      <w:r w:rsidRPr="0024708D">
        <w:rPr>
          <w:u w:val="single"/>
          <w:shd w:val="clear" w:color="auto" w:fill="FFFFFF"/>
        </w:rPr>
        <w:t>Our problem is that we don’t know what will happen on any scale of time</w:t>
      </w:r>
      <w:r w:rsidRPr="0024708D">
        <w:rPr>
          <w:sz w:val="16"/>
          <w:shd w:val="clear" w:color="auto" w:fill="FFFFFF"/>
        </w:rPr>
        <w:t xml:space="preserve">. Such uncertainty is OK when dealing with train trips or dinner choices. But </w:t>
      </w:r>
      <w:r w:rsidRPr="0024708D">
        <w:rPr>
          <w:u w:val="single"/>
          <w:shd w:val="clear" w:color="auto" w:fill="FFFFFF"/>
        </w:rPr>
        <w:t>it becomes problematic when considering the possible spread of very dangerous material that will stay deadly fo</w:t>
      </w:r>
      <w:r w:rsidRPr="0024708D">
        <w:rPr>
          <w:sz w:val="16"/>
          <w:shd w:val="clear" w:color="auto" w:fill="FFFFFF"/>
        </w:rPr>
        <w:t xml:space="preserve">r hundreds, if not </w:t>
      </w:r>
      <w:r w:rsidRPr="0024708D">
        <w:rPr>
          <w:u w:val="single"/>
          <w:shd w:val="clear" w:color="auto" w:fill="FFFFFF"/>
        </w:rPr>
        <w:t>thousands, of years.”</w:t>
      </w:r>
      <w:r w:rsidRPr="0024708D">
        <w:rPr>
          <w:sz w:val="16"/>
          <w:shd w:val="clear" w:color="auto" w:fill="FFFFFF"/>
        </w:rPr>
        <w:t xml:space="preserve"> In his introduction to risk analysis, </w:t>
      </w:r>
      <w:proofErr w:type="spellStart"/>
      <w:r w:rsidRPr="0024708D">
        <w:rPr>
          <w:sz w:val="16"/>
          <w:shd w:val="clear" w:color="auto" w:fill="FFFFFF"/>
        </w:rPr>
        <w:t>Silvi</w:t>
      </w:r>
      <w:proofErr w:type="spellEnd"/>
      <w:r w:rsidRPr="0024708D">
        <w:rPr>
          <w:sz w:val="16"/>
          <w:shd w:val="clear" w:color="auto" w:fill="FFFFFF"/>
        </w:rPr>
        <w:t xml:space="preserve"> provides a very simple equation: R=</w:t>
      </w:r>
      <w:proofErr w:type="spellStart"/>
      <w:r w:rsidRPr="0024708D">
        <w:rPr>
          <w:sz w:val="16"/>
          <w:shd w:val="clear" w:color="auto" w:fill="FFFFFF"/>
        </w:rPr>
        <w:t>PxC</w:t>
      </w:r>
      <w:proofErr w:type="spellEnd"/>
      <w:r w:rsidRPr="0024708D">
        <w:rPr>
          <w:sz w:val="16"/>
          <w:shd w:val="clear" w:color="auto" w:fill="FFFFFF"/>
        </w:rPr>
        <w:t xml:space="preserve">. In English, that translates to </w:t>
      </w:r>
      <w:r w:rsidRPr="0024708D">
        <w:rPr>
          <w:u w:val="single"/>
          <w:shd w:val="clear" w:color="auto" w:fill="FFFFFF"/>
        </w:rPr>
        <w:t>the probability of something happening</w:t>
      </w:r>
      <w:r w:rsidRPr="0024708D">
        <w:rPr>
          <w:sz w:val="16"/>
          <w:shd w:val="clear" w:color="auto" w:fill="FFFFFF"/>
        </w:rPr>
        <w:t xml:space="preserve"> (the P) </w:t>
      </w:r>
      <w:r w:rsidRPr="0024708D">
        <w:rPr>
          <w:u w:val="single"/>
          <w:shd w:val="clear" w:color="auto" w:fill="FFFFFF"/>
        </w:rPr>
        <w:t>times the consequences</w:t>
      </w:r>
      <w:r w:rsidRPr="0024708D">
        <w:rPr>
          <w:sz w:val="16"/>
          <w:shd w:val="clear" w:color="auto" w:fill="FFFFFF"/>
        </w:rPr>
        <w:t xml:space="preserve"> if it does (C) </w:t>
      </w:r>
      <w:r w:rsidRPr="0024708D">
        <w:rPr>
          <w:u w:val="single"/>
          <w:shd w:val="clear" w:color="auto" w:fill="FFFFFF"/>
        </w:rPr>
        <w:t>equals the risk to society</w:t>
      </w:r>
      <w:r w:rsidRPr="0024708D">
        <w:rPr>
          <w:sz w:val="16"/>
          <w:shd w:val="clear" w:color="auto" w:fill="FFFFFF"/>
        </w:rPr>
        <w:t xml:space="preserve"> (R). He illustrates this by comparing driving on the Italian highway, the Autostrada, with running a nuclear power station. Driving on the Autostrada has a low risk to the general population. A possibility does exist that you will crash, and perhaps die as a result, but the consequences of the accident to the general society will be next to nil. That’s why countries let almost anyone drive. So a moderately high P times a very low C equals a small risk to society as a whole. On the other hand, </w:t>
      </w:r>
      <w:r w:rsidRPr="0024708D">
        <w:rPr>
          <w:u w:val="single"/>
          <w:shd w:val="clear" w:color="auto" w:fill="FFFFFF"/>
        </w:rPr>
        <w:t>the chance of an earthquake and tsunami of the magnitude that hit Japan are quite remote</w:t>
      </w:r>
      <w:r w:rsidRPr="0024708D">
        <w:rPr>
          <w:sz w:val="16"/>
          <w:shd w:val="clear" w:color="auto" w:fill="FFFFFF"/>
        </w:rPr>
        <w:t xml:space="preserve">, especially occurring in tandem, which makes for a tiny P. </w:t>
      </w:r>
      <w:r w:rsidRPr="0024708D">
        <w:rPr>
          <w:u w:val="single"/>
          <w:shd w:val="clear" w:color="auto" w:fill="FFFFFF"/>
        </w:rPr>
        <w:t>But the con</w:t>
      </w:r>
      <w:r w:rsidRPr="0024708D">
        <w:rPr>
          <w:rStyle w:val="StyleUnderline"/>
        </w:rPr>
        <w:t xml:space="preserve">sequences </w:t>
      </w:r>
      <w:r w:rsidRPr="0024708D">
        <w:rPr>
          <w:sz w:val="16"/>
          <w:shd w:val="clear" w:color="auto" w:fill="FFFFFF"/>
        </w:rPr>
        <w:t xml:space="preserve">— the C — of them imperiling a nuclear power plant </w:t>
      </w:r>
      <w:r w:rsidRPr="0024708D">
        <w:rPr>
          <w:u w:val="single"/>
          <w:shd w:val="clear" w:color="auto" w:fill="FFFFFF"/>
        </w:rPr>
        <w:t>are huge, leading to a much higher risk to society. That equation played out</w:t>
      </w:r>
      <w:r w:rsidRPr="0024708D">
        <w:rPr>
          <w:sz w:val="16"/>
          <w:shd w:val="clear" w:color="auto" w:fill="FFFFFF"/>
        </w:rPr>
        <w:t xml:space="preserve"> in the Soviet Union a quarter-century ago </w:t>
      </w:r>
      <w:r w:rsidRPr="0024708D">
        <w:rPr>
          <w:u w:val="single"/>
          <w:shd w:val="clear" w:color="auto" w:fill="FFFFFF"/>
        </w:rPr>
        <w:t>at Chernobyl</w:t>
      </w:r>
      <w:r w:rsidRPr="0024708D">
        <w:rPr>
          <w:sz w:val="16"/>
          <w:shd w:val="clear" w:color="auto" w:fill="FFFFFF"/>
        </w:rPr>
        <w:t xml:space="preserve">, and the aftereffects still ripple throughout Europe. A 1,600-square-mile exclusionary zone in Ukraine and southern Belarus remains off limits. Students gestated during the Chernobyl disaster in contaminated regions as far north as Sweden and Norway have shown poorer performance in school and lower verbal IQ scores. </w:t>
      </w:r>
      <w:proofErr w:type="spellStart"/>
      <w:r w:rsidRPr="0024708D">
        <w:rPr>
          <w:sz w:val="16"/>
          <w:shd w:val="clear" w:color="auto" w:fill="FFFFFF"/>
        </w:rPr>
        <w:t>Silvi’s</w:t>
      </w:r>
      <w:proofErr w:type="spellEnd"/>
      <w:r w:rsidRPr="0024708D">
        <w:rPr>
          <w:sz w:val="16"/>
          <w:shd w:val="clear" w:color="auto" w:fill="FFFFFF"/>
        </w:rPr>
        <w:t xml:space="preserve"> sincere assessment of outside threats ultimately butted up against unfortunate human constraints. “One day,” </w:t>
      </w:r>
      <w:proofErr w:type="spellStart"/>
      <w:r w:rsidRPr="0024708D">
        <w:rPr>
          <w:sz w:val="16"/>
          <w:shd w:val="clear" w:color="auto" w:fill="FFFFFF"/>
        </w:rPr>
        <w:t>Silvi</w:t>
      </w:r>
      <w:proofErr w:type="spellEnd"/>
      <w:r w:rsidRPr="0024708D">
        <w:rPr>
          <w:sz w:val="16"/>
          <w:shd w:val="clear" w:color="auto" w:fill="FFFFFF"/>
        </w:rPr>
        <w:t xml:space="preserve"> recalls, “the boss said, ‘Figure out how far should a nuclear plant be from an airport.’ As I did my study, I found that </w:t>
      </w:r>
      <w:r w:rsidRPr="0024708D">
        <w:rPr>
          <w:u w:val="single"/>
          <w:shd w:val="clear" w:color="auto" w:fill="FFFFFF"/>
        </w:rPr>
        <w:t>it wasn’t too easy to protect the reactor from a plane crash. The plant can be perfect from the inside, but the problem arises: How many low-probability events that could result in devastating consequences do you protect against through proper construction before such expenditures make the plant too costly to operate? E</w:t>
      </w:r>
      <w:r w:rsidRPr="0024708D">
        <w:rPr>
          <w:sz w:val="16"/>
          <w:shd w:val="clear" w:color="auto" w:fill="FFFFFF"/>
        </w:rPr>
        <w:t xml:space="preserve">ven if we could affordably, say, pay to reinforce the plant to withstand a hit from a plane or missile, </w:t>
      </w:r>
      <w:r w:rsidRPr="0024708D">
        <w:rPr>
          <w:u w:val="single"/>
          <w:shd w:val="clear" w:color="auto" w:fill="FFFFFF"/>
        </w:rPr>
        <w:t>the question never leaves you — ‘Have I figured in everything that might damage the nuclear reactor over its long lifetime</w:t>
      </w:r>
      <w:r w:rsidRPr="0024708D">
        <w:rPr>
          <w:sz w:val="16"/>
          <w:shd w:val="clear" w:color="auto" w:fill="FFFFFF"/>
        </w:rPr>
        <w:t xml:space="preserve">? “I left the field because I couldn’t do my analyses as I thought necessary. There was this nuclear power plant [the </w:t>
      </w:r>
      <w:proofErr w:type="spellStart"/>
      <w:r w:rsidRPr="0024708D">
        <w:rPr>
          <w:sz w:val="16"/>
          <w:shd w:val="clear" w:color="auto" w:fill="FFFFFF"/>
        </w:rPr>
        <w:t>Caroso</w:t>
      </w:r>
      <w:proofErr w:type="spellEnd"/>
      <w:r w:rsidRPr="0024708D">
        <w:rPr>
          <w:sz w:val="16"/>
          <w:shd w:val="clear" w:color="auto" w:fill="FFFFFF"/>
        </w:rPr>
        <w:t xml:space="preserve"> Nuclear Power Plant] in the north of Italy, along the Po River. An oil pipe broke and caught fire six kilometers from the plant. Oil also spilled into the river. It clogged the reactor’s condenser. After that, my team discovered there were four pipelines less than 500 meters from the plant. I felt it was necessary to determine what was flowing through them. “But the boss complained, ‘You’re trying to get at too many details,’ and stopped the study. It turned out that some very powerful person owned the pipelines and was hiding what was going through those pipes for tax purposes.” (Italian voters in 1987 decided to shutter all the nation’s nuclear plants and by 1990 they were closed, although the government opted to restart nuclear power in 2008. Post-Fukushima, the country has placed a moratorium on those plans and over the weekend the country’s voters decisively rejected a return to nuclear power.) So in 1981, </w:t>
      </w:r>
      <w:proofErr w:type="spellStart"/>
      <w:r w:rsidRPr="0024708D">
        <w:rPr>
          <w:sz w:val="16"/>
          <w:shd w:val="clear" w:color="auto" w:fill="FFFFFF"/>
        </w:rPr>
        <w:t>Silvi</w:t>
      </w:r>
      <w:proofErr w:type="spellEnd"/>
      <w:r w:rsidRPr="0024708D">
        <w:rPr>
          <w:sz w:val="16"/>
          <w:shd w:val="clear" w:color="auto" w:fill="FFFFFF"/>
        </w:rPr>
        <w:t xml:space="preserve"> shifted his work to nuclear disarmament with the Agency for the Promotion of European Research, and was working in that field as the Soviet Union spun out of existence. Suddenly, many Warsaw Bloc bases containing atomic arms essentially were abandoned, leaving them vulnerable to nuclear thievery. </w:t>
      </w:r>
      <w:proofErr w:type="spellStart"/>
      <w:r w:rsidRPr="0024708D">
        <w:rPr>
          <w:sz w:val="16"/>
          <w:shd w:val="clear" w:color="auto" w:fill="FFFFFF"/>
        </w:rPr>
        <w:t>Silvi</w:t>
      </w:r>
      <w:proofErr w:type="spellEnd"/>
      <w:r w:rsidRPr="0024708D">
        <w:rPr>
          <w:sz w:val="16"/>
          <w:shd w:val="clear" w:color="auto" w:fill="FFFFFF"/>
        </w:rPr>
        <w:t xml:space="preserve"> was part of a NATO delegation sent to Moscow to account for and inventory atomic supplies throughout Russia. While at the job, </w:t>
      </w:r>
      <w:proofErr w:type="spellStart"/>
      <w:r w:rsidRPr="0024708D">
        <w:rPr>
          <w:sz w:val="16"/>
          <w:shd w:val="clear" w:color="auto" w:fill="FFFFFF"/>
        </w:rPr>
        <w:t>Silvi</w:t>
      </w:r>
      <w:proofErr w:type="spellEnd"/>
      <w:r w:rsidRPr="0024708D">
        <w:rPr>
          <w:sz w:val="16"/>
          <w:shd w:val="clear" w:color="auto" w:fill="FFFFFF"/>
        </w:rPr>
        <w:t xml:space="preserve"> had an epiphany: “</w:t>
      </w:r>
      <w:r w:rsidRPr="0024708D">
        <w:rPr>
          <w:u w:val="single"/>
          <w:shd w:val="clear" w:color="auto" w:fill="FFFFFF"/>
        </w:rPr>
        <w:t>If we are struggling to control the spread of nuclear weapons, why should we extend the technology to civilian use</w:t>
      </w:r>
      <w:r w:rsidRPr="0024708D">
        <w:rPr>
          <w:sz w:val="16"/>
          <w:shd w:val="clear" w:color="auto" w:fill="FFFFFF"/>
        </w:rPr>
        <w:t xml:space="preserve">?” Named a resident fellow of the East West Institute in 1986, being the first physical scientist to labor among its political scientists changed his perspective, he explained on the East West Institute’s blog. With Chernobyl then in everyone’s mind, he spent his early time there explaining how all nuclear reactors are not created equal. “With a sheet of paper and a pencil, I illustrated the difference. Cupping the curved sheet in my hand, I placed the pencil at the bottom of the curve to simulate the behavior of a western nuclear reactor. If its equilibrium changes, it rolls back and forth until it finds the stable position again. To simulate nuclear reactor such as the one in Chernobyl, I flipped the curved sheet over and placed the pencil on the top of the curve, illustrating that once equilibrium is lost, it is impossible to control. “… I soon came to the conclusion that </w:t>
      </w:r>
      <w:r w:rsidRPr="0024708D">
        <w:rPr>
          <w:u w:val="single"/>
          <w:shd w:val="clear" w:color="auto" w:fill="FFFFFF"/>
        </w:rPr>
        <w:t>neither international cooperation nor technological advancements would guarantee human societies to build and safely run nuclear reactors in all possible conditions on Earth (earthquakes, floods, droughts, tornadoes, wars, terrorism, climate change, tsunamis, pandemics</w:t>
      </w:r>
      <w:r w:rsidRPr="0024708D">
        <w:rPr>
          <w:sz w:val="16"/>
          <w:shd w:val="clear" w:color="auto" w:fill="FFFFFF"/>
        </w:rPr>
        <w:t xml:space="preserve">, etc.). I am sadly reminded of this turning point in my life as I listen to the news about the earthquake, tsunami and extremely worrying nuclear crisis in Japan.” Upon leaving the Institute, he added, he moved away from nuclear energy and focused on solar energy. “Nuclear today only generates about 12 percent of the developed world’s electricity. By instituting an energy efficiency program,” </w:t>
      </w:r>
      <w:proofErr w:type="spellStart"/>
      <w:r w:rsidRPr="0024708D">
        <w:rPr>
          <w:sz w:val="16"/>
          <w:shd w:val="clear" w:color="auto" w:fill="FFFFFF"/>
        </w:rPr>
        <w:t>Silvi</w:t>
      </w:r>
      <w:proofErr w:type="spellEnd"/>
      <w:r w:rsidRPr="0024708D">
        <w:rPr>
          <w:sz w:val="16"/>
          <w:shd w:val="clear" w:color="auto" w:fill="FFFFFF"/>
        </w:rPr>
        <w:t xml:space="preserve"> suggests, “we could fill the gap caused by shutting them all down and put this malevolent genie back into the bottle. “</w:t>
      </w:r>
      <w:r w:rsidRPr="0024708D">
        <w:rPr>
          <w:u w:val="single"/>
          <w:shd w:val="clear" w:color="auto" w:fill="FFFFFF"/>
        </w:rPr>
        <w:t>Human history is full of madness, full of catastrophes. Imagine if we had nuclear reactors when we fought wars</w:t>
      </w:r>
      <w:r w:rsidRPr="0024708D">
        <w:rPr>
          <w:sz w:val="16"/>
          <w:shd w:val="clear" w:color="auto" w:fill="FFFFFF"/>
        </w:rPr>
        <w:t xml:space="preserve"> in the past. If you try </w:t>
      </w:r>
      <w:r w:rsidRPr="0024708D">
        <w:rPr>
          <w:u w:val="single"/>
          <w:shd w:val="clear" w:color="auto" w:fill="FFFFFF"/>
        </w:rPr>
        <w:t>to consider all the events that might happen over the years, you start to ask, ‘What are the benefits of such an effort, especially when you have opportunities to get electricity in many other ways</w:t>
      </w:r>
      <w:r w:rsidRPr="0024708D">
        <w:rPr>
          <w:sz w:val="16"/>
          <w:shd w:val="clear" w:color="auto" w:fill="FFFFFF"/>
        </w:rPr>
        <w:t>?’”</w:t>
      </w:r>
    </w:p>
    <w:p w:rsidR="00BD0AFA" w:rsidRPr="0024708D" w:rsidRDefault="00BD0AFA" w:rsidP="00BD0AFA"/>
    <w:p w:rsidR="00BD0AFA" w:rsidRPr="0024708D" w:rsidRDefault="00BD0AFA" w:rsidP="00BD0AFA">
      <w:pPr>
        <w:rPr>
          <w:b/>
          <w:bCs/>
        </w:rPr>
      </w:pPr>
      <w:r w:rsidRPr="0024708D">
        <w:rPr>
          <w:b/>
          <w:bCs/>
        </w:rPr>
        <w:t>Small meltdowns have huge impacts</w:t>
      </w:r>
    </w:p>
    <w:p w:rsidR="00BD0AFA" w:rsidRPr="0024708D" w:rsidRDefault="00D7531E" w:rsidP="00BD0AFA">
      <w:proofErr w:type="spellStart"/>
      <w:r>
        <w:rPr>
          <w:b/>
        </w:rPr>
        <w:t>Shrader</w:t>
      </w:r>
      <w:proofErr w:type="spellEnd"/>
      <w:r>
        <w:rPr>
          <w:b/>
        </w:rPr>
        <w:t xml:space="preserve">-Frechette </w:t>
      </w:r>
      <w:r w:rsidR="00BD0AFA" w:rsidRPr="0024708D">
        <w:rPr>
          <w:b/>
        </w:rPr>
        <w:t xml:space="preserve">8 </w:t>
      </w:r>
      <w:r w:rsidR="00BD0AFA" w:rsidRPr="0024708D">
        <w:t>[</w:t>
      </w:r>
      <w:proofErr w:type="spellStart"/>
      <w:r w:rsidR="00BD0AFA" w:rsidRPr="0024708D">
        <w:t>Krisitin</w:t>
      </w:r>
      <w:proofErr w:type="spellEnd"/>
      <w:r w:rsidR="00BD0AFA" w:rsidRPr="0024708D">
        <w:t xml:space="preserve">, teaches biological sciences and philosophy -- University of Notre Dame, “Five Myths </w:t>
      </w:r>
      <w:proofErr w:type="gramStart"/>
      <w:r w:rsidR="00BD0AFA" w:rsidRPr="0024708D">
        <w:t>About</w:t>
      </w:r>
      <w:proofErr w:type="gramEnd"/>
      <w:r w:rsidR="00BD0AFA" w:rsidRPr="0024708D">
        <w:t xml:space="preserve"> Nuclear Energy”, American Magazine, 6/23, http://www.americamagazine.org/content/article.cfm?article_id=10884]</w:t>
      </w:r>
    </w:p>
    <w:p w:rsidR="00BD0AFA" w:rsidRPr="0024708D" w:rsidRDefault="00BD0AFA" w:rsidP="00BD0AFA"/>
    <w:p w:rsidR="00BD0AFA" w:rsidRPr="0024708D" w:rsidRDefault="00BD0AFA" w:rsidP="00BD0AFA">
      <w:r w:rsidRPr="0024708D">
        <w:rPr>
          <w:sz w:val="16"/>
        </w:rPr>
        <w:t xml:space="preserve">Atomic energy is among the most impractical and risky of available fuel sources. Private financiers are reluctant to invest in it, and both experts and the public have questions about the likelihood of safely storing lethal radioactive wastes for the required million years. </w:t>
      </w:r>
      <w:r w:rsidRPr="0024708D">
        <w:rPr>
          <w:u w:val="single"/>
        </w:rPr>
        <w:t>Reactors also provide irresistible targets for terrorists seeking to inflict deep and lasting damage on the U</w:t>
      </w:r>
      <w:r w:rsidRPr="0024708D">
        <w:rPr>
          <w:sz w:val="16"/>
        </w:rPr>
        <w:t xml:space="preserve">nited </w:t>
      </w:r>
      <w:r w:rsidRPr="0024708D">
        <w:rPr>
          <w:u w:val="single"/>
        </w:rPr>
        <w:t>S</w:t>
      </w:r>
      <w:r w:rsidRPr="0024708D">
        <w:rPr>
          <w:sz w:val="16"/>
        </w:rPr>
        <w:t xml:space="preserve">tates. </w:t>
      </w:r>
      <w:r w:rsidRPr="0024708D">
        <w:rPr>
          <w:u w:val="single"/>
        </w:rPr>
        <w:t>The government’s own data show that U.S. nuclear reactors have more than a one-in-five lifetime probability of core melt, and a nuclear accident could kill 140,000 people, contaminate an area the size of Pennsylvania, and destroy our homes and health.</w:t>
      </w:r>
      <w:r w:rsidRPr="0024708D">
        <w:t xml:space="preserve"> </w:t>
      </w:r>
    </w:p>
    <w:p w:rsidR="00BD0AFA" w:rsidRPr="0024708D" w:rsidRDefault="00BD0AFA" w:rsidP="00BD0AFA">
      <w:pPr>
        <w:pStyle w:val="Heading3"/>
      </w:pPr>
      <w:r w:rsidRPr="0024708D">
        <w:t>at: no grid impact</w:t>
      </w:r>
    </w:p>
    <w:p w:rsidR="00BD0AFA" w:rsidRPr="0024708D" w:rsidRDefault="00BD0AFA" w:rsidP="00BD0AFA">
      <w:pPr>
        <w:pStyle w:val="Heading4"/>
      </w:pPr>
      <w:r w:rsidRPr="0024708D">
        <w:t xml:space="preserve">The collapse of the electricity grid will send us back to the </w:t>
      </w:r>
      <w:proofErr w:type="gramStart"/>
      <w:r w:rsidRPr="0024708D">
        <w:t>stone age</w:t>
      </w:r>
      <w:proofErr w:type="gramEnd"/>
      <w:r w:rsidRPr="0024708D">
        <w:t xml:space="preserve"> – the economy would be destroyed</w:t>
      </w:r>
    </w:p>
    <w:p w:rsidR="00BD0AFA" w:rsidRPr="0024708D" w:rsidRDefault="00D7531E" w:rsidP="00BD0AFA">
      <w:r>
        <w:rPr>
          <w:b/>
        </w:rPr>
        <w:t xml:space="preserve">Rifkin </w:t>
      </w:r>
      <w:r w:rsidR="00BD0AFA" w:rsidRPr="0024708D">
        <w:rPr>
          <w:b/>
        </w:rPr>
        <w:t>2</w:t>
      </w:r>
      <w:r>
        <w:t xml:space="preserve"> [</w:t>
      </w:r>
      <w:r w:rsidR="00BD0AFA" w:rsidRPr="0024708D">
        <w:t xml:space="preserve">Jeremy, </w:t>
      </w:r>
      <w:r>
        <w:t xml:space="preserve">the founder and president of the Foundation on Economic Trends, Fellow at the Wharton School’s Executive Education Program, </w:t>
      </w:r>
      <w:r w:rsidR="00BD0AFA" w:rsidRPr="0024708D">
        <w:t>The Hydrogen Economy: The Creation of the World-Wide Energy Web and the Redistribution of Power on Earth, p.163-164 )</w:t>
      </w:r>
      <w:r w:rsidR="00BD0AFA" w:rsidRPr="0024708D">
        <w:br/>
      </w:r>
    </w:p>
    <w:p w:rsidR="00BD0AFA" w:rsidRPr="0024708D" w:rsidRDefault="00BD0AFA" w:rsidP="00BD0AFA">
      <w:pPr>
        <w:rPr>
          <w:rFonts w:cs="Arial"/>
          <w:bCs/>
          <w:iCs/>
          <w:szCs w:val="20"/>
          <w:u w:val="single"/>
        </w:rPr>
      </w:pPr>
      <w:r w:rsidRPr="0024708D">
        <w:rPr>
          <w:rFonts w:cs="Arial"/>
          <w:bCs/>
          <w:iCs/>
          <w:sz w:val="12"/>
          <w:szCs w:val="20"/>
        </w:rPr>
        <w:t xml:space="preserve">It is understandable that we would be unmindful of the critical role that oil plays in feeding our families, because the process of growing food is so removed in time and place from our urban lives. The same holds true for the electricity that we have come to rely on to maintain our daily routines. </w:t>
      </w:r>
      <w:r w:rsidRPr="0024708D">
        <w:rPr>
          <w:rFonts w:cs="Arial"/>
          <w:bCs/>
          <w:iCs/>
          <w:szCs w:val="20"/>
          <w:u w:val="single"/>
        </w:rPr>
        <w:t xml:space="preserve">The electrical grid is the central nervous system </w:t>
      </w:r>
      <w:r w:rsidRPr="0024708D">
        <w:rPr>
          <w:rFonts w:cs="Arial"/>
          <w:bCs/>
          <w:iCs/>
          <w:sz w:val="12"/>
          <w:szCs w:val="20"/>
        </w:rPr>
        <w:t>that coordinates a densely populated urban existence.</w:t>
      </w:r>
      <w:r w:rsidRPr="0024708D">
        <w:rPr>
          <w:rFonts w:cs="Arial"/>
          <w:bCs/>
          <w:iCs/>
          <w:szCs w:val="20"/>
          <w:u w:val="single"/>
        </w:rPr>
        <w:t xml:space="preserve"> Without electrical power, urban life would cease to exist, the information age would become a faded memory, and industrial production would grind to a halt. The fastest way to ensure the collapse of the modern era would be to pull the plug and turn off the flow of electricity. Light</w:t>
      </w:r>
      <w:proofErr w:type="gramStart"/>
      <w:r w:rsidRPr="0024708D">
        <w:rPr>
          <w:rFonts w:cs="Arial"/>
          <w:bCs/>
          <w:iCs/>
          <w:szCs w:val="20"/>
          <w:u w:val="single"/>
        </w:rPr>
        <w:t>,  heat</w:t>
      </w:r>
      <w:proofErr w:type="gramEnd"/>
      <w:r w:rsidRPr="0024708D">
        <w:rPr>
          <w:rFonts w:cs="Arial"/>
          <w:bCs/>
          <w:iCs/>
          <w:szCs w:val="20"/>
          <w:u w:val="single"/>
        </w:rPr>
        <w:t>, and power would all stop. Civilization as we know it would come to an end.</w:t>
      </w:r>
    </w:p>
    <w:p w:rsidR="00BD0AFA" w:rsidRPr="0024708D" w:rsidRDefault="00BD0AFA" w:rsidP="00BD0AFA"/>
    <w:p w:rsidR="00BD0AFA" w:rsidRPr="0024708D" w:rsidRDefault="00BD0AFA" w:rsidP="00BD0AFA">
      <w:pPr>
        <w:pStyle w:val="Heading4"/>
      </w:pPr>
      <w:r w:rsidRPr="0024708D">
        <w:t>Blackouts risk meltdowns</w:t>
      </w:r>
    </w:p>
    <w:p w:rsidR="00BD0AFA" w:rsidRPr="0024708D" w:rsidRDefault="00D7531E" w:rsidP="00BD0AFA">
      <w:pPr>
        <w:rPr>
          <w:iCs/>
          <w:sz w:val="29"/>
          <w:szCs w:val="29"/>
        </w:rPr>
      </w:pPr>
      <w:r>
        <w:rPr>
          <w:b/>
        </w:rPr>
        <w:t xml:space="preserve">Public Citizen </w:t>
      </w:r>
      <w:r w:rsidR="00BD0AFA" w:rsidRPr="0024708D">
        <w:rPr>
          <w:b/>
        </w:rPr>
        <w:t>3</w:t>
      </w:r>
      <w:r>
        <w:t xml:space="preserve"> [</w:t>
      </w:r>
      <w:r w:rsidR="00BD0AFA" w:rsidRPr="0024708D">
        <w:t>“The Big Blackout and Amnesia in Congress: Lawmakers Turn a Blind Eye to the Danger of Nuclear Power and the Failure of Electricity Deregulation”, http://www.citizen.org/documents/bigblackout</w:t>
      </w:r>
      <w:r>
        <w:t>.pdf]</w:t>
      </w:r>
    </w:p>
    <w:p w:rsidR="00BD0AFA" w:rsidRPr="0024708D" w:rsidRDefault="00BD0AFA" w:rsidP="00BD0AFA"/>
    <w:p w:rsidR="00BD0AFA" w:rsidRPr="0024708D" w:rsidRDefault="00BD0AFA" w:rsidP="00BD0AFA">
      <w:r w:rsidRPr="0024708D">
        <w:t xml:space="preserve">In the aftermath of the recent blackout, it is important to consider the enormous risks and reliability deficiencies of nuclear power. </w:t>
      </w:r>
      <w:r w:rsidRPr="0024708D">
        <w:rPr>
          <w:u w:val="single"/>
        </w:rPr>
        <w:t>The unique dangers of nuclear power were exacerbated by the huge power outage: 21 nuclear reactors</w:t>
      </w:r>
      <w:r w:rsidRPr="0024708D">
        <w:t>—which are, ironically, dependent upon off-site power—</w:t>
      </w:r>
      <w:r w:rsidRPr="0024708D">
        <w:rPr>
          <w:u w:val="single"/>
        </w:rPr>
        <w:t>were forced to shut down</w:t>
      </w:r>
      <w:r w:rsidRPr="0024708D">
        <w:t xml:space="preserve"> in the U.S. and Canada. </w:t>
      </w:r>
      <w:r w:rsidRPr="0024708D">
        <w:rPr>
          <w:u w:val="single"/>
        </w:rPr>
        <w:t>Power loss from the grid forces nuclear power stations to resort to emergency generators for basic safety operations while in shutdown mode—a contingency operation that presents a whole host of new risks for the plant. Power outages</w:t>
      </w:r>
      <w:r w:rsidRPr="0024708D">
        <w:t xml:space="preserve">, especially </w:t>
      </w:r>
      <w:r w:rsidRPr="0024708D">
        <w:rPr>
          <w:u w:val="single"/>
        </w:rPr>
        <w:t>on a grand scale, put already-vulnerable nuclear facilities at an even greater risk of serious accident</w:t>
      </w:r>
      <w:r w:rsidRPr="0024708D">
        <w:t>.</w:t>
      </w:r>
    </w:p>
    <w:p w:rsidR="00BD0AFA" w:rsidRPr="0024708D" w:rsidRDefault="00BD0AFA" w:rsidP="00BD0AFA"/>
    <w:p w:rsidR="00BD0AFA" w:rsidRPr="0024708D" w:rsidRDefault="00BD0AFA" w:rsidP="00BD0AFA">
      <w:pPr>
        <w:pStyle w:val="Heading3"/>
      </w:pPr>
      <w:r w:rsidRPr="0024708D">
        <w:t>2ac science key to oceans</w:t>
      </w:r>
    </w:p>
    <w:p w:rsidR="00BD0AFA" w:rsidRPr="0024708D" w:rsidRDefault="00BD0AFA" w:rsidP="00BD0AFA"/>
    <w:p w:rsidR="00BD0AFA" w:rsidRPr="0024708D" w:rsidRDefault="00BD0AFA" w:rsidP="00BD0AFA">
      <w:pPr>
        <w:pStyle w:val="Heading4"/>
      </w:pPr>
      <w:r w:rsidRPr="0024708D">
        <w:t>New science funding is vital to informed decision-making to protect the oceans</w:t>
      </w:r>
    </w:p>
    <w:p w:rsidR="00BD0AFA" w:rsidRPr="0024708D" w:rsidRDefault="00BD0AFA" w:rsidP="00BD0AFA">
      <w:r w:rsidRPr="0024708D">
        <w:rPr>
          <w:rStyle w:val="Style13ptBold"/>
        </w:rPr>
        <w:t>Rosenberg, 11</w:t>
      </w:r>
      <w:r w:rsidRPr="0024708D">
        <w:t xml:space="preserve"> - Senior Vice President for CI’s Science and Knowledge division (Andrew, Human Nature Conservation June 8</w:t>
      </w:r>
      <w:r w:rsidRPr="0024708D">
        <w:rPr>
          <w:vertAlign w:val="superscript"/>
        </w:rPr>
        <w:t>th</w:t>
      </w:r>
      <w:r w:rsidRPr="0024708D">
        <w:t xml:space="preserve">, 2011 “U.S. Ocean Policy Should Lead the Way for Global Reform” </w:t>
      </w:r>
      <w:hyperlink r:id="rId23" w:history="1">
        <w:r w:rsidRPr="0024708D">
          <w:rPr>
            <w:rStyle w:val="Hyperlink"/>
          </w:rPr>
          <w:t>http://blog.conservation.org/2011/06/u-s-ocean-policy-should-lead-the-way-for-global-reform/</w:t>
        </w:r>
      </w:hyperlink>
      <w:r w:rsidRPr="0024708D">
        <w:t>)</w:t>
      </w:r>
    </w:p>
    <w:p w:rsidR="00BD0AFA" w:rsidRPr="0024708D" w:rsidRDefault="00BD0AFA" w:rsidP="00BD0AFA">
      <w:r w:rsidRPr="0024708D">
        <w:t xml:space="preserve"> </w:t>
      </w:r>
    </w:p>
    <w:p w:rsidR="00BD0AFA" w:rsidRPr="0024708D" w:rsidRDefault="00BD0AFA" w:rsidP="00BD0AFA">
      <w:pPr>
        <w:rPr>
          <w:rStyle w:val="StyleUnderline"/>
        </w:rPr>
      </w:pPr>
      <w:r w:rsidRPr="0024708D">
        <w:rPr>
          <w:sz w:val="16"/>
        </w:rPr>
        <w:t xml:space="preserve">At Conservation International, we know that while humans are mostly confined to the quarter of the planet covered by land, </w:t>
      </w:r>
      <w:r w:rsidRPr="0024708D">
        <w:rPr>
          <w:rStyle w:val="StyleUnderline"/>
        </w:rPr>
        <w:t xml:space="preserve">we are surrounded — and sustained — by vast oceans. </w:t>
      </w:r>
      <w:r w:rsidRPr="0024708D">
        <w:rPr>
          <w:sz w:val="16"/>
        </w:rPr>
        <w:t xml:space="preserve">In addition to supporting incredible biodiversity, </w:t>
      </w:r>
      <w:r w:rsidRPr="0024708D">
        <w:rPr>
          <w:rStyle w:val="StyleUnderline"/>
        </w:rPr>
        <w:t>oceans provide benefits to people in the form of food, energy, recreation, tourism and desirable places to live. They are also a tremendous economic driver</w:t>
      </w:r>
      <w:r w:rsidRPr="0024708D">
        <w:rPr>
          <w:sz w:val="16"/>
        </w:rPr>
        <w:t xml:space="preserve">, generating an estimated 69 million jobs and over $8 trillion dollars in wages per year in the United States alone. </w:t>
      </w:r>
      <w:r w:rsidRPr="0024708D">
        <w:rPr>
          <w:rStyle w:val="StyleUnderline"/>
        </w:rPr>
        <w:t>From renewable energy sources like wave and wind power to offshore aquaculture and deep-sea bioprospecting, our oceans and coasts provide new opportunities for technology developers</w:t>
      </w:r>
      <w:r w:rsidRPr="0024708D">
        <w:rPr>
          <w:sz w:val="16"/>
        </w:rPr>
        <w:t xml:space="preserve">, manufacturers, engineers and others in a vast supply chain to discover, innovate and develop new economic opportunities around the globe. </w:t>
      </w:r>
      <w:r w:rsidRPr="0024708D">
        <w:rPr>
          <w:rStyle w:val="StyleUnderline"/>
        </w:rPr>
        <w:t xml:space="preserve">America can lead this global innovation. </w:t>
      </w:r>
      <w:r w:rsidRPr="0024708D">
        <w:rPr>
          <w:sz w:val="16"/>
        </w:rPr>
        <w:t xml:space="preserve">Unfortunately, </w:t>
      </w:r>
      <w:r w:rsidRPr="0024708D">
        <w:rPr>
          <w:rStyle w:val="StyleUnderline"/>
        </w:rPr>
        <w:t>the health of our oceans is in serious decline; in too many places, coastal water quality is poor, fisheries are stressed, habitats for ocean life are degraded and endangered marine species are struggling to recover</w:t>
      </w:r>
      <w:r w:rsidRPr="0024708D">
        <w:rPr>
          <w:sz w:val="16"/>
        </w:rPr>
        <w:t xml:space="preserve">. Disasters such as last year’s BP oil spill have damaged the oceans and their inhabitants, which in turn has stressed the communities and industries that depend on healthy oceans. To turn the tide, </w:t>
      </w:r>
      <w:r w:rsidRPr="0024708D">
        <w:rPr>
          <w:rStyle w:val="StyleUnderline"/>
        </w:rPr>
        <w:t>our national</w:t>
      </w:r>
      <w:r w:rsidRPr="0024708D">
        <w:rPr>
          <w:sz w:val="16"/>
        </w:rPr>
        <w:t xml:space="preserve">, state and local </w:t>
      </w:r>
      <w:r w:rsidRPr="0024708D">
        <w:rPr>
          <w:rStyle w:val="StyleUnderline"/>
        </w:rPr>
        <w:t xml:space="preserve">leaders must make a commitment to more coordinated management of ocean resources. Our decisions must be based on sound science, and </w:t>
      </w:r>
      <w:r w:rsidRPr="0024708D">
        <w:rPr>
          <w:rStyle w:val="Emphasis"/>
        </w:rPr>
        <w:t>scientific work must be a funding priority</w:t>
      </w:r>
      <w:r w:rsidRPr="0024708D">
        <w:rPr>
          <w:rStyle w:val="StyleUnderline"/>
        </w:rPr>
        <w:t xml:space="preserve"> in order for us to gain the benefits the oceans can provide.</w:t>
      </w:r>
      <w:r w:rsidRPr="0024708D">
        <w:rPr>
          <w:sz w:val="16"/>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established by President Obama in July of 2010. As I mentioned in an earlier post, the national ocean policy has the potential to act as a catalyst for long-awaited and important reforms, including enhanced monitoring, assessment and analysis of the condition of our ocean ecosystems, how they affect and are affected by human activity and whether management strategies are achieving our environmental, social and economic goals. Using these tools to better understand our oceans will help us to more effectively manage these resources and strengthen coastal economies and communities across the country. As a member of the Joint Initiative’s Leadership Council and an advisor to the Interagency Ocean Policy Task Force, I believe </w:t>
      </w:r>
      <w:r w:rsidRPr="0024708D">
        <w:rPr>
          <w:rStyle w:val="StyleUnderline"/>
        </w:rPr>
        <w:t>that monitoring what is happening in our oceans is critical to understanding how the physical, biological, chemical and human elements of ocean ecosystems interact.</w:t>
      </w:r>
      <w:r w:rsidRPr="0024708D">
        <w:t xml:space="preserve"> The</w:t>
      </w:r>
      <w:r w:rsidRPr="0024708D">
        <w:rPr>
          <w:sz w:val="16"/>
        </w:rPr>
        <w:t xml:space="preserve"> Joint Initiative report recommends fully supporting an ocean observation system that would integrate data from sensors at the bottom of the ocean, from buoys on the ocean’s surface and from satellites with remote sensing technology high above the Earth. </w:t>
      </w:r>
      <w:r w:rsidRPr="0024708D">
        <w:rPr>
          <w:rStyle w:val="StyleUnderline"/>
        </w:rPr>
        <w:t>The report also emphasizes the importance of better integrating the study of our planet’s climate and ocean systems. We need to have a better understanding of how climate change affects the health of our oceans and marine life in order to develop strategies to mitigate negative consequences on ocean ecosystems and coastal communities</w:t>
      </w:r>
      <w:r w:rsidRPr="0024708D">
        <w:rPr>
          <w:sz w:val="16"/>
        </w:rPr>
        <w:t xml:space="preserve">.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 </w:t>
      </w:r>
      <w:r w:rsidRPr="0024708D">
        <w:rPr>
          <w:rStyle w:val="StyleUnderline"/>
        </w:rPr>
        <w:t>The development of expanded and improved science, research and education around our oceans is a sound investment in improving our economy</w:t>
      </w:r>
      <w:r w:rsidRPr="0024708D">
        <w:rPr>
          <w:sz w:val="16"/>
        </w:rPr>
        <w:t xml:space="preserve">. The data and information collected from research activities will be used to inform coastal development, promote sustainable and safe fishing practices, and develop vibrant marine-based recreation and tourism. </w:t>
      </w:r>
      <w:r w:rsidRPr="0024708D">
        <w:rPr>
          <w:rStyle w:val="StyleUnderline"/>
        </w:rPr>
        <w:t xml:space="preserve">And promoting the education of our next generation of marine scientists will help us compete in a global economy increasingly driven by scientific and technological innovation. </w:t>
      </w:r>
      <w:r w:rsidRPr="0024708D">
        <w:rPr>
          <w:sz w:val="16"/>
        </w:rPr>
        <w:t xml:space="preserve">Our oceans are in crisis, and our national economy is suffering the decline of this important economic engine. For every year that we wait to institute a national ocean policy, we lose jobs and income that rely on healthy oceans, and miles of healthy coastlines for Americans to enjoy. </w:t>
      </w:r>
      <w:r w:rsidRPr="0024708D">
        <w:rPr>
          <w:rStyle w:val="StyleUnderline"/>
        </w:rPr>
        <w:t>We can do better by supporting the science and policy changes that continuously improve our stewardship of the 70 percent of the world that is our oceans.</w:t>
      </w:r>
    </w:p>
    <w:p w:rsidR="00BD0AFA" w:rsidRPr="0024708D" w:rsidRDefault="00BD0AFA" w:rsidP="00BD0AFA">
      <w:pPr>
        <w:pStyle w:val="Heading3"/>
      </w:pPr>
      <w:r w:rsidRPr="0024708D">
        <w:t>2ac intl coop key to oceans</w:t>
      </w:r>
    </w:p>
    <w:p w:rsidR="00BD0AFA" w:rsidRPr="0024708D" w:rsidRDefault="00BD0AFA" w:rsidP="00BD0AFA"/>
    <w:p w:rsidR="00BD0AFA" w:rsidRPr="0024708D" w:rsidRDefault="00BD0AFA" w:rsidP="00BD0AFA">
      <w:pPr>
        <w:pStyle w:val="Heading4"/>
      </w:pPr>
      <w:r w:rsidRPr="0024708D">
        <w:t>International cooperation key to solve oceans – collapse coming</w:t>
      </w:r>
    </w:p>
    <w:p w:rsidR="00BD0AFA" w:rsidRPr="0024708D" w:rsidRDefault="00BD0AFA" w:rsidP="00BD0AFA">
      <w:proofErr w:type="spellStart"/>
      <w:r w:rsidRPr="0024708D">
        <w:rPr>
          <w:rStyle w:val="Style13ptBold"/>
        </w:rPr>
        <w:t>Weihua</w:t>
      </w:r>
      <w:proofErr w:type="spellEnd"/>
      <w:r w:rsidRPr="0024708D">
        <w:rPr>
          <w:rStyle w:val="Style13ptBold"/>
        </w:rPr>
        <w:t xml:space="preserve"> 6-17-14</w:t>
      </w:r>
      <w:r w:rsidRPr="0024708D">
        <w:t xml:space="preserve"> – Chief Washington Correspondent of China Daily and Deputy Editor of China Daily USA, Knight Fellow at Stanford University from 2004 to 2005, a World Press Institute Fellow based at Macalester College in Minnesota in 1998, and a Freedom Forum Fellow at the University of Hawaii at </w:t>
      </w:r>
      <w:proofErr w:type="spellStart"/>
      <w:r w:rsidRPr="0024708D">
        <w:t>Manoa</w:t>
      </w:r>
      <w:proofErr w:type="spellEnd"/>
      <w:r w:rsidRPr="0024708D">
        <w:t xml:space="preserve"> (Chen, “The tough battle to save Planet Ocean,” 6-17-14, China Daily USA, </w:t>
      </w:r>
      <w:hyperlink r:id="rId24" w:history="1">
        <w:r w:rsidRPr="0024708D">
          <w:rPr>
            <w:rStyle w:val="Hyperlink"/>
          </w:rPr>
          <w:t>http://usa.chinadaily.com.cn/epaper/2014-06/17/content_17593478.htm</w:t>
        </w:r>
      </w:hyperlink>
      <w:r w:rsidRPr="0024708D">
        <w:t>)</w:t>
      </w:r>
    </w:p>
    <w:p w:rsidR="00BD0AFA" w:rsidRPr="0024708D" w:rsidRDefault="00BD0AFA" w:rsidP="00BD0AFA"/>
    <w:p w:rsidR="00BD0AFA" w:rsidRPr="0024708D" w:rsidRDefault="00BD0AFA" w:rsidP="00BD0AFA">
      <w:r w:rsidRPr="0024708D">
        <w:t>China's 18,000-kilometer coastline is among the 10 longest in the world and only slightly shorter than the 19,900 kilometer coast of the US. But while Americans flock to the various beaches along both the Pacific and Atlantic Oceans this summer, the Chinese will only find limited choices due to the heavy pollution along their nation's shore.</w:t>
      </w:r>
    </w:p>
    <w:p w:rsidR="00BD0AFA" w:rsidRPr="0024708D" w:rsidRDefault="00BD0AFA" w:rsidP="00BD0AFA">
      <w:r w:rsidRPr="0024708D">
        <w:rPr>
          <w:rStyle w:val="StyleUnderline"/>
        </w:rPr>
        <w:t>The 2013 China Ocean Environment Report released by the State Oceanic Administration two months ago pointed out a huge pressure from the pollution source coming from inland to the ocean and the subsequent severe pollution offshore</w:t>
      </w:r>
      <w:r w:rsidRPr="0024708D">
        <w:t>. Literally 15 percent of offshore waters do not even meet the category 4 of the national sea water quality standard, the lowest in the criteria. Meanwhile, some 18,000 square kilometers of ocean suffer from serious nutrient pollution.</w:t>
      </w:r>
    </w:p>
    <w:p w:rsidR="00BD0AFA" w:rsidRPr="0024708D" w:rsidRDefault="00BD0AFA" w:rsidP="00BD0AFA">
      <w:pPr>
        <w:rPr>
          <w:rStyle w:val="StyleUnderline"/>
        </w:rPr>
      </w:pPr>
      <w:r w:rsidRPr="0024708D">
        <w:rPr>
          <w:rStyle w:val="StyleUnderline"/>
        </w:rPr>
        <w:t>The report cited 72 rivers being monitored for pouring huge amount of pollutants into the ocean. measured as 13.82 million tons of chemical and oxygen demand, 293,000 ammonia nitrogen, 2.21 million tons of nitrate nitrogen, 272,000 tons of phosphate, 39,000 tons of petroleum, and 27,000 tons of heavy metals. The metals' total includes 20,743 tons of zinc, 3,073 tons of copper, 2,004 tons of lead, 138 tons of cadmium, 40 tons of mercury as well as 2,976 tons of arsenic.</w:t>
      </w:r>
    </w:p>
    <w:p w:rsidR="00BD0AFA" w:rsidRPr="0024708D" w:rsidRDefault="00BD0AFA" w:rsidP="00BD0AFA">
      <w:r w:rsidRPr="0024708D">
        <w:rPr>
          <w:rStyle w:val="StyleUnderline"/>
        </w:rPr>
        <w:t>For too long, the ocean has become a dumping ground</w:t>
      </w:r>
      <w:r w:rsidRPr="0024708D">
        <w:t>. The 431 stations monitoring pollution discharge from the land found that only half of the pollution discharge from these sources satisfied the national standards.</w:t>
      </w:r>
    </w:p>
    <w:p w:rsidR="00BD0AFA" w:rsidRPr="0024708D" w:rsidRDefault="00BD0AFA" w:rsidP="00BD0AFA">
      <w:r w:rsidRPr="0024708D">
        <w:t>Statistics from monitoring stations also show that only 23 percent of the ocean ecological systems are healthy, while 67 percent are in the status of imperfect health and 10 percent are simply unhealthy.</w:t>
      </w:r>
    </w:p>
    <w:p w:rsidR="00BD0AFA" w:rsidRPr="0024708D" w:rsidRDefault="00BD0AFA" w:rsidP="00BD0AFA">
      <w:r w:rsidRPr="0024708D">
        <w:rPr>
          <w:rStyle w:val="StyleUnderline"/>
        </w:rPr>
        <w:t>Ocean ecology and environmental disasters continue to be major issues,</w:t>
      </w:r>
      <w:r w:rsidRPr="0024708D">
        <w:t xml:space="preserve"> said the report.</w:t>
      </w:r>
    </w:p>
    <w:p w:rsidR="00BD0AFA" w:rsidRPr="0024708D" w:rsidRDefault="00BD0AFA" w:rsidP="00BD0AFA">
      <w:r w:rsidRPr="0024708D">
        <w:rPr>
          <w:rStyle w:val="StyleUnderline"/>
        </w:rPr>
        <w:t>While the pressure on the fragile ocean ecology is higher than ever, some Chinese coastal provinces continue to map out their blueprints that put more emphasis on exploiting the ocean for short-term economic benefits rather than preserving</w:t>
      </w:r>
      <w:r w:rsidRPr="0024708D">
        <w:t xml:space="preserve"> and protecting the oceans. For example, South China's Guangdong province, which is already suffering severe pollution in its offshore waters, has a blueprint trying to make its marine economy as an important pillar.</w:t>
      </w:r>
    </w:p>
    <w:p w:rsidR="00BD0AFA" w:rsidRPr="0024708D" w:rsidRDefault="00BD0AFA" w:rsidP="00BD0AFA">
      <w:r w:rsidRPr="0024708D">
        <w:rPr>
          <w:rStyle w:val="StyleUnderline"/>
        </w:rPr>
        <w:t>The influx of tourists to the beaches has also been a concern</w:t>
      </w:r>
      <w:r w:rsidRPr="0024708D">
        <w:t xml:space="preserve">. The sandy beach in </w:t>
      </w:r>
      <w:proofErr w:type="spellStart"/>
      <w:r w:rsidRPr="0024708D">
        <w:t>Sanya</w:t>
      </w:r>
      <w:proofErr w:type="spellEnd"/>
      <w:r w:rsidRPr="0024708D">
        <w:t xml:space="preserve">, Hainan Island, is regarded among the best in the nation, yet on the </w:t>
      </w:r>
      <w:proofErr w:type="spellStart"/>
      <w:r w:rsidRPr="0024708D">
        <w:t>Dadong</w:t>
      </w:r>
      <w:proofErr w:type="spellEnd"/>
      <w:r w:rsidRPr="0024708D">
        <w:t xml:space="preserve"> Sea beach after the Mid-Autumn Festival in 2012; sanitation workers collected 50 tons of trash from all over the beaches.</w:t>
      </w:r>
    </w:p>
    <w:p w:rsidR="00BD0AFA" w:rsidRPr="0024708D" w:rsidRDefault="00BD0AFA" w:rsidP="00BD0AFA">
      <w:r w:rsidRPr="0024708D">
        <w:t>B</w:t>
      </w:r>
      <w:r w:rsidRPr="0024708D">
        <w:rPr>
          <w:rStyle w:val="StyleUnderline"/>
        </w:rPr>
        <w:t>esides pollution, overfishing has become such a huge probl</w:t>
      </w:r>
      <w:r w:rsidRPr="0024708D">
        <w:t>em that television stations often feature fish farmers returning from their voyage with a little catch. This is occurring despite a finishing ban that has been imposed every year in many coastal areas such as the East China Sea fishing ban from June 1.</w:t>
      </w:r>
    </w:p>
    <w:p w:rsidR="00BD0AFA" w:rsidRPr="0024708D" w:rsidRDefault="00BD0AFA" w:rsidP="00BD0AFA">
      <w:pPr>
        <w:rPr>
          <w:rStyle w:val="StyleUnderline"/>
        </w:rPr>
      </w:pPr>
      <w:r w:rsidRPr="0024708D">
        <w:rPr>
          <w:rStyle w:val="StyleUnderline"/>
        </w:rPr>
        <w:t>Clearly, China is not the only country facing such challenges.</w:t>
      </w:r>
    </w:p>
    <w:p w:rsidR="00BD0AFA" w:rsidRPr="0024708D" w:rsidRDefault="00BD0AFA" w:rsidP="00BD0AFA">
      <w:r w:rsidRPr="0024708D">
        <w:rPr>
          <w:rStyle w:val="StyleUnderline"/>
        </w:rPr>
        <w:t xml:space="preserve">On Monday and </w:t>
      </w:r>
      <w:proofErr w:type="spellStart"/>
      <w:r w:rsidRPr="0024708D">
        <w:rPr>
          <w:rStyle w:val="StyleUnderline"/>
        </w:rPr>
        <w:t>TuesdayJune</w:t>
      </w:r>
      <w:proofErr w:type="spellEnd"/>
      <w:r w:rsidRPr="0024708D">
        <w:rPr>
          <w:rStyle w:val="StyleUnderline"/>
        </w:rPr>
        <w:t xml:space="preserve"> 16-17, the US State Department in Washington has been holding "Our Ocean" Conference to rally nations around the world to fight overfishing, pollution and acidification of the oceans.</w:t>
      </w:r>
      <w:r w:rsidRPr="0024708D">
        <w:t xml:space="preserve"> The two-day summit has drawn some 400 people from 80 countries, including Prince Albert II of Monaco, Kiribati President </w:t>
      </w:r>
      <w:proofErr w:type="spellStart"/>
      <w:r w:rsidRPr="0024708D">
        <w:t>Anote</w:t>
      </w:r>
      <w:proofErr w:type="spellEnd"/>
      <w:r w:rsidRPr="0024708D">
        <w:t xml:space="preserve"> Tong and World Bank President Jim Yong Kim.</w:t>
      </w:r>
    </w:p>
    <w:p w:rsidR="00BD0AFA" w:rsidRPr="0024708D" w:rsidRDefault="00BD0AFA" w:rsidP="00BD0AFA">
      <w:r w:rsidRPr="0024708D">
        <w:t xml:space="preserve">In his opening remarks on Monday, </w:t>
      </w:r>
      <w:r w:rsidRPr="0024708D">
        <w:rPr>
          <w:rStyle w:val="StyleUnderline"/>
        </w:rPr>
        <w:t xml:space="preserve">Secretary of State John Kerry made it a very personal cause, recalling his great love and respect for the ocean </w:t>
      </w:r>
      <w:r w:rsidRPr="0024708D">
        <w:t>since childhood and later while serving in the US Navy, passing through different parts of the Pacific Ocean.</w:t>
      </w:r>
    </w:p>
    <w:p w:rsidR="00BD0AFA" w:rsidRPr="0024708D" w:rsidRDefault="00BD0AFA" w:rsidP="00BD0AFA">
      <w:r w:rsidRPr="0024708D">
        <w:t>"It's sort of in my DNA. My mother's family was involved way back in the early days of trade through the oceans. And indeed my father was a passionate sailor who in his retirement, found a way to sail across the ocean several times."</w:t>
      </w:r>
    </w:p>
    <w:p w:rsidR="00BD0AFA" w:rsidRPr="0024708D" w:rsidRDefault="00BD0AFA" w:rsidP="00BD0AFA">
      <w:r w:rsidRPr="0024708D">
        <w:rPr>
          <w:rStyle w:val="StyleUnderline"/>
        </w:rPr>
        <w:t xml:space="preserve">Kerry said most people underestimate the enormous damage that human beings are inflicting on the ocean every day. </w:t>
      </w:r>
      <w:r w:rsidRPr="0024708D">
        <w:t>"When people order seafood from a restaurant, most of the time they don't realize that a third of the world's fish stocks are overexploited, too much money chasing too few fish, and nearly all the rest are being fished at or near their absolute maximum sustainable level on a level on planet that has 6 six billion people that will rise to 9 billion over the next 30-50 years.</w:t>
      </w:r>
    </w:p>
    <w:p w:rsidR="00BD0AFA" w:rsidRPr="0024708D" w:rsidRDefault="00BD0AFA" w:rsidP="00BD0AFA">
      <w:pPr>
        <w:rPr>
          <w:rStyle w:val="StyleUnderline"/>
        </w:rPr>
      </w:pPr>
      <w:r w:rsidRPr="0024708D">
        <w:t xml:space="preserve">"The bottom line," he continued, " is that </w:t>
      </w:r>
      <w:r w:rsidRPr="0024708D">
        <w:rPr>
          <w:rStyle w:val="StyleUnderline"/>
        </w:rPr>
        <w:t>most people don't realize that if the entire world doesn't come together to try to change course and protect the ocean from unsustainable fishing practices, unprecedented pollution, or the devastating effects of climate change, then we run the risk of fundamentally breaking entire ecosystems."</w:t>
      </w:r>
    </w:p>
    <w:p w:rsidR="00BD0AFA" w:rsidRPr="0024708D" w:rsidRDefault="00BD0AFA" w:rsidP="00BD0AFA">
      <w:r w:rsidRPr="0024708D">
        <w:t>China has made a comprehensive 12th Five-Year Plan (2011-15) that includes everything from marine economy and resources to security and ecology. It pledges strong efforts to protect and restore the ocean.</w:t>
      </w:r>
    </w:p>
    <w:p w:rsidR="00BD0AFA" w:rsidRPr="0024708D" w:rsidRDefault="00BD0AFA" w:rsidP="00BD0AFA">
      <w:r w:rsidRPr="0024708D">
        <w:t xml:space="preserve">Liu </w:t>
      </w:r>
      <w:proofErr w:type="spellStart"/>
      <w:r w:rsidRPr="0024708D">
        <w:t>Cigui</w:t>
      </w:r>
      <w:proofErr w:type="spellEnd"/>
      <w:r w:rsidRPr="0024708D">
        <w:t>, minister of China's State Oceanic Administration, will talk about China's strategy in promoting ocean health through sound policies, scientific research, conservation strategies and innovative investment in a session on ocean health and science on Tuesday.</w:t>
      </w:r>
    </w:p>
    <w:p w:rsidR="00BD0AFA" w:rsidRPr="0024708D" w:rsidRDefault="00BD0AFA" w:rsidP="00BD0AFA">
      <w:pPr>
        <w:rPr>
          <w:rStyle w:val="StyleUnderline"/>
        </w:rPr>
      </w:pPr>
      <w:r w:rsidRPr="0024708D">
        <w:t xml:space="preserve">However, for China, </w:t>
      </w:r>
      <w:r w:rsidRPr="0024708D">
        <w:rPr>
          <w:rStyle w:val="StyleUnderline"/>
        </w:rPr>
        <w:t>the question often remains is a strong law that would be fully enforced.</w:t>
      </w:r>
    </w:p>
    <w:p w:rsidR="00BD0AFA" w:rsidRPr="0024708D" w:rsidRDefault="00BD0AFA" w:rsidP="00BD0AFA"/>
    <w:p w:rsidR="00BD0AFA" w:rsidRPr="0024708D" w:rsidRDefault="00BD0AFA" w:rsidP="00BD0AFA">
      <w:pPr>
        <w:pStyle w:val="Heading4"/>
      </w:pPr>
      <w:r w:rsidRPr="0024708D">
        <w:t>International restrictions key to prevent ocean collapse</w:t>
      </w:r>
    </w:p>
    <w:p w:rsidR="00BD0AFA" w:rsidRPr="0024708D" w:rsidRDefault="00BD0AFA" w:rsidP="00BD0AFA">
      <w:pPr>
        <w:rPr>
          <w:rStyle w:val="Style13ptBold"/>
          <w:b w:val="0"/>
        </w:rPr>
      </w:pPr>
      <w:r w:rsidRPr="0024708D">
        <w:rPr>
          <w:rStyle w:val="Style13ptBold"/>
        </w:rPr>
        <w:t xml:space="preserve">Howard 6-24-14 </w:t>
      </w:r>
      <w:r w:rsidRPr="0024708D">
        <w:rPr>
          <w:rStyle w:val="Style13ptBold"/>
          <w:b w:val="0"/>
        </w:rPr>
        <w:t>- master’s in journalism from Columbia University and bachelor’s degrees in biology and geology from Indiana University, environmental journalist National Geographic</w:t>
      </w:r>
      <w:r w:rsidRPr="0024708D">
        <w:rPr>
          <w:rStyle w:val="Style13ptBold"/>
        </w:rPr>
        <w:t xml:space="preserve"> </w:t>
      </w:r>
      <w:r w:rsidRPr="0024708D">
        <w:rPr>
          <w:rStyle w:val="Style13ptBold"/>
          <w:b w:val="0"/>
        </w:rPr>
        <w:t xml:space="preserve">(Brian Clark, “Global Ocean Commission Calls for Sweeping International Reforms,” National Geographic, 6-24-14, </w:t>
      </w:r>
      <w:hyperlink r:id="rId25" w:history="1">
        <w:r w:rsidRPr="0024708D">
          <w:rPr>
            <w:rStyle w:val="Hyperlink"/>
          </w:rPr>
          <w:t>http://news.nationalgeographic.com/news/2014/06/140624-global-ocean-commission-report-high-seas-fishing-environment/</w:t>
        </w:r>
      </w:hyperlink>
      <w:r w:rsidR="00D7531E">
        <w:rPr>
          <w:rStyle w:val="Style13ptBold"/>
          <w:b w:val="0"/>
        </w:rPr>
        <w:t xml:space="preserve">) </w:t>
      </w:r>
    </w:p>
    <w:p w:rsidR="00BD0AFA" w:rsidRPr="0024708D" w:rsidRDefault="00BD0AFA" w:rsidP="00BD0AFA">
      <w:pPr>
        <w:rPr>
          <w:rStyle w:val="Style13ptBold"/>
          <w:b w:val="0"/>
        </w:rPr>
      </w:pPr>
    </w:p>
    <w:p w:rsidR="00BD0AFA" w:rsidRPr="0024708D" w:rsidRDefault="00BD0AFA" w:rsidP="00BD0AFA">
      <w:pPr>
        <w:rPr>
          <w:rStyle w:val="Style13ptBold"/>
          <w:b w:val="0"/>
          <w:bCs w:val="0"/>
          <w:u w:val="single"/>
        </w:rPr>
      </w:pPr>
      <w:r w:rsidRPr="0024708D">
        <w:rPr>
          <w:rStyle w:val="StyleUnderline"/>
        </w:rPr>
        <w:t>An international panel of former heads of state, government ministers, and prominent business leaders is calling for world leaders to protect the ocean by adopting a sweeping "five-year rescue package."</w:t>
      </w:r>
    </w:p>
    <w:p w:rsidR="00BD0AFA" w:rsidRPr="0024708D" w:rsidRDefault="00BD0AFA" w:rsidP="00BD0AFA">
      <w:pPr>
        <w:rPr>
          <w:rStyle w:val="Style13ptBold"/>
          <w:b w:val="0"/>
          <w:bCs w:val="0"/>
          <w:u w:val="single"/>
        </w:rPr>
      </w:pPr>
      <w:r w:rsidRPr="0024708D">
        <w:rPr>
          <w:rStyle w:val="StyleUnderline"/>
        </w:rPr>
        <w:t>The report released Tuesday by the Global Ocean Commission recommends that the United Nations and national governments restrict fishing in international waters, eliminate fishing subsidies, step up the fight against illegal fishing, reduce pollution, and establish greater international cooperation on marine issues.</w:t>
      </w:r>
    </w:p>
    <w:p w:rsidR="00BD0AFA" w:rsidRPr="0024708D" w:rsidRDefault="00BD0AFA" w:rsidP="00BD0AFA">
      <w:pPr>
        <w:rPr>
          <w:rStyle w:val="Style13ptBold"/>
          <w:b w:val="0"/>
          <w:bCs w:val="0"/>
          <w:u w:val="single"/>
        </w:rPr>
      </w:pPr>
      <w:r w:rsidRPr="0024708D">
        <w:rPr>
          <w:rStyle w:val="StyleUnderline"/>
        </w:rPr>
        <w:t>Nations must "intervene to reduce degradation of the ocean, and it must be forceful," commission co-chair Trevor Manuel tells National Geographic.</w:t>
      </w:r>
    </w:p>
    <w:p w:rsidR="00BD0AFA" w:rsidRPr="0024708D" w:rsidRDefault="00BD0AFA" w:rsidP="00BD0AFA">
      <w:pPr>
        <w:rPr>
          <w:rStyle w:val="Style13ptBold"/>
          <w:b w:val="0"/>
        </w:rPr>
      </w:pPr>
      <w:r w:rsidRPr="0024708D">
        <w:rPr>
          <w:rStyle w:val="Style13ptBold"/>
          <w:b w:val="0"/>
        </w:rPr>
        <w:t xml:space="preserve">The independent, 17-member commission—launched in February 2013 by the Pew Charitable Trusts, the University of Oxford, </w:t>
      </w:r>
      <w:proofErr w:type="spellStart"/>
      <w:r w:rsidRPr="0024708D">
        <w:rPr>
          <w:rStyle w:val="Style13ptBold"/>
          <w:b w:val="0"/>
        </w:rPr>
        <w:t>Adessium</w:t>
      </w:r>
      <w:proofErr w:type="spellEnd"/>
      <w:r w:rsidRPr="0024708D">
        <w:rPr>
          <w:rStyle w:val="Style13ptBold"/>
          <w:b w:val="0"/>
        </w:rPr>
        <w:t xml:space="preserve"> Foundation, and Oceans 5—spent 18 months researching and drafting the report.</w:t>
      </w:r>
    </w:p>
    <w:p w:rsidR="00BD0AFA" w:rsidRPr="0024708D" w:rsidRDefault="00BD0AFA" w:rsidP="00BD0AFA">
      <w:pPr>
        <w:rPr>
          <w:rStyle w:val="Style13ptBold"/>
          <w:b w:val="0"/>
        </w:rPr>
      </w:pPr>
      <w:r w:rsidRPr="0024708D">
        <w:rPr>
          <w:rStyle w:val="Style13ptBold"/>
          <w:b w:val="0"/>
        </w:rPr>
        <w:t>The commission's conclusions have been widely anticipated by policymakers at the UN and in many nations, in part due to the political clout of the commissioners. Members include Carol Browner, the former head of the U.S. Environmental Protection Agency; David Miliband, the former foreign secretary of the United Kingdom; and Paul Martin, a former prime minister of Canada.</w:t>
      </w:r>
    </w:p>
    <w:p w:rsidR="00BD0AFA" w:rsidRPr="0024708D" w:rsidRDefault="00BD0AFA" w:rsidP="00BD0AFA">
      <w:pPr>
        <w:rPr>
          <w:rStyle w:val="Style13ptBold"/>
          <w:b w:val="0"/>
          <w:bCs w:val="0"/>
          <w:u w:val="single"/>
        </w:rPr>
      </w:pPr>
      <w:r w:rsidRPr="0024708D">
        <w:rPr>
          <w:rStyle w:val="StyleUnderline"/>
        </w:rPr>
        <w:t>Without swift action to combat overfishing, pollution, and other problems, the commission argues, the world's food supply and biodiversity are at great risk. The ocean, the commission notes, provides half of the planet's oxygen, absorbs half of man-made carbon emissions, and is the beginning of the food chain.</w:t>
      </w:r>
    </w:p>
    <w:p w:rsidR="00BD0AFA" w:rsidRPr="0024708D" w:rsidRDefault="00BD0AFA" w:rsidP="00BD0AFA">
      <w:pPr>
        <w:rPr>
          <w:rStyle w:val="Style13ptBold"/>
          <w:b w:val="0"/>
        </w:rPr>
      </w:pPr>
      <w:r w:rsidRPr="0024708D">
        <w:rPr>
          <w:rStyle w:val="Style13ptBold"/>
          <w:b w:val="0"/>
        </w:rPr>
        <w:t>"</w:t>
      </w:r>
      <w:r w:rsidRPr="0024708D">
        <w:rPr>
          <w:rStyle w:val="StyleUnderline"/>
        </w:rPr>
        <w:t>It's clearly important that nations raise the bar on international cooperation around the ocean,"</w:t>
      </w:r>
      <w:r w:rsidRPr="0024708D">
        <w:rPr>
          <w:rStyle w:val="Style13ptBold"/>
          <w:b w:val="0"/>
        </w:rPr>
        <w:t xml:space="preserve"> says Manuel, a veteran politician from South Africa who served as the country's minister of finance for 13 years.</w:t>
      </w:r>
    </w:p>
    <w:p w:rsidR="00BD0AFA" w:rsidRPr="0024708D" w:rsidRDefault="00BD0AFA" w:rsidP="00BD0AFA">
      <w:pPr>
        <w:rPr>
          <w:rStyle w:val="Style13ptBold"/>
          <w:b w:val="0"/>
          <w:bCs w:val="0"/>
          <w:u w:val="single"/>
        </w:rPr>
      </w:pPr>
      <w:r w:rsidRPr="0024708D">
        <w:rPr>
          <w:rStyle w:val="StyleUnderline"/>
        </w:rPr>
        <w:t>One of the commission's most dramatic recommendations is for subsidies for fishing in international waters to be capped immediately and eliminated entirely within five years</w:t>
      </w:r>
      <w:r w:rsidRPr="0024708D">
        <w:rPr>
          <w:rStyle w:val="Style13ptBold"/>
          <w:b w:val="0"/>
        </w:rPr>
        <w:t xml:space="preserve">. The move could essentially end fishing on the so-called high seas because </w:t>
      </w:r>
      <w:r w:rsidRPr="0024708D">
        <w:rPr>
          <w:rStyle w:val="StyleUnderline"/>
        </w:rPr>
        <w:t>the commission found that, without the financial assistance provided by ten nations, the practice would not be financially viable.</w:t>
      </w:r>
    </w:p>
    <w:p w:rsidR="00BD0AFA" w:rsidRPr="0024708D" w:rsidRDefault="00BD0AFA" w:rsidP="00BD0AFA">
      <w:pPr>
        <w:rPr>
          <w:rStyle w:val="Style13ptBold"/>
          <w:b w:val="0"/>
          <w:bCs w:val="0"/>
          <w:u w:val="single"/>
        </w:rPr>
      </w:pPr>
      <w:r w:rsidRPr="0024708D">
        <w:rPr>
          <w:rStyle w:val="StyleUnderline"/>
        </w:rPr>
        <w:t>If such significant steps are not taken within five years, then the high seas should be closed to all fishing to allow stocks to recover, the report says.</w:t>
      </w:r>
    </w:p>
    <w:p w:rsidR="00BD0AFA" w:rsidRPr="0024708D" w:rsidRDefault="00BD0AFA" w:rsidP="00BD0AFA">
      <w:pPr>
        <w:rPr>
          <w:rStyle w:val="Style13ptBold"/>
          <w:b w:val="0"/>
        </w:rPr>
      </w:pPr>
      <w:r w:rsidRPr="0024708D">
        <w:rPr>
          <w:rStyle w:val="Style13ptBold"/>
          <w:b w:val="0"/>
        </w:rPr>
        <w:t>More Fish for All</w:t>
      </w:r>
    </w:p>
    <w:p w:rsidR="00BD0AFA" w:rsidRPr="0024708D" w:rsidRDefault="00BD0AFA" w:rsidP="00BD0AFA">
      <w:pPr>
        <w:rPr>
          <w:rStyle w:val="Style13ptBold"/>
          <w:b w:val="0"/>
        </w:rPr>
      </w:pPr>
      <w:r w:rsidRPr="0024708D">
        <w:rPr>
          <w:rStyle w:val="Style13ptBold"/>
          <w:b w:val="0"/>
        </w:rPr>
        <w:t>Although only about ten percent of the global fish catch is now taken from the high seas, completely cutting off that resource is "likely to face some opposition" from fishing groups, says Manuel.</w:t>
      </w:r>
    </w:p>
    <w:p w:rsidR="00BD0AFA" w:rsidRPr="0024708D" w:rsidRDefault="00BD0AFA" w:rsidP="00BD0AFA">
      <w:pPr>
        <w:rPr>
          <w:rStyle w:val="Style13ptBold"/>
          <w:b w:val="0"/>
        </w:rPr>
      </w:pPr>
      <w:r w:rsidRPr="0024708D">
        <w:rPr>
          <w:rStyle w:val="Style13ptBold"/>
          <w:b w:val="0"/>
        </w:rPr>
        <w:t>Still, if such a serious measure is taken, it will eventually increase the amount of fish that spill over into territorial waters still open to fishing, he says.</w:t>
      </w:r>
    </w:p>
    <w:p w:rsidR="00BD0AFA" w:rsidRPr="0024708D" w:rsidRDefault="00BD0AFA" w:rsidP="00BD0AFA">
      <w:pPr>
        <w:rPr>
          <w:rStyle w:val="Style13ptBold"/>
          <w:b w:val="0"/>
          <w:bCs w:val="0"/>
          <w:u w:val="single"/>
        </w:rPr>
      </w:pPr>
      <w:r w:rsidRPr="0024708D">
        <w:rPr>
          <w:rStyle w:val="Style13ptBold"/>
          <w:b w:val="0"/>
        </w:rPr>
        <w:t xml:space="preserve">Rashid </w:t>
      </w:r>
      <w:proofErr w:type="spellStart"/>
      <w:r w:rsidRPr="0024708D">
        <w:rPr>
          <w:rStyle w:val="Style13ptBold"/>
          <w:b w:val="0"/>
        </w:rPr>
        <w:t>Sumaila</w:t>
      </w:r>
      <w:proofErr w:type="spellEnd"/>
      <w:r w:rsidRPr="0024708D">
        <w:rPr>
          <w:rStyle w:val="Style13ptBold"/>
          <w:b w:val="0"/>
        </w:rPr>
        <w:t xml:space="preserve">, an economics professor at the University of British Columbia in Vancouver who studies the fishing industry, told National Geographic that when he first suggested closing the high seas to fishing at a meeting in Cape Town a few years ago, </w:t>
      </w:r>
      <w:r w:rsidRPr="0024708D">
        <w:rPr>
          <w:rStyle w:val="StyleUnderline"/>
        </w:rPr>
        <w:t>"people thought it was crazy."</w:t>
      </w:r>
    </w:p>
    <w:p w:rsidR="00BD0AFA" w:rsidRPr="0024708D" w:rsidRDefault="00BD0AFA" w:rsidP="00BD0AFA">
      <w:pPr>
        <w:rPr>
          <w:rStyle w:val="Style13ptBold"/>
          <w:b w:val="0"/>
        </w:rPr>
      </w:pPr>
      <w:r w:rsidRPr="0024708D">
        <w:rPr>
          <w:rStyle w:val="StyleUnderline"/>
        </w:rPr>
        <w:t>But he says the data show that the top ten fishing countries</w:t>
      </w:r>
      <w:r w:rsidRPr="0024708D">
        <w:rPr>
          <w:rStyle w:val="Style13ptBold"/>
          <w:b w:val="0"/>
        </w:rPr>
        <w:t>—Japan, South Korea, Taiwan, Spain, the United States, Chile, China, Indonesia, the Philippines, and France—</w:t>
      </w:r>
      <w:r w:rsidRPr="0024708D">
        <w:rPr>
          <w:rStyle w:val="StyleUnderline"/>
        </w:rPr>
        <w:t>are fishing the value out of the high seas even though "it is supposed to be owned by all world citizens." Therefore, many countries, especially developing nations, will support giving the high seas a chance to recover, which will eventually mean more fish for all</w:t>
      </w:r>
      <w:r w:rsidRPr="0024708D">
        <w:rPr>
          <w:rStyle w:val="Style13ptBold"/>
          <w:b w:val="0"/>
        </w:rPr>
        <w:t xml:space="preserve">, </w:t>
      </w:r>
      <w:proofErr w:type="spellStart"/>
      <w:r w:rsidRPr="0024708D">
        <w:rPr>
          <w:rStyle w:val="Style13ptBold"/>
          <w:b w:val="0"/>
        </w:rPr>
        <w:t>Sumaila</w:t>
      </w:r>
      <w:proofErr w:type="spellEnd"/>
      <w:r w:rsidRPr="0024708D">
        <w:rPr>
          <w:rStyle w:val="Style13ptBold"/>
          <w:b w:val="0"/>
        </w:rPr>
        <w:t xml:space="preserve"> says.</w:t>
      </w:r>
    </w:p>
    <w:p w:rsidR="00BD0AFA" w:rsidRPr="0024708D" w:rsidRDefault="00BD0AFA" w:rsidP="00BD0AFA"/>
    <w:p w:rsidR="00BD0AFA" w:rsidRPr="0024708D" w:rsidRDefault="00BD0AFA" w:rsidP="00BD0AFA">
      <w:pPr>
        <w:pStyle w:val="Heading3"/>
      </w:pPr>
      <w:r w:rsidRPr="0024708D">
        <w:t>at: ocean impact d</w:t>
      </w:r>
    </w:p>
    <w:p w:rsidR="00BD0AFA" w:rsidRPr="0024708D" w:rsidRDefault="00BD0AFA" w:rsidP="00BD0AFA"/>
    <w:p w:rsidR="00BD0AFA" w:rsidRPr="0024708D" w:rsidRDefault="00BD0AFA" w:rsidP="00BD0AFA">
      <w:pPr>
        <w:pStyle w:val="Heading4"/>
      </w:pPr>
      <w:proofErr w:type="gramStart"/>
      <w:r w:rsidRPr="0024708D">
        <w:t>oceanic</w:t>
      </w:r>
      <w:proofErr w:type="gramEnd"/>
      <w:r w:rsidRPr="0024708D">
        <w:t xml:space="preserve"> health decline causes extinction – prevents geochemical cycling</w:t>
      </w:r>
    </w:p>
    <w:p w:rsidR="00BD0AFA" w:rsidRPr="0024708D" w:rsidRDefault="00BD0AFA" w:rsidP="00BD0AFA">
      <w:r w:rsidRPr="0024708D">
        <w:rPr>
          <w:b/>
        </w:rPr>
        <w:t>Craig ’3</w:t>
      </w:r>
      <w:r w:rsidRPr="0024708D">
        <w:t xml:space="preserve"> – associate professor of Law at Indiana University School of Law (Robert, “Taking Steps </w:t>
      </w:r>
      <w:proofErr w:type="gramStart"/>
      <w:r w:rsidRPr="0024708D">
        <w:t>Toward</w:t>
      </w:r>
      <w:proofErr w:type="gramEnd"/>
      <w:r w:rsidRPr="0024708D">
        <w:t xml:space="preserve"> Marine Wilderness Protection? Fishing and Coral Reef Marine Reserves in Florida and Hawaii” 34 </w:t>
      </w:r>
      <w:proofErr w:type="spellStart"/>
      <w:r w:rsidRPr="0024708D">
        <w:t>McGeorge</w:t>
      </w:r>
      <w:proofErr w:type="spellEnd"/>
      <w:r w:rsidRPr="0024708D">
        <w:t xml:space="preserve"> L. Rev. 155, lexis)</w:t>
      </w:r>
    </w:p>
    <w:p w:rsidR="00BD0AFA" w:rsidRPr="0024708D" w:rsidRDefault="00BD0AFA" w:rsidP="00BD0AFA"/>
    <w:p w:rsidR="00BD0AFA" w:rsidRPr="0024708D" w:rsidRDefault="00BD0AFA" w:rsidP="00BD0AFA">
      <w:r w:rsidRPr="0024708D">
        <w:rPr>
          <w:rStyle w:val="StyleUnderline"/>
        </w:rPr>
        <w:t>Biodiversity and ecosystem function arguments for conserving marine ecosystems also exist, just as they do for terrestrial ecosystems, but these arguments have thus far rarely been raised in political debates.</w:t>
      </w:r>
      <w:r w:rsidRPr="0024708D">
        <w:t xml:space="preserve"> For example, besides significant tourism values - the most economically valuable ecosystem service coral reefs provide, worldwide - </w:t>
      </w:r>
      <w:r w:rsidRPr="0024708D">
        <w:rPr>
          <w:rStyle w:val="StyleUnderline"/>
        </w:rPr>
        <w:t>coral reefs protect against storms and dampen other environmental fluctuations, services worth more than ten times the reefs' value for food production</w:t>
      </w:r>
      <w:r w:rsidRPr="0024708D">
        <w:t xml:space="preserve">. </w:t>
      </w:r>
      <w:proofErr w:type="gramStart"/>
      <w:r w:rsidRPr="0024708D">
        <w:t>n856</w:t>
      </w:r>
      <w:proofErr w:type="gramEnd"/>
      <w:r w:rsidRPr="0024708D">
        <w:t xml:space="preserve"> Waste treatment is another significant, non-extractive ecosystem function that intact coral reef ecosystems provide. n857 More generally, "</w:t>
      </w:r>
      <w:r w:rsidRPr="0024708D">
        <w:rPr>
          <w:rStyle w:val="Style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24708D">
        <w:t xml:space="preserve">." n858 In a very real and direct sense, therefore, human degradation of marine ecosystems impairs the planet's ability to support life. 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n859 </w:t>
      </w:r>
      <w:r w:rsidRPr="0024708D">
        <w:rPr>
          <w:rStyle w:val="StyleUnderline"/>
        </w:rPr>
        <w:t>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w:t>
      </w:r>
      <w:r w:rsidRPr="0024708D">
        <w:t xml:space="preserve">. </w:t>
      </w:r>
      <w:proofErr w:type="gramStart"/>
      <w:r w:rsidRPr="0024708D">
        <w:t>n860</w:t>
      </w:r>
      <w:proofErr w:type="gramEnd"/>
      <w:r w:rsidRPr="0024708D">
        <w:t xml:space="preserve"> Thus, </w:t>
      </w:r>
      <w:r w:rsidRPr="0024708D">
        <w:rPr>
          <w:rStyle w:val="StyleUnderline"/>
        </w:rPr>
        <w:t>maintaining and restoring the biodiversity of marine ecosystems is critical to maintaining and restoring the ecosystem services that they provide</w:t>
      </w:r>
      <w:r w:rsidRPr="0024708D">
        <w:t xml:space="preserve">. Non-use biodiversity values for marine ecosystems have been calculated in the wake of marine disasters, like the Exxon Valdez oil spill in Alaska. </w:t>
      </w:r>
      <w:proofErr w:type="gramStart"/>
      <w:r w:rsidRPr="0024708D">
        <w:t>n861</w:t>
      </w:r>
      <w:proofErr w:type="gramEnd"/>
      <w:r w:rsidRPr="0024708D">
        <w:t xml:space="preserve"> Similar calculations could derive preservation values for marine wilderness. </w:t>
      </w:r>
      <w:r w:rsidRPr="0024708D">
        <w:rPr>
          <w:rStyle w:val="StyleUnderline"/>
        </w:rPr>
        <w:t>However, economic value, or economic value equivalents, should not be "the sole or even primary justification for conservation of ocean ecosystems. Ethical arguments also have considerable force and merit."</w:t>
      </w:r>
      <w:r w:rsidRPr="0024708D">
        <w:t xml:space="preserve"> n862 </w:t>
      </w:r>
      <w:proofErr w:type="gramStart"/>
      <w:r w:rsidRPr="0024708D">
        <w:rPr>
          <w:rStyle w:val="Emphasis"/>
        </w:rPr>
        <w:t>At</w:t>
      </w:r>
      <w:proofErr w:type="gramEnd"/>
      <w:r w:rsidRPr="0024708D">
        <w:rPr>
          <w:rStyle w:val="Emphasis"/>
        </w:rPr>
        <w:t xml:space="preserve"> the forefront of such arguments should be a recognition of how little we know about the sea</w:t>
      </w:r>
      <w:r w:rsidRPr="0024708D">
        <w:t xml:space="preserve"> - and about the actual effect of human activities on marine ecosystems. </w:t>
      </w:r>
      <w:r w:rsidRPr="0024708D">
        <w:rPr>
          <w:rStyle w:val="Emphasis"/>
        </w:rPr>
        <w:t>The United States has traditionally failed to protect marine ecosystems because it was difficult to detect anthropogenic harm to the ocea</w:t>
      </w:r>
      <w:r w:rsidRPr="0024708D">
        <w:t xml:space="preserve">ns, but we now know that such harm is occurring - even though we are not completely sure about causation or about how to fix every problem. </w:t>
      </w:r>
      <w:r w:rsidRPr="0024708D">
        <w:rPr>
          <w:rStyle w:val="StyleUnderline"/>
        </w:rPr>
        <w:t>Ecosystems like the NWHI coral reef ecosystem should inspire lawmakers and policymakers to admit that most of the time we really do not know what we are doing to the sea and hence should be preserving marine wilderness whenever we can</w:t>
      </w:r>
      <w:r w:rsidRPr="0024708D">
        <w:t xml:space="preserve"> - especially when the United States has within its territory relatively pristine marine ecosystems that may be unique in the world. We may not know much about the sea, but we do know this much: if we kill the ocean we kill ourselves, and we will take most of the biosphere with us.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t>
      </w:r>
      <w:proofErr w:type="gramStart"/>
      <w:r w:rsidRPr="0024708D">
        <w:t>with  [</w:t>
      </w:r>
      <w:proofErr w:type="gramEnd"/>
      <w:r w:rsidRPr="0024708D">
        <w:t xml:space="preserve">*266]  shocking suddenness. The </w:t>
      </w:r>
      <w:r w:rsidRPr="0024708D">
        <w:rPr>
          <w:rStyle w:val="StyleUnderline"/>
        </w:rPr>
        <w:t>lessons of this tragedy should not be lost to the rest of us, because much of what happened here is being repeated all over the world. The ecological stresses imposed on the Black Sea were not unique to communism</w:t>
      </w:r>
      <w:r w:rsidRPr="0024708D">
        <w:t xml:space="preserve">. Nor, sadly, was the failure of governments to respond to the emerging crisis. </w:t>
      </w:r>
      <w:proofErr w:type="gramStart"/>
      <w:r w:rsidRPr="0024708D">
        <w:t xml:space="preserve">n865  </w:t>
      </w:r>
      <w:r w:rsidRPr="0024708D">
        <w:rPr>
          <w:rStyle w:val="StyleUnderline"/>
        </w:rPr>
        <w:t>Oxygen</w:t>
      </w:r>
      <w:proofErr w:type="gramEnd"/>
      <w:r w:rsidRPr="0024708D">
        <w:rPr>
          <w:rStyle w:val="StyleUnderline"/>
        </w:rPr>
        <w:t>-starved "dead zones" appear with increasing frequency off the coasts of major cities and major rivers, forcing marine animals to flee and killing all that cannot.</w:t>
      </w:r>
      <w:r w:rsidRPr="0024708D">
        <w:t xml:space="preserve"> </w:t>
      </w:r>
      <w:proofErr w:type="gramStart"/>
      <w:r w:rsidRPr="0024708D">
        <w:rPr>
          <w:rStyle w:val="StyleUnderline"/>
        </w:rPr>
        <w:t>n866</w:t>
      </w:r>
      <w:proofErr w:type="gramEnd"/>
      <w:r w:rsidRPr="0024708D">
        <w:rPr>
          <w:rStyle w:val="StyleUnderline"/>
        </w:rPr>
        <w:t xml:space="preserve"> Ethics as well as enlightened self-interest thus suggest that the United States should protect fully-functioning marine ecosystems wherever possible - even if a few fishers go out of business as a result.</w:t>
      </w:r>
      <w:r w:rsidRPr="0024708D">
        <w:t xml:space="preserve"> </w:t>
      </w:r>
    </w:p>
    <w:p w:rsidR="00337953" w:rsidRPr="0024708D" w:rsidRDefault="00337953" w:rsidP="00337953">
      <w:pPr>
        <w:pStyle w:val="Heading3"/>
        <w:rPr>
          <w:sz w:val="12"/>
        </w:rPr>
      </w:pPr>
      <w:r w:rsidRPr="0024708D">
        <w:t>at: helium-3 not feasible</w:t>
      </w:r>
    </w:p>
    <w:p w:rsidR="00337953" w:rsidRPr="0024708D" w:rsidRDefault="00337953" w:rsidP="00337953">
      <w:pPr>
        <w:pStyle w:val="Heading4"/>
      </w:pPr>
      <w:r w:rsidRPr="0024708D">
        <w:t>The mining of Helium-3 in significant quantities is both economically and technically viable</w:t>
      </w:r>
    </w:p>
    <w:p w:rsidR="00337953" w:rsidRPr="0024708D" w:rsidRDefault="00337953" w:rsidP="00337953">
      <w:pPr>
        <w:rPr>
          <w:sz w:val="12"/>
        </w:rPr>
      </w:pPr>
      <w:proofErr w:type="spellStart"/>
      <w:r w:rsidRPr="0024708D">
        <w:rPr>
          <w:b/>
        </w:rPr>
        <w:t>Barnatt</w:t>
      </w:r>
      <w:proofErr w:type="spellEnd"/>
      <w:r w:rsidRPr="0024708D">
        <w:rPr>
          <w:b/>
        </w:rPr>
        <w:t>, 11</w:t>
      </w:r>
      <w:r w:rsidRPr="0024708D">
        <w:rPr>
          <w:sz w:val="12"/>
        </w:rPr>
        <w:t xml:space="preserve"> (April 2011, Christopher, Explaining the Future, “Helium-3 Power Generation”, </w:t>
      </w:r>
      <w:hyperlink r:id="rId26" w:history="1">
        <w:r w:rsidRPr="0024708D">
          <w:rPr>
            <w:rStyle w:val="Hyperlink"/>
            <w:sz w:val="12"/>
          </w:rPr>
          <w:t>http://www.explainingthefuture.com/helium3.html</w:t>
        </w:r>
      </w:hyperlink>
      <w:r w:rsidRPr="0024708D">
        <w:rPr>
          <w:sz w:val="12"/>
        </w:rPr>
        <w:t>)</w:t>
      </w:r>
    </w:p>
    <w:p w:rsidR="00337953" w:rsidRPr="0024708D" w:rsidRDefault="00337953" w:rsidP="00337953">
      <w:pPr>
        <w:rPr>
          <w:sz w:val="12"/>
          <w:szCs w:val="24"/>
        </w:rPr>
      </w:pPr>
    </w:p>
    <w:p w:rsidR="00337953" w:rsidRPr="0024708D" w:rsidRDefault="00337953" w:rsidP="00337953">
      <w:pPr>
        <w:rPr>
          <w:sz w:val="12"/>
        </w:rPr>
      </w:pPr>
      <w:r w:rsidRPr="0024708D">
        <w:rPr>
          <w:sz w:val="12"/>
          <w:szCs w:val="24"/>
        </w:rPr>
        <w:t xml:space="preserve">Mining Helium-3 on the Moon </w:t>
      </w:r>
      <w:r w:rsidRPr="0024708D">
        <w:rPr>
          <w:sz w:val="12"/>
        </w:rPr>
        <w:t xml:space="preserve">One of many </w:t>
      </w:r>
      <w:r w:rsidRPr="0024708D">
        <w:rPr>
          <w:u w:val="single"/>
        </w:rPr>
        <w:t>problems associated with using helium-3 to create energy via nuclear fusion is that</w:t>
      </w:r>
      <w:r w:rsidRPr="0024708D">
        <w:rPr>
          <w:sz w:val="12"/>
        </w:rPr>
        <w:t xml:space="preserve">, at least </w:t>
      </w:r>
      <w:r w:rsidRPr="0024708D">
        <w:rPr>
          <w:u w:val="single"/>
        </w:rPr>
        <w:t xml:space="preserve">on the Earth, helium-3 is very, very rare </w:t>
      </w:r>
      <w:r w:rsidRPr="0024708D">
        <w:rPr>
          <w:sz w:val="12"/>
        </w:rPr>
        <w:t xml:space="preserve">indeed. Helium-3 is produced as a by-product of the maintenance of nuclear weapons, which could net a supply of around 15Kg a year. </w:t>
      </w:r>
      <w:r w:rsidRPr="0024708D">
        <w:rPr>
          <w:u w:val="single"/>
        </w:rPr>
        <w:t>Helium-3 is</w:t>
      </w:r>
      <w:r w:rsidRPr="0024708D">
        <w:rPr>
          <w:sz w:val="12"/>
        </w:rPr>
        <w:t xml:space="preserve">, however, </w:t>
      </w:r>
      <w:r w:rsidRPr="0024708D">
        <w:rPr>
          <w:u w:val="single"/>
        </w:rPr>
        <w:t>emitted by the Sun within its solar winds. Our atmosphere prevents any of this helium-3 arriving on the Earth</w:t>
      </w:r>
      <w:r w:rsidRPr="0024708D">
        <w:rPr>
          <w:sz w:val="12"/>
        </w:rPr>
        <w:t xml:space="preserve">. However, </w:t>
      </w:r>
      <w:r w:rsidRPr="0024708D">
        <w:rPr>
          <w:u w:val="single"/>
        </w:rPr>
        <w:t xml:space="preserve">as it does not have an atmosphere, </w:t>
      </w:r>
      <w:r w:rsidRPr="0024708D">
        <w:rPr>
          <w:b/>
          <w:u w:val="single"/>
        </w:rPr>
        <w:t>there is nothing to stop helium-3 arriving on the surface of the Moon and being absorbed by the lunar soil</w:t>
      </w:r>
      <w:r w:rsidRPr="0024708D">
        <w:rPr>
          <w:sz w:val="12"/>
        </w:rPr>
        <w:t xml:space="preserve">. As a result, </w:t>
      </w:r>
      <w:r w:rsidRPr="0024708D">
        <w:rPr>
          <w:u w:val="single"/>
        </w:rPr>
        <w:t>it has been estimated that there are</w:t>
      </w:r>
      <w:r w:rsidRPr="0024708D">
        <w:rPr>
          <w:sz w:val="12"/>
        </w:rPr>
        <w:t xml:space="preserve"> around</w:t>
      </w:r>
      <w:r w:rsidRPr="0024708D">
        <w:rPr>
          <w:u w:val="single"/>
        </w:rPr>
        <w:t xml:space="preserve"> </w:t>
      </w:r>
      <w:r w:rsidRPr="0024708D">
        <w:rPr>
          <w:b/>
          <w:u w:val="single"/>
        </w:rPr>
        <w:t>1,100,000 metric tons of helium-3</w:t>
      </w:r>
      <w:r w:rsidRPr="0024708D">
        <w:rPr>
          <w:u w:val="single"/>
        </w:rPr>
        <w:t xml:space="preserve"> on the surface of the Moon down to a depth of a few </w:t>
      </w:r>
      <w:proofErr w:type="spellStart"/>
      <w:r w:rsidRPr="0024708D">
        <w:rPr>
          <w:u w:val="single"/>
        </w:rPr>
        <w:t>metres</w:t>
      </w:r>
      <w:proofErr w:type="spellEnd"/>
      <w:r w:rsidRPr="0024708D">
        <w:rPr>
          <w:u w:val="single"/>
        </w:rPr>
        <w:t>. This helium-3 could</w:t>
      </w:r>
      <w:r w:rsidRPr="0024708D">
        <w:rPr>
          <w:sz w:val="12"/>
        </w:rPr>
        <w:t xml:space="preserve"> potentially </w:t>
      </w:r>
      <w:r w:rsidRPr="0024708D">
        <w:rPr>
          <w:u w:val="single"/>
        </w:rPr>
        <w:t xml:space="preserve">be extracted by heating the lunar dust to around 600 degrees C, before bringing it back to the Earth to fuel a new generation of nuclear fusion power plants. </w:t>
      </w:r>
      <w:r w:rsidRPr="0024708D">
        <w:rPr>
          <w:sz w:val="12"/>
        </w:rPr>
        <w:t>As reported in an</w:t>
      </w:r>
      <w:r w:rsidRPr="0024708D">
        <w:rPr>
          <w:rStyle w:val="apple-converted-space"/>
          <w:sz w:val="12"/>
          <w:szCs w:val="20"/>
        </w:rPr>
        <w:t xml:space="preserve"> </w:t>
      </w:r>
      <w:hyperlink r:id="rId27" w:tgtFrame="_blank" w:history="1">
        <w:r w:rsidRPr="0024708D">
          <w:rPr>
            <w:rStyle w:val="Hyperlink"/>
            <w:sz w:val="12"/>
            <w:szCs w:val="20"/>
          </w:rPr>
          <w:t>Artemis Project paper</w:t>
        </w:r>
      </w:hyperlink>
      <w:r w:rsidRPr="0024708D">
        <w:rPr>
          <w:sz w:val="12"/>
        </w:rPr>
        <w:t xml:space="preserve">, </w:t>
      </w:r>
      <w:r w:rsidRPr="0024708D">
        <w:rPr>
          <w:u w:val="single"/>
        </w:rPr>
        <w:t xml:space="preserve">about 25 </w:t>
      </w:r>
      <w:proofErr w:type="spellStart"/>
      <w:r w:rsidRPr="0024708D">
        <w:rPr>
          <w:u w:val="single"/>
        </w:rPr>
        <w:t>tonnes</w:t>
      </w:r>
      <w:proofErr w:type="spellEnd"/>
      <w:r w:rsidRPr="0024708D">
        <w:rPr>
          <w:u w:val="single"/>
        </w:rPr>
        <w:t xml:space="preserve"> of helium-3</w:t>
      </w:r>
      <w:r w:rsidRPr="0024708D">
        <w:rPr>
          <w:sz w:val="12"/>
        </w:rPr>
        <w:t xml:space="preserve"> -- </w:t>
      </w:r>
      <w:r w:rsidRPr="0024708D">
        <w:rPr>
          <w:u w:val="single"/>
        </w:rPr>
        <w:t>or a fully-loaded Space Shuttle cargo bay's worth</w:t>
      </w:r>
      <w:r w:rsidRPr="0024708D">
        <w:rPr>
          <w:sz w:val="12"/>
        </w:rPr>
        <w:t xml:space="preserve"> -- </w:t>
      </w:r>
      <w:r w:rsidRPr="0024708D">
        <w:rPr>
          <w:u w:val="single"/>
        </w:rPr>
        <w:t>could power the United States for a year. This means that helium-3 has a potential economic value in the order of $3bn a ton</w:t>
      </w:r>
      <w:r w:rsidRPr="0024708D">
        <w:rPr>
          <w:sz w:val="12"/>
        </w:rPr>
        <w:t xml:space="preserve"> -- </w:t>
      </w:r>
      <w:r w:rsidRPr="0024708D">
        <w:rPr>
          <w:u w:val="single"/>
        </w:rPr>
        <w:t xml:space="preserve">making it </w:t>
      </w:r>
      <w:r w:rsidRPr="0024708D">
        <w:rPr>
          <w:sz w:val="12"/>
          <w:bdr w:val="single" w:sz="4" w:space="0" w:color="auto"/>
        </w:rPr>
        <w:t xml:space="preserve">the </w:t>
      </w:r>
      <w:r w:rsidRPr="0024708D">
        <w:rPr>
          <w:u w:val="single"/>
          <w:bdr w:val="single" w:sz="4" w:space="0" w:color="auto"/>
        </w:rPr>
        <w:t>only thing remotely economically viable to consider mining from the Moon given current and likely-near-future space travel technologies and capabilities</w:t>
      </w:r>
      <w:r w:rsidRPr="0024708D">
        <w:rPr>
          <w:sz w:val="12"/>
        </w:rPr>
        <w:t>.</w:t>
      </w:r>
    </w:p>
    <w:p w:rsidR="00337953" w:rsidRPr="0024708D" w:rsidRDefault="00337953" w:rsidP="00337953">
      <w:pPr>
        <w:rPr>
          <w:sz w:val="12"/>
        </w:rPr>
      </w:pPr>
    </w:p>
    <w:p w:rsidR="00337953" w:rsidRPr="0024708D" w:rsidRDefault="00337953" w:rsidP="00337953">
      <w:pPr>
        <w:pStyle w:val="Heading3"/>
      </w:pPr>
      <w:r w:rsidRPr="0024708D">
        <w:t>at: no fusion reactors</w:t>
      </w:r>
    </w:p>
    <w:p w:rsidR="00337953" w:rsidRPr="0024708D" w:rsidRDefault="00337953" w:rsidP="00337953">
      <w:pPr>
        <w:rPr>
          <w:sz w:val="12"/>
        </w:rPr>
      </w:pPr>
    </w:p>
    <w:p w:rsidR="00337953" w:rsidRPr="0024708D" w:rsidRDefault="00337953" w:rsidP="00337953">
      <w:pPr>
        <w:pStyle w:val="Heading4"/>
      </w:pPr>
      <w:r w:rsidRPr="0024708D">
        <w:t>Mining for Helium-3 will pave the way for fusion reactors</w:t>
      </w:r>
    </w:p>
    <w:p w:rsidR="00337953" w:rsidRPr="0024708D" w:rsidRDefault="00337953" w:rsidP="00337953">
      <w:pPr>
        <w:rPr>
          <w:sz w:val="12"/>
        </w:rPr>
      </w:pPr>
      <w:proofErr w:type="spellStart"/>
      <w:r w:rsidRPr="0024708D">
        <w:rPr>
          <w:b/>
        </w:rPr>
        <w:t>Cheetham</w:t>
      </w:r>
      <w:proofErr w:type="spellEnd"/>
      <w:r w:rsidRPr="0024708D">
        <w:rPr>
          <w:b/>
        </w:rPr>
        <w:t xml:space="preserve"> &amp; </w:t>
      </w:r>
      <w:proofErr w:type="spellStart"/>
      <w:r w:rsidRPr="0024708D">
        <w:rPr>
          <w:b/>
        </w:rPr>
        <w:t>Pastuf</w:t>
      </w:r>
      <w:proofErr w:type="spellEnd"/>
      <w:r w:rsidRPr="0024708D">
        <w:rPr>
          <w:b/>
        </w:rPr>
        <w:t>, 8</w:t>
      </w:r>
      <w:r w:rsidRPr="0024708D">
        <w:rPr>
          <w:sz w:val="12"/>
        </w:rPr>
        <w:t xml:space="preserve"> – Research Associate at the Goddard Space Flight Center NASA Academy (Brad and Dan, students in Department of Mechanical and Aerospace Engineering at the University of Buffalo, “Lunar Resources and Development: A brief overview of the possibilities for lunar resource extraction and development,” </w:t>
      </w:r>
      <w:hyperlink r:id="rId28" w:history="1">
        <w:r w:rsidRPr="0024708D">
          <w:rPr>
            <w:rStyle w:val="Hyperlink"/>
            <w:sz w:val="12"/>
          </w:rPr>
          <w:t>http://www.eng.buffalo.edu/~cheetham/index_files/Moon%20Paper%20441.pdf</w:t>
        </w:r>
      </w:hyperlink>
      <w:r w:rsidRPr="0024708D">
        <w:rPr>
          <w:sz w:val="12"/>
        </w:rPr>
        <w:t>)</w:t>
      </w:r>
    </w:p>
    <w:p w:rsidR="00337953" w:rsidRPr="0024708D" w:rsidRDefault="00337953" w:rsidP="00337953">
      <w:pPr>
        <w:rPr>
          <w:b/>
        </w:rPr>
      </w:pPr>
    </w:p>
    <w:p w:rsidR="00337953" w:rsidRPr="0024708D" w:rsidRDefault="00337953" w:rsidP="00337953">
      <w:pPr>
        <w:rPr>
          <w:sz w:val="12"/>
        </w:rPr>
      </w:pPr>
      <w:r w:rsidRPr="0024708D">
        <w:rPr>
          <w:sz w:val="12"/>
        </w:rPr>
        <w:t xml:space="preserve">The possibility of a Helium-3 fueled lunar economy was mentioned previously. In order for this to be a possibility fusion technology must be advanced beyond the current very small scale reactions being achieved (Schmitt). </w:t>
      </w:r>
      <w:r w:rsidRPr="0024708D">
        <w:rPr>
          <w:u w:val="single"/>
        </w:rPr>
        <w:t xml:space="preserve">One problem with this plan of waiting for fusion technology to develop before establishing a lunar base is that </w:t>
      </w:r>
      <w:r w:rsidRPr="0024708D">
        <w:rPr>
          <w:b/>
          <w:u w:val="single"/>
        </w:rPr>
        <w:t>fusion without helium-3 is very much less attractive.</w:t>
      </w:r>
      <w:r w:rsidRPr="0024708D">
        <w:rPr>
          <w:sz w:val="12"/>
        </w:rPr>
        <w:t xml:space="preserve"> Using common deuterium fusion plans, power plants would actually produce more nuclear waste per kilowatt hour than a nuclear fission plant of comparable size would (Schmitt 41). Thus </w:t>
      </w:r>
      <w:r w:rsidRPr="0024708D">
        <w:rPr>
          <w:u w:val="single"/>
        </w:rPr>
        <w:t>fusion technology is somewhat dependent on having a large supply of He-3</w:t>
      </w:r>
      <w:r w:rsidRPr="0024708D">
        <w:rPr>
          <w:sz w:val="12"/>
        </w:rPr>
        <w:t xml:space="preserve"> while at the same time, getting He-3 from the Moon is depending on having large scale fusion plants operational. </w:t>
      </w:r>
      <w:r w:rsidRPr="0024708D">
        <w:rPr>
          <w:u w:val="single"/>
        </w:rPr>
        <w:t>Only time will tell which occurs first, but with additional funding, and a He-3 source its likely fusion power could be figured out.</w:t>
      </w:r>
    </w:p>
    <w:p w:rsidR="00337953" w:rsidRPr="0024708D" w:rsidRDefault="00337953" w:rsidP="00337953">
      <w:pPr>
        <w:rPr>
          <w:rStyle w:val="StyleUnderline"/>
          <w:b/>
        </w:rPr>
      </w:pPr>
    </w:p>
    <w:p w:rsidR="00337953" w:rsidRPr="0024708D" w:rsidRDefault="00337953" w:rsidP="00337953">
      <w:pPr>
        <w:pStyle w:val="Heading4"/>
        <w:rPr>
          <w:rStyle w:val="StyleUnderline"/>
          <w:u w:val="none"/>
        </w:rPr>
      </w:pPr>
      <w:r w:rsidRPr="0024708D">
        <w:rPr>
          <w:rStyle w:val="StyleUnderline"/>
          <w:u w:val="none"/>
        </w:rPr>
        <w:t>Helium-3 based fusion power can be built off of existing fusion research</w:t>
      </w:r>
    </w:p>
    <w:p w:rsidR="00337953" w:rsidRPr="0024708D" w:rsidRDefault="00337953" w:rsidP="00337953">
      <w:pPr>
        <w:rPr>
          <w:rStyle w:val="StyleUnderline"/>
          <w:sz w:val="12"/>
          <w:u w:val="none"/>
        </w:rPr>
      </w:pPr>
      <w:proofErr w:type="spellStart"/>
      <w:r w:rsidRPr="0024708D">
        <w:rPr>
          <w:rStyle w:val="StyleUnderline"/>
          <w:b/>
          <w:u w:val="none"/>
        </w:rPr>
        <w:t>Bilder</w:t>
      </w:r>
      <w:proofErr w:type="spellEnd"/>
      <w:r w:rsidRPr="0024708D">
        <w:rPr>
          <w:rStyle w:val="StyleUnderline"/>
          <w:b/>
          <w:u w:val="none"/>
        </w:rPr>
        <w:t>, Prof of Law at University of Wisconsin, 10</w:t>
      </w:r>
      <w:r w:rsidRPr="0024708D">
        <w:rPr>
          <w:rStyle w:val="StyleUnderline"/>
          <w:sz w:val="12"/>
          <w:u w:val="none"/>
        </w:rPr>
        <w:t xml:space="preserve"> (January 2010, Richard B., Fordham International Law Journal, “A LEGAL REGIME FOR THE MINING OF HELIUM-3 ON THE MOON: U.S. POLICY OPTIONS,” 33 Fordham Int'l L.J. 243)</w:t>
      </w:r>
    </w:p>
    <w:p w:rsidR="00337953" w:rsidRPr="0024708D" w:rsidRDefault="00337953" w:rsidP="00337953">
      <w:pPr>
        <w:rPr>
          <w:rStyle w:val="StyleUnderline"/>
          <w:sz w:val="12"/>
          <w:u w:val="none"/>
        </w:rPr>
      </w:pPr>
    </w:p>
    <w:p w:rsidR="00337953" w:rsidRPr="0024708D" w:rsidRDefault="00337953" w:rsidP="00337953">
      <w:pPr>
        <w:rPr>
          <w:rStyle w:val="StyleUnderline"/>
          <w:sz w:val="12"/>
        </w:rPr>
      </w:pPr>
      <w:r w:rsidRPr="0024708D">
        <w:rPr>
          <w:rStyle w:val="StyleUnderline"/>
          <w:sz w:val="12"/>
          <w:u w:val="none"/>
        </w:rPr>
        <w:t>Whether the production of lunar He-3-based fusion power will prove commercially viable remains a complex and disputed question. The commercial success of such a development will clearly depend, among other things, on the parallel and integrated achievement of both economically efficient He-3-fueled fusion power reactors and a sustainable lunar mining enterprise capable of economically extracting and returning to Earth an assured supply of He-3 to fuel such reactors; neither is worth pursuing without the other. However,</w:t>
      </w:r>
      <w:r w:rsidRPr="0024708D">
        <w:rPr>
          <w:rStyle w:val="StyleUnderline"/>
          <w:sz w:val="12"/>
        </w:rPr>
        <w:t xml:space="preserve"> </w:t>
      </w:r>
      <w:r w:rsidRPr="0024708D">
        <w:rPr>
          <w:rStyle w:val="StyleUnderline"/>
        </w:rPr>
        <w:t>the development of He-3-based fusion need not start from scratch, but instead will likely build on the substantial research and investment already committed to the development of fusion power more generally in ITER and other already ongoing projects.</w:t>
      </w:r>
      <w:r w:rsidRPr="0024708D">
        <w:rPr>
          <w:rStyle w:val="StyleUnderline"/>
          <w:sz w:val="12"/>
        </w:rPr>
        <w:t xml:space="preserve"> Moreover, </w:t>
      </w:r>
      <w:r w:rsidRPr="0024708D">
        <w:rPr>
          <w:rStyle w:val="StyleUnderline"/>
        </w:rPr>
        <w:t xml:space="preserve">the development of lunar He-3 mining can similarly build on - and indeed form an additional rationale for - the already </w:t>
      </w:r>
      <w:proofErr w:type="gramStart"/>
      <w:r w:rsidRPr="0024708D">
        <w:rPr>
          <w:rStyle w:val="StyleUnderline"/>
        </w:rPr>
        <w:t>existing</w:t>
      </w:r>
      <w:r w:rsidRPr="0024708D">
        <w:rPr>
          <w:rStyle w:val="StyleUnderline"/>
          <w:sz w:val="12"/>
        </w:rPr>
        <w:t xml:space="preserve">  [</w:t>
      </w:r>
      <w:proofErr w:type="gramEnd"/>
      <w:r w:rsidRPr="0024708D">
        <w:rPr>
          <w:rStyle w:val="StyleUnderline"/>
          <w:sz w:val="12"/>
        </w:rPr>
        <w:t xml:space="preserve">*256]  </w:t>
      </w:r>
      <w:r w:rsidRPr="0024708D">
        <w:rPr>
          <w:rStyle w:val="StyleUnderline"/>
        </w:rPr>
        <w:t>commitment of various space powers to establish lunar bases</w:t>
      </w:r>
      <w:r w:rsidRPr="0024708D">
        <w:rPr>
          <w:rStyle w:val="StyleUnderline"/>
          <w:sz w:val="12"/>
        </w:rPr>
        <w:t xml:space="preserve">. As indicated earlier, </w:t>
      </w:r>
      <w:r w:rsidRPr="0024708D">
        <w:rPr>
          <w:rStyle w:val="StyleUnderline"/>
        </w:rPr>
        <w:t>lunar mining activities may be worth developing not only to extract He-3 from the regolith, but also to obtain a variety of other byproducts highly useful for the support of lunar bases.</w:t>
      </w:r>
      <w:r w:rsidRPr="0024708D">
        <w:rPr>
          <w:rStyle w:val="StyleUnderline"/>
          <w:sz w:val="12"/>
        </w:rPr>
        <w:t xml:space="preserve"> n35</w:t>
      </w:r>
    </w:p>
    <w:p w:rsidR="00BD0AFA" w:rsidRPr="0024708D" w:rsidRDefault="00BD0AFA" w:rsidP="00337953">
      <w:pPr>
        <w:rPr>
          <w:rStyle w:val="StyleUnderline"/>
          <w:sz w:val="12"/>
        </w:rPr>
      </w:pPr>
    </w:p>
    <w:p w:rsidR="00BD0AFA" w:rsidRPr="0024708D" w:rsidRDefault="00BD0AFA" w:rsidP="00BD0AFA">
      <w:pPr>
        <w:pStyle w:val="Heading3"/>
      </w:pPr>
      <w:r w:rsidRPr="0024708D">
        <w:t>at: no building materials</w:t>
      </w:r>
    </w:p>
    <w:p w:rsidR="00BD0AFA" w:rsidRPr="0024708D" w:rsidRDefault="00BD0AFA" w:rsidP="00BD0AFA">
      <w:pPr>
        <w:rPr>
          <w:sz w:val="12"/>
        </w:rPr>
      </w:pPr>
    </w:p>
    <w:p w:rsidR="00BD0AFA" w:rsidRPr="0024708D" w:rsidRDefault="00BD0AFA" w:rsidP="00BD0AFA">
      <w:pPr>
        <w:pStyle w:val="Heading4"/>
        <w:rPr>
          <w:rStyle w:val="StyleUnderline"/>
          <w:u w:val="none"/>
        </w:rPr>
      </w:pPr>
      <w:r w:rsidRPr="0024708D">
        <w:rPr>
          <w:rStyle w:val="StyleUnderline"/>
          <w:u w:val="none"/>
        </w:rPr>
        <w:t>Melting lunar dust creates a free building material</w:t>
      </w:r>
    </w:p>
    <w:p w:rsidR="00BD0AFA" w:rsidRPr="0024708D" w:rsidRDefault="00BD0AFA" w:rsidP="00BD0AFA">
      <w:pPr>
        <w:tabs>
          <w:tab w:val="left" w:pos="1950"/>
        </w:tabs>
        <w:rPr>
          <w:rStyle w:val="StyleUnderline"/>
          <w:sz w:val="12"/>
          <w:u w:val="none"/>
        </w:rPr>
      </w:pPr>
      <w:proofErr w:type="spellStart"/>
      <w:r w:rsidRPr="0024708D">
        <w:rPr>
          <w:rStyle w:val="StyleUnderline"/>
          <w:b/>
          <w:u w:val="none"/>
        </w:rPr>
        <w:t>Flinn</w:t>
      </w:r>
      <w:proofErr w:type="spellEnd"/>
      <w:r w:rsidRPr="0024708D">
        <w:rPr>
          <w:rStyle w:val="StyleUnderline"/>
          <w:b/>
          <w:u w:val="none"/>
        </w:rPr>
        <w:t>, 6</w:t>
      </w:r>
      <w:r w:rsidRPr="0024708D">
        <w:rPr>
          <w:rStyle w:val="StyleUnderline"/>
          <w:sz w:val="12"/>
          <w:u w:val="none"/>
        </w:rPr>
        <w:t xml:space="preserve"> (1/2006, Edward D., Aerospace America, “Dealing with Moon Dust,” lexis, mat)</w:t>
      </w:r>
      <w:r w:rsidRPr="0024708D">
        <w:rPr>
          <w:rStyle w:val="StyleUnderline"/>
          <w:sz w:val="12"/>
          <w:u w:val="none"/>
        </w:rPr>
        <w:tab/>
      </w:r>
    </w:p>
    <w:p w:rsidR="00BD0AFA" w:rsidRPr="0024708D" w:rsidRDefault="00BD0AFA" w:rsidP="00BD0AFA">
      <w:pPr>
        <w:tabs>
          <w:tab w:val="left" w:pos="10440"/>
        </w:tabs>
        <w:rPr>
          <w:rStyle w:val="StyleUnderline"/>
          <w:sz w:val="12"/>
          <w:u w:val="none"/>
        </w:rPr>
      </w:pPr>
    </w:p>
    <w:p w:rsidR="00BD0AFA" w:rsidRPr="0024708D" w:rsidRDefault="00BD0AFA" w:rsidP="00BD0AFA">
      <w:pPr>
        <w:tabs>
          <w:tab w:val="left" w:pos="10440"/>
        </w:tabs>
        <w:rPr>
          <w:rStyle w:val="StyleUnderline"/>
          <w:sz w:val="12"/>
          <w:u w:val="none"/>
        </w:rPr>
      </w:pPr>
      <w:r w:rsidRPr="0024708D">
        <w:rPr>
          <w:rStyle w:val="StyleUnderline"/>
          <w:sz w:val="12"/>
          <w:u w:val="none"/>
        </w:rPr>
        <w:t xml:space="preserve"> As scientists and engineers figure out how to return astronauts to the Moon, set up habitats, and mine lunar soil to produce anything from building materials to rocket fuels, they are scratching their heads over what to do about Moon dust.</w:t>
      </w:r>
    </w:p>
    <w:p w:rsidR="00BD0AFA" w:rsidRPr="0024708D" w:rsidRDefault="00BD0AFA" w:rsidP="00BD0AFA">
      <w:pPr>
        <w:tabs>
          <w:tab w:val="left" w:pos="10440"/>
        </w:tabs>
        <w:rPr>
          <w:rStyle w:val="StyleUnderline"/>
          <w:sz w:val="12"/>
          <w:u w:val="none"/>
        </w:rPr>
      </w:pPr>
      <w:r w:rsidRPr="0024708D">
        <w:rPr>
          <w:rStyle w:val="StyleUnderline"/>
          <w:sz w:val="12"/>
          <w:u w:val="none"/>
        </w:rPr>
        <w:t>This troublesome material is everywhere on the Moon's surface. The powdery grit gets into everything, jamming seals and abrading spacesuit fabric. It also readily picks up an electrostatic charge. This characteristic causes it to float or levitate off the lunar surface and stick to faceplates and camera lenses. The fine dust might even be toxic.</w:t>
      </w:r>
    </w:p>
    <w:p w:rsidR="00BD0AFA" w:rsidRPr="0024708D" w:rsidRDefault="00BD0AFA" w:rsidP="00BD0AFA">
      <w:pPr>
        <w:tabs>
          <w:tab w:val="left" w:pos="10440"/>
        </w:tabs>
        <w:rPr>
          <w:rStyle w:val="StyleUnderline"/>
          <w:sz w:val="12"/>
          <w:u w:val="none"/>
        </w:rPr>
      </w:pPr>
      <w:r w:rsidRPr="0024708D">
        <w:rPr>
          <w:rStyle w:val="StyleUnderline"/>
          <w:sz w:val="12"/>
          <w:u w:val="none"/>
        </w:rPr>
        <w:t>Household hint</w:t>
      </w:r>
    </w:p>
    <w:p w:rsidR="00BD0AFA" w:rsidRPr="0024708D" w:rsidRDefault="00BD0AFA" w:rsidP="00BD0AFA">
      <w:pPr>
        <w:tabs>
          <w:tab w:val="left" w:pos="10440"/>
        </w:tabs>
        <w:rPr>
          <w:rStyle w:val="StyleUnderline"/>
          <w:sz w:val="12"/>
          <w:u w:val="none"/>
        </w:rPr>
      </w:pPr>
      <w:r w:rsidRPr="0024708D">
        <w:rPr>
          <w:rStyle w:val="StyleUnderline"/>
          <w:sz w:val="12"/>
          <w:u w:val="none"/>
        </w:rPr>
        <w:t>Larry Taylor, distinguished professor of planetary sciences at the University of Tennessee, has an idea about what to do with this troublesome dust. He suggests that it can be melted into a useful material.</w:t>
      </w:r>
    </w:p>
    <w:p w:rsidR="00BD0AFA" w:rsidRPr="0024708D" w:rsidRDefault="00BD0AFA" w:rsidP="00BD0AFA">
      <w:pPr>
        <w:tabs>
          <w:tab w:val="left" w:pos="10440"/>
        </w:tabs>
        <w:rPr>
          <w:rStyle w:val="StyleUnderline"/>
          <w:sz w:val="12"/>
          <w:u w:val="none"/>
        </w:rPr>
      </w:pPr>
      <w:r w:rsidRPr="0024708D">
        <w:rPr>
          <w:rStyle w:val="StyleUnderline"/>
          <w:sz w:val="12"/>
          <w:u w:val="none"/>
        </w:rPr>
        <w:t>"I am one of those weird people who like to stick things in ordinary kitchen microwave ovens to see what happens," Taylor admitted to several hundred scientists at a recent Lunar Exploration Advisory Group (LEAG) conference at NASA Johnson. At home in Tennessee, his most famous experiment involves a bar of Irish Spring soap, which quickly turns into "an abominable monster" when the microwave's start button is hit.</w:t>
      </w:r>
    </w:p>
    <w:p w:rsidR="00BD0AFA" w:rsidRPr="0024708D" w:rsidRDefault="00BD0AFA" w:rsidP="00BD0AFA">
      <w:pPr>
        <w:tabs>
          <w:tab w:val="left" w:pos="10440"/>
        </w:tabs>
        <w:rPr>
          <w:rStyle w:val="StyleUnderline"/>
        </w:rPr>
      </w:pPr>
      <w:r w:rsidRPr="0024708D">
        <w:rPr>
          <w:rStyle w:val="StyleUnderline"/>
          <w:sz w:val="12"/>
          <w:u w:val="none"/>
        </w:rPr>
        <w:t xml:space="preserve">However, the experiment he described at LEAG involved transforming </w:t>
      </w:r>
      <w:r w:rsidRPr="0024708D">
        <w:rPr>
          <w:rStyle w:val="StyleUnderline"/>
        </w:rPr>
        <w:t>Moon dust</w:t>
      </w:r>
      <w:r w:rsidRPr="0024708D">
        <w:rPr>
          <w:rStyle w:val="StyleUnderline"/>
          <w:sz w:val="12"/>
        </w:rPr>
        <w:t xml:space="preserve">: </w:t>
      </w:r>
      <w:r w:rsidRPr="0024708D">
        <w:rPr>
          <w:rStyle w:val="StyleUnderline"/>
          <w:sz w:val="12"/>
          <w:u w:val="none"/>
        </w:rPr>
        <w:t>He once put a small pile of lunar soil brought back by Apollo astronauts into a microwave oven. Taylor found that it</w:t>
      </w:r>
      <w:r w:rsidRPr="0024708D">
        <w:rPr>
          <w:rStyle w:val="StyleUnderline"/>
          <w:sz w:val="12"/>
        </w:rPr>
        <w:t xml:space="preserve"> </w:t>
      </w:r>
      <w:r w:rsidRPr="0024708D">
        <w:rPr>
          <w:rStyle w:val="StyleUnderline"/>
        </w:rPr>
        <w:t>melted rapidly</w:t>
      </w:r>
      <w:r w:rsidRPr="0024708D">
        <w:rPr>
          <w:rStyle w:val="StyleUnderline"/>
          <w:sz w:val="12"/>
        </w:rPr>
        <w:t>,</w:t>
      </w:r>
      <w:r w:rsidRPr="0024708D">
        <w:rPr>
          <w:rStyle w:val="StyleUnderline"/>
          <w:sz w:val="12"/>
          <w:u w:val="none"/>
        </w:rPr>
        <w:t xml:space="preserve"> within 30 sec</w:t>
      </w:r>
      <w:r w:rsidRPr="0024708D">
        <w:rPr>
          <w:rStyle w:val="StyleUnderline"/>
          <w:sz w:val="12"/>
        </w:rPr>
        <w:t xml:space="preserve">, </w:t>
      </w:r>
      <w:r w:rsidRPr="0024708D">
        <w:rPr>
          <w:rStyle w:val="StyleUnderline"/>
        </w:rPr>
        <w:t>at only 250 W.</w:t>
      </w:r>
    </w:p>
    <w:p w:rsidR="00BD0AFA" w:rsidRPr="0024708D" w:rsidRDefault="00BD0AFA" w:rsidP="00BD0AFA">
      <w:pPr>
        <w:tabs>
          <w:tab w:val="left" w:pos="10440"/>
        </w:tabs>
        <w:rPr>
          <w:rStyle w:val="StyleUnderline"/>
          <w:sz w:val="12"/>
          <w:u w:val="none"/>
        </w:rPr>
      </w:pPr>
      <w:r w:rsidRPr="0024708D">
        <w:rPr>
          <w:rStyle w:val="StyleUnderline"/>
          <w:sz w:val="12"/>
          <w:u w:val="none"/>
        </w:rPr>
        <w:t>The reason it melted so quickly has to do with its composition. Lunar regolith, or soil, is produced when micrometeorites plow into lunar rocks and sand at high-impact velocities, melting and creating glass. The glass contains nanometer-scale beads of pure iron -- so-called "nanophase" iron. Those tiny iron beads efficiently concentrate microwave energy, causing the beads to "sinter," or fuse the loose soils into large clumps.</w:t>
      </w:r>
    </w:p>
    <w:p w:rsidR="00BD0AFA" w:rsidRPr="0024708D" w:rsidRDefault="00BD0AFA" w:rsidP="00BD0AFA">
      <w:pPr>
        <w:tabs>
          <w:tab w:val="left" w:pos="10440"/>
        </w:tabs>
        <w:rPr>
          <w:rStyle w:val="StyleUnderline"/>
        </w:rPr>
      </w:pPr>
      <w:r w:rsidRPr="0024708D">
        <w:rPr>
          <w:rStyle w:val="StyleUnderline"/>
          <w:sz w:val="12"/>
          <w:u w:val="none"/>
        </w:rPr>
        <w:t>This observation has inspired Taylor to imagine all kinds of</w:t>
      </w:r>
      <w:r w:rsidRPr="0024708D">
        <w:rPr>
          <w:rStyle w:val="StyleUnderline"/>
          <w:sz w:val="12"/>
        </w:rPr>
        <w:t xml:space="preserve"> </w:t>
      </w:r>
      <w:r w:rsidRPr="0024708D">
        <w:rPr>
          <w:rStyle w:val="StyleUnderline"/>
        </w:rPr>
        <w:t>machinery that could be sent to the Moon and</w:t>
      </w:r>
      <w:r w:rsidRPr="0024708D">
        <w:rPr>
          <w:rStyle w:val="StyleUnderline"/>
          <w:sz w:val="12"/>
        </w:rPr>
        <w:t xml:space="preserve"> then </w:t>
      </w:r>
      <w:r w:rsidRPr="0024708D">
        <w:rPr>
          <w:rStyle w:val="StyleUnderline"/>
        </w:rPr>
        <w:t>used to fuse lunar dust into useful solids.</w:t>
      </w:r>
    </w:p>
    <w:p w:rsidR="00BD0AFA" w:rsidRPr="0024708D" w:rsidRDefault="00BD0AFA" w:rsidP="00BD0AFA">
      <w:pPr>
        <w:tabs>
          <w:tab w:val="left" w:pos="10440"/>
        </w:tabs>
        <w:rPr>
          <w:rStyle w:val="StyleUnderline"/>
        </w:rPr>
      </w:pPr>
      <w:r w:rsidRPr="0024708D">
        <w:rPr>
          <w:rStyle w:val="StyleUnderline"/>
          <w:sz w:val="12"/>
        </w:rPr>
        <w:t>"</w:t>
      </w:r>
      <w:r w:rsidRPr="0024708D">
        <w:rPr>
          <w:rStyle w:val="StyleUnderline"/>
          <w:sz w:val="12"/>
          <w:u w:val="none"/>
        </w:rPr>
        <w:t>Picture a buggy pulled behind a rover that is outfitted with a set of magnetrons," he suggests. (A magnetron is the heating element in a microwave oven.) "With the right power and microwave frequency, an astronaut could drive along, sintering the soil as he goes, making continuous brick down 0.5 m deep," Taylor points out. He adds that by changing the power settings the</w:t>
      </w:r>
      <w:r w:rsidRPr="0024708D">
        <w:rPr>
          <w:rStyle w:val="StyleUnderline"/>
          <w:sz w:val="12"/>
        </w:rPr>
        <w:t xml:space="preserve"> </w:t>
      </w:r>
      <w:r w:rsidRPr="0024708D">
        <w:rPr>
          <w:rStyle w:val="StyleUnderline"/>
        </w:rPr>
        <w:t xml:space="preserve">astronaut could melt the top inch or two of the soil to make a </w:t>
      </w:r>
      <w:r w:rsidRPr="0024708D">
        <w:rPr>
          <w:rStyle w:val="StyleUnderline"/>
          <w:sz w:val="12"/>
        </w:rPr>
        <w:t>glass</w:t>
      </w:r>
      <w:r w:rsidRPr="0024708D">
        <w:rPr>
          <w:rStyle w:val="StyleUnderline"/>
        </w:rPr>
        <w:t xml:space="preserve"> road.</w:t>
      </w:r>
    </w:p>
    <w:p w:rsidR="00BD0AFA" w:rsidRPr="0024708D" w:rsidRDefault="00BD0AFA" w:rsidP="00BD0AFA">
      <w:pPr>
        <w:tabs>
          <w:tab w:val="left" w:pos="10440"/>
        </w:tabs>
        <w:rPr>
          <w:rStyle w:val="StyleUnderline"/>
          <w:sz w:val="12"/>
          <w:u w:val="none"/>
        </w:rPr>
      </w:pPr>
      <w:r w:rsidRPr="0024708D">
        <w:rPr>
          <w:rStyle w:val="StyleUnderline"/>
          <w:sz w:val="12"/>
        </w:rPr>
        <w:t>"</w:t>
      </w:r>
      <w:r w:rsidRPr="0024708D">
        <w:rPr>
          <w:rStyle w:val="StyleUnderline"/>
        </w:rPr>
        <w:t>Or</w:t>
      </w:r>
      <w:r w:rsidRPr="0024708D">
        <w:rPr>
          <w:rStyle w:val="StyleUnderline"/>
          <w:sz w:val="12"/>
        </w:rPr>
        <w:t xml:space="preserve"> say that you want </w:t>
      </w:r>
      <w:r w:rsidRPr="0024708D">
        <w:rPr>
          <w:rStyle w:val="StyleUnderline"/>
        </w:rPr>
        <w:t>a radio telescope,"</w:t>
      </w:r>
      <w:r w:rsidRPr="0024708D">
        <w:rPr>
          <w:rStyle w:val="StyleUnderline"/>
          <w:sz w:val="12"/>
        </w:rPr>
        <w:t xml:space="preserve"> </w:t>
      </w:r>
      <w:r w:rsidRPr="0024708D">
        <w:rPr>
          <w:rStyle w:val="StyleUnderline"/>
          <w:sz w:val="12"/>
          <w:u w:val="none"/>
        </w:rPr>
        <w:t>he continues. "Find a round crater and run a little microwave 'lawnmower' up and down the crater's sides to sinter a smooth surface. Hang an antenna from the middle -- voila, instant Arecibo!" he exclaims, referring to the giant 305-m-diam radio telescope formed from a natural circular valley in Puerto Rico.</w:t>
      </w:r>
    </w:p>
    <w:p w:rsidR="00BD0AFA" w:rsidRPr="0024708D" w:rsidRDefault="00BD0AFA" w:rsidP="00BD0AFA">
      <w:pPr>
        <w:tabs>
          <w:tab w:val="left" w:pos="10440"/>
        </w:tabs>
        <w:rPr>
          <w:rStyle w:val="StyleUnderline"/>
          <w:sz w:val="12"/>
          <w:u w:val="none"/>
        </w:rPr>
      </w:pPr>
      <w:r w:rsidRPr="0024708D">
        <w:rPr>
          <w:rStyle w:val="StyleUnderline"/>
          <w:sz w:val="12"/>
          <w:u w:val="none"/>
        </w:rPr>
        <w:t>Technical challenges remain. Sintering Moon dust in a microwave oven on Earth is not the same as doing it on the airless Moon. Researchers still need to work out details of a process for producing strong, uniformly sintered material in the harsh lunar environment.</w:t>
      </w:r>
    </w:p>
    <w:p w:rsidR="00BD0AFA" w:rsidRPr="0024708D" w:rsidRDefault="00BD0AFA" w:rsidP="00BD0AFA">
      <w:pPr>
        <w:tabs>
          <w:tab w:val="left" w:pos="10440"/>
        </w:tabs>
        <w:rPr>
          <w:rStyle w:val="StyleUnderline"/>
          <w:sz w:val="12"/>
          <w:u w:val="none"/>
        </w:rPr>
      </w:pPr>
      <w:r w:rsidRPr="0024708D">
        <w:rPr>
          <w:rStyle w:val="StyleUnderline"/>
          <w:sz w:val="12"/>
          <w:u w:val="none"/>
        </w:rPr>
        <w:t>However, the idea has promise</w:t>
      </w:r>
      <w:r w:rsidRPr="0024708D">
        <w:rPr>
          <w:rStyle w:val="StyleUnderline"/>
          <w:u w:val="none"/>
        </w:rPr>
        <w:t xml:space="preserve">. </w:t>
      </w:r>
      <w:r w:rsidRPr="0024708D">
        <w:rPr>
          <w:rStyle w:val="StyleUnderline"/>
        </w:rPr>
        <w:t>It could result in</w:t>
      </w:r>
      <w:r w:rsidRPr="0024708D">
        <w:rPr>
          <w:rStyle w:val="StyleUnderline"/>
          <w:sz w:val="12"/>
        </w:rPr>
        <w:t xml:space="preserve"> </w:t>
      </w:r>
      <w:r w:rsidRPr="0024708D">
        <w:rPr>
          <w:rStyle w:val="StyleUnderline"/>
          <w:sz w:val="12"/>
          <w:u w:val="none"/>
        </w:rPr>
        <w:t>useful products such as sintered</w:t>
      </w:r>
      <w:r w:rsidRPr="0024708D">
        <w:rPr>
          <w:rStyle w:val="StyleUnderline"/>
          <w:sz w:val="12"/>
        </w:rPr>
        <w:t xml:space="preserve"> </w:t>
      </w:r>
      <w:r w:rsidRPr="0024708D">
        <w:rPr>
          <w:rStyle w:val="StyleUnderline"/>
        </w:rPr>
        <w:t>rocket landing pads</w:t>
      </w:r>
      <w:r w:rsidRPr="0024708D">
        <w:rPr>
          <w:rStyle w:val="StyleUnderline"/>
          <w:sz w:val="12"/>
        </w:rPr>
        <w:t xml:space="preserve">, </w:t>
      </w:r>
      <w:r w:rsidRPr="0024708D">
        <w:rPr>
          <w:rStyle w:val="StyleUnderline"/>
          <w:sz w:val="12"/>
          <w:u w:val="none"/>
        </w:rPr>
        <w:t>roads</w:t>
      </w:r>
      <w:r w:rsidRPr="0024708D">
        <w:rPr>
          <w:rStyle w:val="StyleUnderline"/>
          <w:sz w:val="12"/>
        </w:rPr>
        <w:t xml:space="preserve">, </w:t>
      </w:r>
      <w:r w:rsidRPr="0024708D">
        <w:rPr>
          <w:rStyle w:val="StyleUnderline"/>
        </w:rPr>
        <w:t>bricks for habitats, and radiation shielding, while</w:t>
      </w:r>
      <w:r w:rsidRPr="0024708D">
        <w:rPr>
          <w:rStyle w:val="StyleUnderline"/>
          <w:sz w:val="12"/>
        </w:rPr>
        <w:t xml:space="preserve"> </w:t>
      </w:r>
      <w:r w:rsidRPr="0024708D">
        <w:rPr>
          <w:rStyle w:val="StyleUnderline"/>
          <w:sz w:val="12"/>
          <w:u w:val="none"/>
        </w:rPr>
        <w:t>at the same time</w:t>
      </w:r>
      <w:r w:rsidRPr="0024708D">
        <w:rPr>
          <w:rStyle w:val="StyleUnderline"/>
          <w:sz w:val="12"/>
        </w:rPr>
        <w:t xml:space="preserve"> </w:t>
      </w:r>
      <w:r w:rsidRPr="0024708D">
        <w:rPr>
          <w:rStyle w:val="StyleUnderline"/>
        </w:rPr>
        <w:t>providing a means for dust abatement.</w:t>
      </w:r>
      <w:r w:rsidRPr="0024708D">
        <w:rPr>
          <w:rStyle w:val="StyleUnderline"/>
          <w:sz w:val="12"/>
        </w:rPr>
        <w:t xml:space="preserve"> "</w:t>
      </w:r>
      <w:r w:rsidRPr="0024708D">
        <w:rPr>
          <w:rStyle w:val="StyleUnderline"/>
          <w:sz w:val="12"/>
          <w:u w:val="none"/>
        </w:rPr>
        <w:t>The only limit," says Taylor, "is imagination."</w:t>
      </w:r>
    </w:p>
    <w:p w:rsidR="00BD0AFA" w:rsidRPr="0024708D" w:rsidRDefault="00BD0AFA" w:rsidP="00BD0AFA">
      <w:pPr>
        <w:rPr>
          <w:sz w:val="12"/>
        </w:rPr>
      </w:pPr>
    </w:p>
    <w:p w:rsidR="00BD0AFA" w:rsidRPr="0024708D" w:rsidRDefault="00BD0AFA" w:rsidP="00BD0AFA">
      <w:pPr>
        <w:pStyle w:val="Heading3"/>
      </w:pPr>
      <w:r w:rsidRPr="0024708D">
        <w:t>at: can’t be transported back</w:t>
      </w:r>
    </w:p>
    <w:p w:rsidR="00BD0AFA" w:rsidRPr="0024708D" w:rsidRDefault="00BD0AFA" w:rsidP="00BD0AFA">
      <w:pPr>
        <w:rPr>
          <w:sz w:val="12"/>
        </w:rPr>
      </w:pPr>
    </w:p>
    <w:p w:rsidR="00BD0AFA" w:rsidRPr="0024708D" w:rsidRDefault="00BD0AFA" w:rsidP="00BD0AFA">
      <w:pPr>
        <w:pStyle w:val="Heading4"/>
        <w:rPr>
          <w:rStyle w:val="StyleUnderline"/>
          <w:u w:val="none"/>
        </w:rPr>
      </w:pPr>
      <w:r w:rsidRPr="0024708D">
        <w:rPr>
          <w:rStyle w:val="StyleUnderline"/>
          <w:u w:val="none"/>
        </w:rPr>
        <w:t>Can be easily extracted and transported to earth</w:t>
      </w:r>
    </w:p>
    <w:p w:rsidR="00BD0AFA" w:rsidRPr="0024708D" w:rsidRDefault="00BD0AFA" w:rsidP="00BD0AFA">
      <w:pPr>
        <w:rPr>
          <w:rStyle w:val="StyleUnderline"/>
          <w:sz w:val="12"/>
          <w:u w:val="none"/>
        </w:rPr>
      </w:pPr>
      <w:proofErr w:type="spellStart"/>
      <w:r w:rsidRPr="0024708D">
        <w:rPr>
          <w:rStyle w:val="StyleUnderline"/>
          <w:b/>
          <w:u w:val="none"/>
        </w:rPr>
        <w:t>Bilder</w:t>
      </w:r>
      <w:proofErr w:type="spellEnd"/>
      <w:r w:rsidRPr="0024708D">
        <w:rPr>
          <w:rStyle w:val="StyleUnderline"/>
          <w:b/>
          <w:u w:val="none"/>
        </w:rPr>
        <w:t>, Prof of Law at University of Wisconsin, 10</w:t>
      </w:r>
      <w:r w:rsidRPr="0024708D">
        <w:rPr>
          <w:rStyle w:val="StyleUnderline"/>
          <w:sz w:val="12"/>
          <w:u w:val="none"/>
        </w:rPr>
        <w:t xml:space="preserve"> (January 2010, Richard B., Fordham International Law Journal, “A LEGAL REGIME FOR THE MINING OF HELIUM-3 ON THE MOON: U.S. POLICY OPTIONS,” 33 Fordham Int'l L.J. 243)</w:t>
      </w:r>
    </w:p>
    <w:p w:rsidR="00BD0AFA" w:rsidRPr="0024708D" w:rsidRDefault="00BD0AFA" w:rsidP="00BD0AFA">
      <w:pPr>
        <w:rPr>
          <w:rStyle w:val="StyleUnderline"/>
          <w:sz w:val="12"/>
        </w:rPr>
      </w:pPr>
    </w:p>
    <w:p w:rsidR="00BD0AFA" w:rsidRPr="0024708D" w:rsidRDefault="00BD0AFA" w:rsidP="00BD0AFA">
      <w:pPr>
        <w:rPr>
          <w:rStyle w:val="StyleUnderline"/>
          <w:sz w:val="12"/>
        </w:rPr>
      </w:pPr>
      <w:r w:rsidRPr="0024708D">
        <w:rPr>
          <w:rStyle w:val="StyleUnderline"/>
        </w:rPr>
        <w:t>How would lunar He-3 be extracted and transported to Earth?</w:t>
      </w:r>
      <w:r w:rsidRPr="0024708D">
        <w:rPr>
          <w:rStyle w:val="StyleUnderline"/>
          <w:sz w:val="12"/>
        </w:rPr>
        <w:t xml:space="preserve"> </w:t>
      </w:r>
      <w:proofErr w:type="gramStart"/>
      <w:r w:rsidRPr="0024708D">
        <w:rPr>
          <w:rStyle w:val="StyleUnderline"/>
          <w:sz w:val="12"/>
          <w:u w:val="none"/>
        </w:rPr>
        <w:t>n29</w:t>
      </w:r>
      <w:proofErr w:type="gramEnd"/>
      <w:r w:rsidRPr="0024708D">
        <w:rPr>
          <w:rStyle w:val="StyleUnderline"/>
          <w:sz w:val="12"/>
        </w:rPr>
        <w:t xml:space="preserve"> </w:t>
      </w:r>
      <w:r w:rsidRPr="0024708D">
        <w:rPr>
          <w:rStyle w:val="StyleUnderline"/>
        </w:rPr>
        <w:t>Because the solar wind components are weakly bound to the lunar regolith</w:t>
      </w:r>
      <w:r w:rsidRPr="0024708D">
        <w:rPr>
          <w:rStyle w:val="StyleUnderline"/>
          <w:sz w:val="12"/>
        </w:rPr>
        <w:t xml:space="preserve">, n30 </w:t>
      </w:r>
      <w:r w:rsidRPr="0024708D">
        <w:rPr>
          <w:rStyle w:val="StyleUnderline"/>
        </w:rPr>
        <w:t>it should be relatively easy to extract them utilizing reasonable extensions of existing technology.</w:t>
      </w:r>
      <w:r w:rsidRPr="0024708D">
        <w:rPr>
          <w:rStyle w:val="StyleUnderline"/>
          <w:sz w:val="12"/>
        </w:rPr>
        <w:t xml:space="preserve"> </w:t>
      </w:r>
      <w:r w:rsidRPr="0024708D">
        <w:rPr>
          <w:rStyle w:val="StyleUnderline"/>
          <w:sz w:val="12"/>
          <w:u w:val="none"/>
        </w:rPr>
        <w:t xml:space="preserve">In one proposed scenario, once a lunar base is established, robotic lunar mining vehicles fitted with solar heat collectors would: (1) traverse appropriate areas of the Moon's surface - probably, in particular, the lunar </w:t>
      </w:r>
      <w:proofErr w:type="spellStart"/>
      <w:r w:rsidRPr="0024708D">
        <w:rPr>
          <w:rStyle w:val="StyleUnderline"/>
          <w:sz w:val="12"/>
          <w:u w:val="none"/>
        </w:rPr>
        <w:t>maria</w:t>
      </w:r>
      <w:proofErr w:type="spellEnd"/>
      <w:r w:rsidRPr="0024708D">
        <w:rPr>
          <w:rStyle w:val="StyleUnderline"/>
          <w:sz w:val="12"/>
          <w:u w:val="none"/>
        </w:rPr>
        <w:t xml:space="preserve">, or "seas" - scooping up the loose upper layer of the lunar regolith and sizing it into small particles; (2) utilize solar energy to process and heat the collected regolith to the temperatures necessary to release, separate, and collect in a gaseous state the He-3, along with certain other solar-wind elements embedded in the regolith particles; (3) discharge the spent regolith back to the lunar surface; and (4) return with the collected He-3 and other gaseous byproducts to the lunar base. n31  [*255]  </w:t>
      </w:r>
      <w:r w:rsidRPr="0024708D">
        <w:rPr>
          <w:rStyle w:val="StyleUnderline"/>
          <w:u w:val="none"/>
        </w:rPr>
        <w:t>T</w:t>
      </w:r>
      <w:r w:rsidRPr="0024708D">
        <w:rPr>
          <w:rStyle w:val="StyleUnderline"/>
        </w:rPr>
        <w:t>he collected He-3 gas could</w:t>
      </w:r>
      <w:r w:rsidRPr="0024708D">
        <w:rPr>
          <w:rStyle w:val="StyleUnderline"/>
          <w:sz w:val="12"/>
        </w:rPr>
        <w:t xml:space="preserve"> then </w:t>
      </w:r>
      <w:r w:rsidRPr="0024708D">
        <w:rPr>
          <w:rStyle w:val="StyleUnderline"/>
        </w:rPr>
        <w:t xml:space="preserve">be </w:t>
      </w:r>
      <w:proofErr w:type="spellStart"/>
      <w:r w:rsidRPr="0024708D">
        <w:rPr>
          <w:rStyle w:val="StyleUnderline"/>
        </w:rPr>
        <w:t>liquified</w:t>
      </w:r>
      <w:proofErr w:type="spellEnd"/>
      <w:r w:rsidRPr="0024708D">
        <w:rPr>
          <w:rStyle w:val="StyleUnderline"/>
        </w:rPr>
        <w:t xml:space="preserve"> in the lunar cold and transported to Earth, perhaps in remotely-operated shuttles.</w:t>
      </w:r>
      <w:r w:rsidRPr="0024708D">
        <w:rPr>
          <w:rStyle w:val="StyleUnderline"/>
          <w:sz w:val="12"/>
        </w:rPr>
        <w:t xml:space="preserve"> n32 </w:t>
      </w:r>
      <w:r w:rsidRPr="0024708D">
        <w:rPr>
          <w:rStyle w:val="StyleUnderline"/>
        </w:rPr>
        <w:t>Importantly, this type of mining operation could result in the collection not only of He-3 but also significant amounts of hydrogen, oxygen, nitrogen, carbon dioxide, and water, all potentially very useful - indeed, perhaps indispensable - for the maintenance of a lunar base or further outer space activities such as expeditions to Mars or other planets</w:t>
      </w:r>
      <w:r w:rsidRPr="0024708D">
        <w:rPr>
          <w:rStyle w:val="StyleUnderline"/>
          <w:u w:val="none"/>
        </w:rPr>
        <w:t>.</w:t>
      </w:r>
      <w:r w:rsidRPr="0024708D">
        <w:rPr>
          <w:rStyle w:val="StyleUnderline"/>
          <w:sz w:val="12"/>
          <w:u w:val="none"/>
        </w:rPr>
        <w:t xml:space="preserve"> </w:t>
      </w:r>
      <w:proofErr w:type="gramStart"/>
      <w:r w:rsidRPr="0024708D">
        <w:rPr>
          <w:rStyle w:val="StyleUnderline"/>
          <w:sz w:val="12"/>
          <w:u w:val="none"/>
        </w:rPr>
        <w:t>n33</w:t>
      </w:r>
      <w:proofErr w:type="gramEnd"/>
      <w:r w:rsidRPr="0024708D">
        <w:rPr>
          <w:rStyle w:val="StyleUnderline"/>
          <w:sz w:val="12"/>
          <w:u w:val="none"/>
        </w:rPr>
        <w:t xml:space="preserve"> Since He-3 is believed to comprise only a small proportion of the lunar regolith, it will probably be necessary to process large amounts of lunar regolith in order to obtain the quantities of He-3 necessary to sustain a large-scale terrestrial He-3-based power program. However, the extraction of He-3 and other solar wind components from the lunar soil seems in itself unlikely to have a significant detrimental impact on the lunar environment because the regolith will be discharged back to the Moon's surface immediately after processing. n34</w:t>
      </w:r>
    </w:p>
    <w:p w:rsidR="00BD0AFA" w:rsidRPr="0024708D" w:rsidRDefault="00BD0AFA" w:rsidP="00BD0AFA">
      <w:pPr>
        <w:pStyle w:val="Heading3"/>
      </w:pPr>
      <w:r w:rsidRPr="0024708D">
        <w:t>at: no he-3 coop</w:t>
      </w:r>
    </w:p>
    <w:p w:rsidR="00BD0AFA" w:rsidRPr="0024708D" w:rsidRDefault="00BD0AFA" w:rsidP="00BD0AFA">
      <w:pPr>
        <w:rPr>
          <w:sz w:val="12"/>
        </w:rPr>
      </w:pPr>
    </w:p>
    <w:p w:rsidR="00BD0AFA" w:rsidRPr="0024708D" w:rsidRDefault="00BD0AFA" w:rsidP="00BD0AFA">
      <w:pPr>
        <w:pStyle w:val="Heading4"/>
        <w:rPr>
          <w:rStyle w:val="StyleUnderline"/>
          <w:u w:val="none"/>
        </w:rPr>
      </w:pPr>
      <w:r w:rsidRPr="0024708D">
        <w:rPr>
          <w:rStyle w:val="StyleUnderline"/>
          <w:u w:val="none"/>
        </w:rPr>
        <w:t>High costs will force cooperation instead of competition</w:t>
      </w:r>
    </w:p>
    <w:p w:rsidR="00BD0AFA" w:rsidRPr="0024708D" w:rsidRDefault="00BD0AFA" w:rsidP="00BD0AFA">
      <w:pPr>
        <w:rPr>
          <w:rStyle w:val="StyleUnderline"/>
          <w:sz w:val="12"/>
          <w:u w:val="none"/>
        </w:rPr>
      </w:pPr>
      <w:r w:rsidRPr="0024708D">
        <w:rPr>
          <w:rStyle w:val="StyleUnderline"/>
          <w:b/>
          <w:u w:val="none"/>
        </w:rPr>
        <w:t>Irvine, 6</w:t>
      </w:r>
      <w:r w:rsidRPr="0024708D">
        <w:rPr>
          <w:rStyle w:val="StyleUnderline"/>
          <w:sz w:val="12"/>
          <w:u w:val="none"/>
        </w:rPr>
        <w:t xml:space="preserve"> (12/18/06, Dean, “Mining the moon for a nuclear future,” </w:t>
      </w:r>
      <w:hyperlink r:id="rId29" w:history="1">
        <w:r w:rsidRPr="0024708D">
          <w:rPr>
            <w:rStyle w:val="Hyperlink"/>
            <w:sz w:val="12"/>
          </w:rPr>
          <w:t>http://articles.cnn.com/2006-12-18/tech/fs.moonmining_1_helium-3-moon-base-nuclear-fusion?_s=PM:TECH</w:t>
        </w:r>
      </w:hyperlink>
      <w:r w:rsidRPr="0024708D">
        <w:rPr>
          <w:rStyle w:val="StyleUnderline"/>
          <w:sz w:val="12"/>
          <w:u w:val="none"/>
        </w:rPr>
        <w:t>)</w:t>
      </w:r>
    </w:p>
    <w:p w:rsidR="00BD0AFA" w:rsidRPr="0024708D" w:rsidRDefault="00BD0AFA" w:rsidP="00BD0AFA">
      <w:pPr>
        <w:rPr>
          <w:rStyle w:val="StyleUnderline"/>
          <w:sz w:val="12"/>
          <w:u w:val="none"/>
        </w:rPr>
      </w:pPr>
    </w:p>
    <w:p w:rsidR="00BD0AFA" w:rsidRPr="0024708D" w:rsidRDefault="00BD0AFA" w:rsidP="00BD0AFA">
      <w:pPr>
        <w:rPr>
          <w:rStyle w:val="StyleUnderline"/>
        </w:rPr>
      </w:pPr>
      <w:r w:rsidRPr="0024708D">
        <w:rPr>
          <w:rStyle w:val="StyleUnderline"/>
        </w:rPr>
        <w:t>With the three large powers racing to moon it will be interesting to see if the spirit of cooperation will pervade if such a revolutionary and potentially lucrative prize is up for grabs.</w:t>
      </w:r>
    </w:p>
    <w:p w:rsidR="00BD0AFA" w:rsidRPr="0024708D" w:rsidRDefault="00BD0AFA" w:rsidP="00BD0AFA">
      <w:pPr>
        <w:rPr>
          <w:rStyle w:val="StyleUnderline"/>
          <w:sz w:val="12"/>
          <w:u w:val="none"/>
        </w:rPr>
      </w:pPr>
      <w:r w:rsidRPr="0024708D">
        <w:rPr>
          <w:rStyle w:val="StyleUnderline"/>
        </w:rPr>
        <w:t>NASA has refuted any charges of national interest.</w:t>
      </w:r>
      <w:r w:rsidRPr="0024708D">
        <w:rPr>
          <w:rStyle w:val="StyleUnderline"/>
          <w:sz w:val="12"/>
        </w:rPr>
        <w:t xml:space="preserve"> </w:t>
      </w:r>
      <w:r w:rsidRPr="0024708D">
        <w:rPr>
          <w:rStyle w:val="StyleUnderline"/>
          <w:sz w:val="12"/>
          <w:u w:val="none"/>
        </w:rPr>
        <w:t>Its Global Exploration Strategy canvassed 13 of the world's space agencies and the NASA maintains that it does not present a domestic agenda to win the moon for the U.S.</w:t>
      </w:r>
    </w:p>
    <w:p w:rsidR="00BD0AFA" w:rsidRPr="0024708D" w:rsidRDefault="00BD0AFA" w:rsidP="00BD0AFA">
      <w:pPr>
        <w:rPr>
          <w:rStyle w:val="StyleUnderline"/>
        </w:rPr>
      </w:pPr>
      <w:r w:rsidRPr="0024708D">
        <w:rPr>
          <w:rStyle w:val="StyleUnderline"/>
        </w:rPr>
        <w:t>It is the high costs involved that will be the main reason for cooperation rather than competition. Building and running a permanently manned lunar base alone will be incredibly expensive.</w:t>
      </w:r>
    </w:p>
    <w:p w:rsidR="00BD0AFA" w:rsidRPr="0024708D" w:rsidRDefault="00BD0AFA" w:rsidP="00BD0AFA">
      <w:pPr>
        <w:rPr>
          <w:sz w:val="12"/>
        </w:rPr>
      </w:pPr>
    </w:p>
    <w:p w:rsidR="00BD0AFA" w:rsidRPr="0024708D" w:rsidRDefault="00BD0AFA" w:rsidP="00BD0AFA">
      <w:pPr>
        <w:pStyle w:val="Heading3"/>
      </w:pPr>
      <w:r w:rsidRPr="0024708D">
        <w:t xml:space="preserve">at: resources must be shared </w:t>
      </w:r>
    </w:p>
    <w:p w:rsidR="00BD0AFA" w:rsidRPr="0024708D" w:rsidRDefault="00BD0AFA" w:rsidP="00BD0AFA">
      <w:pPr>
        <w:rPr>
          <w:sz w:val="12"/>
        </w:rPr>
      </w:pPr>
    </w:p>
    <w:p w:rsidR="00BD0AFA" w:rsidRPr="0024708D" w:rsidRDefault="00BD0AFA" w:rsidP="00BD0AFA">
      <w:pPr>
        <w:pStyle w:val="Heading4"/>
      </w:pPr>
      <w:r w:rsidRPr="0024708D">
        <w:t>Resources will be property of who mined it</w:t>
      </w:r>
    </w:p>
    <w:p w:rsidR="00BD0AFA" w:rsidRPr="0024708D" w:rsidRDefault="00BD0AFA" w:rsidP="00BD0AFA">
      <w:pPr>
        <w:rPr>
          <w:sz w:val="12"/>
        </w:rPr>
      </w:pPr>
      <w:proofErr w:type="spellStart"/>
      <w:r w:rsidRPr="0024708D">
        <w:rPr>
          <w:b/>
        </w:rPr>
        <w:t>Cheetham</w:t>
      </w:r>
      <w:proofErr w:type="spellEnd"/>
      <w:r w:rsidRPr="0024708D">
        <w:rPr>
          <w:b/>
        </w:rPr>
        <w:t xml:space="preserve"> &amp; </w:t>
      </w:r>
      <w:proofErr w:type="spellStart"/>
      <w:r w:rsidRPr="0024708D">
        <w:rPr>
          <w:b/>
        </w:rPr>
        <w:t>Pastuf</w:t>
      </w:r>
      <w:proofErr w:type="spellEnd"/>
      <w:r w:rsidRPr="0024708D">
        <w:rPr>
          <w:b/>
        </w:rPr>
        <w:t>, 8</w:t>
      </w:r>
      <w:r w:rsidRPr="0024708D">
        <w:rPr>
          <w:sz w:val="12"/>
        </w:rPr>
        <w:t xml:space="preserve"> – Research Associate at the Goddard Space Flight Center NASA Academy (Brad and Dan, students in Department of Mechanical and Aerospace Engineering at the University of Buffalo, “Lunar Resources and Development: A brief overview of the possibilities for lunar resource extraction and development,” </w:t>
      </w:r>
      <w:hyperlink r:id="rId30" w:history="1">
        <w:r w:rsidRPr="0024708D">
          <w:rPr>
            <w:rStyle w:val="Hyperlink"/>
            <w:sz w:val="12"/>
          </w:rPr>
          <w:t>http://www.eng.buffalo.edu/~cheetham/index_files/Moon%20Paper%20441.pdf</w:t>
        </w:r>
      </w:hyperlink>
      <w:r w:rsidRPr="0024708D">
        <w:rPr>
          <w:sz w:val="12"/>
        </w:rPr>
        <w:t>)</w:t>
      </w:r>
    </w:p>
    <w:p w:rsidR="00BD0AFA" w:rsidRPr="0024708D" w:rsidRDefault="00BD0AFA" w:rsidP="00BD0AFA">
      <w:pPr>
        <w:rPr>
          <w:sz w:val="12"/>
        </w:rPr>
      </w:pPr>
    </w:p>
    <w:p w:rsidR="00BD0AFA" w:rsidRPr="0024708D" w:rsidRDefault="00BD0AFA" w:rsidP="00BD0AFA">
      <w:pPr>
        <w:rPr>
          <w:sz w:val="12"/>
        </w:rPr>
      </w:pPr>
      <w:r w:rsidRPr="0024708D">
        <w:rPr>
          <w:sz w:val="12"/>
        </w:rPr>
        <w:t xml:space="preserve">The UN Outer Space Treaty states that, “the exploration and use of space should be carried on for the benefit of all peoples irrespective of the degree of their economic or scientific development” (United Nations). Socialist wording such as this poses the single biggest threat to future development of the Moon. Contrary to this wording </w:t>
      </w:r>
      <w:r w:rsidRPr="0024708D">
        <w:rPr>
          <w:u w:val="single"/>
        </w:rPr>
        <w:t xml:space="preserve">some have proposed that lunar resources are analogous to fish caught in international waters. While the fish is in the water nobody owns it, but when the fish is caught and brought onto a boat, the fish becomes property of the fisherman who caught it </w:t>
      </w:r>
      <w:r w:rsidRPr="0024708D">
        <w:rPr>
          <w:sz w:val="12"/>
        </w:rPr>
        <w:t>(Richards).</w:t>
      </w:r>
    </w:p>
    <w:p w:rsidR="00BD0AFA" w:rsidRPr="0024708D" w:rsidRDefault="00BD0AFA" w:rsidP="00BD0AFA">
      <w:pPr>
        <w:rPr>
          <w:rStyle w:val="StyleUnderline"/>
          <w:sz w:val="12"/>
        </w:rPr>
      </w:pPr>
    </w:p>
    <w:p w:rsidR="00BD0AFA" w:rsidRPr="0024708D" w:rsidRDefault="00BD0AFA" w:rsidP="00BD0AFA">
      <w:pPr>
        <w:rPr>
          <w:sz w:val="12"/>
        </w:rPr>
      </w:pPr>
    </w:p>
    <w:p w:rsidR="00BD0AFA" w:rsidRPr="0024708D" w:rsidRDefault="00BD0AFA" w:rsidP="00BD0AFA">
      <w:pPr>
        <w:pStyle w:val="Heading3"/>
      </w:pPr>
      <w:r w:rsidRPr="0024708D">
        <w:t>at: he-3 hurts environment</w:t>
      </w:r>
    </w:p>
    <w:p w:rsidR="00BD0AFA" w:rsidRPr="0024708D" w:rsidRDefault="00BD0AFA" w:rsidP="00BD0AFA">
      <w:pPr>
        <w:rPr>
          <w:sz w:val="12"/>
        </w:rPr>
      </w:pPr>
    </w:p>
    <w:p w:rsidR="00BD0AFA" w:rsidRPr="0024708D" w:rsidRDefault="00BD0AFA" w:rsidP="00BD0AFA">
      <w:pPr>
        <w:pStyle w:val="Heading4"/>
        <w:rPr>
          <w:rStyle w:val="StyleUnderline"/>
        </w:rPr>
      </w:pPr>
      <w:r w:rsidRPr="0024708D">
        <w:rPr>
          <w:rStyle w:val="StyleUnderline"/>
          <w:u w:val="none"/>
        </w:rPr>
        <w:t>Extraction won’t hurt lunar environment</w:t>
      </w:r>
    </w:p>
    <w:p w:rsidR="00BD0AFA" w:rsidRPr="0024708D" w:rsidRDefault="00BD0AFA" w:rsidP="00BD0AFA">
      <w:pPr>
        <w:rPr>
          <w:rStyle w:val="StyleUnderline"/>
          <w:sz w:val="12"/>
          <w:u w:val="none"/>
        </w:rPr>
      </w:pPr>
      <w:proofErr w:type="spellStart"/>
      <w:r w:rsidRPr="0024708D">
        <w:rPr>
          <w:rStyle w:val="StyleUnderline"/>
          <w:b/>
          <w:u w:val="none"/>
        </w:rPr>
        <w:t>Bilder</w:t>
      </w:r>
      <w:proofErr w:type="spellEnd"/>
      <w:r w:rsidRPr="0024708D">
        <w:rPr>
          <w:rStyle w:val="StyleUnderline"/>
          <w:b/>
          <w:u w:val="none"/>
        </w:rPr>
        <w:t>, Prof of Law at University of Wisconsin, 10</w:t>
      </w:r>
      <w:r w:rsidRPr="0024708D">
        <w:rPr>
          <w:rStyle w:val="StyleUnderline"/>
          <w:sz w:val="12"/>
          <w:u w:val="none"/>
        </w:rPr>
        <w:t xml:space="preserve"> (January 2010, Richard B., Fordham International Law Journal, “A LEGAL REGIME FOR THE MINING OF HELIUM-3 ON THE MOON: U.S. POLICY OPTIONS,” 33 Fordham Int'l L.J. 243)</w:t>
      </w:r>
    </w:p>
    <w:p w:rsidR="00BD0AFA" w:rsidRPr="0024708D" w:rsidRDefault="00BD0AFA" w:rsidP="00BD0AFA">
      <w:pPr>
        <w:rPr>
          <w:rStyle w:val="StyleUnderline"/>
          <w:sz w:val="12"/>
          <w:u w:val="none"/>
        </w:rPr>
      </w:pPr>
    </w:p>
    <w:p w:rsidR="00BD0AFA" w:rsidRPr="0024708D" w:rsidRDefault="00BD0AFA" w:rsidP="00BD0AFA">
      <w:pPr>
        <w:rPr>
          <w:rStyle w:val="StyleUnderline"/>
          <w:sz w:val="12"/>
          <w:u w:val="none"/>
        </w:rPr>
      </w:pPr>
      <w:r w:rsidRPr="0024708D">
        <w:rPr>
          <w:rStyle w:val="StyleUnderline"/>
          <w:sz w:val="12"/>
          <w:u w:val="none"/>
        </w:rPr>
        <w:t xml:space="preserve">How would lunar He-3 be extracted and transported to Earth? </w:t>
      </w:r>
      <w:proofErr w:type="gramStart"/>
      <w:r w:rsidRPr="0024708D">
        <w:rPr>
          <w:rStyle w:val="StyleUnderline"/>
          <w:sz w:val="12"/>
          <w:u w:val="none"/>
        </w:rPr>
        <w:t>n29</w:t>
      </w:r>
      <w:proofErr w:type="gramEnd"/>
      <w:r w:rsidRPr="0024708D">
        <w:rPr>
          <w:rStyle w:val="StyleUnderline"/>
          <w:sz w:val="12"/>
        </w:rPr>
        <w:t xml:space="preserve"> </w:t>
      </w:r>
      <w:r w:rsidRPr="0024708D">
        <w:rPr>
          <w:rStyle w:val="StyleUnderline"/>
        </w:rPr>
        <w:t>Because the solar wind components are weakly bound to the lunar regolith</w:t>
      </w:r>
      <w:r w:rsidRPr="0024708D">
        <w:rPr>
          <w:rStyle w:val="StyleUnderline"/>
          <w:sz w:val="12"/>
        </w:rPr>
        <w:t xml:space="preserve">, n30 </w:t>
      </w:r>
      <w:r w:rsidRPr="0024708D">
        <w:rPr>
          <w:rStyle w:val="StyleUnderline"/>
        </w:rPr>
        <w:t>it should be relatively easy to extract them utilizing reasonable extensions of existing technology</w:t>
      </w:r>
      <w:r w:rsidRPr="0024708D">
        <w:rPr>
          <w:rStyle w:val="StyleUnderline"/>
          <w:u w:val="none"/>
        </w:rPr>
        <w:t>.</w:t>
      </w:r>
      <w:r w:rsidRPr="0024708D">
        <w:rPr>
          <w:rStyle w:val="StyleUnderline"/>
          <w:sz w:val="12"/>
          <w:u w:val="none"/>
        </w:rPr>
        <w:t xml:space="preserve"> In one proposed scenario, once a lunar base is established, robotic lunar mining vehicles fitted with solar heat collectors would: (1) traverse appropriate areas of the Moon's surface - probably, in particular, the lunar </w:t>
      </w:r>
      <w:proofErr w:type="spellStart"/>
      <w:r w:rsidRPr="0024708D">
        <w:rPr>
          <w:rStyle w:val="StyleUnderline"/>
          <w:sz w:val="12"/>
          <w:u w:val="none"/>
        </w:rPr>
        <w:t>maria</w:t>
      </w:r>
      <w:proofErr w:type="spellEnd"/>
      <w:r w:rsidRPr="0024708D">
        <w:rPr>
          <w:rStyle w:val="StyleUnderline"/>
          <w:sz w:val="12"/>
          <w:u w:val="none"/>
        </w:rPr>
        <w:t xml:space="preserve">, or "seas" - scooping up the loose upper layer of the lunar regolith and sizing it into small particles; (2) utilize solar energy to process and heat the collected regolith to the temperatures necessary to release, separate, and collect in a gaseous state the He-3, along with certain other solar-wind elements embedded in the regolith particles; (3) discharge the spent regolith back to the lunar surface; and (4) return with the collected He-3 and other gaseous byproducts to the lunar base. n31  [*255]  The collected He-3 gas could then be </w:t>
      </w:r>
      <w:proofErr w:type="spellStart"/>
      <w:r w:rsidRPr="0024708D">
        <w:rPr>
          <w:rStyle w:val="StyleUnderline"/>
          <w:sz w:val="12"/>
          <w:u w:val="none"/>
        </w:rPr>
        <w:t>liquified</w:t>
      </w:r>
      <w:proofErr w:type="spellEnd"/>
      <w:r w:rsidRPr="0024708D">
        <w:rPr>
          <w:rStyle w:val="StyleUnderline"/>
          <w:sz w:val="12"/>
          <w:u w:val="none"/>
        </w:rPr>
        <w:t xml:space="preserve"> in the lunar cold and transported to Earth, perhaps in remotely-operated shuttles. n32 Importantly, this type of mining operation could result in the collection not only of He-3 but also significant amounts of hydrogen, oxygen, nitrogen, carbon dioxide, and water, all potentially very useful - indeed, perhaps indispensable - for the maintenance of a lunar base or further outer space activities such as expeditions to Mars or other planets. </w:t>
      </w:r>
      <w:proofErr w:type="gramStart"/>
      <w:r w:rsidRPr="0024708D">
        <w:rPr>
          <w:rStyle w:val="StyleUnderline"/>
          <w:sz w:val="12"/>
          <w:u w:val="none"/>
        </w:rPr>
        <w:t>n33</w:t>
      </w:r>
      <w:proofErr w:type="gramEnd"/>
      <w:r w:rsidRPr="0024708D">
        <w:rPr>
          <w:rStyle w:val="StyleUnderline"/>
          <w:sz w:val="12"/>
        </w:rPr>
        <w:t xml:space="preserve"> </w:t>
      </w:r>
      <w:r w:rsidRPr="0024708D">
        <w:rPr>
          <w:rStyle w:val="StyleUnderline"/>
        </w:rPr>
        <w:t>Since He-3 is believed to comprise only a small proportion of the lunar regolith, it will probably be necessary to process large amounts of lunar regolith in order to obtain the quantities of He-3 necessary to sustain a large-scale terrestrial He-3-based power program. However, the extraction of He-3 and other solar wind components from the lunar soil seems in itself unlikely to have a significant detrimental impact on the lunar environment because the regolith will be discharged back to the Moon's surface immediately after processing</w:t>
      </w:r>
      <w:r w:rsidRPr="0024708D">
        <w:rPr>
          <w:rStyle w:val="StyleUnderline"/>
          <w:u w:val="none"/>
        </w:rPr>
        <w:t>.</w:t>
      </w:r>
      <w:r w:rsidRPr="0024708D">
        <w:rPr>
          <w:rStyle w:val="StyleUnderline"/>
          <w:sz w:val="12"/>
          <w:u w:val="none"/>
        </w:rPr>
        <w:t xml:space="preserve"> n34</w:t>
      </w:r>
    </w:p>
    <w:p w:rsidR="00BD0AFA" w:rsidRPr="0024708D" w:rsidRDefault="00BD0AFA" w:rsidP="00BD0AFA">
      <w:pPr>
        <w:rPr>
          <w:rStyle w:val="StyleUnderline"/>
          <w:sz w:val="12"/>
          <w:u w:val="none"/>
        </w:rPr>
      </w:pPr>
    </w:p>
    <w:p w:rsidR="00BD0AFA" w:rsidRPr="0024708D" w:rsidRDefault="00BD0AFA" w:rsidP="00BD0AFA">
      <w:pPr>
        <w:pStyle w:val="Heading4"/>
        <w:rPr>
          <w:rStyle w:val="Style13ptBold"/>
        </w:rPr>
      </w:pPr>
      <w:r w:rsidRPr="0024708D">
        <w:t>Won’t require strip mining</w:t>
      </w:r>
    </w:p>
    <w:p w:rsidR="00BD0AFA" w:rsidRPr="0024708D" w:rsidRDefault="00BD0AFA" w:rsidP="00BD0AFA">
      <w:pPr>
        <w:rPr>
          <w:sz w:val="12"/>
        </w:rPr>
      </w:pPr>
      <w:r w:rsidRPr="0024708D">
        <w:rPr>
          <w:b/>
        </w:rPr>
        <w:t>Wakefield, 2000</w:t>
      </w:r>
      <w:r w:rsidRPr="0024708D">
        <w:rPr>
          <w:sz w:val="12"/>
        </w:rPr>
        <w:t xml:space="preserve"> (Julie, 6/30/2000, “Moon’s Helium-3 Could Power Earth,” </w:t>
      </w:r>
      <w:hyperlink r:id="rId31" w:history="1">
        <w:r w:rsidRPr="0024708D">
          <w:rPr>
            <w:rStyle w:val="Hyperlink"/>
            <w:sz w:val="12"/>
          </w:rPr>
          <w:t>http://fti.neep.wisc.edu/gallery/pdf/space_com063000.pdf</w:t>
        </w:r>
      </w:hyperlink>
      <w:r w:rsidRPr="0024708D">
        <w:rPr>
          <w:sz w:val="12"/>
        </w:rPr>
        <w:t>)</w:t>
      </w:r>
    </w:p>
    <w:p w:rsidR="00BD0AFA" w:rsidRPr="0024708D" w:rsidRDefault="00BD0AFA" w:rsidP="00BD0AFA">
      <w:pPr>
        <w:rPr>
          <w:b/>
        </w:rPr>
      </w:pPr>
    </w:p>
    <w:p w:rsidR="00BD0AFA" w:rsidRPr="0024708D" w:rsidRDefault="00BD0AFA" w:rsidP="00BD0AFA">
      <w:pPr>
        <w:rPr>
          <w:sz w:val="12"/>
        </w:rPr>
      </w:pPr>
      <w:r w:rsidRPr="0024708D">
        <w:rPr>
          <w:sz w:val="12"/>
        </w:rPr>
        <w:t>Economically unfeasible</w:t>
      </w:r>
    </w:p>
    <w:p w:rsidR="00BD0AFA" w:rsidRPr="0024708D" w:rsidRDefault="00BD0AFA" w:rsidP="00BD0AFA">
      <w:pPr>
        <w:rPr>
          <w:sz w:val="12"/>
        </w:rPr>
      </w:pPr>
      <w:r w:rsidRPr="0024708D">
        <w:rPr>
          <w:sz w:val="12"/>
        </w:rPr>
        <w:t xml:space="preserve">Indeed for now, the economics of extracting and transporting helium 3 from the moon are also problematic. Even if scientists solved the physics of helium 3 fusion, "it would be economically unfeasible," asserted Jim Benson, chairman of </w:t>
      </w:r>
      <w:proofErr w:type="spellStart"/>
      <w:r w:rsidRPr="0024708D">
        <w:rPr>
          <w:sz w:val="12"/>
        </w:rPr>
        <w:t>SpaceDev</w:t>
      </w:r>
      <w:proofErr w:type="spellEnd"/>
      <w:r w:rsidRPr="0024708D">
        <w:rPr>
          <w:sz w:val="12"/>
        </w:rPr>
        <w:t xml:space="preserve"> in Poway, California, which strives to be one of the first commercial space-exploration companies. "Unless I'm mistaken, you'd have to strip-mine large surfaces of the moon."</w:t>
      </w:r>
    </w:p>
    <w:p w:rsidR="00BD0AFA" w:rsidRPr="0024708D" w:rsidRDefault="00BD0AFA" w:rsidP="00BD0AFA">
      <w:pPr>
        <w:rPr>
          <w:u w:val="single"/>
        </w:rPr>
      </w:pPr>
      <w:r w:rsidRPr="0024708D">
        <w:rPr>
          <w:sz w:val="12"/>
        </w:rPr>
        <w:t xml:space="preserve">While it's true that to produce roughly 70 tons of helium 3, for example, a million tons of lunar soil would need to be heated to 1,470 degrees Fahrenheit (800 degrees Celsius) to liberate the gas, </w:t>
      </w:r>
      <w:r w:rsidRPr="0024708D">
        <w:rPr>
          <w:u w:val="single"/>
        </w:rPr>
        <w:t xml:space="preserve">proponents say lunar strip mining is not the goal. "There's enough in the Mare </w:t>
      </w:r>
      <w:proofErr w:type="spellStart"/>
      <w:r w:rsidRPr="0024708D">
        <w:rPr>
          <w:u w:val="single"/>
        </w:rPr>
        <w:t>Tranquillitatis</w:t>
      </w:r>
      <w:proofErr w:type="spellEnd"/>
      <w:r w:rsidRPr="0024708D">
        <w:rPr>
          <w:u w:val="single"/>
        </w:rPr>
        <w:t xml:space="preserve"> alone to last for several hundred years,"</w:t>
      </w:r>
      <w:r w:rsidRPr="0024708D">
        <w:rPr>
          <w:sz w:val="12"/>
        </w:rPr>
        <w:t xml:space="preserve"> Schmitt said. </w:t>
      </w:r>
      <w:r w:rsidRPr="0024708D">
        <w:rPr>
          <w:u w:val="single"/>
        </w:rPr>
        <w:t>The moon would be a stepping stone to other helium 3-rich sources, such as the atmospheres of Saturn and Uranus.</w:t>
      </w:r>
    </w:p>
    <w:p w:rsidR="00BD0AFA" w:rsidRPr="0024708D" w:rsidRDefault="00BD0AFA" w:rsidP="00BD0AFA">
      <w:pPr>
        <w:rPr>
          <w:sz w:val="12"/>
        </w:rPr>
      </w:pPr>
      <w:r w:rsidRPr="0024708D">
        <w:rPr>
          <w:sz w:val="12"/>
        </w:rPr>
        <w:t>Benson agreed that finding fuel sources in space is the way to go. But for him, H2O and not helium 3 is the ideal fuel source. His personal goal is to create gas stations in space by mining asteroids for water. The water can be electrolyzed into hydrogen or oxygen fuel or used straight as a propellant by superheating with solar arrays. "Water is more practical and believable in the short run," he said.</w:t>
      </w:r>
    </w:p>
    <w:p w:rsidR="00BD0AFA" w:rsidRPr="0024708D" w:rsidRDefault="00BD0AFA" w:rsidP="00BD0AFA">
      <w:pPr>
        <w:rPr>
          <w:u w:val="single"/>
        </w:rPr>
      </w:pPr>
      <w:r w:rsidRPr="0024708D">
        <w:rPr>
          <w:sz w:val="12"/>
        </w:rPr>
        <w:t xml:space="preserve">But </w:t>
      </w:r>
      <w:r w:rsidRPr="0024708D">
        <w:rPr>
          <w:u w:val="single"/>
        </w:rPr>
        <w:t>proponents believe only helium 3 can pay its own way.</w:t>
      </w:r>
    </w:p>
    <w:p w:rsidR="00BD0AFA" w:rsidRPr="0024708D" w:rsidRDefault="00BD0AFA" w:rsidP="00BD0AFA">
      <w:pPr>
        <w:rPr>
          <w:sz w:val="12"/>
        </w:rPr>
      </w:pPr>
      <w:r w:rsidRPr="0024708D">
        <w:rPr>
          <w:u w:val="single"/>
        </w:rPr>
        <w:t>"Water just isn't that valuable," Schmitt said. Besides the helium, a mining process would produce water and oxygen as by-products</w:t>
      </w:r>
      <w:r w:rsidRPr="0024708D">
        <w:rPr>
          <w:sz w:val="12"/>
        </w:rPr>
        <w:t xml:space="preserve">, he says. </w:t>
      </w:r>
    </w:p>
    <w:p w:rsidR="00BD0AFA" w:rsidRPr="0024708D" w:rsidRDefault="00BD0AFA" w:rsidP="00BD0AFA">
      <w:pPr>
        <w:pStyle w:val="Heading4"/>
      </w:pPr>
      <w:r w:rsidRPr="0024708D">
        <w:t xml:space="preserve">Mining the moon won’t have effects on its environment – too big and </w:t>
      </w:r>
      <w:proofErr w:type="gramStart"/>
      <w:r w:rsidRPr="0024708D">
        <w:t>companies</w:t>
      </w:r>
      <w:proofErr w:type="gramEnd"/>
      <w:r w:rsidRPr="0024708D">
        <w:t xml:space="preserve"> only mine in limited areas.</w:t>
      </w:r>
    </w:p>
    <w:p w:rsidR="00BD0AFA" w:rsidRPr="0024708D" w:rsidRDefault="00BD0AFA" w:rsidP="00BD0AFA">
      <w:pPr>
        <w:rPr>
          <w:sz w:val="12"/>
        </w:rPr>
      </w:pPr>
      <w:r w:rsidRPr="0024708D">
        <w:rPr>
          <w:rStyle w:val="Heading4Char"/>
        </w:rPr>
        <w:t>Wall 11</w:t>
      </w:r>
      <w:r w:rsidRPr="0024708D">
        <w:rPr>
          <w:sz w:val="12"/>
        </w:rPr>
        <w:t xml:space="preserve"> (1/13/011, Mike, SPACE.com, “Mining the Moon's Water: Q &amp; A with Shackleton Energy's Bill Stone”, </w:t>
      </w:r>
      <w:hyperlink r:id="rId32" w:history="1">
        <w:r w:rsidRPr="0024708D">
          <w:rPr>
            <w:rStyle w:val="Hyperlink"/>
            <w:sz w:val="12"/>
          </w:rPr>
          <w:t>http://www.space.com/10619-mining-moon-water-bill-stone-110114.html</w:t>
        </w:r>
      </w:hyperlink>
      <w:r w:rsidRPr="0024708D">
        <w:rPr>
          <w:sz w:val="12"/>
        </w:rPr>
        <w:t xml:space="preserve">) </w:t>
      </w:r>
      <w:proofErr w:type="spellStart"/>
      <w:r w:rsidRPr="0024708D">
        <w:rPr>
          <w:sz w:val="12"/>
        </w:rPr>
        <w:t>NYan</w:t>
      </w:r>
      <w:proofErr w:type="spellEnd"/>
    </w:p>
    <w:p w:rsidR="00BD0AFA" w:rsidRPr="0024708D" w:rsidRDefault="00BD0AFA" w:rsidP="00BD0AFA">
      <w:pPr>
        <w:rPr>
          <w:b/>
        </w:rPr>
      </w:pPr>
      <w:r w:rsidRPr="0024708D">
        <w:rPr>
          <w:b/>
        </w:rPr>
        <w:t>* Bill Stone is the founder of Shackleton Energy, a company investing in lunar mining</w:t>
      </w:r>
    </w:p>
    <w:p w:rsidR="00BD0AFA" w:rsidRPr="0024708D" w:rsidRDefault="00BD0AFA" w:rsidP="00BD0AFA">
      <w:pPr>
        <w:rPr>
          <w:sz w:val="12"/>
        </w:rPr>
      </w:pPr>
    </w:p>
    <w:p w:rsidR="00BD0AFA" w:rsidRPr="0024708D" w:rsidRDefault="00BD0AFA" w:rsidP="00BD0AFA">
      <w:pPr>
        <w:rPr>
          <w:sz w:val="12"/>
        </w:rPr>
      </w:pPr>
      <w:r w:rsidRPr="0024708D">
        <w:rPr>
          <w:sz w:val="12"/>
        </w:rPr>
        <w:t xml:space="preserve">Stone: </w:t>
      </w:r>
      <w:r w:rsidRPr="0024708D">
        <w:rPr>
          <w:rStyle w:val="StyleUnderline"/>
        </w:rPr>
        <w:t xml:space="preserve">With a global surface area of over 35 million square kilometers </w:t>
      </w:r>
      <w:r w:rsidRPr="0024708D">
        <w:rPr>
          <w:sz w:val="12"/>
        </w:rPr>
        <w:t xml:space="preserve">[13.5 million square miles], </w:t>
      </w:r>
      <w:r w:rsidRPr="0024708D">
        <w:rPr>
          <w:rStyle w:val="StyleUnderline"/>
        </w:rPr>
        <w:t xml:space="preserve">with proven reserves of over a billion </w:t>
      </w:r>
      <w:proofErr w:type="spellStart"/>
      <w:r w:rsidRPr="0024708D">
        <w:rPr>
          <w:rStyle w:val="StyleUnderline"/>
        </w:rPr>
        <w:t>tonnes</w:t>
      </w:r>
      <w:proofErr w:type="spellEnd"/>
      <w:r w:rsidRPr="0024708D">
        <w:rPr>
          <w:rStyle w:val="StyleUnderline"/>
        </w:rPr>
        <w:t xml:space="preserve"> of water ice, and with the likelihood that initial surface resource processing will be done in relatively small, localized crater areas, it is unlikely that lunar return and resource harvesting will even be detectable to other lunar explorers, scientists or users. </w:t>
      </w:r>
    </w:p>
    <w:p w:rsidR="00BD0AFA" w:rsidRPr="0024708D" w:rsidRDefault="00BD0AFA" w:rsidP="00BD0AFA">
      <w:pPr>
        <w:rPr>
          <w:sz w:val="12"/>
        </w:rPr>
      </w:pPr>
      <w:r w:rsidRPr="0024708D">
        <w:rPr>
          <w:sz w:val="12"/>
        </w:rPr>
        <w:t xml:space="preserve">To put this in a more practical perspective, </w:t>
      </w:r>
      <w:r w:rsidRPr="0024708D">
        <w:rPr>
          <w:rStyle w:val="StyleUnderline"/>
        </w:rPr>
        <w:t xml:space="preserve">the lunar </w:t>
      </w:r>
      <w:proofErr w:type="gramStart"/>
      <w:r w:rsidRPr="0024708D">
        <w:rPr>
          <w:rStyle w:val="StyleUnderline"/>
        </w:rPr>
        <w:t>north pole</w:t>
      </w:r>
      <w:proofErr w:type="gramEnd"/>
      <w:r w:rsidRPr="0024708D">
        <w:rPr>
          <w:rStyle w:val="StyleUnderline"/>
        </w:rPr>
        <w:t xml:space="preserve"> water alone</w:t>
      </w:r>
      <w:r w:rsidRPr="0024708D">
        <w:rPr>
          <w:sz w:val="12"/>
        </w:rPr>
        <w:t xml:space="preserve"> (from LRO radar signature</w:t>
      </w:r>
      <w:r w:rsidRPr="0024708D">
        <w:rPr>
          <w:rStyle w:val="StyleUnderline"/>
        </w:rPr>
        <w:t>) is enough to launch one shuttle equivalent per day for over 2,300 years</w:t>
      </w:r>
      <w:r w:rsidRPr="0024708D">
        <w:rPr>
          <w:sz w:val="12"/>
        </w:rPr>
        <w:t xml:space="preserve">. But </w:t>
      </w:r>
      <w:r w:rsidRPr="0024708D">
        <w:rPr>
          <w:rStyle w:val="StyleUnderline"/>
        </w:rPr>
        <w:t>this is</w:t>
      </w:r>
      <w:r w:rsidRPr="0024708D">
        <w:rPr>
          <w:sz w:val="12"/>
        </w:rPr>
        <w:t xml:space="preserve">, literally, </w:t>
      </w:r>
      <w:r w:rsidRPr="0024708D">
        <w:rPr>
          <w:rStyle w:val="StyleUnderline"/>
        </w:rPr>
        <w:t xml:space="preserve">only the tip of the "iceberg." </w:t>
      </w:r>
      <w:r w:rsidRPr="0024708D">
        <w:rPr>
          <w:sz w:val="12"/>
        </w:rPr>
        <w:t>If the LCROSS data are correct and the ice zone extends as far as the area between each of the poles to a circle at 80 degrees latitude, there is likely to be enough ice on the moon to launch, again at one-per-day, an equivalent shuttle launch for 250 million years.</w:t>
      </w:r>
    </w:p>
    <w:p w:rsidR="00BD0AFA" w:rsidRPr="0024708D" w:rsidRDefault="00BD0AFA" w:rsidP="00BD0AFA">
      <w:pPr>
        <w:rPr>
          <w:sz w:val="12"/>
        </w:rPr>
      </w:pPr>
      <w:r w:rsidRPr="0024708D">
        <w:rPr>
          <w:rStyle w:val="StyleUnderline"/>
        </w:rPr>
        <w:t>The moon is a large body with lots of room and lots of resources. There is space enough for everybody on the moon for whatever purposes they envision</w:t>
      </w:r>
      <w:r w:rsidRPr="0024708D">
        <w:rPr>
          <w:sz w:val="12"/>
        </w:rPr>
        <w:t>.</w:t>
      </w:r>
    </w:p>
    <w:p w:rsidR="00BD0AFA" w:rsidRPr="0024708D" w:rsidRDefault="00BD0AFA" w:rsidP="00BD0AFA">
      <w:pPr>
        <w:rPr>
          <w:rStyle w:val="StyleUnderline"/>
          <w:sz w:val="12"/>
        </w:rPr>
      </w:pPr>
    </w:p>
    <w:p w:rsidR="00BD0AFA" w:rsidRPr="0024708D" w:rsidRDefault="00BD0AFA" w:rsidP="00BD0AFA">
      <w:pPr>
        <w:pStyle w:val="Heading3"/>
      </w:pPr>
      <w:r w:rsidRPr="0024708D">
        <w:t>at: he-3 not cost competitive</w:t>
      </w:r>
    </w:p>
    <w:p w:rsidR="00BD0AFA" w:rsidRPr="0024708D" w:rsidRDefault="00BD0AFA" w:rsidP="00BD0AFA">
      <w:pPr>
        <w:rPr>
          <w:sz w:val="12"/>
        </w:rPr>
      </w:pPr>
    </w:p>
    <w:p w:rsidR="00BD0AFA" w:rsidRPr="0024708D" w:rsidRDefault="00BD0AFA" w:rsidP="00BD0AFA">
      <w:pPr>
        <w:pStyle w:val="Heading4"/>
        <w:rPr>
          <w:rStyle w:val="StyleUnderline"/>
          <w:u w:val="none"/>
        </w:rPr>
      </w:pPr>
      <w:r w:rsidRPr="0024708D">
        <w:rPr>
          <w:rStyle w:val="StyleUnderline"/>
          <w:u w:val="none"/>
        </w:rPr>
        <w:t>Helium-3 based fusion power will be competitive despite initials costs</w:t>
      </w:r>
    </w:p>
    <w:p w:rsidR="00BD0AFA" w:rsidRPr="0024708D" w:rsidRDefault="00BD0AFA" w:rsidP="00BD0AFA">
      <w:pPr>
        <w:rPr>
          <w:rStyle w:val="StyleUnderline"/>
          <w:sz w:val="12"/>
          <w:u w:val="none"/>
        </w:rPr>
      </w:pPr>
      <w:proofErr w:type="spellStart"/>
      <w:r w:rsidRPr="0024708D">
        <w:rPr>
          <w:rStyle w:val="StyleUnderline"/>
          <w:b/>
          <w:u w:val="none"/>
        </w:rPr>
        <w:t>Bilder</w:t>
      </w:r>
      <w:proofErr w:type="spellEnd"/>
      <w:r w:rsidRPr="0024708D">
        <w:rPr>
          <w:rStyle w:val="StyleUnderline"/>
          <w:b/>
          <w:u w:val="none"/>
        </w:rPr>
        <w:t>, Prof of Law at University of Wisconsin, 10</w:t>
      </w:r>
      <w:r w:rsidRPr="0024708D">
        <w:rPr>
          <w:rStyle w:val="StyleUnderline"/>
          <w:sz w:val="12"/>
          <w:u w:val="none"/>
        </w:rPr>
        <w:t xml:space="preserve"> (January 2010, Richard B., Fordham International Law Journal, “A LEGAL REGIME FOR THE MINING OF HELIUM-3 ON THE MOON: U.S. POLICY OPTIONS,” 33 Fordham Int'l L.J. 243)</w:t>
      </w:r>
    </w:p>
    <w:p w:rsidR="00BD0AFA" w:rsidRPr="0024708D" w:rsidRDefault="00BD0AFA" w:rsidP="00BD0AFA">
      <w:pPr>
        <w:rPr>
          <w:rStyle w:val="StyleUnderline"/>
          <w:sz w:val="12"/>
          <w:u w:val="none"/>
        </w:rPr>
      </w:pPr>
    </w:p>
    <w:p w:rsidR="00BD0AFA" w:rsidRPr="0024708D" w:rsidRDefault="00BD0AFA" w:rsidP="00BD0AFA">
      <w:pPr>
        <w:rPr>
          <w:rStyle w:val="StyleUnderline"/>
        </w:rPr>
      </w:pPr>
      <w:r w:rsidRPr="0024708D">
        <w:rPr>
          <w:rStyle w:val="StyleUnderline"/>
          <w:sz w:val="12"/>
          <w:u w:val="none"/>
        </w:rPr>
        <w:t>Finally, the economic viability of He-3-based fusion power will, of course, depend on its eventual production cost relative to alternative sources of energy such as fossil fuel or other conventional sources of energy, energy produced by nuclear fission reactors, or other forms of fusion energy - all figures difficult to accurately predict at this time.</w:t>
      </w:r>
      <w:r w:rsidRPr="0024708D">
        <w:rPr>
          <w:rStyle w:val="StyleUnderline"/>
          <w:sz w:val="12"/>
        </w:rPr>
        <w:t xml:space="preserve"> </w:t>
      </w:r>
      <w:r w:rsidRPr="0024708D">
        <w:rPr>
          <w:rStyle w:val="StyleUnderline"/>
        </w:rPr>
        <w:t>Proponents of He-3-based fusion energy argue that, notwithstanding the substantial costs involved in developing He-3 fusion reactors, establishing a lunar mining operation, and transporting He-3 back to Earth, He-3-based fusion power will eventually be more than competitive with the cost of other types of energy resources and provide more than sufficient incentive for the participation of both government and private enterprise.</w:t>
      </w:r>
      <w:r w:rsidRPr="0024708D">
        <w:rPr>
          <w:rStyle w:val="StyleUnderline"/>
          <w:sz w:val="12"/>
        </w:rPr>
        <w:t xml:space="preserve"> </w:t>
      </w:r>
      <w:r w:rsidRPr="0024708D">
        <w:rPr>
          <w:rStyle w:val="StyleUnderline"/>
          <w:sz w:val="12"/>
          <w:u w:val="none"/>
        </w:rPr>
        <w:t xml:space="preserve">n36 But other  [*257]  commentators are more skeptical, doubting both the technical feasibility of such a complex and challenging development and the likelihood of He-3-based fusion power ever competing successfully with more traditional Earth-based energy systems. </w:t>
      </w:r>
      <w:proofErr w:type="gramStart"/>
      <w:r w:rsidRPr="0024708D">
        <w:rPr>
          <w:rStyle w:val="StyleUnderline"/>
          <w:sz w:val="12"/>
          <w:u w:val="none"/>
        </w:rPr>
        <w:t>n37</w:t>
      </w:r>
      <w:proofErr w:type="gramEnd"/>
      <w:r w:rsidRPr="0024708D">
        <w:rPr>
          <w:rStyle w:val="StyleUnderline"/>
          <w:sz w:val="12"/>
          <w:u w:val="none"/>
        </w:rPr>
        <w:t xml:space="preserve"> Suffice it to say,</w:t>
      </w:r>
      <w:r w:rsidRPr="0024708D">
        <w:rPr>
          <w:rStyle w:val="StyleUnderline"/>
          <w:sz w:val="12"/>
        </w:rPr>
        <w:t xml:space="preserve"> </w:t>
      </w:r>
      <w:r w:rsidRPr="0024708D">
        <w:rPr>
          <w:rStyle w:val="StyleUnderline"/>
        </w:rPr>
        <w:t>major space powers currently consider the potential of He-3-based fusion energy sufficiently promising as to warrant their serious interest and to furnish at least an additional rationale for their commitment to programs to establish national stations on the Moon.</w:t>
      </w:r>
    </w:p>
    <w:p w:rsidR="00BD0AFA" w:rsidRPr="0024708D" w:rsidRDefault="00BD0AFA" w:rsidP="00BD0AFA">
      <w:pPr>
        <w:rPr>
          <w:rStyle w:val="StyleUnderline"/>
          <w:sz w:val="12"/>
        </w:rPr>
      </w:pPr>
    </w:p>
    <w:p w:rsidR="00BD0AFA" w:rsidRPr="0024708D" w:rsidRDefault="00BD0AFA" w:rsidP="00BD0AFA">
      <w:pPr>
        <w:pStyle w:val="Heading4"/>
      </w:pPr>
      <w:r w:rsidRPr="0024708D">
        <w:t xml:space="preserve">Mining Helium-3 is key to supply the </w:t>
      </w:r>
      <w:r w:rsidRPr="0024708D">
        <w:rPr>
          <w:u w:val="single"/>
        </w:rPr>
        <w:t>rapid</w:t>
      </w:r>
      <w:r w:rsidRPr="0024708D">
        <w:t xml:space="preserve"> rise in energy demand --- it is feasible and commercially viable</w:t>
      </w:r>
    </w:p>
    <w:p w:rsidR="00BD0AFA" w:rsidRPr="0024708D" w:rsidRDefault="00BD0AFA" w:rsidP="00BD0AFA">
      <w:pPr>
        <w:rPr>
          <w:sz w:val="12"/>
        </w:rPr>
      </w:pPr>
      <w:r w:rsidRPr="0024708D">
        <w:rPr>
          <w:b/>
        </w:rPr>
        <w:t xml:space="preserve">Schmidt, Chairman of the </w:t>
      </w:r>
      <w:proofErr w:type="spellStart"/>
      <w:r w:rsidRPr="0024708D">
        <w:rPr>
          <w:b/>
        </w:rPr>
        <w:t>Interlune-Interarms</w:t>
      </w:r>
      <w:proofErr w:type="spellEnd"/>
      <w:r w:rsidRPr="0024708D">
        <w:rPr>
          <w:b/>
        </w:rPr>
        <w:t xml:space="preserve"> Initiative Inc., 3</w:t>
      </w:r>
      <w:r w:rsidRPr="0024708D">
        <w:rPr>
          <w:sz w:val="12"/>
        </w:rPr>
        <w:t xml:space="preserve"> (11/6/3, Hon. Harrison H. Schmitt, SUBCOMMITTEE ON SCIENCE, TECHNOLOGY AND SPACE OF THE SENATE COMMERCE, SCIENCE, AND TRANSPORTATION COMMITTEE, </w:t>
      </w:r>
      <w:hyperlink r:id="rId33" w:history="1">
        <w:r w:rsidRPr="0024708D">
          <w:rPr>
            <w:rStyle w:val="Hyperlink"/>
            <w:sz w:val="12"/>
          </w:rPr>
          <w:t>www.space4pece.net/moon/schmitt110603.doc</w:t>
        </w:r>
      </w:hyperlink>
      <w:r w:rsidRPr="0024708D">
        <w:rPr>
          <w:sz w:val="12"/>
        </w:rPr>
        <w:t>)</w:t>
      </w:r>
    </w:p>
    <w:p w:rsidR="00BD0AFA" w:rsidRPr="0024708D" w:rsidRDefault="00BD0AFA" w:rsidP="00BD0AFA">
      <w:pPr>
        <w:rPr>
          <w:sz w:val="12"/>
        </w:rPr>
      </w:pPr>
    </w:p>
    <w:p w:rsidR="00BD0AFA" w:rsidRPr="0024708D" w:rsidRDefault="00BD0AFA" w:rsidP="00BD0AFA">
      <w:pPr>
        <w:rPr>
          <w:sz w:val="12"/>
        </w:rPr>
      </w:pPr>
      <w:r w:rsidRPr="0024708D">
        <w:rPr>
          <w:sz w:val="12"/>
        </w:rPr>
        <w:tab/>
        <w:t>Thank you, Mr. Chairman, for the invitation to participate in this hearing.  It is good to be back in these familiar surroundings.</w:t>
      </w:r>
    </w:p>
    <w:p w:rsidR="00BD0AFA" w:rsidRPr="0024708D" w:rsidRDefault="00BD0AFA" w:rsidP="00BD0AFA">
      <w:pPr>
        <w:rPr>
          <w:sz w:val="12"/>
        </w:rPr>
      </w:pPr>
      <w:r w:rsidRPr="0024708D">
        <w:rPr>
          <w:sz w:val="12"/>
        </w:rPr>
        <w:t>A return to the Moon to stay, when it occurs, will be a truly historic event.  It would be at least comparable to the first permanent settlement of America if not to the movement of our species out of Africa.</w:t>
      </w:r>
    </w:p>
    <w:p w:rsidR="00BD0AFA" w:rsidRPr="0024708D" w:rsidRDefault="00BD0AFA" w:rsidP="00BD0AFA">
      <w:pPr>
        <w:rPr>
          <w:sz w:val="12"/>
        </w:rPr>
      </w:pPr>
      <w:r w:rsidRPr="0024708D">
        <w:rPr>
          <w:sz w:val="12"/>
        </w:rPr>
        <w:tab/>
        <w:t xml:space="preserve">The Apollo 17 mission on which I was privileged to fly in December 1972 was the most recent visit by human beings to the Moon, indeed to deep space.  A return by Americans to the Moon at least 40 years after the end of the Apollo 17 mission probably would represent a commitment to return to stay.  Otherwise, it is hard to imagine how a sustained commitment to return would develop in this country.  </w:t>
      </w:r>
    </w:p>
    <w:p w:rsidR="00BD0AFA" w:rsidRPr="0024708D" w:rsidRDefault="00BD0AFA" w:rsidP="00BD0AFA">
      <w:pPr>
        <w:rPr>
          <w:u w:val="single"/>
        </w:rPr>
      </w:pPr>
      <w:r w:rsidRPr="0024708D">
        <w:rPr>
          <w:sz w:val="12"/>
        </w:rPr>
        <w:tab/>
        <w:t xml:space="preserve">I must admit to being skeptical that the U.S. Government can be counted on to make such a "sustained commitment" absent unanticipated circumstances comparable to those of the late 1950s and early 1960s.  Therefore, I have spent much of the last decade exploring what it would take for private investors to make such a commitment.  At least it is clear that investors will stick with a project if presented to them with a credible business plan and a rate of return commensurate with the risk to invested capital.  My colleagues at the Fusion Technology Institute of the University of Wisconsin-Madison and the </w:t>
      </w:r>
      <w:proofErr w:type="spellStart"/>
      <w:r w:rsidRPr="0024708D">
        <w:rPr>
          <w:sz w:val="12"/>
        </w:rPr>
        <w:t>Interlune-Intermars</w:t>
      </w:r>
      <w:proofErr w:type="spellEnd"/>
      <w:r w:rsidRPr="0024708D">
        <w:rPr>
          <w:sz w:val="12"/>
        </w:rPr>
        <w:t xml:space="preserve"> Initiative, Inc. believe that such </w:t>
      </w:r>
      <w:r w:rsidRPr="0024708D">
        <w:rPr>
          <w:u w:val="single"/>
        </w:rPr>
        <w:t>a commercially viable project exists in lunar helium-3 used as a fuel for fusion electric power plants on Earth.</w:t>
      </w:r>
    </w:p>
    <w:p w:rsidR="00BD0AFA" w:rsidRPr="0024708D" w:rsidRDefault="00BD0AFA" w:rsidP="00BD0AFA">
      <w:pPr>
        <w:rPr>
          <w:u w:val="single"/>
        </w:rPr>
      </w:pPr>
      <w:r w:rsidRPr="0024708D">
        <w:rPr>
          <w:u w:val="single"/>
        </w:rPr>
        <w:t xml:space="preserve">Global demand and need for energy will likely increase by </w:t>
      </w:r>
      <w:r w:rsidRPr="0024708D">
        <w:rPr>
          <w:u w:val="single"/>
          <w:bdr w:val="single" w:sz="4" w:space="0" w:color="auto"/>
        </w:rPr>
        <w:t>at least a factor of eight</w:t>
      </w:r>
      <w:r w:rsidRPr="0024708D">
        <w:rPr>
          <w:u w:val="single"/>
        </w:rPr>
        <w:t xml:space="preserve"> by the mid-point of the 21st Century.  This </w:t>
      </w:r>
      <w:r w:rsidRPr="0024708D">
        <w:rPr>
          <w:u w:val="single"/>
          <w:bdr w:val="single" w:sz="4" w:space="0" w:color="auto"/>
        </w:rPr>
        <w:t>rapid rise</w:t>
      </w:r>
      <w:r w:rsidRPr="0024708D">
        <w:rPr>
          <w:u w:val="single"/>
        </w:rPr>
        <w:t xml:space="preserve"> will be due to a combination of population increase, new energy intensive technologies, aspirations for improved standards of living and lower birth rates in the less-developed world, and the need to mitigate the adverse consequences of climate warming or cooling.  </w:t>
      </w:r>
    </w:p>
    <w:p w:rsidR="00BD0AFA" w:rsidRPr="0024708D" w:rsidRDefault="00BD0AFA" w:rsidP="00BD0AFA">
      <w:pPr>
        <w:rPr>
          <w:sz w:val="12"/>
        </w:rPr>
      </w:pPr>
      <w:r w:rsidRPr="0024708D">
        <w:rPr>
          <w:sz w:val="12"/>
        </w:rPr>
        <w:t xml:space="preserve">Helium has two stable isotopes, helium 4, familiar to all who have received helium-filled balloons, and the even lighter helium 3.  </w:t>
      </w:r>
      <w:r w:rsidRPr="0024708D">
        <w:rPr>
          <w:u w:val="single"/>
        </w:rPr>
        <w:t>Lunar helium-3</w:t>
      </w:r>
      <w:r w:rsidRPr="0024708D">
        <w:rPr>
          <w:sz w:val="12"/>
        </w:rPr>
        <w:t xml:space="preserve">, arriving at the Moon as part of the solar wind, is imbedded as a trace, non-radioactive isotope in the lunar soils.  It </w:t>
      </w:r>
      <w:r w:rsidRPr="0024708D">
        <w:rPr>
          <w:u w:val="single"/>
        </w:rPr>
        <w:t>represents one potential energy source to meet this century's rapidly escalating demand</w:t>
      </w:r>
      <w:r w:rsidRPr="0024708D">
        <w:rPr>
          <w:sz w:val="12"/>
        </w:rPr>
        <w:t>.  There is a resource base of helium-</w:t>
      </w:r>
      <w:proofErr w:type="gramStart"/>
      <w:r w:rsidRPr="0024708D">
        <w:rPr>
          <w:sz w:val="12"/>
        </w:rPr>
        <w:t>3  about</w:t>
      </w:r>
      <w:proofErr w:type="gramEnd"/>
      <w:r w:rsidRPr="0024708D">
        <w:rPr>
          <w:sz w:val="12"/>
        </w:rPr>
        <w:t xml:space="preserve"> of 10,000 metric </w:t>
      </w:r>
      <w:proofErr w:type="spellStart"/>
      <w:r w:rsidRPr="0024708D">
        <w:rPr>
          <w:sz w:val="12"/>
        </w:rPr>
        <w:t>tonnes</w:t>
      </w:r>
      <w:proofErr w:type="spellEnd"/>
      <w:r w:rsidRPr="0024708D">
        <w:rPr>
          <w:sz w:val="12"/>
        </w:rPr>
        <w:t xml:space="preserve"> just in upper three meters of the titanium-rich soils of Mare </w:t>
      </w:r>
      <w:proofErr w:type="spellStart"/>
      <w:r w:rsidRPr="0024708D">
        <w:rPr>
          <w:sz w:val="12"/>
        </w:rPr>
        <w:t>Tranquillitatis</w:t>
      </w:r>
      <w:proofErr w:type="spellEnd"/>
      <w:r w:rsidRPr="0024708D">
        <w:rPr>
          <w:sz w:val="12"/>
        </w:rPr>
        <w:t xml:space="preserve">.  This was the landing region for Neil Armstrong and Apollo 11 in 1969.  </w:t>
      </w:r>
      <w:r w:rsidRPr="0024708D">
        <w:rPr>
          <w:u w:val="single"/>
        </w:rPr>
        <w:t xml:space="preserve">The energy equivalent value of Helium-3 delivered to operating fusion power plants on Earth would be about $4 billion per </w:t>
      </w:r>
      <w:proofErr w:type="spellStart"/>
      <w:r w:rsidRPr="0024708D">
        <w:rPr>
          <w:u w:val="single"/>
        </w:rPr>
        <w:t>tonne</w:t>
      </w:r>
      <w:proofErr w:type="spellEnd"/>
      <w:r w:rsidRPr="0024708D">
        <w:rPr>
          <w:u w:val="single"/>
        </w:rPr>
        <w:t xml:space="preserve"> relative to today's coal.</w:t>
      </w:r>
      <w:r w:rsidRPr="0024708D">
        <w:rPr>
          <w:sz w:val="12"/>
        </w:rPr>
        <w:t xml:space="preserve">  Coal, of course, supplies about half of the approximately $40 billion domestic electrical power market.  </w:t>
      </w:r>
      <w:r w:rsidRPr="0024708D">
        <w:rPr>
          <w:u w:val="single"/>
        </w:rPr>
        <w:t>These numbers illustrate the magnitude of the business opportunity for helium-3 fusion power to compete for the creation of new electrical capacity and the replacement of old during the 21st Century.</w:t>
      </w:r>
    </w:p>
    <w:p w:rsidR="00BD0AFA" w:rsidRPr="0024708D" w:rsidRDefault="00BD0AFA" w:rsidP="00BD0AFA">
      <w:pPr>
        <w:rPr>
          <w:sz w:val="12"/>
        </w:rPr>
      </w:pPr>
      <w:r w:rsidRPr="0024708D">
        <w:rPr>
          <w:u w:val="single"/>
        </w:rPr>
        <w:t xml:space="preserve">Past technical activities on Earth and in deep space provide a </w:t>
      </w:r>
      <w:r w:rsidRPr="0024708D">
        <w:rPr>
          <w:b/>
          <w:u w:val="single"/>
        </w:rPr>
        <w:t xml:space="preserve">strong base for initiating this enterprise.  </w:t>
      </w:r>
      <w:r w:rsidRPr="0024708D">
        <w:rPr>
          <w:u w:val="single"/>
        </w:rPr>
        <w:t>Also, over the last decade, there has been historic progress in the development of inertial electrostatic confinement</w:t>
      </w:r>
      <w:r w:rsidRPr="0024708D">
        <w:rPr>
          <w:sz w:val="12"/>
        </w:rPr>
        <w:t xml:space="preserve"> (IEC) </w:t>
      </w:r>
      <w:r w:rsidRPr="0024708D">
        <w:rPr>
          <w:u w:val="single"/>
        </w:rPr>
        <w:t>fusion at the University of Wisconsin-Madison.</w:t>
      </w:r>
      <w:r w:rsidRPr="0024708D">
        <w:rPr>
          <w:sz w:val="12"/>
        </w:rPr>
        <w:t xml:space="preserve">  Progress there includes the production of over a </w:t>
      </w:r>
      <w:proofErr w:type="spellStart"/>
      <w:r w:rsidRPr="0024708D">
        <w:rPr>
          <w:sz w:val="12"/>
        </w:rPr>
        <w:t>milliwatt</w:t>
      </w:r>
      <w:proofErr w:type="spellEnd"/>
      <w:r w:rsidRPr="0024708D">
        <w:rPr>
          <w:sz w:val="12"/>
        </w:rPr>
        <w:t xml:space="preserve"> of steady-state power from the fusion of helium-3 and deuterium.  </w:t>
      </w:r>
      <w:r w:rsidRPr="0024708D">
        <w:rPr>
          <w:u w:val="single"/>
        </w:rPr>
        <w:t xml:space="preserve">Steady progress in IEC research as well as basic physics argues strongly that the IEC approach to fusion power has </w:t>
      </w:r>
      <w:r w:rsidRPr="0024708D">
        <w:rPr>
          <w:b/>
          <w:u w:val="single"/>
        </w:rPr>
        <w:t>significantly more commercial viability</w:t>
      </w:r>
      <w:r w:rsidRPr="0024708D">
        <w:rPr>
          <w:u w:val="single"/>
        </w:rPr>
        <w:t xml:space="preserve"> than other technologies pursued by the fusion community.</w:t>
      </w:r>
      <w:r w:rsidRPr="0024708D">
        <w:rPr>
          <w:sz w:val="12"/>
        </w:rPr>
        <w:t xml:space="preserve">  It will have inherently lower capital costs, higher energy conversion efficiency, a range of power from a few hundred megawatts upward, and little or no associated radioactivity or radioactive waste.  It should be noted, however, that IEC research has received no significant support as an alternative to Tokamak-based fusion from the Department of Energy in spite of that Department's large fusion technology budgets.  The Office of Science and Technology Policy under several Administrations also has ignored this approach.</w:t>
      </w:r>
    </w:p>
    <w:p w:rsidR="00BD0AFA" w:rsidRPr="0024708D" w:rsidRDefault="00BD0AFA" w:rsidP="00BD0AFA">
      <w:pPr>
        <w:rPr>
          <w:rStyle w:val="StyleUnderline"/>
          <w:sz w:val="12"/>
        </w:rPr>
      </w:pPr>
    </w:p>
    <w:p w:rsidR="00BD0AFA" w:rsidRPr="0024708D" w:rsidRDefault="00BD0AFA" w:rsidP="00BD0AFA">
      <w:pPr>
        <w:rPr>
          <w:b/>
          <w:szCs w:val="20"/>
        </w:rPr>
      </w:pPr>
    </w:p>
    <w:p w:rsidR="00BD0AFA" w:rsidRPr="0024708D" w:rsidRDefault="00BD0AFA" w:rsidP="00BD0AFA">
      <w:pPr>
        <w:rPr>
          <w:b/>
          <w:szCs w:val="20"/>
        </w:rPr>
      </w:pPr>
    </w:p>
    <w:p w:rsidR="00BD0AFA" w:rsidRPr="0024708D" w:rsidRDefault="00BD0AFA" w:rsidP="00337953">
      <w:pPr>
        <w:rPr>
          <w:rStyle w:val="StyleUnderline"/>
          <w:sz w:val="12"/>
        </w:rPr>
      </w:pPr>
    </w:p>
    <w:p w:rsidR="00337953" w:rsidRPr="0024708D" w:rsidRDefault="00337953" w:rsidP="00E26FD0">
      <w:pPr>
        <w:pStyle w:val="Heading3"/>
      </w:pPr>
      <w:r w:rsidRPr="0024708D">
        <w:t>at: fusion fails</w:t>
      </w:r>
    </w:p>
    <w:p w:rsidR="00337953" w:rsidRPr="0024708D" w:rsidRDefault="00337953" w:rsidP="00337953">
      <w:pPr>
        <w:pStyle w:val="Heading4"/>
      </w:pPr>
      <w:r w:rsidRPr="0024708D">
        <w:t>Solves the global energy crisis --- prevents global economic collapse and warming</w:t>
      </w:r>
    </w:p>
    <w:p w:rsidR="00337953" w:rsidRPr="0024708D" w:rsidRDefault="00337953" w:rsidP="00337953">
      <w:pPr>
        <w:rPr>
          <w:b/>
        </w:rPr>
      </w:pPr>
      <w:proofErr w:type="spellStart"/>
      <w:r w:rsidRPr="0024708D">
        <w:rPr>
          <w:b/>
        </w:rPr>
        <w:t>Kulcinski</w:t>
      </w:r>
      <w:proofErr w:type="spellEnd"/>
      <w:r w:rsidRPr="0024708D">
        <w:rPr>
          <w:b/>
        </w:rPr>
        <w:t xml:space="preserve"> &amp; Schmitt, with the Fusion Technology Institute in the Department of Engineering Physics at the University of Wisconsin-Madison 2000</w:t>
      </w:r>
      <w:r w:rsidRPr="0024708D">
        <w:rPr>
          <w:sz w:val="12"/>
        </w:rPr>
        <w:t xml:space="preserve"> (July 2000, G.L. </w:t>
      </w:r>
      <w:proofErr w:type="spellStart"/>
      <w:r w:rsidRPr="0024708D">
        <w:rPr>
          <w:sz w:val="12"/>
        </w:rPr>
        <w:t>Kulcinski</w:t>
      </w:r>
      <w:proofErr w:type="spellEnd"/>
      <w:r w:rsidRPr="0024708D">
        <w:rPr>
          <w:sz w:val="12"/>
        </w:rPr>
        <w:t xml:space="preserve"> and H.H. Schmitt, Fusion Technology Institute, “Nuclear Power Without Radioactive Waste – The Promise of Lunar Helium-3,” Presented at the Second Annual Lunar Development Conference, “Return to the Moon II”, 20–21 July 2000, Las Vegas NV, </w:t>
      </w:r>
      <w:hyperlink r:id="rId34" w:history="1">
        <w:r w:rsidRPr="0024708D">
          <w:rPr>
            <w:rStyle w:val="Hyperlink"/>
            <w:sz w:val="12"/>
          </w:rPr>
          <w:t>http://fti.neep.wisc.edu/FTI/pdf/fdm1131.pdf</w:t>
        </w:r>
      </w:hyperlink>
      <w:r w:rsidRPr="0024708D">
        <w:rPr>
          <w:sz w:val="12"/>
        </w:rPr>
        <w:t>)</w:t>
      </w:r>
    </w:p>
    <w:p w:rsidR="00337953" w:rsidRPr="0024708D" w:rsidRDefault="00337953" w:rsidP="00337953">
      <w:pPr>
        <w:rPr>
          <w:sz w:val="12"/>
        </w:rPr>
      </w:pPr>
    </w:p>
    <w:p w:rsidR="00337953" w:rsidRPr="0024708D" w:rsidRDefault="00337953" w:rsidP="00337953">
      <w:pPr>
        <w:rPr>
          <w:sz w:val="12"/>
        </w:rPr>
      </w:pPr>
      <w:r w:rsidRPr="0024708D">
        <w:rPr>
          <w:sz w:val="12"/>
        </w:rPr>
        <w:t>Introduction</w:t>
      </w:r>
    </w:p>
    <w:p w:rsidR="00337953" w:rsidRPr="0024708D" w:rsidRDefault="00337953" w:rsidP="00337953">
      <w:pPr>
        <w:rPr>
          <w:sz w:val="12"/>
        </w:rPr>
      </w:pPr>
      <w:r w:rsidRPr="0024708D">
        <w:rPr>
          <w:u w:val="single"/>
        </w:rPr>
        <w:t xml:space="preserve">The impending world energy crisis of 21st century will require innovative solutions and massive action if we are to avoid a </w:t>
      </w:r>
      <w:r w:rsidRPr="0024708D">
        <w:rPr>
          <w:u w:val="single"/>
          <w:bdr w:val="single" w:sz="4" w:space="0" w:color="auto"/>
        </w:rPr>
        <w:t>collapse</w:t>
      </w:r>
      <w:r w:rsidRPr="0024708D">
        <w:rPr>
          <w:u w:val="single"/>
        </w:rPr>
        <w:t xml:space="preserve"> of the Earth’s economic system as we know it. Because of expanding populations, increased standards of living, and increasing aspirations in the developing nations, experts now predict that the Earth’s energy supplies will have to expand by factors of 3 to 6 in the next 50-100 years.</w:t>
      </w:r>
      <w:r w:rsidRPr="0024708D">
        <w:rPr>
          <w:sz w:val="12"/>
        </w:rPr>
        <w:t>1</w:t>
      </w:r>
      <w:proofErr w:type="gramStart"/>
      <w:r w:rsidRPr="0024708D">
        <w:rPr>
          <w:sz w:val="12"/>
        </w:rPr>
        <w:t>,2</w:t>
      </w:r>
      <w:proofErr w:type="gramEnd"/>
      <w:r w:rsidRPr="0024708D">
        <w:rPr>
          <w:sz w:val="12"/>
        </w:rPr>
        <w:t xml:space="preserve"> It is widely understood that the 21st century will be the last one in which fossil fuels will play (or at least should play) a dominant role. As we move toward the middle of this century, </w:t>
      </w:r>
      <w:r w:rsidRPr="0024708D">
        <w:rPr>
          <w:u w:val="single"/>
        </w:rPr>
        <w:t xml:space="preserve">liquid and gaseous fossil fuels will become scarce and more expensive while greenhouse gas emissions may limit the practical usefulness of coal. </w:t>
      </w:r>
      <w:r w:rsidRPr="0024708D">
        <w:rPr>
          <w:sz w:val="12"/>
        </w:rPr>
        <w:t xml:space="preserve">Hydroelectric facilities, already under fire from environmental activists, will not be able to expand fast enough to fill the gap and terrestrial renewable resources (geothermal, wind, solar, and biomass) will likely satisfy only local needs on an intermittent basis. </w:t>
      </w:r>
      <w:r w:rsidRPr="0024708D">
        <w:rPr>
          <w:u w:val="single"/>
        </w:rPr>
        <w:t>Of the known energy sources available to society today, only nuclear energy in the form of fission or fusion can fill the enormous energy needs of the 21st century and beyond.</w:t>
      </w:r>
    </w:p>
    <w:p w:rsidR="00337953" w:rsidRPr="0024708D" w:rsidRDefault="00337953" w:rsidP="00337953">
      <w:pPr>
        <w:rPr>
          <w:sz w:val="12"/>
        </w:rPr>
      </w:pPr>
      <w:r w:rsidRPr="0024708D">
        <w:rPr>
          <w:sz w:val="12"/>
        </w:rPr>
        <w:t xml:space="preserve">There is enough energy in fissionable material to satisfy the world’s needs for hundreds of years if used in breeder reactors.3 However, </w:t>
      </w:r>
      <w:r w:rsidRPr="0024708D">
        <w:rPr>
          <w:u w:val="single"/>
        </w:rPr>
        <w:t>the fission industry</w:t>
      </w:r>
      <w:r w:rsidRPr="0024708D">
        <w:rPr>
          <w:sz w:val="12"/>
        </w:rPr>
        <w:t xml:space="preserve"> (at least in the United States) </w:t>
      </w:r>
      <w:r w:rsidRPr="0024708D">
        <w:rPr>
          <w:u w:val="single"/>
        </w:rPr>
        <w:t>is currently wrestling with the problem of long-lived nuclear waste and is essentially stymied by institutional problems and public acceptance.</w:t>
      </w:r>
      <w:r w:rsidRPr="0024708D">
        <w:rPr>
          <w:sz w:val="12"/>
        </w:rPr>
        <w:t xml:space="preserve"> The use of </w:t>
      </w:r>
      <w:proofErr w:type="spellStart"/>
      <w:r w:rsidRPr="0024708D">
        <w:rPr>
          <w:sz w:val="12"/>
        </w:rPr>
        <w:t>firstgeneration</w:t>
      </w:r>
      <w:proofErr w:type="spellEnd"/>
      <w:r w:rsidRPr="0024708D">
        <w:rPr>
          <w:sz w:val="12"/>
        </w:rPr>
        <w:t xml:space="preserve"> thermonuclear fuels, based on the deuterium (D) and tritium (T) fuel cycle, can also provide the necessary energy for centuries to come but the economics of such systems is uncertain4 and the DT fuels will only go part way towards solving the nuclear waste problem.</w:t>
      </w:r>
    </w:p>
    <w:p w:rsidR="00337953" w:rsidRPr="0024708D" w:rsidRDefault="00337953" w:rsidP="00337953">
      <w:pPr>
        <w:rPr>
          <w:sz w:val="12"/>
        </w:rPr>
      </w:pPr>
      <w:r w:rsidRPr="0024708D">
        <w:rPr>
          <w:sz w:val="12"/>
        </w:rPr>
        <w:t xml:space="preserve">It is the objective of this paper to show that there is a solution to the world’s energy dilemma that can eventually solve the current major problems facing nuclear energy. It will also be shown that </w:t>
      </w:r>
      <w:r w:rsidRPr="0024708D">
        <w:rPr>
          <w:u w:val="single"/>
        </w:rPr>
        <w:t>this solution will allow future generations to enjoy the benefits of nuclear energy without the problems of long-lived nuclear waste or the risk of accidental release of radioactive materials.</w:t>
      </w:r>
      <w:r w:rsidRPr="0024708D">
        <w:rPr>
          <w:sz w:val="12"/>
        </w:rPr>
        <w:t xml:space="preserve"> </w:t>
      </w:r>
    </w:p>
    <w:p w:rsidR="00337953" w:rsidRPr="0024708D" w:rsidRDefault="00337953" w:rsidP="00337953">
      <w:pPr>
        <w:rPr>
          <w:sz w:val="12"/>
        </w:rPr>
      </w:pPr>
    </w:p>
    <w:p w:rsidR="00337953" w:rsidRPr="0024708D" w:rsidRDefault="00337953" w:rsidP="00337953">
      <w:pPr>
        <w:pStyle w:val="Heading4"/>
        <w:rPr>
          <w:rStyle w:val="StyleUnderline"/>
          <w:u w:val="none"/>
        </w:rPr>
      </w:pPr>
      <w:r w:rsidRPr="0024708D">
        <w:rPr>
          <w:rStyle w:val="StyleUnderline"/>
          <w:u w:val="none"/>
        </w:rPr>
        <w:t>Solves greenhouse emissions and nuclear accidents, terrorism and weapons proliferation from nuclear fission reactors</w:t>
      </w:r>
    </w:p>
    <w:p w:rsidR="00337953" w:rsidRPr="0024708D" w:rsidRDefault="00337953" w:rsidP="00337953">
      <w:pPr>
        <w:rPr>
          <w:rStyle w:val="StyleUnderline"/>
          <w:sz w:val="12"/>
          <w:u w:val="none"/>
        </w:rPr>
      </w:pPr>
      <w:proofErr w:type="spellStart"/>
      <w:r w:rsidRPr="0024708D">
        <w:rPr>
          <w:rStyle w:val="StyleUnderline"/>
          <w:b/>
          <w:u w:val="none"/>
        </w:rPr>
        <w:t>Bilder</w:t>
      </w:r>
      <w:proofErr w:type="spellEnd"/>
      <w:r w:rsidRPr="0024708D">
        <w:rPr>
          <w:rStyle w:val="StyleUnderline"/>
          <w:b/>
          <w:u w:val="none"/>
        </w:rPr>
        <w:t>, Prof of Law at University of Wisconsin, 10</w:t>
      </w:r>
      <w:r w:rsidRPr="0024708D">
        <w:rPr>
          <w:rStyle w:val="StyleUnderline"/>
          <w:sz w:val="12"/>
          <w:u w:val="none"/>
        </w:rPr>
        <w:t xml:space="preserve"> (January 2010, Richard B., Fordham International Law Journal, “A LEGAL REGIME FOR THE MINING OF HELIUM-3 ON THE MOON: U.S. POLICY OPTIONS,” 33 Fordham Int'l L.J. 243)</w:t>
      </w:r>
    </w:p>
    <w:p w:rsidR="00337953" w:rsidRPr="0024708D" w:rsidRDefault="00337953" w:rsidP="00337953">
      <w:pPr>
        <w:rPr>
          <w:rStyle w:val="StyleUnderline"/>
          <w:sz w:val="12"/>
          <w:u w:val="none"/>
        </w:rPr>
      </w:pPr>
    </w:p>
    <w:p w:rsidR="00337953" w:rsidRPr="0024708D" w:rsidRDefault="00337953" w:rsidP="00337953">
      <w:pPr>
        <w:rPr>
          <w:rStyle w:val="StyleUnderline"/>
          <w:sz w:val="12"/>
          <w:u w:val="none"/>
        </w:rPr>
      </w:pPr>
      <w:r w:rsidRPr="0024708D">
        <w:rPr>
          <w:rStyle w:val="StyleUnderline"/>
          <w:sz w:val="12"/>
          <w:u w:val="none"/>
        </w:rPr>
        <w:t xml:space="preserve">During the past several years, the United States and three of the world's other leading space powers, Russia, China, and India, have each announced their intent to establish a base on the Moon, in part with the purpose - or, in the case of the United States, at least the exploratory goal - of seeking to mine and bring to Earth helium-3 ("He-3"), an isotope n1 of helium rarely found naturally on Earth but believed to be present in large amounts as a component of the lunar soil. </w:t>
      </w:r>
      <w:proofErr w:type="gramStart"/>
      <w:r w:rsidRPr="0024708D">
        <w:rPr>
          <w:rStyle w:val="StyleUnderline"/>
          <w:sz w:val="12"/>
          <w:u w:val="none"/>
        </w:rPr>
        <w:t>n2</w:t>
      </w:r>
      <w:proofErr w:type="gramEnd"/>
      <w:r w:rsidRPr="0024708D">
        <w:rPr>
          <w:rStyle w:val="StyleUnderline"/>
          <w:sz w:val="12"/>
          <w:u w:val="none"/>
        </w:rPr>
        <w:t xml:space="preserve"> The potential value of  [*244]   [*245]   [*246]  He-3 is that it is theoretically an ideal fuel for thermonuclear fusion power reactors, which could serve as a virtually limitless source of safe and non-polluting energy. n3 For example, it is estimated that</w:t>
      </w:r>
      <w:r w:rsidRPr="0024708D">
        <w:rPr>
          <w:rStyle w:val="StyleUnderline"/>
          <w:sz w:val="12"/>
        </w:rPr>
        <w:t xml:space="preserve"> </w:t>
      </w:r>
      <w:r w:rsidRPr="0024708D">
        <w:rPr>
          <w:rStyle w:val="StyleUnderline"/>
        </w:rPr>
        <w:t>forty tons of liquefied He-3 brought from the Moon to the Earth - about the amount that would comfortably fit in the cargo bays of two current U.S. space shuttles - would provide sufficient fuel for He-3 fusion reactors to meet the full electrical needs of the</w:t>
      </w:r>
      <w:r w:rsidRPr="0024708D">
        <w:rPr>
          <w:rStyle w:val="StyleUnderline"/>
          <w:sz w:val="12"/>
        </w:rPr>
        <w:t xml:space="preserve"> </w:t>
      </w:r>
      <w:r w:rsidRPr="0024708D">
        <w:rPr>
          <w:rStyle w:val="StyleUnderline"/>
          <w:bdr w:val="single" w:sz="4" w:space="0" w:color="auto"/>
        </w:rPr>
        <w:t>U</w:t>
      </w:r>
      <w:r w:rsidRPr="0024708D">
        <w:rPr>
          <w:rStyle w:val="StyleUnderline"/>
          <w:sz w:val="12"/>
        </w:rPr>
        <w:t xml:space="preserve">nited </w:t>
      </w:r>
      <w:r w:rsidRPr="0024708D">
        <w:rPr>
          <w:rStyle w:val="StyleUnderline"/>
          <w:bdr w:val="single" w:sz="4" w:space="0" w:color="auto"/>
        </w:rPr>
        <w:t>S</w:t>
      </w:r>
      <w:r w:rsidRPr="0024708D">
        <w:rPr>
          <w:rStyle w:val="StyleUnderline"/>
          <w:sz w:val="12"/>
        </w:rPr>
        <w:t xml:space="preserve">tates, </w:t>
      </w:r>
      <w:r w:rsidRPr="0024708D">
        <w:rPr>
          <w:rStyle w:val="StyleUnderline"/>
        </w:rPr>
        <w:t>or one quarter of the entire world's electrical needs, for an entire year</w:t>
      </w:r>
      <w:r w:rsidRPr="0024708D">
        <w:rPr>
          <w:rStyle w:val="StyleUnderline"/>
          <w:u w:val="none"/>
        </w:rPr>
        <w:t>.</w:t>
      </w:r>
      <w:r w:rsidRPr="0024708D">
        <w:rPr>
          <w:rStyle w:val="StyleUnderline"/>
          <w:sz w:val="12"/>
          <w:u w:val="none"/>
        </w:rPr>
        <w:t xml:space="preserve"> n4</w:t>
      </w:r>
    </w:p>
    <w:p w:rsidR="00337953" w:rsidRPr="0024708D" w:rsidRDefault="00337953" w:rsidP="00337953">
      <w:pPr>
        <w:rPr>
          <w:sz w:val="12"/>
        </w:rPr>
      </w:pPr>
      <w:r w:rsidRPr="0024708D">
        <w:rPr>
          <w:rStyle w:val="StyleUnderline"/>
          <w:sz w:val="12"/>
          <w:u w:val="none"/>
        </w:rPr>
        <w:t xml:space="preserve">While the technological and economic feasibility of </w:t>
      </w:r>
      <w:r w:rsidRPr="0024708D">
        <w:rPr>
          <w:rStyle w:val="StyleUnderline"/>
        </w:rPr>
        <w:t>fusion-based nuclear energy</w:t>
      </w:r>
      <w:r w:rsidRPr="0024708D">
        <w:rPr>
          <w:rStyle w:val="StyleUnderline"/>
          <w:sz w:val="12"/>
        </w:rPr>
        <w:t xml:space="preserve">, </w:t>
      </w:r>
      <w:r w:rsidRPr="0024708D">
        <w:rPr>
          <w:rStyle w:val="StyleUnderline"/>
          <w:sz w:val="12"/>
          <w:u w:val="none"/>
        </w:rPr>
        <w:t>particularly fusion reactors utilizing He-</w:t>
      </w:r>
      <w:proofErr w:type="gramStart"/>
      <w:r w:rsidRPr="0024708D">
        <w:rPr>
          <w:rStyle w:val="StyleUnderline"/>
          <w:sz w:val="12"/>
          <w:u w:val="none"/>
        </w:rPr>
        <w:t>3  [</w:t>
      </w:r>
      <w:proofErr w:type="gramEnd"/>
      <w:r w:rsidRPr="0024708D">
        <w:rPr>
          <w:rStyle w:val="StyleUnderline"/>
          <w:sz w:val="12"/>
          <w:u w:val="none"/>
        </w:rPr>
        <w:t>*247]  as fuel, is still uncertain and contested, and its commercial realization at best decades away, n5 the implications of such a</w:t>
      </w:r>
      <w:r w:rsidRPr="0024708D">
        <w:rPr>
          <w:rStyle w:val="StyleUnderline"/>
          <w:sz w:val="12"/>
        </w:rPr>
        <w:t xml:space="preserve"> </w:t>
      </w:r>
      <w:r w:rsidRPr="0024708D">
        <w:rPr>
          <w:rStyle w:val="StyleUnderline"/>
        </w:rPr>
        <w:t>development could be far-reaching and profound. Fusion energy could significantly reduce the world's heavy dependence on fossil fuels, which are associated with environmental pollution, greenhouse gas emissions, and global warming - not to mention their rising price and role in recurrent geopolitical and economic tensions. Fusion energy could also provide a safer alternative to many countries' growing reliance on energy generated from nuclear fission reactors, which hold the potential dangers of nuclear accidents, terrorism, weapons proliferation, and radioactive waste disposal.</w:t>
      </w:r>
      <w:r w:rsidRPr="0024708D">
        <w:rPr>
          <w:rStyle w:val="StyleUnderline"/>
          <w:sz w:val="12"/>
        </w:rPr>
        <w:t xml:space="preserve"> Moreover, in contrast to the prospect of depletion of terrestrial fossil fuels, it is estimated that </w:t>
      </w:r>
      <w:r w:rsidRPr="0024708D">
        <w:rPr>
          <w:rStyle w:val="StyleUnderline"/>
        </w:rPr>
        <w:t>there is sufficient He-3 present on the Moon to meet humanity's rapidly growing energy needs for many centuries to come.</w:t>
      </w:r>
      <w:r w:rsidRPr="0024708D">
        <w:rPr>
          <w:rStyle w:val="StyleUnderline"/>
          <w:sz w:val="12"/>
        </w:rPr>
        <w:t xml:space="preserve"> </w:t>
      </w:r>
      <w:proofErr w:type="gramStart"/>
      <w:r w:rsidRPr="0024708D">
        <w:rPr>
          <w:rStyle w:val="StyleUnderline"/>
          <w:sz w:val="12"/>
          <w:u w:val="none"/>
        </w:rPr>
        <w:t>n6</w:t>
      </w:r>
      <w:proofErr w:type="gramEnd"/>
      <w:r w:rsidRPr="0024708D">
        <w:rPr>
          <w:rStyle w:val="StyleUnderline"/>
          <w:sz w:val="12"/>
          <w:u w:val="none"/>
        </w:rPr>
        <w:t xml:space="preserve"> Thus, despite the problematic future of He-3-based fusion energy, it is not surprising that the United States and other major powers are beginning to position themselves to ensure their future access to lunar He-3 resources.</w:t>
      </w:r>
    </w:p>
    <w:p w:rsidR="00E26FD0" w:rsidRPr="0024708D" w:rsidRDefault="00E26FD0" w:rsidP="00FC49B2">
      <w:pPr>
        <w:pStyle w:val="Heading2"/>
      </w:pPr>
      <w:r w:rsidRPr="0024708D">
        <w:t>at: counterplans</w:t>
      </w:r>
    </w:p>
    <w:p w:rsidR="00E26FD0" w:rsidRPr="0024708D" w:rsidRDefault="00E26FD0" w:rsidP="00E26FD0"/>
    <w:p w:rsidR="00E26FD0" w:rsidRPr="0024708D" w:rsidRDefault="00E26FD0" w:rsidP="00E26FD0">
      <w:pPr>
        <w:pStyle w:val="Heading3"/>
      </w:pPr>
      <w:r w:rsidRPr="0024708D">
        <w:t>2ac counterplan</w:t>
      </w:r>
    </w:p>
    <w:p w:rsidR="00BD0AFA" w:rsidRPr="0024708D" w:rsidRDefault="00565A1B" w:rsidP="00565A1B">
      <w:pPr>
        <w:pStyle w:val="Heading4"/>
      </w:pPr>
      <w:r w:rsidRPr="0024708D">
        <w:t xml:space="preserve">Leaving the ban in place hobbles US space image and precludes deep, meaningful cooperation from emerging --- they solve zero percent of the </w:t>
      </w:r>
      <w:proofErr w:type="spellStart"/>
      <w:r w:rsidRPr="0024708D">
        <w:t>aff</w:t>
      </w:r>
      <w:proofErr w:type="spellEnd"/>
      <w:r w:rsidRPr="0024708D">
        <w:t xml:space="preserve"> </w:t>
      </w:r>
    </w:p>
    <w:p w:rsidR="00BD0AFA" w:rsidRPr="0024708D" w:rsidRDefault="00BD0AFA" w:rsidP="00BD0AFA">
      <w:r w:rsidRPr="0024708D">
        <w:rPr>
          <w:b/>
        </w:rPr>
        <w:t>Kohler 15</w:t>
      </w:r>
      <w:r w:rsidRPr="0024708D">
        <w:t xml:space="preserve"> [Hannah, J.D. from Georgetown Law, “The Eagle and the Hare: U.S.–Chinese Relations, the Wolf Amendment, and the Future of International Cooperation in Space,” Georgetown Law Journal vol. 103, 2015, </w:t>
      </w:r>
      <w:hyperlink r:id="rId35" w:history="1">
        <w:r w:rsidRPr="0024708D">
          <w:rPr>
            <w:rStyle w:val="Hyperlink"/>
          </w:rPr>
          <w:t>http://georgetownlawjournal.org/files/2015/04/Kohler-TheEagleandtheHare.pdf</w:t>
        </w:r>
      </w:hyperlink>
      <w:r w:rsidRPr="0024708D">
        <w:t>]</w:t>
      </w:r>
    </w:p>
    <w:p w:rsidR="00BD0AFA" w:rsidRPr="0024708D" w:rsidRDefault="00BD0AFA" w:rsidP="00BD0AFA"/>
    <w:p w:rsidR="00BD0AFA" w:rsidRPr="0024708D" w:rsidRDefault="00BD0AFA" w:rsidP="00BD0AFA">
      <w:pPr>
        <w:rPr>
          <w:sz w:val="16"/>
        </w:rPr>
      </w:pPr>
      <w:r w:rsidRPr="0024708D">
        <w:rPr>
          <w:sz w:val="16"/>
        </w:rPr>
        <w:t xml:space="preserve">However </w:t>
      </w:r>
      <w:r w:rsidRPr="0024708D">
        <w:rPr>
          <w:rStyle w:val="StyleUnderline"/>
        </w:rPr>
        <w:t>the</w:t>
      </w:r>
      <w:r w:rsidRPr="0024708D">
        <w:rPr>
          <w:sz w:val="16"/>
        </w:rPr>
        <w:t xml:space="preserve"> 2014–2015 </w:t>
      </w:r>
      <w:r w:rsidRPr="0024708D">
        <w:rPr>
          <w:rStyle w:val="StyleUnderline"/>
        </w:rPr>
        <w:t xml:space="preserve">Wolf Amendments are interpreted, they will still have resounding effects for U.S.–China space-industry relations. </w:t>
      </w:r>
      <w:r w:rsidRPr="0024708D">
        <w:rPr>
          <w:sz w:val="16"/>
        </w:rPr>
        <w:t xml:space="preserve">Although a complete ban of all visitors of Chinese nationality would be an almost unthinkably direct political affront, </w:t>
      </w:r>
      <w:r w:rsidRPr="0024708D">
        <w:rPr>
          <w:rStyle w:val="Emphasis"/>
        </w:rPr>
        <w:t>even the blanket ban on CNSA–NASA cooperation that is the facial purpose of the statute will have repercussions</w:t>
      </w:r>
      <w:r w:rsidRPr="0024708D">
        <w:rPr>
          <w:sz w:val="16"/>
        </w:rPr>
        <w:t xml:space="preserve">. </w:t>
      </w:r>
      <w:r w:rsidRPr="0024708D">
        <w:rPr>
          <w:rStyle w:val="StyleUnderline"/>
        </w:rPr>
        <w:t>The moratorium</w:t>
      </w:r>
      <w:r w:rsidRPr="0024708D">
        <w:rPr>
          <w:sz w:val="16"/>
        </w:rPr>
        <w:t xml:space="preserve"> on bi- or multilateral industry communications created by the 2013 Appropriations Act </w:t>
      </w:r>
      <w:r w:rsidRPr="0024708D">
        <w:rPr>
          <w:rStyle w:val="Emphasis"/>
        </w:rPr>
        <w:t>will severely constrain information transfer between both space agencies</w:t>
      </w:r>
      <w:r w:rsidRPr="0024708D">
        <w:rPr>
          <w:sz w:val="16"/>
        </w:rPr>
        <w:t xml:space="preserve">, </w:t>
      </w:r>
      <w:r w:rsidRPr="0024708D">
        <w:rPr>
          <w:rStyle w:val="StyleUnderline"/>
        </w:rPr>
        <w:t>effectively blinding NASA to the Chinese space program’s current endeavors as well as the reverse</w:t>
      </w:r>
      <w:r w:rsidRPr="0024708D">
        <w:rPr>
          <w:sz w:val="16"/>
        </w:rPr>
        <w:t xml:space="preserve"> (although considering how closed-mouthed CNSA is about even public projects, it is likely that this effect will hit NASA harder than China). Additionally, </w:t>
      </w:r>
      <w:r w:rsidRPr="0024708D">
        <w:rPr>
          <w:rStyle w:val="StyleUnderline"/>
        </w:rPr>
        <w:t>such a measure could cause the already tenuous trust developed with the CNSA to deteriorate</w:t>
      </w:r>
      <w:r w:rsidRPr="0024708D">
        <w:rPr>
          <w:sz w:val="16"/>
        </w:rPr>
        <w:t>.</w:t>
      </w:r>
    </w:p>
    <w:p w:rsidR="00BD0AFA" w:rsidRPr="0024708D" w:rsidRDefault="00BD0AFA" w:rsidP="00BD0AFA">
      <w:pPr>
        <w:rPr>
          <w:sz w:val="16"/>
        </w:rPr>
      </w:pPr>
      <w:r w:rsidRPr="0024708D">
        <w:rPr>
          <w:rStyle w:val="StyleUnderline"/>
        </w:rPr>
        <w:t>Blocking the United States and NASA from cooperating with one of the major space powers of the world</w:t>
      </w:r>
      <w:r w:rsidRPr="0024708D">
        <w:rPr>
          <w:sz w:val="16"/>
        </w:rPr>
        <w:t>—a country with demonstrated ambition and an increasing capability to achieve dominance in space—</w:t>
      </w:r>
      <w:r w:rsidRPr="0024708D">
        <w:rPr>
          <w:rStyle w:val="Emphasis"/>
        </w:rPr>
        <w:t>may hobble us beyond recovery, at least for the next generation of space advancements</w:t>
      </w:r>
      <w:r w:rsidRPr="0024708D">
        <w:rPr>
          <w:sz w:val="16"/>
        </w:rPr>
        <w:t xml:space="preserve">. </w:t>
      </w:r>
      <w:r w:rsidRPr="0024708D">
        <w:rPr>
          <w:rStyle w:val="StyleUnderline"/>
        </w:rPr>
        <w:t>Space exploration is no longer the province of individual nations operating alone, and international cooperation is both widespread and necessary</w:t>
      </w:r>
      <w:r w:rsidRPr="0024708D">
        <w:rPr>
          <w:sz w:val="16"/>
        </w:rPr>
        <w:t xml:space="preserve">. </w:t>
      </w:r>
      <w:r w:rsidRPr="0024708D">
        <w:rPr>
          <w:rStyle w:val="StyleUnderline"/>
        </w:rPr>
        <w:t>Just as the international sharing of such sensitive and cutting-edge technology is a valid national security concern, so too should be rejecting the contributions of a major developing powe</w:t>
      </w:r>
      <w:r w:rsidRPr="0024708D">
        <w:rPr>
          <w:sz w:val="16"/>
        </w:rPr>
        <w:t xml:space="preserve">r, especially considering the relative political stagnation of space exploration in the United States and the burgeoning enthusiasm for it in China. Although it is impossible to predict what the future will hold for the space explorers of tomorrow, </w:t>
      </w:r>
      <w:r w:rsidRPr="0024708D">
        <w:rPr>
          <w:rStyle w:val="Emphasis"/>
        </w:rPr>
        <w:t>it seems fully necessary to initiate cautious, but optimistic, cooperation with China in space: inviting them as a party to the ISS, certainly</w:t>
      </w:r>
      <w:r w:rsidRPr="0024708D">
        <w:rPr>
          <w:sz w:val="16"/>
        </w:rPr>
        <w:t xml:space="preserve">, </w:t>
      </w:r>
      <w:r w:rsidRPr="0024708D">
        <w:rPr>
          <w:rStyle w:val="Emphasis"/>
        </w:rPr>
        <w:t>and potentially opening the door for future joint—or even bilateral— projects</w:t>
      </w:r>
      <w:r w:rsidRPr="0024708D">
        <w:rPr>
          <w:sz w:val="16"/>
        </w:rPr>
        <w:t>. The Hughes/Loral debacle limited the U.S. communications-satellite industry for decades</w:t>
      </w:r>
      <w:proofErr w:type="gramStart"/>
      <w:r w:rsidRPr="0024708D">
        <w:rPr>
          <w:sz w:val="16"/>
        </w:rPr>
        <w:t>,130</w:t>
      </w:r>
      <w:proofErr w:type="gramEnd"/>
      <w:r w:rsidRPr="0024708D">
        <w:rPr>
          <w:sz w:val="16"/>
        </w:rPr>
        <w:t xml:space="preserve"> and its consequences have only recently been corrected in part; </w:t>
      </w:r>
      <w:r w:rsidRPr="0024708D">
        <w:rPr>
          <w:rStyle w:val="Emphasis"/>
        </w:rPr>
        <w:t>Congress must take care not to make the same mistakes with regard to other U.S. investments in space</w:t>
      </w:r>
      <w:r w:rsidRPr="0024708D">
        <w:rPr>
          <w:sz w:val="16"/>
        </w:rPr>
        <w:t>.</w:t>
      </w:r>
    </w:p>
    <w:p w:rsidR="00BD0AFA" w:rsidRPr="0024708D" w:rsidRDefault="00BD0AFA" w:rsidP="00BD0AFA">
      <w:pPr>
        <w:rPr>
          <w:rStyle w:val="StyleUnderline"/>
        </w:rPr>
      </w:pPr>
      <w:r w:rsidRPr="0024708D">
        <w:rPr>
          <w:rStyle w:val="StyleUnderline"/>
        </w:rPr>
        <w:t>Isolating NASA from a country that is both a space superpower and one of the largest economies in the world will only hurt the United States in the long</w:t>
      </w:r>
      <w:r w:rsidRPr="0024708D">
        <w:rPr>
          <w:sz w:val="16"/>
        </w:rPr>
        <w:t xml:space="preserve"> run. China has a long history of self-sufficiency in space, and it is demonstrably capable of overcoming the challenges posed by having to reinvent the wheel (or, as it may be, the rocket) because its global neighbors have historically been too afraid of its military capabilities and ambitions to share what they know. </w:t>
      </w:r>
      <w:r w:rsidRPr="0024708D">
        <w:rPr>
          <w:rStyle w:val="StyleUnderline"/>
        </w:rPr>
        <w:t>Would a free flow of technology</w:t>
      </w:r>
      <w:r w:rsidRPr="0024708D">
        <w:rPr>
          <w:sz w:val="16"/>
        </w:rPr>
        <w:t>—if not launching systems or ballistic information, then at least those many nonmilitary elements of space travel, exploration, and study—</w:t>
      </w:r>
      <w:r w:rsidRPr="0024708D">
        <w:rPr>
          <w:rStyle w:val="StyleUnderline"/>
        </w:rPr>
        <w:t>truly hurt the United States? Or would it pique the desire of the Chinese citizens to be free from their repressive government and experience the freedom of a democratic society</w:t>
      </w:r>
      <w:r w:rsidRPr="0024708D">
        <w:rPr>
          <w:sz w:val="16"/>
        </w:rPr>
        <w:t xml:space="preserve">? If NASA is truly the pinnacle of American ingenuity, courage, optimism, and grace, then (sensibly) open communication between the scientists and engineers in the </w:t>
      </w:r>
      <w:r w:rsidRPr="0024708D">
        <w:rPr>
          <w:rStyle w:val="StyleUnderline"/>
        </w:rPr>
        <w:t>CNSA can only inspire the latter to demand better for themselves, their country, and their space program.</w:t>
      </w:r>
    </w:p>
    <w:p w:rsidR="00565A1B" w:rsidRPr="0024708D" w:rsidRDefault="00565A1B" w:rsidP="00BD0AFA"/>
    <w:p w:rsidR="00565A1B" w:rsidRPr="0024708D" w:rsidRDefault="00565A1B" w:rsidP="00565A1B">
      <w:pPr>
        <w:pStyle w:val="Heading4"/>
      </w:pPr>
      <w:r w:rsidRPr="0024708D">
        <w:t xml:space="preserve">Inviting China to the ISS is crucial to meaningful cooperation emerging --- provides diplomatic cachet capable of sustaining deep cooperation --- the counterplan guts any U.S. space leadership </w:t>
      </w:r>
    </w:p>
    <w:p w:rsidR="00BD0AFA" w:rsidRPr="0024708D" w:rsidRDefault="00BD0AFA" w:rsidP="00BD0AFA">
      <w:proofErr w:type="spellStart"/>
      <w:r w:rsidRPr="0024708D">
        <w:rPr>
          <w:b/>
        </w:rPr>
        <w:t>Broniatowski</w:t>
      </w:r>
      <w:proofErr w:type="spellEnd"/>
      <w:r w:rsidRPr="0024708D">
        <w:rPr>
          <w:b/>
        </w:rPr>
        <w:t xml:space="preserve"> et al. 6</w:t>
      </w:r>
      <w:r w:rsidRPr="0024708D">
        <w:t xml:space="preserve"> [D. A. </w:t>
      </w:r>
      <w:proofErr w:type="spellStart"/>
      <w:r w:rsidRPr="0024708D">
        <w:t>Broniatowski</w:t>
      </w:r>
      <w:proofErr w:type="spellEnd"/>
      <w:r w:rsidRPr="0024708D">
        <w:t xml:space="preserve">, G. Ryan Faith, and Vincent G. </w:t>
      </w:r>
      <w:proofErr w:type="spellStart"/>
      <w:r w:rsidRPr="0024708D">
        <w:t>Sabathier</w:t>
      </w:r>
      <w:proofErr w:type="spellEnd"/>
      <w:r w:rsidRPr="0024708D">
        <w:t xml:space="preserve">, CSIS, “The Case for Managed International Cooperation in Space Exploration,” 2006, </w:t>
      </w:r>
      <w:hyperlink r:id="rId36" w:history="1">
        <w:r w:rsidRPr="0024708D">
          <w:rPr>
            <w:rStyle w:val="Hyperlink"/>
          </w:rPr>
          <w:t>http://web.mit.edu/adamross/www/BRONIATOWSKI_ISU07.pdf</w:t>
        </w:r>
      </w:hyperlink>
      <w:r w:rsidRPr="0024708D">
        <w:t>]</w:t>
      </w:r>
    </w:p>
    <w:p w:rsidR="00BD0AFA" w:rsidRPr="0024708D" w:rsidRDefault="00BD0AFA" w:rsidP="00BD0AFA"/>
    <w:p w:rsidR="00BD0AFA" w:rsidRPr="0024708D" w:rsidRDefault="00BD0AFA" w:rsidP="00BD0AFA">
      <w:pPr>
        <w:rPr>
          <w:sz w:val="16"/>
        </w:rPr>
      </w:pPr>
      <w:r w:rsidRPr="0024708D">
        <w:rPr>
          <w:sz w:val="16"/>
        </w:rPr>
        <w:t>Reason #2: International Cooperation Generates Diplomatic Prestige</w:t>
      </w:r>
    </w:p>
    <w:p w:rsidR="00BD0AFA" w:rsidRPr="0024708D" w:rsidRDefault="00BD0AFA" w:rsidP="00BD0AFA">
      <w:pPr>
        <w:rPr>
          <w:sz w:val="16"/>
        </w:rPr>
      </w:pPr>
      <w:r w:rsidRPr="0024708D">
        <w:rPr>
          <w:rStyle w:val="StyleUnderline"/>
        </w:rPr>
        <w:t>The ISS program</w:t>
      </w:r>
      <w:r w:rsidRPr="0024708D">
        <w:rPr>
          <w:sz w:val="16"/>
        </w:rPr>
        <w:t xml:space="preserve">, along with most international civil space endeavors, </w:t>
      </w:r>
      <w:r w:rsidRPr="0024708D">
        <w:rPr>
          <w:rStyle w:val="StyleUnderline"/>
        </w:rPr>
        <w:t xml:space="preserve">carries with it an element of </w:t>
      </w:r>
      <w:r w:rsidRPr="0024708D">
        <w:rPr>
          <w:rStyle w:val="Emphasis"/>
        </w:rPr>
        <w:t>diplomatic cachet</w:t>
      </w:r>
      <w:r w:rsidRPr="0024708D">
        <w:rPr>
          <w:sz w:val="16"/>
        </w:rPr>
        <w:t xml:space="preserve"> and control. </w:t>
      </w:r>
      <w:r w:rsidRPr="0024708D">
        <w:rPr>
          <w:rStyle w:val="StyleUnderline"/>
        </w:rPr>
        <w:t>The participation of other nations in the program increases the diplomatic influence of participating nations and</w:t>
      </w:r>
      <w:r w:rsidRPr="0024708D">
        <w:rPr>
          <w:sz w:val="16"/>
        </w:rPr>
        <w:t xml:space="preserve">, therefore, </w:t>
      </w:r>
      <w:r w:rsidRPr="0024708D">
        <w:rPr>
          <w:rStyle w:val="StyleUnderline"/>
        </w:rPr>
        <w:t xml:space="preserve">the </w:t>
      </w:r>
      <w:r w:rsidRPr="0024708D">
        <w:rPr>
          <w:rStyle w:val="Emphasis"/>
        </w:rPr>
        <w:t>diplomatic utility</w:t>
      </w:r>
      <w:r w:rsidRPr="0024708D">
        <w:rPr>
          <w:rStyle w:val="StyleUnderline"/>
        </w:rPr>
        <w:t xml:space="preserve"> derived from </w:t>
      </w:r>
      <w:r w:rsidRPr="0024708D">
        <w:rPr>
          <w:rStyle w:val="Emphasis"/>
        </w:rPr>
        <w:t>cooperation</w:t>
      </w:r>
      <w:r w:rsidRPr="0024708D">
        <w:rPr>
          <w:sz w:val="16"/>
        </w:rPr>
        <w:t xml:space="preserve">. In general, the more countries participate, the higher will be the utility. Nevertheless, not all countries are equal, and their individual utility value depends on world politics. For example, the utility of having Russia join the ISS program increased significantly after the breakup of the Soviet Union, when relations with a new Russia were at the forefront of United States foreign policy. To the extent that a symbol of cooperation with a given nation is valuable, utility will be delivered. As such, Indian participation in joint space exploration would send a strong signal to the world of good U.S.-Indian relations. This would simultaneously increase Indian prestige by demonstrating their technological prowess. Similarly, Chinese participation in joint space exploration would signal growing cooperation between the two nations. </w:t>
      </w:r>
      <w:r w:rsidRPr="0024708D">
        <w:rPr>
          <w:rStyle w:val="StyleUnderline"/>
        </w:rPr>
        <w:t>The use of the ISS for a partnership between either of these nations would drastically increase its utility to those who support friendly relations.</w:t>
      </w:r>
      <w:r w:rsidRPr="0024708D">
        <w:rPr>
          <w:sz w:val="16"/>
        </w:rPr>
        <w:t xml:space="preserve"> On the other hand, those who oppose closer U.S. relations with India or China are likely to oppose their entrance into the ISS program or into any other joint space exploration program. These diplomatic incentives may come at a cost for the cooperating nations; for example, </w:t>
      </w:r>
      <w:r w:rsidRPr="0024708D">
        <w:rPr>
          <w:rStyle w:val="StyleUnderline"/>
        </w:rPr>
        <w:t xml:space="preserve">China would likely have to make concessions in the form of </w:t>
      </w:r>
      <w:r w:rsidRPr="0024708D">
        <w:rPr>
          <w:rStyle w:val="Emphasis"/>
        </w:rPr>
        <w:t>more stringent technology export controls</w:t>
      </w:r>
      <w:r w:rsidRPr="0024708D">
        <w:rPr>
          <w:rStyle w:val="StyleUnderline"/>
        </w:rPr>
        <w:t xml:space="preserve"> and/or better observance of human rights standards.</w:t>
      </w:r>
      <w:r w:rsidRPr="0024708D">
        <w:rPr>
          <w:sz w:val="16"/>
        </w:rPr>
        <w:t xml:space="preserve"> If space exploration is successfully used as a diplomatic tool to exert such “soft power,” its utility increases in proportion to the degree that it is successful in implementing a policymaker’s agenda. Similarly, the departure of a particular nation (or, if the United States chooses to cease participating, of all nations) will reduce U.S. utility to the extent that the aggregate symbol of cooperation is valued.</w:t>
      </w:r>
    </w:p>
    <w:p w:rsidR="00BD0AFA" w:rsidRPr="0024708D" w:rsidRDefault="00BD0AFA" w:rsidP="00BD0AFA">
      <w:pPr>
        <w:rPr>
          <w:sz w:val="16"/>
        </w:rPr>
      </w:pPr>
      <w:r w:rsidRPr="0024708D">
        <w:rPr>
          <w:sz w:val="16"/>
        </w:rPr>
        <w:t>Reason #3: International Cooperation Increases Political Sustainability</w:t>
      </w:r>
    </w:p>
    <w:p w:rsidR="00BD0AFA" w:rsidRPr="0024708D" w:rsidRDefault="00BD0AFA" w:rsidP="00BD0AFA">
      <w:pPr>
        <w:rPr>
          <w:sz w:val="16"/>
        </w:rPr>
      </w:pPr>
      <w:r w:rsidRPr="0024708D">
        <w:rPr>
          <w:rStyle w:val="StyleUnderline"/>
        </w:rPr>
        <w:t>International cooperation is valuable to a given nation in that it tends to increase political sustainability</w:t>
      </w:r>
      <w:r w:rsidRPr="0024708D">
        <w:rPr>
          <w:sz w:val="16"/>
        </w:rPr>
        <w:t xml:space="preserve">. Within the United States, a program is made safer from cancellation to the extent that Congress and the administration are not willing to break international agreements. Indeed, </w:t>
      </w:r>
      <w:r w:rsidRPr="0024708D">
        <w:rPr>
          <w:rStyle w:val="StyleUnderline"/>
        </w:rPr>
        <w:t>the integration of Russia into the ISS program may well have saved the program from cancellation</w:t>
      </w:r>
      <w:r w:rsidRPr="0024708D">
        <w:rPr>
          <w:sz w:val="16"/>
        </w:rPr>
        <w:t xml:space="preserve"> (consider that the year before Russia was introduced as a partner, the ISS was saved by one vote in Congress). </w:t>
      </w:r>
      <w:r w:rsidRPr="0024708D">
        <w:rPr>
          <w:rStyle w:val="StyleUnderline"/>
        </w:rPr>
        <w:t>Once cooperation has commenced, canceling a program becomes inconsistent with political sustainability as long as the utility cost associated with the loss of diplomatic benefits and the negative effects on reputation of terminating an international agreement is larger in magnitude than the utility cost that must be paid to maintain the system</w:t>
      </w:r>
      <w:r w:rsidRPr="0024708D">
        <w:rPr>
          <w:sz w:val="16"/>
        </w:rPr>
        <w:t xml:space="preserve">. In </w:t>
      </w:r>
      <w:r w:rsidRPr="0024708D">
        <w:rPr>
          <w:rStyle w:val="StyleUnderline"/>
        </w:rPr>
        <w:t>the case of the ISS, international cooperation does provide a rationale for sustaining the program, because canceling the program would result in a net loss in utilit</w:t>
      </w:r>
      <w:r w:rsidRPr="0024708D">
        <w:rPr>
          <w:sz w:val="16"/>
        </w:rPr>
        <w:t xml:space="preserve">y. The corollary to this is that there is a high cost to be paid by any nation that chooses to unilaterally withdraw from an existing cooperative endeavor. This cost comes in the form of damage to the departing nation’s reputation or credibility. In general, </w:t>
      </w:r>
      <w:r w:rsidRPr="0024708D">
        <w:rPr>
          <w:rStyle w:val="StyleUnderline"/>
        </w:rPr>
        <w:t>any unilateral action sends a signal that the actor is an unpredictable and therefore an unreliable and possibly disrespectful partner</w:t>
      </w:r>
      <w:r w:rsidRPr="0024708D">
        <w:rPr>
          <w:sz w:val="16"/>
        </w:rPr>
        <w:t xml:space="preserve">. </w:t>
      </w:r>
      <w:r w:rsidRPr="0024708D">
        <w:rPr>
          <w:rStyle w:val="Emphasis"/>
        </w:rPr>
        <w:t>This tends to sabotage the possibility of future cooperation</w:t>
      </w:r>
      <w:r w:rsidRPr="0024708D">
        <w:rPr>
          <w:sz w:val="16"/>
        </w:rPr>
        <w:t xml:space="preserve">. </w:t>
      </w:r>
      <w:r w:rsidRPr="0024708D">
        <w:rPr>
          <w:rStyle w:val="StyleUnderline"/>
        </w:rPr>
        <w:t>As such, there is a long-term benefit to maintaining cooperation, even when the immediate cost may seem to call for terminating it. If cooperation has never occurred</w:t>
      </w:r>
      <w:r w:rsidRPr="0024708D">
        <w:rPr>
          <w:sz w:val="16"/>
        </w:rPr>
        <w:t xml:space="preserve"> (as is the case between China and the United States), </w:t>
      </w:r>
      <w:r w:rsidRPr="0024708D">
        <w:rPr>
          <w:rStyle w:val="StyleUnderline"/>
        </w:rPr>
        <w:t>the advent of cooperation is a significant event, likely delivering a lot of diplomatic utility</w:t>
      </w:r>
      <w:r w:rsidRPr="0024708D">
        <w:rPr>
          <w:sz w:val="16"/>
        </w:rPr>
        <w:t xml:space="preserve">. On the other hand, </w:t>
      </w:r>
      <w:r w:rsidRPr="0024708D">
        <w:rPr>
          <w:rStyle w:val="StyleUnderline"/>
        </w:rPr>
        <w:t>if cooperation is the</w:t>
      </w:r>
      <w:r w:rsidRPr="0024708D">
        <w:rPr>
          <w:sz w:val="16"/>
        </w:rPr>
        <w:t xml:space="preserve"> norm (as is the case between Canada and the United States), </w:t>
      </w:r>
      <w:r w:rsidRPr="0024708D">
        <w:rPr>
          <w:rStyle w:val="StyleUnderline"/>
        </w:rPr>
        <w:t>it is to be expected. The diplomatic utility of maintaining this cooperation is often not recognized. Nevertheless</w:t>
      </w:r>
      <w:r w:rsidRPr="0024708D">
        <w:rPr>
          <w:sz w:val="16"/>
        </w:rPr>
        <w:t>, the diplomatic utility cost of terminating this cooperation is large, because it would alienate a key ally. If it were necessary to cease cooperation, a mutual choice to do so would likely mitigate many of the negative reputation effects, because there would be no unilateral actor to whom one could assign blame. Indeed, if both parties choose to cease cooperating simultaneously, this would mitigate the negative-reputation effect—rather, there would be a “mutual divorce.”</w:t>
      </w:r>
    </w:p>
    <w:p w:rsidR="00BD0AFA" w:rsidRPr="0024708D" w:rsidRDefault="00BD0AFA" w:rsidP="00BD0AFA">
      <w:pPr>
        <w:rPr>
          <w:sz w:val="16"/>
        </w:rPr>
      </w:pPr>
      <w:r w:rsidRPr="0024708D">
        <w:rPr>
          <w:sz w:val="16"/>
        </w:rPr>
        <w:t xml:space="preserve">Such a mutual decision would be significantly more tenable, in a diplomatic sense, because each party might outline a set of grievances and conditions for the termination of cooperation. Furthermore, since the agreement would be terminated in a spirit of mutual understanding, the possibility of future beneficial cooperation would be more likely. </w:t>
      </w:r>
      <w:r w:rsidRPr="0024708D">
        <w:rPr>
          <w:rStyle w:val="StyleUnderline"/>
        </w:rPr>
        <w:t>If the ISS were unilaterally terminated, the result would be a blow to the credibility of the United States, concomitant with the loss of trust of the foreign partners. A U.S. withdrawal could send the message that the purpose of the program is simply to divert resources from other nations’ space goals in order to prevent competition</w:t>
      </w:r>
      <w:r w:rsidRPr="0024708D">
        <w:rPr>
          <w:sz w:val="16"/>
        </w:rPr>
        <w:t xml:space="preserve">. </w:t>
      </w:r>
      <w:r w:rsidRPr="0024708D">
        <w:rPr>
          <w:rStyle w:val="StyleUnderline"/>
        </w:rPr>
        <w:t>This, in turn, would have a profoundly negative effect on any future U.S. leadership in space exploration</w:t>
      </w:r>
      <w:r w:rsidRPr="0024708D">
        <w:rPr>
          <w:sz w:val="16"/>
        </w:rPr>
        <w:t xml:space="preserve">. If possible, international cooperation must be terminated in such a way as to avoid portraying the terminating nation’s actions as unreliable, disrespectful, or malicious. As such, if the ISS is to be terminated, such a termination should be phrased as a joint decision made among all partners, in such a way as to leave open the possibility of future cooperation. </w:t>
      </w:r>
    </w:p>
    <w:p w:rsidR="00BD0AFA" w:rsidRPr="0024708D" w:rsidRDefault="00BD0AFA" w:rsidP="00BD0AFA"/>
    <w:p w:rsidR="00BD0AFA" w:rsidRPr="0024708D" w:rsidRDefault="00BD0AFA" w:rsidP="00E26FD0">
      <w:pPr>
        <w:rPr>
          <w:sz w:val="16"/>
        </w:rPr>
      </w:pPr>
    </w:p>
    <w:p w:rsidR="00D7531E" w:rsidRPr="0024708D" w:rsidRDefault="00D7531E" w:rsidP="00D7531E">
      <w:pPr>
        <w:pStyle w:val="Heading4"/>
      </w:pPr>
      <w:r w:rsidRPr="0024708D">
        <w:t xml:space="preserve">Accelerating </w:t>
      </w:r>
      <w:proofErr w:type="spellStart"/>
      <w:r w:rsidRPr="0024708D">
        <w:t>counterspace</w:t>
      </w:r>
      <w:proofErr w:type="spellEnd"/>
      <w:r w:rsidRPr="0024708D">
        <w:t xml:space="preserve"> deployments drives space arms race – that escalates and causes war </w:t>
      </w:r>
    </w:p>
    <w:p w:rsidR="00D7531E" w:rsidRPr="0024708D" w:rsidRDefault="00D7531E" w:rsidP="00D7531E">
      <w:proofErr w:type="spellStart"/>
      <w:r w:rsidRPr="0024708D">
        <w:rPr>
          <w:rStyle w:val="Style13ptBold"/>
        </w:rPr>
        <w:t>Weeden</w:t>
      </w:r>
      <w:proofErr w:type="spellEnd"/>
      <w:r>
        <w:rPr>
          <w:rStyle w:val="Style13ptBold"/>
        </w:rPr>
        <w:t xml:space="preserve"> 15 </w:t>
      </w:r>
      <w:r w:rsidRPr="00D7531E">
        <w:rPr>
          <w:rStyle w:val="Style13ptBold"/>
          <w:b w:val="0"/>
        </w:rPr>
        <w:t>[</w:t>
      </w:r>
      <w:r>
        <w:rPr>
          <w:rStyle w:val="Style13ptBold"/>
          <w:b w:val="0"/>
        </w:rPr>
        <w:t>Brian</w:t>
      </w:r>
      <w:r w:rsidRPr="0024708D">
        <w:t xml:space="preserve">, former U.S. Air Force space and missile operations officer and currently technical adviser for Secure World Foundation, “U.S. Getting More Aggressive About Protecting Spy and Communications Satellites in Space,” July 20, 2015, </w:t>
      </w:r>
      <w:hyperlink r:id="rId37" w:history="1">
        <w:r w:rsidRPr="0024708D">
          <w:rPr>
            <w:rStyle w:val="Hyperlink"/>
          </w:rPr>
          <w:t>http://www.matthewaid.com/post/124569028866/us-getting-more-aggressive-about-protecting-spy</w:t>
        </w:r>
      </w:hyperlink>
      <w:r>
        <w:rPr>
          <w:rStyle w:val="Hyperlink"/>
        </w:rPr>
        <w:t>]</w:t>
      </w:r>
      <w:r w:rsidRPr="0024708D">
        <w:t xml:space="preserve"> </w:t>
      </w:r>
    </w:p>
    <w:p w:rsidR="00D7531E" w:rsidRPr="0024708D" w:rsidRDefault="00D7531E" w:rsidP="00D7531E"/>
    <w:p w:rsidR="00D7531E" w:rsidRPr="0024708D" w:rsidRDefault="00D7531E" w:rsidP="00D7531E">
      <w:pPr>
        <w:rPr>
          <w:sz w:val="16"/>
        </w:rPr>
      </w:pPr>
      <w:r w:rsidRPr="0024708D">
        <w:rPr>
          <w:u w:val="single"/>
        </w:rPr>
        <w:t>The inclusion of offensive space control capabilities</w:t>
      </w:r>
      <w:r w:rsidRPr="0024708D">
        <w:rPr>
          <w:sz w:val="16"/>
        </w:rPr>
        <w:t xml:space="preserve"> in the Congressional language </w:t>
      </w:r>
      <w:r w:rsidRPr="0024708D">
        <w:rPr>
          <w:u w:val="single"/>
        </w:rPr>
        <w:t>suggests that the U</w:t>
      </w:r>
      <w:r w:rsidRPr="0024708D">
        <w:rPr>
          <w:sz w:val="16"/>
        </w:rPr>
        <w:t xml:space="preserve">nited </w:t>
      </w:r>
      <w:r w:rsidRPr="0024708D">
        <w:rPr>
          <w:u w:val="single"/>
        </w:rPr>
        <w:t>S</w:t>
      </w:r>
      <w:r w:rsidRPr="0024708D">
        <w:rPr>
          <w:sz w:val="16"/>
        </w:rPr>
        <w:t xml:space="preserve">tates </w:t>
      </w:r>
      <w:r w:rsidRPr="0024708D">
        <w:rPr>
          <w:rStyle w:val="Emphasis"/>
        </w:rPr>
        <w:t>may be considering threats of force against adversary space systems as a way to deter attacks on U.S. space systems</w:t>
      </w:r>
      <w:r w:rsidRPr="0024708D">
        <w:rPr>
          <w:b/>
          <w:u w:val="single"/>
        </w:rPr>
        <w:t>.</w:t>
      </w:r>
      <w:r w:rsidRPr="0024708D">
        <w:rPr>
          <w:sz w:val="16"/>
        </w:rPr>
        <w:t xml:space="preserve"> Although neither Russia nor China are as reliant on satellites as the United States, they still have space systems that are important for their own national security.</w:t>
      </w:r>
    </w:p>
    <w:p w:rsidR="00D7531E" w:rsidRPr="0024708D" w:rsidRDefault="00D7531E" w:rsidP="00D7531E">
      <w:pPr>
        <w:rPr>
          <w:sz w:val="16"/>
        </w:rPr>
      </w:pPr>
      <w:r w:rsidRPr="0024708D">
        <w:rPr>
          <w:sz w:val="16"/>
        </w:rPr>
        <w:t>For example, a key element of China’s anti-access/area denial strategy for a potential conflict in East Asia includes using anti-ship ballistic missiles ASBMs to deter, or potentially attack, U.S. carrier battle groups. Chinese ISR satellites play a critical role in the “kill chain” for its ASBMs by providing tracking and targeting information on U.S. naval forces.</w:t>
      </w:r>
    </w:p>
    <w:p w:rsidR="00D7531E" w:rsidRPr="0024708D" w:rsidRDefault="00D7531E" w:rsidP="00D7531E">
      <w:pPr>
        <w:rPr>
          <w:sz w:val="16"/>
        </w:rPr>
      </w:pPr>
      <w:r w:rsidRPr="0024708D">
        <w:rPr>
          <w:u w:val="single"/>
        </w:rPr>
        <w:t xml:space="preserve">It is likely that some in the U.S. believe that developing offensive </w:t>
      </w:r>
      <w:proofErr w:type="spellStart"/>
      <w:r w:rsidRPr="0024708D">
        <w:rPr>
          <w:u w:val="single"/>
        </w:rPr>
        <w:t>counterspace</w:t>
      </w:r>
      <w:proofErr w:type="spellEnd"/>
      <w:r w:rsidRPr="0024708D">
        <w:rPr>
          <w:u w:val="single"/>
        </w:rPr>
        <w:t xml:space="preserve"> capabilities</w:t>
      </w:r>
      <w:r w:rsidRPr="0024708D">
        <w:rPr>
          <w:sz w:val="16"/>
        </w:rPr>
        <w:t xml:space="preserve"> that </w:t>
      </w:r>
      <w:r w:rsidRPr="0024708D">
        <w:rPr>
          <w:u w:val="single"/>
        </w:rPr>
        <w:t>could hold Chinese ISR satellites at risk</w:t>
      </w:r>
      <w:r w:rsidRPr="0024708D">
        <w:rPr>
          <w:sz w:val="16"/>
        </w:rPr>
        <w:t xml:space="preserve">, or destroy them during an actual conflict, </w:t>
      </w:r>
      <w:r w:rsidRPr="0024708D">
        <w:rPr>
          <w:u w:val="single"/>
        </w:rPr>
        <w:t>could provide a deterrent to Chinese aggression or a significant military advantage in a conflict</w:t>
      </w:r>
      <w:r w:rsidRPr="0024708D">
        <w:rPr>
          <w:sz w:val="16"/>
        </w:rPr>
        <w:t>.</w:t>
      </w:r>
    </w:p>
    <w:p w:rsidR="00D7531E" w:rsidRPr="0024708D" w:rsidRDefault="00D7531E" w:rsidP="00D7531E">
      <w:pPr>
        <w:rPr>
          <w:sz w:val="16"/>
        </w:rPr>
      </w:pPr>
      <w:r w:rsidRPr="0024708D">
        <w:rPr>
          <w:sz w:val="16"/>
        </w:rPr>
        <w:t>Proponents of developing new U.S. offensive space control capabilities argue that the previous decades of strategic restraint by the United States have not been matched by potential adversaries such as China, and thus continued restraint is pointless.</w:t>
      </w:r>
    </w:p>
    <w:p w:rsidR="00D7531E" w:rsidRPr="0024708D" w:rsidRDefault="00D7531E" w:rsidP="00D7531E">
      <w:pPr>
        <w:rPr>
          <w:sz w:val="16"/>
        </w:rPr>
      </w:pPr>
      <w:r w:rsidRPr="0024708D">
        <w:rPr>
          <w:sz w:val="16"/>
        </w:rPr>
        <w:t xml:space="preserve">As mentioned earlier, </w:t>
      </w:r>
      <w:r w:rsidRPr="0024708D">
        <w:rPr>
          <w:u w:val="single"/>
        </w:rPr>
        <w:t>the U.S. began development of the ASM-135 ASAT program in the late 1970s to address precisely the same concerns with Soviets</w:t>
      </w:r>
      <w:r w:rsidRPr="0024708D">
        <w:rPr>
          <w:sz w:val="16"/>
        </w:rPr>
        <w:t xml:space="preserve"> using space-based surveillance to target U.S. naval forces. However, the program was ended in the late 1980s, partly out of concerns that it could spark an arms race in space.</w:t>
      </w:r>
    </w:p>
    <w:p w:rsidR="00D7531E" w:rsidRPr="0024708D" w:rsidRDefault="00D7531E" w:rsidP="00D7531E">
      <w:pPr>
        <w:rPr>
          <w:sz w:val="16"/>
        </w:rPr>
      </w:pPr>
      <w:r w:rsidRPr="0024708D">
        <w:rPr>
          <w:u w:val="single"/>
        </w:rPr>
        <w:t>Compared to the air, sea and land</w:t>
      </w:r>
      <w:r w:rsidRPr="0024708D">
        <w:rPr>
          <w:sz w:val="16"/>
        </w:rPr>
        <w:t xml:space="preserve"> domains where the U.S. military has continued to develop and field weapon systems that are much more advanced and capable than its adversaries, </w:t>
      </w:r>
      <w:r w:rsidRPr="0024708D">
        <w:rPr>
          <w:u w:val="single"/>
        </w:rPr>
        <w:t>the public evidence suggests that the United States has indeed been much more restrained in the space domain, if you don’t count hit-to-kill missile defense as a latent ASAT capability.</w:t>
      </w:r>
    </w:p>
    <w:p w:rsidR="00D7531E" w:rsidRPr="0024708D" w:rsidRDefault="00D7531E" w:rsidP="00D7531E">
      <w:pPr>
        <w:rPr>
          <w:sz w:val="16"/>
        </w:rPr>
      </w:pPr>
      <w:r w:rsidRPr="0024708D">
        <w:rPr>
          <w:sz w:val="16"/>
        </w:rPr>
        <w:t xml:space="preserve">By contrast, </w:t>
      </w:r>
      <w:r w:rsidRPr="0024708D">
        <w:rPr>
          <w:u w:val="single"/>
        </w:rPr>
        <w:t>the multiple ASAT tests conducted by China since 2005 have led some in the U.S. military to conclude that continued restraint by the United States will not be similarly matched</w:t>
      </w:r>
      <w:r w:rsidRPr="0024708D">
        <w:rPr>
          <w:sz w:val="16"/>
        </w:rPr>
        <w:t>, and will only serve to put it at a further disadvantage.</w:t>
      </w:r>
    </w:p>
    <w:p w:rsidR="00D7531E" w:rsidRPr="0024708D" w:rsidRDefault="00D7531E" w:rsidP="00D7531E">
      <w:pPr>
        <w:rPr>
          <w:rStyle w:val="Emphasis"/>
        </w:rPr>
      </w:pPr>
      <w:r w:rsidRPr="0024708D">
        <w:rPr>
          <w:rStyle w:val="StyleUnderline"/>
        </w:rPr>
        <w:t xml:space="preserve">If the United States were to develop increased offensive </w:t>
      </w:r>
      <w:proofErr w:type="spellStart"/>
      <w:r w:rsidRPr="0024708D">
        <w:rPr>
          <w:rStyle w:val="StyleUnderline"/>
        </w:rPr>
        <w:t>counterspace</w:t>
      </w:r>
      <w:proofErr w:type="spellEnd"/>
      <w:r w:rsidRPr="0024708D">
        <w:rPr>
          <w:rStyle w:val="StyleUnderline"/>
        </w:rPr>
        <w:t xml:space="preserve"> capabilities, there would be</w:t>
      </w:r>
      <w:r w:rsidRPr="0024708D">
        <w:rPr>
          <w:b/>
          <w:u w:val="single"/>
        </w:rPr>
        <w:t xml:space="preserve"> </w:t>
      </w:r>
      <w:r w:rsidRPr="0024708D">
        <w:rPr>
          <w:rStyle w:val="Emphasis"/>
        </w:rPr>
        <w:t>significant drawbacks</w:t>
      </w:r>
      <w:r w:rsidRPr="0024708D">
        <w:rPr>
          <w:b/>
          <w:u w:val="single"/>
        </w:rPr>
        <w:t>.</w:t>
      </w:r>
      <w:r w:rsidRPr="0024708D">
        <w:rPr>
          <w:sz w:val="16"/>
        </w:rPr>
        <w:t xml:space="preserve"> The biggest drawback is that </w:t>
      </w:r>
      <w:r w:rsidRPr="0024708D">
        <w:rPr>
          <w:rStyle w:val="Emphasis"/>
        </w:rPr>
        <w:t xml:space="preserve">it will not halt the proliferation of </w:t>
      </w:r>
      <w:proofErr w:type="spellStart"/>
      <w:r w:rsidRPr="0024708D">
        <w:rPr>
          <w:rStyle w:val="Emphasis"/>
        </w:rPr>
        <w:t>counterspace</w:t>
      </w:r>
      <w:proofErr w:type="spellEnd"/>
      <w:r w:rsidRPr="0024708D">
        <w:rPr>
          <w:rStyle w:val="Emphasis"/>
        </w:rPr>
        <w:t xml:space="preserve"> capabilities</w:t>
      </w:r>
      <w:r w:rsidRPr="0024708D">
        <w:rPr>
          <w:sz w:val="16"/>
        </w:rPr>
        <w:t xml:space="preserve"> and development programs in other countries, </w:t>
      </w:r>
      <w:r w:rsidRPr="0024708D">
        <w:rPr>
          <w:rStyle w:val="Emphasis"/>
        </w:rPr>
        <w:t>and may accelerate that proliferation even more.</w:t>
      </w:r>
    </w:p>
    <w:p w:rsidR="00D7531E" w:rsidRPr="0024708D" w:rsidRDefault="00D7531E" w:rsidP="00D7531E">
      <w:pPr>
        <w:rPr>
          <w:rStyle w:val="StyleUnderline"/>
        </w:rPr>
      </w:pPr>
      <w:r w:rsidRPr="0024708D">
        <w:rPr>
          <w:rStyle w:val="StyleUnderline"/>
        </w:rPr>
        <w:t xml:space="preserve">Russia, China, and other countries already consider the U.S. missile defense program as evidence of a </w:t>
      </w:r>
      <w:r w:rsidRPr="0024708D">
        <w:rPr>
          <w:rStyle w:val="Emphasis"/>
        </w:rPr>
        <w:t>“stealth” space weapons program</w:t>
      </w:r>
      <w:r w:rsidRPr="0024708D">
        <w:rPr>
          <w:rStyle w:val="StyleUnderline"/>
        </w:rPr>
        <w:t xml:space="preserve"> and </w:t>
      </w:r>
      <w:r w:rsidRPr="0024708D">
        <w:rPr>
          <w:rStyle w:val="Emphasis"/>
        </w:rPr>
        <w:t>proof</w:t>
      </w:r>
      <w:r w:rsidRPr="0024708D">
        <w:rPr>
          <w:rStyle w:val="StyleUnderline"/>
        </w:rPr>
        <w:t xml:space="preserve"> of why they should develop their own hit-to-kill ASAT and missile defense capabilities.</w:t>
      </w:r>
    </w:p>
    <w:p w:rsidR="00D7531E" w:rsidRPr="0024708D" w:rsidRDefault="00D7531E" w:rsidP="00D7531E">
      <w:pPr>
        <w:rPr>
          <w:rStyle w:val="Emphasis"/>
        </w:rPr>
      </w:pPr>
      <w:r w:rsidRPr="0024708D">
        <w:rPr>
          <w:u w:val="single"/>
        </w:rPr>
        <w:t>A new U.S. effort</w:t>
      </w:r>
      <w:r w:rsidRPr="0024708D">
        <w:rPr>
          <w:sz w:val="16"/>
        </w:rPr>
        <w:t xml:space="preserve"> to develop offensive </w:t>
      </w:r>
      <w:proofErr w:type="spellStart"/>
      <w:r w:rsidRPr="0024708D">
        <w:rPr>
          <w:sz w:val="16"/>
        </w:rPr>
        <w:t>counterspace</w:t>
      </w:r>
      <w:proofErr w:type="spellEnd"/>
      <w:r w:rsidRPr="0024708D">
        <w:rPr>
          <w:sz w:val="16"/>
        </w:rPr>
        <w:t xml:space="preserve"> capabilities to “defend” U.S. satellites </w:t>
      </w:r>
      <w:r w:rsidRPr="0024708D">
        <w:rPr>
          <w:rStyle w:val="Emphasis"/>
        </w:rPr>
        <w:t>is likely to only deepen these perceptions</w:t>
      </w:r>
      <w:r w:rsidRPr="0024708D">
        <w:rPr>
          <w:b/>
          <w:u w:val="single"/>
        </w:rPr>
        <w:t>,</w:t>
      </w:r>
      <w:r w:rsidRPr="0024708D">
        <w:rPr>
          <w:sz w:val="16"/>
        </w:rPr>
        <w:t xml:space="preserve"> </w:t>
      </w:r>
      <w:r w:rsidRPr="0024708D">
        <w:rPr>
          <w:u w:val="single"/>
        </w:rPr>
        <w:t xml:space="preserve">potentially leading to an arms race instability scenario, and an </w:t>
      </w:r>
      <w:r w:rsidRPr="0024708D">
        <w:rPr>
          <w:rStyle w:val="Emphasis"/>
        </w:rPr>
        <w:t>all-out competition in space that the U.S. tried to avoid in the 1970s.</w:t>
      </w:r>
    </w:p>
    <w:p w:rsidR="00D7531E" w:rsidRPr="0024708D" w:rsidRDefault="00D7531E" w:rsidP="00D7531E">
      <w:pPr>
        <w:rPr>
          <w:rStyle w:val="Emphasis"/>
        </w:rPr>
      </w:pPr>
      <w:r w:rsidRPr="0024708D">
        <w:rPr>
          <w:u w:val="single"/>
        </w:rPr>
        <w:t xml:space="preserve">The end result would be increased threats to everyone’s space systems and increased tensions that could </w:t>
      </w:r>
      <w:r w:rsidRPr="0024708D">
        <w:rPr>
          <w:rStyle w:val="Emphasis"/>
        </w:rPr>
        <w:t>lead to or escalate conflict.</w:t>
      </w:r>
    </w:p>
    <w:p w:rsidR="00D7531E" w:rsidRPr="0024708D" w:rsidRDefault="00D7531E" w:rsidP="00D7531E">
      <w:pPr>
        <w:rPr>
          <w:sz w:val="16"/>
        </w:rPr>
      </w:pPr>
      <w:r w:rsidRPr="0024708D">
        <w:rPr>
          <w:u w:val="single"/>
        </w:rPr>
        <w:t>It is also hard to see how active defenses</w:t>
      </w:r>
      <w:r w:rsidRPr="0024708D">
        <w:rPr>
          <w:sz w:val="16"/>
        </w:rPr>
        <w:t xml:space="preserve"> or offensive </w:t>
      </w:r>
      <w:proofErr w:type="spellStart"/>
      <w:r w:rsidRPr="0024708D">
        <w:rPr>
          <w:sz w:val="16"/>
        </w:rPr>
        <w:t>counterspace</w:t>
      </w:r>
      <w:proofErr w:type="spellEnd"/>
      <w:r w:rsidRPr="0024708D">
        <w:rPr>
          <w:sz w:val="16"/>
        </w:rPr>
        <w:t xml:space="preserve"> capabilities </w:t>
      </w:r>
      <w:r w:rsidRPr="0024708D">
        <w:rPr>
          <w:rStyle w:val="Emphasis"/>
        </w:rPr>
        <w:t>would be a credible deterrent unless they are accompanied by a dramatic shift in current U.S. space policy.</w:t>
      </w:r>
      <w:r w:rsidRPr="0024708D">
        <w:rPr>
          <w:sz w:val="16"/>
        </w:rPr>
        <w:t xml:space="preserve"> The deterrent value of both offensive and defensive systems rests on the adversary’s belief that the systems will work.</w:t>
      </w:r>
    </w:p>
    <w:p w:rsidR="00BD0AFA" w:rsidRPr="0024708D" w:rsidRDefault="00BD0AFA" w:rsidP="00BD0AFA">
      <w:pPr>
        <w:pStyle w:val="Heading3"/>
      </w:pPr>
      <w:r w:rsidRPr="0024708D">
        <w:t>2ac he-3 mining</w:t>
      </w:r>
    </w:p>
    <w:p w:rsidR="00337953" w:rsidRPr="0024708D" w:rsidRDefault="00337953" w:rsidP="00E26FD0">
      <w:pPr>
        <w:rPr>
          <w:sz w:val="16"/>
        </w:rPr>
      </w:pPr>
    </w:p>
    <w:p w:rsidR="00337953" w:rsidRPr="0024708D" w:rsidRDefault="00337953" w:rsidP="00BD0AFA">
      <w:pPr>
        <w:pStyle w:val="Heading4"/>
        <w:rPr>
          <w:rStyle w:val="StyleUnderline"/>
          <w:u w:val="none"/>
        </w:rPr>
      </w:pPr>
      <w:r w:rsidRPr="0024708D">
        <w:rPr>
          <w:rStyle w:val="StyleUnderline"/>
          <w:u w:val="none"/>
        </w:rPr>
        <w:t>Unilateral mining will spark legal challenges --- causing uncertainty that jacks solvency</w:t>
      </w:r>
    </w:p>
    <w:p w:rsidR="00337953" w:rsidRPr="0024708D" w:rsidRDefault="00337953" w:rsidP="00337953">
      <w:pPr>
        <w:rPr>
          <w:rStyle w:val="StyleUnderline"/>
          <w:sz w:val="12"/>
          <w:u w:val="none"/>
        </w:rPr>
      </w:pPr>
      <w:proofErr w:type="spellStart"/>
      <w:r w:rsidRPr="0024708D">
        <w:rPr>
          <w:rStyle w:val="StyleUnderline"/>
          <w:b/>
          <w:u w:val="none"/>
        </w:rPr>
        <w:t>Bilder</w:t>
      </w:r>
      <w:proofErr w:type="spellEnd"/>
      <w:r w:rsidRPr="0024708D">
        <w:rPr>
          <w:rStyle w:val="StyleUnderline"/>
          <w:b/>
          <w:u w:val="none"/>
        </w:rPr>
        <w:t>, Prof of Law at University of Wisconsin, 10</w:t>
      </w:r>
      <w:r w:rsidRPr="0024708D">
        <w:rPr>
          <w:rStyle w:val="StyleUnderline"/>
          <w:sz w:val="12"/>
          <w:u w:val="none"/>
        </w:rPr>
        <w:t xml:space="preserve"> (January 2010, Richard B., Fordham International Law Journal, “A LEGAL REGIME FOR THE MINING OF HELIUM-3 ON THE MOON: U.S. POLICY OPTIONS,” 33 Fordham Int'l L.J. 243)</w:t>
      </w:r>
    </w:p>
    <w:p w:rsidR="00337953" w:rsidRPr="0024708D" w:rsidRDefault="00337953" w:rsidP="00337953">
      <w:pPr>
        <w:rPr>
          <w:rStyle w:val="StyleUnderline"/>
          <w:sz w:val="12"/>
          <w:u w:val="none"/>
        </w:rPr>
      </w:pPr>
    </w:p>
    <w:p w:rsidR="00337953" w:rsidRPr="0024708D" w:rsidRDefault="00337953" w:rsidP="00337953">
      <w:pPr>
        <w:rPr>
          <w:rStyle w:val="StyleUnderline"/>
          <w:sz w:val="12"/>
        </w:rPr>
      </w:pPr>
      <w:r w:rsidRPr="0024708D">
        <w:rPr>
          <w:rStyle w:val="StyleUnderline"/>
          <w:sz w:val="12"/>
          <w:u w:val="none"/>
        </w:rPr>
        <w:t>What, then, is the effect of</w:t>
      </w:r>
      <w:r w:rsidRPr="0024708D">
        <w:rPr>
          <w:rStyle w:val="StyleUnderline"/>
          <w:sz w:val="12"/>
        </w:rPr>
        <w:t xml:space="preserve"> </w:t>
      </w:r>
      <w:r w:rsidRPr="0024708D">
        <w:rPr>
          <w:rStyle w:val="StyleUnderline"/>
        </w:rPr>
        <w:t>the Moon Agreement</w:t>
      </w:r>
      <w:r w:rsidRPr="0024708D">
        <w:rPr>
          <w:rStyle w:val="StyleUnderline"/>
          <w:sz w:val="12"/>
        </w:rPr>
        <w:t xml:space="preserve"> </w:t>
      </w:r>
      <w:r w:rsidRPr="0024708D">
        <w:rPr>
          <w:rStyle w:val="StyleUnderline"/>
          <w:sz w:val="12"/>
          <w:u w:val="none"/>
        </w:rPr>
        <w:t>on the law applicable to the exploitation of lunar resources and, in particular, the mining and exploitation of He-3? As indicated, the agreement is not in itself legally binding on the United States, nor indeed on other major space powers, or most other states, since they are not parties. n99</w:t>
      </w:r>
      <w:r w:rsidRPr="0024708D">
        <w:rPr>
          <w:rStyle w:val="StyleUnderline"/>
          <w:sz w:val="12"/>
        </w:rPr>
        <w:t xml:space="preserve"> </w:t>
      </w:r>
      <w:r w:rsidRPr="0024708D">
        <w:rPr>
          <w:rStyle w:val="StyleUnderline"/>
        </w:rPr>
        <w:t>Arguably</w:t>
      </w:r>
      <w:r w:rsidRPr="0024708D">
        <w:rPr>
          <w:rStyle w:val="StyleUnderline"/>
          <w:sz w:val="12"/>
          <w:u w:val="none"/>
        </w:rPr>
        <w:t>, the agreement</w:t>
      </w:r>
      <w:r w:rsidRPr="0024708D">
        <w:rPr>
          <w:rStyle w:val="StyleUnderline"/>
          <w:sz w:val="12"/>
        </w:rPr>
        <w:t xml:space="preserve"> </w:t>
      </w:r>
      <w:r w:rsidRPr="0024708D">
        <w:rPr>
          <w:rStyle w:val="StyleUnderline"/>
        </w:rPr>
        <w:t>should be given little weight as evidence of developing customary law, since, in contrast to other "space law" agreements that have achieved widespread ratification, the Moon Agreement has</w:t>
      </w:r>
      <w:r w:rsidRPr="0024708D">
        <w:rPr>
          <w:rStyle w:val="StyleUnderline"/>
          <w:sz w:val="12"/>
        </w:rPr>
        <w:t>,</w:t>
      </w:r>
      <w:r w:rsidRPr="0024708D">
        <w:rPr>
          <w:rStyle w:val="StyleUnderline"/>
          <w:sz w:val="12"/>
          <w:u w:val="none"/>
        </w:rPr>
        <w:t xml:space="preserve"> over a considerable period</w:t>
      </w:r>
      <w:r w:rsidRPr="0024708D">
        <w:rPr>
          <w:rStyle w:val="StyleUnderline"/>
          <w:sz w:val="12"/>
        </w:rPr>
        <w:t xml:space="preserve">, </w:t>
      </w:r>
      <w:r w:rsidRPr="0024708D">
        <w:rPr>
          <w:rStyle w:val="StyleUnderline"/>
        </w:rPr>
        <w:t>gained few adherents, none of which are significant space powers.</w:t>
      </w:r>
    </w:p>
    <w:p w:rsidR="00337953" w:rsidRPr="0024708D" w:rsidRDefault="00337953" w:rsidP="00337953">
      <w:pPr>
        <w:rPr>
          <w:rStyle w:val="StyleUnderline"/>
          <w:sz w:val="12"/>
        </w:rPr>
      </w:pPr>
      <w:r w:rsidRPr="0024708D">
        <w:rPr>
          <w:rStyle w:val="StyleUnderline"/>
          <w:sz w:val="12"/>
        </w:rPr>
        <w:t xml:space="preserve">But </w:t>
      </w:r>
      <w:r w:rsidRPr="0024708D">
        <w:rPr>
          <w:rStyle w:val="StyleUnderline"/>
        </w:rPr>
        <w:t>this conclusion may be too cavalier.</w:t>
      </w:r>
      <w:r w:rsidRPr="0024708D">
        <w:rPr>
          <w:rStyle w:val="StyleUnderline"/>
          <w:sz w:val="12"/>
        </w:rPr>
        <w:t xml:space="preserve"> </w:t>
      </w:r>
      <w:r w:rsidRPr="0024708D">
        <w:rPr>
          <w:rStyle w:val="StyleUnderline"/>
          <w:sz w:val="12"/>
          <w:u w:val="none"/>
        </w:rPr>
        <w:t>First, as indicated</w:t>
      </w:r>
      <w:r w:rsidRPr="0024708D">
        <w:rPr>
          <w:rStyle w:val="StyleUnderline"/>
          <w:sz w:val="12"/>
        </w:rPr>
        <w:t xml:space="preserve">, </w:t>
      </w:r>
      <w:r w:rsidRPr="0024708D">
        <w:rPr>
          <w:rStyle w:val="StyleUnderline"/>
        </w:rPr>
        <w:t>the Moon Agreement arguably constitutes a reinforcement, spelling-out, or agreed interpretation by the space powers and many other concerned states participating in the COPUOS negotiations of a number of principles and obligations already contained or implicit in the Outer Space Treaty</w:t>
      </w:r>
      <w:r w:rsidRPr="0024708D">
        <w:rPr>
          <w:rStyle w:val="StyleUnderline"/>
          <w:sz w:val="12"/>
        </w:rPr>
        <w:t xml:space="preserve"> - </w:t>
      </w:r>
      <w:r w:rsidRPr="0024708D">
        <w:rPr>
          <w:rStyle w:val="StyleUnderline"/>
          <w:sz w:val="12"/>
          <w:u w:val="none"/>
        </w:rPr>
        <w:t>which is already legally binding on parties to that treaty. n100 Second, the agreement reflects a long and careful process of negotiation and accommodation in COPUOS between the states primarily concerned with outer space and lunar activities as to the most sensible and viable rules for the conduct of activities on the Moon. In particular, the agreement's uncontroversial provisions, such as those regarding the establishment of stations, n101 conduct  [*270]  of scientific research, n102 concern for environmental protection, n103 obligations of noninterference, n104 notice and consultation, n105 and so forth can be argued to evidence, at least as to these matters, an emerging body of customary lunar law. Thus,</w:t>
      </w:r>
      <w:r w:rsidRPr="0024708D">
        <w:rPr>
          <w:rStyle w:val="StyleUnderline"/>
          <w:sz w:val="12"/>
        </w:rPr>
        <w:t xml:space="preserve"> </w:t>
      </w:r>
      <w:r w:rsidRPr="0024708D">
        <w:rPr>
          <w:rStyle w:val="StyleUnderline"/>
          <w:b/>
        </w:rPr>
        <w:t>the Moon Agreement will almost certainly play some role and have to be taken into account</w:t>
      </w:r>
      <w:r w:rsidRPr="0024708D">
        <w:rPr>
          <w:rStyle w:val="StyleUnderline"/>
        </w:rPr>
        <w:t xml:space="preserve"> in any further discussions concerning the development of a lunar mining regime.</w:t>
      </w:r>
    </w:p>
    <w:p w:rsidR="00337953" w:rsidRPr="0024708D" w:rsidRDefault="00337953" w:rsidP="00337953">
      <w:pPr>
        <w:rPr>
          <w:rStyle w:val="StyleUnderline"/>
          <w:sz w:val="12"/>
          <w:u w:val="none"/>
        </w:rPr>
      </w:pPr>
      <w:r w:rsidRPr="0024708D">
        <w:rPr>
          <w:rStyle w:val="StyleUnderline"/>
          <w:sz w:val="12"/>
          <w:u w:val="none"/>
        </w:rPr>
        <w:t>The effect of article 11 on lunar resource exploitation or mining is, of course, more problematic. The agreement's prohibition on exclusive national or private claims to portions of the surface or subsurface of the Moon - and perhaps to resources in place - n106simply reaffirms similar prohibitions already binding on the United States and other states under the Outer Space Treaty. n107 However, apart from any contested interpretation of the "common heritage" provision in article 11(1) as itself implying a moratorium on lunar mining until some kind of LOSC part XI international regime is established, there would appear to be nothing in article 11 or any other part of the agreement that prohibits states or private enterprises from mining and acquiring ownership of He-3 or other lunar resources pending the possible establishment of any international regime. Indeed, there is substantial support in the language of the agreement and its negotiating history for the legitimacy of such activities. n108 During the 1980 Congressional  [*271]  hearings in the U.S. Senate on the agreement, then Legal Adviser of the U.S. State Department, Roberts Owen, concluded on this point, "pending a Moon Conference in 15 or 30 years - and whether or not the United States becomes a party to the Moon Treaty - American companies will have a continuing legal right to exploit the Moon's resources." n109 This conclusion has generally  [*272]  been supported by leading experts, n110 in the deliberations and report of the Space Law Committee of the International Law Association at its 1982 Montreal meeting, n111 and, notably, by the current parties to the Moon Agreement in a Joint Statement submitted to the most recent 2009 meeting of the legal subcommittee of COPUOS. n112</w:t>
      </w:r>
    </w:p>
    <w:p w:rsidR="00337953" w:rsidRPr="0024708D" w:rsidRDefault="00337953" w:rsidP="00337953">
      <w:pPr>
        <w:rPr>
          <w:rStyle w:val="StyleUnderline"/>
          <w:sz w:val="12"/>
          <w:u w:val="none"/>
        </w:rPr>
      </w:pPr>
      <w:r w:rsidRPr="0024708D">
        <w:rPr>
          <w:rStyle w:val="StyleUnderline"/>
          <w:sz w:val="12"/>
          <w:u w:val="none"/>
        </w:rPr>
        <w:t>In sum, while the Outer Space Treaty, perhaps as supplemented by the Moon Agreement, establishes a useful framework for many prospective activities on the Moon and clearly prohibits staking exclusive national or private claims to particular areas of the lunar surface</w:t>
      </w:r>
      <w:r w:rsidRPr="0024708D">
        <w:rPr>
          <w:rStyle w:val="StyleUnderline"/>
          <w:sz w:val="12"/>
        </w:rPr>
        <w:t xml:space="preserve">, </w:t>
      </w:r>
      <w:r w:rsidRPr="0024708D">
        <w:rPr>
          <w:rStyle w:val="StyleUnderline"/>
        </w:rPr>
        <w:t>neither the treaty nor the agreement appears to preclude the mining and acquisition of property rights in lunar He-3 by national, international, or private enterprises, subject to certain broad "common heritage" obligations, such as the obligation to share to some unclear</w:t>
      </w:r>
      <w:r w:rsidRPr="0024708D">
        <w:rPr>
          <w:rStyle w:val="StyleUnderline"/>
          <w:sz w:val="12"/>
        </w:rPr>
        <w:t xml:space="preserve">  [*</w:t>
      </w:r>
      <w:r w:rsidRPr="0024708D">
        <w:rPr>
          <w:rStyle w:val="StyleUnderline"/>
          <w:sz w:val="12"/>
          <w:u w:val="none"/>
        </w:rPr>
        <w:t>273</w:t>
      </w:r>
      <w:r w:rsidRPr="0024708D">
        <w:rPr>
          <w:rStyle w:val="StyleUnderline"/>
          <w:sz w:val="12"/>
        </w:rPr>
        <w:t xml:space="preserve">]  </w:t>
      </w:r>
      <w:r w:rsidRPr="0024708D">
        <w:rPr>
          <w:rStyle w:val="StyleUnderline"/>
        </w:rPr>
        <w:t xml:space="preserve">extent the benefits or proceeds of such activities. However, whatever the merits of this conclusion, it will </w:t>
      </w:r>
      <w:r w:rsidRPr="0024708D">
        <w:rPr>
          <w:b/>
          <w:u w:val="single"/>
        </w:rPr>
        <w:t xml:space="preserve">clearly remain open to at least </w:t>
      </w:r>
      <w:r w:rsidRPr="0024708D">
        <w:rPr>
          <w:b/>
          <w:u w:val="single"/>
          <w:bdr w:val="single" w:sz="4" w:space="0" w:color="auto"/>
        </w:rPr>
        <w:t>vigorous</w:t>
      </w:r>
      <w:r w:rsidRPr="0024708D">
        <w:rPr>
          <w:b/>
          <w:u w:val="single"/>
        </w:rPr>
        <w:t xml:space="preserve"> political as well as legal challenges</w:t>
      </w:r>
      <w:r w:rsidRPr="0024708D">
        <w:rPr>
          <w:rStyle w:val="StyleUnderline"/>
        </w:rPr>
        <w:t xml:space="preserve"> - particularly by developing or other states currently unable to participate in lunar mining or other activities.</w:t>
      </w:r>
      <w:r w:rsidRPr="0024708D">
        <w:rPr>
          <w:rStyle w:val="StyleUnderline"/>
          <w:sz w:val="12"/>
        </w:rPr>
        <w:t xml:space="preserve"> </w:t>
      </w:r>
      <w:r w:rsidRPr="0024708D">
        <w:rPr>
          <w:rStyle w:val="StyleUnderline"/>
          <w:sz w:val="12"/>
          <w:u w:val="none"/>
        </w:rPr>
        <w:t>Moreover, the Outer Space Treaty and Moon Agreement, and international law more generally, leave many other significant questions concerning the potential exploitation of He-3 or other lunar resources unresolved. Consequently</w:t>
      </w:r>
      <w:r w:rsidRPr="0024708D">
        <w:rPr>
          <w:rStyle w:val="StyleUnderline"/>
          <w:sz w:val="12"/>
        </w:rPr>
        <w:t xml:space="preserve">, </w:t>
      </w:r>
      <w:r w:rsidRPr="0024708D">
        <w:rPr>
          <w:rStyle w:val="StyleUnderline"/>
        </w:rPr>
        <w:t>if the</w:t>
      </w:r>
      <w:r w:rsidRPr="0024708D">
        <w:rPr>
          <w:rStyle w:val="StyleUnderline"/>
          <w:sz w:val="12"/>
        </w:rPr>
        <w:t xml:space="preserve"> </w:t>
      </w:r>
      <w:r w:rsidRPr="0024708D">
        <w:rPr>
          <w:rStyle w:val="StyleUnderline"/>
          <w:bdr w:val="single" w:sz="4" w:space="0" w:color="auto"/>
        </w:rPr>
        <w:t>U</w:t>
      </w:r>
      <w:r w:rsidRPr="0024708D">
        <w:rPr>
          <w:rStyle w:val="StyleUnderline"/>
          <w:sz w:val="12"/>
          <w:u w:val="none"/>
        </w:rPr>
        <w:t>nited</w:t>
      </w:r>
      <w:r w:rsidRPr="0024708D">
        <w:rPr>
          <w:rStyle w:val="StyleUnderline"/>
          <w:sz w:val="12"/>
        </w:rPr>
        <w:t xml:space="preserve"> </w:t>
      </w:r>
      <w:r w:rsidRPr="0024708D">
        <w:rPr>
          <w:rStyle w:val="StyleUnderline"/>
          <w:bdr w:val="single" w:sz="4" w:space="0" w:color="auto"/>
        </w:rPr>
        <w:t>S</w:t>
      </w:r>
      <w:r w:rsidRPr="0024708D">
        <w:rPr>
          <w:rStyle w:val="StyleUnderline"/>
          <w:sz w:val="12"/>
          <w:u w:val="none"/>
        </w:rPr>
        <w:t>tate</w:t>
      </w:r>
      <w:r w:rsidRPr="0024708D">
        <w:rPr>
          <w:rStyle w:val="StyleUnderline"/>
          <w:sz w:val="12"/>
        </w:rPr>
        <w:t xml:space="preserve">s </w:t>
      </w:r>
      <w:r w:rsidRPr="0024708D">
        <w:rPr>
          <w:rStyle w:val="StyleUnderline"/>
        </w:rPr>
        <w:t xml:space="preserve">or other space powers that intend to establish stations on the Moon plan to proceed with mining lunar He-3 in connection with their potential development of an He-3-based fusion power program, they will be doing so under conditions of </w:t>
      </w:r>
      <w:r w:rsidRPr="0024708D">
        <w:rPr>
          <w:rStyle w:val="StyleUnderline"/>
          <w:bdr w:val="single" w:sz="4" w:space="0" w:color="auto"/>
        </w:rPr>
        <w:t>substantial</w:t>
      </w:r>
      <w:r w:rsidRPr="0024708D">
        <w:rPr>
          <w:rStyle w:val="StyleUnderline"/>
        </w:rPr>
        <w:t xml:space="preserve"> legal and political - not to mention technological and economic - uncertainty.</w:t>
      </w:r>
      <w:r w:rsidRPr="0024708D">
        <w:rPr>
          <w:rStyle w:val="StyleUnderline"/>
          <w:sz w:val="12"/>
        </w:rPr>
        <w:t xml:space="preserve"> </w:t>
      </w:r>
      <w:r w:rsidRPr="0024708D">
        <w:rPr>
          <w:rStyle w:val="StyleUnderline"/>
          <w:sz w:val="12"/>
          <w:u w:val="none"/>
        </w:rPr>
        <w:t>The question, then, is whether the United States should do something to remedy this situation and, if so, what?</w:t>
      </w:r>
    </w:p>
    <w:p w:rsidR="00337953" w:rsidRPr="0024708D" w:rsidRDefault="00337953" w:rsidP="00337953">
      <w:pPr>
        <w:rPr>
          <w:rStyle w:val="StyleUnderline"/>
          <w:sz w:val="12"/>
        </w:rPr>
      </w:pPr>
    </w:p>
    <w:p w:rsidR="00337953" w:rsidRPr="0024708D" w:rsidRDefault="00337953" w:rsidP="00E26FD0">
      <w:pPr>
        <w:rPr>
          <w:sz w:val="16"/>
        </w:rPr>
      </w:pPr>
    </w:p>
    <w:p w:rsidR="00E26FD0" w:rsidRPr="0024708D" w:rsidRDefault="00E26FD0" w:rsidP="00E26FD0"/>
    <w:p w:rsidR="00FC49B2" w:rsidRPr="0024708D" w:rsidRDefault="00FC49B2" w:rsidP="00FC49B2">
      <w:pPr>
        <w:pStyle w:val="Heading2"/>
      </w:pPr>
      <w:r w:rsidRPr="0024708D">
        <w:t xml:space="preserve">at: </w:t>
      </w:r>
      <w:r w:rsidR="00565A1B" w:rsidRPr="0024708D">
        <w:t>leadership</w:t>
      </w:r>
      <w:r w:rsidRPr="0024708D">
        <w:t>/espionage da</w:t>
      </w:r>
    </w:p>
    <w:p w:rsidR="00565A1B" w:rsidRDefault="00565A1B" w:rsidP="00565A1B">
      <w:pPr>
        <w:pStyle w:val="Heading3"/>
      </w:pPr>
      <w:r w:rsidRPr="0024708D">
        <w:t>2ac space leadership da</w:t>
      </w:r>
    </w:p>
    <w:p w:rsidR="0024708D" w:rsidRPr="0024708D" w:rsidRDefault="0024708D" w:rsidP="0024708D"/>
    <w:p w:rsidR="000270BC" w:rsidRPr="0024708D" w:rsidRDefault="00565A1B" w:rsidP="000270BC">
      <w:pPr>
        <w:pStyle w:val="Heading4"/>
      </w:pPr>
      <w:r w:rsidRPr="0024708D">
        <w:t xml:space="preserve">US has already lost space leadership to China </w:t>
      </w:r>
    </w:p>
    <w:p w:rsidR="000270BC" w:rsidRPr="0024708D" w:rsidRDefault="000270BC" w:rsidP="000270BC">
      <w:proofErr w:type="spellStart"/>
      <w:r w:rsidRPr="0024708D">
        <w:rPr>
          <w:b/>
        </w:rPr>
        <w:t>Pollpeter</w:t>
      </w:r>
      <w:proofErr w:type="spellEnd"/>
      <w:r w:rsidRPr="0024708D">
        <w:rPr>
          <w:b/>
        </w:rPr>
        <w:t xml:space="preserve"> et al 15 </w:t>
      </w:r>
      <w:r w:rsidRPr="0024708D">
        <w:t xml:space="preserve">[Kevin </w:t>
      </w:r>
      <w:proofErr w:type="spellStart"/>
      <w:r w:rsidRPr="0024708D">
        <w:t>Pollpeter</w:t>
      </w:r>
      <w:proofErr w:type="spellEnd"/>
      <w:r w:rsidRPr="0024708D">
        <w:t>, Eric Anderson, Jordan Wilson, Fan Yang, “China Dream, Space Dream: China’s Progress in Space Technologies and Implications for the United States,” A report prepared for the U.S.-China Economic and Security Review Commission, 2015, http://origin.www.uscc.gov/sites/default/files/Research/China%20Dream%20Space%20Dream_Report.pdf]</w:t>
      </w:r>
    </w:p>
    <w:p w:rsidR="000270BC" w:rsidRPr="0024708D" w:rsidRDefault="000270BC" w:rsidP="000270BC"/>
    <w:p w:rsidR="000270BC" w:rsidRPr="0024708D" w:rsidRDefault="000270BC" w:rsidP="000270BC">
      <w:pPr>
        <w:rPr>
          <w:sz w:val="16"/>
        </w:rPr>
      </w:pPr>
      <w:r w:rsidRPr="0024708D">
        <w:rPr>
          <w:sz w:val="16"/>
        </w:rPr>
        <w:t>Diplomatic Implications</w:t>
      </w:r>
    </w:p>
    <w:p w:rsidR="000270BC" w:rsidRPr="0024708D" w:rsidRDefault="000270BC" w:rsidP="000270BC">
      <w:pPr>
        <w:rPr>
          <w:sz w:val="16"/>
        </w:rPr>
      </w:pPr>
      <w:r w:rsidRPr="0024708D">
        <w:rPr>
          <w:sz w:val="16"/>
        </w:rPr>
        <w:t xml:space="preserve">Whereas space can contribute to the hard power accumulation of military and economic capabilities, it can also work to increase China’s soft power. According to Joseph Nye, “soft power is more than just persuasion or the ability to move people by argument, though that is an important part of it. It is also the ability to attract, and attraction often leads to acquiescence.” 629 </w:t>
      </w:r>
      <w:r w:rsidRPr="0024708D">
        <w:rPr>
          <w:rStyle w:val="StyleUnderline"/>
        </w:rPr>
        <w:t>Although measuring the effects of soft power is difficult, Nye writes that it rests “on the ability to shape the preferences of others</w:t>
      </w:r>
      <w:r w:rsidRPr="0024708D">
        <w:rPr>
          <w:sz w:val="16"/>
        </w:rPr>
        <w:t>.” 630</w:t>
      </w:r>
    </w:p>
    <w:p w:rsidR="000270BC" w:rsidRPr="0024708D" w:rsidRDefault="000270BC" w:rsidP="000270BC">
      <w:pPr>
        <w:rPr>
          <w:sz w:val="16"/>
        </w:rPr>
      </w:pPr>
      <w:r w:rsidRPr="0024708D">
        <w:rPr>
          <w:rStyle w:val="StyleUnderline"/>
        </w:rPr>
        <w:t>China’s burgeoning space program is used as one of the many barometers of its rise as a military, economic, and political power. It reinforces the image that China is a dynamic country capable of doing things well and also a country with which relations can be beneficial. This could make China more attractive, especially to developing countries without strong democratic traditions</w:t>
      </w:r>
      <w:r w:rsidRPr="0024708D">
        <w:rPr>
          <w:sz w:val="16"/>
        </w:rPr>
        <w:t xml:space="preserve">. China’s strategy thus appears to be a combination of seeking cooperative activities with the main space powers while at the same time seeking leadership opportunities with lesser space powers through such activities as its leadership of APSCO and its agreements to build </w:t>
      </w:r>
      <w:proofErr w:type="spellStart"/>
      <w:r w:rsidRPr="0024708D">
        <w:rPr>
          <w:sz w:val="16"/>
        </w:rPr>
        <w:t>Beidou</w:t>
      </w:r>
      <w:proofErr w:type="spellEnd"/>
      <w:r w:rsidRPr="0024708D">
        <w:rPr>
          <w:sz w:val="16"/>
        </w:rPr>
        <w:t xml:space="preserve"> stations in several countries in Asia. These activities reinforce the image that China can interact with the major space powers as equals while also creating an “alternative universe” where China can lead space activities free from the interference of the other major space powers. ASPCO, for example, does not grant other countries observer status.631</w:t>
      </w:r>
    </w:p>
    <w:p w:rsidR="000270BC" w:rsidRPr="0024708D" w:rsidRDefault="000270BC" w:rsidP="000270BC">
      <w:pPr>
        <w:rPr>
          <w:sz w:val="16"/>
        </w:rPr>
      </w:pPr>
      <w:r w:rsidRPr="0024708D">
        <w:rPr>
          <w:sz w:val="16"/>
        </w:rPr>
        <w:t>Moreover</w:t>
      </w:r>
      <w:r w:rsidRPr="0024708D">
        <w:rPr>
          <w:rStyle w:val="StyleUnderline"/>
        </w:rPr>
        <w:t xml:space="preserve">, as China becomes more capable in space, it will become a more attractive partner for Europe, Russia, and smaller space powers. These activities may increase </w:t>
      </w:r>
      <w:proofErr w:type="spellStart"/>
      <w:r w:rsidRPr="0024708D">
        <w:rPr>
          <w:rStyle w:val="StyleUnderline"/>
        </w:rPr>
        <w:t>multipolarity</w:t>
      </w:r>
      <w:proofErr w:type="spellEnd"/>
      <w:r w:rsidRPr="0024708D">
        <w:rPr>
          <w:rStyle w:val="StyleUnderline"/>
        </w:rPr>
        <w:t xml:space="preserve"> by presenting another avenue for countries to participate in space in addition to</w:t>
      </w:r>
      <w:r w:rsidRPr="0024708D">
        <w:rPr>
          <w:sz w:val="16"/>
        </w:rPr>
        <w:t>―</w:t>
      </w:r>
      <w:r w:rsidRPr="0024708D">
        <w:rPr>
          <w:rStyle w:val="Emphasis"/>
        </w:rPr>
        <w:t>or without</w:t>
      </w:r>
      <w:r w:rsidRPr="0024708D">
        <w:rPr>
          <w:sz w:val="16"/>
        </w:rPr>
        <w:t>―</w:t>
      </w:r>
      <w:r w:rsidRPr="0024708D">
        <w:rPr>
          <w:rStyle w:val="StyleUnderline"/>
        </w:rPr>
        <w:t>the U</w:t>
      </w:r>
      <w:r w:rsidRPr="0024708D">
        <w:rPr>
          <w:sz w:val="16"/>
        </w:rPr>
        <w:t xml:space="preserve">nited </w:t>
      </w:r>
      <w:r w:rsidRPr="0024708D">
        <w:rPr>
          <w:rStyle w:val="StyleUnderline"/>
        </w:rPr>
        <w:t>S</w:t>
      </w:r>
      <w:r w:rsidRPr="0024708D">
        <w:rPr>
          <w:sz w:val="16"/>
        </w:rPr>
        <w:t xml:space="preserve">tates. This is especially true in the area of human spaceflight where </w:t>
      </w:r>
      <w:r w:rsidRPr="0024708D">
        <w:rPr>
          <w:rStyle w:val="StyleUnderline"/>
        </w:rPr>
        <w:t>the lack of an independent capability to launch humans into space by the United States has made China an attractive new partner for collaboration.</w:t>
      </w:r>
      <w:r w:rsidRPr="0024708D">
        <w:rPr>
          <w:sz w:val="16"/>
        </w:rPr>
        <w:t xml:space="preserve"> Although Europe states that its collaborative activities with China do not mean a diminution of its activities with the United States, reduced budgets for space programs and the orbiting of China’s larger space station at the same time that the International Space Station will be nearing the end of its service life may result in increasing influence for China in space.</w:t>
      </w:r>
    </w:p>
    <w:p w:rsidR="000270BC" w:rsidRPr="0024708D" w:rsidRDefault="000270BC" w:rsidP="000270BC">
      <w:pPr>
        <w:rPr>
          <w:sz w:val="16"/>
        </w:rPr>
      </w:pPr>
      <w:r w:rsidRPr="0024708D">
        <w:rPr>
          <w:rStyle w:val="StyleUnderline"/>
        </w:rPr>
        <w:t>These additional opportunities for collaboration could not only assist China’s space program in becoming more competitive, they could also assist Europe’s space industry in becoming less dependent on the United States</w:t>
      </w:r>
      <w:r w:rsidRPr="0024708D">
        <w:rPr>
          <w:sz w:val="16"/>
        </w:rPr>
        <w:t xml:space="preserve"> for space technology. As China’s space program continues to improve, countries without the security concerns of the United States will increasingly look upon space as another venue for interacting with China. China cooperates with many countries in space and looks to Europe in particular for access to technology and expertise denied by the United States. It maintains important cooperative activities with Russia and Ukraine and has cooperative relationships with the European Space Agency and the countries of the European Union. Spurred on by U.S. export control laws, </w:t>
      </w:r>
      <w:r w:rsidRPr="0024708D">
        <w:rPr>
          <w:rStyle w:val="StyleUnderline"/>
        </w:rPr>
        <w:t>European cooperation with China could improve China’s space technology while at the same time making Europe more technologically independent of U.S. industry</w:t>
      </w:r>
      <w:r w:rsidRPr="0024708D">
        <w:rPr>
          <w:sz w:val="16"/>
        </w:rPr>
        <w:t>. Although the “ITAR-free” satellites sold to China were eventually determined to be anything but, the possibility of further collaboration cannot rule out such satellites being developed in the future.</w:t>
      </w:r>
    </w:p>
    <w:p w:rsidR="000270BC" w:rsidRPr="0024708D" w:rsidRDefault="000270BC" w:rsidP="000270BC">
      <w:pPr>
        <w:rPr>
          <w:sz w:val="16"/>
        </w:rPr>
      </w:pPr>
      <w:r w:rsidRPr="0024708D">
        <w:rPr>
          <w:sz w:val="16"/>
        </w:rPr>
        <w:t xml:space="preserve">The importance of China’s space diplomacy should not be overstated, however. Relations in space do not drive relations on Earth. </w:t>
      </w:r>
      <w:r w:rsidRPr="0024708D">
        <w:rPr>
          <w:rStyle w:val="StyleUnderline"/>
        </w:rPr>
        <w:t>International cooperation on space activities usually follows progress in the overall relationship and is more of an indicator of the state of a relationship than a critical component</w:t>
      </w:r>
      <w:r w:rsidRPr="0024708D">
        <w:rPr>
          <w:sz w:val="16"/>
        </w:rPr>
        <w:t xml:space="preserve">. Although China’s increasing space power does play a role in advancing its diplomatic interests, there is no evidence that it has directly produced tangible political benefits in other areas besides space.632 </w:t>
      </w:r>
      <w:proofErr w:type="gramStart"/>
      <w:r w:rsidRPr="0024708D">
        <w:rPr>
          <w:sz w:val="16"/>
        </w:rPr>
        <w:t>As</w:t>
      </w:r>
      <w:proofErr w:type="gramEnd"/>
      <w:r w:rsidRPr="0024708D">
        <w:rPr>
          <w:sz w:val="16"/>
        </w:rPr>
        <w:t xml:space="preserve"> its space power increases this may change. China, for example, could have more of a say in international technical organizations such as the International Telecommunications Union over rules governing satellites and satellite frequency issues, but as yet this is unrealized.</w:t>
      </w:r>
    </w:p>
    <w:p w:rsidR="000270BC" w:rsidRPr="0024708D" w:rsidRDefault="000270BC" w:rsidP="000270BC">
      <w:pPr>
        <w:rPr>
          <w:sz w:val="16"/>
        </w:rPr>
      </w:pPr>
      <w:r w:rsidRPr="0024708D">
        <w:rPr>
          <w:sz w:val="16"/>
        </w:rPr>
        <w:t>Conclusion</w:t>
      </w:r>
    </w:p>
    <w:p w:rsidR="000270BC" w:rsidRPr="0024708D" w:rsidRDefault="000270BC" w:rsidP="000270BC">
      <w:pPr>
        <w:rPr>
          <w:rStyle w:val="StyleUnderline"/>
        </w:rPr>
      </w:pPr>
      <w:r w:rsidRPr="0024708D">
        <w:rPr>
          <w:sz w:val="16"/>
        </w:rPr>
        <w:t xml:space="preserve">Even if U.S. space power continues to improve in absolute terms, </w:t>
      </w:r>
      <w:r w:rsidRPr="0024708D">
        <w:rPr>
          <w:rStyle w:val="StyleUnderline"/>
        </w:rPr>
        <w:t>China’s rapid advance in space technologies will result in relative gains that challenge the U.S. position in space</w:t>
      </w:r>
      <w:r w:rsidRPr="0024708D">
        <w:rPr>
          <w:sz w:val="16"/>
        </w:rPr>
        <w:t xml:space="preserve">. The real question concerning U.S. competiveness may not be whether Chinese satellites and launchers are the equal of their U.S. competitors, but whether their products provide sufficient value. A Chinese industry that can offer moderately priced but sufficiently capable products may be able to compete effectively in the market. Similarly, </w:t>
      </w:r>
      <w:r w:rsidRPr="0024708D">
        <w:rPr>
          <w:rStyle w:val="StyleUnderline"/>
        </w:rPr>
        <w:t>a Chinese space program that can provide a good enough solution to deter or raise the costs of military intervention for an adversary</w:t>
      </w:r>
      <w:r w:rsidRPr="0024708D">
        <w:rPr>
          <w:sz w:val="16"/>
        </w:rPr>
        <w:t xml:space="preserve"> </w:t>
      </w:r>
      <w:r w:rsidRPr="0024708D">
        <w:rPr>
          <w:rStyle w:val="StyleUnderline"/>
        </w:rPr>
        <w:t>may be all that is necessary.</w:t>
      </w:r>
    </w:p>
    <w:p w:rsidR="000270BC" w:rsidRPr="0024708D" w:rsidRDefault="000270BC" w:rsidP="000270BC">
      <w:pPr>
        <w:rPr>
          <w:sz w:val="16"/>
        </w:rPr>
      </w:pPr>
      <w:r w:rsidRPr="0024708D">
        <w:rPr>
          <w:sz w:val="16"/>
        </w:rPr>
        <w:t xml:space="preserve">If the current trajectory of China’s space program continues, by 2030 the </w:t>
      </w:r>
      <w:r w:rsidRPr="0024708D">
        <w:rPr>
          <w:rStyle w:val="StyleUnderline"/>
        </w:rPr>
        <w:t>China will have a new line of advanced launch vehicles, a robust, space-based C4ISR network made up of imagery satellites with resolutions well below one meter, and more capable electronic intelligence communication satellites linked together by data-relay satellites</w:t>
      </w:r>
      <w:r w:rsidRPr="0024708D">
        <w:rPr>
          <w:sz w:val="16"/>
        </w:rPr>
        <w:t xml:space="preserve">, in addition to a global satellite-navigation system that may gradually approach current GPS standards. At this point, </w:t>
      </w:r>
      <w:r w:rsidRPr="0024708D">
        <w:rPr>
          <w:rStyle w:val="StyleUnderline"/>
        </w:rPr>
        <w:t xml:space="preserve">China could also likely have made operational a number of advanced </w:t>
      </w:r>
      <w:proofErr w:type="spellStart"/>
      <w:r w:rsidRPr="0024708D">
        <w:rPr>
          <w:rStyle w:val="StyleUnderline"/>
        </w:rPr>
        <w:t>counterspace</w:t>
      </w:r>
      <w:proofErr w:type="spellEnd"/>
      <w:r w:rsidRPr="0024708D">
        <w:rPr>
          <w:rStyle w:val="StyleUnderline"/>
        </w:rPr>
        <w:t xml:space="preserve"> capabilities, including kinetic-kill, directed-energy, and co-orbital ASAT capabilities as well as some form of missile defense system.</w:t>
      </w:r>
      <w:r w:rsidRPr="0024708D">
        <w:rPr>
          <w:sz w:val="16"/>
        </w:rPr>
        <w:t xml:space="preserve"> In addition, China’s more capable satellites and launch vehicles could not only compete with U.S., European, and Russian industry but also provide new avenues for cooperation. This could be especially true if China were to conduct manned lunar missions.</w:t>
      </w:r>
    </w:p>
    <w:p w:rsidR="000270BC" w:rsidRPr="0024708D" w:rsidRDefault="000270BC" w:rsidP="000270BC">
      <w:pPr>
        <w:rPr>
          <w:sz w:val="16"/>
        </w:rPr>
      </w:pPr>
      <w:r w:rsidRPr="0024708D">
        <w:rPr>
          <w:sz w:val="16"/>
        </w:rPr>
        <w:t xml:space="preserve">Although China is probably truthful when it says that it is not in a space race, such statements mask </w:t>
      </w:r>
      <w:r w:rsidRPr="0024708D">
        <w:rPr>
          <w:rStyle w:val="StyleUnderline"/>
        </w:rPr>
        <w:t>the true intent of its space program: to become militarily, diplomatically, commercially, and economically as competitive as the United States is in space</w:t>
      </w:r>
      <w:r w:rsidRPr="0024708D">
        <w:rPr>
          <w:sz w:val="16"/>
        </w:rPr>
        <w:t xml:space="preserve">. Despite Chinese statements that it is not in a space race, China’s space program has generated concern both in the United States and in Asia. As Clay </w:t>
      </w:r>
      <w:proofErr w:type="spellStart"/>
      <w:r w:rsidRPr="0024708D">
        <w:rPr>
          <w:sz w:val="16"/>
        </w:rPr>
        <w:t>Moltz</w:t>
      </w:r>
      <w:proofErr w:type="spellEnd"/>
      <w:r w:rsidRPr="0024708D">
        <w:rPr>
          <w:sz w:val="16"/>
        </w:rPr>
        <w:t xml:space="preserve"> of the Naval Postgraduate School writes, “There is a space race going on in Asia, but its outcome―peaceful competition or military confrontation―is still uncertain.” He concludes that although “</w:t>
      </w:r>
      <w:r w:rsidRPr="0024708D">
        <w:rPr>
          <w:rStyle w:val="StyleUnderline"/>
        </w:rPr>
        <w:t>there are still reasonable prospects for avoiding negative outcomes in spac</w:t>
      </w:r>
      <w:r w:rsidRPr="0024708D">
        <w:rPr>
          <w:sz w:val="16"/>
        </w:rPr>
        <w:t>e…Asia is at risk of moving backward, motivated by historical mistrust and animosities and hindered by poor communications on security matters.”</w:t>
      </w:r>
    </w:p>
    <w:p w:rsidR="000270BC" w:rsidRPr="0024708D" w:rsidRDefault="000270BC" w:rsidP="000270BC">
      <w:pPr>
        <w:rPr>
          <w:sz w:val="16"/>
        </w:rPr>
      </w:pPr>
      <w:r w:rsidRPr="0024708D">
        <w:rPr>
          <w:sz w:val="16"/>
        </w:rPr>
        <w:t>633 As a result, China’s progress in space technologies, whether in relative or absolute terms, has implications for the United States and its neighbors. As China’s space program increases in capability, it can be expected to wield this power in ways that, according to Bonnie Glaser, not only “persuade its neighbors that there is more to gain from accommodating Chinese interests” but also “deter countries from pursuing policies that inflict damage on Chinese interests.” 634</w:t>
      </w:r>
    </w:p>
    <w:p w:rsidR="00E66619" w:rsidRPr="0024708D" w:rsidRDefault="00565A1B" w:rsidP="00E66619">
      <w:pPr>
        <w:pStyle w:val="Heading4"/>
      </w:pPr>
      <w:r w:rsidRPr="0024708D">
        <w:t xml:space="preserve">Russian launch capabilities destroy American leadership </w:t>
      </w:r>
    </w:p>
    <w:p w:rsidR="00E66619" w:rsidRPr="0024708D" w:rsidRDefault="00E66619" w:rsidP="00E66619">
      <w:proofErr w:type="spellStart"/>
      <w:r w:rsidRPr="0024708D">
        <w:rPr>
          <w:b/>
        </w:rPr>
        <w:t>Drca</w:t>
      </w:r>
      <w:proofErr w:type="spellEnd"/>
      <w:r w:rsidRPr="0024708D">
        <w:rPr>
          <w:b/>
        </w:rPr>
        <w:t xml:space="preserve"> 16 </w:t>
      </w:r>
      <w:r w:rsidRPr="0024708D">
        <w:t>[</w:t>
      </w:r>
      <w:proofErr w:type="spellStart"/>
      <w:r w:rsidRPr="0024708D">
        <w:t>Nenad</w:t>
      </w:r>
      <w:proofErr w:type="spellEnd"/>
      <w:r w:rsidRPr="0024708D">
        <w:t xml:space="preserve"> </w:t>
      </w:r>
      <w:proofErr w:type="spellStart"/>
      <w:r w:rsidRPr="0024708D">
        <w:t>Drca</w:t>
      </w:r>
      <w:proofErr w:type="spellEnd"/>
      <w:r w:rsidRPr="0024708D">
        <w:t xml:space="preserve">, former military trilingual linguist who worked across many nations over eight years. He lived and worked on three continents. This experience gave him a deep appreciation for intelligence community, after graduating with BA in Psychology he returned to work for the US Army as a DOD civilian, “The Mighty Have Fallen: American Space Dependency On Russia,” May 27, 2016, </w:t>
      </w:r>
      <w:hyperlink r:id="rId38" w:history="1">
        <w:r w:rsidRPr="0024708D">
          <w:rPr>
            <w:rStyle w:val="Hyperlink"/>
          </w:rPr>
          <w:t>http://moderndiplomacy.eu/index.php?option=com_k2&amp;view=item&amp;id=1454:the-mighty-have-fallen-american-space-dependency-on-russia&amp;Itemid=642</w:t>
        </w:r>
      </w:hyperlink>
      <w:r w:rsidRPr="0024708D">
        <w:t>]</w:t>
      </w:r>
    </w:p>
    <w:p w:rsidR="00E66619" w:rsidRPr="0024708D" w:rsidRDefault="00E66619" w:rsidP="00E66619"/>
    <w:p w:rsidR="00E66619" w:rsidRPr="0024708D" w:rsidRDefault="00E66619" w:rsidP="00E66619">
      <w:pPr>
        <w:rPr>
          <w:rStyle w:val="StyleUnderline"/>
        </w:rPr>
      </w:pPr>
      <w:r w:rsidRPr="0024708D">
        <w:rPr>
          <w:rStyle w:val="StyleUnderline"/>
        </w:rPr>
        <w:t>The space program that gave the United States much-deserved global recognition is looking very different today. Somewhat embarrassingly, the United States relies on the Atlas V rocket, powered by a Russian rocket engine, to transport crucial space satellite technology.</w:t>
      </w:r>
    </w:p>
    <w:p w:rsidR="00E66619" w:rsidRPr="0024708D" w:rsidRDefault="00E66619" w:rsidP="00E66619">
      <w:pPr>
        <w:rPr>
          <w:sz w:val="16"/>
        </w:rPr>
      </w:pPr>
      <w:r w:rsidRPr="0024708D">
        <w:rPr>
          <w:sz w:val="16"/>
        </w:rPr>
        <w:t>It is concerning to the US to heavily depend on Russia, at the moment still under sanctions for interfering in Ukrainian unrest. Thus it seems imperative that this situation needs to change for the long-term benefit of the American space program. In order to be ready for future conflicts, which may include space, US armed forces need to rely on space technology such as GPS, communication satellites, and intelligence gathering equipment.</w:t>
      </w:r>
    </w:p>
    <w:p w:rsidR="00E66619" w:rsidRPr="0024708D" w:rsidRDefault="00E66619" w:rsidP="00E66619">
      <w:pPr>
        <w:rPr>
          <w:sz w:val="16"/>
        </w:rPr>
      </w:pPr>
      <w:r w:rsidRPr="0024708D">
        <w:rPr>
          <w:sz w:val="16"/>
        </w:rPr>
        <w:t xml:space="preserve">The United States must maintain uninterrupted and independent access to space due to 21st century national security interests. </w:t>
      </w:r>
      <w:r w:rsidRPr="0024708D">
        <w:rPr>
          <w:rStyle w:val="StyleUnderline"/>
        </w:rPr>
        <w:t>By heavily depending on Russia, Washington is supporting the defense industry of a state that carries, to put it mildly, deep skepticism toward American power.</w:t>
      </w:r>
      <w:r w:rsidRPr="0024708D">
        <w:rPr>
          <w:sz w:val="16"/>
        </w:rPr>
        <w:t xml:space="preserve"> It is unwise policy to depend on Russia for vital space missions and even worse policy when this dependence might help Russia takes steps against US national security interests. Russian Deputy Prime Minister Dmitry </w:t>
      </w:r>
      <w:proofErr w:type="spellStart"/>
      <w:r w:rsidRPr="0024708D">
        <w:rPr>
          <w:sz w:val="16"/>
        </w:rPr>
        <w:t>Rogozin</w:t>
      </w:r>
      <w:proofErr w:type="spellEnd"/>
      <w:r w:rsidRPr="0024708D">
        <w:rPr>
          <w:sz w:val="16"/>
        </w:rPr>
        <w:t xml:space="preserve"> has described American fees for the space transport as “free money” that is invested directly into Moscow’s missile development program. NASA spokesman Mr. Allard </w:t>
      </w:r>
      <w:proofErr w:type="spellStart"/>
      <w:r w:rsidRPr="0024708D">
        <w:rPr>
          <w:sz w:val="16"/>
        </w:rPr>
        <w:t>Beutel</w:t>
      </w:r>
      <w:proofErr w:type="spellEnd"/>
      <w:r w:rsidRPr="0024708D">
        <w:rPr>
          <w:sz w:val="16"/>
        </w:rPr>
        <w:t xml:space="preserve"> stated recently that his agency still has a transport contract with Russia until June 2020.</w:t>
      </w:r>
    </w:p>
    <w:p w:rsidR="00E66619" w:rsidRPr="0024708D" w:rsidRDefault="00E66619" w:rsidP="00E66619">
      <w:pPr>
        <w:rPr>
          <w:sz w:val="16"/>
        </w:rPr>
      </w:pPr>
      <w:r w:rsidRPr="0024708D">
        <w:rPr>
          <w:rStyle w:val="StyleUnderline"/>
        </w:rPr>
        <w:t>This idea of American space dependence on Russia is receiving increasing criticism</w:t>
      </w:r>
      <w:r w:rsidRPr="0024708D">
        <w:rPr>
          <w:sz w:val="16"/>
        </w:rPr>
        <w:t xml:space="preserve"> in Washington. Recently Senator John McCain said: “today Russia holds many of our most precious national security satellites at risk before </w:t>
      </w:r>
      <w:proofErr w:type="gramStart"/>
      <w:r w:rsidRPr="0024708D">
        <w:rPr>
          <w:sz w:val="16"/>
        </w:rPr>
        <w:t>they</w:t>
      </w:r>
      <w:proofErr w:type="gramEnd"/>
      <w:r w:rsidRPr="0024708D">
        <w:rPr>
          <w:sz w:val="16"/>
        </w:rPr>
        <w:t xml:space="preserve"> ever get off the ground." His concerns were not unfounded because in 2014 </w:t>
      </w:r>
      <w:proofErr w:type="spellStart"/>
      <w:r w:rsidRPr="0024708D">
        <w:rPr>
          <w:rStyle w:val="StyleUnderline"/>
        </w:rPr>
        <w:t>Rogozin</w:t>
      </w:r>
      <w:proofErr w:type="spellEnd"/>
      <w:r w:rsidRPr="0024708D">
        <w:rPr>
          <w:rStyle w:val="StyleUnderline"/>
        </w:rPr>
        <w:t>, in light of impending sanctions, openly threatened to prohibit the export of Russian rockets that facilitate deployment of the American satellite program. If</w:t>
      </w:r>
      <w:r w:rsidRPr="0024708D">
        <w:rPr>
          <w:sz w:val="16"/>
        </w:rPr>
        <w:t xml:space="preserve"> that happened the United States would have no means of deploying its essential satellite technology into space. More disconcertingly, the new federal budget proposed to cut NASA’s Fiscal Year 2017 funds even further. In perspective, NASA’s budget is dangerously small when compared to regular expenditures. Former NASA administrator Mike Griffin stated that Americans spend more annually on pizza (27 billion USD) than on space. Due to such changes NASA’s mission today is much weaker than several decades ago. The United States, first to send men to the moon in 1969, now struggles in the 21st century to reach beyond low-earth orbit without expensive Russian assistance. How the mighty have fallen indeed.</w:t>
      </w:r>
    </w:p>
    <w:p w:rsidR="00E66619" w:rsidRPr="0024708D" w:rsidRDefault="00E66619" w:rsidP="00E66619">
      <w:pPr>
        <w:rPr>
          <w:sz w:val="16"/>
        </w:rPr>
      </w:pPr>
      <w:r w:rsidRPr="0024708D">
        <w:rPr>
          <w:rStyle w:val="StyleUnderline"/>
        </w:rPr>
        <w:t>While proposed budget cuts to NASA have been causing bitter debates in Congress, the reality is that any good change will take years before empirical results become visible. In 2011, policymakers decided to eliminate NASA’s Constellation program</w:t>
      </w:r>
      <w:r w:rsidRPr="0024708D">
        <w:rPr>
          <w:sz w:val="16"/>
        </w:rPr>
        <w:t>:  9 billion dollars of diligent labor to construct a new Orion spacecraft and Aries rocket canceled</w:t>
      </w:r>
      <w:r w:rsidRPr="0024708D">
        <w:rPr>
          <w:rStyle w:val="StyleUnderline"/>
        </w:rPr>
        <w:t xml:space="preserve">. Some of the main objectives of the program were completion of a new International Space Station and a return to the Moon by 2020, with subsequent manned trip to Mars. The </w:t>
      </w:r>
      <w:r w:rsidRPr="0024708D">
        <w:rPr>
          <w:sz w:val="16"/>
        </w:rPr>
        <w:t xml:space="preserve">Constellation program was meant to reinvigorate American space supremacy. </w:t>
      </w:r>
      <w:r w:rsidRPr="0024708D">
        <w:rPr>
          <w:rStyle w:val="StyleUnderline"/>
        </w:rPr>
        <w:t>No other nation, including Russia, China, India, and Japan, was meant to be able to successfully compete or outmaneuver such an advanced program. Now those countries do not even need to bother</w:t>
      </w:r>
      <w:r w:rsidRPr="0024708D">
        <w:rPr>
          <w:sz w:val="16"/>
        </w:rPr>
        <w:t>.</w:t>
      </w:r>
    </w:p>
    <w:p w:rsidR="00E66619" w:rsidRPr="0024708D" w:rsidRDefault="00E66619" w:rsidP="00E66619">
      <w:pPr>
        <w:rPr>
          <w:sz w:val="16"/>
        </w:rPr>
      </w:pPr>
      <w:r w:rsidRPr="0024708D">
        <w:rPr>
          <w:sz w:val="16"/>
        </w:rPr>
        <w:t xml:space="preserve">In 2015, Russia deployed 17 unmanned satellites into orbit, further expanding its capacity for remote sensing systems and intelligence collection. In addition, both Russia and China are developing provocative new space technologies such as anti-satellite weapons. That would allow Russia and China to deny access to any adversary during conflict. The intense reliance of modern warfare on satellite access is impossible to underestimate. The possibility of having Russia and China interrupting and disabling vital communications and navigation space equipment should therefore be very concerning to the United States. The threat is so serious that US policymakers have authorized an </w:t>
      </w:r>
      <w:proofErr w:type="gramStart"/>
      <w:r w:rsidRPr="0024708D">
        <w:rPr>
          <w:sz w:val="16"/>
        </w:rPr>
        <w:t>additional  5</w:t>
      </w:r>
      <w:proofErr w:type="gramEnd"/>
      <w:r w:rsidRPr="0024708D">
        <w:rPr>
          <w:sz w:val="16"/>
        </w:rPr>
        <w:t xml:space="preserve"> billion dollars to be used on defensive and offensive capabilities to overcome deficiencies in the American military space program.</w:t>
      </w:r>
    </w:p>
    <w:p w:rsidR="00E66619" w:rsidRPr="0024708D" w:rsidRDefault="00E66619" w:rsidP="00E66619">
      <w:pPr>
        <w:rPr>
          <w:sz w:val="16"/>
        </w:rPr>
      </w:pPr>
      <w:r w:rsidRPr="0024708D">
        <w:rPr>
          <w:sz w:val="16"/>
        </w:rPr>
        <w:t>Russia is developing its own array of military equipment that could track, approach, inspect, and possibly sabotage foreign satellites in orbit. While China has publicly announced its space endeavors are nothing more than peaceful science experiments, Russian officials have remained silent. Ironically, both Russia and China have been promoting for years a treaty on the prevention of the placement of weapons in outer space and the threat or use of force against outer space objects. Interestingly, Washington opposes this treaty, which was submitted to the United Nations by Russia and China. The reason for opposition is basically the American perception that Russia and China are both disingenuous. In other words, the US feels both Moscow and Beijing will work on space militarization while letting the treaty automatically counter any potential rival entrants. Thus, the fear is that Russia and China want to use the treaty only to curb a resurgence of American space capabilities. Regardless of whether or not these suspicions are true, the problem with any space treaty will be the difficulty in achieving real compliance and oversight verification.</w:t>
      </w:r>
    </w:p>
    <w:p w:rsidR="00E66619" w:rsidRPr="0024708D" w:rsidRDefault="00E66619" w:rsidP="00E66619">
      <w:pPr>
        <w:rPr>
          <w:sz w:val="16"/>
        </w:rPr>
      </w:pPr>
      <w:r w:rsidRPr="0024708D">
        <w:rPr>
          <w:sz w:val="16"/>
        </w:rPr>
        <w:t xml:space="preserve">China's Vice Foreign Minister Cheng </w:t>
      </w:r>
      <w:proofErr w:type="spellStart"/>
      <w:r w:rsidRPr="0024708D">
        <w:rPr>
          <w:sz w:val="16"/>
        </w:rPr>
        <w:t>Guoping</w:t>
      </w:r>
      <w:proofErr w:type="spellEnd"/>
      <w:r w:rsidRPr="0024708D">
        <w:rPr>
          <w:sz w:val="16"/>
        </w:rPr>
        <w:t xml:space="preserve"> has stated on several occasions that </w:t>
      </w:r>
      <w:r w:rsidRPr="0024708D">
        <w:rPr>
          <w:rStyle w:val="StyleUnderline"/>
        </w:rPr>
        <w:t>Beijing intends to increase its cooperation with Russia on several space projects</w:t>
      </w:r>
      <w:r w:rsidRPr="0024708D">
        <w:rPr>
          <w:sz w:val="16"/>
        </w:rPr>
        <w:t xml:space="preserve">. In the meantime, Russia is planning to build its own space station by the year 2024. </w:t>
      </w:r>
      <w:r w:rsidRPr="0024708D">
        <w:rPr>
          <w:rStyle w:val="StyleUnderline"/>
        </w:rPr>
        <w:t>The Chinese government is also planning to construct its own orbiting space station by the year 2020</w:t>
      </w:r>
      <w:r w:rsidRPr="0024708D">
        <w:rPr>
          <w:sz w:val="16"/>
        </w:rPr>
        <w:t xml:space="preserve">. In 1998, when the International Space Station launched, it was the most expensive project ever built at </w:t>
      </w:r>
      <w:proofErr w:type="gramStart"/>
      <w:r w:rsidRPr="0024708D">
        <w:rPr>
          <w:sz w:val="16"/>
        </w:rPr>
        <w:t>approximately  150</w:t>
      </w:r>
      <w:proofErr w:type="gramEnd"/>
      <w:r w:rsidRPr="0024708D">
        <w:rPr>
          <w:sz w:val="16"/>
        </w:rPr>
        <w:t xml:space="preserve"> billion. The United States generously gave more </w:t>
      </w:r>
      <w:proofErr w:type="gramStart"/>
      <w:r w:rsidRPr="0024708D">
        <w:rPr>
          <w:sz w:val="16"/>
        </w:rPr>
        <w:t>than  100</w:t>
      </w:r>
      <w:proofErr w:type="gramEnd"/>
      <w:r w:rsidRPr="0024708D">
        <w:rPr>
          <w:sz w:val="16"/>
        </w:rPr>
        <w:t xml:space="preserve"> billion toward its construction. Today, only Russian rockets equipped with a Russian docking system can bring necessary ISS supplies. Realistically, the United States is approaching a critical moment when space dependency on Russia will have to end. Perhaps the arrival of successful private companies such as Space X will fill the void left by diminished NASA support. By allowing private industry to compete and provide necessary services, the need for Russia might diminish.</w:t>
      </w:r>
    </w:p>
    <w:p w:rsidR="00E66619" w:rsidRPr="0024708D" w:rsidRDefault="00E66619" w:rsidP="00E66619">
      <w:pPr>
        <w:rPr>
          <w:sz w:val="16"/>
        </w:rPr>
      </w:pPr>
      <w:r w:rsidRPr="0024708D">
        <w:rPr>
          <w:sz w:val="16"/>
        </w:rPr>
        <w:t xml:space="preserve">Frankly, </w:t>
      </w:r>
      <w:r w:rsidRPr="0024708D">
        <w:rPr>
          <w:rStyle w:val="StyleUnderline"/>
        </w:rPr>
        <w:t>American policymakers have been too slow to act on minimizing the negative consequences of their budget cuts in crucial space areas</w:t>
      </w:r>
      <w:r w:rsidRPr="0024708D">
        <w:rPr>
          <w:sz w:val="16"/>
        </w:rPr>
        <w:t>. Allowing Russia or China to militarize space while also making America addicted to Russian space services can only lead to vulnerability in critical military areas. Placing Russia or China in the leadership position for space would cause great concern among many nations and even negatively impact global economic security. Many civilian and scientific organizations have their satellites in low-Earth orbit. It is fair to assume that as of today most of them prefer a leading American presence over Russian or Chinese. But that preference right now is not matched by any empirical reality.</w:t>
      </w:r>
    </w:p>
    <w:p w:rsidR="00E66619" w:rsidRPr="0024708D" w:rsidRDefault="00E66619" w:rsidP="00E66619">
      <w:pPr>
        <w:rPr>
          <w:sz w:val="16"/>
        </w:rPr>
      </w:pPr>
      <w:r w:rsidRPr="0024708D">
        <w:rPr>
          <w:sz w:val="16"/>
        </w:rPr>
        <w:t xml:space="preserve">What might help even the playing field is corruption and mismanagement: it was reported that </w:t>
      </w:r>
      <w:proofErr w:type="gramStart"/>
      <w:r w:rsidRPr="0024708D">
        <w:rPr>
          <w:sz w:val="16"/>
        </w:rPr>
        <w:t>over  1</w:t>
      </w:r>
      <w:proofErr w:type="gramEnd"/>
      <w:r w:rsidRPr="0024708D">
        <w:rPr>
          <w:sz w:val="16"/>
        </w:rPr>
        <w:t xml:space="preserve"> billion cannot be accounted for in the Russian space program. Even at its best, the Russian space program budget is only slightly bigger than NASA’s smallest budget. The United States still has the leading technology assets. They are simply being hindered by poor policy choices. Both Russia and China depend on media propaganda to maintain their image of power and strength in space. The United States space program does not need more media coverage but better policy to move forward. But so far, that policy wisdom has yet to emerge. As a consequence, </w:t>
      </w:r>
      <w:r w:rsidRPr="0024708D">
        <w:rPr>
          <w:rStyle w:val="StyleUnderline"/>
        </w:rPr>
        <w:t>the future of space will remain crowded, confused, and potentially conflict-ridden</w:t>
      </w:r>
      <w:r w:rsidRPr="0024708D">
        <w:rPr>
          <w:sz w:val="16"/>
        </w:rPr>
        <w:t>.</w:t>
      </w:r>
    </w:p>
    <w:p w:rsidR="00E66619" w:rsidRPr="0024708D" w:rsidRDefault="00E66619" w:rsidP="00E66619"/>
    <w:p w:rsidR="00E66619" w:rsidRPr="0024708D" w:rsidRDefault="00E66619" w:rsidP="00E66619"/>
    <w:p w:rsidR="000D75F9" w:rsidRPr="0024708D" w:rsidRDefault="000D75F9" w:rsidP="000D75F9"/>
    <w:p w:rsidR="00565A1B" w:rsidRPr="0024708D" w:rsidRDefault="00565A1B" w:rsidP="00565A1B">
      <w:pPr>
        <w:pStyle w:val="Heading4"/>
      </w:pPr>
      <w:r w:rsidRPr="0024708D">
        <w:t>Being stuck on the ISS alone loses global space control to China</w:t>
      </w:r>
    </w:p>
    <w:p w:rsidR="00565A1B" w:rsidRPr="0024708D" w:rsidRDefault="00565A1B" w:rsidP="00565A1B">
      <w:proofErr w:type="spellStart"/>
      <w:r w:rsidRPr="0024708D">
        <w:rPr>
          <w:b/>
        </w:rPr>
        <w:t>Sabathier</w:t>
      </w:r>
      <w:proofErr w:type="spellEnd"/>
      <w:r w:rsidRPr="0024708D">
        <w:rPr>
          <w:b/>
        </w:rPr>
        <w:t xml:space="preserve"> and Faith 11</w:t>
      </w:r>
      <w:r w:rsidRPr="0024708D">
        <w:t xml:space="preserve"> [Vincent G. </w:t>
      </w:r>
      <w:proofErr w:type="spellStart"/>
      <w:r w:rsidRPr="0024708D">
        <w:t>Sabathier</w:t>
      </w:r>
      <w:proofErr w:type="spellEnd"/>
      <w:r w:rsidRPr="0024708D">
        <w:t xml:space="preserve"> has more than 20 years of experience in aerospace, from rocket and satellite design to space policy, as president of </w:t>
      </w:r>
      <w:proofErr w:type="spellStart"/>
      <w:r w:rsidRPr="0024708D">
        <w:t>Sabathier</w:t>
      </w:r>
      <w:proofErr w:type="spellEnd"/>
      <w:r w:rsidRPr="0024708D">
        <w:t xml:space="preserve"> Consulting, he provides strategic insights to both the private sector and governments in the fields of aerospace and telecommunications, also a senior associate with the technology and public policy program at the Center for Strategic and International Studies (CSIS) in Washington D.C., and G. Ryan Faith is a research analyst at the Space Foundation, prior to that, he was a program manager for space initiatives at CSIS, where he wrote extensively about space policy and civil space programs, and worked on a number of major projects, including the 2008 Global Space Development Summit in Beijing, also an editor for Jane's Defense Forecasts, “The Global Impact of the Chinese Space Program,” World Politics Review, May 17, 2011, </w:t>
      </w:r>
      <w:hyperlink r:id="rId39" w:history="1">
        <w:r w:rsidRPr="0024708D">
          <w:rPr>
            <w:rStyle w:val="Hyperlink"/>
          </w:rPr>
          <w:t>http://www.worldpoliticsreview.com/articles/8878/the-global-impact-of-the-chinese-space-program</w:t>
        </w:r>
      </w:hyperlink>
      <w:r w:rsidRPr="0024708D">
        <w:t>]</w:t>
      </w:r>
    </w:p>
    <w:p w:rsidR="00565A1B" w:rsidRPr="0024708D" w:rsidRDefault="00565A1B" w:rsidP="00565A1B">
      <w:pPr>
        <w:rPr>
          <w:rStyle w:val="StyleUnderline"/>
        </w:rPr>
      </w:pPr>
    </w:p>
    <w:p w:rsidR="00565A1B" w:rsidRPr="0024708D" w:rsidRDefault="00565A1B" w:rsidP="00565A1B">
      <w:pPr>
        <w:rPr>
          <w:sz w:val="16"/>
        </w:rPr>
      </w:pPr>
      <w:r w:rsidRPr="0024708D">
        <w:rPr>
          <w:rStyle w:val="StyleUnderline"/>
        </w:rPr>
        <w:t>Space activity has increased tremendously over the past decade</w:t>
      </w:r>
      <w:r w:rsidRPr="0024708D">
        <w:rPr>
          <w:sz w:val="16"/>
        </w:rPr>
        <w:t xml:space="preserve"> thanks to both the growth of space applications and the entry of many new national and regional players. </w:t>
      </w:r>
      <w:r w:rsidRPr="0024708D">
        <w:rPr>
          <w:rStyle w:val="StyleUnderline"/>
        </w:rPr>
        <w:t>Space is now understood as a fully dual-use domain</w:t>
      </w:r>
      <w:r w:rsidRPr="0024708D">
        <w:rPr>
          <w:sz w:val="16"/>
        </w:rPr>
        <w:t xml:space="preserve">, with space systems not only part of the digital and cyberspace domains and as such powerful socio-economic enablers, but </w:t>
      </w:r>
      <w:r w:rsidRPr="0024708D">
        <w:rPr>
          <w:rStyle w:val="StyleUnderline"/>
        </w:rPr>
        <w:t>also at the core of all global defense policies and operations</w:t>
      </w:r>
      <w:r w:rsidRPr="0024708D">
        <w:rPr>
          <w:sz w:val="16"/>
        </w:rPr>
        <w:t xml:space="preserve">. Indeed, space is the smart-power tool par excellence, effective for applying both soft and hard power or, as is more often the case, a little bit of both. </w:t>
      </w:r>
    </w:p>
    <w:p w:rsidR="00565A1B" w:rsidRPr="0024708D" w:rsidRDefault="00565A1B" w:rsidP="00565A1B">
      <w:pPr>
        <w:rPr>
          <w:sz w:val="16"/>
        </w:rPr>
      </w:pPr>
      <w:r w:rsidRPr="0024708D">
        <w:rPr>
          <w:sz w:val="16"/>
        </w:rPr>
        <w:t xml:space="preserve">Space power is the modern-day equivalent of the 18th-century sea-power domain so eloquently described by Alfred Thayer Mahan, but extended to both the vertical and digital dimensions. </w:t>
      </w:r>
      <w:r w:rsidRPr="0024708D">
        <w:rPr>
          <w:rStyle w:val="StyleUnderline"/>
        </w:rPr>
        <w:t>Countries with global ambitions understand that, absent significant space capabilities, they will neither attain nor retain global pre-eminence</w:t>
      </w:r>
      <w:r w:rsidRPr="0024708D">
        <w:rPr>
          <w:sz w:val="16"/>
        </w:rPr>
        <w:t xml:space="preserve">. But since every post-Cold War national space program, with the exception of the U.S. thus far, has at some point been subject to significant resource limitations, nations have needed to cooperate to some degree or another in order to develop significant capabilities. As space systems become more complex and costly, this trend is going to increase and will likely even affect the U.S. </w:t>
      </w:r>
    </w:p>
    <w:p w:rsidR="00565A1B" w:rsidRPr="0024708D" w:rsidRDefault="00565A1B" w:rsidP="00565A1B">
      <w:pPr>
        <w:rPr>
          <w:sz w:val="16"/>
        </w:rPr>
      </w:pPr>
      <w:r w:rsidRPr="0024708D">
        <w:rPr>
          <w:rStyle w:val="StyleUnderline"/>
        </w:rPr>
        <w:t>Although China has relied on cooperation in the past</w:t>
      </w:r>
      <w:r w:rsidRPr="0024708D">
        <w:rPr>
          <w:sz w:val="16"/>
        </w:rPr>
        <w:t xml:space="preserve"> to develop its space capabilities, </w:t>
      </w:r>
      <w:r w:rsidRPr="0024708D">
        <w:rPr>
          <w:rStyle w:val="StyleUnderline"/>
        </w:rPr>
        <w:t>it is increasingly willing to go it alone, proceeding slowly and steadily</w:t>
      </w:r>
      <w:r w:rsidRPr="0024708D">
        <w:rPr>
          <w:sz w:val="16"/>
        </w:rPr>
        <w:t xml:space="preserve"> in a "long march" fashion. China might cooperate on space activities to accelerate a particular program or to gain prestige and recognition along the way, but ultimately </w:t>
      </w:r>
      <w:r w:rsidRPr="0024708D">
        <w:rPr>
          <w:rStyle w:val="StyleUnderline"/>
        </w:rPr>
        <w:t>its aim is to become a global competitor in space</w:t>
      </w:r>
      <w:r w:rsidRPr="0024708D">
        <w:rPr>
          <w:sz w:val="16"/>
        </w:rPr>
        <w:t xml:space="preserve">. Over time, Chinese policymakers have studied, analyzed and understood both the successes and failures of the U.S.-Soviet space race as well as the benefits China can derive from space. One such benefit, increased national pride, is more important in China than in any other current major spacefaring power -- with the possible exceptions of India and Russia -- because it helps unify the country during periods of great stress and transformation. </w:t>
      </w:r>
    </w:p>
    <w:p w:rsidR="00565A1B" w:rsidRPr="0024708D" w:rsidRDefault="00565A1B" w:rsidP="00565A1B">
      <w:pPr>
        <w:rPr>
          <w:sz w:val="16"/>
        </w:rPr>
      </w:pPr>
      <w:r w:rsidRPr="0024708D">
        <w:rPr>
          <w:sz w:val="16"/>
        </w:rPr>
        <w:t xml:space="preserve">In addition to showing considerable signs of determination and an enormous ambition, </w:t>
      </w:r>
      <w:r w:rsidRPr="0024708D">
        <w:rPr>
          <w:rStyle w:val="StyleUnderline"/>
        </w:rPr>
        <w:t>China has the resources needed to comprehensively develop its space assets in all areas.</w:t>
      </w:r>
      <w:r w:rsidRPr="0024708D">
        <w:rPr>
          <w:sz w:val="16"/>
        </w:rPr>
        <w:t xml:space="preserve"> </w:t>
      </w:r>
      <w:r w:rsidRPr="0024708D">
        <w:rPr>
          <w:rStyle w:val="StyleUnderline"/>
        </w:rPr>
        <w:t>This will eventually allow China to compete across the board, around the globe and throughout space. China will probably catch up with European commercial space assets and policies before 2020.</w:t>
      </w:r>
      <w:r w:rsidRPr="0024708D">
        <w:rPr>
          <w:sz w:val="16"/>
        </w:rPr>
        <w:t xml:space="preserve"> Its navigation system, </w:t>
      </w:r>
      <w:proofErr w:type="spellStart"/>
      <w:r w:rsidRPr="0024708D">
        <w:rPr>
          <w:rStyle w:val="StyleUnderline"/>
        </w:rPr>
        <w:t>Beidou</w:t>
      </w:r>
      <w:proofErr w:type="spellEnd"/>
      <w:r w:rsidRPr="0024708D">
        <w:rPr>
          <w:rStyle w:val="StyleUnderline"/>
        </w:rPr>
        <w:t>, will be operational before</w:t>
      </w:r>
      <w:r w:rsidRPr="0024708D">
        <w:rPr>
          <w:sz w:val="16"/>
        </w:rPr>
        <w:t xml:space="preserve"> its European counterpart, </w:t>
      </w:r>
      <w:r w:rsidRPr="0024708D">
        <w:rPr>
          <w:rStyle w:val="StyleUnderline"/>
        </w:rPr>
        <w:t>Galileo</w:t>
      </w:r>
      <w:r w:rsidRPr="0024708D">
        <w:rPr>
          <w:sz w:val="16"/>
        </w:rPr>
        <w:t>, and the Long March 5 family of launch vehicles, slated for use starting in 2014, will outperform Ariane 5 and its foreseen successors. China will subsequently land a "</w:t>
      </w:r>
      <w:proofErr w:type="spellStart"/>
      <w:r w:rsidRPr="0024708D">
        <w:rPr>
          <w:sz w:val="16"/>
        </w:rPr>
        <w:t>taikonaut</w:t>
      </w:r>
      <w:proofErr w:type="spellEnd"/>
      <w:r w:rsidRPr="0024708D">
        <w:rPr>
          <w:sz w:val="16"/>
        </w:rPr>
        <w:t xml:space="preserve">" on the moon in the middle of the next decade, at roughly the same time that China's GDP is projected to exceed that of the U.S. -- a subtle soft-power means of highlighting China's growing influence. </w:t>
      </w:r>
    </w:p>
    <w:p w:rsidR="00565A1B" w:rsidRPr="0024708D" w:rsidRDefault="00565A1B" w:rsidP="00565A1B">
      <w:pPr>
        <w:rPr>
          <w:sz w:val="16"/>
        </w:rPr>
      </w:pPr>
      <w:r w:rsidRPr="0024708D">
        <w:rPr>
          <w:sz w:val="16"/>
        </w:rPr>
        <w:t xml:space="preserve">A Chinese moon landing ought not to represent an existential threat to U.S. space leadership, given that the U.S. landed on the moon more than 40 years ago and remains far ahead in all fields. However, </w:t>
      </w:r>
      <w:r w:rsidRPr="0024708D">
        <w:rPr>
          <w:rStyle w:val="Emphasis"/>
        </w:rPr>
        <w:t>if the U.S. remains stuck on the International Space Station</w:t>
      </w:r>
      <w:r w:rsidRPr="0024708D">
        <w:rPr>
          <w:sz w:val="16"/>
        </w:rPr>
        <w:t xml:space="preserve"> (ISS) along with Europe, Russia, Japan and other station partners </w:t>
      </w:r>
      <w:r w:rsidRPr="0024708D">
        <w:rPr>
          <w:rStyle w:val="Emphasis"/>
        </w:rPr>
        <w:t>while China invites astronauts from around the world to visit the moon on board Chinese landers</w:t>
      </w:r>
      <w:r w:rsidRPr="0024708D">
        <w:rPr>
          <w:sz w:val="16"/>
        </w:rPr>
        <w:t xml:space="preserve">, </w:t>
      </w:r>
      <w:r w:rsidRPr="0024708D">
        <w:rPr>
          <w:rStyle w:val="StyleUnderline"/>
        </w:rPr>
        <w:t xml:space="preserve">the U.S. will certainly </w:t>
      </w:r>
      <w:r w:rsidRPr="0024708D">
        <w:rPr>
          <w:rStyle w:val="Emphasis"/>
        </w:rPr>
        <w:t>lose its soft-power edge in space for the first time in nearly half a century.</w:t>
      </w:r>
      <w:r w:rsidRPr="0024708D">
        <w:rPr>
          <w:sz w:val="16"/>
        </w:rPr>
        <w:t xml:space="preserve"> It is </w:t>
      </w:r>
      <w:r w:rsidRPr="0024708D">
        <w:rPr>
          <w:rStyle w:val="StyleUnderline"/>
        </w:rPr>
        <w:t>possible that policymakers in the West will not understand the deeper, underlying significance of this moment and that the event will attract attention in neither Europe nor the U.</w:t>
      </w:r>
      <w:r w:rsidRPr="0024708D">
        <w:rPr>
          <w:sz w:val="16"/>
        </w:rPr>
        <w:t xml:space="preserve">S. After all, little has been made of the fact that once the Space Shuttle is retired this year, NASA will be forced to pay Russia to fly U.S. astronauts to the ISS at a cost of $75 million for each round-trip ticket. </w:t>
      </w:r>
    </w:p>
    <w:p w:rsidR="00565A1B" w:rsidRPr="0024708D" w:rsidRDefault="00565A1B" w:rsidP="00565A1B">
      <w:r w:rsidRPr="0024708D">
        <w:rPr>
          <w:sz w:val="16"/>
        </w:rPr>
        <w:t xml:space="preserve">In any case, </w:t>
      </w:r>
      <w:r w:rsidRPr="0024708D">
        <w:rPr>
          <w:rStyle w:val="StyleUnderline"/>
        </w:rPr>
        <w:t>increased global activity in space is making space</w:t>
      </w:r>
      <w:r w:rsidRPr="0024708D">
        <w:rPr>
          <w:sz w:val="16"/>
        </w:rPr>
        <w:t xml:space="preserve">, especially in the specific orbits used for particular kinds of activities, more and more congested, </w:t>
      </w:r>
      <w:r w:rsidRPr="0024708D">
        <w:rPr>
          <w:rStyle w:val="StyleUnderline"/>
        </w:rPr>
        <w:t>competitive and contested</w:t>
      </w:r>
      <w:r w:rsidRPr="0024708D">
        <w:rPr>
          <w:sz w:val="16"/>
        </w:rPr>
        <w:t xml:space="preserve">. </w:t>
      </w:r>
      <w:r w:rsidRPr="0024708D">
        <w:rPr>
          <w:rStyle w:val="StyleUnderline"/>
        </w:rPr>
        <w:t>This situation impairs U.S. freedom of action, thereby diminishing the strategic and asymmetric advantage the U.S. currently derives from its dominance in space</w:t>
      </w:r>
      <w:r w:rsidRPr="0024708D">
        <w:rPr>
          <w:sz w:val="16"/>
        </w:rPr>
        <w:t xml:space="preserve">. In the management of orbits and space access, as in business when a resource becomes a commodity, old space will have to be managed and new space will have to be found. </w:t>
      </w:r>
    </w:p>
    <w:p w:rsidR="00565A1B" w:rsidRPr="0024708D" w:rsidRDefault="00565A1B" w:rsidP="00565A1B">
      <w:pPr>
        <w:rPr>
          <w:sz w:val="16"/>
        </w:rPr>
      </w:pPr>
      <w:r w:rsidRPr="0024708D">
        <w:rPr>
          <w:sz w:val="16"/>
        </w:rPr>
        <w:t xml:space="preserve">Global Impact </w:t>
      </w:r>
    </w:p>
    <w:p w:rsidR="00565A1B" w:rsidRPr="0024708D" w:rsidRDefault="00565A1B" w:rsidP="00565A1B">
      <w:pPr>
        <w:rPr>
          <w:sz w:val="16"/>
        </w:rPr>
      </w:pPr>
      <w:r w:rsidRPr="0024708D">
        <w:rPr>
          <w:sz w:val="16"/>
        </w:rPr>
        <w:t xml:space="preserve">The impact of China's space policy has already been felt in many corners. Since its first unmanned test flight of the </w:t>
      </w:r>
      <w:proofErr w:type="spellStart"/>
      <w:r w:rsidRPr="0024708D">
        <w:rPr>
          <w:sz w:val="16"/>
        </w:rPr>
        <w:t>Shenzhou</w:t>
      </w:r>
      <w:proofErr w:type="spellEnd"/>
      <w:r w:rsidRPr="0024708D">
        <w:rPr>
          <w:sz w:val="16"/>
        </w:rPr>
        <w:t xml:space="preserve"> capsule in 1999, </w:t>
      </w:r>
      <w:r w:rsidRPr="0024708D">
        <w:rPr>
          <w:rStyle w:val="StyleUnderline"/>
        </w:rPr>
        <w:t>China has made its mark in space, particularly in the cyber domain. China has used ground-based lasers to blind reconnaissance satellites, rerouted vast amounts of Internet traffic through its servers and tested microsatellites with suspected anti-satellite capabilities</w:t>
      </w:r>
      <w:r w:rsidRPr="0024708D">
        <w:rPr>
          <w:sz w:val="16"/>
        </w:rPr>
        <w:t xml:space="preserve">. These activities have been hard to prove and nearly impossible to address, since they have all occurred in domains where the legal framework is still quite young and weak. </w:t>
      </w:r>
    </w:p>
    <w:p w:rsidR="00565A1B" w:rsidRPr="0024708D" w:rsidRDefault="00565A1B" w:rsidP="00565A1B">
      <w:pPr>
        <w:rPr>
          <w:sz w:val="16"/>
        </w:rPr>
      </w:pPr>
      <w:r w:rsidRPr="0024708D">
        <w:rPr>
          <w:rStyle w:val="StyleUnderline"/>
        </w:rPr>
        <w:t>The ASAT test</w:t>
      </w:r>
      <w:r w:rsidRPr="0024708D">
        <w:rPr>
          <w:sz w:val="16"/>
        </w:rPr>
        <w:t xml:space="preserve"> mentioned earlier, however, </w:t>
      </w:r>
      <w:r w:rsidRPr="0024708D">
        <w:rPr>
          <w:rStyle w:val="StyleUnderline"/>
        </w:rPr>
        <w:t>provided a clear and concrete demonstration of Chinese capabilities, which happen to be similar to the ones needed for missile defense against ICBMs</w:t>
      </w:r>
      <w:r w:rsidRPr="0024708D">
        <w:rPr>
          <w:sz w:val="16"/>
        </w:rPr>
        <w:t xml:space="preserve">. It also demonstrated the vulnerability of space assets, especially those with national security value, not only to direct attack, but also to debris. This single event increased the total amount of orbital debris by more than 15 percent. </w:t>
      </w:r>
      <w:r w:rsidRPr="0024708D">
        <w:rPr>
          <w:rStyle w:val="StyleUnderline"/>
        </w:rPr>
        <w:t>Many earth-observation satellites and the ISS have already had to modify their orbits to avoid collision</w:t>
      </w:r>
      <w:r w:rsidRPr="0024708D">
        <w:rPr>
          <w:sz w:val="16"/>
        </w:rPr>
        <w:t xml:space="preserve">. As a result, the U.N. Committee on the Peaceful Uses of Outer Space, which had been dormant for decades, has re-emerged as a very convenient venue to push for "rules of the road" or a "code of conduct" in space. </w:t>
      </w:r>
      <w:r w:rsidRPr="0024708D">
        <w:rPr>
          <w:rStyle w:val="StyleUnderline"/>
        </w:rPr>
        <w:t>The incident also triggered cooperation throughout the West on space situation awareness</w:t>
      </w:r>
      <w:r w:rsidRPr="0024708D">
        <w:rPr>
          <w:sz w:val="16"/>
        </w:rPr>
        <w:t xml:space="preserve">. In years to come, the ASAT test will certainly result in many changes in the design and operation of space assets, while also promoting the use of substitutes for space assets and decreased dependence on space. </w:t>
      </w:r>
    </w:p>
    <w:p w:rsidR="00565A1B" w:rsidRPr="0024708D" w:rsidRDefault="00565A1B" w:rsidP="00565A1B">
      <w:pPr>
        <w:rPr>
          <w:sz w:val="16"/>
        </w:rPr>
      </w:pPr>
      <w:r w:rsidRPr="0024708D">
        <w:rPr>
          <w:sz w:val="16"/>
        </w:rPr>
        <w:t xml:space="preserve">According to "The Space Report 2011," published by the Space Foundation, global economic activity associated with space was approximately $276.52 billion in 2010. China has not yet made significant inroads into this activity in satellite manufacturing and space services on the global market. However, it is difficult to imagine a mid-term future without Chinese commercial launch services and satellites. China will be a player in commercial space, and this will naturally have a significant impact on European space policy, which has traditionally focused on this sector. It is not difficult to imagine that China will account for half of the commercial launches and satellites by 2020. This will be made possible by China's cash reserves and the development of new space technologies as China pursues its human lunar program. Building on its previous experience, China will compete in the international market for space assets based on cost advantages. As a result, </w:t>
      </w:r>
      <w:r w:rsidRPr="0024708D">
        <w:rPr>
          <w:rStyle w:val="StyleUnderline"/>
        </w:rPr>
        <w:t>the West will have to leverage its technological advantage in order to remain competitiv</w:t>
      </w:r>
      <w:r w:rsidRPr="0024708D">
        <w:rPr>
          <w:sz w:val="16"/>
        </w:rPr>
        <w:t xml:space="preserve">e. In other words, the race between the Western technological edge and Chinese cost advantages in the high-technology space market is already on. </w:t>
      </w:r>
    </w:p>
    <w:p w:rsidR="00565A1B" w:rsidRPr="0024708D" w:rsidRDefault="00565A1B" w:rsidP="00565A1B">
      <w:pPr>
        <w:rPr>
          <w:sz w:val="16"/>
        </w:rPr>
      </w:pPr>
      <w:r w:rsidRPr="0024708D">
        <w:rPr>
          <w:sz w:val="16"/>
        </w:rPr>
        <w:t xml:space="preserve">However, </w:t>
      </w:r>
      <w:r w:rsidRPr="0024708D">
        <w:rPr>
          <w:rStyle w:val="StyleUnderline"/>
        </w:rPr>
        <w:t>it is far from certain that China will have a decisive edge in commercial space products.</w:t>
      </w:r>
      <w:r w:rsidRPr="0024708D">
        <w:rPr>
          <w:sz w:val="16"/>
        </w:rPr>
        <w:t xml:space="preserve"> Unlike many of the other goods that China manufactures, the Chinese space program is primarily designed to meet national needs, rather than being designed and built solely to minimize costs. </w:t>
      </w:r>
      <w:r w:rsidRPr="0024708D">
        <w:rPr>
          <w:rStyle w:val="StyleUnderline"/>
        </w:rPr>
        <w:t>Considerations such as reliability and responsiveness</w:t>
      </w:r>
      <w:r w:rsidRPr="0024708D">
        <w:rPr>
          <w:sz w:val="16"/>
        </w:rPr>
        <w:t xml:space="preserve">, as well as a host of other domestic industrial and political factors, </w:t>
      </w:r>
      <w:r w:rsidRPr="0024708D">
        <w:rPr>
          <w:rStyle w:val="StyleUnderline"/>
        </w:rPr>
        <w:t>mean that in the long run</w:t>
      </w:r>
      <w:r w:rsidRPr="0024708D">
        <w:rPr>
          <w:sz w:val="16"/>
        </w:rPr>
        <w:t xml:space="preserve">, it is quite possible that </w:t>
      </w:r>
      <w:r w:rsidRPr="0024708D">
        <w:rPr>
          <w:rStyle w:val="StyleUnderline"/>
        </w:rPr>
        <w:t>China might find itself undercut commercially by other space powers</w:t>
      </w:r>
      <w:r w:rsidRPr="0024708D">
        <w:rPr>
          <w:sz w:val="16"/>
        </w:rPr>
        <w:t xml:space="preserve"> -- especially if fears about yuan inflation prove true. Indeed, in coming years, it is entirely possible that the Long March launch systems will not be able to compete with Russian Proton rockets launched from Kazakhstan. </w:t>
      </w:r>
    </w:p>
    <w:p w:rsidR="00565A1B" w:rsidRPr="0024708D" w:rsidRDefault="00565A1B" w:rsidP="00565A1B">
      <w:pPr>
        <w:rPr>
          <w:sz w:val="16"/>
        </w:rPr>
      </w:pPr>
      <w:r w:rsidRPr="0024708D">
        <w:rPr>
          <w:sz w:val="16"/>
        </w:rPr>
        <w:t xml:space="preserve">In the past decade, between the ASAT test and the flights of the </w:t>
      </w:r>
      <w:proofErr w:type="spellStart"/>
      <w:r w:rsidRPr="0024708D">
        <w:rPr>
          <w:sz w:val="16"/>
        </w:rPr>
        <w:t>Shenzou</w:t>
      </w:r>
      <w:proofErr w:type="spellEnd"/>
      <w:r w:rsidRPr="0024708D">
        <w:rPr>
          <w:sz w:val="16"/>
        </w:rPr>
        <w:t xml:space="preserve"> capsule, China has used space quite effectively for both hard- and soft-power purposes. In the future, we can expect that, as the Chinese human spaceflight program advances, China's space-based military capabilities will follow suit. Landing a Chinese </w:t>
      </w:r>
      <w:proofErr w:type="spellStart"/>
      <w:r w:rsidRPr="0024708D">
        <w:rPr>
          <w:sz w:val="16"/>
        </w:rPr>
        <w:t>taikonaut</w:t>
      </w:r>
      <w:proofErr w:type="spellEnd"/>
      <w:r w:rsidRPr="0024708D">
        <w:rPr>
          <w:sz w:val="16"/>
        </w:rPr>
        <w:t xml:space="preserve"> on the moon and inviting other nations to join the adventure will not only impact the global perception of China, but will also be an indication of the progress of China's military capabilities. </w:t>
      </w:r>
    </w:p>
    <w:p w:rsidR="00565A1B" w:rsidRPr="0024708D" w:rsidRDefault="00565A1B" w:rsidP="00565A1B">
      <w:pPr>
        <w:rPr>
          <w:sz w:val="16"/>
        </w:rPr>
      </w:pPr>
      <w:r w:rsidRPr="0024708D">
        <w:rPr>
          <w:sz w:val="16"/>
        </w:rPr>
        <w:t xml:space="preserve">Regionally, given recent shifts in Japanese geopolitical thinking regarding its regional role, it is not impossible to imagine growing intra-Asian cooperation in space. Indeed, there is a sense at the diplomatic level that China and Japan will have to come to some understanding regarding space as both nations continue to pursue increasingly high-profile exploration programs. Strong regional space cooperation in Asia would most certainly allow Asia to become a very strong peer competitor to the West. </w:t>
      </w:r>
    </w:p>
    <w:p w:rsidR="00565A1B" w:rsidRPr="0024708D" w:rsidRDefault="00565A1B" w:rsidP="00565A1B">
      <w:pPr>
        <w:rPr>
          <w:sz w:val="16"/>
        </w:rPr>
      </w:pPr>
      <w:r w:rsidRPr="0024708D">
        <w:rPr>
          <w:sz w:val="16"/>
        </w:rPr>
        <w:t xml:space="preserve">More broadly, the other BRIC countries, with the exception of Russia, currently lag behind China in space. And although Russia has recently increased funding for its space program, this alone will not guarantee an indefinite lead over China. India's space program is still addressing the difficulties of evolving beyond its early initial focus on sustainable development applications. India has announced its intention to pursue a human spaceflight program, but it is still quite far behind China. Finally, the Brazilian space program is still in its infancy and is unlikely to catch up to China any time soon without a significant regional effort. </w:t>
      </w:r>
    </w:p>
    <w:p w:rsidR="00565A1B" w:rsidRPr="0024708D" w:rsidRDefault="00565A1B" w:rsidP="00565A1B">
      <w:pPr>
        <w:rPr>
          <w:sz w:val="16"/>
        </w:rPr>
      </w:pPr>
      <w:r w:rsidRPr="0024708D">
        <w:rPr>
          <w:sz w:val="16"/>
        </w:rPr>
        <w:t xml:space="preserve">In coming decades, </w:t>
      </w:r>
      <w:r w:rsidRPr="0024708D">
        <w:rPr>
          <w:rStyle w:val="StyleUnderline"/>
        </w:rPr>
        <w:t>China's size, worldview and economic growth give it the potential to overtake the Western world in space activity</w:t>
      </w:r>
      <w:r w:rsidRPr="0024708D">
        <w:rPr>
          <w:sz w:val="16"/>
        </w:rPr>
        <w:t xml:space="preserve">. Europe will be the first to feel acute pressure from China's growing space program, particularly with respect to Europe's commercial space market share. By 2025, if a </w:t>
      </w:r>
      <w:proofErr w:type="spellStart"/>
      <w:r w:rsidRPr="0024708D">
        <w:rPr>
          <w:sz w:val="16"/>
        </w:rPr>
        <w:t>taikonaut</w:t>
      </w:r>
      <w:proofErr w:type="spellEnd"/>
      <w:r w:rsidRPr="0024708D">
        <w:rPr>
          <w:sz w:val="16"/>
        </w:rPr>
        <w:t xml:space="preserve"> does land on the moon, Europe will appear -- and indeed will be -- passé in both technological and economic terms. </w:t>
      </w:r>
    </w:p>
    <w:p w:rsidR="00565A1B" w:rsidRPr="0024708D" w:rsidRDefault="00565A1B" w:rsidP="00565A1B">
      <w:pPr>
        <w:rPr>
          <w:sz w:val="16"/>
        </w:rPr>
      </w:pPr>
      <w:r w:rsidRPr="0024708D">
        <w:rPr>
          <w:sz w:val="16"/>
        </w:rPr>
        <w:t>At first glance, the situation for the U.S. space program might appear to be different. Not only did the U.S. land astronauts on the moon in 1969, but the U.S. is also spending some $60 billion a year in space -- two-thirds of which finance space-based national security assets and operations. As a consequence, the U.S. space industry could conceivably be lulled into a false sense of security and fail to compete aggressively on the commercial market.</w:t>
      </w:r>
    </w:p>
    <w:p w:rsidR="00565A1B" w:rsidRPr="0024708D" w:rsidRDefault="00565A1B" w:rsidP="00565A1B">
      <w:pPr>
        <w:rPr>
          <w:sz w:val="16"/>
        </w:rPr>
      </w:pPr>
      <w:r w:rsidRPr="0024708D">
        <w:rPr>
          <w:sz w:val="16"/>
        </w:rPr>
        <w:t xml:space="preserve">However, experience has shown that </w:t>
      </w:r>
      <w:r w:rsidRPr="0024708D">
        <w:rPr>
          <w:rStyle w:val="StyleUnderline"/>
        </w:rPr>
        <w:t>budget size is not a reliable indicator of the security of space assets themselves</w:t>
      </w:r>
      <w:r w:rsidRPr="0024708D">
        <w:rPr>
          <w:sz w:val="16"/>
        </w:rPr>
        <w:t xml:space="preserve">. It is easy to state, as did U.S. President Barack Obama on April 15, 2010, that the moon is not of significant interest and that "We've been there before." But the fact is, the U.S. would be hard-pressed to land another astronaut on the moon by 2025, given the difficulty in finding a reliable and affordable replacement for the Space Shuttle. Before the recent budget freeze, NASA had been unable to produce the heavy launch vehicle needed to go beyond low earth orbit, as mandated by Congress. NASA subsequently lost $6 billion in budgeting dedicated to the program for the period 2011-2015, and such a launcher will not be available before 2020 at best. </w:t>
      </w:r>
    </w:p>
    <w:p w:rsidR="00565A1B" w:rsidRPr="0024708D" w:rsidRDefault="00565A1B" w:rsidP="00565A1B">
      <w:pPr>
        <w:rPr>
          <w:rStyle w:val="StyleUnderline"/>
        </w:rPr>
      </w:pPr>
      <w:r w:rsidRPr="0024708D">
        <w:rPr>
          <w:sz w:val="16"/>
        </w:rPr>
        <w:t xml:space="preserve">Although China's space program has historically been isolated and forced into the indigenous development of a number of capabilities, it has more recently tried to engage internationally. As it grows, China will attract more and more partners. In March, the European Union released space-policy guidance directing member states to cooperate more closely with China on space technology and exploration. </w:t>
      </w:r>
      <w:r w:rsidRPr="0024708D">
        <w:rPr>
          <w:rStyle w:val="StyleUnderline"/>
        </w:rPr>
        <w:t>Although current U.S. space policy explicitly encourages more international cooperation, such cooperation with China is not in the cards. For that matter, even U.S.-EU cooperation has declined sharply</w:t>
      </w:r>
      <w:r w:rsidRPr="0024708D">
        <w:rPr>
          <w:sz w:val="16"/>
        </w:rPr>
        <w:t xml:space="preserve">, resulting in a great deal of frustration in Europe. America's other main partner in space, Japan, was already struggling with strict budget limitations, despite the recent successes of its space agency. And the budgetary impact of the 2011 Tohoku earthquake and subsequent tsunami has yet to be fully felt. </w:t>
      </w:r>
      <w:r w:rsidRPr="0024708D">
        <w:rPr>
          <w:rStyle w:val="StyleUnderline"/>
        </w:rPr>
        <w:t xml:space="preserve">Although Japan has expressed a commitment to continue its space activities, these events make it unlikely that Japan will either accelerate its space program or significantly increase its budget for space anytime soon. </w:t>
      </w:r>
    </w:p>
    <w:p w:rsidR="00565A1B" w:rsidRPr="0024708D" w:rsidRDefault="00565A1B" w:rsidP="00565A1B">
      <w:pPr>
        <w:rPr>
          <w:sz w:val="16"/>
        </w:rPr>
      </w:pPr>
      <w:r w:rsidRPr="0024708D">
        <w:rPr>
          <w:sz w:val="16"/>
        </w:rPr>
        <w:t>Even without considering the national benefits it has generated, China's space program has already made a significant contribution to the global understanding of space activity by demonstrating that space must now be shared and managed at the international level. As China grows in space and introduces other nations to space, this will become all the more critical. Space is becoming commoditized, and as the knowledge necessary to use it diffuses and space applications themselves become commonplace, space will no longer be the domain of the few and the brave</w:t>
      </w:r>
      <w:r w:rsidRPr="0024708D">
        <w:rPr>
          <w:rStyle w:val="StyleUnderline"/>
        </w:rPr>
        <w:t>. Though the asymmetric military and economic advantages the U.S. derives from using space still exist, they are decreasing</w:t>
      </w:r>
      <w:r w:rsidRPr="0024708D">
        <w:rPr>
          <w:sz w:val="16"/>
        </w:rPr>
        <w:t xml:space="preserve"> quickly. </w:t>
      </w:r>
    </w:p>
    <w:p w:rsidR="00565A1B" w:rsidRPr="0024708D" w:rsidRDefault="00565A1B" w:rsidP="00565A1B">
      <w:r w:rsidRPr="0024708D">
        <w:rPr>
          <w:sz w:val="16"/>
        </w:rPr>
        <w:t xml:space="preserve">For the near future, China will not be able to compete directly with Western nations in terms of military space, but it will certainly be able deny them the use of those capabilities. </w:t>
      </w:r>
      <w:r w:rsidRPr="0024708D">
        <w:rPr>
          <w:rStyle w:val="StyleUnderline"/>
        </w:rPr>
        <w:t>If by the end of this decade the U.S. is not able to structure truly effective international cooperation or mutually beneficial bilateral cooperation in civil space beyond the limited scope of the ISS</w:t>
      </w:r>
      <w:r w:rsidRPr="0024708D">
        <w:rPr>
          <w:sz w:val="16"/>
        </w:rPr>
        <w:t xml:space="preserve">, </w:t>
      </w:r>
      <w:r w:rsidRPr="0024708D">
        <w:rPr>
          <w:rStyle w:val="Emphasis"/>
        </w:rPr>
        <w:t>China will be able to use the leverage of its space program as a foreign policy tool without any meaningful competition</w:t>
      </w:r>
      <w:r w:rsidRPr="0024708D">
        <w:rPr>
          <w:sz w:val="16"/>
        </w:rPr>
        <w:t xml:space="preserve">. </w:t>
      </w:r>
    </w:p>
    <w:p w:rsidR="00565A1B" w:rsidRPr="0024708D" w:rsidRDefault="00565A1B" w:rsidP="00565A1B"/>
    <w:p w:rsidR="000D75F9" w:rsidRPr="0024708D" w:rsidRDefault="00BD0AFA" w:rsidP="000D75F9">
      <w:pPr>
        <w:pStyle w:val="Heading4"/>
      </w:pPr>
      <w:r w:rsidRPr="0024708D">
        <w:t xml:space="preserve">Plan key to space leadership --- snubbing China makes us look outdated and bitter --- total </w:t>
      </w:r>
      <w:proofErr w:type="spellStart"/>
      <w:r w:rsidRPr="0024708D">
        <w:t>unipolarity</w:t>
      </w:r>
      <w:proofErr w:type="spellEnd"/>
      <w:r w:rsidRPr="0024708D">
        <w:t xml:space="preserve"> is dead </w:t>
      </w:r>
    </w:p>
    <w:p w:rsidR="000D75F9" w:rsidRPr="0024708D" w:rsidRDefault="000D75F9" w:rsidP="000D75F9">
      <w:r w:rsidRPr="0024708D">
        <w:rPr>
          <w:b/>
        </w:rPr>
        <w:t>Johnson-</w:t>
      </w:r>
      <w:proofErr w:type="spellStart"/>
      <w:r w:rsidRPr="0024708D">
        <w:rPr>
          <w:b/>
        </w:rPr>
        <w:t>Freese</w:t>
      </w:r>
      <w:proofErr w:type="spellEnd"/>
      <w:r w:rsidRPr="0024708D">
        <w:rPr>
          <w:b/>
        </w:rPr>
        <w:t xml:space="preserve"> 15</w:t>
      </w:r>
      <w:r w:rsidRPr="0024708D">
        <w:t xml:space="preserve"> [Joan Johnson-</w:t>
      </w:r>
      <w:proofErr w:type="spellStart"/>
      <w:r w:rsidRPr="0024708D">
        <w:t>Freese</w:t>
      </w:r>
      <w:proofErr w:type="spellEnd"/>
      <w:r w:rsidRPr="0024708D">
        <w:t xml:space="preserve"> is Professor of National Security Affairs at the Naval War College, Testimony before the U.S.-China Economic &amp; Security Review Commission</w:t>
      </w:r>
    </w:p>
    <w:p w:rsidR="000D75F9" w:rsidRPr="0024708D" w:rsidRDefault="000D75F9" w:rsidP="000D75F9">
      <w:r w:rsidRPr="0024708D">
        <w:t xml:space="preserve">“China’s Space &amp; </w:t>
      </w:r>
      <w:proofErr w:type="spellStart"/>
      <w:r w:rsidRPr="0024708D">
        <w:t>Counterspace</w:t>
      </w:r>
      <w:proofErr w:type="spellEnd"/>
      <w:r w:rsidRPr="0024708D">
        <w:t xml:space="preserve"> Programs,” February 18, 2015]</w:t>
      </w:r>
    </w:p>
    <w:p w:rsidR="000D75F9" w:rsidRPr="0024708D" w:rsidRDefault="000D75F9" w:rsidP="000D75F9"/>
    <w:p w:rsidR="000D75F9" w:rsidRPr="0024708D" w:rsidRDefault="000D75F9" w:rsidP="000D75F9">
      <w:pPr>
        <w:rPr>
          <w:sz w:val="16"/>
        </w:rPr>
      </w:pPr>
      <w:r w:rsidRPr="0024708D">
        <w:rPr>
          <w:rStyle w:val="StyleUnderline"/>
        </w:rPr>
        <w:t>Chinese politicians are interested in the ISS for symbolic reasons</w:t>
      </w:r>
      <w:r w:rsidRPr="0024708D">
        <w:rPr>
          <w:sz w:val="16"/>
        </w:rPr>
        <w:t xml:space="preserve">, specifically, </w:t>
      </w:r>
      <w:r w:rsidRPr="0024708D">
        <w:rPr>
          <w:rStyle w:val="StyleUnderline"/>
        </w:rPr>
        <w:t>being accepted as part of the international family of spacefaring nations as a sign of regime legitimacy</w:t>
      </w:r>
      <w:r w:rsidRPr="0024708D">
        <w:rPr>
          <w:sz w:val="16"/>
        </w:rPr>
        <w:t xml:space="preserve">. But </w:t>
      </w:r>
      <w:r w:rsidRPr="0024708D">
        <w:rPr>
          <w:rStyle w:val="StyleUnderline"/>
        </w:rPr>
        <w:t>it is unrealistic to expect withholding U.S. cooperation on space issues can influence regime change in China</w:t>
      </w:r>
      <w:r w:rsidRPr="0024708D">
        <w:rPr>
          <w:sz w:val="16"/>
        </w:rPr>
        <w:t>. A similar approach was considered with the Soviet Union, and it failed. Further, in terms of the U.S. doing China a favor by working with it, perhaps ironically many Chinese space professionals fear that cooperation with the United States would just slow them down. American politics are viewed as fickle and without the will to see programs to completion. This view is reflected in changing European views regarding space leadership. A 2013 piece in Germany’s Der Spiegel suggested that Europe is thinking of redirecting its primary space alliance from the United States to China, due to China’s “rising power” status in space.41</w:t>
      </w:r>
    </w:p>
    <w:p w:rsidR="000D75F9" w:rsidRPr="0024708D" w:rsidRDefault="000D75F9" w:rsidP="000D75F9">
      <w:pPr>
        <w:rPr>
          <w:rStyle w:val="StyleUnderline"/>
        </w:rPr>
      </w:pPr>
      <w:r w:rsidRPr="0024708D">
        <w:rPr>
          <w:sz w:val="16"/>
        </w:rPr>
        <w:t xml:space="preserve">The question of whether China is challenging U.S. leadership in space has received considerable media attention in the form of a U.S. – China “space race,” prompted largely by perceptions of declining U.S. space leadership. </w:t>
      </w:r>
      <w:r w:rsidRPr="0024708D">
        <w:rPr>
          <w:rStyle w:val="StyleUnderline"/>
        </w:rPr>
        <w:t>The U.S. civil space program is not dying, military space activities continue to expand, and no country is doing anything in space that has not already been done by the United States</w:t>
      </w:r>
      <w:r w:rsidRPr="0024708D">
        <w:rPr>
          <w:sz w:val="16"/>
        </w:rPr>
        <w:t xml:space="preserve">. But having started with such a spectacular accomplishment as the Apollo Program, </w:t>
      </w:r>
      <w:r w:rsidRPr="0024708D">
        <w:rPr>
          <w:rStyle w:val="StyleUnderline"/>
        </w:rPr>
        <w:t>it has been difficult to maintain the public enthusiasm required to fund further space spectaculars, such as a human spaceflight mission to Mars.</w:t>
      </w:r>
      <w:r w:rsidRPr="0024708D">
        <w:rPr>
          <w:sz w:val="16"/>
        </w:rPr>
        <w:t xml:space="preserve"> Although not completely unsupportive, the U.S. public treats the space program as expendable to other government programs. The reality is that </w:t>
      </w:r>
      <w:r w:rsidRPr="0024708D">
        <w:rPr>
          <w:rStyle w:val="StyleUnderline"/>
        </w:rPr>
        <w:t>space</w:t>
      </w:r>
      <w:r w:rsidRPr="0024708D">
        <w:rPr>
          <w:sz w:val="16"/>
        </w:rPr>
        <w:t xml:space="preserve">, as with other areas of international relations, </w:t>
      </w:r>
      <w:r w:rsidRPr="0024708D">
        <w:rPr>
          <w:rStyle w:val="StyleUnderline"/>
        </w:rPr>
        <w:t>will likely be a multipolar environment in the future</w:t>
      </w:r>
      <w:r w:rsidRPr="0024708D">
        <w:rPr>
          <w:sz w:val="16"/>
        </w:rPr>
        <w:t xml:space="preserve">.42 </w:t>
      </w:r>
      <w:r w:rsidRPr="0024708D">
        <w:rPr>
          <w:rStyle w:val="Emphasis"/>
        </w:rPr>
        <w:t>America’s unipolar moment is over, and as long</w:t>
      </w:r>
      <w:r w:rsidRPr="0024708D">
        <w:rPr>
          <w:rStyle w:val="StyleUnderline"/>
        </w:rPr>
        <w:t xml:space="preserve"> as it is reluctant to work with rising partners such as China, the </w:t>
      </w:r>
      <w:r w:rsidRPr="0024708D">
        <w:rPr>
          <w:rStyle w:val="Emphasis"/>
        </w:rPr>
        <w:t>perception of its space leadership will continue to decline as well</w:t>
      </w:r>
      <w:r w:rsidRPr="0024708D">
        <w:rPr>
          <w:sz w:val="16"/>
        </w:rPr>
        <w:t xml:space="preserve">. That is not to say that the United States will not continue to lead in some areas of space activity. If only by virtue of a heftier budget, </w:t>
      </w:r>
      <w:r w:rsidRPr="0024708D">
        <w:rPr>
          <w:rStyle w:val="StyleUnderline"/>
        </w:rPr>
        <w:t>the United States will be able to lead in select areas.</w:t>
      </w:r>
      <w:r w:rsidRPr="0024708D">
        <w:rPr>
          <w:sz w:val="16"/>
        </w:rPr>
        <w:t xml:space="preserve"> </w:t>
      </w:r>
      <w:r w:rsidRPr="0024708D">
        <w:rPr>
          <w:rStyle w:val="Emphasis"/>
        </w:rPr>
        <w:t>But the days of total leadership are over</w:t>
      </w:r>
      <w:r w:rsidRPr="0024708D">
        <w:rPr>
          <w:sz w:val="16"/>
        </w:rPr>
        <w:t xml:space="preserve">. It will be a tough pill to swallow for those who crave exceptionalism— but if we are unwilling to pay the price tag, then swallow it, we must.43 In that respect, </w:t>
      </w:r>
      <w:r w:rsidRPr="0024708D">
        <w:rPr>
          <w:rStyle w:val="StyleUnderline"/>
        </w:rPr>
        <w:t>China has not “usurped” the perception of U.S. space leadership, it is being ceded to them.</w:t>
      </w:r>
    </w:p>
    <w:p w:rsidR="000D75F9" w:rsidRPr="0024708D" w:rsidRDefault="000D75F9" w:rsidP="000D75F9">
      <w:pPr>
        <w:rPr>
          <w:sz w:val="16"/>
        </w:rPr>
      </w:pPr>
      <w:r w:rsidRPr="0024708D">
        <w:rPr>
          <w:sz w:val="16"/>
        </w:rPr>
        <w:t>This rebuttal to Congressman Wolf’s views assumes that the United States has a choice regarding whether or not to work with China. If</w:t>
      </w:r>
      <w:r w:rsidRPr="0024708D">
        <w:rPr>
          <w:rStyle w:val="StyleUnderline"/>
        </w:rPr>
        <w:t>, however, sustainability of the space environment upon which the U.S. generally and the U.S. military specifically relies upon for advantages is to be maintained, the space debris issue alone requires that the U.S. not exclude diplomacy as a policy option</w:t>
      </w:r>
      <w:r w:rsidRPr="0024708D">
        <w:rPr>
          <w:sz w:val="16"/>
        </w:rPr>
        <w:t>.</w:t>
      </w:r>
    </w:p>
    <w:p w:rsidR="000D75F9" w:rsidRPr="0024708D" w:rsidRDefault="000D75F9" w:rsidP="000D75F9"/>
    <w:p w:rsidR="000D75F9" w:rsidRPr="0024708D" w:rsidRDefault="00BD0AFA" w:rsidP="000D75F9">
      <w:pPr>
        <w:pStyle w:val="Heading4"/>
      </w:pPr>
      <w:r w:rsidRPr="0024708D">
        <w:t xml:space="preserve">China is a responsible stakeholder --- they won’t steal tech --- voting </w:t>
      </w:r>
      <w:proofErr w:type="spellStart"/>
      <w:r w:rsidRPr="0024708D">
        <w:t>neg</w:t>
      </w:r>
      <w:proofErr w:type="spellEnd"/>
      <w:r w:rsidRPr="0024708D">
        <w:t xml:space="preserve"> causes </w:t>
      </w:r>
      <w:proofErr w:type="spellStart"/>
      <w:r w:rsidRPr="0024708D">
        <w:t>counterspace</w:t>
      </w:r>
      <w:proofErr w:type="spellEnd"/>
      <w:r w:rsidRPr="0024708D">
        <w:t xml:space="preserve"> arms racing and escalation </w:t>
      </w:r>
    </w:p>
    <w:p w:rsidR="000D75F9" w:rsidRPr="0024708D" w:rsidRDefault="000D75F9" w:rsidP="000D75F9">
      <w:r w:rsidRPr="0024708D">
        <w:rPr>
          <w:b/>
        </w:rPr>
        <w:t>Johnson-</w:t>
      </w:r>
      <w:proofErr w:type="spellStart"/>
      <w:r w:rsidRPr="0024708D">
        <w:rPr>
          <w:b/>
        </w:rPr>
        <w:t>Freese</w:t>
      </w:r>
      <w:proofErr w:type="spellEnd"/>
      <w:r w:rsidRPr="0024708D">
        <w:rPr>
          <w:b/>
        </w:rPr>
        <w:t xml:space="preserve"> 15</w:t>
      </w:r>
      <w:r w:rsidRPr="0024708D">
        <w:t xml:space="preserve"> [Joan Johnson-</w:t>
      </w:r>
      <w:proofErr w:type="spellStart"/>
      <w:r w:rsidRPr="0024708D">
        <w:t>Freese</w:t>
      </w:r>
      <w:proofErr w:type="spellEnd"/>
      <w:r w:rsidRPr="0024708D">
        <w:t xml:space="preserve"> is Professor of National Security Affairs at the Naval War College, Testimony before the U.S.-China Economic &amp; Security Review Commission</w:t>
      </w:r>
    </w:p>
    <w:p w:rsidR="000D75F9" w:rsidRPr="0024708D" w:rsidRDefault="000D75F9" w:rsidP="000D75F9">
      <w:r w:rsidRPr="0024708D">
        <w:t xml:space="preserve">“China’s Space &amp; </w:t>
      </w:r>
      <w:proofErr w:type="spellStart"/>
      <w:r w:rsidRPr="0024708D">
        <w:t>Counterspace</w:t>
      </w:r>
      <w:proofErr w:type="spellEnd"/>
      <w:r w:rsidRPr="0024708D">
        <w:t xml:space="preserve"> Programs,” February 18, 2015]</w:t>
      </w:r>
    </w:p>
    <w:p w:rsidR="000D75F9" w:rsidRPr="0024708D" w:rsidRDefault="000D75F9" w:rsidP="000D75F9"/>
    <w:p w:rsidR="000D75F9" w:rsidRPr="0024708D" w:rsidRDefault="000D75F9" w:rsidP="000D75F9">
      <w:pPr>
        <w:rPr>
          <w:sz w:val="16"/>
        </w:rPr>
      </w:pPr>
      <w:r w:rsidRPr="0024708D">
        <w:rPr>
          <w:sz w:val="16"/>
        </w:rPr>
        <w:t xml:space="preserve">While missile defense/ASAT testing has been conducted in ways to minimize debris issues since 2007, the potential threat to the space environment in non-test circumstances has become clear. If there was any upside to the 2007 Chinese test, it was the frightening realization by all countries of the fragility of the space environment. </w:t>
      </w:r>
      <w:r w:rsidRPr="0024708D">
        <w:rPr>
          <w:rStyle w:val="StyleUnderline"/>
        </w:rPr>
        <w:t xml:space="preserve">With regard to China specifically, since this 2007 test China has done nothing further in space that can be considered irresponsible or outside the norms set by the United States. </w:t>
      </w:r>
      <w:proofErr w:type="gramStart"/>
      <w:r w:rsidRPr="0024708D">
        <w:rPr>
          <w:sz w:val="16"/>
        </w:rPr>
        <w:t>Mankind’s  dependence</w:t>
      </w:r>
      <w:proofErr w:type="gramEnd"/>
      <w:r w:rsidRPr="0024708D">
        <w:rPr>
          <w:sz w:val="16"/>
        </w:rPr>
        <w:t xml:space="preserve"> on space assets thereby makes it in the best interests of all spacefaring nations to cooperate to maintain that environment.</w:t>
      </w:r>
    </w:p>
    <w:p w:rsidR="000D75F9" w:rsidRPr="0024708D" w:rsidRDefault="000D75F9" w:rsidP="000D75F9">
      <w:pPr>
        <w:rPr>
          <w:rStyle w:val="Emphasis"/>
        </w:rPr>
      </w:pPr>
      <w:r w:rsidRPr="0024708D">
        <w:rPr>
          <w:sz w:val="16"/>
        </w:rPr>
        <w:t xml:space="preserve">China was scheduled to host an international meeting of the Inter-Agency Space Debris Coordinating Committee (IADC) only days after its 2007 ASAT test that significantly worsened space debris, resulting in China cancelling the meeting out of embarrassment. There is a certain (understandable) glee in the U.S. military, which has the most sophisticated government space tracking abilities, at being able to warn China of potential collisions between its own space junk and its own satellites.44 </w:t>
      </w:r>
      <w:r w:rsidRPr="0024708D">
        <w:rPr>
          <w:rStyle w:val="StyleUnderline"/>
        </w:rPr>
        <w:t xml:space="preserve">More recent constructive Chinese involvement with the IADC indicates recognition of need to </w:t>
      </w:r>
      <w:r w:rsidRPr="0024708D">
        <w:rPr>
          <w:rStyle w:val="Emphasis"/>
        </w:rPr>
        <w:t>sustain the space environment and cooperated on relevant issues</w:t>
      </w:r>
      <w:r w:rsidRPr="0024708D">
        <w:rPr>
          <w:rStyle w:val="StyleUnderline"/>
        </w:rPr>
        <w:t>, particularly the space debris</w:t>
      </w:r>
      <w:r w:rsidRPr="0024708D">
        <w:rPr>
          <w:sz w:val="16"/>
        </w:rPr>
        <w:t xml:space="preserve"> issue.45 </w:t>
      </w:r>
      <w:r w:rsidRPr="0024708D">
        <w:rPr>
          <w:rStyle w:val="Emphasis"/>
        </w:rPr>
        <w:t>These are the type of “common ground” issues that provide opportunities to work with all spacefaring nations to protect the “congested, contested and competitive” space environment.</w:t>
      </w:r>
    </w:p>
    <w:p w:rsidR="000D75F9" w:rsidRPr="0024708D" w:rsidRDefault="000D75F9" w:rsidP="000D75F9">
      <w:pPr>
        <w:rPr>
          <w:rStyle w:val="StyleUnderline"/>
        </w:rPr>
      </w:pPr>
      <w:r w:rsidRPr="0024708D">
        <w:rPr>
          <w:rStyle w:val="StyleUnderline"/>
        </w:rPr>
        <w:t xml:space="preserve">U.S. emphasis on </w:t>
      </w:r>
      <w:proofErr w:type="spellStart"/>
      <w:r w:rsidRPr="0024708D">
        <w:rPr>
          <w:rStyle w:val="StyleUnderline"/>
        </w:rPr>
        <w:t>counterspace</w:t>
      </w:r>
      <w:proofErr w:type="spellEnd"/>
      <w:r w:rsidRPr="0024708D">
        <w:rPr>
          <w:rStyle w:val="StyleUnderline"/>
        </w:rPr>
        <w:t xml:space="preserve"> is often presented as in response to actions and intentions of other countries</w:t>
      </w:r>
      <w:r w:rsidRPr="0024708D">
        <w:rPr>
          <w:sz w:val="16"/>
        </w:rPr>
        <w:t xml:space="preserve">, specifically China, presumably recent. Increasingly, however, it </w:t>
      </w:r>
      <w:r w:rsidRPr="0024708D">
        <w:rPr>
          <w:rStyle w:val="StyleUnderline"/>
        </w:rPr>
        <w:t>seems speculation about Chinese intentions is based on material not publically shared, making the feasibility of both the speculation and appropriate U.S. responses difficult to assess</w:t>
      </w:r>
      <w:r w:rsidRPr="0024708D">
        <w:rPr>
          <w:sz w:val="16"/>
        </w:rPr>
        <w:t xml:space="preserve">. </w:t>
      </w:r>
      <w:r w:rsidRPr="0024708D">
        <w:rPr>
          <w:rStyle w:val="StyleUnderline"/>
        </w:rPr>
        <w:t>For example, to my knowledge China has done nothing since its admittedly irresponsible 2007 ASAT test that goes beyond what the U.S. considers international norms of responsible behavior.</w:t>
      </w:r>
    </w:p>
    <w:p w:rsidR="000D75F9" w:rsidRPr="0024708D" w:rsidRDefault="000D75F9" w:rsidP="000D75F9">
      <w:pPr>
        <w:rPr>
          <w:rStyle w:val="StyleUnderline"/>
        </w:rPr>
      </w:pPr>
      <w:r w:rsidRPr="0024708D">
        <w:rPr>
          <w:rStyle w:val="StyleUnderline"/>
        </w:rPr>
        <w:t>Pursuing efforts to enhance transparency, confidence-building measures, toward identifying “common ground among all space-faring nations,” and resiliency for military systems</w:t>
      </w:r>
      <w:r w:rsidRPr="0024708D">
        <w:rPr>
          <w:sz w:val="16"/>
        </w:rPr>
        <w:t xml:space="preserve"> (NSSS, p.8) </w:t>
      </w:r>
      <w:r w:rsidRPr="0024708D">
        <w:rPr>
          <w:rStyle w:val="StyleUnderline"/>
        </w:rPr>
        <w:t xml:space="preserve">all must be pursued with the same energy and commitment as </w:t>
      </w:r>
      <w:proofErr w:type="spellStart"/>
      <w:r w:rsidRPr="0024708D">
        <w:rPr>
          <w:rStyle w:val="StyleUnderline"/>
        </w:rPr>
        <w:t>counterspace</w:t>
      </w:r>
      <w:proofErr w:type="spellEnd"/>
      <w:r w:rsidRPr="0024708D">
        <w:rPr>
          <w:rStyle w:val="StyleUnderline"/>
        </w:rPr>
        <w:t xml:space="preserve"> operations. Otherwise, just as efforts to isolate Chinese space activities have backfired on the U.S. in areas such as export control, the unintended consequences of a principally “deter, defend, defeat” strategy could trigger an arms race that puts the sustainability of the space environment at significant risk, to the detriment of U.S. national security.</w:t>
      </w:r>
    </w:p>
    <w:p w:rsidR="000D75F9" w:rsidRPr="0024708D" w:rsidRDefault="000D75F9" w:rsidP="000D75F9">
      <w:pPr>
        <w:rPr>
          <w:sz w:val="16"/>
        </w:rPr>
      </w:pPr>
      <w:r w:rsidRPr="0024708D">
        <w:rPr>
          <w:sz w:val="16"/>
        </w:rPr>
        <w:t xml:space="preserve">With regard to the resilience, specifically the purview of the Department of Defense (DOD) and Office of the Director of National Intelligence (ODNI), </w:t>
      </w:r>
      <w:r w:rsidRPr="0024708D">
        <w:rPr>
          <w:rStyle w:val="StyleUnderline"/>
        </w:rPr>
        <w:t>resilience has faced resistance from elements within as being too expensive or, as with space arms control, just too difficult</w:t>
      </w:r>
      <w:r w:rsidRPr="0024708D">
        <w:rPr>
          <w:sz w:val="16"/>
        </w:rPr>
        <w:t xml:space="preserve">.46 The Air Force appears to be taking the time honored approach of studying the problem rather than acting on it. Center for Strategic and Budgetary Assessments analyst Todd Harrison characterized part of the problem as a lack of interest on the part of Pentagon leaders. He stated, </w:t>
      </w:r>
      <w:r w:rsidRPr="0024708D">
        <w:rPr>
          <w:rStyle w:val="StyleUnderline"/>
        </w:rPr>
        <w:t>“While everyone recognizes space as a critical enabler for the war fighter at all levels of conflict, from low to high end, it is not the sexy weapon system that puts hot metal on a target. So it doesn’t attract much interest from senior leader</w:t>
      </w:r>
      <w:r w:rsidRPr="0024708D">
        <w:rPr>
          <w:sz w:val="16"/>
        </w:rPr>
        <w:t xml:space="preserve">s.”47 </w:t>
      </w:r>
      <w:proofErr w:type="spellStart"/>
      <w:r w:rsidRPr="0024708D">
        <w:rPr>
          <w:sz w:val="16"/>
        </w:rPr>
        <w:t>Counterspace</w:t>
      </w:r>
      <w:proofErr w:type="spellEnd"/>
      <w:r w:rsidRPr="0024708D">
        <w:rPr>
          <w:sz w:val="16"/>
        </w:rPr>
        <w:t xml:space="preserve">, however, offers that sexy option. </w:t>
      </w:r>
    </w:p>
    <w:p w:rsidR="000D75F9" w:rsidRPr="0024708D" w:rsidRDefault="000D75F9" w:rsidP="000D75F9"/>
    <w:p w:rsidR="00E66619" w:rsidRPr="0024708D" w:rsidRDefault="00E66619" w:rsidP="00E66619">
      <w:pPr>
        <w:pStyle w:val="Heading3"/>
      </w:pPr>
      <w:r w:rsidRPr="0024708D">
        <w:t>2ac espionage da</w:t>
      </w:r>
    </w:p>
    <w:p w:rsidR="00B72EE2" w:rsidRPr="0024708D" w:rsidRDefault="00BD0AFA" w:rsidP="00B72EE2">
      <w:pPr>
        <w:pStyle w:val="Heading4"/>
      </w:pPr>
      <w:r w:rsidRPr="0024708D">
        <w:t xml:space="preserve">Other nations fill in to provide the tech --- unilateralism causes a </w:t>
      </w:r>
      <w:proofErr w:type="spellStart"/>
      <w:r w:rsidRPr="0024708D">
        <w:t>counterspace</w:t>
      </w:r>
      <w:proofErr w:type="spellEnd"/>
      <w:r w:rsidRPr="0024708D">
        <w:t xml:space="preserve"> arms race </w:t>
      </w:r>
    </w:p>
    <w:p w:rsidR="00B72EE2" w:rsidRPr="0024708D" w:rsidRDefault="00B72EE2" w:rsidP="00B72EE2">
      <w:r w:rsidRPr="0024708D">
        <w:rPr>
          <w:b/>
        </w:rPr>
        <w:t xml:space="preserve">Turner 15 </w:t>
      </w:r>
      <w:r w:rsidRPr="0024708D">
        <w:t>[Ronald E. Turner is a Distinguished Analyst at Analytic Services Inc., “Should the United States Cooperate with China in Space</w:t>
      </w:r>
      <w:proofErr w:type="gramStart"/>
      <w:r w:rsidRPr="0024708D">
        <w:t>?,</w:t>
      </w:r>
      <w:proofErr w:type="gramEnd"/>
      <w:r w:rsidRPr="0024708D">
        <w:t xml:space="preserve">” May 6, 2015, </w:t>
      </w:r>
      <w:hyperlink r:id="rId40" w:history="1">
        <w:r w:rsidRPr="0024708D">
          <w:rPr>
            <w:rStyle w:val="Hyperlink"/>
          </w:rPr>
          <w:t>http://www.anser.org/babrief-us-china-space-coop</w:t>
        </w:r>
      </w:hyperlink>
      <w:r w:rsidRPr="0024708D">
        <w:t>]</w:t>
      </w:r>
    </w:p>
    <w:p w:rsidR="00BD0AFA" w:rsidRPr="0024708D" w:rsidRDefault="00BD0AFA" w:rsidP="00B72EE2"/>
    <w:p w:rsidR="00B72EE2" w:rsidRPr="0024708D" w:rsidRDefault="00B72EE2" w:rsidP="00B72EE2">
      <w:pPr>
        <w:rPr>
          <w:sz w:val="16"/>
        </w:rPr>
      </w:pPr>
      <w:r w:rsidRPr="0024708D">
        <w:rPr>
          <w:sz w:val="16"/>
        </w:rPr>
        <w:t>-China is militarily a threat to the United States</w:t>
      </w:r>
    </w:p>
    <w:p w:rsidR="00B72EE2" w:rsidRPr="0024708D" w:rsidRDefault="00B72EE2" w:rsidP="00B72EE2">
      <w:pPr>
        <w:rPr>
          <w:sz w:val="16"/>
        </w:rPr>
      </w:pPr>
      <w:r w:rsidRPr="0024708D">
        <w:rPr>
          <w:sz w:val="16"/>
        </w:rPr>
        <w:t>The Chinese military is indeed investing heavily in space-based systems. It certainly makes sense to carefully restrict access to technologies that would uniquely and substantially increase the capabilities of systems that pose a significant military threat, but excessive efforts to restrict all U.S. cooperation is not in the interests of the United States.</w:t>
      </w:r>
    </w:p>
    <w:p w:rsidR="00B72EE2" w:rsidRPr="0024708D" w:rsidRDefault="00B72EE2" w:rsidP="00B72EE2">
      <w:pPr>
        <w:rPr>
          <w:rStyle w:val="StyleUnderline"/>
        </w:rPr>
      </w:pPr>
      <w:r w:rsidRPr="0024708D">
        <w:rPr>
          <w:rStyle w:val="StyleUnderline"/>
        </w:rPr>
        <w:t xml:space="preserve">Denying the Chinese access to U.S. know-how will not reduce the threat of Chinese military space ventures: the Chinese will continue to </w:t>
      </w:r>
      <w:r w:rsidRPr="0024708D">
        <w:rPr>
          <w:rStyle w:val="Emphasis"/>
        </w:rPr>
        <w:t>acquire the necessary capabilities</w:t>
      </w:r>
      <w:r w:rsidRPr="0024708D">
        <w:rPr>
          <w:rStyle w:val="StyleUnderline"/>
        </w:rPr>
        <w:t xml:space="preserve"> either from the international space community or by </w:t>
      </w:r>
      <w:r w:rsidRPr="0024708D">
        <w:rPr>
          <w:rStyle w:val="Emphasis"/>
        </w:rPr>
        <w:t>developing the capabilities themselves.</w:t>
      </w:r>
      <w:r w:rsidRPr="0024708D">
        <w:rPr>
          <w:sz w:val="16"/>
        </w:rPr>
        <w:t xml:space="preserve"> (Note that most space technology applications are neutral to whether the application is overtly military or civilian.) </w:t>
      </w:r>
      <w:r w:rsidRPr="0024708D">
        <w:rPr>
          <w:rStyle w:val="StyleUnderline"/>
        </w:rPr>
        <w:t>This path has resulted in the expansive capability they have fielded over the past decade and the advances we anticipate in the decades ahead</w:t>
      </w:r>
      <w:r w:rsidRPr="0024708D">
        <w:rPr>
          <w:sz w:val="16"/>
        </w:rPr>
        <w:t xml:space="preserve">. Indeed, </w:t>
      </w:r>
      <w:r w:rsidRPr="0024708D">
        <w:rPr>
          <w:rStyle w:val="StyleUnderline"/>
        </w:rPr>
        <w:t>by developing their own space manufacturing infrastructure, the Chinese can become increasingly competitive in the world market.</w:t>
      </w:r>
    </w:p>
    <w:p w:rsidR="00B72EE2" w:rsidRPr="0024708D" w:rsidRDefault="00B72EE2" w:rsidP="00B72EE2">
      <w:pPr>
        <w:rPr>
          <w:sz w:val="16"/>
        </w:rPr>
      </w:pPr>
      <w:r w:rsidRPr="0024708D">
        <w:rPr>
          <w:rStyle w:val="Emphasis"/>
        </w:rPr>
        <w:t>China is increasingly cooperating with other nations</w:t>
      </w:r>
      <w:r w:rsidRPr="0024708D">
        <w:rPr>
          <w:sz w:val="16"/>
        </w:rPr>
        <w:t xml:space="preserve">, particularly Russia and European nations. </w:t>
      </w:r>
      <w:r w:rsidRPr="0024708D">
        <w:rPr>
          <w:rStyle w:val="StyleUnderline"/>
        </w:rPr>
        <w:t>This supports the technological advancements and economies of those countries, to the detriment of U.S. industry</w:t>
      </w:r>
      <w:r w:rsidRPr="0024708D">
        <w:rPr>
          <w:sz w:val="16"/>
        </w:rPr>
        <w:t xml:space="preserve">, which is hurt in two ways: </w:t>
      </w:r>
      <w:r w:rsidRPr="0024708D">
        <w:rPr>
          <w:rStyle w:val="StyleUnderline"/>
        </w:rPr>
        <w:t>it cannot compete for bilateral U.S.-Chinese opportunities, and its contributions to international missions are restricted</w:t>
      </w:r>
      <w:r w:rsidRPr="0024708D">
        <w:rPr>
          <w:sz w:val="16"/>
        </w:rPr>
        <w:t xml:space="preserve"> if there is the possibility of Chinese participation in or access to those missions.</w:t>
      </w:r>
    </w:p>
    <w:p w:rsidR="00B72EE2" w:rsidRPr="0024708D" w:rsidRDefault="00B72EE2" w:rsidP="00B72EE2">
      <w:pPr>
        <w:rPr>
          <w:sz w:val="16"/>
        </w:rPr>
      </w:pPr>
      <w:r w:rsidRPr="0024708D">
        <w:rPr>
          <w:rStyle w:val="StyleUnderline"/>
        </w:rPr>
        <w:t xml:space="preserve">As the Chinese increase their reliance on space systems, they will be less inclined to employ </w:t>
      </w:r>
      <w:proofErr w:type="spellStart"/>
      <w:r w:rsidRPr="0024708D">
        <w:rPr>
          <w:rStyle w:val="StyleUnderline"/>
        </w:rPr>
        <w:t>counterspace</w:t>
      </w:r>
      <w:proofErr w:type="spellEnd"/>
      <w:r w:rsidRPr="0024708D">
        <w:rPr>
          <w:rStyle w:val="StyleUnderline"/>
        </w:rPr>
        <w:t xml:space="preserve"> attacks, thus </w:t>
      </w:r>
      <w:r w:rsidRPr="0024708D">
        <w:rPr>
          <w:rStyle w:val="Emphasis"/>
        </w:rPr>
        <w:t>reducing the Chinese threat to U.S. military space systems</w:t>
      </w:r>
      <w:r w:rsidRPr="0024708D">
        <w:rPr>
          <w:rStyle w:val="StyleUnderline"/>
        </w:rPr>
        <w:t>. Attacks that destroy all space systems</w:t>
      </w:r>
      <w:r w:rsidRPr="0024708D">
        <w:rPr>
          <w:sz w:val="16"/>
        </w:rPr>
        <w:t xml:space="preserve"> (via orbital debris or other means) wi</w:t>
      </w:r>
      <w:r w:rsidRPr="0024708D">
        <w:rPr>
          <w:rStyle w:val="StyleUnderline"/>
        </w:rPr>
        <w:t xml:space="preserve">ll also take out their own systems. The Chinese may be less inclined to develop more sophisticated </w:t>
      </w:r>
      <w:proofErr w:type="spellStart"/>
      <w:r w:rsidRPr="0024708D">
        <w:rPr>
          <w:rStyle w:val="StyleUnderline"/>
        </w:rPr>
        <w:t>counterspace</w:t>
      </w:r>
      <w:proofErr w:type="spellEnd"/>
      <w:r w:rsidRPr="0024708D">
        <w:rPr>
          <w:rStyle w:val="StyleUnderline"/>
        </w:rPr>
        <w:t xml:space="preserve"> methods, such as covert co-orbital intercept, since this could lead to a </w:t>
      </w:r>
      <w:proofErr w:type="spellStart"/>
      <w:r w:rsidRPr="0024708D">
        <w:rPr>
          <w:rStyle w:val="Emphasis"/>
        </w:rPr>
        <w:t>counterspace</w:t>
      </w:r>
      <w:proofErr w:type="spellEnd"/>
      <w:r w:rsidRPr="0024708D">
        <w:rPr>
          <w:rStyle w:val="Emphasis"/>
        </w:rPr>
        <w:t xml:space="preserve"> arms race</w:t>
      </w:r>
      <w:r w:rsidRPr="0024708D">
        <w:rPr>
          <w:sz w:val="16"/>
        </w:rPr>
        <w:t xml:space="preserve">, </w:t>
      </w:r>
      <w:r w:rsidRPr="0024708D">
        <w:rPr>
          <w:rStyle w:val="StyleUnderline"/>
        </w:rPr>
        <w:t>which, the Chinese recognize, the United States is in a better technological position to win</w:t>
      </w:r>
      <w:r w:rsidRPr="0024708D">
        <w:rPr>
          <w:sz w:val="16"/>
        </w:rPr>
        <w:t>.</w:t>
      </w:r>
    </w:p>
    <w:p w:rsidR="00B72EE2" w:rsidRPr="0024708D" w:rsidRDefault="00B72EE2" w:rsidP="00B72EE2">
      <w:r w:rsidRPr="0024708D">
        <w:t xml:space="preserve"> </w:t>
      </w:r>
    </w:p>
    <w:p w:rsidR="00FC49B2" w:rsidRPr="0024708D" w:rsidRDefault="00FC49B2" w:rsidP="00FC49B2">
      <w:pPr>
        <w:pStyle w:val="Heading4"/>
      </w:pPr>
      <w:r w:rsidRPr="0024708D">
        <w:t xml:space="preserve">Other countries fill in to provide crucial tech --- and cooperation allows us to understand Chinese decision-making processes to decipher what the intended use of dual-use tech would be in the first place </w:t>
      </w:r>
    </w:p>
    <w:p w:rsidR="00E66619" w:rsidRPr="0024708D" w:rsidRDefault="00FC49B2" w:rsidP="00E66619">
      <w:r w:rsidRPr="0024708D">
        <w:rPr>
          <w:b/>
        </w:rPr>
        <w:t>Johnson-</w:t>
      </w:r>
      <w:proofErr w:type="spellStart"/>
      <w:r w:rsidRPr="0024708D">
        <w:rPr>
          <w:b/>
        </w:rPr>
        <w:t>Freese</w:t>
      </w:r>
      <w:proofErr w:type="spellEnd"/>
      <w:r w:rsidRPr="0024708D">
        <w:rPr>
          <w:b/>
        </w:rPr>
        <w:t xml:space="preserve"> 15</w:t>
      </w:r>
      <w:r w:rsidRPr="0024708D">
        <w:t xml:space="preserve"> [Joan Johnson-</w:t>
      </w:r>
      <w:proofErr w:type="spellStart"/>
      <w:r w:rsidRPr="0024708D">
        <w:t>Freese</w:t>
      </w:r>
      <w:proofErr w:type="spellEnd"/>
      <w:r w:rsidRPr="0024708D">
        <w:t xml:space="preserve"> is Professor of National Security Affairs at the Naval War College, The Diplomat, August 2015, </w:t>
      </w:r>
      <w:hyperlink r:id="rId41" w:history="1">
        <w:r w:rsidR="00E66619" w:rsidRPr="0024708D">
          <w:rPr>
            <w:rStyle w:val="Hyperlink"/>
          </w:rPr>
          <w:t>http://thediplomat.com/2015/08/us-china-a-civil-space-dialogue</w:t>
        </w:r>
      </w:hyperlink>
      <w:r w:rsidRPr="0024708D">
        <w:rPr>
          <w:rStyle w:val="Hyperlink"/>
        </w:rPr>
        <w:t>]</w:t>
      </w:r>
    </w:p>
    <w:p w:rsidR="00E66619" w:rsidRPr="0024708D" w:rsidRDefault="00E66619" w:rsidP="00E66619"/>
    <w:p w:rsidR="00FC49B2" w:rsidRPr="0024708D" w:rsidRDefault="00E66619" w:rsidP="00E66619">
      <w:pPr>
        <w:rPr>
          <w:sz w:val="16"/>
        </w:rPr>
      </w:pPr>
      <w:r w:rsidRPr="0024708D">
        <w:rPr>
          <w:sz w:val="16"/>
        </w:rPr>
        <w:t>Paranoia</w:t>
      </w:r>
    </w:p>
    <w:p w:rsidR="00FC49B2" w:rsidRPr="0024708D" w:rsidRDefault="00E66619" w:rsidP="00E66619">
      <w:pPr>
        <w:rPr>
          <w:rStyle w:val="StyleUnderline"/>
        </w:rPr>
      </w:pPr>
      <w:r w:rsidRPr="0024708D">
        <w:rPr>
          <w:rStyle w:val="StyleUnderline"/>
        </w:rPr>
        <w:t>Wolf’s scrutiny of NASA was such that</w:t>
      </w:r>
      <w:r w:rsidR="00FC49B2" w:rsidRPr="0024708D">
        <w:rPr>
          <w:rStyle w:val="StyleUnderline"/>
        </w:rPr>
        <w:t xml:space="preserve"> </w:t>
      </w:r>
      <w:r w:rsidRPr="0024708D">
        <w:rPr>
          <w:rStyle w:val="StyleUnderline"/>
        </w:rPr>
        <w:t>paranoia set in, resulting in a “better safe than sorry” attitude among NASA employees about avoiding Chinese</w:t>
      </w:r>
      <w:r w:rsidRPr="0024708D">
        <w:rPr>
          <w:sz w:val="16"/>
        </w:rPr>
        <w:t xml:space="preserve">. There was a joke that if a NASA employee was on a DC Metro car with an Asian, he or she better switch cars. But </w:t>
      </w:r>
      <w:r w:rsidRPr="0024708D">
        <w:rPr>
          <w:rStyle w:val="StyleUnderline"/>
        </w:rPr>
        <w:t>erring on the side of caution proved problematic as well. When NASA’s Ames Research Center excluded Chinese scientists from a conference and American scientists consequently boycotted the conference in protest, Wolf chastised Ames for applying the bilateral ban to a multilateral conference, and NASA was left to humbly apologize.</w:t>
      </w:r>
    </w:p>
    <w:p w:rsidR="00FC49B2" w:rsidRPr="0024708D" w:rsidRDefault="00E66619" w:rsidP="00E66619">
      <w:pPr>
        <w:rPr>
          <w:sz w:val="16"/>
        </w:rPr>
      </w:pPr>
      <w:r w:rsidRPr="0024708D">
        <w:rPr>
          <w:sz w:val="16"/>
        </w:rPr>
        <w:t xml:space="preserve">Beyond issues related to individuals are the even more-important strategic issues that flow from a ban on U.S.-China bilateral dialogue. </w:t>
      </w:r>
      <w:r w:rsidRPr="0024708D">
        <w:rPr>
          <w:rStyle w:val="StyleUnderline"/>
        </w:rPr>
        <w:t>It has always been in the best interests of the United States to use all tools of national power to achieve its space-related goals</w:t>
      </w:r>
      <w:r w:rsidRPr="0024708D">
        <w:rPr>
          <w:sz w:val="16"/>
        </w:rPr>
        <w:t xml:space="preserve">, as stated in the U.S. National Space Policy, National Security Strategy, and National Security Space </w:t>
      </w:r>
      <w:r w:rsidRPr="0024708D">
        <w:rPr>
          <w:rStyle w:val="StyleUnderline"/>
        </w:rPr>
        <w:t>Strategy. Wolf’s restrictions on space cooperation constrain U.S. options. The United States could learn about how the Chinese work</w:t>
      </w:r>
      <w:r w:rsidRPr="0024708D">
        <w:rPr>
          <w:sz w:val="16"/>
        </w:rPr>
        <w:t xml:space="preserve"> – </w:t>
      </w:r>
      <w:r w:rsidRPr="0024708D">
        <w:rPr>
          <w:rStyle w:val="StyleUnderline"/>
        </w:rPr>
        <w:t xml:space="preserve">their decision-making processes, institutional policies and standard operating procedures. This is </w:t>
      </w:r>
      <w:r w:rsidRPr="0024708D">
        <w:rPr>
          <w:rStyle w:val="Emphasis"/>
        </w:rPr>
        <w:t>valuable information in accurately deciphering the intended use of dual-use space technology, long a weakness and so a vulnerability in U.S. analysis</w:t>
      </w:r>
      <w:r w:rsidRPr="0024708D">
        <w:rPr>
          <w:sz w:val="16"/>
        </w:rPr>
        <w:t>.</w:t>
      </w:r>
    </w:p>
    <w:p w:rsidR="00FC49B2" w:rsidRPr="0024708D" w:rsidRDefault="00E66619" w:rsidP="00FC49B2">
      <w:pPr>
        <w:rPr>
          <w:sz w:val="16"/>
        </w:rPr>
      </w:pPr>
      <w:r w:rsidRPr="0024708D">
        <w:rPr>
          <w:sz w:val="16"/>
        </w:rPr>
        <w:t xml:space="preserve">Though Wolf retired in 2014, the new House CJS chairman, Rep. John Culbertson (R-TX), has said he agrees with Wolf’s position. The final law that Wolf put in place, and which remains in effect (P.L. 113-235, the Consolidated and Further Continuing Appropriations Act, 2015), bans funding by NASA or OSTP to “develop, design, plan, promulgate, implement, or execute a bilateral policy, program, order, or contract of any kind to participate, collaborate, or coordinate bilaterally in any way with China or any Chinese-owned company unless such activities are specifically authorized by law after the date of enactment of this Act.” Supporting an anti-China agenda accrues not insignificant domestic support among some voter constituencies. And so </w:t>
      </w:r>
      <w:r w:rsidRPr="0024708D">
        <w:rPr>
          <w:rStyle w:val="StyleUnderline"/>
        </w:rPr>
        <w:t>Congress continues to act as though a bilateral snub by the U.S. will somehow change Chinese policies, deny them technology, or perhaps just hurt their feelings</w:t>
      </w:r>
      <w:r w:rsidRPr="0024708D">
        <w:rPr>
          <w:sz w:val="16"/>
        </w:rPr>
        <w:t>.</w:t>
      </w:r>
    </w:p>
    <w:p w:rsidR="00FC49B2" w:rsidRPr="0024708D" w:rsidRDefault="00E66619" w:rsidP="00E66619">
      <w:pPr>
        <w:rPr>
          <w:sz w:val="16"/>
        </w:rPr>
      </w:pPr>
      <w:r w:rsidRPr="0024708D">
        <w:rPr>
          <w:sz w:val="16"/>
        </w:rPr>
        <w:t xml:space="preserve">It has repeatedly been demonstrated though that </w:t>
      </w:r>
      <w:r w:rsidRPr="0024708D">
        <w:rPr>
          <w:rStyle w:val="StyleUnderline"/>
        </w:rPr>
        <w:t>sanctions, denying a country “things” that it wants, only works when all countries possessing whatever the desired thing cooperate in denia</w:t>
      </w:r>
      <w:r w:rsidRPr="0024708D">
        <w:rPr>
          <w:sz w:val="16"/>
        </w:rPr>
        <w:t xml:space="preserve">l. If the rationale for snubbing China is to deny it space-related technology, it should be considered </w:t>
      </w:r>
      <w:r w:rsidRPr="0024708D">
        <w:rPr>
          <w:rStyle w:val="StyleUnderline"/>
        </w:rPr>
        <w:t>that other space-faring nations do not share U.S. views toward China. Other Western countries have shown themselves eager to work with and sell to China, with restrictions and enforceable controls on dual-use technology</w:t>
      </w:r>
      <w:r w:rsidRPr="0024708D">
        <w:rPr>
          <w:sz w:val="16"/>
        </w:rPr>
        <w:t xml:space="preserve">, </w:t>
      </w:r>
      <w:r w:rsidRPr="0024708D">
        <w:rPr>
          <w:rStyle w:val="Emphasis"/>
        </w:rPr>
        <w:t>negating the effectiveness of U.S. actions</w:t>
      </w:r>
      <w:r w:rsidRPr="0024708D">
        <w:rPr>
          <w:sz w:val="16"/>
        </w:rPr>
        <w:t>. That leaves only defending the moral high ground – the U.S. as a democracy doesn’t work with communist authoritarian governments – as a rationale for the Congressional position.</w:t>
      </w:r>
    </w:p>
    <w:p w:rsidR="00FC49B2" w:rsidRPr="0024708D" w:rsidRDefault="00E66619" w:rsidP="00E66619">
      <w:pPr>
        <w:rPr>
          <w:sz w:val="16"/>
        </w:rPr>
      </w:pPr>
      <w:r w:rsidRPr="0024708D">
        <w:rPr>
          <w:sz w:val="16"/>
        </w:rPr>
        <w:t xml:space="preserve">Sometimes, however, </w:t>
      </w:r>
      <w:r w:rsidRPr="0024708D">
        <w:rPr>
          <w:rStyle w:val="StyleUnderline"/>
        </w:rPr>
        <w:t>realism isn’t pretty, as it fundamentally involves acting in your own best interests</w:t>
      </w:r>
      <w:r w:rsidRPr="0024708D">
        <w:rPr>
          <w:sz w:val="16"/>
        </w:rPr>
        <w:t>. And while the United States would like to always work with countries sharing its values, in pursuing those interests that has not always proven possible, witness Iraq under Saddam, Iran under the Shah, and numerous other examples. Further, as President Richard Nixon showed with China and Ronald Reagan demonstrated during his second term with the Soviet Union, diplomacy does not equate to appeasement, as seems currently to be the popular Washington beltway interpretation.</w:t>
      </w:r>
    </w:p>
    <w:p w:rsidR="00FC49B2" w:rsidRPr="0024708D" w:rsidRDefault="00E66619" w:rsidP="00E66619">
      <w:pPr>
        <w:rPr>
          <w:sz w:val="16"/>
        </w:rPr>
      </w:pPr>
      <w:r w:rsidRPr="0024708D">
        <w:rPr>
          <w:sz w:val="16"/>
        </w:rPr>
        <w:t>Space Environment</w:t>
      </w:r>
    </w:p>
    <w:p w:rsidR="00FC49B2" w:rsidRPr="0024708D" w:rsidRDefault="00E66619" w:rsidP="00E66619">
      <w:pPr>
        <w:rPr>
          <w:sz w:val="16"/>
        </w:rPr>
      </w:pPr>
      <w:r w:rsidRPr="0024708D">
        <w:rPr>
          <w:sz w:val="16"/>
        </w:rPr>
        <w:t>In space, the ultimate goal of all U.S. strategies is for the U.S. to benefit from a sustainable space environment. Risks to the space environment stem from congestion (the U.S. owns more 40 percent of the satellites in orbit), space debris, naturally occurring space objects, and debris potentially created by anti-satellite (ASAT) weapons. In recognition of its inability to deal with the space debris issues on its own, the U.S. already works with China and 11 other countries on the Inter-Agency Space Debris Coordinating Committee (IADC), which has done remarkable work at the scientific and technical level in identifying issues and suggesting mitigation approaches. Their suggestions are largely ignored, however, due to lack of trust at the political level. Building trust takes dialogue.</w:t>
      </w:r>
    </w:p>
    <w:p w:rsidR="00FC49B2" w:rsidRPr="0024708D" w:rsidRDefault="00E66619" w:rsidP="00E66619">
      <w:pPr>
        <w:rPr>
          <w:sz w:val="16"/>
        </w:rPr>
      </w:pPr>
      <w:r w:rsidRPr="0024708D">
        <w:rPr>
          <w:sz w:val="16"/>
        </w:rPr>
        <w:t xml:space="preserve">The rhetoric of space competition has been escalating rapidly. </w:t>
      </w:r>
      <w:r w:rsidRPr="0024708D">
        <w:rPr>
          <w:rStyle w:val="StyleUnderline"/>
        </w:rPr>
        <w:t xml:space="preserve">Chest thumping, accusations and curious lingo such as “offensive </w:t>
      </w:r>
      <w:proofErr w:type="spellStart"/>
      <w:r w:rsidRPr="0024708D">
        <w:rPr>
          <w:rStyle w:val="StyleUnderline"/>
        </w:rPr>
        <w:t>counterspace</w:t>
      </w:r>
      <w:proofErr w:type="spellEnd"/>
      <w:r w:rsidRPr="0024708D">
        <w:rPr>
          <w:sz w:val="16"/>
        </w:rPr>
        <w:t xml:space="preserve">” from Congress and the Pentagon </w:t>
      </w:r>
      <w:r w:rsidRPr="0024708D">
        <w:rPr>
          <w:rStyle w:val="StyleUnderline"/>
        </w:rPr>
        <w:t>do little to build trust. Preventing that escalating rhetoric from evolving into military confrontation that would jeopardize U.S. interests is the job of the State Department</w:t>
      </w:r>
      <w:r w:rsidRPr="0024708D">
        <w:rPr>
          <w:sz w:val="16"/>
        </w:rPr>
        <w:t>. Therefore, it makes sense that State, with larger, strategic objectives beyond those of individual members of Congress or military services inherently needing threats to justify enhanced budget requests, would step in to fill the void created by the 2011 legislative action.</w:t>
      </w:r>
    </w:p>
    <w:p w:rsidR="00FC49B2" w:rsidRPr="0024708D" w:rsidRDefault="00E66619" w:rsidP="00E66619">
      <w:pPr>
        <w:rPr>
          <w:sz w:val="16"/>
        </w:rPr>
      </w:pPr>
      <w:r w:rsidRPr="0024708D">
        <w:rPr>
          <w:sz w:val="16"/>
        </w:rPr>
        <w:t xml:space="preserve">Frank </w:t>
      </w:r>
      <w:r w:rsidRPr="0024708D">
        <w:rPr>
          <w:rStyle w:val="StyleUnderline"/>
        </w:rPr>
        <w:t>Rose</w:t>
      </w:r>
      <w:r w:rsidRPr="0024708D">
        <w:rPr>
          <w:sz w:val="16"/>
        </w:rPr>
        <w:t xml:space="preserve">, Assistant Secretary of State for Verification and Compliance, </w:t>
      </w:r>
      <w:r w:rsidRPr="0024708D">
        <w:rPr>
          <w:rStyle w:val="StyleUnderline"/>
        </w:rPr>
        <w:t>will have a challenging task in identifying areas for civil space cooperation with China, given the dual-use nature of space technology and the domestic Kabuki accompanying Wolf’s enduring ban. But acquiescing to talk about civil space cooperation is likely the carrot required to get to what the U.S. really wants to talk abou</w:t>
      </w:r>
      <w:r w:rsidRPr="0024708D">
        <w:rPr>
          <w:sz w:val="16"/>
        </w:rPr>
        <w:t>t – space security.</w:t>
      </w:r>
    </w:p>
    <w:p w:rsidR="00FC49B2" w:rsidRPr="0024708D" w:rsidRDefault="00E66619" w:rsidP="00E66619">
      <w:pPr>
        <w:rPr>
          <w:sz w:val="16"/>
        </w:rPr>
      </w:pPr>
      <w:r w:rsidRPr="0024708D">
        <w:rPr>
          <w:sz w:val="16"/>
        </w:rPr>
        <w:t xml:space="preserve">Since its irresponsible high-altitude ASAT test in 2007, </w:t>
      </w:r>
      <w:r w:rsidRPr="0024708D">
        <w:rPr>
          <w:rStyle w:val="StyleUnderline"/>
        </w:rPr>
        <w:t>China has become “politically correct” when testing ASAT technology, and now says it is testing missile defense technology</w:t>
      </w:r>
      <w:r w:rsidRPr="0024708D">
        <w:rPr>
          <w:sz w:val="16"/>
        </w:rPr>
        <w:t>, like the U.S., Russia and India, given the similarities of the required capabilities. China’s July 2014 missile defense test has been of particular concern to the U.S., and perhaps convinced the State Department that it was time to step in and pursue the best interests of the United States.</w:t>
      </w:r>
    </w:p>
    <w:p w:rsidR="00E66619" w:rsidRPr="0024708D" w:rsidRDefault="00E66619" w:rsidP="00FC49B2">
      <w:r w:rsidRPr="0024708D">
        <w:rPr>
          <w:sz w:val="16"/>
        </w:rPr>
        <w:t xml:space="preserve">Notably, </w:t>
      </w:r>
      <w:r w:rsidRPr="0024708D">
        <w:rPr>
          <w:rStyle w:val="StyleUnderline"/>
        </w:rPr>
        <w:t>the usual and most vocal critics of U.S.-China space cooperation have been largely silent, perhaps indicating that while unwilling to support the dialogue, the need is becoming recognized</w:t>
      </w:r>
      <w:r w:rsidRPr="0024708D">
        <w:rPr>
          <w:sz w:val="16"/>
        </w:rPr>
        <w:t>. The State Department has indicated that NASA and other space-related agencies will be invited to the dialogue, and it will be up to them to get the requisite clearances from Congress. Whether Congress grants these will be indicative.</w:t>
      </w:r>
    </w:p>
    <w:p w:rsidR="00E66619" w:rsidRPr="0024708D" w:rsidRDefault="00E66619" w:rsidP="00E66619"/>
    <w:p w:rsidR="00B72EE2" w:rsidRPr="0024708D" w:rsidRDefault="00BD0AFA" w:rsidP="00B72EE2">
      <w:pPr>
        <w:pStyle w:val="Heading3"/>
      </w:pPr>
      <w:r w:rsidRPr="0024708D">
        <w:t>at: c</w:t>
      </w:r>
      <w:r w:rsidR="0024708D">
        <w:t>hina cheats the us</w:t>
      </w:r>
    </w:p>
    <w:p w:rsidR="00B72EE2" w:rsidRPr="0024708D" w:rsidRDefault="00B72EE2" w:rsidP="00B72EE2">
      <w:pPr>
        <w:rPr>
          <w:sz w:val="16"/>
        </w:rPr>
      </w:pPr>
    </w:p>
    <w:p w:rsidR="00B72EE2" w:rsidRPr="0024708D" w:rsidRDefault="00B72EE2" w:rsidP="00B72EE2">
      <w:pPr>
        <w:pStyle w:val="Heading4"/>
      </w:pPr>
      <w:r w:rsidRPr="0024708D">
        <w:t xml:space="preserve">China will </w:t>
      </w:r>
      <w:r w:rsidR="0024708D">
        <w:t xml:space="preserve">accept the </w:t>
      </w:r>
      <w:proofErr w:type="spellStart"/>
      <w:r w:rsidR="0024708D">
        <w:t>aff</w:t>
      </w:r>
      <w:proofErr w:type="spellEnd"/>
      <w:r w:rsidR="0024708D">
        <w:t xml:space="preserve"> and enable effective Chinese integration </w:t>
      </w:r>
    </w:p>
    <w:p w:rsidR="00B72EE2" w:rsidRPr="0024708D" w:rsidRDefault="00B72EE2" w:rsidP="00B72EE2">
      <w:pPr>
        <w:pStyle w:val="TagCite"/>
        <w:rPr>
          <w:rFonts w:ascii="Georgia" w:hAnsi="Georgia"/>
        </w:rPr>
      </w:pPr>
      <w:r w:rsidRPr="0024708D">
        <w:rPr>
          <w:rFonts w:ascii="Georgia" w:hAnsi="Georgia"/>
          <w:szCs w:val="26"/>
        </w:rPr>
        <w:t xml:space="preserve">Hitchens &amp; Chen 8 </w:t>
      </w:r>
      <w:r w:rsidRPr="0024708D">
        <w:rPr>
          <w:rFonts w:ascii="Georgia" w:hAnsi="Georgia"/>
          <w:b w:val="0"/>
          <w:sz w:val="16"/>
          <w:szCs w:val="26"/>
        </w:rPr>
        <w:t xml:space="preserve">– Theresa Hitchens - </w:t>
      </w:r>
      <w:r w:rsidRPr="0024708D">
        <w:rPr>
          <w:rFonts w:ascii="Georgia" w:hAnsi="Georgia"/>
          <w:b w:val="0"/>
          <w:sz w:val="16"/>
          <w:szCs w:val="22"/>
        </w:rPr>
        <w:t xml:space="preserve">president of the Center for Defense Information in Washington, and David Chen - Director of the Center for Defense Information (June, </w:t>
      </w:r>
      <w:r w:rsidRPr="0024708D">
        <w:rPr>
          <w:rFonts w:ascii="Georgia" w:hAnsi="Georgia"/>
          <w:b w:val="0"/>
          <w:sz w:val="16"/>
          <w:szCs w:val="26"/>
        </w:rPr>
        <w:t>“</w:t>
      </w:r>
      <w:r w:rsidRPr="0024708D">
        <w:rPr>
          <w:rFonts w:ascii="Georgia" w:hAnsi="Georgia"/>
          <w:b w:val="0"/>
          <w:sz w:val="16"/>
        </w:rPr>
        <w:t xml:space="preserve">Forging a Sino-US ‘grand bargain’ in space,” Science Direct, </w:t>
      </w:r>
      <w:r w:rsidRPr="0024708D">
        <w:rPr>
          <w:rFonts w:ascii="Georgia" w:hAnsi="Georgia"/>
          <w:b w:val="0"/>
          <w:sz w:val="16"/>
          <w:szCs w:val="16"/>
        </w:rPr>
        <w:t>www.elsevier.com/locate/spacepol</w:t>
      </w:r>
      <w:r w:rsidRPr="0024708D">
        <w:rPr>
          <w:rFonts w:ascii="Georgia" w:hAnsi="Georgia"/>
          <w:b w:val="0"/>
          <w:sz w:val="16"/>
        </w:rPr>
        <w:t>)</w:t>
      </w:r>
    </w:p>
    <w:p w:rsidR="00B72EE2" w:rsidRPr="0024708D" w:rsidRDefault="00B72EE2" w:rsidP="00B72EE2">
      <w:pPr>
        <w:rPr>
          <w:sz w:val="16"/>
        </w:rPr>
      </w:pPr>
    </w:p>
    <w:p w:rsidR="00B72EE2" w:rsidRPr="0024708D" w:rsidRDefault="00B72EE2" w:rsidP="00B72EE2">
      <w:pPr>
        <w:pStyle w:val="TagCite"/>
        <w:rPr>
          <w:rFonts w:ascii="Georgia" w:hAnsi="Georgia"/>
          <w:b w:val="0"/>
          <w:sz w:val="16"/>
        </w:rPr>
      </w:pPr>
      <w:r w:rsidRPr="0024708D">
        <w:rPr>
          <w:rFonts w:ascii="Georgia" w:hAnsi="Georgia"/>
          <w:b w:val="0"/>
          <w:sz w:val="16"/>
        </w:rPr>
        <w:t xml:space="preserve">Considering Chinese investment in its space program as a centerpiece of national prestige and as a lever for economic development, </w:t>
      </w:r>
      <w:r w:rsidRPr="0024708D">
        <w:rPr>
          <w:rFonts w:ascii="Georgia" w:hAnsi="Georgia"/>
          <w:b w:val="0"/>
          <w:u w:val="single"/>
        </w:rPr>
        <w:t>the USA has the opportunity to link a variety of related economic incentives with opening, and concluding, negotiations on a code of conduct in space</w:t>
      </w:r>
      <w:r w:rsidRPr="0024708D">
        <w:rPr>
          <w:rFonts w:ascii="Georgia" w:hAnsi="Georgia"/>
          <w:b w:val="0"/>
          <w:sz w:val="16"/>
        </w:rPr>
        <w:t xml:space="preserve">, </w:t>
      </w:r>
      <w:r w:rsidRPr="0024708D">
        <w:rPr>
          <w:rFonts w:ascii="Georgia" w:hAnsi="Georgia"/>
          <w:u w:val="single"/>
        </w:rPr>
        <w:t>including Chinese abandonment of destructive anti- satellite weapons programs.</w:t>
      </w:r>
      <w:r w:rsidRPr="0024708D">
        <w:rPr>
          <w:rFonts w:ascii="Georgia" w:hAnsi="Georgia"/>
          <w:b w:val="0"/>
          <w:sz w:val="16"/>
        </w:rPr>
        <w:t xml:space="preserve"> </w:t>
      </w:r>
      <w:r w:rsidRPr="0024708D">
        <w:rPr>
          <w:rFonts w:ascii="Georgia" w:hAnsi="Georgia"/>
          <w:b w:val="0"/>
          <w:u w:val="single"/>
        </w:rPr>
        <w:t xml:space="preserve">These potential bargaining chips </w:t>
      </w:r>
      <w:r w:rsidRPr="0024708D">
        <w:rPr>
          <w:rStyle w:val="Style13ptBold"/>
          <w:u w:val="single"/>
        </w:rPr>
        <w:t>include such options as participation in the International Space Station</w:t>
      </w:r>
      <w:r w:rsidRPr="0024708D">
        <w:rPr>
          <w:rFonts w:ascii="Georgia" w:hAnsi="Georgia"/>
          <w:b w:val="0"/>
          <w:sz w:val="16"/>
        </w:rPr>
        <w:t xml:space="preserve"> (ISS), joint exploration missions, </w:t>
      </w:r>
      <w:r w:rsidRPr="0024708D">
        <w:rPr>
          <w:rFonts w:ascii="Georgia" w:hAnsi="Georgia"/>
          <w:b w:val="0"/>
          <w:u w:val="single"/>
        </w:rPr>
        <w:t>reform in US policies</w:t>
      </w:r>
      <w:r w:rsidRPr="0024708D">
        <w:rPr>
          <w:rFonts w:ascii="Georgia" w:hAnsi="Georgia"/>
          <w:b w:val="0"/>
          <w:sz w:val="16"/>
        </w:rPr>
        <w:t xml:space="preserve"> </w:t>
      </w:r>
      <w:r w:rsidRPr="0024708D">
        <w:rPr>
          <w:rFonts w:ascii="Georgia" w:hAnsi="Georgia"/>
          <w:b w:val="0"/>
          <w:u w:val="single"/>
        </w:rPr>
        <w:t>restricting sales of commercial satellite hardware</w:t>
      </w:r>
      <w:r w:rsidRPr="0024708D">
        <w:rPr>
          <w:rFonts w:ascii="Georgia" w:hAnsi="Georgia"/>
          <w:b w:val="0"/>
          <w:sz w:val="16"/>
        </w:rPr>
        <w:t xml:space="preserve">, and licensing of Chinese launch services. </w:t>
      </w:r>
    </w:p>
    <w:p w:rsidR="00B72EE2" w:rsidRPr="0024708D" w:rsidRDefault="00B72EE2" w:rsidP="00B72EE2">
      <w:pPr>
        <w:pStyle w:val="TagCite"/>
        <w:rPr>
          <w:rFonts w:ascii="Georgia" w:hAnsi="Georgia"/>
          <w:b w:val="0"/>
          <w:u w:val="single"/>
        </w:rPr>
      </w:pPr>
      <w:r w:rsidRPr="0024708D">
        <w:rPr>
          <w:rFonts w:ascii="Georgia" w:hAnsi="Georgia"/>
          <w:b w:val="0"/>
          <w:u w:val="single"/>
        </w:rPr>
        <w:t xml:space="preserve">In exchange, </w:t>
      </w:r>
      <w:r w:rsidRPr="0024708D">
        <w:rPr>
          <w:rFonts w:ascii="Georgia" w:hAnsi="Georgia"/>
          <w:u w:val="single"/>
        </w:rPr>
        <w:t>China might willingly restrict behaviors that could lead to strategic miscalculation in space,</w:t>
      </w:r>
      <w:r w:rsidRPr="0024708D">
        <w:rPr>
          <w:rFonts w:ascii="Georgia" w:hAnsi="Georgia"/>
          <w:b w:val="0"/>
          <w:u w:val="single"/>
        </w:rPr>
        <w:t xml:space="preserve"> as well as certain forms of counter-space capabilities. </w:t>
      </w:r>
    </w:p>
    <w:p w:rsidR="00B72EE2" w:rsidRPr="0024708D" w:rsidRDefault="00B72EE2" w:rsidP="00B72EE2">
      <w:pPr>
        <w:pStyle w:val="TagCite"/>
        <w:rPr>
          <w:rFonts w:ascii="Georgia" w:hAnsi="Georgia"/>
          <w:b w:val="0"/>
          <w:sz w:val="16"/>
        </w:rPr>
      </w:pPr>
      <w:r w:rsidRPr="0024708D">
        <w:rPr>
          <w:rFonts w:ascii="Georgia" w:hAnsi="Georgia"/>
          <w:b w:val="0"/>
          <w:u w:val="single"/>
        </w:rPr>
        <w:t>Providing what the Chinese want</w:t>
      </w:r>
      <w:r w:rsidRPr="0024708D">
        <w:rPr>
          <w:rFonts w:ascii="Georgia" w:hAnsi="Georgia"/>
          <w:b w:val="0"/>
          <w:sz w:val="16"/>
        </w:rPr>
        <w:t xml:space="preserve"> in civil and commercial space arguably </w:t>
      </w:r>
      <w:r w:rsidRPr="0024708D">
        <w:rPr>
          <w:rFonts w:ascii="Georgia" w:hAnsi="Georgia"/>
          <w:u w:val="single"/>
        </w:rPr>
        <w:t>would cost the USA little</w:t>
      </w:r>
      <w:r w:rsidRPr="0024708D">
        <w:rPr>
          <w:rFonts w:ascii="Georgia" w:hAnsi="Georgia"/>
          <w:b w:val="0"/>
          <w:sz w:val="16"/>
        </w:rPr>
        <w:t xml:space="preserve">, and in this value–cost differential exists the potential of a mutually beneﬁcial agreement. In international prestige, no greater prize currently exists for China than to be recognized and be admitted as a partner in the ISS. </w:t>
      </w:r>
      <w:r w:rsidRPr="0024708D">
        <w:rPr>
          <w:rFonts w:ascii="Georgia" w:hAnsi="Georgia"/>
          <w:b w:val="0"/>
          <w:u w:val="single"/>
        </w:rPr>
        <w:t xml:space="preserve">While the ISS program would beneﬁt from Chinese investment and the potential use of </w:t>
      </w:r>
      <w:proofErr w:type="spellStart"/>
      <w:r w:rsidRPr="0024708D">
        <w:rPr>
          <w:rFonts w:ascii="Georgia" w:hAnsi="Georgia"/>
          <w:b w:val="0"/>
          <w:u w:val="single"/>
        </w:rPr>
        <w:t>Shenzhou</w:t>
      </w:r>
      <w:proofErr w:type="spellEnd"/>
      <w:r w:rsidRPr="0024708D">
        <w:rPr>
          <w:rFonts w:ascii="Georgia" w:hAnsi="Georgia"/>
          <w:b w:val="0"/>
          <w:u w:val="single"/>
        </w:rPr>
        <w:t xml:space="preserve"> modules for crew or cargo transport, the reality is that China needs ISS more than ISS needs the Chinese</w:t>
      </w:r>
      <w:r w:rsidRPr="0024708D">
        <w:rPr>
          <w:rFonts w:ascii="Georgia" w:hAnsi="Georgia"/>
          <w:b w:val="0"/>
          <w:sz w:val="16"/>
        </w:rPr>
        <w:t xml:space="preserve">, even with the imminent retirement of the Shuttle ﬂeet. With the successful docking and cargo transfer of the European Space Agency’s Automatic Transfer Vehicle in March 2008, the need for a backup to Soyuz is not yet a dire urgency [10]. The approach can be gradual, with perhaps the visit of a Chinese space tourist to the station, before the docking of a </w:t>
      </w:r>
      <w:proofErr w:type="spellStart"/>
      <w:r w:rsidRPr="0024708D">
        <w:rPr>
          <w:rFonts w:ascii="Georgia" w:hAnsi="Georgia"/>
          <w:b w:val="0"/>
          <w:sz w:val="16"/>
        </w:rPr>
        <w:t>Shenzhou</w:t>
      </w:r>
      <w:proofErr w:type="spellEnd"/>
      <w:r w:rsidRPr="0024708D">
        <w:rPr>
          <w:rFonts w:ascii="Georgia" w:hAnsi="Georgia"/>
          <w:b w:val="0"/>
          <w:sz w:val="16"/>
        </w:rPr>
        <w:t xml:space="preserve"> cargo vehicle, then perhaps the inclusion of a Chinese module to the station, culminating in a routine rotation of Chinese personnel on the station. Indeed, </w:t>
      </w:r>
      <w:r w:rsidRPr="0024708D">
        <w:rPr>
          <w:rFonts w:ascii="Georgia" w:hAnsi="Georgia"/>
          <w:u w:val="single"/>
        </w:rPr>
        <w:t>ISS participation offers a stepwise schedule of incentives in negotiations with the Chinese.</w:t>
      </w:r>
      <w:r w:rsidRPr="0024708D">
        <w:rPr>
          <w:rFonts w:ascii="Georgia" w:hAnsi="Georgia"/>
          <w:b w:val="0"/>
          <w:sz w:val="16"/>
        </w:rPr>
        <w:t xml:space="preserve"> </w:t>
      </w:r>
    </w:p>
    <w:p w:rsidR="00B72EE2" w:rsidRPr="0024708D" w:rsidRDefault="00B72EE2" w:rsidP="00B72EE2">
      <w:pPr>
        <w:rPr>
          <w:sz w:val="16"/>
        </w:rPr>
      </w:pPr>
    </w:p>
    <w:p w:rsidR="00B72EE2" w:rsidRPr="0024708D" w:rsidRDefault="0024708D" w:rsidP="00B72EE2">
      <w:pPr>
        <w:pStyle w:val="Heading4"/>
        <w:rPr>
          <w:rFonts w:eastAsia="Times New Roman"/>
          <w:sz w:val="16"/>
        </w:rPr>
      </w:pPr>
      <w:r>
        <w:rPr>
          <w:rFonts w:eastAsia="Times New Roman"/>
        </w:rPr>
        <w:t>The status quo</w:t>
      </w:r>
      <w:r w:rsidR="00B72EE2" w:rsidRPr="0024708D">
        <w:rPr>
          <w:rFonts w:eastAsia="Times New Roman"/>
        </w:rPr>
        <w:t xml:space="preserve"> solves space confrontation with China --- spurs action and makes conflict too costly</w:t>
      </w:r>
    </w:p>
    <w:p w:rsidR="00B72EE2" w:rsidRPr="0024708D" w:rsidRDefault="00B72EE2" w:rsidP="00B72EE2">
      <w:pPr>
        <w:rPr>
          <w:rFonts w:eastAsia="Times New Roman"/>
          <w:sz w:val="16"/>
          <w:szCs w:val="20"/>
          <w:lang w:bidi="x-none"/>
        </w:rPr>
      </w:pPr>
      <w:r w:rsidRPr="0024708D">
        <w:rPr>
          <w:rFonts w:eastAsia="Times New Roman"/>
          <w:b/>
          <w:sz w:val="24"/>
          <w:szCs w:val="20"/>
          <w:lang w:bidi="x-none"/>
        </w:rPr>
        <w:t>Martel, security professor, 3</w:t>
      </w:r>
      <w:r w:rsidRPr="0024708D">
        <w:rPr>
          <w:rFonts w:eastAsia="Times New Roman"/>
          <w:sz w:val="16"/>
          <w:szCs w:val="20"/>
          <w:lang w:bidi="x-none"/>
        </w:rPr>
        <w:t>—professor of national security affairs at the Naval War College in Rhode Island—AND—</w:t>
      </w:r>
      <w:proofErr w:type="spellStart"/>
      <w:r w:rsidRPr="0024708D">
        <w:rPr>
          <w:rFonts w:eastAsia="Times New Roman"/>
          <w:sz w:val="16"/>
          <w:szCs w:val="20"/>
          <w:lang w:bidi="x-none"/>
        </w:rPr>
        <w:t>Toshi</w:t>
      </w:r>
      <w:proofErr w:type="spellEnd"/>
      <w:r w:rsidRPr="0024708D">
        <w:rPr>
          <w:rFonts w:eastAsia="Times New Roman"/>
          <w:sz w:val="16"/>
          <w:szCs w:val="20"/>
          <w:lang w:bidi="x-none"/>
        </w:rPr>
        <w:t xml:space="preserve"> Yoshihara, doctoral candidate at the Fletcher School of Law and Diplomacy, Tufts University, and a research fellow at the Institute for Foreign Policy Analysis in Massachusetts (William C., 2003, Washington Quarterly 26.4, “Averting a Sino-U.S. Space Race”, Project MUSE, </w:t>
      </w:r>
      <w:proofErr w:type="spellStart"/>
      <w:r w:rsidRPr="0024708D">
        <w:rPr>
          <w:rFonts w:eastAsia="Times New Roman"/>
          <w:sz w:val="16"/>
          <w:szCs w:val="20"/>
          <w:lang w:bidi="x-none"/>
        </w:rPr>
        <w:t>RBatra</w:t>
      </w:r>
      <w:proofErr w:type="spellEnd"/>
      <w:r w:rsidRPr="0024708D">
        <w:rPr>
          <w:rFonts w:eastAsia="Times New Roman"/>
          <w:sz w:val="16"/>
          <w:szCs w:val="20"/>
          <w:lang w:bidi="x-none"/>
        </w:rPr>
        <w:t>)</w:t>
      </w:r>
    </w:p>
    <w:p w:rsidR="00B72EE2" w:rsidRPr="0024708D" w:rsidRDefault="00B72EE2" w:rsidP="00B72EE2">
      <w:pPr>
        <w:pStyle w:val="evidencetext"/>
        <w:ind w:left="0"/>
        <w:rPr>
          <w:rFonts w:ascii="Georgia" w:hAnsi="Georgia"/>
          <w:b/>
          <w:color w:val="auto"/>
          <w:sz w:val="24"/>
        </w:rPr>
      </w:pPr>
      <w:r w:rsidRPr="0024708D">
        <w:rPr>
          <w:rFonts w:ascii="Georgia" w:hAnsi="Georgia"/>
          <w:color w:val="auto"/>
        </w:rPr>
        <w:t xml:space="preserve">Given the stakes involved, both sides should seek to avert, or at least to manage, this looming competition. Even if efforts to forestall this rivalry fail, </w:t>
      </w:r>
      <w:r w:rsidRPr="0024708D">
        <w:rPr>
          <w:rFonts w:ascii="Georgia" w:hAnsi="Georgia"/>
          <w:color w:val="auto"/>
          <w:sz w:val="24"/>
          <w:u w:val="single"/>
        </w:rPr>
        <w:t>the United States and China should formulate policies that seek to limit</w:t>
      </w:r>
      <w:r w:rsidRPr="0024708D">
        <w:rPr>
          <w:rFonts w:ascii="Georgia" w:hAnsi="Georgia"/>
          <w:color w:val="auto"/>
        </w:rPr>
        <w:t xml:space="preserve"> the suspicions and fears of each other as well as </w:t>
      </w:r>
      <w:r w:rsidRPr="0024708D">
        <w:rPr>
          <w:rFonts w:ascii="Georgia" w:hAnsi="Georgia"/>
          <w:color w:val="auto"/>
          <w:sz w:val="24"/>
          <w:u w:val="single"/>
        </w:rPr>
        <w:t xml:space="preserve">the risks and costs of </w:t>
      </w:r>
      <w:r w:rsidRPr="0024708D">
        <w:rPr>
          <w:rFonts w:ascii="Georgia" w:hAnsi="Georgia"/>
          <w:b/>
          <w:color w:val="auto"/>
          <w:sz w:val="24"/>
          <w:u w:val="single"/>
        </w:rPr>
        <w:t>any confrontation in space</w:t>
      </w:r>
      <w:r w:rsidRPr="0024708D">
        <w:rPr>
          <w:rFonts w:ascii="Georgia" w:hAnsi="Georgia"/>
          <w:b/>
          <w:color w:val="auto"/>
          <w:sz w:val="24"/>
        </w:rPr>
        <w:t xml:space="preserve">. </w:t>
      </w:r>
    </w:p>
    <w:p w:rsidR="00B72EE2" w:rsidRPr="0024708D" w:rsidRDefault="00B72EE2" w:rsidP="00B72EE2">
      <w:pPr>
        <w:pStyle w:val="evidencetext"/>
        <w:ind w:left="0"/>
        <w:rPr>
          <w:rFonts w:ascii="Georgia" w:hAnsi="Georgia"/>
          <w:color w:val="auto"/>
        </w:rPr>
      </w:pPr>
      <w:r w:rsidRPr="0024708D">
        <w:rPr>
          <w:rFonts w:ascii="Georgia" w:hAnsi="Georgia"/>
          <w:b/>
          <w:color w:val="auto"/>
          <w:sz w:val="24"/>
          <w:u w:val="single"/>
        </w:rPr>
        <w:t>Both sides should</w:t>
      </w:r>
      <w:r w:rsidRPr="0024708D">
        <w:rPr>
          <w:rFonts w:ascii="Georgia" w:hAnsi="Georgia"/>
          <w:color w:val="auto"/>
          <w:sz w:val="24"/>
          <w:u w:val="single"/>
        </w:rPr>
        <w:t xml:space="preserve"> begin to develop institutions, rules, and procedures that provide a framework for confidence building in space</w:t>
      </w:r>
      <w:r w:rsidRPr="0024708D">
        <w:rPr>
          <w:rFonts w:ascii="Georgia" w:hAnsi="Georgia"/>
          <w:color w:val="auto"/>
        </w:rPr>
        <w:t xml:space="preserve">. For example, during the Cold War, the United States and the Soviet Union developed standard operating procedures and arms control regimes to avert confrontation and escalation. To start, </w:t>
      </w:r>
      <w:r w:rsidRPr="0024708D">
        <w:rPr>
          <w:rFonts w:ascii="Georgia" w:hAnsi="Georgia"/>
          <w:color w:val="auto"/>
          <w:sz w:val="24"/>
          <w:u w:val="single"/>
        </w:rPr>
        <w:t xml:space="preserve">Washington and Beijing should at least prepare the way for gradual </w:t>
      </w:r>
      <w:proofErr w:type="spellStart"/>
      <w:r w:rsidRPr="0024708D">
        <w:rPr>
          <w:rFonts w:ascii="Georgia" w:hAnsi="Georgia"/>
          <w:color w:val="auto"/>
          <w:sz w:val="24"/>
          <w:u w:val="single"/>
        </w:rPr>
        <w:t>trasnparency</w:t>
      </w:r>
      <w:proofErr w:type="spellEnd"/>
      <w:r w:rsidRPr="0024708D">
        <w:rPr>
          <w:rFonts w:ascii="Georgia" w:hAnsi="Georgia"/>
          <w:color w:val="auto"/>
          <w:sz w:val="24"/>
          <w:u w:val="single"/>
        </w:rPr>
        <w:t xml:space="preserve"> in space because the absence of knowledge about the other's intentions and actions fuels heightened threat perceptions.</w:t>
      </w:r>
      <w:r w:rsidRPr="0024708D">
        <w:rPr>
          <w:rFonts w:ascii="Georgia" w:hAnsi="Georgia"/>
          <w:color w:val="auto"/>
        </w:rPr>
        <w:t xml:space="preserve"> It is not too late to pursue several policy initiatives at the highest levels [End Page 30] that would allow both sides to understand more fully what the other is doing and how to interpret those actions. </w:t>
      </w:r>
    </w:p>
    <w:p w:rsidR="00B72EE2" w:rsidRPr="0024708D" w:rsidRDefault="00B72EE2" w:rsidP="00B72EE2">
      <w:pPr>
        <w:pStyle w:val="evidencetext"/>
        <w:ind w:left="0"/>
        <w:rPr>
          <w:rFonts w:ascii="Georgia" w:hAnsi="Georgia"/>
          <w:color w:val="auto"/>
        </w:rPr>
      </w:pPr>
      <w:r w:rsidRPr="0024708D">
        <w:rPr>
          <w:rFonts w:ascii="Georgia" w:hAnsi="Georgia"/>
          <w:color w:val="auto"/>
        </w:rPr>
        <w:t xml:space="preserve">An important first step for both sides is to acknowledge that a potential problem exists and that it requires consideration at the presidential level. Thus, the strategic importance of space should be included as an agenda item at a future summit between Bush and Chinese president Hu Jintao. To be sure, Sino-U.S. presidential summits have sometimes produced symbolic gestures of strategic cooperation rather than substantive progress, such as the 1998 Clinton-Jiang agreement to de-target nuclear weapons. Indeed, concrete agreements or alignments of interests are likely to prove elusive or fleeting in this case as well. At best, the two leaders could simply agree to disagree for the time being. </w:t>
      </w:r>
    </w:p>
    <w:p w:rsidR="00B72EE2" w:rsidRPr="0024708D" w:rsidRDefault="00B72EE2" w:rsidP="00B72EE2">
      <w:pPr>
        <w:pStyle w:val="evidencetext"/>
        <w:ind w:left="0"/>
        <w:rPr>
          <w:rFonts w:ascii="Georgia" w:hAnsi="Georgia"/>
          <w:color w:val="auto"/>
        </w:rPr>
      </w:pPr>
      <w:r w:rsidRPr="0024708D">
        <w:rPr>
          <w:rFonts w:ascii="Georgia" w:hAnsi="Georgia"/>
          <w:color w:val="auto"/>
        </w:rPr>
        <w:t xml:space="preserve">Nevertheless, </w:t>
      </w:r>
      <w:r w:rsidRPr="0024708D">
        <w:rPr>
          <w:rFonts w:ascii="Georgia" w:hAnsi="Georgia"/>
          <w:color w:val="auto"/>
          <w:sz w:val="24"/>
          <w:u w:val="single"/>
        </w:rPr>
        <w:t xml:space="preserve">even a limited discussion </w:t>
      </w:r>
      <w:r w:rsidRPr="0024708D">
        <w:rPr>
          <w:rFonts w:ascii="Georgia" w:hAnsi="Georgia"/>
          <w:b/>
          <w:color w:val="auto"/>
          <w:sz w:val="24"/>
          <w:u w:val="single"/>
        </w:rPr>
        <w:t xml:space="preserve">at a broader bilateral summit would energize policymakers </w:t>
      </w:r>
      <w:r w:rsidRPr="0024708D">
        <w:rPr>
          <w:rFonts w:ascii="Georgia" w:hAnsi="Georgia"/>
          <w:color w:val="auto"/>
          <w:sz w:val="24"/>
          <w:u w:val="single"/>
        </w:rPr>
        <w:t xml:space="preserve">to focus their attention on </w:t>
      </w:r>
      <w:r w:rsidRPr="0024708D">
        <w:rPr>
          <w:rFonts w:ascii="Georgia" w:hAnsi="Georgia"/>
          <w:color w:val="auto"/>
        </w:rPr>
        <w:t>the increasingly important problem of</w:t>
      </w:r>
      <w:r w:rsidRPr="0024708D">
        <w:rPr>
          <w:rFonts w:ascii="Georgia" w:hAnsi="Georgia"/>
          <w:color w:val="auto"/>
          <w:sz w:val="24"/>
          <w:u w:val="single"/>
        </w:rPr>
        <w:t xml:space="preserve"> a potential confrontation in space. The two leaders could jointly authorize further talks among civilian and military officials on strategic and practical matters related to space, with the objectives being to sustain a regular dialogue, foster realistic expectations</w:t>
      </w:r>
      <w:r w:rsidRPr="0024708D">
        <w:rPr>
          <w:rFonts w:ascii="Georgia" w:hAnsi="Georgia"/>
          <w:color w:val="auto"/>
        </w:rPr>
        <w:t xml:space="preserve"> about one another, and tailor policies consistent with changing strategic and technological realities. </w:t>
      </w:r>
    </w:p>
    <w:p w:rsidR="00B72EE2" w:rsidRPr="0024708D" w:rsidRDefault="00B72EE2" w:rsidP="00B72EE2">
      <w:pPr>
        <w:pStyle w:val="evidencetext"/>
        <w:ind w:left="0"/>
        <w:rPr>
          <w:rFonts w:ascii="Georgia" w:hAnsi="Georgia"/>
          <w:color w:val="auto"/>
        </w:rPr>
      </w:pPr>
      <w:r w:rsidRPr="0024708D">
        <w:rPr>
          <w:rFonts w:ascii="Georgia" w:hAnsi="Georgia"/>
          <w:color w:val="auto"/>
        </w:rPr>
        <w:t xml:space="preserve">On the international stage, </w:t>
      </w:r>
      <w:r w:rsidRPr="0024708D">
        <w:rPr>
          <w:rFonts w:ascii="Georgia" w:hAnsi="Georgia"/>
          <w:color w:val="auto"/>
          <w:sz w:val="24"/>
          <w:u w:val="single"/>
        </w:rPr>
        <w:t xml:space="preserve">the United States should encourage Chinese participation in the </w:t>
      </w:r>
      <w:r w:rsidRPr="0024708D">
        <w:rPr>
          <w:rFonts w:ascii="Georgia" w:hAnsi="Georgia"/>
          <w:color w:val="auto"/>
        </w:rPr>
        <w:t>International Space Station</w:t>
      </w:r>
      <w:r w:rsidRPr="0024708D">
        <w:rPr>
          <w:rFonts w:ascii="Georgia" w:hAnsi="Georgia"/>
          <w:color w:val="auto"/>
          <w:sz w:val="24"/>
          <w:u w:val="single"/>
        </w:rPr>
        <w:t xml:space="preserve"> (ISS)</w:t>
      </w:r>
      <w:r w:rsidRPr="0024708D">
        <w:rPr>
          <w:rFonts w:ascii="Georgia" w:hAnsi="Georgia"/>
          <w:color w:val="auto"/>
        </w:rPr>
        <w:t xml:space="preserve">. Because China's manned space program is primarily based on Russian designs and technologies, it can easily be made compatible and interoperable with the ISS, which relies on many Russian components. This international venture could also tap into China's less costly and increasingly reliable launching services. Moreover, the Challenger space shuttle tragedy (and the May 2003 landing of the Russian Soyuz capsule that had been missing for several hours) has painfully underscored the need to have redundant capabilities for launching humans into space. Thus, involvement of China's manned space program makes sense for the future of the ISS as well. More broadly, giving China a stake </w:t>
      </w:r>
      <w:r w:rsidRPr="0024708D">
        <w:rPr>
          <w:rFonts w:ascii="Georgia" w:hAnsi="Georgia"/>
          <w:color w:val="auto"/>
          <w:sz w:val="24"/>
          <w:u w:val="single"/>
        </w:rPr>
        <w:t>in this global endeavor would reinforce the value of cooperation in space for international security while satisfying Beijing’s quest for national pride.</w:t>
      </w:r>
      <w:r w:rsidRPr="0024708D">
        <w:rPr>
          <w:rFonts w:ascii="Georgia" w:hAnsi="Georgia"/>
          <w:color w:val="auto"/>
        </w:rPr>
        <w:t xml:space="preserve"> </w:t>
      </w:r>
    </w:p>
    <w:p w:rsidR="00B72EE2" w:rsidRPr="0024708D" w:rsidRDefault="00B72EE2" w:rsidP="00B72EE2">
      <w:pPr>
        <w:pStyle w:val="evidencetext"/>
        <w:ind w:left="0"/>
        <w:rPr>
          <w:rFonts w:ascii="Georgia" w:hAnsi="Georgia"/>
          <w:color w:val="auto"/>
        </w:rPr>
      </w:pPr>
      <w:r w:rsidRPr="0024708D">
        <w:rPr>
          <w:rFonts w:ascii="Georgia" w:hAnsi="Georgia"/>
          <w:color w:val="auto"/>
        </w:rPr>
        <w:t xml:space="preserve">Finally, </w:t>
      </w:r>
      <w:r w:rsidRPr="0024708D">
        <w:rPr>
          <w:rFonts w:ascii="Georgia" w:hAnsi="Georgia"/>
          <w:color w:val="auto"/>
          <w:sz w:val="24"/>
          <w:u w:val="single"/>
        </w:rPr>
        <w:t xml:space="preserve">Washington and Beijing should pursue discussion within a broader regional framework that involves China’s </w:t>
      </w:r>
      <w:r w:rsidRPr="0024708D">
        <w:rPr>
          <w:rFonts w:ascii="Georgia" w:hAnsi="Georgia"/>
          <w:color w:val="auto"/>
        </w:rPr>
        <w:t xml:space="preserve">more important and technologically capable </w:t>
      </w:r>
      <w:r w:rsidRPr="0024708D">
        <w:rPr>
          <w:rFonts w:ascii="Georgia" w:hAnsi="Georgia"/>
          <w:color w:val="auto"/>
          <w:sz w:val="24"/>
          <w:u w:val="single"/>
        </w:rPr>
        <w:t>neighbors. The United States, China, Russia, the European Union, and Japan could regularly cohost a multilateral forum for high-level ministerial meetings that include aspiring space powers such as India, South [End Page 31] Korea, and Malaysia</w:t>
      </w:r>
      <w:r w:rsidRPr="0024708D">
        <w:rPr>
          <w:rFonts w:ascii="Georgia" w:hAnsi="Georgia"/>
          <w:color w:val="auto"/>
        </w:rPr>
        <w:t xml:space="preserve">. In addition to high-level political discussions, </w:t>
      </w:r>
      <w:r w:rsidRPr="0024708D">
        <w:rPr>
          <w:rFonts w:ascii="Georgia" w:hAnsi="Georgia"/>
          <w:color w:val="auto"/>
          <w:sz w:val="24"/>
          <w:u w:val="single"/>
        </w:rPr>
        <w:t>these regional delegations could engage further in military-to-military deliberations and scientific exchanges on space.</w:t>
      </w:r>
      <w:r w:rsidRPr="0024708D">
        <w:rPr>
          <w:rFonts w:ascii="Georgia" w:hAnsi="Georgia"/>
          <w:color w:val="auto"/>
        </w:rPr>
        <w:t xml:space="preserve"> Some of these conferences could be arranged as part of unofficial dialogues offering each side an opportunity to discuss shared concerns and interests more candidly. The overall purposes of </w:t>
      </w:r>
      <w:r w:rsidRPr="0024708D">
        <w:rPr>
          <w:rFonts w:ascii="Georgia" w:hAnsi="Georgia"/>
          <w:color w:val="auto"/>
          <w:sz w:val="24"/>
          <w:u w:val="single"/>
        </w:rPr>
        <w:t xml:space="preserve">such efforts would </w:t>
      </w:r>
      <w:r w:rsidRPr="0024708D">
        <w:rPr>
          <w:rFonts w:ascii="Georgia" w:hAnsi="Georgia"/>
          <w:color w:val="auto"/>
        </w:rPr>
        <w:t>be to</w:t>
      </w:r>
      <w:r w:rsidRPr="0024708D">
        <w:rPr>
          <w:rFonts w:ascii="Georgia" w:hAnsi="Georgia"/>
          <w:color w:val="auto"/>
          <w:sz w:val="24"/>
          <w:u w:val="single"/>
        </w:rPr>
        <w:t xml:space="preserve"> highlight the overlapping interests among the major players in space and to emphasize the interdependencies that make conflict </w:t>
      </w:r>
      <w:r w:rsidRPr="0024708D">
        <w:rPr>
          <w:rFonts w:ascii="Georgia" w:hAnsi="Georgia"/>
          <w:b/>
          <w:color w:val="auto"/>
          <w:sz w:val="24"/>
          <w:u w:val="single"/>
        </w:rPr>
        <w:t>in space unacceptably costly and unthinkable</w:t>
      </w:r>
      <w:r w:rsidRPr="0024708D">
        <w:rPr>
          <w:rFonts w:ascii="Georgia" w:hAnsi="Georgia"/>
          <w:b/>
          <w:color w:val="auto"/>
          <w:sz w:val="24"/>
        </w:rPr>
        <w:t xml:space="preserve"> </w:t>
      </w:r>
      <w:r w:rsidRPr="0024708D">
        <w:rPr>
          <w:rFonts w:ascii="Georgia" w:hAnsi="Georgia"/>
          <w:color w:val="auto"/>
        </w:rPr>
        <w:t xml:space="preserve">for every nation. </w:t>
      </w:r>
    </w:p>
    <w:p w:rsidR="00B72EE2" w:rsidRPr="0024708D" w:rsidRDefault="00B72EE2" w:rsidP="00B72EE2">
      <w:pPr>
        <w:pStyle w:val="evidencetext"/>
        <w:ind w:left="0"/>
        <w:rPr>
          <w:rFonts w:ascii="Georgia" w:hAnsi="Georgia"/>
          <w:color w:val="auto"/>
          <w:sz w:val="24"/>
          <w:u w:val="single"/>
        </w:rPr>
      </w:pPr>
      <w:r w:rsidRPr="0024708D">
        <w:rPr>
          <w:rFonts w:ascii="Georgia" w:hAnsi="Georgia"/>
          <w:color w:val="auto"/>
        </w:rPr>
        <w:t xml:space="preserve">More specifically, </w:t>
      </w:r>
      <w:r w:rsidRPr="0024708D">
        <w:rPr>
          <w:rFonts w:ascii="Georgia" w:hAnsi="Georgia"/>
          <w:color w:val="auto"/>
          <w:sz w:val="24"/>
          <w:u w:val="single"/>
        </w:rPr>
        <w:t xml:space="preserve">these measures </w:t>
      </w:r>
      <w:r w:rsidRPr="0024708D">
        <w:rPr>
          <w:rFonts w:ascii="Georgia" w:hAnsi="Georgia"/>
          <w:color w:val="auto"/>
        </w:rPr>
        <w:t>are designed to</w:t>
      </w:r>
      <w:r w:rsidRPr="0024708D">
        <w:rPr>
          <w:rFonts w:ascii="Georgia" w:hAnsi="Georgia"/>
          <w:color w:val="auto"/>
          <w:sz w:val="24"/>
          <w:u w:val="single"/>
        </w:rPr>
        <w:t xml:space="preserve"> produce a</w:t>
      </w:r>
      <w:r w:rsidRPr="0024708D">
        <w:rPr>
          <w:rFonts w:ascii="Georgia" w:hAnsi="Georgia"/>
          <w:color w:val="auto"/>
        </w:rPr>
        <w:t xml:space="preserve">n initially informal—and in the long term, </w:t>
      </w:r>
      <w:r w:rsidRPr="0024708D">
        <w:rPr>
          <w:rFonts w:ascii="Georgia" w:hAnsi="Georgia"/>
          <w:color w:val="auto"/>
          <w:sz w:val="24"/>
          <w:u w:val="single"/>
        </w:rPr>
        <w:t>formal—framework on common rules of conduct in space. Many precedents have been set in which cooperative efforts have led to more concrete steps toward enhancing international security</w:t>
      </w:r>
      <w:r w:rsidRPr="0024708D">
        <w:rPr>
          <w:rFonts w:ascii="Georgia" w:hAnsi="Georgia"/>
          <w:color w:val="auto"/>
        </w:rPr>
        <w:t xml:space="preserve">. Prominent examples include the U.S.-Soviet accords on arms control; the Trilateral Coordination and Oversight Group that harmonizes U.S., Japanese, and South Korean policies toward North Korea; and the declaration between the Association of Southeast Asian Nations (ASEAN) and China on codes of conduct governing naval activities in the South China Sea. </w:t>
      </w:r>
      <w:r w:rsidRPr="0024708D">
        <w:rPr>
          <w:rFonts w:ascii="Georgia" w:hAnsi="Georgia"/>
          <w:color w:val="auto"/>
          <w:sz w:val="24"/>
          <w:u w:val="single"/>
        </w:rPr>
        <w:t xml:space="preserve">Even if these forums do not lead to official agreements </w:t>
      </w:r>
      <w:r w:rsidRPr="0024708D">
        <w:rPr>
          <w:rFonts w:ascii="Georgia" w:hAnsi="Georgia"/>
          <w:color w:val="auto"/>
        </w:rPr>
        <w:t>on rules of behavior,</w:t>
      </w:r>
      <w:r w:rsidRPr="0024708D">
        <w:rPr>
          <w:rFonts w:ascii="Georgia" w:hAnsi="Georgia"/>
          <w:color w:val="auto"/>
          <w:sz w:val="24"/>
          <w:u w:val="single"/>
        </w:rPr>
        <w:t xml:space="preserve"> the interactive process may open channels of communication that could prove helpful in times of regional crisis. </w:t>
      </w:r>
    </w:p>
    <w:p w:rsidR="00B72EE2" w:rsidRPr="0024708D" w:rsidRDefault="00B72EE2" w:rsidP="00B72EE2">
      <w:pPr>
        <w:pStyle w:val="evidencetext"/>
        <w:ind w:left="0"/>
        <w:rPr>
          <w:rFonts w:ascii="Georgia" w:hAnsi="Georgia"/>
          <w:color w:val="auto"/>
          <w:sz w:val="24"/>
          <w:u w:val="single"/>
        </w:rPr>
      </w:pPr>
    </w:p>
    <w:p w:rsidR="00B72EE2" w:rsidRPr="0024708D" w:rsidRDefault="00B72EE2" w:rsidP="00B72EE2">
      <w:pPr>
        <w:pStyle w:val="Heading4"/>
      </w:pPr>
      <w:r w:rsidRPr="0024708D">
        <w:t>China will cooperate – the CCP fears losing control and the Chinese want to ban weapons</w:t>
      </w:r>
    </w:p>
    <w:p w:rsidR="00B72EE2" w:rsidRPr="0024708D" w:rsidRDefault="00B72EE2" w:rsidP="00B72EE2">
      <w:pPr>
        <w:pStyle w:val="TagCite"/>
        <w:rPr>
          <w:rFonts w:ascii="Georgia" w:hAnsi="Georgia"/>
        </w:rPr>
      </w:pPr>
      <w:r w:rsidRPr="0024708D">
        <w:rPr>
          <w:rFonts w:ascii="Georgia" w:hAnsi="Georgia"/>
          <w:szCs w:val="26"/>
        </w:rPr>
        <w:t xml:space="preserve">Hitchens &amp; Chen 8 </w:t>
      </w:r>
      <w:r w:rsidRPr="0024708D">
        <w:rPr>
          <w:rFonts w:ascii="Georgia" w:hAnsi="Georgia"/>
          <w:b w:val="0"/>
          <w:sz w:val="16"/>
          <w:szCs w:val="26"/>
        </w:rPr>
        <w:t xml:space="preserve">– Theresa Hitchens - </w:t>
      </w:r>
      <w:r w:rsidRPr="0024708D">
        <w:rPr>
          <w:rFonts w:ascii="Georgia" w:hAnsi="Georgia"/>
          <w:b w:val="0"/>
          <w:sz w:val="16"/>
          <w:szCs w:val="22"/>
        </w:rPr>
        <w:t xml:space="preserve">president of the Center for Defense Information in Washington, and David Chen - Director of the Center for Defense Information (June, </w:t>
      </w:r>
      <w:r w:rsidRPr="0024708D">
        <w:rPr>
          <w:rFonts w:ascii="Georgia" w:hAnsi="Georgia"/>
          <w:b w:val="0"/>
          <w:sz w:val="16"/>
          <w:szCs w:val="26"/>
        </w:rPr>
        <w:t>“</w:t>
      </w:r>
      <w:r w:rsidRPr="0024708D">
        <w:rPr>
          <w:rFonts w:ascii="Georgia" w:hAnsi="Georgia"/>
          <w:b w:val="0"/>
          <w:sz w:val="16"/>
        </w:rPr>
        <w:t xml:space="preserve">Forging a Sino-US ‘grand bargain’ in space,” Science Direct, </w:t>
      </w:r>
      <w:r w:rsidRPr="0024708D">
        <w:rPr>
          <w:rFonts w:ascii="Georgia" w:hAnsi="Georgia"/>
          <w:b w:val="0"/>
          <w:sz w:val="16"/>
          <w:szCs w:val="16"/>
        </w:rPr>
        <w:t>www.elsevier.com/locate/spacepol</w:t>
      </w:r>
      <w:r w:rsidRPr="0024708D">
        <w:rPr>
          <w:rFonts w:ascii="Georgia" w:hAnsi="Georgia"/>
          <w:b w:val="0"/>
          <w:sz w:val="16"/>
        </w:rPr>
        <w:t>)</w:t>
      </w:r>
    </w:p>
    <w:p w:rsidR="00B72EE2" w:rsidRPr="0024708D" w:rsidRDefault="00B72EE2" w:rsidP="00B72EE2">
      <w:pPr>
        <w:pStyle w:val="TagCite"/>
        <w:rPr>
          <w:rFonts w:ascii="Georgia" w:hAnsi="Georgia"/>
          <w:szCs w:val="26"/>
        </w:rPr>
      </w:pPr>
    </w:p>
    <w:p w:rsidR="00B72EE2" w:rsidRPr="0024708D" w:rsidRDefault="00B72EE2" w:rsidP="00B72EE2">
      <w:pPr>
        <w:pStyle w:val="TagCite"/>
        <w:rPr>
          <w:rFonts w:ascii="Georgia" w:hAnsi="Georgia"/>
          <w:b w:val="0"/>
          <w:sz w:val="16"/>
        </w:rPr>
      </w:pPr>
      <w:r w:rsidRPr="0024708D">
        <w:rPr>
          <w:rFonts w:ascii="Georgia" w:hAnsi="Georgia"/>
          <w:b w:val="0"/>
          <w:sz w:val="16"/>
        </w:rPr>
        <w:t xml:space="preserve">First, in the matter of dissuasion, many analysts have pointed out that anti-satellite weapons provide very little in terms of added security for US space assets. Rather, the best way to preserve US conventional force lethality and information dominance is through implementation of defensive measures for on-orbit assets, transition to more ﬂexible networks of satellite constellations, and diversiﬁcation to alternative service delivery platforms. These measures would spread the risk of losing any one segment of the network, reducing the potential strategic or tactical payoff in targeting the space segment in the ﬁrst place [9]. Such measures require no bilateral negotiation, and can in effect enhance the bargaining position of the USA. Given very real resource constraints, the Chinese military may elect to divert to other projects the investment needed for research, development, and procurement of an effective and reliable anti-satellite capability. Therefore, </w:t>
      </w:r>
      <w:r w:rsidRPr="0024708D">
        <w:rPr>
          <w:rFonts w:ascii="Georgia" w:hAnsi="Georgia"/>
          <w:b w:val="0"/>
          <w:u w:val="single"/>
        </w:rPr>
        <w:t>an early and decisive policy of dissuasion on the part of the USA, and allies, could effectively dampen enthusiasm in China for destructive technologies and behaviors.</w:t>
      </w:r>
      <w:r w:rsidRPr="0024708D">
        <w:rPr>
          <w:rFonts w:ascii="Georgia" w:hAnsi="Georgia"/>
          <w:b w:val="0"/>
          <w:sz w:val="16"/>
        </w:rPr>
        <w:t xml:space="preserve"> Nevertheless, without an agreed upon understanding, the incentive to strike at what many Chinese strategists consider the Achilles’ heel of the US military machine is likely to remain a dominant consideration in China’s space strategy. Clearly, </w:t>
      </w:r>
      <w:r w:rsidRPr="0024708D">
        <w:rPr>
          <w:rFonts w:ascii="Georgia" w:hAnsi="Georgia"/>
          <w:b w:val="0"/>
          <w:u w:val="single"/>
        </w:rPr>
        <w:t>China’s leaders are driven by the strategic imperative to protect and project national sovereignty</w:t>
      </w:r>
      <w:r w:rsidRPr="0024708D">
        <w:rPr>
          <w:rFonts w:ascii="Georgia" w:hAnsi="Georgia"/>
          <w:b w:val="0"/>
          <w:sz w:val="16"/>
        </w:rPr>
        <w:t xml:space="preserve">. </w:t>
      </w:r>
    </w:p>
    <w:p w:rsidR="00B72EE2" w:rsidRPr="0024708D" w:rsidRDefault="00B72EE2" w:rsidP="00B72EE2">
      <w:pPr>
        <w:pStyle w:val="TagCite"/>
        <w:rPr>
          <w:rFonts w:ascii="Georgia" w:hAnsi="Georgia"/>
          <w:b w:val="0"/>
          <w:sz w:val="16"/>
        </w:rPr>
      </w:pPr>
      <w:r w:rsidRPr="0024708D">
        <w:rPr>
          <w:rFonts w:ascii="Georgia" w:hAnsi="Georgia"/>
          <w:b w:val="0"/>
          <w:sz w:val="16"/>
        </w:rPr>
        <w:t xml:space="preserve">This motivation has resulted in the </w:t>
      </w:r>
      <w:proofErr w:type="spellStart"/>
      <w:r w:rsidRPr="0024708D">
        <w:rPr>
          <w:rFonts w:ascii="Georgia" w:hAnsi="Georgia"/>
          <w:b w:val="0"/>
          <w:sz w:val="16"/>
        </w:rPr>
        <w:t>Shenzhou</w:t>
      </w:r>
      <w:proofErr w:type="spellEnd"/>
      <w:r w:rsidRPr="0024708D">
        <w:rPr>
          <w:rFonts w:ascii="Georgia" w:hAnsi="Georgia"/>
          <w:b w:val="0"/>
          <w:sz w:val="16"/>
        </w:rPr>
        <w:t xml:space="preserve"> manned spaceﬂight program and the Chang-e lunar probe mission, as well as the formation of cooperative associations such as the Asia–Paciﬁc Space Cooperation Organization. An important dividend of these programs is the promotion of China’s national prestige, both domestically and abroad. </w:t>
      </w:r>
    </w:p>
    <w:p w:rsidR="00B72EE2" w:rsidRPr="0024708D" w:rsidRDefault="00B72EE2" w:rsidP="00B72EE2">
      <w:pPr>
        <w:pStyle w:val="TagCite"/>
        <w:rPr>
          <w:rFonts w:ascii="Georgia" w:hAnsi="Georgia"/>
          <w:b w:val="0"/>
          <w:sz w:val="16"/>
        </w:rPr>
      </w:pPr>
      <w:r w:rsidRPr="0024708D">
        <w:rPr>
          <w:rFonts w:ascii="Georgia" w:hAnsi="Georgia"/>
          <w:b w:val="0"/>
          <w:sz w:val="16"/>
        </w:rPr>
        <w:t xml:space="preserve">As the defenders of China’s sovereignty and international image, the Chinese Communist Party (CCP) relies on such programs as a bulwark for the regime’s claim to legitimacy. Yet, even as </w:t>
      </w:r>
      <w:r w:rsidRPr="0024708D">
        <w:rPr>
          <w:rFonts w:ascii="Georgia" w:hAnsi="Georgia"/>
          <w:u w:val="single"/>
        </w:rPr>
        <w:t>the CCP</w:t>
      </w:r>
      <w:r w:rsidRPr="0024708D">
        <w:rPr>
          <w:rFonts w:ascii="Georgia" w:hAnsi="Georgia"/>
          <w:b w:val="0"/>
          <w:sz w:val="16"/>
        </w:rPr>
        <w:t xml:space="preserve"> stokes nationalistic zeal, it </w:t>
      </w:r>
      <w:r w:rsidRPr="0024708D">
        <w:rPr>
          <w:rFonts w:ascii="Georgia" w:hAnsi="Georgia"/>
          <w:u w:val="single"/>
        </w:rPr>
        <w:t>fears losing control of its citizens, making constructive outlets for nationalism, such as can be offered through international space cooperation,</w:t>
      </w:r>
      <w:r w:rsidRPr="0024708D">
        <w:rPr>
          <w:rFonts w:ascii="Georgia" w:hAnsi="Georgia"/>
          <w:sz w:val="16"/>
        </w:rPr>
        <w:t xml:space="preserve"> of vital importance</w:t>
      </w:r>
      <w:r w:rsidRPr="0024708D">
        <w:rPr>
          <w:rFonts w:ascii="Georgia" w:hAnsi="Georgia"/>
          <w:b w:val="0"/>
          <w:sz w:val="16"/>
        </w:rPr>
        <w:t xml:space="preserve">. The next US president must recognize these incentives in the regime’s calculus, and leverage them as key points for agreeing on limits to the nascent space arms race. </w:t>
      </w:r>
    </w:p>
    <w:p w:rsidR="00B72EE2" w:rsidRPr="0024708D" w:rsidRDefault="00B72EE2" w:rsidP="00B72EE2">
      <w:pPr>
        <w:pStyle w:val="TagCite"/>
        <w:rPr>
          <w:rFonts w:ascii="Georgia" w:hAnsi="Georgia"/>
          <w:b w:val="0"/>
          <w:sz w:val="16"/>
        </w:rPr>
      </w:pPr>
      <w:r w:rsidRPr="0024708D">
        <w:rPr>
          <w:rFonts w:ascii="Georgia" w:hAnsi="Georgia"/>
          <w:b w:val="0"/>
          <w:sz w:val="16"/>
        </w:rPr>
        <w:t xml:space="preserve">Considering Chinese investment in its space program as a centerpiece of national prestige and as a lever for economic development, </w:t>
      </w:r>
      <w:r w:rsidRPr="0024708D">
        <w:rPr>
          <w:rFonts w:ascii="Georgia" w:hAnsi="Georgia"/>
          <w:b w:val="0"/>
          <w:u w:val="single"/>
        </w:rPr>
        <w:t>the USA has the opportunity to link a variety of related economic incentives with opening, and concluding, negotiations on a code of conduct in space</w:t>
      </w:r>
      <w:r w:rsidRPr="0024708D">
        <w:rPr>
          <w:rFonts w:ascii="Georgia" w:hAnsi="Georgia"/>
          <w:b w:val="0"/>
          <w:sz w:val="16"/>
        </w:rPr>
        <w:t xml:space="preserve">, </w:t>
      </w:r>
      <w:r w:rsidRPr="0024708D">
        <w:rPr>
          <w:rFonts w:ascii="Georgia" w:hAnsi="Georgia"/>
          <w:u w:val="single"/>
        </w:rPr>
        <w:t xml:space="preserve">including Chinese abandonment of destructive anti- </w:t>
      </w:r>
      <w:r w:rsidRPr="0024708D">
        <w:rPr>
          <w:rFonts w:ascii="Georgia" w:hAnsi="Georgia"/>
          <w:sz w:val="22"/>
          <w:u w:val="single"/>
        </w:rPr>
        <w:t>sat</w:t>
      </w:r>
      <w:r w:rsidRPr="0024708D">
        <w:rPr>
          <w:rFonts w:ascii="Georgia" w:hAnsi="Georgia"/>
          <w:sz w:val="16"/>
        </w:rPr>
        <w:t>ellite weapons programs.</w:t>
      </w:r>
      <w:r w:rsidRPr="0024708D">
        <w:rPr>
          <w:rFonts w:ascii="Georgia" w:hAnsi="Georgia"/>
          <w:b w:val="0"/>
          <w:sz w:val="16"/>
        </w:rPr>
        <w:t xml:space="preserve"> These potential bargaining chips include such options as participation in the International Space Station (ISS), joint exploration missions, reform in US policies restricting sales of commercial satellite hardware, and licensing of Chinese launch services. </w:t>
      </w:r>
    </w:p>
    <w:p w:rsidR="00B72EE2" w:rsidRPr="0024708D" w:rsidRDefault="00B72EE2" w:rsidP="00B72EE2">
      <w:pPr>
        <w:pStyle w:val="TagCite"/>
        <w:rPr>
          <w:rFonts w:ascii="Georgia" w:hAnsi="Georgia"/>
          <w:b w:val="0"/>
          <w:sz w:val="16"/>
        </w:rPr>
      </w:pPr>
      <w:r w:rsidRPr="0024708D">
        <w:rPr>
          <w:rFonts w:ascii="Georgia" w:hAnsi="Georgia"/>
          <w:b w:val="0"/>
          <w:sz w:val="16"/>
        </w:rPr>
        <w:t xml:space="preserve">In exchange, China might willingly restrict behaviors that could lead to strategic miscalculation in space, as well as certain forms of counter-space capabilities. </w:t>
      </w:r>
    </w:p>
    <w:p w:rsidR="00B72EE2" w:rsidRPr="0024708D" w:rsidRDefault="00B72EE2" w:rsidP="00B72EE2">
      <w:pPr>
        <w:pStyle w:val="TagCite"/>
        <w:rPr>
          <w:rFonts w:ascii="Georgia" w:hAnsi="Georgia"/>
          <w:b w:val="0"/>
          <w:sz w:val="16"/>
        </w:rPr>
      </w:pPr>
      <w:r w:rsidRPr="0024708D">
        <w:rPr>
          <w:rFonts w:ascii="Georgia" w:hAnsi="Georgia"/>
          <w:b w:val="0"/>
          <w:sz w:val="16"/>
        </w:rPr>
        <w:t xml:space="preserve">Providing what the Chinese want in civil and commercial space arguably </w:t>
      </w:r>
      <w:r w:rsidRPr="0024708D">
        <w:rPr>
          <w:rFonts w:ascii="Georgia" w:hAnsi="Georgia"/>
          <w:sz w:val="16"/>
        </w:rPr>
        <w:t>would cost the USA little</w:t>
      </w:r>
      <w:r w:rsidRPr="0024708D">
        <w:rPr>
          <w:rFonts w:ascii="Georgia" w:hAnsi="Georgia"/>
          <w:b w:val="0"/>
          <w:sz w:val="16"/>
        </w:rPr>
        <w:t xml:space="preserve">, and in this value–cost differential exists the potential of a mutually beneﬁcial agreement. In international prestige, no greater prize currently exists for China than to be recognized and be admitted as a partner in the ISS. While the ISS program would beneﬁt from Chinese investment and the potential use of </w:t>
      </w:r>
      <w:proofErr w:type="spellStart"/>
      <w:r w:rsidRPr="0024708D">
        <w:rPr>
          <w:rFonts w:ascii="Georgia" w:hAnsi="Georgia"/>
          <w:b w:val="0"/>
          <w:sz w:val="16"/>
        </w:rPr>
        <w:t>Shenzhou</w:t>
      </w:r>
      <w:proofErr w:type="spellEnd"/>
      <w:r w:rsidRPr="0024708D">
        <w:rPr>
          <w:rFonts w:ascii="Georgia" w:hAnsi="Georgia"/>
          <w:b w:val="0"/>
          <w:sz w:val="16"/>
        </w:rPr>
        <w:t xml:space="preserve"> modules for crew or cargo transport,</w:t>
      </w:r>
      <w:r w:rsidRPr="0024708D">
        <w:rPr>
          <w:rFonts w:ascii="Georgia" w:hAnsi="Georgia"/>
          <w:b w:val="0"/>
          <w:u w:val="single"/>
        </w:rPr>
        <w:t xml:space="preserve"> the reality is that China needs ISS more than ISS needs the Chinese</w:t>
      </w:r>
      <w:r w:rsidRPr="0024708D">
        <w:rPr>
          <w:rFonts w:ascii="Georgia" w:hAnsi="Georgia"/>
          <w:b w:val="0"/>
          <w:sz w:val="16"/>
        </w:rPr>
        <w:t xml:space="preserve">, even with the imminent retirement of the Shuttle ﬂeet. With the successful docking and cargo transfer of the European Space Agency’s Automatic Transfer Vehicle in March 2008, the need for a backup to Soyuz is not yet a dire urgency [10]. The approach can be gradual, with perhaps the visit of a Chinese space tourist to the station, before the docking of a </w:t>
      </w:r>
      <w:proofErr w:type="spellStart"/>
      <w:r w:rsidRPr="0024708D">
        <w:rPr>
          <w:rFonts w:ascii="Georgia" w:hAnsi="Georgia"/>
          <w:b w:val="0"/>
          <w:sz w:val="16"/>
        </w:rPr>
        <w:t>Shenzhou</w:t>
      </w:r>
      <w:proofErr w:type="spellEnd"/>
      <w:r w:rsidRPr="0024708D">
        <w:rPr>
          <w:rFonts w:ascii="Georgia" w:hAnsi="Georgia"/>
          <w:b w:val="0"/>
          <w:sz w:val="16"/>
        </w:rPr>
        <w:t xml:space="preserve"> cargo vehicle, then perhaps the inclusion of a Chinese module to the station, culminating in a routine rotation of Chinese personnel on the station. Indeed, </w:t>
      </w:r>
      <w:r w:rsidRPr="0024708D">
        <w:rPr>
          <w:rFonts w:ascii="Georgia" w:hAnsi="Georgia"/>
          <w:sz w:val="16"/>
        </w:rPr>
        <w:t>ISS participation offers a stepwise schedule of incentives in negotiations with the Chinese.</w:t>
      </w:r>
      <w:r w:rsidRPr="0024708D">
        <w:rPr>
          <w:rFonts w:ascii="Georgia" w:hAnsi="Georgia"/>
          <w:b w:val="0"/>
          <w:sz w:val="16"/>
        </w:rPr>
        <w:t xml:space="preserve"> </w:t>
      </w:r>
    </w:p>
    <w:p w:rsidR="00B72EE2" w:rsidRPr="0024708D" w:rsidRDefault="00B72EE2" w:rsidP="00B72EE2">
      <w:pPr>
        <w:pStyle w:val="TagCite"/>
        <w:rPr>
          <w:rFonts w:ascii="Georgia" w:hAnsi="Georgia"/>
          <w:b w:val="0"/>
          <w:sz w:val="16"/>
        </w:rPr>
      </w:pPr>
      <w:r w:rsidRPr="0024708D">
        <w:rPr>
          <w:rFonts w:ascii="Georgia" w:hAnsi="Georgia"/>
          <w:b w:val="0"/>
          <w:sz w:val="16"/>
        </w:rPr>
        <w:t xml:space="preserve">After the 1998 Strom Thurmond Defense Authorization Act imposed restrictions on the export of commercial satellites and related technologies under the State Department’s Munitions List and the International Trafﬁc in Arms Regulations (ITAR), Beijing considered such policies as primarily an effort to contain China’s rise as a space power and to prevent its space industry from competing with US industry on the international market. The congressional rationale for the move was, and remains, concern about the transfer of space technology that could be used by the Chinese to improve their intercontinental ballistic missiles, even though technology migration has traditionally gone the other way around, from ballistic missiles to space launch vehicles. Whatever the motivation, the immediate effect of the export control shift was to all but close the Western satellite and launch market to China and vice versa, since US export law extends to all space systems that use US parts. </w:t>
      </w:r>
    </w:p>
    <w:p w:rsidR="00B72EE2" w:rsidRPr="0024708D" w:rsidRDefault="00B72EE2" w:rsidP="00B72EE2">
      <w:pPr>
        <w:pStyle w:val="evidencetext"/>
        <w:ind w:left="0"/>
        <w:rPr>
          <w:rFonts w:ascii="Georgia" w:hAnsi="Georgia"/>
          <w:color w:val="auto"/>
          <w:sz w:val="24"/>
          <w:u w:val="single"/>
        </w:rPr>
      </w:pPr>
    </w:p>
    <w:p w:rsidR="00B72EE2" w:rsidRPr="0024708D" w:rsidRDefault="00B72EE2" w:rsidP="00B72EE2">
      <w:pPr>
        <w:rPr>
          <w:sz w:val="16"/>
        </w:rPr>
      </w:pPr>
    </w:p>
    <w:p w:rsidR="00B72EE2" w:rsidRPr="0024708D" w:rsidRDefault="00B72EE2" w:rsidP="00B72EE2">
      <w:pPr>
        <w:rPr>
          <w:sz w:val="16"/>
        </w:rPr>
      </w:pPr>
    </w:p>
    <w:p w:rsidR="00B72EE2" w:rsidRPr="0024708D" w:rsidRDefault="00B72EE2" w:rsidP="00B72EE2"/>
    <w:p w:rsidR="00565A1B" w:rsidRPr="0024708D" w:rsidRDefault="00565A1B" w:rsidP="00565A1B">
      <w:pPr>
        <w:pStyle w:val="Heading3"/>
      </w:pPr>
      <w:r w:rsidRPr="0024708D">
        <w:t xml:space="preserve">at: cooperation impossible </w:t>
      </w:r>
    </w:p>
    <w:p w:rsidR="00565A1B" w:rsidRPr="0024708D" w:rsidRDefault="00565A1B" w:rsidP="00565A1B">
      <w:pPr>
        <w:pStyle w:val="Heading4"/>
      </w:pPr>
      <w:r w:rsidRPr="0024708D">
        <w:t>China has incentives for sustained cooperation but will watch the US for deviations</w:t>
      </w:r>
    </w:p>
    <w:p w:rsidR="00565A1B" w:rsidRPr="0024708D" w:rsidRDefault="00565A1B" w:rsidP="00565A1B">
      <w:proofErr w:type="spellStart"/>
      <w:r w:rsidRPr="0024708D">
        <w:rPr>
          <w:b/>
        </w:rPr>
        <w:t>Gargasz</w:t>
      </w:r>
      <w:proofErr w:type="spellEnd"/>
      <w:r w:rsidRPr="0024708D">
        <w:rPr>
          <w:b/>
        </w:rPr>
        <w:t>, 10</w:t>
      </w:r>
      <w:r w:rsidRPr="0024708D">
        <w:t xml:space="preserve"> - Major, United States Air Force (Michael, “We’ve Rattled Our Sabers…Now </w:t>
      </w:r>
      <w:proofErr w:type="gramStart"/>
      <w:r w:rsidRPr="0024708D">
        <w:t>What</w:t>
      </w:r>
      <w:proofErr w:type="gramEnd"/>
      <w:r w:rsidRPr="0024708D">
        <w:t xml:space="preserve">? </w:t>
      </w:r>
    </w:p>
    <w:p w:rsidR="00565A1B" w:rsidRPr="0024708D" w:rsidRDefault="00565A1B" w:rsidP="00565A1B">
      <w:r w:rsidRPr="0024708D">
        <w:t>The Future of US/China Space Relations,” https://www.afresearch.org/skins/rims/q_mod_be0e99f3-fc56-4ccb-8dfe-670c0822a153/q_act_downloadpaper/q_obj_49078f96-46d1-4c32-a692-4cb4002bd775/display.aspx?rs=enginespage)</w:t>
      </w:r>
    </w:p>
    <w:p w:rsidR="00565A1B" w:rsidRPr="0024708D" w:rsidRDefault="00565A1B" w:rsidP="00565A1B"/>
    <w:p w:rsidR="00565A1B" w:rsidRPr="0024708D" w:rsidRDefault="00565A1B" w:rsidP="00565A1B">
      <w:pPr>
        <w:rPr>
          <w:sz w:val="16"/>
        </w:rPr>
      </w:pPr>
      <w:r w:rsidRPr="0024708D">
        <w:rPr>
          <w:sz w:val="16"/>
        </w:rPr>
        <w:t xml:space="preserve">Much like a negotiated ban on space-weaponry, </w:t>
      </w:r>
      <w:r w:rsidRPr="0024708D">
        <w:rPr>
          <w:u w:val="single"/>
        </w:rPr>
        <w:t>agreed to “rules of the road” for space operations would help the US’s stance in the international community</w:t>
      </w:r>
      <w:r w:rsidRPr="0024708D">
        <w:rPr>
          <w:sz w:val="16"/>
        </w:rPr>
        <w:t>. This would add norms upon which the US could base objections to other countries actions. For example, with a negotiated “keep out” zone agreed to surrounding spacecraft, the US would have international consensus for a protest if a spacecraft were to maneuver within that window. This is important because current policy and doctrine place the US in a “tough policy dilemma, unable to claim the moral high ground.”</w:t>
      </w:r>
      <w:r w:rsidRPr="0024708D">
        <w:rPr>
          <w:sz w:val="16"/>
          <w:szCs w:val="16"/>
        </w:rPr>
        <w:t xml:space="preserve">25 </w:t>
      </w:r>
      <w:r w:rsidRPr="0024708D">
        <w:rPr>
          <w:sz w:val="16"/>
        </w:rPr>
        <w:t xml:space="preserve">The US cannot object </w:t>
      </w:r>
      <w:proofErr w:type="gramStart"/>
      <w:r w:rsidRPr="0024708D">
        <w:rPr>
          <w:sz w:val="16"/>
        </w:rPr>
        <w:t>to</w:t>
      </w:r>
      <w:proofErr w:type="gramEnd"/>
      <w:r w:rsidRPr="0024708D">
        <w:rPr>
          <w:sz w:val="16"/>
        </w:rPr>
        <w:t xml:space="preserve"> much anyone does in space when it constantly espouses unlimited US freedom of action. For both cooperative programs and exchange programs, the advantages and disadvantages are similar. In both cases, </w:t>
      </w:r>
      <w:r w:rsidRPr="0024708D">
        <w:rPr>
          <w:u w:val="single"/>
        </w:rPr>
        <w:t>dialogue between the US and China would potentially add transparency for each side as to the other’s intentions, desires, and perceptions</w:t>
      </w:r>
      <w:r w:rsidRPr="0024708D">
        <w:rPr>
          <w:sz w:val="16"/>
        </w:rPr>
        <w:t>.</w:t>
      </w:r>
      <w:r w:rsidRPr="0024708D">
        <w:rPr>
          <w:sz w:val="16"/>
          <w:szCs w:val="16"/>
        </w:rPr>
        <w:t xml:space="preserve">26 </w:t>
      </w:r>
      <w:r w:rsidRPr="0024708D">
        <w:rPr>
          <w:u w:val="single"/>
        </w:rPr>
        <w:t>It would also help build working-level contacts that are critical to sustaining long-term trusting relations</w:t>
      </w:r>
      <w:r w:rsidRPr="0024708D">
        <w:rPr>
          <w:sz w:val="16"/>
        </w:rPr>
        <w:t>. An often voiced concern for US and China engagements is inadvertent technology transfer to China. There is certainly precedent for this concern (e.g. the missile technologies transfers of the 1990s</w:t>
      </w:r>
      <w:r w:rsidRPr="0024708D">
        <w:rPr>
          <w:sz w:val="16"/>
          <w:szCs w:val="16"/>
        </w:rPr>
        <w:t>27</w:t>
      </w:r>
      <w:r w:rsidRPr="0024708D">
        <w:rPr>
          <w:sz w:val="16"/>
        </w:rPr>
        <w:t xml:space="preserve">) and measures should be implemented to safeguard critical technologies. However, the potential improvement in relationships and the possibility of stemming the suspicion-driven space arms escalation is an undertaking worth the risk. So, </w:t>
      </w:r>
      <w:r w:rsidRPr="0024708D">
        <w:rPr>
          <w:u w:val="single"/>
        </w:rPr>
        <w:t>if the US were to</w:t>
      </w:r>
      <w:r w:rsidRPr="0024708D">
        <w:rPr>
          <w:sz w:val="16"/>
        </w:rPr>
        <w:t xml:space="preserve"> change course and </w:t>
      </w:r>
      <w:r w:rsidRPr="0024708D">
        <w:rPr>
          <w:u w:val="single"/>
        </w:rPr>
        <w:t>undertake a cooperative strategy, would the Chinese participate?</w:t>
      </w:r>
      <w:r w:rsidRPr="0024708D">
        <w:rPr>
          <w:sz w:val="16"/>
        </w:rPr>
        <w:t xml:space="preserve"> I contend that t</w:t>
      </w:r>
      <w:r w:rsidRPr="0024708D">
        <w:rPr>
          <w:u w:val="single"/>
        </w:rPr>
        <w:t xml:space="preserve">hey would, albeit </w:t>
      </w:r>
      <w:r w:rsidRPr="0024708D">
        <w:rPr>
          <w:sz w:val="16"/>
        </w:rPr>
        <w:t xml:space="preserve">very slowly and </w:t>
      </w:r>
      <w:r w:rsidRPr="0024708D">
        <w:rPr>
          <w:u w:val="single"/>
        </w:rPr>
        <w:t>very cautiously.</w:t>
      </w:r>
      <w:r w:rsidRPr="0024708D">
        <w:rPr>
          <w:sz w:val="16"/>
        </w:rPr>
        <w:t xml:space="preserve"> </w:t>
      </w:r>
      <w:proofErr w:type="gramStart"/>
      <w:r w:rsidRPr="0024708D">
        <w:rPr>
          <w:u w:val="single"/>
        </w:rPr>
        <w:t>US</w:t>
      </w:r>
      <w:proofErr w:type="gramEnd"/>
      <w:r w:rsidRPr="0024708D">
        <w:rPr>
          <w:u w:val="single"/>
        </w:rPr>
        <w:t xml:space="preserve"> and Chinese economies are mutually </w:t>
      </w:r>
      <w:proofErr w:type="spellStart"/>
      <w:r w:rsidRPr="0024708D">
        <w:rPr>
          <w:u w:val="single"/>
        </w:rPr>
        <w:t>dependant</w:t>
      </w:r>
      <w:proofErr w:type="spellEnd"/>
      <w:r w:rsidRPr="0024708D">
        <w:rPr>
          <w:u w:val="single"/>
        </w:rPr>
        <w:t xml:space="preserve"> and war between them would be mutually devastating.</w:t>
      </w:r>
      <w:r w:rsidRPr="0024708D">
        <w:rPr>
          <w:sz w:val="16"/>
        </w:rPr>
        <w:t xml:space="preserve"> To be successful, the US would need to dedicate itself to a decades-long strategy as it will take thousands of interactions to lower the walls created from years of belligerent rhetoric and saber-rattling tests. A good first step toward a successful cooperative strategy would begin in international forums. </w:t>
      </w:r>
      <w:r w:rsidRPr="0024708D">
        <w:rPr>
          <w:u w:val="single"/>
        </w:rPr>
        <w:t>By negotiating limitations and norms along with many other participants, US/China relations could begin to thaw. Cooperative programs and exchanges could follow to build a solid foundation for the future</w:t>
      </w:r>
      <w:r w:rsidRPr="0024708D">
        <w:rPr>
          <w:sz w:val="16"/>
        </w:rPr>
        <w:t xml:space="preserve">. </w:t>
      </w:r>
      <w:r w:rsidRPr="0024708D">
        <w:rPr>
          <w:u w:val="single"/>
        </w:rPr>
        <w:t>Clearly a change of direction is needed. The deterrent strategy pursued over the last couple decades has produced the exact opposite of what was intended. Rather than space dominance, the US space capabilities are clearly threatened and vulnerable in future conflicts</w:t>
      </w:r>
      <w:r w:rsidRPr="0024708D">
        <w:rPr>
          <w:sz w:val="16"/>
        </w:rPr>
        <w:t>. As stated in a joint statement after President Obama's meeting with Chinese President Hu Jintao in November 2009, the US and China “have common interests in promoting the peaceful use of outer space.”</w:t>
      </w:r>
      <w:r w:rsidRPr="0024708D">
        <w:rPr>
          <w:sz w:val="16"/>
          <w:szCs w:val="16"/>
        </w:rPr>
        <w:t xml:space="preserve">28 </w:t>
      </w:r>
      <w:r w:rsidRPr="0024708D">
        <w:rPr>
          <w:sz w:val="16"/>
        </w:rPr>
        <w:t>Maybe this is the first step away from the unilateral, deterrent path that has created so much angst in the space community.</w:t>
      </w:r>
    </w:p>
    <w:p w:rsidR="00565A1B" w:rsidRPr="0024708D" w:rsidRDefault="00565A1B" w:rsidP="00565A1B"/>
    <w:p w:rsidR="00565A1B" w:rsidRPr="0024708D" w:rsidRDefault="00565A1B" w:rsidP="00565A1B">
      <w:pPr>
        <w:pStyle w:val="Heading4"/>
      </w:pPr>
      <w:r w:rsidRPr="0024708D">
        <w:t xml:space="preserve">Cooperation deters China – forces them to be reliant on space </w:t>
      </w:r>
    </w:p>
    <w:p w:rsidR="00565A1B" w:rsidRPr="0024708D" w:rsidRDefault="00565A1B" w:rsidP="00565A1B">
      <w:r w:rsidRPr="0024708D">
        <w:rPr>
          <w:b/>
        </w:rPr>
        <w:t>Hayes, 9</w:t>
      </w:r>
      <w:r w:rsidRPr="0024708D">
        <w:t xml:space="preserve"> - Lt Col, USAF, </w:t>
      </w:r>
      <w:proofErr w:type="gramStart"/>
      <w:r w:rsidRPr="0024708D">
        <w:t>paper</w:t>
      </w:r>
      <w:proofErr w:type="gramEnd"/>
      <w:r w:rsidRPr="0024708D">
        <w:t xml:space="preserve"> submitted to the Faculty of the Joint Advanced Warfighting School in partial satisfaction of the requirements of a Master of Science Degree in Joint Campaign Planning and Strategy (Tracey, “PROPOSAL FOR A COOPERATIVE SPACE STRATEGY WITH CHINA”, </w:t>
      </w:r>
      <w:hyperlink r:id="rId42" w:history="1">
        <w:r w:rsidRPr="0024708D">
          <w:rPr>
            <w:rStyle w:val="Hyperlink"/>
          </w:rPr>
          <w:t>http://dodreports.com/pdf/ada530117.pdf</w:t>
        </w:r>
      </w:hyperlink>
      <w:r w:rsidRPr="0024708D">
        <w:t>)</w:t>
      </w:r>
    </w:p>
    <w:p w:rsidR="00565A1B" w:rsidRPr="0024708D" w:rsidRDefault="00565A1B" w:rsidP="00565A1B"/>
    <w:p w:rsidR="00565A1B" w:rsidRPr="0024708D" w:rsidRDefault="00565A1B" w:rsidP="00565A1B">
      <w:pPr>
        <w:rPr>
          <w:sz w:val="16"/>
        </w:rPr>
      </w:pPr>
      <w:r w:rsidRPr="0024708D">
        <w:rPr>
          <w:szCs w:val="24"/>
          <w:u w:val="single"/>
        </w:rPr>
        <w:t>An unanticipated benefit of a cooperative strategy could be that China would become increasingly dependent on space capabilities potentially rivaling the deterrent value of space warfare technology</w:t>
      </w:r>
      <w:r w:rsidRPr="0024708D">
        <w:rPr>
          <w:sz w:val="16"/>
          <w:szCs w:val="24"/>
        </w:rPr>
        <w:t xml:space="preserve"> and the demonstrated willingness to use it. Michael </w:t>
      </w:r>
      <w:proofErr w:type="spellStart"/>
      <w:r w:rsidRPr="0024708D">
        <w:rPr>
          <w:sz w:val="16"/>
          <w:szCs w:val="24"/>
        </w:rPr>
        <w:t>Krepon</w:t>
      </w:r>
      <w:proofErr w:type="spellEnd"/>
      <w:r w:rsidRPr="0024708D">
        <w:rPr>
          <w:sz w:val="16"/>
          <w:szCs w:val="24"/>
        </w:rPr>
        <w:t xml:space="preserve">, Co-founder of the Henry L. Stimson Center and space security expert, claims that </w:t>
      </w:r>
      <w:r w:rsidRPr="0024708D">
        <w:rPr>
          <w:szCs w:val="24"/>
          <w:u w:val="single"/>
        </w:rPr>
        <w:t>states are deterred from space warfare by their inherent dependence on satellites: “Because every space faring nation can lose badly in the event that vulnerable and essential satellites are damaged…a rudimentary deterrence against satellites exist</w:t>
      </w:r>
      <w:r w:rsidRPr="0024708D">
        <w:rPr>
          <w:sz w:val="16"/>
          <w:szCs w:val="24"/>
        </w:rPr>
        <w:t>…”</w:t>
      </w:r>
      <w:r w:rsidRPr="0024708D">
        <w:rPr>
          <w:sz w:val="16"/>
        </w:rPr>
        <w:t>152</w:t>
      </w:r>
    </w:p>
    <w:p w:rsidR="00565A1B" w:rsidRPr="0024708D" w:rsidRDefault="00565A1B" w:rsidP="00565A1B"/>
    <w:p w:rsidR="00565A1B" w:rsidRPr="0024708D" w:rsidRDefault="00565A1B" w:rsidP="00565A1B">
      <w:pPr>
        <w:pStyle w:val="Heading4"/>
      </w:pPr>
      <w:r w:rsidRPr="0024708D">
        <w:t xml:space="preserve">They have diplomatic incentives – prestige </w:t>
      </w:r>
    </w:p>
    <w:p w:rsidR="00565A1B" w:rsidRPr="0024708D" w:rsidRDefault="00565A1B" w:rsidP="00565A1B">
      <w:proofErr w:type="spellStart"/>
      <w:r w:rsidRPr="0024708D">
        <w:rPr>
          <w:b/>
        </w:rPr>
        <w:t>Rendleman</w:t>
      </w:r>
      <w:proofErr w:type="spellEnd"/>
      <w:r w:rsidRPr="0024708D">
        <w:rPr>
          <w:b/>
        </w:rPr>
        <w:t xml:space="preserve"> and </w:t>
      </w:r>
      <w:proofErr w:type="spellStart"/>
      <w:r w:rsidRPr="0024708D">
        <w:rPr>
          <w:b/>
        </w:rPr>
        <w:t>Faulconer</w:t>
      </w:r>
      <w:proofErr w:type="spellEnd"/>
      <w:r w:rsidRPr="0024708D">
        <w:rPr>
          <w:b/>
        </w:rPr>
        <w:t>, 10</w:t>
      </w:r>
      <w:r w:rsidRPr="0024708D">
        <w:t xml:space="preserve"> – *retired USAF </w:t>
      </w:r>
      <w:proofErr w:type="gramStart"/>
      <w:r w:rsidRPr="0024708D">
        <w:t>Colonel  AND</w:t>
      </w:r>
      <w:proofErr w:type="gramEnd"/>
      <w:r w:rsidRPr="0024708D">
        <w:t xml:space="preserve"> **President of Strategic Space Solutions, over 31 years in the aerospace industry (James and Walter, “Improving international space cooperation: Considerations for the USA,” Space Policy 26 (2010) 143-151, Science Direct)</w:t>
      </w:r>
    </w:p>
    <w:p w:rsidR="00565A1B" w:rsidRPr="0024708D" w:rsidRDefault="00565A1B" w:rsidP="00565A1B">
      <w:pPr>
        <w:rPr>
          <w:sz w:val="16"/>
          <w:szCs w:val="16"/>
        </w:rPr>
      </w:pPr>
    </w:p>
    <w:p w:rsidR="00565A1B" w:rsidRPr="0024708D" w:rsidRDefault="00565A1B" w:rsidP="00565A1B">
      <w:pPr>
        <w:rPr>
          <w:sz w:val="16"/>
          <w:szCs w:val="16"/>
        </w:rPr>
      </w:pPr>
      <w:r w:rsidRPr="0024708D">
        <w:rPr>
          <w:szCs w:val="16"/>
          <w:u w:val="single"/>
        </w:rPr>
        <w:t>Cooperation provides opportunities for a nation to demonstrate its international leadership and technical prowess</w:t>
      </w:r>
      <w:r w:rsidRPr="0024708D">
        <w:rPr>
          <w:sz w:val="16"/>
          <w:szCs w:val="16"/>
        </w:rPr>
        <w:t xml:space="preserve">. For example, India has used its recent launches to host payloads from a number of international partners. South Korea is leveraging Russian launch technology to attempt space launches of satellites in support of its dream to become a </w:t>
      </w:r>
      <w:r w:rsidRPr="0024708D">
        <w:rPr>
          <w:rFonts w:cs="AdvOT863180fb+20"/>
          <w:sz w:val="16"/>
          <w:szCs w:val="16"/>
        </w:rPr>
        <w:t>“</w:t>
      </w:r>
      <w:r w:rsidRPr="0024708D">
        <w:rPr>
          <w:sz w:val="16"/>
          <w:szCs w:val="16"/>
        </w:rPr>
        <w:t>top ten</w:t>
      </w:r>
      <w:r w:rsidRPr="0024708D">
        <w:rPr>
          <w:rFonts w:cs="AdvOT863180fb+20"/>
          <w:sz w:val="16"/>
          <w:szCs w:val="16"/>
        </w:rPr>
        <w:t xml:space="preserve">” </w:t>
      </w:r>
      <w:r w:rsidRPr="0024708D">
        <w:rPr>
          <w:sz w:val="16"/>
          <w:szCs w:val="16"/>
        </w:rPr>
        <w:t xml:space="preserve">space fairing nation. </w:t>
      </w:r>
      <w:r w:rsidRPr="0024708D">
        <w:rPr>
          <w:szCs w:val="16"/>
          <w:u w:val="single"/>
        </w:rPr>
        <w:t>Russia and China launch satellites for much of the global spacefaring community. Ultimately, support for cooperation and collaboration increases when the perceived utility and diplomatic prestige derived from cooperation increases</w:t>
      </w:r>
      <w:r w:rsidRPr="0024708D">
        <w:rPr>
          <w:sz w:val="16"/>
          <w:szCs w:val="16"/>
        </w:rPr>
        <w:t>.</w:t>
      </w:r>
    </w:p>
    <w:p w:rsidR="00565A1B" w:rsidRPr="0024708D" w:rsidRDefault="00565A1B" w:rsidP="00565A1B"/>
    <w:p w:rsidR="00565A1B" w:rsidRPr="0024708D" w:rsidRDefault="00565A1B" w:rsidP="00565A1B">
      <w:pPr>
        <w:pStyle w:val="Heading4"/>
      </w:pPr>
      <w:r w:rsidRPr="0024708D">
        <w:t xml:space="preserve">China is economically dependent on open space access – no cheats </w:t>
      </w:r>
    </w:p>
    <w:p w:rsidR="00565A1B" w:rsidRPr="0024708D" w:rsidRDefault="00565A1B" w:rsidP="00565A1B">
      <w:r w:rsidRPr="0024708D">
        <w:rPr>
          <w:b/>
        </w:rPr>
        <w:t>Cheng, 11</w:t>
      </w:r>
      <w:r w:rsidRPr="0024708D">
        <w:t xml:space="preserve"> - Senior Asia Analyst at the CNA Corporation (Dean, Toward a Theory of Space Power: Selected Essays, February, </w:t>
      </w:r>
      <w:hyperlink r:id="rId43" w:history="1">
        <w:r w:rsidRPr="0024708D">
          <w:rPr>
            <w:rStyle w:val="Hyperlink"/>
          </w:rPr>
          <w:t>http://www.ndu.edu/press/lib/pdf/spacepower/spacepower.pdf</w:t>
        </w:r>
      </w:hyperlink>
      <w:r w:rsidRPr="0024708D">
        <w:t>)</w:t>
      </w:r>
    </w:p>
    <w:p w:rsidR="00565A1B" w:rsidRPr="0024708D" w:rsidRDefault="00565A1B" w:rsidP="00565A1B">
      <w:pPr>
        <w:rPr>
          <w:rFonts w:cs="Times-Roman"/>
          <w:b/>
          <w:szCs w:val="24"/>
        </w:rPr>
      </w:pPr>
    </w:p>
    <w:p w:rsidR="00565A1B" w:rsidRPr="0024708D" w:rsidRDefault="00565A1B" w:rsidP="00565A1B">
      <w:pPr>
        <w:rPr>
          <w:rFonts w:cs="Times-Roman"/>
          <w:sz w:val="16"/>
          <w:szCs w:val="24"/>
        </w:rPr>
      </w:pPr>
      <w:r w:rsidRPr="0024708D">
        <w:rPr>
          <w:rFonts w:cs="Times-Roman"/>
          <w:sz w:val="16"/>
          <w:szCs w:val="24"/>
        </w:rPr>
        <w:t>More broadly</w:t>
      </w:r>
      <w:r w:rsidRPr="0024708D">
        <w:rPr>
          <w:rFonts w:cs="Times-Roman"/>
          <w:szCs w:val="24"/>
          <w:u w:val="single"/>
        </w:rPr>
        <w:t>, Chinese efforts to develop aerospace technology are seen as an enabler, pushing the development of other essential foundations of the Chinese economy</w:t>
      </w:r>
      <w:r w:rsidRPr="0024708D">
        <w:rPr>
          <w:rFonts w:cs="Times-Roman"/>
          <w:sz w:val="16"/>
          <w:szCs w:val="24"/>
        </w:rPr>
        <w:t xml:space="preserve">. </w:t>
      </w:r>
      <w:r w:rsidRPr="0024708D">
        <w:rPr>
          <w:rFonts w:cs="Times-Roman"/>
          <w:szCs w:val="24"/>
          <w:u w:val="single"/>
        </w:rPr>
        <w:t>Work on sophisticated space systems,</w:t>
      </w:r>
      <w:r w:rsidRPr="0024708D">
        <w:rPr>
          <w:rFonts w:cs="Times-Roman"/>
          <w:sz w:val="16"/>
          <w:szCs w:val="24"/>
        </w:rPr>
        <w:t xml:space="preserve"> for example, </w:t>
      </w:r>
      <w:r w:rsidRPr="0024708D">
        <w:rPr>
          <w:rFonts w:cs="Times-Roman"/>
          <w:szCs w:val="24"/>
          <w:u w:val="single"/>
        </w:rPr>
        <w:t>has the potential to foster improvements in systems integration</w:t>
      </w:r>
      <w:r w:rsidRPr="0024708D">
        <w:rPr>
          <w:rFonts w:cs="Times-Roman"/>
          <w:sz w:val="16"/>
          <w:szCs w:val="24"/>
        </w:rPr>
        <w:t xml:space="preserve">. </w:t>
      </w:r>
      <w:r w:rsidRPr="0024708D">
        <w:rPr>
          <w:rFonts w:cs="Times-Roman"/>
          <w:sz w:val="16"/>
          <w:szCs w:val="14"/>
        </w:rPr>
        <w:t xml:space="preserve">50 </w:t>
      </w:r>
      <w:r w:rsidRPr="0024708D">
        <w:rPr>
          <w:rFonts w:cs="Times-Roman"/>
          <w:szCs w:val="24"/>
          <w:u w:val="single"/>
        </w:rPr>
        <w:t>This is a significant weakness in Chinese industrial and technological capabilities, and improvements in this area would probably benefit the Chinese economy as a whole</w:t>
      </w:r>
      <w:r w:rsidRPr="0024708D">
        <w:rPr>
          <w:rFonts w:cs="Times-Roman"/>
          <w:sz w:val="16"/>
          <w:szCs w:val="24"/>
        </w:rPr>
        <w:t xml:space="preserve"> as it propagated across industrial sectors. The development of China's space applications industry in both depth and breadth would also benefit the Chinese economy as a whole. This is one of the major development policies enumerated in the 2006 Chinese space white paper, which called to promote "space application and accelerate the industrialization of space activities."</w:t>
      </w:r>
      <w:r w:rsidRPr="0024708D">
        <w:rPr>
          <w:rFonts w:cs="Times-Roman"/>
          <w:sz w:val="16"/>
          <w:szCs w:val="14"/>
        </w:rPr>
        <w:t xml:space="preserve">51 </w:t>
      </w:r>
      <w:r w:rsidRPr="0024708D">
        <w:rPr>
          <w:rFonts w:cs="Times-Roman"/>
          <w:sz w:val="16"/>
          <w:szCs w:val="24"/>
        </w:rPr>
        <w:t xml:space="preserve">Indeed, </w:t>
      </w:r>
      <w:r w:rsidRPr="0024708D">
        <w:rPr>
          <w:rFonts w:cs="Times-Roman"/>
          <w:szCs w:val="24"/>
          <w:u w:val="single"/>
        </w:rPr>
        <w:t xml:space="preserve">space applications are already generating revenue valued in the billions of renminbi </w:t>
      </w:r>
      <w:r w:rsidRPr="0024708D">
        <w:rPr>
          <w:rFonts w:cs="Times-Roman"/>
          <w:sz w:val="16"/>
          <w:szCs w:val="24"/>
        </w:rPr>
        <w:t xml:space="preserve">(RMB) </w:t>
      </w:r>
      <w:r w:rsidRPr="0024708D">
        <w:rPr>
          <w:rFonts w:cs="Times-Roman"/>
          <w:szCs w:val="24"/>
          <w:u w:val="single"/>
        </w:rPr>
        <w:t>and are seen as a major future growth area.</w:t>
      </w:r>
      <w:r w:rsidRPr="0024708D">
        <w:rPr>
          <w:rFonts w:cs="Times-Roman"/>
          <w:sz w:val="16"/>
          <w:szCs w:val="24"/>
        </w:rPr>
        <w:t xml:space="preserve"> China, for example, is already a major user of satellite navigation services. Since 1998, China's market for satellite navigation systems has grown at the rate of 50 percent per year. In 2000, the market was in the area of RMB2 billion/US$256.4 million, with some 150,000 satellite navigation equipment sets sold. By 2003, the market had nearly doubled, to RMB3.95 billion/$506.4 million, of which half involved commercial services, software development, systems integration, and so forth. By 2005, the Chinese satellite navigation market was estimated at RMB12 billion/$1.538 billion. </w:t>
      </w:r>
      <w:r w:rsidRPr="0024708D">
        <w:rPr>
          <w:rFonts w:cs="Times-Roman"/>
          <w:sz w:val="16"/>
          <w:szCs w:val="14"/>
        </w:rPr>
        <w:t xml:space="preserve">52 </w:t>
      </w:r>
      <w:r w:rsidRPr="0024708D">
        <w:rPr>
          <w:rFonts w:cs="Times-Roman"/>
          <w:sz w:val="16"/>
          <w:szCs w:val="24"/>
        </w:rPr>
        <w:t>Another major area of space applications is satellite broadcasting. There are some 50 Chinese television programs currently broadcast by satellite, mostly apparently from the Central China Television system, but there are efforts to expand this by making provincial television programs available to all of China through satellite broadcast as well.</w:t>
      </w:r>
      <w:r w:rsidRPr="0024708D">
        <w:rPr>
          <w:rFonts w:cs="Times-Roman"/>
          <w:sz w:val="16"/>
          <w:szCs w:val="14"/>
        </w:rPr>
        <w:t xml:space="preserve">53 </w:t>
      </w:r>
      <w:proofErr w:type="gramStart"/>
      <w:r w:rsidRPr="0024708D">
        <w:rPr>
          <w:rFonts w:cs="Times-Roman"/>
          <w:sz w:val="16"/>
          <w:szCs w:val="24"/>
        </w:rPr>
        <w:t>Meanwhile</w:t>
      </w:r>
      <w:proofErr w:type="gramEnd"/>
      <w:r w:rsidRPr="0024708D">
        <w:rPr>
          <w:rFonts w:cs="Times-Roman"/>
          <w:sz w:val="16"/>
          <w:szCs w:val="24"/>
        </w:rPr>
        <w:t xml:space="preserve">, some Chinese analyses foresee major growth in demand for </w:t>
      </w:r>
      <w:proofErr w:type="spellStart"/>
      <w:r w:rsidRPr="0024708D">
        <w:rPr>
          <w:rFonts w:cs="Times-Roman"/>
          <w:sz w:val="16"/>
          <w:szCs w:val="24"/>
        </w:rPr>
        <w:t>directbroadcast</w:t>
      </w:r>
      <w:proofErr w:type="spellEnd"/>
      <w:r w:rsidRPr="0024708D">
        <w:rPr>
          <w:rFonts w:cs="Times-Roman"/>
          <w:sz w:val="16"/>
          <w:szCs w:val="24"/>
        </w:rPr>
        <w:t xml:space="preserve"> satellite television. One analysis notes that such growth would help China to develop better software, expand China's domestic consumer electronics market, and promote the construction of satellites, rockets, and associated equipment. </w:t>
      </w:r>
      <w:r w:rsidRPr="0024708D">
        <w:rPr>
          <w:rFonts w:cs="Times-Roman"/>
          <w:sz w:val="16"/>
          <w:szCs w:val="14"/>
        </w:rPr>
        <w:t xml:space="preserve">54 </w:t>
      </w:r>
      <w:r w:rsidRPr="0024708D">
        <w:rPr>
          <w:rFonts w:cs="Times-Roman"/>
          <w:sz w:val="16"/>
          <w:szCs w:val="24"/>
        </w:rPr>
        <w:t xml:space="preserve">As with space industry, space applications are expected to facilitate growth in national comprehensive power, due not only to the direct benefits, but also from indirect effects. </w:t>
      </w:r>
      <w:r w:rsidRPr="0024708D">
        <w:rPr>
          <w:rFonts w:cs="Times-Roman"/>
          <w:szCs w:val="24"/>
          <w:u w:val="single"/>
        </w:rPr>
        <w:t>Satellite communications is seen as integral to expanding Chinese commerce, including financial transactions</w:t>
      </w:r>
      <w:r w:rsidRPr="0024708D">
        <w:rPr>
          <w:rFonts w:cs="Times-Roman"/>
          <w:sz w:val="16"/>
          <w:szCs w:val="24"/>
        </w:rPr>
        <w:t>.</w:t>
      </w:r>
      <w:r w:rsidRPr="0024708D">
        <w:rPr>
          <w:rFonts w:cs="Times-Roman"/>
          <w:sz w:val="16"/>
          <w:szCs w:val="14"/>
        </w:rPr>
        <w:t xml:space="preserve">55 </w:t>
      </w:r>
      <w:r w:rsidRPr="0024708D">
        <w:rPr>
          <w:rFonts w:cs="Times-Roman"/>
          <w:szCs w:val="24"/>
          <w:u w:val="single"/>
        </w:rPr>
        <w:t>PRC participation in the global economy, therefore, requires steady improvements in China's communications capacity, including the satellite component</w:t>
      </w:r>
      <w:r w:rsidRPr="0024708D">
        <w:rPr>
          <w:rFonts w:cs="Times-Roman"/>
          <w:sz w:val="16"/>
          <w:szCs w:val="24"/>
        </w:rPr>
        <w:t>. Similarly, improved weather and remote-sensing satellites will likely generate improved agricultural yields and better forestry management. Navigation and positioning satellites help in urban planning and designing transportation networks. Earth imaging satellites provide for more efficient resource and land-use surveys and help warn of natural disasters (such as forest and grasslands fires). As China is still a lesser developed country, the more efficient use of available resources is essential.</w:t>
      </w:r>
    </w:p>
    <w:p w:rsidR="00565A1B" w:rsidRPr="0024708D" w:rsidRDefault="00565A1B" w:rsidP="00565A1B"/>
    <w:p w:rsidR="00565A1B" w:rsidRPr="0024708D" w:rsidRDefault="00565A1B" w:rsidP="00565A1B">
      <w:pPr>
        <w:pStyle w:val="Heading3"/>
      </w:pPr>
      <w:r w:rsidRPr="0024708D">
        <w:t>at: weaponization</w:t>
      </w:r>
    </w:p>
    <w:p w:rsidR="00565A1B" w:rsidRPr="0024708D" w:rsidRDefault="00565A1B" w:rsidP="00565A1B">
      <w:pPr>
        <w:rPr>
          <w:sz w:val="16"/>
        </w:rPr>
      </w:pPr>
    </w:p>
    <w:p w:rsidR="00565A1B" w:rsidRPr="0024708D" w:rsidRDefault="00565A1B" w:rsidP="00565A1B">
      <w:pPr>
        <w:pStyle w:val="Heading4"/>
      </w:pPr>
      <w:r w:rsidRPr="0024708D">
        <w:t xml:space="preserve">Verification measures mean </w:t>
      </w:r>
      <w:r w:rsidR="00D7531E">
        <w:t xml:space="preserve">opaque </w:t>
      </w:r>
      <w:proofErr w:type="spellStart"/>
      <w:r w:rsidR="00D7531E">
        <w:t>weaponization</w:t>
      </w:r>
      <w:proofErr w:type="spellEnd"/>
      <w:r w:rsidR="00D7531E">
        <w:t xml:space="preserve"> from IP theft and espionage</w:t>
      </w:r>
      <w:r w:rsidRPr="0024708D">
        <w:t xml:space="preserve"> is impossible – CBMS, consultations, clarification, and dispute resolution processes prove – we know if they’d weaponized and they have no incentive to do so</w:t>
      </w:r>
    </w:p>
    <w:p w:rsidR="00565A1B" w:rsidRPr="0024708D" w:rsidRDefault="00565A1B" w:rsidP="00565A1B">
      <w:pPr>
        <w:pStyle w:val="TagCite"/>
        <w:rPr>
          <w:rFonts w:ascii="Georgia" w:hAnsi="Georgia"/>
          <w:b w:val="0"/>
          <w:sz w:val="16"/>
        </w:rPr>
      </w:pPr>
      <w:r w:rsidRPr="0024708D">
        <w:rPr>
          <w:rFonts w:ascii="Georgia" w:hAnsi="Georgia"/>
        </w:rPr>
        <w:t xml:space="preserve">DFAIT 8 </w:t>
      </w:r>
      <w:r w:rsidRPr="0024708D">
        <w:rPr>
          <w:rFonts w:ascii="Georgia" w:hAnsi="Georgia"/>
          <w:b w:val="0"/>
          <w:sz w:val="16"/>
        </w:rPr>
        <w:t xml:space="preserve">(5/24, Department of Foreign </w:t>
      </w:r>
      <w:proofErr w:type="spellStart"/>
      <w:r w:rsidRPr="0024708D">
        <w:rPr>
          <w:rFonts w:ascii="Georgia" w:hAnsi="Georgia"/>
          <w:b w:val="0"/>
          <w:sz w:val="16"/>
        </w:rPr>
        <w:t>Affiars</w:t>
      </w:r>
      <w:proofErr w:type="spellEnd"/>
      <w:r w:rsidRPr="0024708D">
        <w:rPr>
          <w:rFonts w:ascii="Georgia" w:hAnsi="Georgia"/>
          <w:b w:val="0"/>
          <w:sz w:val="16"/>
        </w:rPr>
        <w:t xml:space="preserve"> and International Trade: Canada, “The Non-</w:t>
      </w:r>
      <w:proofErr w:type="spellStart"/>
      <w:r w:rsidRPr="0024708D">
        <w:rPr>
          <w:rFonts w:ascii="Georgia" w:hAnsi="Georgia"/>
          <w:b w:val="0"/>
          <w:sz w:val="16"/>
        </w:rPr>
        <w:t>Weaponization</w:t>
      </w:r>
      <w:proofErr w:type="spellEnd"/>
      <w:r w:rsidRPr="0024708D">
        <w:rPr>
          <w:rFonts w:ascii="Georgia" w:hAnsi="Georgia"/>
          <w:b w:val="0"/>
          <w:sz w:val="16"/>
        </w:rPr>
        <w:t xml:space="preserve"> of Outer-Space,” http://www.international.gc.ca/arms-armes/isrop-prisi/research-recherche/space-espace/stojak2002/section4.aspx?lang=enlang=en)</w:t>
      </w:r>
    </w:p>
    <w:p w:rsidR="00565A1B" w:rsidRPr="0024708D" w:rsidRDefault="00565A1B" w:rsidP="00565A1B">
      <w:pPr>
        <w:pStyle w:val="TagCite"/>
        <w:rPr>
          <w:rFonts w:ascii="Georgia" w:hAnsi="Georgia"/>
          <w:b w:val="0"/>
          <w:sz w:val="16"/>
        </w:rPr>
      </w:pPr>
    </w:p>
    <w:p w:rsidR="00565A1B" w:rsidRPr="0024708D" w:rsidRDefault="00565A1B" w:rsidP="00565A1B">
      <w:pPr>
        <w:pStyle w:val="TagCite"/>
        <w:rPr>
          <w:rFonts w:ascii="Georgia" w:hAnsi="Georgia"/>
          <w:b w:val="0"/>
          <w:sz w:val="16"/>
        </w:rPr>
      </w:pPr>
      <w:r w:rsidRPr="0024708D">
        <w:rPr>
          <w:rFonts w:ascii="Georgia" w:hAnsi="Georgia"/>
          <w:b w:val="0"/>
          <w:u w:val="single"/>
        </w:rPr>
        <w:t>The most recent proposal for</w:t>
      </w:r>
      <w:r w:rsidRPr="0024708D">
        <w:rPr>
          <w:rFonts w:ascii="Georgia" w:hAnsi="Georgia"/>
          <w:b w:val="0"/>
          <w:sz w:val="16"/>
        </w:rPr>
        <w:t xml:space="preserve"> a new agreement on </w:t>
      </w:r>
      <w:r w:rsidRPr="0024708D">
        <w:rPr>
          <w:rFonts w:ascii="Georgia" w:hAnsi="Georgia"/>
          <w:b w:val="0"/>
          <w:u w:val="single"/>
        </w:rPr>
        <w:t>preventing an arms race in</w:t>
      </w:r>
      <w:r w:rsidRPr="0024708D">
        <w:rPr>
          <w:rFonts w:ascii="Georgia" w:hAnsi="Georgia"/>
          <w:b w:val="0"/>
          <w:sz w:val="16"/>
        </w:rPr>
        <w:t xml:space="preserve"> outer </w:t>
      </w:r>
      <w:r w:rsidRPr="0024708D">
        <w:rPr>
          <w:rFonts w:ascii="Georgia" w:hAnsi="Georgia"/>
          <w:b w:val="0"/>
          <w:u w:val="single"/>
        </w:rPr>
        <w:t>space was made by</w:t>
      </w:r>
      <w:r w:rsidRPr="0024708D">
        <w:rPr>
          <w:rFonts w:ascii="Georgia" w:hAnsi="Georgia"/>
          <w:b w:val="0"/>
          <w:sz w:val="16"/>
        </w:rPr>
        <w:t xml:space="preserve"> the delegate of </w:t>
      </w:r>
      <w:r w:rsidRPr="0024708D">
        <w:rPr>
          <w:rFonts w:ascii="Georgia" w:hAnsi="Georgia"/>
          <w:b w:val="0"/>
          <w:u w:val="single"/>
        </w:rPr>
        <w:t>China</w:t>
      </w:r>
      <w:r w:rsidRPr="0024708D">
        <w:rPr>
          <w:rFonts w:ascii="Georgia" w:hAnsi="Georgia"/>
          <w:b w:val="0"/>
          <w:sz w:val="16"/>
        </w:rPr>
        <w:t xml:space="preserve"> to the Conference on Disarmament.54</w:t>
      </w:r>
    </w:p>
    <w:p w:rsidR="00565A1B" w:rsidRPr="0024708D" w:rsidRDefault="00565A1B" w:rsidP="00565A1B">
      <w:pPr>
        <w:pStyle w:val="TagCite"/>
        <w:rPr>
          <w:rFonts w:ascii="Georgia" w:hAnsi="Georgia"/>
          <w:b w:val="0"/>
          <w:sz w:val="16"/>
        </w:rPr>
      </w:pPr>
      <w:r w:rsidRPr="0024708D">
        <w:rPr>
          <w:rFonts w:ascii="Georgia" w:hAnsi="Georgia"/>
          <w:u w:val="single"/>
        </w:rPr>
        <w:t xml:space="preserve">The primary goal is to prevent the </w:t>
      </w:r>
      <w:proofErr w:type="spellStart"/>
      <w:r w:rsidRPr="0024708D">
        <w:rPr>
          <w:rFonts w:ascii="Georgia" w:hAnsi="Georgia"/>
          <w:u w:val="single"/>
        </w:rPr>
        <w:t>weaponization</w:t>
      </w:r>
      <w:proofErr w:type="spellEnd"/>
      <w:r w:rsidRPr="0024708D">
        <w:rPr>
          <w:rFonts w:ascii="Georgia" w:hAnsi="Georgia"/>
          <w:u w:val="single"/>
        </w:rPr>
        <w:t xml:space="preserve"> of outer space by banning the testing, deployment and use of weapons, weapon systems and components in outer space</w:t>
      </w:r>
      <w:r w:rsidRPr="0024708D">
        <w:rPr>
          <w:rFonts w:ascii="Georgia" w:hAnsi="Georgia"/>
          <w:b w:val="0"/>
          <w:sz w:val="16"/>
        </w:rPr>
        <w:t xml:space="preserve">. Countries with the greatest space capabilities would bear a special responsibility for preventing the </w:t>
      </w:r>
      <w:proofErr w:type="spellStart"/>
      <w:r w:rsidRPr="0024708D">
        <w:rPr>
          <w:rFonts w:ascii="Georgia" w:hAnsi="Georgia"/>
          <w:b w:val="0"/>
          <w:sz w:val="16"/>
        </w:rPr>
        <w:t>weaponization</w:t>
      </w:r>
      <w:proofErr w:type="spellEnd"/>
      <w:r w:rsidRPr="0024708D">
        <w:rPr>
          <w:rFonts w:ascii="Georgia" w:hAnsi="Georgia"/>
          <w:b w:val="0"/>
          <w:sz w:val="16"/>
        </w:rPr>
        <w:t xml:space="preserve"> of an arms race in outer space and ensuring that space be used for peaceful purposes.</w:t>
      </w:r>
    </w:p>
    <w:p w:rsidR="00565A1B" w:rsidRPr="0024708D" w:rsidRDefault="00565A1B" w:rsidP="00565A1B">
      <w:pPr>
        <w:pStyle w:val="TagCite"/>
        <w:rPr>
          <w:rFonts w:ascii="Georgia" w:hAnsi="Georgia"/>
          <w:b w:val="0"/>
          <w:sz w:val="16"/>
        </w:rPr>
      </w:pPr>
      <w:r w:rsidRPr="0024708D">
        <w:rPr>
          <w:rFonts w:ascii="Georgia" w:hAnsi="Georgia"/>
          <w:b w:val="0"/>
          <w:sz w:val="16"/>
        </w:rPr>
        <w:t>The proposal does not contain any specific treaty provisions but rather highlights several issues which would need to be addressed by such a Treaty. States Parties to the treaty would commit themselves not to test, deploy or use weapons, weapons systems or components of weapons systems in outer space. Consideration should also be given to a provision providing for permissible activities, thus helping to distinguish between activities that are prohibited and those that are not.</w:t>
      </w:r>
    </w:p>
    <w:p w:rsidR="00565A1B" w:rsidRPr="0024708D" w:rsidRDefault="00565A1B" w:rsidP="00565A1B">
      <w:pPr>
        <w:pStyle w:val="TagCite"/>
        <w:rPr>
          <w:rFonts w:ascii="Georgia" w:hAnsi="Georgia"/>
          <w:b w:val="0"/>
          <w:sz w:val="16"/>
        </w:rPr>
      </w:pPr>
      <w:r w:rsidRPr="0024708D">
        <w:rPr>
          <w:rFonts w:ascii="Georgia" w:hAnsi="Georgia"/>
          <w:b w:val="0"/>
          <w:sz w:val="16"/>
        </w:rPr>
        <w:t>Definitions of terms such as “outer space”, “space weapons”, “weapon systems” and “components of weapon systems” should also be included.</w:t>
      </w:r>
    </w:p>
    <w:p w:rsidR="00565A1B" w:rsidRPr="0024708D" w:rsidRDefault="00565A1B" w:rsidP="00565A1B">
      <w:pPr>
        <w:pStyle w:val="TagCite"/>
        <w:rPr>
          <w:rFonts w:ascii="Georgia" w:hAnsi="Georgia"/>
          <w:b w:val="0"/>
          <w:sz w:val="16"/>
        </w:rPr>
      </w:pPr>
      <w:r w:rsidRPr="0024708D">
        <w:rPr>
          <w:rFonts w:ascii="Georgia" w:hAnsi="Georgia"/>
          <w:b w:val="0"/>
          <w:u w:val="single"/>
        </w:rPr>
        <w:t>Appropriate verification measures as necessary and appropriate are a key component of any future agreement</w:t>
      </w:r>
      <w:r w:rsidRPr="0024708D">
        <w:rPr>
          <w:rFonts w:ascii="Georgia" w:hAnsi="Georgia"/>
          <w:b w:val="0"/>
          <w:sz w:val="16"/>
        </w:rPr>
        <w:t xml:space="preserve">. </w:t>
      </w:r>
    </w:p>
    <w:p w:rsidR="00565A1B" w:rsidRPr="0024708D" w:rsidRDefault="00565A1B" w:rsidP="00565A1B">
      <w:pPr>
        <w:pStyle w:val="TagCite"/>
        <w:rPr>
          <w:rFonts w:ascii="Georgia" w:hAnsi="Georgia"/>
          <w:b w:val="0"/>
          <w:sz w:val="16"/>
        </w:rPr>
      </w:pPr>
    </w:p>
    <w:p w:rsidR="00565A1B" w:rsidRPr="0024708D" w:rsidRDefault="00565A1B" w:rsidP="00565A1B">
      <w:pPr>
        <w:pStyle w:val="TagCite"/>
        <w:rPr>
          <w:rFonts w:ascii="Georgia" w:hAnsi="Georgia"/>
          <w:b w:val="0"/>
          <w:sz w:val="16"/>
        </w:rPr>
      </w:pPr>
      <w:r w:rsidRPr="0024708D">
        <w:rPr>
          <w:rFonts w:ascii="Georgia" w:hAnsi="Georgia"/>
          <w:b w:val="0"/>
          <w:sz w:val="16"/>
        </w:rPr>
        <w:t xml:space="preserve">Mechanisms for </w:t>
      </w:r>
      <w:r w:rsidRPr="0024708D">
        <w:rPr>
          <w:rFonts w:ascii="Georgia" w:hAnsi="Georgia"/>
          <w:b w:val="0"/>
          <w:u w:val="single"/>
        </w:rPr>
        <w:t>consultations, clarification and possible dispute resolution in order to increase transparency and address suspicions should also be included</w:t>
      </w:r>
      <w:r w:rsidRPr="0024708D">
        <w:rPr>
          <w:rFonts w:ascii="Georgia" w:hAnsi="Georgia"/>
          <w:b w:val="0"/>
          <w:sz w:val="16"/>
        </w:rPr>
        <w:t>.</w:t>
      </w:r>
    </w:p>
    <w:p w:rsidR="00565A1B" w:rsidRPr="0024708D" w:rsidRDefault="00565A1B" w:rsidP="00565A1B">
      <w:pPr>
        <w:pStyle w:val="TagCite"/>
        <w:rPr>
          <w:rFonts w:ascii="Georgia" w:hAnsi="Georgia"/>
          <w:b w:val="0"/>
          <w:sz w:val="16"/>
        </w:rPr>
      </w:pPr>
      <w:r w:rsidRPr="0024708D">
        <w:rPr>
          <w:rFonts w:ascii="Georgia" w:hAnsi="Georgia"/>
          <w:b w:val="0"/>
          <w:u w:val="single"/>
        </w:rPr>
        <w:t>The Chinese proposal certainly contains many similar suggestions to those advanced by countries such as Canada, Russia, Sweden and France</w:t>
      </w:r>
      <w:r w:rsidRPr="0024708D">
        <w:rPr>
          <w:rFonts w:ascii="Georgia" w:hAnsi="Georgia"/>
          <w:b w:val="0"/>
          <w:sz w:val="16"/>
        </w:rPr>
        <w:t>. It is broader in terms of its application than the Canadian proposal in that it seeks to prohibit testing, deployment or use not only of weapons and their components but of weapon systems55. The term "weapon systems" would encompass space technologies such as boosters, satellites and their components, and Earth-based control and tracking systems. Clearly, attempts to prohibit these latter technologies would meet with much resistance, and is not a realistic goal.</w:t>
      </w:r>
    </w:p>
    <w:p w:rsidR="00565A1B" w:rsidRPr="0024708D" w:rsidRDefault="00565A1B" w:rsidP="00565A1B">
      <w:pPr>
        <w:pStyle w:val="TagCite"/>
        <w:rPr>
          <w:rFonts w:ascii="Georgia" w:hAnsi="Georgia"/>
          <w:b w:val="0"/>
          <w:sz w:val="16"/>
        </w:rPr>
      </w:pPr>
      <w:r w:rsidRPr="0024708D">
        <w:rPr>
          <w:rFonts w:ascii="Georgia" w:hAnsi="Georgia"/>
          <w:b w:val="0"/>
          <w:sz w:val="16"/>
        </w:rPr>
        <w:t>The idea of selecting “permissible activities” also echoes past suggestions made by Canada and France. Verification is highlighted as a key element to the successful negotiation for an arms control treaty in outer space.</w:t>
      </w:r>
    </w:p>
    <w:p w:rsidR="00565A1B" w:rsidRPr="0024708D" w:rsidRDefault="00565A1B" w:rsidP="00565A1B">
      <w:pPr>
        <w:pStyle w:val="TagCite"/>
        <w:rPr>
          <w:rFonts w:ascii="Georgia" w:hAnsi="Georgia"/>
          <w:b w:val="0"/>
          <w:sz w:val="16"/>
        </w:rPr>
      </w:pPr>
      <w:r w:rsidRPr="0024708D">
        <w:rPr>
          <w:rFonts w:ascii="Georgia" w:hAnsi="Georgia"/>
          <w:u w:val="single"/>
        </w:rPr>
        <w:t>Building in CBMs to enhance mutual trust is also likely to gain support</w:t>
      </w:r>
      <w:r w:rsidRPr="0024708D">
        <w:rPr>
          <w:rFonts w:ascii="Georgia" w:hAnsi="Georgia"/>
          <w:b w:val="0"/>
          <w:sz w:val="16"/>
        </w:rPr>
        <w:t>.</w:t>
      </w:r>
    </w:p>
    <w:p w:rsidR="00565A1B" w:rsidRPr="0024708D" w:rsidRDefault="00565A1B" w:rsidP="00565A1B">
      <w:pPr>
        <w:pStyle w:val="TagCite"/>
        <w:rPr>
          <w:rFonts w:ascii="Georgia" w:hAnsi="Georgia"/>
          <w:b w:val="0"/>
          <w:sz w:val="16"/>
        </w:rPr>
      </w:pPr>
      <w:r w:rsidRPr="0024708D">
        <w:rPr>
          <w:rFonts w:ascii="Georgia" w:hAnsi="Georgia"/>
          <w:b w:val="0"/>
          <w:u w:val="single"/>
        </w:rPr>
        <w:t>Vis-à-vis all of these proposals for new agreements, the US continues to say that a broad regime of regulation already exists and this regime is quite effective and sufficiently rigorous</w:t>
      </w:r>
      <w:r w:rsidRPr="0024708D">
        <w:rPr>
          <w:rFonts w:ascii="Georgia" w:hAnsi="Georgia"/>
          <w:b w:val="0"/>
          <w:sz w:val="16"/>
        </w:rPr>
        <w:t>.56</w:t>
      </w:r>
    </w:p>
    <w:p w:rsidR="00565A1B" w:rsidRPr="0024708D" w:rsidRDefault="00565A1B" w:rsidP="00565A1B">
      <w:pPr>
        <w:pStyle w:val="TagCite"/>
        <w:rPr>
          <w:rFonts w:ascii="Georgia" w:hAnsi="Georgia"/>
          <w:b w:val="0"/>
          <w:sz w:val="16"/>
        </w:rPr>
      </w:pPr>
      <w:r w:rsidRPr="0024708D">
        <w:rPr>
          <w:rFonts w:ascii="Georgia" w:hAnsi="Georgia"/>
          <w:b w:val="0"/>
          <w:sz w:val="16"/>
        </w:rPr>
        <w:t>III. Confidence-Building Measures (CBMs)</w:t>
      </w:r>
    </w:p>
    <w:p w:rsidR="00565A1B" w:rsidRPr="0024708D" w:rsidRDefault="00565A1B" w:rsidP="00565A1B">
      <w:pPr>
        <w:pStyle w:val="TagCite"/>
        <w:rPr>
          <w:rFonts w:ascii="Georgia" w:hAnsi="Georgia"/>
          <w:b w:val="0"/>
          <w:sz w:val="16"/>
        </w:rPr>
      </w:pPr>
      <w:r w:rsidRPr="0024708D">
        <w:rPr>
          <w:rFonts w:ascii="Georgia" w:hAnsi="Georgia"/>
          <w:b w:val="0"/>
          <w:sz w:val="16"/>
        </w:rPr>
        <w:t>Confidence-building measures (</w:t>
      </w:r>
      <w:r w:rsidRPr="0024708D">
        <w:rPr>
          <w:rFonts w:ascii="Georgia" w:hAnsi="Georgia"/>
          <w:b w:val="0"/>
          <w:u w:val="single"/>
        </w:rPr>
        <w:t>CBMs) are viewed by many as practical initial steps towards more ambitious arms-control approaches.</w:t>
      </w:r>
      <w:r w:rsidRPr="0024708D">
        <w:rPr>
          <w:rFonts w:ascii="Georgia" w:hAnsi="Georgia"/>
          <w:b w:val="0"/>
          <w:sz w:val="16"/>
        </w:rPr>
        <w:t xml:space="preserve"> </w:t>
      </w:r>
      <w:r w:rsidRPr="0024708D">
        <w:rPr>
          <w:rFonts w:ascii="Georgia" w:hAnsi="Georgia"/>
          <w:b w:val="0"/>
          <w:u w:val="single"/>
        </w:rPr>
        <w:t>They are increasingly accepted as an important element in reducing suspicions and increasing trust amongst nations</w:t>
      </w:r>
      <w:r w:rsidRPr="0024708D">
        <w:rPr>
          <w:rFonts w:ascii="Georgia" w:hAnsi="Georgia"/>
          <w:b w:val="0"/>
          <w:sz w:val="16"/>
        </w:rPr>
        <w:t xml:space="preserve">. CBMs are primarily of a political nature and </w:t>
      </w:r>
      <w:proofErr w:type="spellStart"/>
      <w:r w:rsidRPr="0024708D">
        <w:rPr>
          <w:rFonts w:ascii="Georgia" w:hAnsi="Georgia"/>
          <w:b w:val="0"/>
          <w:sz w:val="16"/>
        </w:rPr>
        <w:t>can not</w:t>
      </w:r>
      <w:proofErr w:type="spellEnd"/>
      <w:r w:rsidRPr="0024708D">
        <w:rPr>
          <w:rFonts w:ascii="Georgia" w:hAnsi="Georgia"/>
          <w:b w:val="0"/>
          <w:sz w:val="16"/>
        </w:rPr>
        <w:t xml:space="preserve"> substitute for concrete steps to reduce or limit arms. Given the potential difficulties in negotiating multilateral treaties dealing with arms control and outer space activities, CBMs have received greater attention in the CD. </w:t>
      </w:r>
      <w:r w:rsidRPr="0024708D">
        <w:rPr>
          <w:rFonts w:ascii="Georgia" w:hAnsi="Georgia"/>
          <w:b w:val="0"/>
          <w:u w:val="single"/>
        </w:rPr>
        <w:t>Proposals</w:t>
      </w:r>
      <w:r w:rsidRPr="0024708D">
        <w:rPr>
          <w:rFonts w:ascii="Georgia" w:hAnsi="Georgia"/>
          <w:b w:val="0"/>
          <w:sz w:val="16"/>
        </w:rPr>
        <w:t xml:space="preserve"> put forward generally </w:t>
      </w:r>
      <w:r w:rsidRPr="0024708D">
        <w:rPr>
          <w:rFonts w:ascii="Georgia" w:hAnsi="Georgia"/>
          <w:b w:val="0"/>
          <w:u w:val="single"/>
        </w:rPr>
        <w:t>fall under three</w:t>
      </w:r>
      <w:r w:rsidRPr="0024708D">
        <w:rPr>
          <w:rFonts w:ascii="Georgia" w:hAnsi="Georgia"/>
          <w:b w:val="0"/>
          <w:sz w:val="16"/>
        </w:rPr>
        <w:t xml:space="preserve"> broad </w:t>
      </w:r>
      <w:r w:rsidRPr="0024708D">
        <w:rPr>
          <w:rFonts w:ascii="Georgia" w:hAnsi="Georgia"/>
          <w:b w:val="0"/>
          <w:u w:val="single"/>
        </w:rPr>
        <w:t>headings</w:t>
      </w:r>
      <w:r w:rsidRPr="0024708D">
        <w:rPr>
          <w:rFonts w:ascii="Georgia" w:hAnsi="Georgia"/>
          <w:b w:val="0"/>
          <w:sz w:val="16"/>
        </w:rPr>
        <w:t>:</w:t>
      </w:r>
    </w:p>
    <w:p w:rsidR="00565A1B" w:rsidRPr="0024708D" w:rsidRDefault="00565A1B" w:rsidP="00565A1B">
      <w:pPr>
        <w:pStyle w:val="TagCite"/>
        <w:rPr>
          <w:rFonts w:ascii="Georgia" w:hAnsi="Georgia"/>
          <w:b w:val="0"/>
          <w:sz w:val="16"/>
        </w:rPr>
      </w:pPr>
      <w:proofErr w:type="gramStart"/>
      <w:r w:rsidRPr="0024708D">
        <w:rPr>
          <w:rFonts w:ascii="Georgia" w:hAnsi="Georgia"/>
          <w:b w:val="0"/>
          <w:sz w:val="16"/>
        </w:rPr>
        <w:t>measures</w:t>
      </w:r>
      <w:proofErr w:type="gramEnd"/>
      <w:r w:rsidRPr="0024708D">
        <w:rPr>
          <w:rFonts w:ascii="Georgia" w:hAnsi="Georgia"/>
          <w:b w:val="0"/>
          <w:sz w:val="16"/>
        </w:rPr>
        <w:t xml:space="preserve"> to </w:t>
      </w:r>
      <w:r w:rsidRPr="0024708D">
        <w:rPr>
          <w:rFonts w:ascii="Georgia" w:hAnsi="Georgia"/>
          <w:b w:val="0"/>
          <w:u w:val="single"/>
        </w:rPr>
        <w:t>increase the transparency of space operations</w:t>
      </w:r>
      <w:r w:rsidRPr="0024708D">
        <w:rPr>
          <w:rFonts w:ascii="Georgia" w:hAnsi="Georgia"/>
          <w:b w:val="0"/>
          <w:sz w:val="16"/>
        </w:rPr>
        <w:t>;</w:t>
      </w:r>
    </w:p>
    <w:p w:rsidR="00565A1B" w:rsidRPr="0024708D" w:rsidRDefault="00565A1B" w:rsidP="00565A1B">
      <w:pPr>
        <w:pStyle w:val="TagCite"/>
        <w:rPr>
          <w:rFonts w:ascii="Georgia" w:hAnsi="Georgia"/>
          <w:b w:val="0"/>
          <w:sz w:val="16"/>
        </w:rPr>
      </w:pPr>
      <w:proofErr w:type="gramStart"/>
      <w:r w:rsidRPr="0024708D">
        <w:rPr>
          <w:rFonts w:ascii="Georgia" w:hAnsi="Georgia"/>
          <w:b w:val="0"/>
          <w:sz w:val="16"/>
        </w:rPr>
        <w:t>measures</w:t>
      </w:r>
      <w:proofErr w:type="gramEnd"/>
      <w:r w:rsidRPr="0024708D">
        <w:rPr>
          <w:rFonts w:ascii="Georgia" w:hAnsi="Georgia"/>
          <w:b w:val="0"/>
          <w:sz w:val="16"/>
        </w:rPr>
        <w:t xml:space="preserve"> to </w:t>
      </w:r>
      <w:r w:rsidRPr="0024708D">
        <w:rPr>
          <w:rFonts w:ascii="Georgia" w:hAnsi="Georgia"/>
          <w:b w:val="0"/>
          <w:u w:val="single"/>
        </w:rPr>
        <w:t>increase the type of information concerning satellites</w:t>
      </w:r>
      <w:r w:rsidRPr="0024708D">
        <w:rPr>
          <w:rFonts w:ascii="Georgia" w:hAnsi="Georgia"/>
          <w:b w:val="0"/>
          <w:sz w:val="16"/>
        </w:rPr>
        <w:t>;</w:t>
      </w:r>
    </w:p>
    <w:p w:rsidR="00565A1B" w:rsidRPr="0024708D" w:rsidRDefault="00565A1B" w:rsidP="00565A1B">
      <w:pPr>
        <w:pStyle w:val="TagCite"/>
        <w:rPr>
          <w:rFonts w:ascii="Georgia" w:hAnsi="Georgia"/>
          <w:b w:val="0"/>
          <w:sz w:val="16"/>
        </w:rPr>
      </w:pPr>
      <w:proofErr w:type="gramStart"/>
      <w:r w:rsidRPr="0024708D">
        <w:rPr>
          <w:rFonts w:ascii="Georgia" w:hAnsi="Georgia"/>
          <w:b w:val="0"/>
          <w:sz w:val="16"/>
        </w:rPr>
        <w:t>measures</w:t>
      </w:r>
      <w:proofErr w:type="gramEnd"/>
      <w:r w:rsidRPr="0024708D">
        <w:rPr>
          <w:rFonts w:ascii="Georgia" w:hAnsi="Georgia"/>
          <w:b w:val="0"/>
          <w:sz w:val="16"/>
        </w:rPr>
        <w:t xml:space="preserve"> </w:t>
      </w:r>
      <w:r w:rsidRPr="0024708D">
        <w:rPr>
          <w:rFonts w:ascii="Georgia" w:hAnsi="Georgia"/>
          <w:b w:val="0"/>
          <w:u w:val="single"/>
        </w:rPr>
        <w:t>establishing rules of behavior governing space operations</w:t>
      </w:r>
      <w:r w:rsidRPr="0024708D">
        <w:rPr>
          <w:rFonts w:ascii="Georgia" w:hAnsi="Georgia"/>
          <w:b w:val="0"/>
          <w:sz w:val="16"/>
        </w:rPr>
        <w:t>.57</w:t>
      </w:r>
    </w:p>
    <w:p w:rsidR="00565A1B" w:rsidRPr="0024708D" w:rsidRDefault="00565A1B" w:rsidP="00565A1B">
      <w:pPr>
        <w:pStyle w:val="TagCite"/>
        <w:rPr>
          <w:rFonts w:ascii="Georgia" w:hAnsi="Georgia"/>
          <w:b w:val="0"/>
          <w:sz w:val="16"/>
        </w:rPr>
      </w:pPr>
      <w:r w:rsidRPr="0024708D">
        <w:rPr>
          <w:rFonts w:ascii="Georgia" w:hAnsi="Georgia"/>
          <w:b w:val="0"/>
          <w:sz w:val="16"/>
        </w:rPr>
        <w:t>IV. Code of Conduct and Rules of the Road</w:t>
      </w:r>
    </w:p>
    <w:p w:rsidR="00565A1B" w:rsidRPr="0024708D" w:rsidRDefault="00565A1B" w:rsidP="00565A1B">
      <w:pPr>
        <w:pStyle w:val="TagCite"/>
        <w:rPr>
          <w:rFonts w:ascii="Georgia" w:hAnsi="Georgia"/>
          <w:u w:val="single"/>
        </w:rPr>
      </w:pPr>
      <w:r w:rsidRPr="0024708D">
        <w:rPr>
          <w:rFonts w:ascii="Georgia" w:hAnsi="Georgia"/>
          <w:b w:val="0"/>
          <w:sz w:val="16"/>
        </w:rPr>
        <w:t xml:space="preserve">There is a widely shared view within the CD for the need to elaborate </w:t>
      </w:r>
      <w:r w:rsidRPr="0024708D">
        <w:rPr>
          <w:rFonts w:ascii="Georgia" w:hAnsi="Georgia"/>
          <w:b w:val="0"/>
          <w:u w:val="single"/>
        </w:rPr>
        <w:t xml:space="preserve">rules of the road </w:t>
      </w:r>
      <w:r w:rsidRPr="0024708D">
        <w:rPr>
          <w:rFonts w:ascii="Georgia" w:hAnsi="Georgia"/>
          <w:b w:val="0"/>
          <w:sz w:val="16"/>
        </w:rPr>
        <w:t xml:space="preserve">as a way to </w:t>
      </w:r>
      <w:r w:rsidRPr="0024708D">
        <w:rPr>
          <w:rFonts w:ascii="Georgia" w:hAnsi="Georgia"/>
          <w:b w:val="0"/>
          <w:u w:val="single"/>
        </w:rPr>
        <w:t>reduce the threat of possible incidents in space and lower the risk of misinterpretation of the activities of space objects</w:t>
      </w:r>
      <w:r w:rsidRPr="0024708D">
        <w:rPr>
          <w:rFonts w:ascii="Georgia" w:hAnsi="Georgia"/>
          <w:b w:val="0"/>
          <w:sz w:val="16"/>
        </w:rPr>
        <w:t xml:space="preserve"> launched by States. </w:t>
      </w:r>
      <w:r w:rsidRPr="0024708D">
        <w:rPr>
          <w:rFonts w:ascii="Georgia" w:hAnsi="Georgia"/>
          <w:u w:val="single"/>
        </w:rPr>
        <w:t>Such rules would not only provide better information concerning potential threats to satellites, but also discourage aggression by ensuring that the source of a potential attack would be identified.</w:t>
      </w:r>
    </w:p>
    <w:p w:rsidR="00565A1B" w:rsidRPr="0024708D" w:rsidRDefault="00565A1B" w:rsidP="00565A1B">
      <w:pPr>
        <w:pStyle w:val="TagCite"/>
        <w:rPr>
          <w:rFonts w:ascii="Georgia" w:hAnsi="Georgia"/>
          <w:b w:val="0"/>
          <w:u w:val="single"/>
        </w:rPr>
      </w:pPr>
      <w:r w:rsidRPr="0024708D">
        <w:rPr>
          <w:rFonts w:ascii="Georgia" w:hAnsi="Georgia"/>
          <w:b w:val="0"/>
          <w:u w:val="single"/>
        </w:rPr>
        <w:t>Suggestions</w:t>
      </w:r>
      <w:r w:rsidRPr="0024708D">
        <w:rPr>
          <w:rFonts w:ascii="Georgia" w:hAnsi="Georgia"/>
          <w:b w:val="0"/>
          <w:sz w:val="16"/>
        </w:rPr>
        <w:t xml:space="preserve"> for the elements of such a code of conduct have </w:t>
      </w:r>
      <w:r w:rsidRPr="0024708D">
        <w:rPr>
          <w:rFonts w:ascii="Georgia" w:hAnsi="Georgia"/>
          <w:b w:val="0"/>
          <w:u w:val="single"/>
        </w:rPr>
        <w:t>included: mutual renunciation of measures that would interfere with the operations of space objects of other States;58 restrictions on very low overflight by manned and unmanned spacecraft; definition of the altitude which constitutes the boundary between the upper limits of national airspace and the lower limit of outer space: specific rules for defended “keep-out” zones; and limitations on high velocity fly-bys or trailing for foreign satellites.59</w:t>
      </w:r>
    </w:p>
    <w:p w:rsidR="00565A1B" w:rsidRPr="0024708D" w:rsidRDefault="00565A1B" w:rsidP="00565A1B">
      <w:pPr>
        <w:pStyle w:val="TagCite"/>
        <w:rPr>
          <w:rFonts w:ascii="Georgia" w:hAnsi="Georgia"/>
          <w:szCs w:val="26"/>
          <w:u w:val="single"/>
        </w:rPr>
      </w:pPr>
      <w:r w:rsidRPr="0024708D">
        <w:rPr>
          <w:rFonts w:ascii="Georgia" w:hAnsi="Georgia"/>
          <w:b w:val="0"/>
          <w:szCs w:val="26"/>
          <w:u w:val="single"/>
        </w:rPr>
        <w:t>Keep-out zones</w:t>
      </w:r>
      <w:r w:rsidRPr="0024708D">
        <w:rPr>
          <w:rFonts w:ascii="Georgia" w:hAnsi="Georgia"/>
          <w:b w:val="0"/>
          <w:sz w:val="16"/>
          <w:szCs w:val="26"/>
        </w:rPr>
        <w:t xml:space="preserve"> refer to zones of space through which only designated spacecraft may fly. This concept, which is designed to regulate the distance between satellites, </w:t>
      </w:r>
      <w:r w:rsidRPr="0024708D">
        <w:rPr>
          <w:rFonts w:ascii="Georgia" w:hAnsi="Georgia"/>
          <w:b w:val="0"/>
          <w:szCs w:val="26"/>
          <w:u w:val="single"/>
        </w:rPr>
        <w:t>would make it</w:t>
      </w:r>
      <w:r w:rsidRPr="0024708D">
        <w:rPr>
          <w:rFonts w:ascii="Georgia" w:hAnsi="Georgia"/>
          <w:b w:val="0"/>
          <w:sz w:val="16"/>
          <w:szCs w:val="26"/>
        </w:rPr>
        <w:t xml:space="preserve"> difficult or even </w:t>
      </w:r>
      <w:r w:rsidRPr="0024708D">
        <w:rPr>
          <w:rFonts w:ascii="Georgia" w:hAnsi="Georgia"/>
          <w:szCs w:val="26"/>
          <w:u w:val="single"/>
        </w:rPr>
        <w:t>Impossible to conceal an attack by any space object on another.</w:t>
      </w:r>
    </w:p>
    <w:p w:rsidR="00565A1B" w:rsidRPr="0024708D" w:rsidRDefault="00565A1B" w:rsidP="00565A1B">
      <w:pPr>
        <w:pStyle w:val="TagCite"/>
        <w:rPr>
          <w:rFonts w:ascii="Georgia" w:hAnsi="Georgia"/>
          <w:szCs w:val="26"/>
          <w:u w:val="single"/>
        </w:rPr>
      </w:pPr>
    </w:p>
    <w:p w:rsidR="00565A1B" w:rsidRPr="0024708D" w:rsidRDefault="00565A1B" w:rsidP="00565A1B">
      <w:pPr>
        <w:pStyle w:val="Heading4"/>
      </w:pPr>
      <w:r w:rsidRPr="0024708D">
        <w:t>Risks of cheating are low – it would be easily detectable and international backlash checks</w:t>
      </w:r>
    </w:p>
    <w:p w:rsidR="00565A1B" w:rsidRPr="0024708D" w:rsidRDefault="00565A1B" w:rsidP="00565A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D0D0D"/>
          <w:sz w:val="18"/>
          <w:szCs w:val="18"/>
        </w:rPr>
      </w:pPr>
      <w:proofErr w:type="spellStart"/>
      <w:r w:rsidRPr="0024708D">
        <w:rPr>
          <w:b/>
          <w:color w:val="0D0D0D"/>
        </w:rPr>
        <w:t>Blazejewski</w:t>
      </w:r>
      <w:proofErr w:type="spellEnd"/>
      <w:r w:rsidRPr="0024708D">
        <w:rPr>
          <w:b/>
          <w:color w:val="0D0D0D"/>
        </w:rPr>
        <w:t xml:space="preserve">, 08 - </w:t>
      </w:r>
      <w:r w:rsidRPr="0024708D">
        <w:rPr>
          <w:color w:val="0D0D0D"/>
        </w:rPr>
        <w:t>master’s degree in public a</w:t>
      </w:r>
      <w:r w:rsidRPr="0024708D">
        <w:rPr>
          <w:rFonts w:cs="Cambria Math"/>
          <w:color w:val="0D0D0D"/>
        </w:rPr>
        <w:t>ﬀ</w:t>
      </w:r>
      <w:r w:rsidRPr="0024708D">
        <w:rPr>
          <w:color w:val="0D0D0D"/>
        </w:rPr>
        <w:t xml:space="preserve">airs from the Woodrow Wilson School at Princeton University and JD from the New York University School of Law. (Kenneth, “Space </w:t>
      </w:r>
      <w:proofErr w:type="spellStart"/>
      <w:r w:rsidRPr="0024708D">
        <w:rPr>
          <w:color w:val="0D0D0D"/>
        </w:rPr>
        <w:t>Weaponization</w:t>
      </w:r>
      <w:proofErr w:type="spellEnd"/>
      <w:r w:rsidRPr="0024708D">
        <w:rPr>
          <w:color w:val="0D0D0D"/>
        </w:rPr>
        <w:t xml:space="preserve"> </w:t>
      </w:r>
      <w:proofErr w:type="gramStart"/>
      <w:r w:rsidRPr="0024708D">
        <w:rPr>
          <w:color w:val="0D0D0D"/>
        </w:rPr>
        <w:t>and  US</w:t>
      </w:r>
      <w:proofErr w:type="gramEnd"/>
      <w:r w:rsidRPr="0024708D">
        <w:rPr>
          <w:color w:val="0D0D0D"/>
        </w:rPr>
        <w:t>-China Relations,” STRATEGIC STUDIES QUARTERLY  SPRING 2008)</w:t>
      </w:r>
    </w:p>
    <w:p w:rsidR="00565A1B" w:rsidRPr="0024708D" w:rsidRDefault="00565A1B" w:rsidP="00565A1B">
      <w:pPr>
        <w:rPr>
          <w:color w:val="0D0D0D"/>
        </w:rPr>
      </w:pPr>
    </w:p>
    <w:p w:rsidR="00565A1B" w:rsidRPr="0024708D" w:rsidRDefault="00565A1B" w:rsidP="00565A1B">
      <w:pPr>
        <w:rPr>
          <w:b/>
          <w:sz w:val="24"/>
        </w:rPr>
      </w:pPr>
      <w:r w:rsidRPr="0024708D">
        <w:rPr>
          <w:color w:val="0D0D0D"/>
          <w:sz w:val="16"/>
        </w:rPr>
        <w:t xml:space="preserve">A third reason for the United States to agree not to launch weapons into outer space is that such an agreement need not threaten two stated US interests— protection of satellites and the development of a limited BMD system. Before turning to each of these issues, it is necessary to note two potential problems with a decision to forgo space </w:t>
      </w:r>
      <w:proofErr w:type="spellStart"/>
      <w:r w:rsidRPr="0024708D">
        <w:rPr>
          <w:color w:val="0D0D0D"/>
          <w:sz w:val="16"/>
        </w:rPr>
        <w:t>weaponization</w:t>
      </w:r>
      <w:proofErr w:type="spellEnd"/>
      <w:r w:rsidRPr="0024708D">
        <w:rPr>
          <w:color w:val="0D0D0D"/>
          <w:sz w:val="16"/>
        </w:rPr>
        <w:t xml:space="preserve">. First, as stated above, there is no guarantee that China does not plan to develop its own robust ASAT and space weapons programs regardless of US activity in this area. “Space racers” doubt that a US commitment not to place weapons in space will inﬂuence China’s policy on space </w:t>
      </w:r>
      <w:proofErr w:type="spellStart"/>
      <w:r w:rsidRPr="0024708D">
        <w:rPr>
          <w:color w:val="0D0D0D"/>
          <w:sz w:val="16"/>
        </w:rPr>
        <w:t>weaponization</w:t>
      </w:r>
      <w:proofErr w:type="spellEnd"/>
      <w:r w:rsidRPr="0024708D">
        <w:rPr>
          <w:color w:val="0D0D0D"/>
          <w:sz w:val="16"/>
        </w:rPr>
        <w:t xml:space="preserve">. Ultimately, </w:t>
      </w:r>
      <w:r w:rsidRPr="0024708D">
        <w:rPr>
          <w:color w:val="0D0D0D"/>
          <w:u w:val="single"/>
        </w:rPr>
        <w:t>cheating is a risk that countries run whenever they agree to be bound by a shared international agreement. However, certain factors signiﬁcantly reduce this risk. First, while the secret development of space weapons technology might be possible, any e</w:t>
      </w:r>
      <w:r w:rsidRPr="0024708D">
        <w:rPr>
          <w:rFonts w:cs="Cambria Math"/>
          <w:color w:val="0D0D0D"/>
          <w:u w:val="single"/>
        </w:rPr>
        <w:t>ﬀ</w:t>
      </w:r>
      <w:r w:rsidRPr="0024708D">
        <w:rPr>
          <w:color w:val="0D0D0D"/>
          <w:u w:val="single"/>
        </w:rPr>
        <w:t>ort to deploy or test space weapons will be clearly visible to the international community</w:t>
      </w:r>
      <w:r w:rsidRPr="0024708D">
        <w:rPr>
          <w:color w:val="0D0D0D"/>
          <w:sz w:val="16"/>
        </w:rPr>
        <w:t xml:space="preserve">.57 </w:t>
      </w:r>
      <w:proofErr w:type="gramStart"/>
      <w:r w:rsidRPr="0024708D">
        <w:rPr>
          <w:color w:val="0D0D0D"/>
          <w:u w:val="single"/>
        </w:rPr>
        <w:t>Without</w:t>
      </w:r>
      <w:proofErr w:type="gramEnd"/>
      <w:r w:rsidRPr="0024708D">
        <w:rPr>
          <w:color w:val="0D0D0D"/>
          <w:u w:val="single"/>
        </w:rPr>
        <w:t xml:space="preserve"> the capacity to test, any space weapons program will be stiﬂed at an early stage of development</w:t>
      </w:r>
      <w:r w:rsidRPr="0024708D">
        <w:rPr>
          <w:color w:val="0D0D0D"/>
          <w:sz w:val="16"/>
        </w:rPr>
        <w:t xml:space="preserve">. </w:t>
      </w:r>
      <w:r w:rsidRPr="0024708D">
        <w:rPr>
          <w:color w:val="0D0D0D"/>
          <w:u w:val="single"/>
        </w:rPr>
        <w:t>Second, there is little reason to think that in the foreseeable future the technological capacity of the U</w:t>
      </w:r>
      <w:r w:rsidRPr="0024708D">
        <w:rPr>
          <w:color w:val="0D0D0D"/>
          <w:sz w:val="16"/>
        </w:rPr>
        <w:t xml:space="preserve">nited </w:t>
      </w:r>
      <w:r w:rsidRPr="0024708D">
        <w:rPr>
          <w:color w:val="0D0D0D"/>
          <w:u w:val="single"/>
        </w:rPr>
        <w:t>S</w:t>
      </w:r>
      <w:r w:rsidRPr="0024708D">
        <w:rPr>
          <w:color w:val="0D0D0D"/>
          <w:sz w:val="16"/>
        </w:rPr>
        <w:t xml:space="preserve">tates </w:t>
      </w:r>
      <w:r w:rsidRPr="0024708D">
        <w:rPr>
          <w:color w:val="0D0D0D"/>
          <w:u w:val="single"/>
        </w:rPr>
        <w:t>would fall far behind that of any state planning to launch space weapons.</w:t>
      </w:r>
      <w:r w:rsidRPr="0024708D">
        <w:rPr>
          <w:color w:val="0D0D0D"/>
          <w:sz w:val="16"/>
        </w:rPr>
        <w:t xml:space="preserve"> A commitment not to deploy weapons does not mean that all research and development must cease immediately. </w:t>
      </w:r>
      <w:r w:rsidRPr="0024708D">
        <w:rPr>
          <w:color w:val="0D0D0D"/>
          <w:u w:val="single"/>
        </w:rPr>
        <w:t>Once it becomes clear that a state is preparing to launch space weapons, the United States could respond by executing its own space weapons contingency plan. Third</w:t>
      </w:r>
      <w:r w:rsidRPr="0024708D">
        <w:rPr>
          <w:color w:val="0D0D0D"/>
          <w:sz w:val="16"/>
        </w:rPr>
        <w:t xml:space="preserve">, as stated above, </w:t>
      </w:r>
      <w:r w:rsidRPr="0024708D">
        <w:rPr>
          <w:color w:val="0D0D0D"/>
          <w:u w:val="single"/>
        </w:rPr>
        <w:t>space weapons are relatively easy targets for ASAT attack, a feature that can work in the interests of the United States if others deploy ﬁrst.</w:t>
      </w:r>
      <w:r w:rsidRPr="0024708D">
        <w:rPr>
          <w:color w:val="0D0D0D"/>
          <w:sz w:val="16"/>
        </w:rPr>
        <w:t xml:space="preserve"> Fourth, </w:t>
      </w:r>
      <w:r w:rsidRPr="0024708D">
        <w:rPr>
          <w:color w:val="0D0D0D"/>
          <w:u w:val="single"/>
        </w:rPr>
        <w:t xml:space="preserve">a universal ban on space weapons would engender a normative frame- work that would justify a swift reaction by the United States, </w:t>
      </w:r>
      <w:r w:rsidRPr="0024708D">
        <w:rPr>
          <w:color w:val="0D0D0D"/>
          <w:sz w:val="16"/>
        </w:rPr>
        <w:t xml:space="preserve">such as </w:t>
      </w:r>
      <w:proofErr w:type="gramStart"/>
      <w:r w:rsidRPr="0024708D">
        <w:rPr>
          <w:color w:val="0D0D0D"/>
          <w:sz w:val="16"/>
        </w:rPr>
        <w:t>the deploy</w:t>
      </w:r>
      <w:proofErr w:type="gramEnd"/>
      <w:r w:rsidRPr="0024708D">
        <w:rPr>
          <w:color w:val="0D0D0D"/>
          <w:sz w:val="16"/>
        </w:rPr>
        <w:t xml:space="preserve">- </w:t>
      </w:r>
      <w:proofErr w:type="spellStart"/>
      <w:r w:rsidRPr="0024708D">
        <w:rPr>
          <w:color w:val="0D0D0D"/>
          <w:sz w:val="16"/>
        </w:rPr>
        <w:t>ment</w:t>
      </w:r>
      <w:proofErr w:type="spellEnd"/>
      <w:r w:rsidRPr="0024708D">
        <w:rPr>
          <w:color w:val="0D0D0D"/>
          <w:sz w:val="16"/>
        </w:rPr>
        <w:t xml:space="preserve"> of its own space weapons or ASAT attack if another country violated the ban ﬁrst. Finally, if the United States is able to negotiate for greater transparency in Chinese military planning, as </w:t>
      </w:r>
      <w:proofErr w:type="spellStart"/>
      <w:r w:rsidRPr="0024708D">
        <w:rPr>
          <w:color w:val="0D0D0D"/>
          <w:sz w:val="16"/>
        </w:rPr>
        <w:t>sugof</w:t>
      </w:r>
      <w:proofErr w:type="spellEnd"/>
      <w:r w:rsidRPr="0024708D">
        <w:rPr>
          <w:color w:val="0D0D0D"/>
          <w:sz w:val="16"/>
        </w:rPr>
        <w:t xml:space="preserve"> a surprise Chinese launch. </w:t>
      </w:r>
    </w:p>
    <w:p w:rsidR="00565A1B" w:rsidRPr="0024708D" w:rsidRDefault="00565A1B" w:rsidP="00565A1B">
      <w:pPr>
        <w:pStyle w:val="TagCite"/>
        <w:rPr>
          <w:rFonts w:ascii="Georgia" w:hAnsi="Georgia"/>
          <w:szCs w:val="26"/>
          <w:u w:val="single"/>
        </w:rPr>
      </w:pPr>
    </w:p>
    <w:p w:rsidR="003D624E" w:rsidRPr="0024708D" w:rsidRDefault="003D624E" w:rsidP="00B72EE2">
      <w:pPr>
        <w:pStyle w:val="Heading3"/>
      </w:pPr>
      <w:r w:rsidRPr="0024708D">
        <w:t>2ac asat’s impact</w:t>
      </w:r>
    </w:p>
    <w:p w:rsidR="003D624E" w:rsidRPr="0024708D" w:rsidRDefault="003D624E" w:rsidP="003D624E">
      <w:pPr>
        <w:pStyle w:val="Heading4"/>
      </w:pPr>
      <w:r w:rsidRPr="0024708D">
        <w:t xml:space="preserve">No ASAT attacks China doesn’t have the infrastructure AND even if they succeed the US isn’t reliant on satellites </w:t>
      </w:r>
    </w:p>
    <w:p w:rsidR="003D624E" w:rsidRPr="0024708D" w:rsidRDefault="003D624E" w:rsidP="003D624E">
      <w:proofErr w:type="spellStart"/>
      <w:r w:rsidRPr="0024708D">
        <w:rPr>
          <w:rStyle w:val="Style13ptBold"/>
        </w:rPr>
        <w:t>Sankaran</w:t>
      </w:r>
      <w:proofErr w:type="spellEnd"/>
      <w:r w:rsidRPr="0024708D">
        <w:rPr>
          <w:rStyle w:val="Style13ptBold"/>
        </w:rPr>
        <w:t xml:space="preserve"> 2014</w:t>
      </w:r>
      <w:r w:rsidRPr="0024708D">
        <w:t xml:space="preserve"> - post-doctoral research associate at the National Security Education Center at the Los Alamos National Laboratory and a Research Scholar at CISSM </w:t>
      </w:r>
      <w:r w:rsidRPr="0024708D">
        <w:br/>
      </w:r>
      <w:proofErr w:type="spellStart"/>
      <w:r w:rsidRPr="0024708D">
        <w:t>Jaganath</w:t>
      </w:r>
      <w:proofErr w:type="spellEnd"/>
      <w:r w:rsidRPr="0024708D">
        <w:t>, Limits of the Chinese Antisatellite Threat to the United States, Strategic Studies Quarterly8.4 (Winter 2014): 19-46.</w:t>
      </w:r>
    </w:p>
    <w:p w:rsidR="003D624E" w:rsidRPr="0024708D" w:rsidRDefault="003D624E" w:rsidP="003D624E">
      <w:pPr>
        <w:rPr>
          <w:sz w:val="14"/>
        </w:rPr>
      </w:pPr>
      <w:r w:rsidRPr="0024708D">
        <w:rPr>
          <w:sz w:val="14"/>
        </w:rPr>
        <w:t xml:space="preserve">The argument that US armed forces are critically dependent on satellites and therefore extremely vulnerable to disruption from Chinese antisatellite (ASAT) attacks is not rooted in evidence. It rests on untested assumptions-primarily, that China would find attacking US military satellites operationally feasible and desirable. This article rejects those assumptions by critically examining the challenges involved in executing an ASAT attack versus the limited potential benefits such action would yield for China. </w:t>
      </w:r>
      <w:r w:rsidRPr="0024708D">
        <w:rPr>
          <w:rStyle w:val="StyleUnderline"/>
        </w:rPr>
        <w:t>While some US satellites are vulnerable, the limited reach of Chinas ballistic missiles and inadequate infrastructure make it infeasible for China to mount extensive ASAT operations necessary to substantially affect US capabilities</w:t>
      </w:r>
      <w:r w:rsidRPr="0024708D">
        <w:rPr>
          <w:sz w:val="14"/>
        </w:rPr>
        <w:t xml:space="preserve">. Even if China could execute a very complex, difficult ASAT operation, </w:t>
      </w:r>
      <w:r w:rsidRPr="0024708D">
        <w:rPr>
          <w:rStyle w:val="StyleUnderline"/>
        </w:rPr>
        <w:t xml:space="preserve">the benefits do not confer decisive military advantage. </w:t>
      </w:r>
      <w:r w:rsidRPr="0024708D">
        <w:rPr>
          <w:sz w:val="14"/>
        </w:rPr>
        <w:t xml:space="preserve">To dissuade China and demonstrate US resilience against ASAT attacks, the United States must employ technical innovations including space situational awareness, shielding, avoidance, and redundancies. Any coherent plan to dissuade and deter China from employing an ASAT attack must also include negotiations and arms control agreements. While it may not be politically possible to address all Chinese concerns, engaging and addressing some of them is the sensible way to build a stable and cooperative regime in space. In May of 2013, the Pentagon revealed that China had launched a suborbital rocket from the </w:t>
      </w:r>
      <w:proofErr w:type="spellStart"/>
      <w:r w:rsidRPr="0024708D">
        <w:rPr>
          <w:sz w:val="14"/>
        </w:rPr>
        <w:t>Xichang</w:t>
      </w:r>
      <w:proofErr w:type="spellEnd"/>
      <w:r w:rsidRPr="0024708D">
        <w:rPr>
          <w:sz w:val="14"/>
        </w:rPr>
        <w:t xml:space="preserve"> Satellite Launch Center in southwest Sichuan province that reached a high-altitude satellite orbit. According to Pentagon spokesperson Lt Col Monica </w:t>
      </w:r>
      <w:proofErr w:type="spellStart"/>
      <w:r w:rsidRPr="0024708D">
        <w:rPr>
          <w:sz w:val="14"/>
        </w:rPr>
        <w:t>Matoush</w:t>
      </w:r>
      <w:proofErr w:type="spellEnd"/>
      <w:r w:rsidRPr="0024708D">
        <w:rPr>
          <w:sz w:val="14"/>
        </w:rPr>
        <w:t xml:space="preserve">, "the launch appeared to be on a ballistic trajectory nearly </w:t>
      </w:r>
      <w:proofErr w:type="gramStart"/>
      <w:r w:rsidRPr="0024708D">
        <w:rPr>
          <w:sz w:val="14"/>
        </w:rPr>
        <w:t>to</w:t>
      </w:r>
      <w:proofErr w:type="gramEnd"/>
      <w:r w:rsidRPr="0024708D">
        <w:rPr>
          <w:sz w:val="14"/>
        </w:rPr>
        <w:t xml:space="preserve"> geo-synchronous earth orbit."1 An unattributed US defense official said, "It was a ground-based missile that we believe would be their first test of an interceptor that would be designed to go after a satellite that's actually on orbit."2 In fact, the anticipation of this launch had sparked reports in the United States that China would be testing an antisatellite (ASAT) missile that might be able to attack US global positioning system (GPS) navigation satellites orbiting at an altitude of 20,000 kilometers (km).3 However, the Chinese claimed the launch carried a science payload (a canister of barium powder) to study Earth's ionosphere. Reporting on the launch, China's state-run Xinhua news service announced that "the experiment was designed to investigate energetic particles and magnetic fields in the ionized stratum and near-Earth space. The experiment has reached expected objectives by allowing scientists to obtain first-hand data regarding the space environment at different altitudes."4 Even though the barium payload release occurred at an altitude of 10,000 km, the Chinese did not clarify how high the missile actually went or what launch vehicle was used.5 </w:t>
      </w:r>
      <w:proofErr w:type="gramStart"/>
      <w:r w:rsidRPr="0024708D">
        <w:rPr>
          <w:sz w:val="14"/>
        </w:rPr>
        <w:t>The</w:t>
      </w:r>
      <w:proofErr w:type="gramEnd"/>
      <w:r w:rsidRPr="0024708D">
        <w:rPr>
          <w:sz w:val="14"/>
        </w:rPr>
        <w:t xml:space="preserve"> launch reignited the perceived threat of Chinese ASAT missile attacks on US military satellites. The growing US concern about Chinese ASAT capability goes back to 2007 when Beijing shot down one of its own satellites in low Earth orbit (LEO). China has also conducted "missile defense" tests viewed as proxies for ASAT missions.6 These Chinese activities are seen by many analysts as a threat to US space capabilities. The persistent refrain has been that the US military exploits space surveillance capabilities better than any other nation, resulting in an asymmetric advantage to its armed forces on a global scale.7 Given this US advantage, analysts posit China will find it prudent to directly attack US satellites-executing a space "pearl harbor" that would cripple US military capabilities for years.8 Without its eyes and ears in space to provide early warning and real-time intelligence, it is argued, the United States would be in a painfully awkward situation should China put direct military pressure on Taiwan.9 However</w:t>
      </w:r>
      <w:r w:rsidRPr="0024708D">
        <w:rPr>
          <w:rStyle w:val="StyleUnderline"/>
        </w:rPr>
        <w:t>, the argument that US armed forces are critically dependent on satellites and therefore extremely vulnerable to disruption from Chinese ASAT attacks is not rooted in evidence</w:t>
      </w:r>
      <w:r w:rsidRPr="0024708D">
        <w:rPr>
          <w:sz w:val="14"/>
        </w:rPr>
        <w:t xml:space="preserve">.10 Instead, </w:t>
      </w:r>
      <w:r w:rsidRPr="0024708D">
        <w:rPr>
          <w:rStyle w:val="StyleUnderline"/>
        </w:rPr>
        <w:t>it rests on untested assumptions-primarily, that China would find attacking US military satellites operationally feasible and desirable.</w:t>
      </w:r>
      <w:r w:rsidRPr="0024708D">
        <w:rPr>
          <w:sz w:val="14"/>
        </w:rPr>
        <w:t>11</w:t>
      </w:r>
    </w:p>
    <w:p w:rsidR="003D624E" w:rsidRPr="0024708D" w:rsidRDefault="003D624E" w:rsidP="003D624E"/>
    <w:p w:rsidR="00565A1B" w:rsidRPr="0024708D" w:rsidRDefault="00565A1B" w:rsidP="00565A1B">
      <w:pPr>
        <w:pStyle w:val="Heading3"/>
      </w:pPr>
      <w:r w:rsidRPr="0024708D">
        <w:t>1ar asat’s impact</w:t>
      </w:r>
    </w:p>
    <w:p w:rsidR="003D624E" w:rsidRPr="0024708D" w:rsidRDefault="003D624E" w:rsidP="003D624E">
      <w:pPr>
        <w:pStyle w:val="Heading4"/>
      </w:pPr>
      <w:r w:rsidRPr="0024708D">
        <w:t>Redundancies check</w:t>
      </w:r>
    </w:p>
    <w:p w:rsidR="003D624E" w:rsidRPr="0024708D" w:rsidRDefault="003D624E" w:rsidP="003D624E">
      <w:proofErr w:type="spellStart"/>
      <w:r w:rsidRPr="0024708D">
        <w:rPr>
          <w:rStyle w:val="Style13ptBold"/>
        </w:rPr>
        <w:t>Sankaran</w:t>
      </w:r>
      <w:proofErr w:type="spellEnd"/>
      <w:r w:rsidRPr="0024708D">
        <w:rPr>
          <w:rStyle w:val="Style13ptBold"/>
        </w:rPr>
        <w:t xml:space="preserve"> 2014</w:t>
      </w:r>
      <w:r w:rsidRPr="0024708D">
        <w:t xml:space="preserve"> - post-doctoral research associate at the National Security Education Center at the Los Alamos National Laboratory and a Research Scholar at CISSM </w:t>
      </w:r>
      <w:r w:rsidRPr="0024708D">
        <w:br/>
      </w:r>
      <w:proofErr w:type="spellStart"/>
      <w:r w:rsidRPr="0024708D">
        <w:t>Jaganath</w:t>
      </w:r>
      <w:proofErr w:type="spellEnd"/>
      <w:r w:rsidRPr="0024708D">
        <w:t>, Limits of the Chinese Antisatellite Threat to the United States, Strategic Studies Quarterly8.4 (Winter 2014): 19-46.</w:t>
      </w:r>
    </w:p>
    <w:p w:rsidR="003D624E" w:rsidRPr="0024708D" w:rsidRDefault="003D624E" w:rsidP="003D624E">
      <w:pPr>
        <w:rPr>
          <w:rStyle w:val="StyleUnderline"/>
        </w:rPr>
      </w:pPr>
      <w:r w:rsidRPr="0024708D">
        <w:t xml:space="preserve">The argument that because the US armed forces are more dependent on satellites than potential adversaries, those satellites would be an obvious and valuable target, fails to hold up to critical examination. They are vital assets; yet, </w:t>
      </w:r>
      <w:r w:rsidRPr="0024708D">
        <w:rPr>
          <w:rStyle w:val="StyleUnderline"/>
        </w:rPr>
        <w:t>because of their resilience and redundancies, none of the individual components are critical.</w:t>
      </w:r>
      <w:r w:rsidRPr="0024708D">
        <w:t xml:space="preserve"> </w:t>
      </w:r>
      <w:r w:rsidRPr="0024708D">
        <w:rPr>
          <w:rStyle w:val="StyleUnderline"/>
        </w:rPr>
        <w:t>Adversaries like China will choose to attack those US assets that would result in tangible gains while controlling the consequent escalation</w:t>
      </w:r>
      <w:r w:rsidRPr="0024708D">
        <w:t xml:space="preserve">. However, as argued above, </w:t>
      </w:r>
      <w:r w:rsidRPr="0024708D">
        <w:rPr>
          <w:rStyle w:val="StyleUnderline"/>
        </w:rPr>
        <w:t>attacking US ISR, GPS, or communication satellites seems to generate fleeting and limited benefits for China. The military functions performed by US military satellites are diffused among large constellations</w:t>
      </w:r>
      <w:r w:rsidRPr="0024708D">
        <w:t xml:space="preserve">. These constellations possess redundancies that enable them to serve their utility even after some satellites are lost. Many of the functions performed by these satellite systems can also be performed by other terrestrial and airborne systems. </w:t>
      </w:r>
      <w:r w:rsidRPr="0024708D">
        <w:rPr>
          <w:rStyle w:val="StyleUnderline"/>
        </w:rPr>
        <w:t>Although the redundancies and alternatives will not completely compensate for many destroyed satellites, there is no indisputable evidence that the US armed forces would be crippled if some of its satellites are attacked.</w:t>
      </w:r>
    </w:p>
    <w:p w:rsidR="003D624E" w:rsidRPr="0024708D" w:rsidRDefault="003D624E" w:rsidP="003D624E"/>
    <w:p w:rsidR="003D624E" w:rsidRPr="0024708D" w:rsidRDefault="003D624E" w:rsidP="003D624E">
      <w:pPr>
        <w:pStyle w:val="Heading4"/>
      </w:pPr>
      <w:r w:rsidRPr="0024708D">
        <w:t>China doesn’t have the tech – their evidence is pure hype</w:t>
      </w:r>
    </w:p>
    <w:p w:rsidR="003D624E" w:rsidRPr="0024708D" w:rsidRDefault="003D624E" w:rsidP="003D624E">
      <w:proofErr w:type="spellStart"/>
      <w:r w:rsidRPr="0024708D">
        <w:rPr>
          <w:rStyle w:val="Style13ptBold"/>
        </w:rPr>
        <w:t>Sankaran</w:t>
      </w:r>
      <w:proofErr w:type="spellEnd"/>
      <w:r w:rsidRPr="0024708D">
        <w:rPr>
          <w:rStyle w:val="Style13ptBold"/>
        </w:rPr>
        <w:t xml:space="preserve"> 2014</w:t>
      </w:r>
      <w:r w:rsidRPr="0024708D">
        <w:t xml:space="preserve"> - post-doctoral research associate at the National Security Education Center at the Los Alamos National Laboratory and a Research Scholar at CISSM </w:t>
      </w:r>
      <w:r w:rsidRPr="0024708D">
        <w:br/>
      </w:r>
      <w:proofErr w:type="spellStart"/>
      <w:r w:rsidRPr="0024708D">
        <w:t>Jaganath</w:t>
      </w:r>
      <w:proofErr w:type="spellEnd"/>
      <w:r w:rsidRPr="0024708D">
        <w:t>, Limits of the Chinese Antisatellite Threat to the United States, Strategic Studies Quarterly8.4 (Winter 2014): 19-46.</w:t>
      </w:r>
    </w:p>
    <w:p w:rsidR="003D624E" w:rsidRPr="0024708D" w:rsidRDefault="003D624E" w:rsidP="003D624E">
      <w:pPr>
        <w:rPr>
          <w:sz w:val="16"/>
        </w:rPr>
      </w:pPr>
      <w:r w:rsidRPr="0024708D">
        <w:rPr>
          <w:rStyle w:val="StyleUnderline"/>
        </w:rPr>
        <w:t>Proponents of the view that China has an active ASAT program point to the surfeit of Chinese publications</w:t>
      </w:r>
      <w:r w:rsidRPr="0024708D">
        <w:rPr>
          <w:sz w:val="16"/>
        </w:rPr>
        <w:t xml:space="preserve"> on this topic.65 However, </w:t>
      </w:r>
      <w:r w:rsidRPr="0024708D">
        <w:rPr>
          <w:rStyle w:val="StyleUnderline"/>
        </w:rPr>
        <w:t>the majority of these publications seem to lack analytical evidence or military operational detail.</w:t>
      </w:r>
      <w:r w:rsidRPr="0024708D">
        <w:rPr>
          <w:sz w:val="16"/>
        </w:rPr>
        <w:t xml:space="preserve"> </w:t>
      </w:r>
      <w:r w:rsidRPr="0024708D">
        <w:rPr>
          <w:rStyle w:val="StyleUnderline"/>
        </w:rPr>
        <w:t>They tend to portray conceptual capabilities in vague outlines</w:t>
      </w:r>
      <w:r w:rsidRPr="0024708D">
        <w:rPr>
          <w:sz w:val="16"/>
        </w:rPr>
        <w:t xml:space="preserve">. </w:t>
      </w:r>
      <w:r w:rsidRPr="0024708D">
        <w:rPr>
          <w:rStyle w:val="StyleUnderline"/>
        </w:rPr>
        <w:t>A substantial portion of these expositions</w:t>
      </w:r>
      <w:r w:rsidRPr="0024708D">
        <w:rPr>
          <w:sz w:val="16"/>
        </w:rPr>
        <w:t xml:space="preserve">, arguably, </w:t>
      </w:r>
      <w:r w:rsidRPr="0024708D">
        <w:rPr>
          <w:rStyle w:val="StyleUnderline"/>
        </w:rPr>
        <w:t>are recycled from US military documents or drawn from unreliable sources</w:t>
      </w:r>
      <w:r w:rsidRPr="0024708D">
        <w:rPr>
          <w:sz w:val="16"/>
        </w:rPr>
        <w:t xml:space="preserve">.66 However, it is conceivable that some of these writings do represent actual Chinese ruminations, at least from the more hawkish elements, on the conduct of battle or as a means to signal the United States to disengage from an ongoing conflict in the Taiwan Straits. If indeed that is the case, then the United States must conceive a combination of systems development and policy initiatives-one that employs both its </w:t>
      </w:r>
      <w:proofErr w:type="spellStart"/>
      <w:r w:rsidRPr="0024708D">
        <w:rPr>
          <w:sz w:val="16"/>
        </w:rPr>
        <w:t>militarytechnical</w:t>
      </w:r>
      <w:proofErr w:type="spellEnd"/>
      <w:r w:rsidRPr="0024708D">
        <w:rPr>
          <w:sz w:val="16"/>
        </w:rPr>
        <w:t xml:space="preserve"> power and diplomatic leverage-to dissuade China. RBÄL</w:t>
      </w:r>
    </w:p>
    <w:p w:rsidR="003D624E" w:rsidRPr="0024708D" w:rsidRDefault="003D624E" w:rsidP="003D624E"/>
    <w:p w:rsidR="003D624E" w:rsidRPr="0024708D" w:rsidRDefault="003D624E" w:rsidP="003D624E"/>
    <w:p w:rsidR="003D624E" w:rsidRPr="0024708D" w:rsidRDefault="00565A1B" w:rsidP="00B72EE2">
      <w:pPr>
        <w:pStyle w:val="Heading3"/>
      </w:pPr>
      <w:r w:rsidRPr="0024708D">
        <w:t>2ac pla impact</w:t>
      </w:r>
    </w:p>
    <w:p w:rsidR="003D624E" w:rsidRPr="0024708D" w:rsidRDefault="003D624E" w:rsidP="003D624E">
      <w:pPr>
        <w:pStyle w:val="Heading4"/>
        <w:rPr>
          <w:rStyle w:val="StyleUnderline"/>
          <w:u w:val="none"/>
        </w:rPr>
      </w:pPr>
      <w:r w:rsidRPr="0024708D">
        <w:rPr>
          <w:rStyle w:val="StyleUnderline"/>
          <w:u w:val="none"/>
        </w:rPr>
        <w:t xml:space="preserve">No PLA </w:t>
      </w:r>
      <w:proofErr w:type="spellStart"/>
      <w:r w:rsidRPr="0024708D">
        <w:rPr>
          <w:rStyle w:val="StyleUnderline"/>
          <w:u w:val="none"/>
        </w:rPr>
        <w:t>miscalc</w:t>
      </w:r>
      <w:proofErr w:type="spellEnd"/>
      <w:r w:rsidRPr="0024708D">
        <w:rPr>
          <w:rStyle w:val="StyleUnderline"/>
          <w:u w:val="none"/>
        </w:rPr>
        <w:t xml:space="preserve"> </w:t>
      </w:r>
    </w:p>
    <w:p w:rsidR="003D624E" w:rsidRPr="0024708D" w:rsidRDefault="003D624E" w:rsidP="003D624E">
      <w:pPr>
        <w:rPr>
          <w:rStyle w:val="StyleUnderline"/>
          <w:sz w:val="10"/>
          <w:szCs w:val="10"/>
          <w:u w:val="none"/>
        </w:rPr>
      </w:pPr>
      <w:proofErr w:type="spellStart"/>
      <w:r w:rsidRPr="0024708D">
        <w:rPr>
          <w:rStyle w:val="StyleUnderline"/>
          <w:b/>
          <w:u w:val="none"/>
        </w:rPr>
        <w:t>Doctroff</w:t>
      </w:r>
      <w:proofErr w:type="spellEnd"/>
      <w:r w:rsidRPr="0024708D">
        <w:rPr>
          <w:rStyle w:val="StyleUnderline"/>
          <w:b/>
          <w:u w:val="none"/>
        </w:rPr>
        <w:t xml:space="preserve"> 11 </w:t>
      </w:r>
      <w:r w:rsidRPr="0024708D">
        <w:rPr>
          <w:rStyle w:val="StyleUnderline"/>
          <w:sz w:val="10"/>
          <w:szCs w:val="10"/>
          <w:u w:val="none"/>
        </w:rPr>
        <w:t xml:space="preserve">(Tom, The </w:t>
      </w:r>
      <w:proofErr w:type="spellStart"/>
      <w:r w:rsidRPr="0024708D">
        <w:rPr>
          <w:rStyle w:val="StyleUnderline"/>
          <w:sz w:val="10"/>
          <w:szCs w:val="10"/>
          <w:u w:val="none"/>
        </w:rPr>
        <w:t>Huffingtong</w:t>
      </w:r>
      <w:proofErr w:type="spellEnd"/>
      <w:r w:rsidRPr="0024708D">
        <w:rPr>
          <w:rStyle w:val="StyleUnderline"/>
          <w:sz w:val="10"/>
          <w:szCs w:val="10"/>
          <w:u w:val="none"/>
        </w:rPr>
        <w:t xml:space="preserve"> Post “Standing Up to China, the Obama Way”, http://www.huffingtonpost.com/tom-doctoroff/standing-up-to-china-the_b_788704.html) </w:t>
      </w:r>
    </w:p>
    <w:p w:rsidR="003D624E" w:rsidRPr="0024708D" w:rsidRDefault="003D624E" w:rsidP="003D624E">
      <w:pPr>
        <w:rPr>
          <w:rStyle w:val="StyleUnderline"/>
          <w:sz w:val="10"/>
          <w:szCs w:val="10"/>
        </w:rPr>
      </w:pPr>
      <w:r w:rsidRPr="0024708D">
        <w:rPr>
          <w:rStyle w:val="StyleUnderline"/>
          <w:sz w:val="10"/>
          <w:szCs w:val="10"/>
          <w:u w:val="none"/>
        </w:rPr>
        <w:t>Third, and fortunately</w:t>
      </w:r>
      <w:r w:rsidRPr="0024708D">
        <w:rPr>
          <w:rStyle w:val="StyleUnderline"/>
          <w:u w:val="none"/>
        </w:rPr>
        <w:t>,</w:t>
      </w:r>
      <w:r w:rsidRPr="0024708D">
        <w:rPr>
          <w:rStyle w:val="StyleUnderline"/>
        </w:rPr>
        <w:t xml:space="preserve"> China knows its ascent will not continue without Western complicity</w:t>
      </w:r>
      <w:r w:rsidRPr="0024708D">
        <w:rPr>
          <w:rStyle w:val="StyleUnderline"/>
          <w:sz w:val="10"/>
          <w:szCs w:val="10"/>
        </w:rPr>
        <w:t xml:space="preserve">. </w:t>
      </w:r>
      <w:r w:rsidRPr="0024708D">
        <w:rPr>
          <w:rStyle w:val="StyleUnderline"/>
          <w:sz w:val="10"/>
          <w:szCs w:val="10"/>
          <w:u w:val="none"/>
        </w:rPr>
        <w:t>No matter how successful the central government is in rebalancing the economy toward domestic consumption, exports to Western markets, which have fueled more than 60% of economic expansion since 1990, will determine growth rates for decades to come</w:t>
      </w:r>
      <w:r w:rsidRPr="0024708D">
        <w:rPr>
          <w:rStyle w:val="StyleUnderline"/>
          <w:sz w:val="10"/>
          <w:szCs w:val="10"/>
        </w:rPr>
        <w:t xml:space="preserve">. </w:t>
      </w:r>
      <w:r w:rsidRPr="0024708D">
        <w:rPr>
          <w:rStyle w:val="StyleUnderline"/>
        </w:rPr>
        <w:t>Even the military acknowledges armed conflict with the United States would strike a fatal blow to China's "peaceful rise."</w:t>
      </w:r>
      <w:r w:rsidRPr="0024708D">
        <w:rPr>
          <w:rStyle w:val="StyleUnderline"/>
          <w:sz w:val="10"/>
          <w:szCs w:val="10"/>
        </w:rPr>
        <w:t xml:space="preserve"> </w:t>
      </w:r>
      <w:r w:rsidRPr="0024708D">
        <w:rPr>
          <w:rStyle w:val="StyleUnderline"/>
          <w:sz w:val="10"/>
          <w:szCs w:val="10"/>
          <w:u w:val="none"/>
        </w:rPr>
        <w:t>Importantly</w:t>
      </w:r>
      <w:r w:rsidRPr="0024708D">
        <w:rPr>
          <w:rStyle w:val="StyleUnderline"/>
          <w:sz w:val="10"/>
          <w:szCs w:val="10"/>
        </w:rPr>
        <w:t xml:space="preserve">, </w:t>
      </w:r>
      <w:r w:rsidRPr="0024708D">
        <w:rPr>
          <w:rStyle w:val="StyleUnderline"/>
        </w:rPr>
        <w:t>China has always productively engaged with other societies</w:t>
      </w:r>
      <w:r w:rsidRPr="0024708D">
        <w:rPr>
          <w:rStyle w:val="StyleUnderline"/>
          <w:sz w:val="10"/>
          <w:szCs w:val="10"/>
        </w:rPr>
        <w:t xml:space="preserve"> -- </w:t>
      </w:r>
      <w:r w:rsidRPr="0024708D">
        <w:rPr>
          <w:rStyle w:val="StyleUnderline"/>
          <w:sz w:val="10"/>
          <w:szCs w:val="10"/>
          <w:u w:val="none"/>
        </w:rPr>
        <w:t>from Indian Buddhism to American capital markets, absorbing new influences and applying them in Chinese contexts. After the Great Leap Backwards -- thirty years of economic and social disaster triggered by post-Liberation isolation</w:t>
      </w:r>
      <w:r w:rsidRPr="0024708D">
        <w:rPr>
          <w:rStyle w:val="StyleUnderline"/>
          <w:sz w:val="10"/>
          <w:szCs w:val="10"/>
        </w:rPr>
        <w:t xml:space="preserve"> -- </w:t>
      </w:r>
      <w:r w:rsidRPr="0024708D">
        <w:rPr>
          <w:rStyle w:val="StyleUnderline"/>
        </w:rPr>
        <w:t>it knows walls</w:t>
      </w:r>
      <w:r w:rsidRPr="0024708D">
        <w:rPr>
          <w:rStyle w:val="StyleUnderline"/>
          <w:sz w:val="10"/>
          <w:szCs w:val="10"/>
          <w:u w:val="none"/>
        </w:rPr>
        <w:t>, at least outside</w:t>
      </w:r>
      <w:r w:rsidRPr="0024708D">
        <w:rPr>
          <w:rStyle w:val="StyleUnderline"/>
          <w:sz w:val="10"/>
          <w:szCs w:val="10"/>
        </w:rPr>
        <w:t xml:space="preserve"> </w:t>
      </w:r>
      <w:r w:rsidRPr="0024708D">
        <w:rPr>
          <w:rStyle w:val="StyleUnderline"/>
          <w:sz w:val="10"/>
          <w:szCs w:val="10"/>
          <w:u w:val="none"/>
        </w:rPr>
        <w:t>cyberspace</w:t>
      </w:r>
      <w:r w:rsidRPr="0024708D">
        <w:rPr>
          <w:rStyle w:val="StyleUnderline"/>
          <w:sz w:val="10"/>
          <w:szCs w:val="10"/>
        </w:rPr>
        <w:t xml:space="preserve">, </w:t>
      </w:r>
      <w:r w:rsidRPr="0024708D">
        <w:rPr>
          <w:rStyle w:val="StyleUnderline"/>
        </w:rPr>
        <w:t>are counterproductive</w:t>
      </w:r>
      <w:r w:rsidRPr="0024708D">
        <w:rPr>
          <w:rStyle w:val="StyleUnderline"/>
          <w:sz w:val="10"/>
          <w:szCs w:val="10"/>
        </w:rPr>
        <w:t xml:space="preserve">. </w:t>
      </w:r>
      <w:r w:rsidRPr="0024708D">
        <w:rPr>
          <w:rStyle w:val="StyleUnderline"/>
          <w:sz w:val="10"/>
          <w:szCs w:val="10"/>
          <w:u w:val="none"/>
        </w:rPr>
        <w:t>As one street smart sixty-year-old confided</w:t>
      </w:r>
      <w:r w:rsidRPr="0024708D">
        <w:rPr>
          <w:rStyle w:val="StyleUnderline"/>
          <w:sz w:val="10"/>
          <w:szCs w:val="10"/>
        </w:rPr>
        <w:t>, "</w:t>
      </w:r>
      <w:r w:rsidRPr="0024708D">
        <w:rPr>
          <w:rStyle w:val="StyleUnderline"/>
        </w:rPr>
        <w:t>We're afraid of not having any friends." In China, there is no desire, even amongst reactionary military factions, to become divorced from global forces of progress.</w:t>
      </w:r>
      <w:r w:rsidRPr="0024708D">
        <w:rPr>
          <w:rStyle w:val="StyleUnderline"/>
          <w:sz w:val="10"/>
          <w:szCs w:val="10"/>
        </w:rPr>
        <w:t xml:space="preserve"> </w:t>
      </w:r>
    </w:p>
    <w:p w:rsidR="003D624E" w:rsidRPr="0024708D" w:rsidRDefault="003D624E" w:rsidP="003D624E">
      <w:pPr>
        <w:rPr>
          <w:lang w:eastAsia="x-none"/>
        </w:rPr>
      </w:pPr>
    </w:p>
    <w:p w:rsidR="00565A1B" w:rsidRPr="0024708D" w:rsidRDefault="00565A1B" w:rsidP="00565A1B">
      <w:pPr>
        <w:pStyle w:val="Heading3"/>
      </w:pPr>
      <w:r w:rsidRPr="0024708D">
        <w:t>2ac taiwan impact</w:t>
      </w:r>
    </w:p>
    <w:p w:rsidR="003D624E" w:rsidRPr="0024708D" w:rsidRDefault="003D624E" w:rsidP="003D624E">
      <w:pPr>
        <w:pStyle w:val="Heading4"/>
      </w:pPr>
      <w:r w:rsidRPr="0024708D">
        <w:t>No Impact – Taiwan not hotspot</w:t>
      </w:r>
    </w:p>
    <w:p w:rsidR="003D624E" w:rsidRPr="0024708D" w:rsidRDefault="003D624E" w:rsidP="003D624E">
      <w:r w:rsidRPr="0024708D">
        <w:rPr>
          <w:rStyle w:val="Style13ptBold"/>
        </w:rPr>
        <w:t>Zhang 11</w:t>
      </w:r>
      <w:r w:rsidRPr="0024708D">
        <w:t xml:space="preserve"> -Associate Professor of Political Science and Director of the Center for Asia Pacific Studies at </w:t>
      </w:r>
      <w:proofErr w:type="spellStart"/>
      <w:r w:rsidRPr="0024708D">
        <w:t>Lingnan</w:t>
      </w:r>
      <w:proofErr w:type="spellEnd"/>
      <w:r w:rsidRPr="0024708D">
        <w:t xml:space="preserve"> University, Hong Kong July 14</w:t>
      </w:r>
    </w:p>
    <w:p w:rsidR="003D624E" w:rsidRPr="0024708D" w:rsidRDefault="003D624E" w:rsidP="003D624E">
      <w:proofErr w:type="spellStart"/>
      <w:r w:rsidRPr="0024708D">
        <w:t>Baohui</w:t>
      </w:r>
      <w:proofErr w:type="spellEnd"/>
      <w:r w:rsidRPr="0024708D">
        <w:t xml:space="preserve">, “The Security Dilemma in the U.S.-China Military Space Relationship </w:t>
      </w:r>
      <w:proofErr w:type="gramStart"/>
      <w:r w:rsidRPr="0024708D">
        <w:t>The</w:t>
      </w:r>
      <w:proofErr w:type="gramEnd"/>
      <w:r w:rsidRPr="0024708D">
        <w:t xml:space="preserve"> Prospects for Arms Control,” Asian Survey, Vol. 51, Number 2, pp. 311–332, </w:t>
      </w:r>
      <w:proofErr w:type="spellStart"/>
      <w:r w:rsidRPr="0024708D">
        <w:t>Proquest</w:t>
      </w:r>
      <w:proofErr w:type="spellEnd"/>
    </w:p>
    <w:p w:rsidR="003D624E" w:rsidRPr="0024708D" w:rsidRDefault="003D624E" w:rsidP="003D624E">
      <w:pPr>
        <w:pStyle w:val="card"/>
        <w:ind w:left="0"/>
        <w:rPr>
          <w:rFonts w:ascii="Georgia" w:hAnsi="Georgia"/>
          <w:sz w:val="22"/>
          <w:u w:val="single"/>
        </w:rPr>
      </w:pPr>
      <w:r w:rsidRPr="0024708D">
        <w:rPr>
          <w:rFonts w:ascii="Georgia" w:hAnsi="Georgia"/>
          <w:sz w:val="16"/>
        </w:rPr>
        <w:t>Until May 2008,</w:t>
      </w:r>
      <w:r w:rsidRPr="0024708D">
        <w:rPr>
          <w:rFonts w:ascii="Georgia" w:hAnsi="Georgia"/>
          <w:sz w:val="22"/>
        </w:rPr>
        <w:t xml:space="preserve"> </w:t>
      </w:r>
      <w:r w:rsidRPr="0024708D">
        <w:rPr>
          <w:rStyle w:val="StyleUnderline"/>
          <w:rFonts w:ascii="Georgia" w:hAnsi="Georgia"/>
        </w:rPr>
        <w:t xml:space="preserve">the Taiwan Strait was a hot spot for military conflicts </w:t>
      </w:r>
      <w:proofErr w:type="spellStart"/>
      <w:r w:rsidRPr="0024708D">
        <w:rPr>
          <w:rStyle w:val="StyleUnderline"/>
          <w:rFonts w:ascii="Georgia" w:hAnsi="Georgia"/>
        </w:rPr>
        <w:t>thatcould</w:t>
      </w:r>
      <w:proofErr w:type="spellEnd"/>
      <w:r w:rsidRPr="0024708D">
        <w:rPr>
          <w:rStyle w:val="StyleUnderline"/>
          <w:rFonts w:ascii="Georgia" w:hAnsi="Georgia"/>
        </w:rPr>
        <w:t xml:space="preserve"> potentially drag China and the U.S. into a major war</w:t>
      </w:r>
      <w:r w:rsidRPr="0024708D">
        <w:rPr>
          <w:rFonts w:ascii="Georgia" w:hAnsi="Georgia"/>
          <w:sz w:val="22"/>
          <w:u w:val="single"/>
        </w:rPr>
        <w:t xml:space="preserve">. </w:t>
      </w:r>
      <w:r w:rsidRPr="0024708D">
        <w:rPr>
          <w:rStyle w:val="StyleUnderline"/>
          <w:rFonts w:ascii="Georgia" w:hAnsi="Georgia"/>
        </w:rPr>
        <w:t xml:space="preserve">This </w:t>
      </w:r>
      <w:proofErr w:type="spellStart"/>
      <w:r w:rsidRPr="0024708D">
        <w:rPr>
          <w:rStyle w:val="StyleUnderline"/>
          <w:rFonts w:ascii="Georgia" w:hAnsi="Georgia"/>
        </w:rPr>
        <w:t>prospectput</w:t>
      </w:r>
      <w:proofErr w:type="spellEnd"/>
      <w:r w:rsidRPr="0024708D">
        <w:rPr>
          <w:rStyle w:val="StyleUnderline"/>
          <w:rFonts w:ascii="Georgia" w:hAnsi="Georgia"/>
        </w:rPr>
        <w:t xml:space="preserve"> tremendous pressure on the PLA to search for ways to counter the massive conventional military superiority of the U.S. Now, because of Taiwan President Ma Ying-</w:t>
      </w:r>
      <w:proofErr w:type="spellStart"/>
      <w:r w:rsidRPr="0024708D">
        <w:rPr>
          <w:rStyle w:val="StyleUnderline"/>
          <w:rFonts w:ascii="Georgia" w:hAnsi="Georgia"/>
        </w:rPr>
        <w:t>jeou’s</w:t>
      </w:r>
      <w:proofErr w:type="spellEnd"/>
      <w:r w:rsidRPr="0024708D">
        <w:rPr>
          <w:rStyle w:val="StyleUnderline"/>
          <w:rFonts w:ascii="Georgia" w:hAnsi="Georgia"/>
        </w:rPr>
        <w:t xml:space="preserve"> accommodation strategy toward Beijing, a new cross-strait relationship has emerged. Military tension and pernicious mutual mistrust have given way to institutionalized dialogues, expanded economic integration, and greater people-to-people exchanges</w:t>
      </w:r>
      <w:r w:rsidRPr="0024708D">
        <w:rPr>
          <w:rFonts w:ascii="Georgia" w:hAnsi="Georgia"/>
          <w:sz w:val="22"/>
        </w:rPr>
        <w:t>.</w:t>
      </w:r>
      <w:r w:rsidRPr="0024708D">
        <w:rPr>
          <w:rFonts w:ascii="Georgia" w:hAnsi="Georgia"/>
          <w:sz w:val="16"/>
        </w:rPr>
        <w:t xml:space="preserve"> Indeed,</w:t>
      </w:r>
      <w:r w:rsidRPr="0024708D">
        <w:rPr>
          <w:rFonts w:ascii="Georgia" w:hAnsi="Georgia"/>
          <w:sz w:val="22"/>
        </w:rPr>
        <w:t xml:space="preserve"> </w:t>
      </w:r>
      <w:r w:rsidRPr="0024708D">
        <w:rPr>
          <w:rStyle w:val="StyleUnderline"/>
          <w:rFonts w:ascii="Georgia" w:hAnsi="Georgia"/>
        </w:rPr>
        <w:t>the Taiwan Strait situation has been completely altered</w:t>
      </w:r>
      <w:r w:rsidRPr="0024708D">
        <w:rPr>
          <w:rFonts w:ascii="Georgia" w:hAnsi="Georgia"/>
          <w:sz w:val="22"/>
        </w:rPr>
        <w:t xml:space="preserve"> </w:t>
      </w:r>
      <w:r w:rsidRPr="0024708D">
        <w:rPr>
          <w:rFonts w:ascii="Georgia" w:hAnsi="Georgia"/>
          <w:sz w:val="16"/>
        </w:rPr>
        <w:t xml:space="preserve">since Ma assumed the presidency in May 2008. he Taiwan </w:t>
      </w:r>
      <w:proofErr w:type="spellStart"/>
      <w:r w:rsidRPr="0024708D">
        <w:rPr>
          <w:rFonts w:ascii="Georgia" w:hAnsi="Georgia"/>
          <w:sz w:val="16"/>
        </w:rPr>
        <w:t>Afairs</w:t>
      </w:r>
      <w:proofErr w:type="spellEnd"/>
      <w:r w:rsidRPr="0024708D">
        <w:rPr>
          <w:rFonts w:ascii="Georgia" w:hAnsi="Georgia"/>
          <w:sz w:val="16"/>
        </w:rPr>
        <w:t xml:space="preserve"> </w:t>
      </w:r>
      <w:proofErr w:type="spellStart"/>
      <w:r w:rsidRPr="0024708D">
        <w:rPr>
          <w:rFonts w:ascii="Georgia" w:hAnsi="Georgia"/>
          <w:sz w:val="16"/>
        </w:rPr>
        <w:t>Oice</w:t>
      </w:r>
      <w:proofErr w:type="spellEnd"/>
      <w:r w:rsidRPr="0024708D">
        <w:rPr>
          <w:rFonts w:ascii="Georgia" w:hAnsi="Georgia"/>
          <w:sz w:val="16"/>
        </w:rPr>
        <w:t xml:space="preserve"> of the State Council of China has declared that cross-strait relations have “achieved a historical transformation.” his new and positive assessment has drastically changed the PLA’s perception of the prospects for war in the strait, and thus the possibility of U.S. military intervention</w:t>
      </w:r>
      <w:r w:rsidRPr="0024708D">
        <w:rPr>
          <w:rFonts w:ascii="Georgia" w:hAnsi="Georgia"/>
          <w:sz w:val="22"/>
        </w:rPr>
        <w:t xml:space="preserve">. </w:t>
      </w:r>
      <w:r w:rsidRPr="0024708D">
        <w:rPr>
          <w:rStyle w:val="StyleUnderline"/>
          <w:rFonts w:ascii="Georgia" w:hAnsi="Georgia"/>
        </w:rPr>
        <w:t xml:space="preserve">Major </w:t>
      </w:r>
      <w:proofErr w:type="spellStart"/>
      <w:r w:rsidRPr="0024708D">
        <w:rPr>
          <w:rStyle w:val="StyleUnderline"/>
          <w:rFonts w:ascii="Georgia" w:hAnsi="Georgia"/>
        </w:rPr>
        <w:t>GeneralPeng</w:t>
      </w:r>
      <w:proofErr w:type="spellEnd"/>
      <w:r w:rsidRPr="0024708D">
        <w:rPr>
          <w:rFonts w:ascii="Georgia" w:hAnsi="Georgia"/>
          <w:sz w:val="22"/>
        </w:rPr>
        <w:t xml:space="preserve"> </w:t>
      </w:r>
      <w:proofErr w:type="spellStart"/>
      <w:r w:rsidRPr="0024708D">
        <w:rPr>
          <w:rFonts w:ascii="Georgia" w:hAnsi="Georgia"/>
          <w:sz w:val="16"/>
        </w:rPr>
        <w:t>Guangqian</w:t>
      </w:r>
      <w:proofErr w:type="spellEnd"/>
      <w:r w:rsidRPr="0024708D">
        <w:rPr>
          <w:rFonts w:ascii="Georgia" w:hAnsi="Georgia"/>
          <w:sz w:val="22"/>
        </w:rPr>
        <w:t xml:space="preserve"> </w:t>
      </w:r>
      <w:r w:rsidRPr="0024708D">
        <w:rPr>
          <w:rStyle w:val="StyleUnderline"/>
          <w:rFonts w:ascii="Georgia" w:hAnsi="Georgia"/>
        </w:rPr>
        <w:t>of the PLA</w:t>
      </w:r>
      <w:r w:rsidRPr="0024708D">
        <w:rPr>
          <w:rFonts w:ascii="Georgia" w:hAnsi="Georgia"/>
          <w:sz w:val="22"/>
          <w:u w:val="single"/>
        </w:rPr>
        <w:t xml:space="preserve"> </w:t>
      </w:r>
      <w:r w:rsidRPr="0024708D">
        <w:rPr>
          <w:rFonts w:ascii="Georgia" w:hAnsi="Georgia"/>
          <w:sz w:val="16"/>
        </w:rPr>
        <w:t>Academy of Military Sciences</w:t>
      </w:r>
      <w:r w:rsidRPr="0024708D">
        <w:rPr>
          <w:rFonts w:ascii="Georgia" w:hAnsi="Georgia"/>
          <w:sz w:val="22"/>
        </w:rPr>
        <w:t xml:space="preserve"> </w:t>
      </w:r>
      <w:r w:rsidRPr="0024708D">
        <w:rPr>
          <w:rStyle w:val="StyleUnderline"/>
          <w:rFonts w:ascii="Georgia" w:hAnsi="Georgia"/>
        </w:rPr>
        <w:t>commented that</w:t>
      </w:r>
      <w:r w:rsidRPr="0024708D">
        <w:rPr>
          <w:rFonts w:ascii="Georgia" w:hAnsi="Georgia"/>
          <w:sz w:val="22"/>
          <w:u w:val="single"/>
        </w:rPr>
        <w:t xml:space="preserve"> </w:t>
      </w:r>
      <w:r w:rsidRPr="0024708D">
        <w:rPr>
          <w:rFonts w:ascii="Georgia" w:hAnsi="Georgia"/>
          <w:sz w:val="16"/>
        </w:rPr>
        <w:t xml:space="preserve">economic integration and </w:t>
      </w:r>
      <w:r w:rsidRPr="0024708D">
        <w:rPr>
          <w:rStyle w:val="StyleUnderline"/>
          <w:rFonts w:ascii="Georgia" w:hAnsi="Georgia"/>
        </w:rPr>
        <w:t>institutionalized</w:t>
      </w:r>
      <w:r w:rsidRPr="0024708D">
        <w:rPr>
          <w:rFonts w:ascii="Georgia" w:hAnsi="Georgia"/>
          <w:sz w:val="22"/>
        </w:rPr>
        <w:t xml:space="preserve"> </w:t>
      </w:r>
      <w:r w:rsidRPr="0024708D">
        <w:rPr>
          <w:rFonts w:ascii="Georgia" w:hAnsi="Georgia"/>
          <w:sz w:val="16"/>
        </w:rPr>
        <w:t>political</w:t>
      </w:r>
      <w:r w:rsidRPr="0024708D">
        <w:rPr>
          <w:rFonts w:ascii="Georgia" w:hAnsi="Georgia"/>
          <w:sz w:val="22"/>
        </w:rPr>
        <w:t xml:space="preserve"> </w:t>
      </w:r>
      <w:r w:rsidRPr="0024708D">
        <w:rPr>
          <w:rStyle w:val="StyleUnderline"/>
          <w:rFonts w:ascii="Georgia" w:hAnsi="Georgia"/>
        </w:rPr>
        <w:t>dialogues</w:t>
      </w:r>
      <w:r w:rsidRPr="0024708D">
        <w:rPr>
          <w:rFonts w:ascii="Georgia" w:hAnsi="Georgia"/>
          <w:sz w:val="22"/>
        </w:rPr>
        <w:t xml:space="preserve"> </w:t>
      </w:r>
      <w:r w:rsidRPr="0024708D">
        <w:rPr>
          <w:rFonts w:ascii="Georgia" w:hAnsi="Georgia"/>
          <w:sz w:val="16"/>
        </w:rPr>
        <w:t>would</w:t>
      </w:r>
      <w:r w:rsidRPr="0024708D">
        <w:rPr>
          <w:rFonts w:ascii="Georgia" w:hAnsi="Georgia"/>
          <w:sz w:val="22"/>
        </w:rPr>
        <w:t xml:space="preserve"> </w:t>
      </w:r>
      <w:proofErr w:type="spellStart"/>
      <w:r w:rsidRPr="0024708D">
        <w:rPr>
          <w:rStyle w:val="StyleUnderline"/>
          <w:rFonts w:ascii="Georgia" w:hAnsi="Georgia"/>
        </w:rPr>
        <w:t>makemilitary</w:t>
      </w:r>
      <w:proofErr w:type="spellEnd"/>
      <w:r w:rsidRPr="0024708D">
        <w:rPr>
          <w:rStyle w:val="StyleUnderline"/>
          <w:rFonts w:ascii="Georgia" w:hAnsi="Georgia"/>
        </w:rPr>
        <w:t xml:space="preserve"> conflict in the Taiwan Strait “unlikely and even unthinkable</w:t>
      </w:r>
      <w:r w:rsidRPr="0024708D">
        <w:rPr>
          <w:rFonts w:ascii="Georgia" w:hAnsi="Georgia"/>
          <w:sz w:val="22"/>
        </w:rPr>
        <w:t>.</w:t>
      </w:r>
      <w:r w:rsidRPr="0024708D">
        <w:rPr>
          <w:rFonts w:ascii="Georgia" w:hAnsi="Georgia"/>
          <w:sz w:val="16"/>
        </w:rPr>
        <w:t xml:space="preserve">” 48 Yan </w:t>
      </w:r>
      <w:proofErr w:type="spellStart"/>
      <w:r w:rsidRPr="0024708D">
        <w:rPr>
          <w:rFonts w:ascii="Georgia" w:hAnsi="Georgia"/>
          <w:sz w:val="16"/>
        </w:rPr>
        <w:t>Xuetong</w:t>
      </w:r>
      <w:proofErr w:type="spellEnd"/>
      <w:r w:rsidRPr="0024708D">
        <w:rPr>
          <w:rFonts w:ascii="Georgia" w:hAnsi="Georgia"/>
          <w:sz w:val="16"/>
        </w:rPr>
        <w:t xml:space="preserve">, an </w:t>
      </w:r>
      <w:proofErr w:type="spellStart"/>
      <w:r w:rsidRPr="0024708D">
        <w:rPr>
          <w:rFonts w:ascii="Georgia" w:hAnsi="Georgia"/>
          <w:sz w:val="16"/>
        </w:rPr>
        <w:t>inluential</w:t>
      </w:r>
      <w:proofErr w:type="spellEnd"/>
      <w:r w:rsidRPr="0024708D">
        <w:rPr>
          <w:rFonts w:ascii="Georgia" w:hAnsi="Georgia"/>
          <w:sz w:val="16"/>
        </w:rPr>
        <w:t xml:space="preserve"> Chinese international relations scholar with close ties to the military, has also revised his past pessimistic views. Whereas he once insisted that war in the strait was inevitable, he now believes that the probability is, currently, extremely low. 49 With minimized chances of military </w:t>
      </w:r>
      <w:proofErr w:type="spellStart"/>
      <w:r w:rsidRPr="0024708D">
        <w:rPr>
          <w:rFonts w:ascii="Georgia" w:hAnsi="Georgia"/>
          <w:sz w:val="16"/>
        </w:rPr>
        <w:t>conlict</w:t>
      </w:r>
      <w:proofErr w:type="spellEnd"/>
      <w:r w:rsidRPr="0024708D">
        <w:rPr>
          <w:rFonts w:ascii="Georgia" w:hAnsi="Georgia"/>
          <w:sz w:val="16"/>
        </w:rPr>
        <w:t xml:space="preserve"> occurring in the Taiwan Strait,</w:t>
      </w:r>
      <w:r w:rsidRPr="0024708D">
        <w:rPr>
          <w:rFonts w:ascii="Georgia" w:hAnsi="Georgia"/>
          <w:sz w:val="22"/>
        </w:rPr>
        <w:t xml:space="preserve"> </w:t>
      </w:r>
      <w:r w:rsidRPr="0024708D">
        <w:rPr>
          <w:rStyle w:val="StyleUnderline"/>
          <w:rFonts w:ascii="Georgia" w:hAnsi="Georgia"/>
        </w:rPr>
        <w:t>the PLA should no longer be obsessed with the prospect of U.S. intervention</w:t>
      </w:r>
      <w:r w:rsidRPr="0024708D">
        <w:rPr>
          <w:rFonts w:ascii="Georgia" w:hAnsi="Georgia"/>
          <w:sz w:val="22"/>
        </w:rPr>
        <w:t xml:space="preserve">. </w:t>
      </w:r>
      <w:r w:rsidRPr="0024708D">
        <w:rPr>
          <w:rFonts w:ascii="Georgia" w:hAnsi="Georgia"/>
          <w:sz w:val="16"/>
        </w:rPr>
        <w:t xml:space="preserve">Indeed, </w:t>
      </w:r>
      <w:r w:rsidRPr="0024708D">
        <w:rPr>
          <w:rStyle w:val="StyleUnderline"/>
          <w:rFonts w:ascii="Georgia" w:hAnsi="Georgia"/>
        </w:rPr>
        <w:t xml:space="preserve">the Taiwan Strait constitutes the </w:t>
      </w:r>
      <w:r w:rsidRPr="0024708D">
        <w:rPr>
          <w:rStyle w:val="StyleUnderline"/>
          <w:rFonts w:ascii="Georgia" w:hAnsi="Georgia"/>
          <w:b/>
        </w:rPr>
        <w:t>only realistically plausible cause of war between China and the U.S.</w:t>
      </w:r>
      <w:r w:rsidRPr="0024708D">
        <w:rPr>
          <w:rFonts w:ascii="Georgia" w:hAnsi="Georgia"/>
          <w:sz w:val="22"/>
          <w:u w:val="single"/>
        </w:rPr>
        <w:t xml:space="preserve"> </w:t>
      </w:r>
      <w:r w:rsidRPr="0024708D">
        <w:rPr>
          <w:rFonts w:ascii="Georgia" w:hAnsi="Georgia"/>
          <w:sz w:val="16"/>
        </w:rPr>
        <w:t xml:space="preserve">As noted earlier, Major General </w:t>
      </w:r>
      <w:proofErr w:type="spellStart"/>
      <w:r w:rsidRPr="0024708D">
        <w:rPr>
          <w:rFonts w:ascii="Georgia" w:hAnsi="Georgia"/>
          <w:sz w:val="16"/>
        </w:rPr>
        <w:t>Jin</w:t>
      </w:r>
      <w:proofErr w:type="spellEnd"/>
      <w:r w:rsidRPr="0024708D">
        <w:rPr>
          <w:rFonts w:ascii="Georgia" w:hAnsi="Georgia"/>
          <w:sz w:val="22"/>
        </w:rPr>
        <w:t xml:space="preserve"> </w:t>
      </w:r>
      <w:proofErr w:type="spellStart"/>
      <w:r w:rsidRPr="0024708D">
        <w:rPr>
          <w:rStyle w:val="StyleUnderline"/>
          <w:rFonts w:ascii="Georgia" w:hAnsi="Georgia"/>
        </w:rPr>
        <w:t>Yinan</w:t>
      </w:r>
      <w:proofErr w:type="spellEnd"/>
      <w:r w:rsidRPr="0024708D">
        <w:rPr>
          <w:rStyle w:val="StyleUnderline"/>
          <w:rFonts w:ascii="Georgia" w:hAnsi="Georgia"/>
        </w:rPr>
        <w:t xml:space="preserve"> recently concluded that the prospect of such a </w:t>
      </w:r>
      <w:proofErr w:type="spellStart"/>
      <w:r w:rsidRPr="0024708D">
        <w:rPr>
          <w:rStyle w:val="StyleUnderline"/>
          <w:rFonts w:ascii="Georgia" w:hAnsi="Georgia"/>
        </w:rPr>
        <w:t>militaryconflict</w:t>
      </w:r>
      <w:proofErr w:type="spellEnd"/>
      <w:r w:rsidRPr="0024708D">
        <w:rPr>
          <w:rStyle w:val="StyleUnderline"/>
          <w:rFonts w:ascii="Georgia" w:hAnsi="Georgia"/>
        </w:rPr>
        <w:t xml:space="preserve"> was extremely unlikely</w:t>
      </w:r>
      <w:r w:rsidRPr="0024708D">
        <w:rPr>
          <w:rFonts w:ascii="Georgia" w:hAnsi="Georgia"/>
          <w:sz w:val="22"/>
          <w:u w:val="single"/>
        </w:rPr>
        <w:t xml:space="preserve">. </w:t>
      </w:r>
      <w:r w:rsidRPr="0024708D">
        <w:rPr>
          <w:rStyle w:val="StyleUnderline"/>
          <w:rFonts w:ascii="Georgia" w:hAnsi="Georgia"/>
        </w:rPr>
        <w:t xml:space="preserve">The new Taiwan Strait situation could play a major role in improving </w:t>
      </w:r>
      <w:proofErr w:type="spellStart"/>
      <w:r w:rsidRPr="0024708D">
        <w:rPr>
          <w:rStyle w:val="StyleUnderline"/>
          <w:rFonts w:ascii="Georgia" w:hAnsi="Georgia"/>
        </w:rPr>
        <w:t>theU.S</w:t>
      </w:r>
      <w:proofErr w:type="spellEnd"/>
      <w:r w:rsidRPr="0024708D">
        <w:rPr>
          <w:rStyle w:val="StyleUnderline"/>
          <w:rFonts w:ascii="Georgia" w:hAnsi="Georgia"/>
        </w:rPr>
        <w:t xml:space="preserve">.-China military space relationship. The fear of U.S. intervention </w:t>
      </w:r>
      <w:proofErr w:type="spellStart"/>
      <w:r w:rsidRPr="0024708D">
        <w:rPr>
          <w:rStyle w:val="StyleUnderline"/>
          <w:rFonts w:ascii="Georgia" w:hAnsi="Georgia"/>
        </w:rPr>
        <w:t>wasonce</w:t>
      </w:r>
      <w:proofErr w:type="spellEnd"/>
      <w:r w:rsidRPr="0024708D">
        <w:rPr>
          <w:rStyle w:val="StyleUnderline"/>
          <w:rFonts w:ascii="Georgia" w:hAnsi="Georgia"/>
        </w:rPr>
        <w:t xml:space="preserve"> an important reason for the PLA’s pursuit of space warfare </w:t>
      </w:r>
      <w:proofErr w:type="spellStart"/>
      <w:r w:rsidRPr="0024708D">
        <w:rPr>
          <w:rStyle w:val="StyleUnderline"/>
          <w:rFonts w:ascii="Georgia" w:hAnsi="Georgia"/>
        </w:rPr>
        <w:t>capabilitiesNow</w:t>
      </w:r>
      <w:proofErr w:type="spellEnd"/>
      <w:r w:rsidRPr="0024708D">
        <w:rPr>
          <w:rStyle w:val="StyleUnderline"/>
          <w:rFonts w:ascii="Georgia" w:hAnsi="Georgia"/>
        </w:rPr>
        <w:t xml:space="preserve">, the Chinese military should perceive no compelling reason to </w:t>
      </w:r>
      <w:proofErr w:type="spellStart"/>
      <w:r w:rsidRPr="0024708D">
        <w:rPr>
          <w:rStyle w:val="StyleUnderline"/>
          <w:rFonts w:ascii="Georgia" w:hAnsi="Georgia"/>
        </w:rPr>
        <w:t>developspace</w:t>
      </w:r>
      <w:proofErr w:type="spellEnd"/>
      <w:r w:rsidRPr="0024708D">
        <w:rPr>
          <w:rStyle w:val="StyleUnderline"/>
          <w:rFonts w:ascii="Georgia" w:hAnsi="Georgia"/>
        </w:rPr>
        <w:t xml:space="preserve"> warfare capabilities to level the playing field</w:t>
      </w:r>
      <w:r w:rsidRPr="0024708D">
        <w:rPr>
          <w:rFonts w:ascii="Georgia" w:hAnsi="Georgia"/>
          <w:sz w:val="22"/>
          <w:u w:val="single"/>
        </w:rPr>
        <w:t>.</w:t>
      </w:r>
    </w:p>
    <w:p w:rsidR="003D624E" w:rsidRPr="0024708D" w:rsidRDefault="003D624E" w:rsidP="003D624E">
      <w:pPr>
        <w:rPr>
          <w:rStyle w:val="apple-style-span"/>
          <w:b/>
          <w:color w:val="000000"/>
          <w:szCs w:val="20"/>
        </w:rPr>
      </w:pPr>
    </w:p>
    <w:p w:rsidR="00565A1B" w:rsidRPr="0024708D" w:rsidRDefault="00565A1B" w:rsidP="00565A1B">
      <w:pPr>
        <w:pStyle w:val="Heading3"/>
        <w:rPr>
          <w:rStyle w:val="apple-style-span"/>
          <w:color w:val="000000"/>
          <w:szCs w:val="20"/>
        </w:rPr>
      </w:pPr>
      <w:r w:rsidRPr="0024708D">
        <w:rPr>
          <w:rStyle w:val="apple-style-span"/>
          <w:color w:val="000000"/>
          <w:szCs w:val="20"/>
        </w:rPr>
        <w:t>1ar taiwan impact</w:t>
      </w:r>
    </w:p>
    <w:p w:rsidR="003D624E" w:rsidRPr="0024708D" w:rsidRDefault="003D624E" w:rsidP="003D624E">
      <w:pPr>
        <w:pStyle w:val="Heading4"/>
        <w:rPr>
          <w:rStyle w:val="apple-style-span"/>
          <w:color w:val="000000"/>
          <w:szCs w:val="20"/>
        </w:rPr>
      </w:pPr>
      <w:r w:rsidRPr="0024708D">
        <w:rPr>
          <w:rStyle w:val="apple-style-span"/>
          <w:color w:val="000000"/>
          <w:szCs w:val="20"/>
        </w:rPr>
        <w:t>No Taiwan Invasion</w:t>
      </w:r>
    </w:p>
    <w:p w:rsidR="003D624E" w:rsidRPr="0024708D" w:rsidRDefault="003D624E" w:rsidP="003D624E">
      <w:pPr>
        <w:rPr>
          <w:rStyle w:val="StyleUnderline"/>
        </w:rPr>
      </w:pPr>
      <w:r w:rsidRPr="0024708D">
        <w:rPr>
          <w:rStyle w:val="apple-style-span"/>
          <w:b/>
          <w:color w:val="000000"/>
          <w:szCs w:val="20"/>
        </w:rPr>
        <w:t xml:space="preserve">Watts, 11 - </w:t>
      </w:r>
      <w:r w:rsidRPr="0024708D">
        <w:rPr>
          <w:rStyle w:val="apple-style-span"/>
          <w:color w:val="000000"/>
          <w:szCs w:val="20"/>
        </w:rPr>
        <w:t>Senior Fellow, Center for Strategic &amp; Budgetary Assessments (Barry, CQ Congressional Testimony, “MILITARY AND CIVIL SPACE PROGRAMS IN CHINA;</w:t>
      </w:r>
      <w:r w:rsidRPr="0024708D">
        <w:rPr>
          <w:rStyle w:val="apple-converted-space"/>
          <w:color w:val="000000"/>
          <w:szCs w:val="20"/>
        </w:rPr>
        <w:t> </w:t>
      </w:r>
      <w:r w:rsidRPr="0024708D">
        <w:rPr>
          <w:rStyle w:val="apple-style-span"/>
          <w:color w:val="000000"/>
          <w:szCs w:val="20"/>
        </w:rPr>
        <w:t>COMMITTEE: SENATE U.S.-CHINA ECONOMIC AND SECURITY REVIEW COMMISSION,” 5/11, lexis)</w:t>
      </w:r>
      <w:r w:rsidRPr="0024708D">
        <w:rPr>
          <w:color w:val="000000"/>
          <w:szCs w:val="20"/>
        </w:rPr>
        <w:br/>
      </w:r>
      <w:r w:rsidRPr="0024708D">
        <w:rPr>
          <w:color w:val="000000"/>
          <w:szCs w:val="20"/>
        </w:rPr>
        <w:br/>
      </w:r>
      <w:r w:rsidRPr="0024708D">
        <w:rPr>
          <w:rStyle w:val="apple-style-span"/>
          <w:color w:val="000000"/>
          <w:sz w:val="16"/>
          <w:szCs w:val="20"/>
        </w:rPr>
        <w:t>The most common scenarios for a conflict between the United States and the PRC are built around a Chinese attempt to take Taiwan by military force. The first point to be made about the likelihood of such an attempt is that</w:t>
      </w:r>
      <w:r w:rsidRPr="0024708D">
        <w:rPr>
          <w:rStyle w:val="apple-style-span"/>
          <w:color w:val="000000"/>
          <w:szCs w:val="20"/>
        </w:rPr>
        <w:t xml:space="preserve"> </w:t>
      </w:r>
      <w:r w:rsidRPr="0024708D">
        <w:rPr>
          <w:rStyle w:val="apple-style-span"/>
          <w:color w:val="000000"/>
          <w:szCs w:val="20"/>
          <w:u w:val="single"/>
        </w:rPr>
        <w:t>China has been fairly successful in pursuing the</w:t>
      </w:r>
      <w:r w:rsidRPr="0024708D">
        <w:rPr>
          <w:rStyle w:val="apple-converted-space"/>
          <w:color w:val="000000"/>
          <w:szCs w:val="20"/>
          <w:u w:val="single"/>
        </w:rPr>
        <w:t> </w:t>
      </w:r>
      <w:r w:rsidRPr="0024708D">
        <w:rPr>
          <w:rStyle w:val="apple-style-span"/>
          <w:bCs/>
          <w:color w:val="000000"/>
          <w:szCs w:val="20"/>
          <w:u w:val="single"/>
        </w:rPr>
        <w:t>economic entanglement</w:t>
      </w:r>
      <w:r w:rsidRPr="0024708D">
        <w:rPr>
          <w:rStyle w:val="apple-converted-space"/>
          <w:color w:val="000000"/>
          <w:szCs w:val="20"/>
          <w:u w:val="single"/>
        </w:rPr>
        <w:t> </w:t>
      </w:r>
      <w:r w:rsidRPr="0024708D">
        <w:rPr>
          <w:rStyle w:val="apple-style-span"/>
          <w:color w:val="000000"/>
          <w:szCs w:val="20"/>
          <w:u w:val="single"/>
        </w:rPr>
        <w:t>of Taiwan</w:t>
      </w:r>
      <w:r w:rsidRPr="0024708D">
        <w:rPr>
          <w:rStyle w:val="apple-style-span"/>
          <w:color w:val="000000"/>
          <w:szCs w:val="20"/>
        </w:rPr>
        <w:t>.</w:t>
      </w:r>
      <w:r w:rsidRPr="0024708D">
        <w:rPr>
          <w:rStyle w:val="apple-style-span"/>
          <w:color w:val="000000"/>
          <w:sz w:val="16"/>
          <w:szCs w:val="20"/>
        </w:rPr>
        <w:t xml:space="preserve"> In 2003 I participated in discussions of net assessment with senior Taiwanese national security officials held in Taipei. What struck me during that trip was </w:t>
      </w:r>
      <w:r w:rsidRPr="0024708D">
        <w:rPr>
          <w:rStyle w:val="apple-style-span"/>
          <w:color w:val="000000"/>
          <w:szCs w:val="20"/>
          <w:u w:val="single"/>
        </w:rPr>
        <w:t>the growing migration of Taiwan's advanced technologies and businesses to mainland China,</w:t>
      </w:r>
      <w:r w:rsidRPr="0024708D">
        <w:rPr>
          <w:rStyle w:val="apple-style-span"/>
          <w:color w:val="000000"/>
          <w:sz w:val="16"/>
          <w:szCs w:val="20"/>
        </w:rPr>
        <w:t xml:space="preserve"> lured by such incentives as lower labor costs. Since then, the indications are that the gradual</w:t>
      </w:r>
      <w:r w:rsidRPr="0024708D">
        <w:rPr>
          <w:rStyle w:val="apple-converted-space"/>
          <w:color w:val="000000"/>
          <w:sz w:val="16"/>
          <w:szCs w:val="20"/>
        </w:rPr>
        <w:t> </w:t>
      </w:r>
      <w:r w:rsidRPr="0024708D">
        <w:rPr>
          <w:rStyle w:val="apple-style-span"/>
          <w:bCs/>
          <w:color w:val="000000"/>
          <w:sz w:val="16"/>
          <w:szCs w:val="20"/>
        </w:rPr>
        <w:t>economic entanglement</w:t>
      </w:r>
      <w:r w:rsidRPr="0024708D">
        <w:rPr>
          <w:rStyle w:val="apple-converted-space"/>
          <w:color w:val="000000"/>
          <w:sz w:val="16"/>
          <w:szCs w:val="20"/>
        </w:rPr>
        <w:t> </w:t>
      </w:r>
      <w:r w:rsidRPr="0024708D">
        <w:rPr>
          <w:rStyle w:val="apple-style-span"/>
          <w:color w:val="000000"/>
          <w:sz w:val="16"/>
          <w:szCs w:val="20"/>
        </w:rPr>
        <w:t xml:space="preserve">of Taiwan </w:t>
      </w:r>
      <w:r w:rsidRPr="0024708D">
        <w:rPr>
          <w:rStyle w:val="apple-style-span"/>
          <w:color w:val="000000"/>
          <w:szCs w:val="20"/>
          <w:u w:val="single"/>
        </w:rPr>
        <w:t>has continued, and that it is leading in the long run to Taiwan's eventual economic "capture" by the PRC.</w:t>
      </w:r>
      <w:r w:rsidRPr="0024708D">
        <w:rPr>
          <w:color w:val="000000"/>
          <w:szCs w:val="20"/>
          <w:u w:val="single"/>
        </w:rPr>
        <w:br/>
      </w:r>
      <w:r w:rsidRPr="0024708D">
        <w:rPr>
          <w:rStyle w:val="apple-style-span"/>
          <w:color w:val="000000"/>
          <w:szCs w:val="20"/>
          <w:u w:val="single"/>
        </w:rPr>
        <w:t>If this assessment is correct, then the chances of the PRC initiating a military takeover of Taiwan in 2012 or even 2020 appear to be quite low. Why use military force if</w:t>
      </w:r>
      <w:r w:rsidRPr="0024708D">
        <w:rPr>
          <w:rStyle w:val="apple-converted-space"/>
          <w:color w:val="000000"/>
          <w:szCs w:val="20"/>
          <w:u w:val="single"/>
        </w:rPr>
        <w:t> </w:t>
      </w:r>
      <w:r w:rsidRPr="0024708D">
        <w:rPr>
          <w:rStyle w:val="apple-style-span"/>
          <w:bCs/>
          <w:color w:val="000000"/>
          <w:szCs w:val="20"/>
          <w:u w:val="single"/>
        </w:rPr>
        <w:t>economic entanglement</w:t>
      </w:r>
      <w:r w:rsidRPr="0024708D">
        <w:rPr>
          <w:rStyle w:val="apple-converted-space"/>
          <w:color w:val="000000"/>
          <w:szCs w:val="20"/>
          <w:u w:val="single"/>
        </w:rPr>
        <w:t> </w:t>
      </w:r>
      <w:r w:rsidRPr="0024708D">
        <w:rPr>
          <w:rStyle w:val="apple-style-span"/>
          <w:color w:val="000000"/>
          <w:szCs w:val="20"/>
          <w:u w:val="single"/>
        </w:rPr>
        <w:t xml:space="preserve">leading to economic capture is succeeding? </w:t>
      </w:r>
      <w:r w:rsidRPr="0024708D">
        <w:rPr>
          <w:rStyle w:val="apple-style-span"/>
          <w:color w:val="000000"/>
          <w:sz w:val="16"/>
          <w:szCs w:val="20"/>
        </w:rPr>
        <w:t>Note, too, that this approach embodies Sun Tzu's dictum that the acme of strategy is to subdue the enemy without fighting</w:t>
      </w:r>
    </w:p>
    <w:p w:rsidR="003D624E" w:rsidRPr="0024708D" w:rsidRDefault="003D624E" w:rsidP="003D624E"/>
    <w:p w:rsidR="003D624E" w:rsidRPr="0024708D" w:rsidRDefault="003D624E" w:rsidP="00B72EE2">
      <w:pPr>
        <w:pStyle w:val="Heading3"/>
      </w:pPr>
      <w:r w:rsidRPr="0024708D">
        <w:t>2ac china rise peaceful</w:t>
      </w:r>
    </w:p>
    <w:p w:rsidR="003D624E" w:rsidRPr="0024708D" w:rsidRDefault="003D624E" w:rsidP="003D624E">
      <w:pPr>
        <w:pStyle w:val="Heading4"/>
      </w:pPr>
      <w:r w:rsidRPr="0024708D">
        <w:t>Peaceful rise</w:t>
      </w:r>
    </w:p>
    <w:p w:rsidR="003D624E" w:rsidRPr="0024708D" w:rsidRDefault="003D624E" w:rsidP="003D624E">
      <w:proofErr w:type="spellStart"/>
      <w:r w:rsidRPr="0024708D">
        <w:rPr>
          <w:b/>
        </w:rPr>
        <w:t>Rosecrance</w:t>
      </w:r>
      <w:proofErr w:type="spellEnd"/>
      <w:r w:rsidRPr="0024708D">
        <w:rPr>
          <w:b/>
        </w:rPr>
        <w:t xml:space="preserve"> and </w:t>
      </w:r>
      <w:proofErr w:type="spellStart"/>
      <w:r w:rsidRPr="0024708D">
        <w:rPr>
          <w:b/>
        </w:rPr>
        <w:t>Qingguo</w:t>
      </w:r>
      <w:proofErr w:type="spellEnd"/>
      <w:r w:rsidRPr="0024708D">
        <w:rPr>
          <w:b/>
        </w:rPr>
        <w:t xml:space="preserve"> 2010</w:t>
      </w:r>
      <w:r w:rsidRPr="0024708D">
        <w:t xml:space="preserve"> – *political science professor at Cal and senior fellow at Harvard’s </w:t>
      </w:r>
      <w:proofErr w:type="spellStart"/>
      <w:r w:rsidRPr="0024708D">
        <w:t>Belfer</w:t>
      </w:r>
      <w:proofErr w:type="spellEnd"/>
      <w:r w:rsidRPr="0024708D">
        <w:t xml:space="preserve"> Center for Science and International Affairs, former director of the </w:t>
      </w:r>
      <w:proofErr w:type="spellStart"/>
      <w:r w:rsidRPr="0024708D">
        <w:t>Burkle</w:t>
      </w:r>
      <w:proofErr w:type="spellEnd"/>
      <w:r w:rsidRPr="0024708D">
        <w:t xml:space="preserve"> Center for International Relations at UCLA, **PhD from Cornell, Professor and Associate Dean of the School of International Studies of Peking University (</w:t>
      </w:r>
      <w:proofErr w:type="spellStart"/>
      <w:r w:rsidRPr="0024708D">
        <w:t>Jia</w:t>
      </w:r>
      <w:proofErr w:type="spellEnd"/>
      <w:r w:rsidRPr="0024708D">
        <w:t xml:space="preserve"> </w:t>
      </w:r>
      <w:proofErr w:type="spellStart"/>
      <w:r w:rsidRPr="0024708D">
        <w:t>Qingguo</w:t>
      </w:r>
      <w:proofErr w:type="spellEnd"/>
      <w:r w:rsidRPr="0024708D">
        <w:t xml:space="preserve"> and Richard </w:t>
      </w:r>
      <w:proofErr w:type="spellStart"/>
      <w:r w:rsidRPr="0024708D">
        <w:t>Rosecrance</w:t>
      </w:r>
      <w:proofErr w:type="spellEnd"/>
      <w:r w:rsidRPr="0024708D">
        <w:t>, Global Asia, 4.4, “Delicately Poised: Are China and the US Heading for Conflict?”, http://www.globalasia.org/l.php?c=e251, WEA)</w:t>
      </w:r>
    </w:p>
    <w:p w:rsidR="003D624E" w:rsidRPr="0024708D" w:rsidRDefault="003D624E" w:rsidP="003D624E"/>
    <w:p w:rsidR="003D624E" w:rsidRPr="0024708D" w:rsidRDefault="003D624E" w:rsidP="003D624E">
      <w:pPr>
        <w:rPr>
          <w:sz w:val="16"/>
        </w:rPr>
      </w:pPr>
      <w:r w:rsidRPr="0024708D">
        <w:rPr>
          <w:b/>
          <w:u w:val="single"/>
        </w:rPr>
        <w:t>Will China and the US Go to War?</w:t>
      </w:r>
      <w:r w:rsidRPr="0024708D">
        <w:rPr>
          <w:u w:val="single"/>
        </w:rPr>
        <w:t xml:space="preserve"> </w:t>
      </w:r>
      <w:r w:rsidRPr="0024708D">
        <w:rPr>
          <w:sz w:val="16"/>
        </w:rPr>
        <w:t xml:space="preserve">If one accepts the previous analysis, the answer is </w:t>
      </w:r>
      <w:r w:rsidRPr="0024708D">
        <w:rPr>
          <w:u w:val="single"/>
        </w:rPr>
        <w:t xml:space="preserve">“no,” </w:t>
      </w:r>
      <w:r w:rsidRPr="0024708D">
        <w:rPr>
          <w:sz w:val="16"/>
        </w:rPr>
        <w:t xml:space="preserve">or at least not likely. Why? First, </w:t>
      </w:r>
      <w:r w:rsidRPr="0024708D">
        <w:rPr>
          <w:u w:val="single"/>
        </w:rPr>
        <w:t xml:space="preserve">despite its revolutionary past, China has </w:t>
      </w:r>
      <w:r w:rsidRPr="0024708D">
        <w:rPr>
          <w:sz w:val="16"/>
        </w:rPr>
        <w:t xml:space="preserve">gradually </w:t>
      </w:r>
      <w:r w:rsidRPr="0024708D">
        <w:rPr>
          <w:u w:val="single"/>
        </w:rPr>
        <w:t xml:space="preserve">accepted the US-led </w:t>
      </w:r>
      <w:r w:rsidRPr="0024708D">
        <w:rPr>
          <w:sz w:val="16"/>
        </w:rPr>
        <w:t xml:space="preserve">world </w:t>
      </w:r>
      <w:r w:rsidRPr="0024708D">
        <w:rPr>
          <w:u w:val="single"/>
        </w:rPr>
        <w:t xml:space="preserve">order </w:t>
      </w:r>
      <w:r w:rsidRPr="0024708D">
        <w:rPr>
          <w:sz w:val="16"/>
        </w:rPr>
        <w:t xml:space="preserve">and become a status quo power. It has </w:t>
      </w:r>
      <w:r w:rsidRPr="0024708D">
        <w:rPr>
          <w:u w:val="single"/>
        </w:rPr>
        <w:t xml:space="preserve">joined </w:t>
      </w:r>
      <w:r w:rsidRPr="0024708D">
        <w:rPr>
          <w:sz w:val="16"/>
        </w:rPr>
        <w:t xml:space="preserve">most of the important </w:t>
      </w:r>
      <w:r w:rsidRPr="0024708D">
        <w:rPr>
          <w:u w:val="single"/>
        </w:rPr>
        <w:t>inter-governmental</w:t>
      </w:r>
      <w:r w:rsidRPr="0024708D">
        <w:rPr>
          <w:sz w:val="16"/>
        </w:rPr>
        <w:t xml:space="preserve"> international </w:t>
      </w:r>
      <w:r w:rsidRPr="0024708D">
        <w:rPr>
          <w:u w:val="single"/>
        </w:rPr>
        <w:t>organizations</w:t>
      </w:r>
      <w:r w:rsidRPr="0024708D">
        <w:rPr>
          <w:sz w:val="16"/>
        </w:rPr>
        <w:t xml:space="preserve">. It has </w:t>
      </w:r>
      <w:r w:rsidRPr="0024708D">
        <w:rPr>
          <w:u w:val="single"/>
        </w:rPr>
        <w:t>subscribed to most</w:t>
      </w:r>
      <w:r w:rsidRPr="0024708D">
        <w:rPr>
          <w:sz w:val="16"/>
        </w:rPr>
        <w:t xml:space="preserve"> of the important </w:t>
      </w:r>
      <w:r w:rsidRPr="0024708D">
        <w:rPr>
          <w:u w:val="single"/>
        </w:rPr>
        <w:t>international laws</w:t>
      </w:r>
      <w:r w:rsidRPr="0024708D">
        <w:rPr>
          <w:sz w:val="16"/>
        </w:rPr>
        <w:t xml:space="preserve"> and regimes. </w:t>
      </w:r>
      <w:r w:rsidRPr="0024708D">
        <w:rPr>
          <w:u w:val="single"/>
        </w:rPr>
        <w:t>It has not only accepted the current world order, it has become a strong supporter and defender of it. China has repeatedly argued that the authority of the United Nations</w:t>
      </w:r>
      <w:r w:rsidRPr="0024708D">
        <w:rPr>
          <w:sz w:val="16"/>
        </w:rPr>
        <w:t xml:space="preserve"> and international law </w:t>
      </w:r>
      <w:r w:rsidRPr="0024708D">
        <w:rPr>
          <w:u w:val="single"/>
        </w:rPr>
        <w:t>should be respected</w:t>
      </w:r>
      <w:r w:rsidRPr="0024708D">
        <w:rPr>
          <w:sz w:val="16"/>
        </w:rPr>
        <w:t xml:space="preserve"> in the handling of international security crises. China has become an ardent advocate of multilateralism in managing international problems. And China has repeatedly defended the principle of free trade in the global effort to fight the current economic crisis, despite efforts by some countries, including the US, to resort to protectionism. To be sure, there are some aspects of the US world order that China does not like and wants to reform. However, </w:t>
      </w:r>
      <w:r w:rsidRPr="0024708D">
        <w:rPr>
          <w:u w:val="single"/>
        </w:rPr>
        <w:t xml:space="preserve">it wishes to improve that world order rather than to destroy it. </w:t>
      </w:r>
      <w:r w:rsidRPr="0024708D">
        <w:rPr>
          <w:sz w:val="16"/>
        </w:rPr>
        <w:t xml:space="preserve">Second, </w:t>
      </w:r>
      <w:r w:rsidRPr="0024708D">
        <w:rPr>
          <w:u w:val="single"/>
        </w:rPr>
        <w:t>China has clearly rejected</w:t>
      </w:r>
      <w:r w:rsidRPr="0024708D">
        <w:rPr>
          <w:sz w:val="16"/>
        </w:rPr>
        <w:t xml:space="preserve"> the option of </w:t>
      </w:r>
      <w:r w:rsidRPr="0024708D">
        <w:rPr>
          <w:u w:val="single"/>
        </w:rPr>
        <w:t>territorial expansion. It argues that</w:t>
      </w:r>
      <w:r w:rsidRPr="0024708D">
        <w:rPr>
          <w:sz w:val="16"/>
        </w:rPr>
        <w:t xml:space="preserve"> territorial </w:t>
      </w:r>
      <w:r w:rsidRPr="0024708D">
        <w:rPr>
          <w:u w:val="single"/>
        </w:rPr>
        <w:t>expansion is</w:t>
      </w:r>
      <w:r w:rsidRPr="0024708D">
        <w:rPr>
          <w:sz w:val="16"/>
        </w:rPr>
        <w:t xml:space="preserve"> both immoral and counterproductive: </w:t>
      </w:r>
      <w:r w:rsidRPr="0024708D">
        <w:rPr>
          <w:u w:val="single"/>
        </w:rPr>
        <w:t>immoral because it is imperialistic and counterproductive because it does not advance one’s interests</w:t>
      </w:r>
      <w:r w:rsidRPr="0024708D">
        <w:rPr>
          <w:sz w:val="16"/>
        </w:rPr>
        <w:t xml:space="preserve">. China’s behavior shows that instead of trying to expand its territories, </w:t>
      </w:r>
      <w:r w:rsidRPr="0024708D">
        <w:rPr>
          <w:u w:val="single"/>
        </w:rPr>
        <w:t xml:space="preserve">it has been trying to settle its border disputes through negotiation. </w:t>
      </w:r>
      <w:r w:rsidRPr="0024708D">
        <w:rPr>
          <w:sz w:val="16"/>
        </w:rPr>
        <w:t xml:space="preserve">Through persistent efforts, </w:t>
      </w:r>
      <w:r w:rsidRPr="0024708D">
        <w:rPr>
          <w:u w:val="single"/>
        </w:rPr>
        <w:t>China has concluded quite a number of border agreements in recent years</w:t>
      </w:r>
      <w:r w:rsidRPr="0024708D">
        <w:rPr>
          <w:sz w:val="16"/>
        </w:rPr>
        <w:t xml:space="preserve">. As a result, most of its land borders are now clearly drawn and marked under agreements with its neighbors. In addition, China is engaging in negotiations to resolve its remaining border disputes and making arrangements for peaceful settlement of disputed islands and territorial waters. Finally, </w:t>
      </w:r>
      <w:r w:rsidRPr="0024708D">
        <w:rPr>
          <w:u w:val="single"/>
        </w:rPr>
        <w:t>even on</w:t>
      </w:r>
      <w:r w:rsidRPr="0024708D">
        <w:rPr>
          <w:sz w:val="16"/>
        </w:rPr>
        <w:t xml:space="preserve"> the question of </w:t>
      </w:r>
      <w:r w:rsidRPr="0024708D">
        <w:rPr>
          <w:u w:val="single"/>
        </w:rPr>
        <w:t>Taiwan</w:t>
      </w:r>
      <w:r w:rsidRPr="0024708D">
        <w:rPr>
          <w:sz w:val="16"/>
        </w:rPr>
        <w:t xml:space="preserve">, which China believes is an indisputable part of its territory, </w:t>
      </w:r>
      <w:r w:rsidRPr="0024708D">
        <w:rPr>
          <w:u w:val="single"/>
        </w:rPr>
        <w:t xml:space="preserve">it has adopted a policy of peaceful reunification. A country that handles territorial issues in such a manner is by no means expansionist. </w:t>
      </w:r>
      <w:r w:rsidRPr="0024708D">
        <w:rPr>
          <w:sz w:val="16"/>
        </w:rPr>
        <w:t xml:space="preserve">Third, </w:t>
      </w:r>
      <w:r w:rsidRPr="0024708D">
        <w:rPr>
          <w:u w:val="single"/>
        </w:rPr>
        <w:t xml:space="preserve">China has relied on trade and investment for national </w:t>
      </w:r>
      <w:r w:rsidRPr="0024708D">
        <w:rPr>
          <w:sz w:val="16"/>
        </w:rPr>
        <w:t xml:space="preserve">welfare and </w:t>
      </w:r>
      <w:r w:rsidRPr="0024708D">
        <w:rPr>
          <w:u w:val="single"/>
        </w:rPr>
        <w:t>prestige, instead of military conquest</w:t>
      </w:r>
      <w:r w:rsidRPr="0024708D">
        <w:rPr>
          <w:sz w:val="16"/>
        </w:rPr>
        <w:t xml:space="preserve">. And like the US, Japan and Germany, </w:t>
      </w:r>
      <w:r w:rsidRPr="0024708D">
        <w:rPr>
          <w:u w:val="single"/>
        </w:rPr>
        <w:t xml:space="preserve">China has been very successful in this regard. In fact, so successful that it really sees no other option </w:t>
      </w:r>
      <w:r w:rsidRPr="0024708D">
        <w:rPr>
          <w:sz w:val="16"/>
        </w:rPr>
        <w:t xml:space="preserve">than to continue on this path to prosperity. Finally, after years of reforms, </w:t>
      </w:r>
      <w:r w:rsidRPr="0024708D">
        <w:rPr>
          <w:u w:val="single"/>
        </w:rPr>
        <w:t xml:space="preserve">China increasingly finds itself sharing </w:t>
      </w:r>
      <w:r w:rsidRPr="0024708D">
        <w:rPr>
          <w:sz w:val="16"/>
        </w:rPr>
        <w:t xml:space="preserve">certain </w:t>
      </w:r>
      <w:r w:rsidRPr="0024708D">
        <w:rPr>
          <w:u w:val="single"/>
        </w:rPr>
        <w:t xml:space="preserve">basic values with the US, such as </w:t>
      </w:r>
      <w:r w:rsidRPr="0024708D">
        <w:rPr>
          <w:sz w:val="16"/>
        </w:rPr>
        <w:t xml:space="preserve">a commitment to the </w:t>
      </w:r>
      <w:r w:rsidRPr="0024708D">
        <w:rPr>
          <w:u w:val="single"/>
        </w:rPr>
        <w:t>free market, rule of law</w:t>
      </w:r>
      <w:r w:rsidRPr="0024708D">
        <w:rPr>
          <w:sz w:val="16"/>
        </w:rPr>
        <w:t xml:space="preserve">, human rights and democracy. Of course, there are still significant differences in terms of how China understands and practices these values. However, </w:t>
      </w:r>
      <w:r w:rsidRPr="0024708D">
        <w:rPr>
          <w:u w:val="single"/>
        </w:rPr>
        <w:t>at a conceptual level, Beijing agrees that these are good values</w:t>
      </w:r>
      <w:r w:rsidRPr="0024708D">
        <w:rPr>
          <w:sz w:val="16"/>
        </w:rPr>
        <w:t xml:space="preserve"> that it should strive to realize in practice. A Different World It is also important to note that certain </w:t>
      </w:r>
      <w:r w:rsidRPr="0024708D">
        <w:rPr>
          <w:u w:val="single"/>
        </w:rPr>
        <w:t>changes in international relations since the end of World War II have made the peaceful rise of a great power more likely.</w:t>
      </w:r>
      <w:r w:rsidRPr="0024708D">
        <w:rPr>
          <w:sz w:val="16"/>
        </w:rPr>
        <w:t xml:space="preserve"> To begin with, the emergence of </w:t>
      </w:r>
      <w:r w:rsidRPr="0024708D">
        <w:rPr>
          <w:u w:val="single"/>
        </w:rPr>
        <w:t xml:space="preserve">nuclear weapons has drastically reduced the usefulness of war </w:t>
      </w:r>
      <w:r w:rsidRPr="0024708D">
        <w:rPr>
          <w:sz w:val="16"/>
        </w:rPr>
        <w:t xml:space="preserve">as a way to settle great power rivalry. By now, all great powers either have nuclear weapons or are under a nuclear umbrella. </w:t>
      </w:r>
      <w:r w:rsidRPr="0024708D">
        <w:rPr>
          <w:u w:val="single"/>
        </w:rPr>
        <w:t>If the objective of great power rivalry is to enhance one’s interests or prestige, the sheer destructiveness</w:t>
      </w:r>
      <w:r w:rsidRPr="0024708D">
        <w:rPr>
          <w:sz w:val="16"/>
        </w:rPr>
        <w:t xml:space="preserve"> of nuclear weapons </w:t>
      </w:r>
      <w:r w:rsidRPr="0024708D">
        <w:rPr>
          <w:u w:val="single"/>
        </w:rPr>
        <w:t>means that these goals can no longer be achieved through military confrontation</w:t>
      </w:r>
      <w:r w:rsidRPr="0024708D">
        <w:rPr>
          <w:sz w:val="16"/>
        </w:rPr>
        <w:t xml:space="preserve">. Under these circumstances, countries have to find other ways to accommodate each other — something that China and the US have been doing and are likely to continue to do. Also, </w:t>
      </w:r>
      <w:r w:rsidRPr="0024708D">
        <w:rPr>
          <w:u w:val="single"/>
        </w:rPr>
        <w:t>globalization has made it easier for great powers to increase their national welfare</w:t>
      </w:r>
      <w:r w:rsidRPr="0024708D">
        <w:rPr>
          <w:sz w:val="16"/>
        </w:rPr>
        <w:t xml:space="preserv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w:t>
      </w:r>
      <w:r w:rsidRPr="0024708D">
        <w:rPr>
          <w:u w:val="single"/>
        </w:rPr>
        <w:t>China</w:t>
      </w:r>
      <w:r w:rsidRPr="0024708D">
        <w:rPr>
          <w:sz w:val="16"/>
        </w:rPr>
        <w:t xml:space="preserve">, too, has </w:t>
      </w:r>
      <w:r w:rsidRPr="0024708D">
        <w:rPr>
          <w:u w:val="single"/>
        </w:rPr>
        <w:t>found that its interests are best served by adopting the same approach</w:t>
      </w:r>
      <w:r w:rsidRPr="0024708D">
        <w:rPr>
          <w:sz w:val="16"/>
        </w:rPr>
        <w:t xml:space="preserve">. Finally, </w:t>
      </w:r>
      <w:r w:rsidRPr="0024708D">
        <w:rPr>
          <w:u w:val="single"/>
        </w:rPr>
        <w:t xml:space="preserve">the development of relative pacifism in the industrialized world, </w:t>
      </w:r>
      <w:r w:rsidRPr="0024708D">
        <w:rPr>
          <w:sz w:val="16"/>
        </w:rPr>
        <w:t xml:space="preserve">and indeed throughout the world since World War II, </w:t>
      </w:r>
      <w:r w:rsidRPr="0024708D">
        <w:rPr>
          <w:u w:val="single"/>
        </w:rPr>
        <w:t>has discouraged</w:t>
      </w:r>
      <w:r w:rsidRPr="0024708D">
        <w:rPr>
          <w:sz w:val="16"/>
        </w:rPr>
        <w:t xml:space="preserve"> any country from engaging in territorial </w:t>
      </w:r>
      <w:r w:rsidRPr="0024708D">
        <w:rPr>
          <w:u w:val="single"/>
        </w:rPr>
        <w:t>expansion. There is less and less popular support for using force</w:t>
      </w:r>
      <w:r w:rsidRPr="0024708D">
        <w:rPr>
          <w:sz w:val="16"/>
        </w:rPr>
        <w:t xml:space="preserve"> to address even legitimate concerns on the part of nation states. Against this background, efforts to engage in territorial expansion are likely to rally international resistance and condemnation. Given all this, is the rise of China likely to lead to territorial expansion and war with the US? The answer is no. </w:t>
      </w:r>
    </w:p>
    <w:p w:rsidR="00565A1B" w:rsidRPr="0024708D" w:rsidRDefault="00565A1B" w:rsidP="00565A1B">
      <w:pPr>
        <w:pStyle w:val="Heading3"/>
      </w:pPr>
      <w:bookmarkStart w:id="0" w:name="_GoBack"/>
      <w:bookmarkEnd w:id="0"/>
      <w:r w:rsidRPr="0024708D">
        <w:t>1ar taiwan impact</w:t>
      </w:r>
    </w:p>
    <w:p w:rsidR="003D624E" w:rsidRPr="0024708D" w:rsidRDefault="003D624E" w:rsidP="003D624E">
      <w:pPr>
        <w:pStyle w:val="Heading4"/>
      </w:pPr>
      <w:r w:rsidRPr="0024708D">
        <w:t xml:space="preserve">No China hegemony – they’ll collapse </w:t>
      </w:r>
    </w:p>
    <w:p w:rsidR="003D624E" w:rsidRPr="0024708D" w:rsidRDefault="003D624E" w:rsidP="003D624E">
      <w:pPr>
        <w:rPr>
          <w:rStyle w:val="Style13ptBold"/>
        </w:rPr>
      </w:pPr>
      <w:proofErr w:type="spellStart"/>
      <w:r w:rsidRPr="0024708D">
        <w:rPr>
          <w:rStyle w:val="Style13ptBold"/>
        </w:rPr>
        <w:t>Masoud</w:t>
      </w:r>
      <w:proofErr w:type="spellEnd"/>
      <w:r w:rsidRPr="0024708D">
        <w:rPr>
          <w:rStyle w:val="Style13ptBold"/>
        </w:rPr>
        <w:t xml:space="preserve"> ’14 </w:t>
      </w:r>
    </w:p>
    <w:p w:rsidR="003D624E" w:rsidRPr="0024708D" w:rsidRDefault="003D624E" w:rsidP="003D624E">
      <w:r w:rsidRPr="0024708D">
        <w:t>[F. IR at Washington University. “The Coming Collapse of China” The Washington University Political Review, 2/2/14 ln]</w:t>
      </w:r>
    </w:p>
    <w:p w:rsidR="003D624E" w:rsidRPr="0024708D" w:rsidRDefault="003D624E" w:rsidP="003D624E">
      <w:pPr>
        <w:rPr>
          <w:sz w:val="12"/>
        </w:rPr>
      </w:pPr>
      <w:r w:rsidRPr="0024708D">
        <w:rPr>
          <w:sz w:val="12"/>
        </w:rPr>
        <w:t xml:space="preserve">Not surprisingly, </w:t>
      </w:r>
      <w:r w:rsidRPr="0024708D">
        <w:rPr>
          <w:rStyle w:val="StyleUnderline"/>
        </w:rPr>
        <w:t xml:space="preserve">China’s impressive economic growth </w:t>
      </w:r>
      <w:r w:rsidRPr="0024708D">
        <w:rPr>
          <w:sz w:val="12"/>
        </w:rPr>
        <w:t xml:space="preserve">of 9.5% annually, its widespread economic investments around the world, </w:t>
      </w:r>
      <w:r w:rsidRPr="0024708D">
        <w:rPr>
          <w:rStyle w:val="StyleUnderline"/>
        </w:rPr>
        <w:t>and its rapid ascent to global power, have caused concern</w:t>
      </w:r>
      <w:r w:rsidRPr="0024708D">
        <w:rPr>
          <w:sz w:val="12"/>
        </w:rPr>
        <w:t xml:space="preserve"> in the western world, especially in the United States. China’s growing appetite for non-renewable resources, and its efforts to achieve global hegemony has added to this anxiety. </w:t>
      </w:r>
      <w:r w:rsidRPr="0024708D">
        <w:rPr>
          <w:rStyle w:val="StyleUnderline"/>
        </w:rPr>
        <w:t>History demonstrates that when a new great power emerges, uncertainty and conflict follow</w:t>
      </w:r>
      <w:r w:rsidRPr="0024708D">
        <w:rPr>
          <w:sz w:val="12"/>
        </w:rPr>
        <w:t xml:space="preserve">, because the rise of this new player challenges the status quo. China’s recent successes and its entry onto the global stage have convinced many historians and scholars of international relations – Martin Jacques and Niall Ferguson to name two – </w:t>
      </w:r>
      <w:proofErr w:type="gramStart"/>
      <w:r w:rsidRPr="0024708D">
        <w:rPr>
          <w:sz w:val="12"/>
        </w:rPr>
        <w:t>that</w:t>
      </w:r>
      <w:proofErr w:type="gramEnd"/>
      <w:r w:rsidRPr="0024708D">
        <w:rPr>
          <w:sz w:val="12"/>
        </w:rPr>
        <w:t xml:space="preserve"> China will inevitably become a global hegemon. I believe it is naive to think that there will be such a thing as a global hegemon. No country or great power can completely dominate the world today. However, </w:t>
      </w:r>
      <w:r w:rsidRPr="0024708D">
        <w:rPr>
          <w:rStyle w:val="StyleUnderline"/>
        </w:rPr>
        <w:t>the closest a country can come to global hegemony is through regional hegemony</w:t>
      </w:r>
      <w:r w:rsidRPr="0024708D">
        <w:rPr>
          <w:sz w:val="12"/>
        </w:rPr>
        <w:t xml:space="preserve">.¶ </w:t>
      </w:r>
      <w:r w:rsidRPr="0024708D">
        <w:rPr>
          <w:rStyle w:val="StyleUnderline"/>
        </w:rPr>
        <w:t>The United States is</w:t>
      </w:r>
      <w:r w:rsidRPr="0024708D">
        <w:rPr>
          <w:sz w:val="12"/>
        </w:rPr>
        <w:t xml:space="preserve"> supposed to be </w:t>
      </w:r>
      <w:r w:rsidRPr="0024708D">
        <w:rPr>
          <w:rStyle w:val="StyleUnderline"/>
        </w:rPr>
        <w:t>the world’s superpower</w:t>
      </w:r>
      <w:r w:rsidRPr="0024708D">
        <w:rPr>
          <w:sz w:val="12"/>
        </w:rPr>
        <w:t xml:space="preserve"> not because it is dominating the entire world, but </w:t>
      </w:r>
      <w:r w:rsidRPr="0024708D">
        <w:rPr>
          <w:rStyle w:val="StyleUnderline"/>
        </w:rPr>
        <w:t>because of its complete domination of the western hemisphere</w:t>
      </w:r>
      <w:r w:rsidRPr="0024708D">
        <w:rPr>
          <w:sz w:val="12"/>
        </w:rPr>
        <w:t xml:space="preserve">. As of now, it has no political, military, or economic rival in its region. Contrary to conventional wisdom, I argue that </w:t>
      </w:r>
      <w:r w:rsidRPr="0024708D">
        <w:rPr>
          <w:rStyle w:val="Emphasis"/>
        </w:rPr>
        <w:t>China will not dominate the twenty first century. Nor will it become the hegemon</w:t>
      </w:r>
      <w:r w:rsidRPr="0024708D">
        <w:rPr>
          <w:sz w:val="12"/>
        </w:rPr>
        <w:t xml:space="preserve"> – the political, military, and economic leader – of its region. I maintain that </w:t>
      </w:r>
      <w:r w:rsidRPr="0024708D">
        <w:rPr>
          <w:rStyle w:val="StyleUnderline"/>
        </w:rPr>
        <w:t>China, after the slow-down of its economic growth, will began to recede and</w:t>
      </w:r>
      <w:r w:rsidRPr="0024708D">
        <w:rPr>
          <w:sz w:val="12"/>
        </w:rPr>
        <w:t xml:space="preserve"> thus </w:t>
      </w:r>
      <w:r w:rsidRPr="0024708D">
        <w:rPr>
          <w:rStyle w:val="StyleUnderline"/>
        </w:rPr>
        <w:t>play a much more diminished role on the global scene. China’s history demonstrates that the country is a regional hegemon when it is internally stable. When internally unstable, the country is in no position to project its power effectively abroad</w:t>
      </w:r>
      <w:r w:rsidRPr="0024708D">
        <w:rPr>
          <w:sz w:val="12"/>
        </w:rPr>
        <w:t xml:space="preserve">. One of the major problems the country is currently faced with is Uyghur nationalism and their independence movement.¶ </w:t>
      </w:r>
      <w:r w:rsidRPr="0024708D">
        <w:rPr>
          <w:rStyle w:val="StyleUnderline"/>
        </w:rPr>
        <w:t>China’s ability to maintain its economic growth is</w:t>
      </w:r>
      <w:r w:rsidRPr="0024708D">
        <w:rPr>
          <w:sz w:val="12"/>
        </w:rPr>
        <w:t xml:space="preserve"> also </w:t>
      </w:r>
      <w:r w:rsidRPr="0024708D">
        <w:rPr>
          <w:rStyle w:val="StyleUnderline"/>
        </w:rPr>
        <w:t>in question, and the failure of China’s government to do so would be colossal</w:t>
      </w:r>
      <w:r w:rsidRPr="0024708D">
        <w:rPr>
          <w:sz w:val="12"/>
        </w:rPr>
        <w:t xml:space="preserve">. Social unrest and political chaos are already looming over China. </w:t>
      </w:r>
      <w:r w:rsidRPr="0024708D">
        <w:rPr>
          <w:rStyle w:val="StyleUnderline"/>
        </w:rPr>
        <w:t>Even a small political crisis will do serious damage to China’s economic growth</w:t>
      </w:r>
      <w:r w:rsidRPr="0024708D">
        <w:rPr>
          <w:sz w:val="12"/>
        </w:rPr>
        <w:t>. In a recent op-ed article in National Interest, Jonathan Levine raises a critical topic: “Why Reform Eludes China.” Levine’s response is revealing: “</w:t>
      </w:r>
      <w:r w:rsidRPr="0024708D">
        <w:rPr>
          <w:rStyle w:val="StyleUnderline"/>
        </w:rPr>
        <w:t>The importance of mature institutions in ensuring stable growth is nowhere more visibly on display now than in China, where their failings arguably pose the single greatest challenge for the ruling Communist Party.</w:t>
      </w:r>
      <w:r w:rsidRPr="0024708D">
        <w:rPr>
          <w:sz w:val="12"/>
        </w:rPr>
        <w:t xml:space="preserve">” </w:t>
      </w:r>
      <w:r w:rsidRPr="0024708D">
        <w:rPr>
          <w:rStyle w:val="Emphasis"/>
        </w:rPr>
        <w:t>China is a fragile power because it has challenges the communist leadership cannot overcome</w:t>
      </w:r>
      <w:r w:rsidRPr="0024708D">
        <w:rPr>
          <w:sz w:val="12"/>
        </w:rPr>
        <w:t xml:space="preserve">. Unlike western democracies, it is not success in the next election that keeps Chinese leaders awake at night but anxieties about social unrest that could potentially bring down the communist regime.¶ In addition, </w:t>
      </w:r>
      <w:r w:rsidRPr="0024708D">
        <w:rPr>
          <w:rStyle w:val="StyleUnderline"/>
        </w:rPr>
        <w:t>China is located on a continent with many regional economic powerhouses</w:t>
      </w:r>
      <w:r w:rsidRPr="0024708D">
        <w:rPr>
          <w:sz w:val="12"/>
        </w:rPr>
        <w:t xml:space="preserve"> – India, Japan, Indonesia, Vietnam and South Korea. </w:t>
      </w:r>
      <w:r w:rsidRPr="0024708D">
        <w:rPr>
          <w:rStyle w:val="StyleUnderline"/>
        </w:rPr>
        <w:t>These countries</w:t>
      </w:r>
      <w:r w:rsidRPr="0024708D">
        <w:rPr>
          <w:sz w:val="12"/>
        </w:rPr>
        <w:t xml:space="preserve">, as Fareed </w:t>
      </w:r>
      <w:proofErr w:type="spellStart"/>
      <w:r w:rsidRPr="0024708D">
        <w:rPr>
          <w:sz w:val="12"/>
        </w:rPr>
        <w:t>Zakaria</w:t>
      </w:r>
      <w:proofErr w:type="spellEnd"/>
      <w:r w:rsidRPr="0024708D">
        <w:rPr>
          <w:sz w:val="12"/>
        </w:rPr>
        <w:t xml:space="preserve"> points out, </w:t>
      </w:r>
      <w:r w:rsidRPr="0024708D">
        <w:rPr>
          <w:rStyle w:val="StyleUnderline"/>
        </w:rPr>
        <w:t>harbor deep historical mistrust</w:t>
      </w:r>
      <w:r w:rsidRPr="0024708D">
        <w:rPr>
          <w:sz w:val="12"/>
        </w:rPr>
        <w:t xml:space="preserve"> and suspicion towards one another. As China attempts to become the dominant power, </w:t>
      </w:r>
      <w:r w:rsidRPr="0024708D">
        <w:rPr>
          <w:rStyle w:val="Emphasis"/>
        </w:rPr>
        <w:t>these countries will unite in response to China’s growing influence in their backyards</w:t>
      </w:r>
      <w:r w:rsidRPr="0024708D">
        <w:rPr>
          <w:sz w:val="12"/>
        </w:rPr>
        <w:t xml:space="preserve">. As John </w:t>
      </w:r>
      <w:proofErr w:type="spellStart"/>
      <w:r w:rsidRPr="0024708D">
        <w:rPr>
          <w:sz w:val="12"/>
        </w:rPr>
        <w:t>Mearsheimer</w:t>
      </w:r>
      <w:proofErr w:type="spellEnd"/>
      <w:r w:rsidRPr="0024708D">
        <w:rPr>
          <w:sz w:val="12"/>
        </w:rPr>
        <w:t xml:space="preserve"> argues in the Tragedy of Great Power Politics, </w:t>
      </w:r>
      <w:r w:rsidRPr="0024708D">
        <w:rPr>
          <w:rStyle w:val="StyleUnderline"/>
        </w:rPr>
        <w:t>no country can assert the status of the great power in the world, unless it has dominated its own continent first</w:t>
      </w:r>
      <w:r w:rsidRPr="0024708D">
        <w:rPr>
          <w:sz w:val="12"/>
        </w:rPr>
        <w:t xml:space="preserve">.¶ </w:t>
      </w:r>
      <w:proofErr w:type="spellStart"/>
      <w:r w:rsidRPr="0024708D">
        <w:rPr>
          <w:sz w:val="12"/>
        </w:rPr>
        <w:t>Mearsheimer’s</w:t>
      </w:r>
      <w:proofErr w:type="spellEnd"/>
      <w:r w:rsidRPr="0024708D">
        <w:rPr>
          <w:sz w:val="12"/>
        </w:rPr>
        <w:t xml:space="preserve"> theory of international relations, termed “offensive realism,” is based on the inherent fears for survival that arise in the anarchic international system. “Survival is a state’s most important goal, because a state cannot pursue any other goals if it does not survive.” The basic structure of the international system forces states concerned about their security to compete with each other for power. The ultimate goal of every great power is to maximize its share of world power and eventually dominate the system. However, </w:t>
      </w:r>
      <w:proofErr w:type="spellStart"/>
      <w:r w:rsidRPr="0024708D">
        <w:rPr>
          <w:sz w:val="12"/>
        </w:rPr>
        <w:t>Mearsheimer</w:t>
      </w:r>
      <w:proofErr w:type="spellEnd"/>
      <w:r w:rsidRPr="0024708D">
        <w:rPr>
          <w:sz w:val="12"/>
        </w:rPr>
        <w:t xml:space="preserve"> writes, “Great powers behave aggressively not because they want to or because they possess some inner drive to dominate, but because they have to seek more power if they want to maximize their odds of survival.” It is only through expansion and accumulation of power that a great power can assure its survival.¶ Can China become the hegemon in its region in the face of these major problems? </w:t>
      </w:r>
      <w:r w:rsidRPr="0024708D">
        <w:rPr>
          <w:rStyle w:val="StyleUnderline"/>
        </w:rPr>
        <w:t xml:space="preserve">It will be </w:t>
      </w:r>
      <w:r w:rsidRPr="0024708D">
        <w:rPr>
          <w:rStyle w:val="Emphasis"/>
        </w:rPr>
        <w:t>very trying</w:t>
      </w:r>
      <w:r w:rsidRPr="0024708D">
        <w:rPr>
          <w:rStyle w:val="StyleUnderline"/>
        </w:rPr>
        <w:t xml:space="preserve"> for the Chinese government to sustain its economic growth and project its power in an effective way in its region. China is </w:t>
      </w:r>
      <w:r w:rsidRPr="0024708D">
        <w:rPr>
          <w:rStyle w:val="Emphasis"/>
        </w:rPr>
        <w:t>plagued with colossal problems ranging</w:t>
      </w:r>
      <w:r w:rsidRPr="0024708D">
        <w:rPr>
          <w:rStyle w:val="StyleUnderline"/>
        </w:rPr>
        <w:t xml:space="preserve"> from regional power play to a growing middle class who demand political participation. Tackling these issues will be a major challenge for the Chinese Communist Party and there is </w:t>
      </w:r>
      <w:r w:rsidRPr="0024708D">
        <w:rPr>
          <w:rStyle w:val="Emphasis"/>
        </w:rPr>
        <w:t>no reason to worry that China will dominate the world any time soon</w:t>
      </w:r>
      <w:r w:rsidRPr="0024708D">
        <w:rPr>
          <w:sz w:val="12"/>
        </w:rPr>
        <w:t xml:space="preserve">. For upon closer examination </w:t>
      </w:r>
      <w:r w:rsidRPr="0024708D">
        <w:rPr>
          <w:rStyle w:val="StyleUnderline"/>
        </w:rPr>
        <w:t xml:space="preserve">the prospects of the Middle Kingdom achieving global hegemony </w:t>
      </w:r>
      <w:r w:rsidRPr="0024708D">
        <w:rPr>
          <w:rStyle w:val="Emphasis"/>
        </w:rPr>
        <w:t>are not as high</w:t>
      </w:r>
      <w:r w:rsidRPr="0024708D">
        <w:rPr>
          <w:rStyle w:val="StyleUnderline"/>
        </w:rPr>
        <w:t xml:space="preserve"> as it is thought</w:t>
      </w:r>
      <w:r w:rsidRPr="0024708D">
        <w:rPr>
          <w:sz w:val="12"/>
        </w:rPr>
        <w:t>.</w:t>
      </w:r>
    </w:p>
    <w:p w:rsidR="003D624E" w:rsidRPr="0024708D" w:rsidRDefault="003D624E" w:rsidP="003D624E">
      <w:pPr>
        <w:pStyle w:val="Heading4"/>
      </w:pPr>
      <w:r w:rsidRPr="0024708D">
        <w:t>Regional expansion is impossible and ambitions are narrow</w:t>
      </w:r>
    </w:p>
    <w:p w:rsidR="003D624E" w:rsidRPr="0024708D" w:rsidRDefault="003D624E" w:rsidP="003D624E">
      <w:r w:rsidRPr="0024708D">
        <w:rPr>
          <w:b/>
        </w:rPr>
        <w:t>Friedman and Logan 2012</w:t>
      </w:r>
      <w:r w:rsidRPr="0024708D">
        <w:t xml:space="preserve"> – PhD Candidate in Political Science at MIT, research fellow in defense and homeland security studies at Cato, **director of foreign policy studies at the Cato Institute (Spring, Benjamin and Justin, Published for the Foreign Policy Research Institute, “Why the U.S. Military Budget is ‘Foolish and Sustainable’”, http://www.cato.org/sites/cato.org/files/articles/logan-friendman-obis-spring-2012.pdf)</w:t>
      </w:r>
    </w:p>
    <w:p w:rsidR="003D624E" w:rsidRPr="0024708D" w:rsidRDefault="003D624E" w:rsidP="003D624E">
      <w:pPr>
        <w:tabs>
          <w:tab w:val="left" w:pos="951"/>
        </w:tabs>
      </w:pPr>
      <w:r w:rsidRPr="0024708D">
        <w:tab/>
      </w:r>
    </w:p>
    <w:p w:rsidR="003D624E" w:rsidRPr="0024708D" w:rsidRDefault="003D624E" w:rsidP="003D624E">
      <w:pPr>
        <w:rPr>
          <w:sz w:val="16"/>
        </w:rPr>
      </w:pPr>
      <w:r w:rsidRPr="0024708D">
        <w:rPr>
          <w:rStyle w:val="StyleUnderline"/>
        </w:rPr>
        <w:t>Geography and economics suggest</w:t>
      </w:r>
      <w:r w:rsidRPr="0024708D">
        <w:rPr>
          <w:sz w:val="16"/>
        </w:rPr>
        <w:t xml:space="preserve"> that the states of </w:t>
      </w:r>
      <w:r w:rsidRPr="0024708D">
        <w:rPr>
          <w:rStyle w:val="StyleUnderline"/>
        </w:rPr>
        <w:t>the region will</w:t>
      </w:r>
      <w:r w:rsidRPr="0024708D">
        <w:rPr>
          <w:sz w:val="12"/>
        </w:rPr>
        <w:t>¶</w:t>
      </w:r>
      <w:r w:rsidRPr="0024708D">
        <w:rPr>
          <w:sz w:val="16"/>
        </w:rPr>
        <w:t xml:space="preserve"> </w:t>
      </w:r>
      <w:r w:rsidRPr="0024708D">
        <w:rPr>
          <w:rStyle w:val="StyleUnderline"/>
        </w:rPr>
        <w:t>successfully balance Chinese power—even if</w:t>
      </w:r>
      <w:r w:rsidRPr="0024708D">
        <w:rPr>
          <w:sz w:val="16"/>
        </w:rPr>
        <w:t xml:space="preserve"> we assume that China’s economic</w:t>
      </w:r>
      <w:r w:rsidRPr="0024708D">
        <w:rPr>
          <w:sz w:val="12"/>
        </w:rPr>
        <w:t>¶</w:t>
      </w:r>
      <w:r w:rsidRPr="0024708D">
        <w:rPr>
          <w:sz w:val="16"/>
        </w:rPr>
        <w:t xml:space="preserve"> </w:t>
      </w:r>
      <w:r w:rsidRPr="0024708D">
        <w:rPr>
          <w:rStyle w:val="StyleUnderline"/>
        </w:rPr>
        <w:t>growth allows it to</w:t>
      </w:r>
      <w:r w:rsidRPr="0024708D">
        <w:rPr>
          <w:sz w:val="16"/>
        </w:rPr>
        <w:t xml:space="preserve"> continue to </w:t>
      </w:r>
      <w:r w:rsidRPr="0024708D">
        <w:rPr>
          <w:rStyle w:val="StyleUnderline"/>
        </w:rPr>
        <w:t>increase military spending</w:t>
      </w:r>
      <w:r w:rsidRPr="0024708D">
        <w:rPr>
          <w:sz w:val="16"/>
        </w:rPr>
        <w:t xml:space="preserve">.7 </w:t>
      </w:r>
      <w:r w:rsidRPr="0024708D">
        <w:rPr>
          <w:rStyle w:val="StyleUnderline"/>
        </w:rPr>
        <w:t>Bodies of</w:t>
      </w:r>
      <w:r w:rsidRPr="0024708D">
        <w:rPr>
          <w:sz w:val="12"/>
        </w:rPr>
        <w:t>¶</w:t>
      </w:r>
      <w:r w:rsidRPr="0024708D">
        <w:rPr>
          <w:sz w:val="16"/>
        </w:rPr>
        <w:t xml:space="preserve"> </w:t>
      </w:r>
      <w:r w:rsidRPr="0024708D">
        <w:rPr>
          <w:rStyle w:val="StyleUnderline"/>
        </w:rPr>
        <w:t>water are natural defenses</w:t>
      </w:r>
      <w:r w:rsidRPr="0024708D">
        <w:rPr>
          <w:sz w:val="16"/>
        </w:rPr>
        <w:t xml:space="preserve"> against offensive military operations. </w:t>
      </w:r>
      <w:r w:rsidRPr="0024708D">
        <w:rPr>
          <w:rStyle w:val="StyleUnderline"/>
        </w:rPr>
        <w:t>They allow</w:t>
      </w:r>
      <w:r w:rsidRPr="0024708D">
        <w:rPr>
          <w:sz w:val="12"/>
        </w:rPr>
        <w:t>¶</w:t>
      </w:r>
      <w:r w:rsidRPr="0024708D">
        <w:rPr>
          <w:sz w:val="16"/>
        </w:rPr>
        <w:t xml:space="preserve"> weaker states to achieve </w:t>
      </w:r>
      <w:r w:rsidRPr="0024708D">
        <w:rPr>
          <w:rStyle w:val="StyleUnderline"/>
        </w:rPr>
        <w:t>security at relatively low cost by investing in</w:t>
      </w:r>
      <w:r w:rsidRPr="0024708D">
        <w:rPr>
          <w:sz w:val="16"/>
        </w:rPr>
        <w:t xml:space="preserve"> naval</w:t>
      </w:r>
      <w:r w:rsidRPr="0024708D">
        <w:rPr>
          <w:sz w:val="12"/>
        </w:rPr>
        <w:t>¶</w:t>
      </w:r>
      <w:r w:rsidRPr="0024708D">
        <w:rPr>
          <w:sz w:val="16"/>
        </w:rPr>
        <w:t xml:space="preserve"> forces and </w:t>
      </w:r>
      <w:r w:rsidRPr="0024708D">
        <w:rPr>
          <w:rStyle w:val="StyleUnderline"/>
        </w:rPr>
        <w:t>coastal defenses. That</w:t>
      </w:r>
      <w:r w:rsidRPr="0024708D">
        <w:rPr>
          <w:sz w:val="16"/>
        </w:rPr>
        <w:t xml:space="preserve"> defensive advantage </w:t>
      </w:r>
      <w:r w:rsidRPr="0024708D">
        <w:rPr>
          <w:rStyle w:val="StyleUnderline"/>
        </w:rPr>
        <w:t>makes balances of</w:t>
      </w:r>
      <w:r w:rsidRPr="0024708D">
        <w:rPr>
          <w:sz w:val="12"/>
        </w:rPr>
        <w:t>¶</w:t>
      </w:r>
      <w:r w:rsidRPr="0024708D">
        <w:rPr>
          <w:sz w:val="16"/>
        </w:rPr>
        <w:t xml:space="preserve"> </w:t>
      </w:r>
      <w:r w:rsidRPr="0024708D">
        <w:rPr>
          <w:rStyle w:val="StyleUnderline"/>
        </w:rPr>
        <w:t>power</w:t>
      </w:r>
      <w:r w:rsidRPr="0024708D">
        <w:rPr>
          <w:sz w:val="16"/>
        </w:rPr>
        <w:t xml:space="preserve"> more </w:t>
      </w:r>
      <w:r w:rsidRPr="0024708D">
        <w:rPr>
          <w:rStyle w:val="StyleUnderline"/>
        </w:rPr>
        <w:t>stable. Not only are</w:t>
      </w:r>
      <w:r w:rsidRPr="0024708D">
        <w:rPr>
          <w:sz w:val="16"/>
        </w:rPr>
        <w:t xml:space="preserve"> several of </w:t>
      </w:r>
      <w:r w:rsidRPr="0024708D">
        <w:rPr>
          <w:rStyle w:val="StyleUnderline"/>
        </w:rPr>
        <w:t>China’s</w:t>
      </w:r>
      <w:r w:rsidRPr="0024708D">
        <w:rPr>
          <w:sz w:val="16"/>
        </w:rPr>
        <w:t xml:space="preserve"> Asian </w:t>
      </w:r>
      <w:r w:rsidRPr="0024708D">
        <w:rPr>
          <w:rStyle w:val="StyleUnderline"/>
        </w:rPr>
        <w:t>rivals islands, but</w:t>
      </w:r>
      <w:r w:rsidRPr="0024708D">
        <w:rPr>
          <w:sz w:val="12"/>
        </w:rPr>
        <w:t>¶</w:t>
      </w:r>
      <w:r w:rsidRPr="0024708D">
        <w:rPr>
          <w:sz w:val="16"/>
        </w:rPr>
        <w:t xml:space="preserve"> </w:t>
      </w:r>
      <w:r w:rsidRPr="0024708D">
        <w:rPr>
          <w:rStyle w:val="StyleUnderline"/>
        </w:rPr>
        <w:t>those states have the wealth to</w:t>
      </w:r>
      <w:r w:rsidRPr="0024708D">
        <w:rPr>
          <w:sz w:val="16"/>
        </w:rPr>
        <w:t xml:space="preserve"> </w:t>
      </w:r>
      <w:r w:rsidRPr="0024708D">
        <w:rPr>
          <w:rStyle w:val="StyleUnderline"/>
        </w:rPr>
        <w:t>make Chinese landings</w:t>
      </w:r>
      <w:r w:rsidRPr="0024708D">
        <w:rPr>
          <w:sz w:val="16"/>
        </w:rPr>
        <w:t xml:space="preserve"> on their coast </w:t>
      </w:r>
      <w:r w:rsidRPr="0024708D">
        <w:rPr>
          <w:rStyle w:val="StyleUnderline"/>
        </w:rPr>
        <w:t>prohibitively</w:t>
      </w:r>
      <w:r w:rsidRPr="0024708D">
        <w:rPr>
          <w:sz w:val="12"/>
        </w:rPr>
        <w:t>¶</w:t>
      </w:r>
      <w:r w:rsidRPr="0024708D">
        <w:rPr>
          <w:sz w:val="16"/>
        </w:rPr>
        <w:t xml:space="preserve"> </w:t>
      </w:r>
      <w:r w:rsidRPr="0024708D">
        <w:rPr>
          <w:rStyle w:val="StyleUnderline"/>
        </w:rPr>
        <w:t>expensive</w:t>
      </w:r>
      <w:r w:rsidRPr="0024708D">
        <w:rPr>
          <w:sz w:val="16"/>
        </w:rPr>
        <w:t>. India’s mountainous northern border creates similar</w:t>
      </w:r>
      <w:r w:rsidRPr="0024708D">
        <w:rPr>
          <w:sz w:val="12"/>
        </w:rPr>
        <w:t>¶</w:t>
      </w:r>
      <w:r w:rsidRPr="0024708D">
        <w:rPr>
          <w:sz w:val="16"/>
        </w:rPr>
        <w:t xml:space="preserve"> dynamics.</w:t>
      </w:r>
    </w:p>
    <w:p w:rsidR="003D624E" w:rsidRPr="0024708D" w:rsidRDefault="003D624E" w:rsidP="003D624E">
      <w:pPr>
        <w:rPr>
          <w:sz w:val="16"/>
        </w:rPr>
      </w:pPr>
      <w:r w:rsidRPr="0024708D">
        <w:rPr>
          <w:sz w:val="16"/>
        </w:rPr>
        <w:t xml:space="preserve">The prospects of Asian states successfully </w:t>
      </w:r>
      <w:r w:rsidRPr="0024708D">
        <w:rPr>
          <w:rStyle w:val="StyleUnderline"/>
        </w:rPr>
        <w:t>deterring</w:t>
      </w:r>
      <w:r w:rsidRPr="0024708D">
        <w:rPr>
          <w:sz w:val="16"/>
        </w:rPr>
        <w:t xml:space="preserve"> future </w:t>
      </w:r>
      <w:r w:rsidRPr="0024708D">
        <w:rPr>
          <w:rStyle w:val="StyleUnderline"/>
        </w:rPr>
        <w:t>Chinese</w:t>
      </w:r>
      <w:r w:rsidRPr="0024708D">
        <w:rPr>
          <w:sz w:val="12"/>
        </w:rPr>
        <w:t>¶</w:t>
      </w:r>
      <w:r w:rsidRPr="0024708D">
        <w:rPr>
          <w:sz w:val="16"/>
        </w:rPr>
        <w:t xml:space="preserve"> </w:t>
      </w:r>
      <w:r w:rsidRPr="0024708D">
        <w:rPr>
          <w:rStyle w:val="StyleUnderline"/>
        </w:rPr>
        <w:t>aggression will get even better</w:t>
      </w:r>
      <w:r w:rsidRPr="0024708D">
        <w:rPr>
          <w:sz w:val="16"/>
        </w:rPr>
        <w:t xml:space="preserve"> if, as seems likely, threats of aggression provoke</w:t>
      </w:r>
      <w:r w:rsidRPr="0024708D">
        <w:rPr>
          <w:sz w:val="12"/>
        </w:rPr>
        <w:t>¶</w:t>
      </w:r>
      <w:r w:rsidRPr="0024708D">
        <w:rPr>
          <w:sz w:val="16"/>
        </w:rPr>
        <w:t xml:space="preserve"> more formal security alliances. Some of that is already occurring. </w:t>
      </w:r>
      <w:r w:rsidRPr="0024708D">
        <w:rPr>
          <w:rStyle w:val="StyleUnderline"/>
        </w:rPr>
        <w:t>Note for</w:t>
      </w:r>
      <w:r w:rsidRPr="0024708D">
        <w:rPr>
          <w:sz w:val="12"/>
        </w:rPr>
        <w:t>¶</w:t>
      </w:r>
      <w:r w:rsidRPr="0024708D">
        <w:rPr>
          <w:sz w:val="16"/>
        </w:rPr>
        <w:t xml:space="preserve"> </w:t>
      </w:r>
      <w:r w:rsidRPr="0024708D">
        <w:rPr>
          <w:rStyle w:val="StyleUnderline"/>
        </w:rPr>
        <w:t>example, the</w:t>
      </w:r>
      <w:r w:rsidRPr="0024708D">
        <w:rPr>
          <w:sz w:val="16"/>
        </w:rPr>
        <w:t xml:space="preserve"> recent joint statement issued by the </w:t>
      </w:r>
      <w:r w:rsidRPr="0024708D">
        <w:rPr>
          <w:rStyle w:val="StyleUnderline"/>
        </w:rPr>
        <w:t>Philippines and Japan</w:t>
      </w:r>
      <w:r w:rsidRPr="0024708D">
        <w:rPr>
          <w:sz w:val="12"/>
        </w:rPr>
        <w:t>¶</w:t>
      </w:r>
      <w:r w:rsidRPr="0024708D">
        <w:rPr>
          <w:sz w:val="16"/>
        </w:rPr>
        <w:t xml:space="preserve"> </w:t>
      </w:r>
      <w:r w:rsidRPr="0024708D">
        <w:rPr>
          <w:rStyle w:val="StyleUnderline"/>
        </w:rPr>
        <w:t>marking a new ‘‘strategic partnership’’</w:t>
      </w:r>
      <w:r w:rsidRPr="0024708D">
        <w:rPr>
          <w:sz w:val="16"/>
        </w:rPr>
        <w:t xml:space="preserve"> and expressing ‘‘common strategic</w:t>
      </w:r>
      <w:r w:rsidRPr="0024708D">
        <w:rPr>
          <w:sz w:val="12"/>
        </w:rPr>
        <w:t>¶</w:t>
      </w:r>
      <w:r w:rsidRPr="0024708D">
        <w:rPr>
          <w:sz w:val="16"/>
        </w:rPr>
        <w:t xml:space="preserve"> interests’’ such as ‘‘</w:t>
      </w:r>
      <w:r w:rsidRPr="0024708D">
        <w:rPr>
          <w:rStyle w:val="StyleUnderline"/>
        </w:rPr>
        <w:t>ensuring the safety of sea lines of communication</w:t>
      </w:r>
      <w:r w:rsidRPr="0024708D">
        <w:rPr>
          <w:sz w:val="16"/>
        </w:rPr>
        <w:t>.’’8 This</w:t>
      </w:r>
      <w:r w:rsidRPr="0024708D">
        <w:rPr>
          <w:sz w:val="12"/>
        </w:rPr>
        <w:t>¶</w:t>
      </w:r>
      <w:r w:rsidRPr="0024708D">
        <w:rPr>
          <w:sz w:val="16"/>
        </w:rPr>
        <w:t xml:space="preserve"> sort of multilateral cooperation would likely deepen with a more distant</w:t>
      </w:r>
      <w:r w:rsidRPr="0024708D">
        <w:rPr>
          <w:sz w:val="12"/>
        </w:rPr>
        <w:t>¶</w:t>
      </w:r>
      <w:r w:rsidRPr="0024708D">
        <w:rPr>
          <w:sz w:val="16"/>
        </w:rPr>
        <w:t xml:space="preserve"> U.S. role. Alliances containing disproportionately large states historically</w:t>
      </w:r>
      <w:r w:rsidRPr="0024708D">
        <w:rPr>
          <w:sz w:val="12"/>
        </w:rPr>
        <w:t>¶</w:t>
      </w:r>
      <w:r w:rsidRPr="0024708D">
        <w:rPr>
          <w:sz w:val="16"/>
        </w:rPr>
        <w:t xml:space="preserve"> produce free-riding; weaker alliance partners lose incentive to shore up their</w:t>
      </w:r>
      <w:r w:rsidRPr="0024708D">
        <w:rPr>
          <w:sz w:val="12"/>
        </w:rPr>
        <w:t>¶</w:t>
      </w:r>
      <w:r w:rsidRPr="0024708D">
        <w:rPr>
          <w:sz w:val="16"/>
        </w:rPr>
        <w:t xml:space="preserve"> own defenses.9</w:t>
      </w:r>
    </w:p>
    <w:p w:rsidR="003D624E" w:rsidRPr="0024708D" w:rsidRDefault="003D624E" w:rsidP="003D624E">
      <w:pPr>
        <w:rPr>
          <w:sz w:val="16"/>
        </w:rPr>
      </w:pPr>
      <w:r w:rsidRPr="0024708D">
        <w:rPr>
          <w:rStyle w:val="StyleUnderline"/>
        </w:rPr>
        <w:t>Even if</w:t>
      </w:r>
      <w:r w:rsidRPr="0024708D">
        <w:rPr>
          <w:sz w:val="16"/>
        </w:rPr>
        <w:t xml:space="preserve"> one assumes that other </w:t>
      </w:r>
      <w:r w:rsidRPr="0024708D">
        <w:rPr>
          <w:rStyle w:val="StyleUnderline"/>
        </w:rPr>
        <w:t>states</w:t>
      </w:r>
      <w:r w:rsidRPr="0024708D">
        <w:rPr>
          <w:sz w:val="16"/>
        </w:rPr>
        <w:t xml:space="preserve"> in the region would </w:t>
      </w:r>
      <w:r w:rsidRPr="0024708D">
        <w:rPr>
          <w:rStyle w:val="StyleUnderline"/>
        </w:rPr>
        <w:t>fail to balance</w:t>
      </w:r>
      <w:r w:rsidRPr="0024708D">
        <w:rPr>
          <w:sz w:val="12"/>
        </w:rPr>
        <w:t>¶</w:t>
      </w:r>
      <w:r w:rsidRPr="0024708D">
        <w:rPr>
          <w:sz w:val="16"/>
        </w:rPr>
        <w:t xml:space="preserve"> </w:t>
      </w:r>
      <w:r w:rsidRPr="0024708D">
        <w:rPr>
          <w:rStyle w:val="StyleUnderline"/>
        </w:rPr>
        <w:t>China</w:t>
      </w:r>
      <w:r w:rsidRPr="0024708D">
        <w:rPr>
          <w:sz w:val="16"/>
        </w:rPr>
        <w:t xml:space="preserve">, it is unclear exactly how U.S. citizens would suffer. China’s </w:t>
      </w:r>
      <w:r w:rsidRPr="0024708D">
        <w:rPr>
          <w:rStyle w:val="StyleUnderline"/>
        </w:rPr>
        <w:t>territorial</w:t>
      </w:r>
      <w:r w:rsidRPr="0024708D">
        <w:rPr>
          <w:sz w:val="12"/>
        </w:rPr>
        <w:t>¶</w:t>
      </w:r>
      <w:r w:rsidRPr="0024708D">
        <w:rPr>
          <w:sz w:val="16"/>
        </w:rPr>
        <w:t xml:space="preserve"> </w:t>
      </w:r>
      <w:r w:rsidRPr="0024708D">
        <w:rPr>
          <w:rStyle w:val="StyleUnderline"/>
        </w:rPr>
        <w:t>ambitions</w:t>
      </w:r>
      <w:r w:rsidRPr="0024708D">
        <w:rPr>
          <w:sz w:val="16"/>
        </w:rPr>
        <w:t xml:space="preserve"> might grow but </w:t>
      </w:r>
      <w:r w:rsidRPr="0024708D">
        <w:rPr>
          <w:rStyle w:val="StyleUnderline"/>
        </w:rPr>
        <w:t>are unlikely to span the Pacific. Nor would</w:t>
      </w:r>
      <w:r w:rsidRPr="0024708D">
        <w:rPr>
          <w:sz w:val="12"/>
        </w:rPr>
        <w:t>¶</w:t>
      </w:r>
      <w:r w:rsidRPr="0024708D">
        <w:rPr>
          <w:sz w:val="16"/>
        </w:rPr>
        <w:t xml:space="preserve"> </w:t>
      </w:r>
      <w:r w:rsidRPr="0024708D">
        <w:rPr>
          <w:rStyle w:val="StyleUnderline"/>
        </w:rPr>
        <w:t>absorbing</w:t>
      </w:r>
      <w:r w:rsidRPr="0024708D">
        <w:rPr>
          <w:sz w:val="16"/>
        </w:rPr>
        <w:t xml:space="preserve"> a few </w:t>
      </w:r>
      <w:r w:rsidRPr="0024708D">
        <w:rPr>
          <w:rStyle w:val="StyleUnderline"/>
        </w:rPr>
        <w:t>small export-oriented states slacken China’s hunger for</w:t>
      </w:r>
      <w:r w:rsidRPr="0024708D">
        <w:rPr>
          <w:sz w:val="16"/>
        </w:rPr>
        <w:t xml:space="preserve"> the</w:t>
      </w:r>
      <w:r w:rsidRPr="0024708D">
        <w:rPr>
          <w:sz w:val="12"/>
        </w:rPr>
        <w:t>¶</w:t>
      </w:r>
      <w:r w:rsidRPr="0024708D">
        <w:rPr>
          <w:sz w:val="16"/>
        </w:rPr>
        <w:t xml:space="preserve"> </w:t>
      </w:r>
      <w:r w:rsidRPr="0024708D">
        <w:rPr>
          <w:rStyle w:val="StyleUnderline"/>
        </w:rPr>
        <w:t>dollars</w:t>
      </w:r>
      <w:r w:rsidRPr="0024708D">
        <w:rPr>
          <w:sz w:val="16"/>
        </w:rPr>
        <w:t xml:space="preserve"> of American consumers.</w:t>
      </w:r>
    </w:p>
    <w:p w:rsidR="003D624E" w:rsidRPr="0024708D" w:rsidRDefault="003D624E" w:rsidP="003D624E">
      <w:pPr>
        <w:pStyle w:val="Heading4"/>
      </w:pPr>
      <w:r w:rsidRPr="0024708D">
        <w:t xml:space="preserve">China can’t grow fast </w:t>
      </w:r>
      <w:proofErr w:type="spellStart"/>
      <w:r w:rsidRPr="0024708D">
        <w:t>eough</w:t>
      </w:r>
      <w:proofErr w:type="spellEnd"/>
      <w:r w:rsidRPr="0024708D">
        <w:t xml:space="preserve"> to challenge the US</w:t>
      </w:r>
    </w:p>
    <w:p w:rsidR="003D624E" w:rsidRPr="0024708D" w:rsidRDefault="003D624E" w:rsidP="003D624E">
      <w:proofErr w:type="spellStart"/>
      <w:r w:rsidRPr="0024708D">
        <w:rPr>
          <w:b/>
        </w:rPr>
        <w:t>Etzioni</w:t>
      </w:r>
      <w:proofErr w:type="spellEnd"/>
      <w:r w:rsidRPr="0024708D">
        <w:rPr>
          <w:b/>
        </w:rPr>
        <w:t xml:space="preserve"> 12</w:t>
      </w:r>
      <w:r w:rsidRPr="0024708D">
        <w:t xml:space="preserve"> – professor of international affairs at The George Washington University (</w:t>
      </w:r>
      <w:proofErr w:type="spellStart"/>
      <w:r w:rsidRPr="0024708D">
        <w:t>Amitai</w:t>
      </w:r>
      <w:proofErr w:type="spellEnd"/>
      <w:r w:rsidRPr="0024708D">
        <w:t xml:space="preserve">, July 25, “Thee End of China's Rise” </w:t>
      </w:r>
      <w:hyperlink r:id="rId44" w:history="1">
        <w:r w:rsidRPr="0024708D">
          <w:rPr>
            <w:rStyle w:val="Hyperlink"/>
          </w:rPr>
          <w:t>http://nationalinterest.org/commentary/the-end-chinas-rise-7220</w:t>
        </w:r>
      </w:hyperlink>
      <w:r w:rsidRPr="0024708D">
        <w:t xml:space="preserve">) </w:t>
      </w:r>
      <w:proofErr w:type="spellStart"/>
      <w:r w:rsidRPr="0024708D">
        <w:t>Jacome</w:t>
      </w:r>
      <w:proofErr w:type="spellEnd"/>
      <w:r w:rsidRPr="0024708D">
        <w:t xml:space="preserve"> </w:t>
      </w:r>
    </w:p>
    <w:p w:rsidR="003D624E" w:rsidRPr="0024708D" w:rsidRDefault="003D624E" w:rsidP="003D624E"/>
    <w:p w:rsidR="003D624E" w:rsidRPr="0024708D" w:rsidRDefault="003D624E" w:rsidP="003D624E">
      <w:pPr>
        <w:rPr>
          <w:rStyle w:val="StyleUnderline"/>
          <w:b/>
        </w:rPr>
      </w:pPr>
      <w:r w:rsidRPr="0024708D">
        <w:rPr>
          <w:sz w:val="14"/>
        </w:rPr>
        <w:t xml:space="preserve">Just as most everybody has come to agree that </w:t>
      </w:r>
      <w:r w:rsidRPr="0024708D">
        <w:rPr>
          <w:rStyle w:val="StyleUnderline"/>
        </w:rPr>
        <w:t>China</w:t>
      </w:r>
      <w:r w:rsidRPr="0024708D">
        <w:rPr>
          <w:sz w:val="14"/>
        </w:rPr>
        <w:t xml:space="preserve"> is </w:t>
      </w:r>
      <w:r w:rsidRPr="0024708D">
        <w:rPr>
          <w:rStyle w:val="StyleUnderline"/>
        </w:rPr>
        <w:t>the</w:t>
      </w:r>
      <w:r w:rsidRPr="0024708D">
        <w:rPr>
          <w:sz w:val="14"/>
        </w:rPr>
        <w:t xml:space="preserve"> rising global power—with an economy that shortly will supersede that of the United States, a model of state capitalism preferred by many Third World nations over democratic capitalism, colonization of parts of Africa and Latin America and increasing influence among its neighbors—the world’s largest emerging power </w:t>
      </w:r>
      <w:r w:rsidRPr="0024708D">
        <w:rPr>
          <w:rStyle w:val="Emphasis"/>
        </w:rPr>
        <w:t>is already plateauing</w:t>
      </w:r>
      <w:r w:rsidRPr="0024708D">
        <w:rPr>
          <w:sz w:val="14"/>
        </w:rPr>
        <w:t xml:space="preserve">. While China weathered the financial crisis that has bedeviled the West since 2008, </w:t>
      </w:r>
      <w:r w:rsidRPr="0024708D">
        <w:rPr>
          <w:rStyle w:val="StyleUnderline"/>
        </w:rPr>
        <w:t>it faces serious challenges</w:t>
      </w:r>
      <w:r w:rsidRPr="0024708D">
        <w:rPr>
          <w:sz w:val="14"/>
        </w:rPr>
        <w:t xml:space="preserve"> of its own. If major trends continue to unfold, </w:t>
      </w:r>
      <w:r w:rsidRPr="0024708D">
        <w:rPr>
          <w:rStyle w:val="StyleUnderline"/>
        </w:rPr>
        <w:t>those who wrote that we are about to enter a Chinese century will soon discover that it ended before it started.</w:t>
      </w:r>
    </w:p>
    <w:p w:rsidR="003D624E" w:rsidRPr="0024708D" w:rsidRDefault="003D624E" w:rsidP="003D624E">
      <w:pPr>
        <w:rPr>
          <w:rStyle w:val="StyleUnderline"/>
        </w:rPr>
      </w:pPr>
      <w:r w:rsidRPr="0024708D">
        <w:rPr>
          <w:sz w:val="16"/>
        </w:rPr>
        <w:t xml:space="preserve">China’s exceptionally high economic growth rate is what first called attention to its rising power. Strong economies can play a key role in the global marketplace and pay for major military buildups. However, </w:t>
      </w:r>
      <w:r w:rsidRPr="0024708D">
        <w:rPr>
          <w:rStyle w:val="StyleUnderline"/>
        </w:rPr>
        <w:t>China’s growth rate has slowed</w:t>
      </w:r>
      <w:r w:rsidRPr="0024708D">
        <w:rPr>
          <w:sz w:val="16"/>
        </w:rPr>
        <w:t xml:space="preserve"> from 10.4 percent in 2010 to 7.5 percent in 2012. </w:t>
      </w:r>
      <w:r w:rsidRPr="0024708D">
        <w:rPr>
          <w:rStyle w:val="StyleUnderline"/>
        </w:rPr>
        <w:t>The rate</w:t>
      </w:r>
      <w:r w:rsidRPr="0024708D">
        <w:rPr>
          <w:sz w:val="16"/>
        </w:rPr>
        <w:t xml:space="preserve">, which economists predict </w:t>
      </w:r>
      <w:r w:rsidRPr="0024708D">
        <w:rPr>
          <w:rStyle w:val="StyleUnderline"/>
        </w:rPr>
        <w:t>will only decline further</w:t>
      </w:r>
      <w:r w:rsidRPr="0024708D">
        <w:rPr>
          <w:sz w:val="16"/>
        </w:rPr>
        <w:t xml:space="preserve">, may already be lower. </w:t>
      </w:r>
      <w:r w:rsidRPr="0024708D">
        <w:rPr>
          <w:rStyle w:val="StyleUnderline"/>
        </w:rPr>
        <w:t>The figures used by the media are based on Chinese data, the veracity of which many question.</w:t>
      </w:r>
    </w:p>
    <w:p w:rsidR="003D624E" w:rsidRPr="0024708D" w:rsidRDefault="003D624E" w:rsidP="003D624E">
      <w:pPr>
        <w:rPr>
          <w:sz w:val="16"/>
        </w:rPr>
      </w:pPr>
      <w:r w:rsidRPr="0024708D">
        <w:rPr>
          <w:sz w:val="16"/>
        </w:rPr>
        <w:t xml:space="preserve">Furthermore, according to The Economist, </w:t>
      </w:r>
      <w:r w:rsidRPr="0024708D">
        <w:rPr>
          <w:rStyle w:val="StyleUnderline"/>
        </w:rPr>
        <w:t>the closer a developing nation comes to catching up with developed economies, the harder it is to sustain growth rates because it is increasingly forced to innovate</w:t>
      </w:r>
      <w:r w:rsidRPr="0024708D">
        <w:rPr>
          <w:sz w:val="16"/>
        </w:rPr>
        <w:t xml:space="preserve"> for itself. Among emerging-markets economists, the question is not whether China’s growth will slow but whether China will experience a soft or a hard landing.</w:t>
      </w:r>
    </w:p>
    <w:p w:rsidR="003D624E" w:rsidRPr="0024708D" w:rsidRDefault="003D624E" w:rsidP="003D624E">
      <w:pPr>
        <w:rPr>
          <w:rStyle w:val="StyleUnderline"/>
        </w:rPr>
      </w:pPr>
      <w:r w:rsidRPr="0024708D">
        <w:rPr>
          <w:rStyle w:val="StyleUnderline"/>
        </w:rPr>
        <w:t>A slowing economy is challenging</w:t>
      </w:r>
      <w:r w:rsidRPr="0024708D">
        <w:rPr>
          <w:sz w:val="16"/>
        </w:rPr>
        <w:t xml:space="preserve"> for all governments but </w:t>
      </w:r>
      <w:r w:rsidRPr="0024708D">
        <w:rPr>
          <w:rStyle w:val="StyleUnderline"/>
        </w:rPr>
        <w:t>especially</w:t>
      </w:r>
      <w:r w:rsidRPr="0024708D">
        <w:rPr>
          <w:sz w:val="16"/>
        </w:rPr>
        <w:t xml:space="preserve"> so </w:t>
      </w:r>
      <w:r w:rsidRPr="0024708D">
        <w:rPr>
          <w:rStyle w:val="StyleUnderline"/>
        </w:rPr>
        <w:t>for the Chinese</w:t>
      </w:r>
      <w:r w:rsidRPr="0024708D">
        <w:rPr>
          <w:sz w:val="16"/>
        </w:rPr>
        <w:t xml:space="preserve">: </w:t>
      </w:r>
      <w:r w:rsidRPr="0024708D">
        <w:rPr>
          <w:rStyle w:val="StyleUnderline"/>
        </w:rPr>
        <w:t>the legitimacy of their regime is</w:t>
      </w:r>
      <w:r w:rsidRPr="0024708D">
        <w:rPr>
          <w:sz w:val="16"/>
        </w:rPr>
        <w:t xml:space="preserve"> not </w:t>
      </w:r>
      <w:r w:rsidRPr="0024708D">
        <w:rPr>
          <w:rStyle w:val="StyleUnderline"/>
        </w:rPr>
        <w:t>based</w:t>
      </w:r>
      <w:r w:rsidRPr="0024708D">
        <w:rPr>
          <w:sz w:val="16"/>
        </w:rPr>
        <w:t xml:space="preserve"> on democratic choice by the people but </w:t>
      </w:r>
      <w:r w:rsidRPr="0024708D">
        <w:rPr>
          <w:rStyle w:val="StyleUnderline"/>
        </w:rPr>
        <w:t>on its ability to provide a high and rising standard of living. The recent</w:t>
      </w:r>
      <w:r w:rsidRPr="0024708D">
        <w:rPr>
          <w:sz w:val="16"/>
        </w:rPr>
        <w:t xml:space="preserve"> strong </w:t>
      </w:r>
      <w:r w:rsidRPr="0024708D">
        <w:rPr>
          <w:rStyle w:val="StyleUnderline"/>
        </w:rPr>
        <w:t>growth generated high expectations</w:t>
      </w:r>
      <w:r w:rsidRPr="0024708D">
        <w:rPr>
          <w:sz w:val="16"/>
        </w:rPr>
        <w:t xml:space="preserve"> among the Chinese people, most of whom have not attained the kind of affluence found among those who made it, a group that is mainly located in the coastal cities. In contrast to populations where all are down and expect little, </w:t>
      </w:r>
      <w:r w:rsidRPr="0024708D">
        <w:rPr>
          <w:rStyle w:val="StyleUnderline"/>
        </w:rPr>
        <w:t>China’s disparities</w:t>
      </w:r>
      <w:r w:rsidRPr="0024708D">
        <w:rPr>
          <w:sz w:val="16"/>
        </w:rPr>
        <w:t xml:space="preserve"> and inability to meet expectations of future high growth </w:t>
      </w:r>
      <w:r w:rsidRPr="0024708D">
        <w:rPr>
          <w:rStyle w:val="StyleUnderline"/>
        </w:rPr>
        <w:t>are the</w:t>
      </w:r>
      <w:r w:rsidRPr="0024708D">
        <w:rPr>
          <w:sz w:val="16"/>
        </w:rPr>
        <w:t xml:space="preserve"> kind of </w:t>
      </w:r>
      <w:r w:rsidRPr="0024708D">
        <w:rPr>
          <w:rStyle w:val="StyleUnderline"/>
        </w:rPr>
        <w:t>developments that social scientists view as major factors in destabilizing regimes.</w:t>
      </w:r>
    </w:p>
    <w:p w:rsidR="003D624E" w:rsidRPr="0024708D" w:rsidRDefault="003D624E" w:rsidP="003D624E">
      <w:pPr>
        <w:rPr>
          <w:sz w:val="16"/>
        </w:rPr>
      </w:pPr>
      <w:r w:rsidRPr="0024708D">
        <w:rPr>
          <w:sz w:val="16"/>
        </w:rPr>
        <w:t xml:space="preserve">Moreover, China’s economic surge of the past several decades also has brought major environmental challenges. By the end of 2007, China was home to sixteen of the world’s twenty most polluted cities and was the highest carbon dioxide emitter in the world. Given </w:t>
      </w:r>
      <w:r w:rsidRPr="0024708D">
        <w:rPr>
          <w:rStyle w:val="StyleUnderline"/>
        </w:rPr>
        <w:t>China’s economic model, which is heavily dependent on resource extraction</w:t>
      </w:r>
      <w:r w:rsidRPr="0024708D">
        <w:rPr>
          <w:sz w:val="16"/>
        </w:rPr>
        <w:t xml:space="preserve">, environmental degradation </w:t>
      </w:r>
      <w:r w:rsidRPr="0024708D">
        <w:rPr>
          <w:rStyle w:val="StyleUnderline"/>
        </w:rPr>
        <w:t xml:space="preserve">imposes growing constraints on the nation’s growth. This </w:t>
      </w:r>
      <w:r w:rsidRPr="0024708D">
        <w:rPr>
          <w:sz w:val="16"/>
        </w:rPr>
        <w:t xml:space="preserve">problem </w:t>
      </w:r>
      <w:r w:rsidRPr="0024708D">
        <w:rPr>
          <w:rStyle w:val="StyleUnderline"/>
        </w:rPr>
        <w:t>is</w:t>
      </w:r>
      <w:r w:rsidRPr="0024708D">
        <w:rPr>
          <w:sz w:val="16"/>
        </w:rPr>
        <w:t xml:space="preserve"> further </w:t>
      </w:r>
      <w:r w:rsidRPr="0024708D">
        <w:rPr>
          <w:rStyle w:val="StyleUnderline"/>
        </w:rPr>
        <w:t>compounded by the sheer size of China’s population and the difficulty of providing for it.</w:t>
      </w:r>
      <w:r w:rsidRPr="0024708D">
        <w:rPr>
          <w:sz w:val="16"/>
        </w:rPr>
        <w:t xml:space="preserve"> For instance, </w:t>
      </w:r>
      <w:r w:rsidRPr="0024708D">
        <w:rPr>
          <w:rStyle w:val="StyleUnderline"/>
        </w:rPr>
        <w:t>there already is a serious water scarcity</w:t>
      </w:r>
      <w:r w:rsidRPr="0024708D">
        <w:rPr>
          <w:sz w:val="16"/>
        </w:rPr>
        <w:t xml:space="preserve">. At the same time, </w:t>
      </w:r>
      <w:r w:rsidRPr="0024708D">
        <w:rPr>
          <w:rStyle w:val="StyleUnderline"/>
        </w:rPr>
        <w:t>China is plagued by pervasive corruption</w:t>
      </w:r>
      <w:r w:rsidRPr="0024708D">
        <w:rPr>
          <w:sz w:val="16"/>
        </w:rPr>
        <w:t>, particularly at the local level. It ranked seventy-fifth on the 2011 Corruption Perceptions Index, far below nations such as Japan (fourteenth) and the United States (twenty-fourth).</w:t>
      </w:r>
    </w:p>
    <w:p w:rsidR="003D624E" w:rsidRPr="0024708D" w:rsidRDefault="003D624E" w:rsidP="003D624E">
      <w:pPr>
        <w:rPr>
          <w:rStyle w:val="StyleUnderline"/>
        </w:rPr>
      </w:pPr>
      <w:r w:rsidRPr="0024708D">
        <w:rPr>
          <w:rStyle w:val="StyleUnderline"/>
        </w:rPr>
        <w:t xml:space="preserve">China’s aging population also bodes poorly for its future. </w:t>
      </w:r>
      <w:r w:rsidRPr="0024708D">
        <w:rPr>
          <w:sz w:val="16"/>
        </w:rPr>
        <w:t xml:space="preserve">Feng Wang, director of the Brookings Tsinghua Center, argues that China’s economic boom owes much to the peculiarities of its demographics—characteristics that are fading. </w:t>
      </w:r>
      <w:r w:rsidRPr="0024708D">
        <w:rPr>
          <w:rStyle w:val="StyleUnderline"/>
        </w:rPr>
        <w:t>Because China still maintains its thirty-year-old one-child-per-family policy, the coming years will see a drastic decline in its young labor force and a sharp increase in the ranks of its senior citizens.</w:t>
      </w:r>
    </w:p>
    <w:p w:rsidR="003D624E" w:rsidRPr="0024708D" w:rsidRDefault="003D624E" w:rsidP="003D624E">
      <w:pPr>
        <w:rPr>
          <w:rStyle w:val="StyleUnderline"/>
        </w:rPr>
      </w:pPr>
      <w:r w:rsidRPr="0024708D">
        <w:rPr>
          <w:sz w:val="16"/>
        </w:rPr>
        <w:t>As to China’s colonizing the world, it faces rising pushback. African nations that have received billions of dollars in Chinese investment and aid complain that their Chinese benefactors often do not hire local workers; they are clannish and avoid contact with the locals; the natives they do hire endure poor working conditions and poor wages; and that the terms of trade are unfair. “</w:t>
      </w:r>
      <w:r w:rsidRPr="0024708D">
        <w:rPr>
          <w:rStyle w:val="StyleUnderline"/>
        </w:rPr>
        <w:t>Mercantilism” and “neocolonialism” are terms quickly applied to China.</w:t>
      </w:r>
    </w:p>
    <w:p w:rsidR="003D624E" w:rsidRPr="0024708D" w:rsidRDefault="003D624E" w:rsidP="003D624E">
      <w:pPr>
        <w:rPr>
          <w:sz w:val="16"/>
        </w:rPr>
      </w:pPr>
      <w:r w:rsidRPr="0024708D">
        <w:rPr>
          <w:rStyle w:val="StyleUnderline"/>
        </w:rPr>
        <w:t>China’s neighbors are increasingly alienated.</w:t>
      </w:r>
      <w:r w:rsidRPr="0024708D">
        <w:rPr>
          <w:sz w:val="16"/>
        </w:rPr>
        <w:t xml:space="preserve"> In several cases, </w:t>
      </w:r>
      <w:r w:rsidRPr="0024708D">
        <w:rPr>
          <w:rStyle w:val="StyleUnderline"/>
        </w:rPr>
        <w:t>most recently in Burma and Vietnam, Chinese overtures led these nations to move closer—to the United States.</w:t>
      </w:r>
      <w:r w:rsidRPr="0024708D">
        <w:rPr>
          <w:sz w:val="16"/>
        </w:rPr>
        <w:t xml:space="preserve"> Indeed, </w:t>
      </w:r>
      <w:r w:rsidRPr="0024708D">
        <w:rPr>
          <w:rStyle w:val="StyleUnderline"/>
        </w:rPr>
        <w:t>China has very few allies</w:t>
      </w:r>
      <w:r w:rsidRPr="0024708D">
        <w:rPr>
          <w:sz w:val="16"/>
        </w:rPr>
        <w:t xml:space="preserve"> and those it does have (namely, North Korea) are much more a source of cost and trouble than support.</w:t>
      </w:r>
    </w:p>
    <w:p w:rsidR="003D624E" w:rsidRPr="00C149AA" w:rsidRDefault="003D624E" w:rsidP="003D624E">
      <w:pPr>
        <w:rPr>
          <w:sz w:val="16"/>
        </w:rPr>
      </w:pPr>
      <w:r w:rsidRPr="0024708D">
        <w:rPr>
          <w:sz w:val="16"/>
        </w:rPr>
        <w:t xml:space="preserve">In short, </w:t>
      </w:r>
      <w:r w:rsidRPr="0024708D">
        <w:rPr>
          <w:rStyle w:val="StyleUnderline"/>
        </w:rPr>
        <w:t>the image of a thriving, bustling China about to challenge a declining United States is so yesterday.</w:t>
      </w:r>
      <w:r w:rsidRPr="0024708D">
        <w:rPr>
          <w:sz w:val="16"/>
        </w:rPr>
        <w:t xml:space="preserve"> All we need is one more magazine cover story about the rising China—as we once had on the rising Japan—to be sure that this story needs to be rewritten, if not turned on its head.</w:t>
      </w:r>
    </w:p>
    <w:p w:rsidR="003D624E" w:rsidRPr="00AC6DF3" w:rsidRDefault="003D624E" w:rsidP="003D624E"/>
    <w:p w:rsidR="003D624E" w:rsidRPr="007978D1" w:rsidRDefault="003D624E" w:rsidP="003D624E"/>
    <w:p w:rsidR="003D624E" w:rsidRPr="00C149AA" w:rsidRDefault="003D624E" w:rsidP="003D624E">
      <w:pPr>
        <w:rPr>
          <w:sz w:val="16"/>
        </w:rPr>
      </w:pPr>
    </w:p>
    <w:sectPr w:rsidR="003D624E" w:rsidRPr="00C14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dvOT863180fb+20">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66619"/>
    <w:rsid w:val="000139A3"/>
    <w:rsid w:val="000270BC"/>
    <w:rsid w:val="00053BA5"/>
    <w:rsid w:val="000A7154"/>
    <w:rsid w:val="000D75F9"/>
    <w:rsid w:val="00100833"/>
    <w:rsid w:val="00104529"/>
    <w:rsid w:val="00105942"/>
    <w:rsid w:val="00107396"/>
    <w:rsid w:val="00144A4C"/>
    <w:rsid w:val="00150BD1"/>
    <w:rsid w:val="00176AB0"/>
    <w:rsid w:val="00177B7D"/>
    <w:rsid w:val="0018322D"/>
    <w:rsid w:val="001B5776"/>
    <w:rsid w:val="001E527A"/>
    <w:rsid w:val="001F78CE"/>
    <w:rsid w:val="0024708D"/>
    <w:rsid w:val="00251FC7"/>
    <w:rsid w:val="002855A7"/>
    <w:rsid w:val="002B146A"/>
    <w:rsid w:val="002B5E17"/>
    <w:rsid w:val="00315690"/>
    <w:rsid w:val="00316B75"/>
    <w:rsid w:val="00325646"/>
    <w:rsid w:val="00337953"/>
    <w:rsid w:val="003460F2"/>
    <w:rsid w:val="0038158C"/>
    <w:rsid w:val="003902BA"/>
    <w:rsid w:val="003A09E2"/>
    <w:rsid w:val="003D624E"/>
    <w:rsid w:val="00407037"/>
    <w:rsid w:val="00452C7F"/>
    <w:rsid w:val="004605D6"/>
    <w:rsid w:val="004844CF"/>
    <w:rsid w:val="004C60E8"/>
    <w:rsid w:val="004E3579"/>
    <w:rsid w:val="004E728B"/>
    <w:rsid w:val="004F39E0"/>
    <w:rsid w:val="00537BD5"/>
    <w:rsid w:val="00565A1B"/>
    <w:rsid w:val="0057268A"/>
    <w:rsid w:val="005D2912"/>
    <w:rsid w:val="005F7527"/>
    <w:rsid w:val="006065BD"/>
    <w:rsid w:val="00645FA9"/>
    <w:rsid w:val="00647866"/>
    <w:rsid w:val="00665003"/>
    <w:rsid w:val="006A2AD0"/>
    <w:rsid w:val="006C2375"/>
    <w:rsid w:val="006D4ECC"/>
    <w:rsid w:val="00722258"/>
    <w:rsid w:val="007243E5"/>
    <w:rsid w:val="00766EA0"/>
    <w:rsid w:val="007953C2"/>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B10A55"/>
    <w:rsid w:val="00B33C6D"/>
    <w:rsid w:val="00B4508F"/>
    <w:rsid w:val="00B55AD5"/>
    <w:rsid w:val="00B72EE2"/>
    <w:rsid w:val="00B8057C"/>
    <w:rsid w:val="00BD0AFA"/>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7531E"/>
    <w:rsid w:val="00DA1C92"/>
    <w:rsid w:val="00DA25D4"/>
    <w:rsid w:val="00DA6538"/>
    <w:rsid w:val="00DB4AC0"/>
    <w:rsid w:val="00E10264"/>
    <w:rsid w:val="00E15E75"/>
    <w:rsid w:val="00E26FD0"/>
    <w:rsid w:val="00E45E35"/>
    <w:rsid w:val="00E5262C"/>
    <w:rsid w:val="00E62603"/>
    <w:rsid w:val="00E66619"/>
    <w:rsid w:val="00E73285"/>
    <w:rsid w:val="00EC7DC4"/>
    <w:rsid w:val="00ED30CF"/>
    <w:rsid w:val="00F176EF"/>
    <w:rsid w:val="00F45E10"/>
    <w:rsid w:val="00F6364A"/>
    <w:rsid w:val="00F9113A"/>
    <w:rsid w:val="00FC49B2"/>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AB8C03-C230-43DD-AB50-8B17C884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7531E"/>
    <w:pPr>
      <w:spacing w:after="0" w:line="240" w:lineRule="auto"/>
    </w:pPr>
    <w:rPr>
      <w:rFonts w:ascii="Georgia" w:hAnsi="Georgia"/>
    </w:rPr>
  </w:style>
  <w:style w:type="paragraph" w:styleId="Heading1">
    <w:name w:val="heading 1"/>
    <w:aliases w:val="Pocket"/>
    <w:basedOn w:val="Normal"/>
    <w:next w:val="Normal"/>
    <w:link w:val="Heading1Char"/>
    <w:qFormat/>
    <w:rsid w:val="00D753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D7531E"/>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D7531E"/>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 Ch"/>
    <w:basedOn w:val="Normal"/>
    <w:next w:val="Normal"/>
    <w:link w:val="Heading4Char"/>
    <w:uiPriority w:val="3"/>
    <w:unhideWhenUsed/>
    <w:qFormat/>
    <w:rsid w:val="00D7531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D753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31E"/>
  </w:style>
  <w:style w:type="character" w:customStyle="1" w:styleId="Heading1Char">
    <w:name w:val="Heading 1 Char"/>
    <w:aliases w:val="Pocket Char"/>
    <w:basedOn w:val="DefaultParagraphFont"/>
    <w:link w:val="Heading1"/>
    <w:rsid w:val="00D7531E"/>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D7531E"/>
    <w:rPr>
      <w:rFonts w:ascii="Georgia" w:eastAsiaTheme="majorEastAsia" w:hAnsi="Georgia" w:cstheme="majorBidi"/>
      <w:b/>
      <w:caps/>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D7531E"/>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 Ch Char"/>
    <w:basedOn w:val="DefaultParagraphFont"/>
    <w:link w:val="Heading4"/>
    <w:uiPriority w:val="3"/>
    <w:rsid w:val="00D7531E"/>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7"/>
    <w:qFormat/>
    <w:rsid w:val="00D7531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7531E"/>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D7531E"/>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7531E"/>
    <w:rPr>
      <w:color w:val="auto"/>
      <w:u w:val="none"/>
    </w:rPr>
  </w:style>
  <w:style w:type="character" w:styleId="FollowedHyperlink">
    <w:name w:val="FollowedHyperlink"/>
    <w:basedOn w:val="DefaultParagraphFont"/>
    <w:uiPriority w:val="99"/>
    <w:semiHidden/>
    <w:unhideWhenUsed/>
    <w:rsid w:val="00D7531E"/>
    <w:rPr>
      <w:color w:val="auto"/>
      <w:u w:val="none"/>
    </w:rPr>
  </w:style>
  <w:style w:type="character" w:customStyle="1" w:styleId="BoldUnderline">
    <w:name w:val="Bold Underline"/>
    <w:basedOn w:val="DefaultParagraphFont"/>
    <w:uiPriority w:val="1"/>
    <w:qFormat/>
    <w:rsid w:val="00E66619"/>
    <w:rPr>
      <w:rFonts w:ascii="Arial" w:hAnsi="Arial"/>
      <w:b/>
      <w:sz w:val="20"/>
      <w:u w:val="single"/>
    </w:rPr>
  </w:style>
  <w:style w:type="paragraph" w:customStyle="1" w:styleId="Tag2">
    <w:name w:val="Tag2"/>
    <w:basedOn w:val="Normal"/>
    <w:qFormat/>
    <w:rsid w:val="00E66619"/>
    <w:pPr>
      <w:widowControl w:val="0"/>
    </w:pPr>
    <w:rPr>
      <w:rFonts w:cs="Calibri"/>
      <w:b/>
    </w:rPr>
  </w:style>
  <w:style w:type="paragraph" w:customStyle="1" w:styleId="textbold">
    <w:name w:val="text bold"/>
    <w:basedOn w:val="Normal"/>
    <w:link w:val="Emphasis"/>
    <w:uiPriority w:val="7"/>
    <w:qFormat/>
    <w:rsid w:val="00E66619"/>
    <w:pPr>
      <w:framePr w:wrap="around" w:vAnchor="text" w:hAnchor="text" w:y="1"/>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styleId="Strong">
    <w:name w:val="Strong"/>
    <w:aliases w:val="8 pt font,Small 1"/>
    <w:basedOn w:val="DefaultParagraphFont"/>
    <w:uiPriority w:val="22"/>
    <w:qFormat/>
    <w:rsid w:val="00E66619"/>
    <w:rPr>
      <w:b/>
      <w:bCs/>
    </w:rPr>
  </w:style>
  <w:style w:type="character" w:customStyle="1" w:styleId="AuthorYear">
    <w:name w:val="AuthorYear"/>
    <w:uiPriority w:val="1"/>
    <w:qFormat/>
    <w:rsid w:val="00E66619"/>
    <w:rPr>
      <w:rFonts w:ascii="Georgia" w:hAnsi="Georgia"/>
      <w:b/>
      <w:sz w:val="24"/>
    </w:rPr>
  </w:style>
  <w:style w:type="paragraph" w:customStyle="1" w:styleId="evidencetext">
    <w:name w:val="evidence text"/>
    <w:basedOn w:val="Normal"/>
    <w:rsid w:val="00B72EE2"/>
    <w:pPr>
      <w:ind w:left="1440" w:right="720"/>
    </w:pPr>
    <w:rPr>
      <w:rFonts w:ascii="Times New Roman" w:eastAsia="Times New Roman" w:hAnsi="Times New Roman" w:cs="Times New Roman"/>
      <w:color w:val="000000"/>
      <w:sz w:val="16"/>
      <w:szCs w:val="24"/>
    </w:rPr>
  </w:style>
  <w:style w:type="character" w:styleId="HTMLCite">
    <w:name w:val="HTML Cite"/>
    <w:rsid w:val="00B72EE2"/>
    <w:rPr>
      <w:i/>
    </w:rPr>
  </w:style>
  <w:style w:type="paragraph" w:customStyle="1" w:styleId="TagCite">
    <w:name w:val="TagCite"/>
    <w:basedOn w:val="Normal"/>
    <w:rsid w:val="00B72EE2"/>
    <w:rPr>
      <w:rFonts w:ascii="Garamond" w:eastAsia="Times New Roman" w:hAnsi="Garamond" w:cs="Times New Roman"/>
      <w:b/>
      <w:sz w:val="24"/>
      <w:szCs w:val="24"/>
    </w:rPr>
  </w:style>
  <w:style w:type="character" w:customStyle="1" w:styleId="endnote-reference">
    <w:name w:val="endnote-reference"/>
    <w:basedOn w:val="DefaultParagraphFont"/>
    <w:rsid w:val="00B72EE2"/>
  </w:style>
  <w:style w:type="character" w:customStyle="1" w:styleId="apple-converted-space">
    <w:name w:val="apple-converted-space"/>
    <w:basedOn w:val="DefaultParagraphFont"/>
    <w:rsid w:val="00337953"/>
  </w:style>
  <w:style w:type="paragraph" w:customStyle="1" w:styleId="card">
    <w:name w:val="card"/>
    <w:basedOn w:val="Normal"/>
    <w:next w:val="Normal"/>
    <w:link w:val="cardChar"/>
    <w:qFormat/>
    <w:rsid w:val="003D624E"/>
    <w:pPr>
      <w:ind w:left="288" w:right="288"/>
    </w:pPr>
    <w:rPr>
      <w:rFonts w:ascii="Times New Roman" w:eastAsia="Calibri" w:hAnsi="Times New Roman" w:cs="Times New Roman"/>
      <w:sz w:val="20"/>
    </w:rPr>
  </w:style>
  <w:style w:type="character" w:customStyle="1" w:styleId="cardChar">
    <w:name w:val="card Char"/>
    <w:link w:val="card"/>
    <w:rsid w:val="003D624E"/>
    <w:rPr>
      <w:rFonts w:ascii="Times New Roman" w:eastAsia="Calibri" w:hAnsi="Times New Roman" w:cs="Times New Roman"/>
      <w:sz w:val="20"/>
    </w:rPr>
  </w:style>
  <w:style w:type="character" w:customStyle="1" w:styleId="apple-style-span">
    <w:name w:val="apple-style-span"/>
    <w:rsid w:val="003D624E"/>
    <w:rPr>
      <w:rFonts w:cs="Times New Roman"/>
    </w:rPr>
  </w:style>
  <w:style w:type="paragraph" w:customStyle="1" w:styleId="Emphasis1">
    <w:name w:val="Emphasis1"/>
    <w:basedOn w:val="Normal"/>
    <w:autoRedefine/>
    <w:uiPriority w:val="7"/>
    <w:qFormat/>
    <w:rsid w:val="007953C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Underline1">
    <w:name w:val="Style Underline1"/>
    <w:basedOn w:val="DefaultParagraphFont"/>
    <w:rsid w:val="007953C2"/>
    <w:rPr>
      <w:rFonts w:ascii="Georgia" w:hAnsi="Georgia"/>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66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ace.com/29671-china-nasa-space-station-cooperation.html" TargetMode="External"/><Relationship Id="rId13" Type="http://schemas.openxmlformats.org/officeDocument/2006/relationships/hyperlink" Target="http://www.climatecentral.org/news/noaa-criticized-for-likely-satellite-gap-and-china-gap-16514" TargetMode="External"/><Relationship Id="rId18" Type="http://schemas.openxmlformats.org/officeDocument/2006/relationships/hyperlink" Target="http://news.discovery.com/space/private-spaceflight/opinionnasa-partner-china-politics-spaceflight-gap-121127.htm" TargetMode="External"/><Relationship Id="rId26" Type="http://schemas.openxmlformats.org/officeDocument/2006/relationships/hyperlink" Target="http://www.explainingthefuture.com/helium3.html" TargetMode="External"/><Relationship Id="rId39" Type="http://schemas.openxmlformats.org/officeDocument/2006/relationships/hyperlink" Target="http://www.worldpoliticsreview.com/articles/8878/the-global-impact-of-the-chinese-space-program" TargetMode="External"/><Relationship Id="rId3" Type="http://schemas.openxmlformats.org/officeDocument/2006/relationships/styles" Target="styles.xml"/><Relationship Id="rId21" Type="http://schemas.openxmlformats.org/officeDocument/2006/relationships/hyperlink" Target="http://www.anser.org/babrief-us-china-space-coop" TargetMode="External"/><Relationship Id="rId34" Type="http://schemas.openxmlformats.org/officeDocument/2006/relationships/hyperlink" Target="http://fti.neep.wisc.edu/FTI/pdf/fdm1131.pdf" TargetMode="External"/><Relationship Id="rId42" Type="http://schemas.openxmlformats.org/officeDocument/2006/relationships/hyperlink" Target="http://dodreports.com/pdf/ada530117.pdf" TargetMode="External"/><Relationship Id="rId7" Type="http://schemas.openxmlformats.org/officeDocument/2006/relationships/hyperlink" Target="http://nationalinterest.org/blog/the-buzz/what-the-us-military-fears-most-massive-space-war-16248" TargetMode="External"/><Relationship Id="rId12" Type="http://schemas.openxmlformats.org/officeDocument/2006/relationships/hyperlink" Target="http://www.world-nuclear.org/info/inf01.html" TargetMode="External"/><Relationship Id="rId17" Type="http://schemas.openxmlformats.org/officeDocument/2006/relationships/hyperlink" Target="http://www.usatoday.com/news/opinion/editorials/2004-12-08-energy-source_x.htm" TargetMode="External"/><Relationship Id="rId25" Type="http://schemas.openxmlformats.org/officeDocument/2006/relationships/hyperlink" Target="http://news.nationalgeographic.com/news/2014/06/140624-global-ocean-commission-report-high-seas-fishing-environment/" TargetMode="External"/><Relationship Id="rId33" Type="http://schemas.openxmlformats.org/officeDocument/2006/relationships/hyperlink" Target="http://www.space4peace.net/moon/schmitt110603.doc" TargetMode="External"/><Relationship Id="rId38" Type="http://schemas.openxmlformats.org/officeDocument/2006/relationships/hyperlink" Target="http://moderndiplomacy.eu/index.php?option=com_k2&amp;view=item&amp;id=1454:the-mighty-have-fallen-american-space-dependency-on-russia&amp;Itemid=642"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universetoday.com/61256/astronaut-explains-why-we-should-return-to-the-moon/" TargetMode="External"/><Relationship Id="rId20" Type="http://schemas.openxmlformats.org/officeDocument/2006/relationships/hyperlink" Target="http://www.sciam.com/article.cfm?id=space-wars-coming-to-the-sky-near-you" TargetMode="External"/><Relationship Id="rId29" Type="http://schemas.openxmlformats.org/officeDocument/2006/relationships/hyperlink" Target="http://articles.cnn.com/2006-12-18/tech/fs.moonmining_1_helium-3-moon-base-nuclear-fusion?_s=PM:TECH" TargetMode="External"/><Relationship Id="rId41" Type="http://schemas.openxmlformats.org/officeDocument/2006/relationships/hyperlink" Target="http://thediplomat.com/2015/08/us-china-a-civil-space-dialogue/" TargetMode="External"/><Relationship Id="rId1" Type="http://schemas.openxmlformats.org/officeDocument/2006/relationships/customXml" Target="../customXml/item1.xml"/><Relationship Id="rId6" Type="http://schemas.openxmlformats.org/officeDocument/2006/relationships/hyperlink" Target="http://qz.com/523094/nasa-has-no-choice-but-to-refuse-chinas-request-for-help-on-a-new-space-station" TargetMode="External"/><Relationship Id="rId11" Type="http://schemas.openxmlformats.org/officeDocument/2006/relationships/hyperlink" Target="http://au.ibtimes.com/topics/detail/456/new-york/" TargetMode="External"/><Relationship Id="rId24" Type="http://schemas.openxmlformats.org/officeDocument/2006/relationships/hyperlink" Target="http://usa.chinadaily.com.cn/epaper/2014-06/17/content_17593478.htm" TargetMode="External"/><Relationship Id="rId32" Type="http://schemas.openxmlformats.org/officeDocument/2006/relationships/hyperlink" Target="http://www.space.com/10619-mining-moon-water-bill-stone-110114.html" TargetMode="External"/><Relationship Id="rId37" Type="http://schemas.openxmlformats.org/officeDocument/2006/relationships/hyperlink" Target="http://www.matthewaid.com/post/124569028866/us-getting-more-aggressive-about-protecting-spy" TargetMode="External"/><Relationship Id="rId40" Type="http://schemas.openxmlformats.org/officeDocument/2006/relationships/hyperlink" Target="http://www.anser.org/babrief-us-china-space-coop"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abc.net.au/news/2011-06-21/ocean-heading-for-mass-extinction-scientists-warn/2766340" TargetMode="External"/><Relationship Id="rId23" Type="http://schemas.openxmlformats.org/officeDocument/2006/relationships/hyperlink" Target="http://blog.conservation.org/2011/06/u-s-ocean-policy-should-lead-the-way-for-global-reform/" TargetMode="External"/><Relationship Id="rId28" Type="http://schemas.openxmlformats.org/officeDocument/2006/relationships/hyperlink" Target="http://www.eng.buffalo.edu/~cheetham/index_files/Moon%20Paper%20441.pdf" TargetMode="External"/><Relationship Id="rId36" Type="http://schemas.openxmlformats.org/officeDocument/2006/relationships/hyperlink" Target="http://web.mit.edu/adamross/www/BRONIATOWSKI_ISU07.pdf" TargetMode="External"/><Relationship Id="rId10" Type="http://schemas.openxmlformats.org/officeDocument/2006/relationships/hyperlink" Target="http://au.ibtimes.com/articles/213249/20110914/solar-flare-could-unleash-nuclear-holocaust-across-planet-earth-forcing-hundreds-of-nuclear-power-pl.htm" TargetMode="External"/><Relationship Id="rId19" Type="http://schemas.openxmlformats.org/officeDocument/2006/relationships/hyperlink" Target="http://georgetownlawjournal.org/files/2015/04/Kohler-TheEagleandtheHare.pdf" TargetMode="External"/><Relationship Id="rId31" Type="http://schemas.openxmlformats.org/officeDocument/2006/relationships/hyperlink" Target="http://fti.neep.wisc.edu/gallery/pdf/space_com063000.pdf" TargetMode="External"/><Relationship Id="rId44" Type="http://schemas.openxmlformats.org/officeDocument/2006/relationships/hyperlink" Target="http://nationalinterest.org/commentary/the-end-chinas-rise-7220" TargetMode="External"/><Relationship Id="rId4" Type="http://schemas.openxmlformats.org/officeDocument/2006/relationships/settings" Target="settings.xml"/><Relationship Id="rId9" Type="http://schemas.openxmlformats.org/officeDocument/2006/relationships/hyperlink" Target="http://gizmodo.com/the-us-is-finally-heeding-warnings-about-a-monster-sola-1739620903" TargetMode="External"/><Relationship Id="rId14" Type="http://schemas.openxmlformats.org/officeDocument/2006/relationships/hyperlink" Target="http://mseas.mit.edu/publications/Theses/Grace_C_Young_BS_Thesis_MIT2014.pdf" TargetMode="External"/><Relationship Id="rId22" Type="http://schemas.openxmlformats.org/officeDocument/2006/relationships/hyperlink" Target="http://futurehumanevolution.com/future-human-extinction-risks/future-human-extinction-natural-disasters" TargetMode="External"/><Relationship Id="rId27" Type="http://schemas.openxmlformats.org/officeDocument/2006/relationships/hyperlink" Target="http://www.asi.org/adb/02/09/he3-intro.html" TargetMode="External"/><Relationship Id="rId30" Type="http://schemas.openxmlformats.org/officeDocument/2006/relationships/hyperlink" Target="http://www.eng.buffalo.edu/~cheetham/index_files/Moon%20Paper%20441.pdf" TargetMode="External"/><Relationship Id="rId35" Type="http://schemas.openxmlformats.org/officeDocument/2006/relationships/hyperlink" Target="http://georgetownlawjournal.org/files/2015/04/Kohler-TheEagleandtheHare.pdf" TargetMode="External"/><Relationship Id="rId43" Type="http://schemas.openxmlformats.org/officeDocument/2006/relationships/hyperlink" Target="http://www.ndu.edu/press/lib/pdf/spacepower/spacepow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76075-8D9B-49D0-A376-4FA2045B2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55062</Words>
  <Characters>313858</Characters>
  <Application>Microsoft Office Word</Application>
  <DocSecurity>0</DocSecurity>
  <Lines>2615</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4</cp:revision>
  <dcterms:created xsi:type="dcterms:W3CDTF">2016-06-17T16:24:00Z</dcterms:created>
  <dcterms:modified xsi:type="dcterms:W3CDTF">2016-06-17T17:10:00Z</dcterms:modified>
</cp:coreProperties>
</file>