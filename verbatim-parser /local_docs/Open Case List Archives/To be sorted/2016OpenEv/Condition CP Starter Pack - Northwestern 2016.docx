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607811" w14:textId="77777777" w:rsidR="007A7202" w:rsidRDefault="007A7202" w:rsidP="007A7202">
      <w:pPr>
        <w:pStyle w:val="Heading2"/>
      </w:pPr>
      <w:r>
        <w:t>NDI16 – Starter Set – Condition CP</w:t>
      </w:r>
    </w:p>
    <w:p w14:paraId="1CEB11A6" w14:textId="77777777" w:rsidR="007A7202" w:rsidRDefault="007A7202" w:rsidP="003D6D06">
      <w:pPr>
        <w:pStyle w:val="Heading3"/>
      </w:pPr>
    </w:p>
    <w:p w14:paraId="0110CF52" w14:textId="77777777" w:rsidR="003D6D06" w:rsidRDefault="003D6D06" w:rsidP="003D6D06">
      <w:pPr>
        <w:pStyle w:val="Heading3"/>
      </w:pPr>
      <w:r>
        <w:t>Explanation</w:t>
      </w:r>
    </w:p>
    <w:p w14:paraId="7CEE313C" w14:textId="77777777" w:rsidR="003D6D06" w:rsidRDefault="003D6D06" w:rsidP="003D6D06"/>
    <w:p w14:paraId="58E3D0B2" w14:textId="77777777" w:rsidR="003D6D06" w:rsidRDefault="00BD6ABF" w:rsidP="003D6D06">
      <w:r>
        <w:t xml:space="preserve">The CP conditions the plan’s engagement on Chinese human rights and democratic reform. The CP text is based on the 1NC Brown evidence. </w:t>
      </w:r>
      <w:bookmarkStart w:id="0" w:name="_GoBack"/>
      <w:bookmarkEnd w:id="0"/>
    </w:p>
    <w:p w14:paraId="36CA1275" w14:textId="77777777" w:rsidR="003D6D06" w:rsidRPr="003D6D06" w:rsidRDefault="003D6D06" w:rsidP="003D6D06"/>
    <w:p w14:paraId="0132EB86" w14:textId="77777777" w:rsidR="00023183" w:rsidRDefault="00023183" w:rsidP="00D57AD8">
      <w:r>
        <w:t>Examples of</w:t>
      </w:r>
      <w:r w:rsidR="003D6D06">
        <w:t xml:space="preserve"> human rights/democratic reform in the 1NC Brown evidence:</w:t>
      </w:r>
    </w:p>
    <w:p w14:paraId="19821F11" w14:textId="77777777" w:rsidR="00023183" w:rsidRDefault="00023183" w:rsidP="00D57AD8">
      <w:r>
        <w:t>---more visas to foreign journalists</w:t>
      </w:r>
    </w:p>
    <w:p w14:paraId="2FEE892C" w14:textId="77777777" w:rsidR="00023183" w:rsidRDefault="00023183" w:rsidP="00D57AD8">
      <w:r>
        <w:t>---less censoring of the media</w:t>
      </w:r>
    </w:p>
    <w:p w14:paraId="6D113296" w14:textId="77777777" w:rsidR="00023183" w:rsidRDefault="00023183" w:rsidP="00D57AD8">
      <w:r>
        <w:t>---release political prisoners</w:t>
      </w:r>
    </w:p>
    <w:p w14:paraId="47CEA5A2" w14:textId="77777777" w:rsidR="00023183" w:rsidRDefault="00023183" w:rsidP="00D57AD8">
      <w:r>
        <w:t>---shut down labor camps</w:t>
      </w:r>
    </w:p>
    <w:p w14:paraId="5DB500C1" w14:textId="77777777" w:rsidR="00BD6ABF" w:rsidRDefault="00023183" w:rsidP="00D57AD8">
      <w:r>
        <w:t xml:space="preserve">---respecting the rights of the Uighurs and other ethnic minorities </w:t>
      </w:r>
    </w:p>
    <w:p w14:paraId="03EAE234" w14:textId="77777777" w:rsidR="008844A4" w:rsidRDefault="008844A4" w:rsidP="00D57AD8"/>
    <w:p w14:paraId="64F4A28E" w14:textId="77777777" w:rsidR="008844A4" w:rsidRDefault="008844A4" w:rsidP="00D57AD8"/>
    <w:p w14:paraId="180D0E3C" w14:textId="77777777" w:rsidR="004A235B" w:rsidRDefault="000E1971" w:rsidP="004A235B">
      <w:pPr>
        <w:pStyle w:val="Heading2"/>
      </w:pPr>
      <w:r>
        <w:t>QPQ</w:t>
      </w:r>
      <w:r w:rsidR="004A235B">
        <w:t xml:space="preserve"> CP</w:t>
      </w:r>
    </w:p>
    <w:p w14:paraId="47E7D5CF" w14:textId="77777777" w:rsidR="004A235B" w:rsidRDefault="004A235B" w:rsidP="004A235B"/>
    <w:p w14:paraId="24024104" w14:textId="77777777" w:rsidR="004A235B" w:rsidRDefault="004A235B" w:rsidP="004A235B">
      <w:pPr>
        <w:pStyle w:val="Heading3"/>
      </w:pPr>
      <w:r>
        <w:t>1NC</w:t>
      </w:r>
    </w:p>
    <w:p w14:paraId="0584EFA1" w14:textId="77777777" w:rsidR="004A235B" w:rsidRPr="004A235B" w:rsidRDefault="004A235B" w:rsidP="004A235B"/>
    <w:p w14:paraId="57E9974E" w14:textId="77777777" w:rsidR="004A235B" w:rsidRDefault="004A235B" w:rsidP="005606CA">
      <w:pPr>
        <w:pStyle w:val="Heading4"/>
      </w:pPr>
      <w:r>
        <w:t xml:space="preserve">The United States federal government should (the plan’s engagement with China) </w:t>
      </w:r>
      <w:r w:rsidR="005606CA">
        <w:t>if and only if China makes meaningful changes to meet internationa</w:t>
      </w:r>
      <w:r w:rsidR="000E0A69">
        <w:t>l</w:t>
      </w:r>
      <w:r w:rsidR="005606CA">
        <w:t>l</w:t>
      </w:r>
      <w:r w:rsidR="000E0A69">
        <w:t>y recognized</w:t>
      </w:r>
      <w:r w:rsidR="005606CA">
        <w:t xml:space="preserve"> standards </w:t>
      </w:r>
      <w:r w:rsidR="000E0A69">
        <w:t xml:space="preserve">and rules </w:t>
      </w:r>
      <w:r w:rsidR="005606CA">
        <w:t>on human rights</w:t>
      </w:r>
      <w:r w:rsidR="00AF2599">
        <w:t xml:space="preserve"> and democracy</w:t>
      </w:r>
      <w:r w:rsidR="000E0A69">
        <w:t xml:space="preserve">. </w:t>
      </w:r>
    </w:p>
    <w:p w14:paraId="375E5E6F" w14:textId="77777777" w:rsidR="005606CA" w:rsidRDefault="005606CA" w:rsidP="004A235B"/>
    <w:p w14:paraId="3A598CA9" w14:textId="77777777" w:rsidR="005606CA" w:rsidRPr="00AF2599" w:rsidRDefault="00E23826" w:rsidP="005606CA">
      <w:pPr>
        <w:pStyle w:val="Heading4"/>
      </w:pPr>
      <w:r>
        <w:t xml:space="preserve">China </w:t>
      </w:r>
      <w:r w:rsidR="00BD58D6">
        <w:t>says yes---leveraging the plan’s engagement is key</w:t>
      </w:r>
    </w:p>
    <w:p w14:paraId="1875FC0D" w14:textId="77777777" w:rsidR="00DE7526" w:rsidRDefault="00DE7526" w:rsidP="00B55AD5">
      <w:r>
        <w:t xml:space="preserve">Sherrod </w:t>
      </w:r>
      <w:r w:rsidRPr="00DE7526">
        <w:rPr>
          <w:rStyle w:val="Style13ptBold"/>
        </w:rPr>
        <w:t>Brown 14</w:t>
      </w:r>
      <w:r>
        <w:t xml:space="preserve">, Senator (D-OH), currently serves on the Senate Finance, Banking, Agricultural, and Veterans Affairs Committees, and is chairman of the Congressional Executive Committee on China, "Senator Sherrod Brown on a Strategy of "Principled Resolve" Toward China", Council on Foreign Relations, Dec 2 2014, </w:t>
      </w:r>
      <w:r w:rsidR="00941E82">
        <w:t>http://www.cfr.org/united-states/senator-sherrod-brown-strategy-principled-resolve-toward-china/p35811</w:t>
      </w:r>
      <w:r w:rsidR="005606CA">
        <w:t xml:space="preserve"> </w:t>
      </w:r>
    </w:p>
    <w:p w14:paraId="01532B3C" w14:textId="77777777" w:rsidR="00E23826" w:rsidRPr="00E23826" w:rsidRDefault="00DE7526" w:rsidP="00E23826">
      <w:pPr>
        <w:rPr>
          <w:rStyle w:val="Emphasis"/>
          <w:b w:val="0"/>
          <w:iCs w:val="0"/>
        </w:rPr>
      </w:pPr>
      <w:r w:rsidRPr="004A235B">
        <w:rPr>
          <w:sz w:val="16"/>
        </w:rPr>
        <w:t xml:space="preserve">So, anyway, enough of that. </w:t>
      </w:r>
      <w:r w:rsidRPr="00DE7526">
        <w:rPr>
          <w:rStyle w:val="StyleUnderline"/>
        </w:rPr>
        <w:t>We see the influence every day of a rising China. We see what it means on alternative energy</w:t>
      </w:r>
      <w:r w:rsidRPr="004A235B">
        <w:rPr>
          <w:sz w:val="16"/>
        </w:rPr>
        <w:t xml:space="preserve">. We see China's involvement in </w:t>
      </w:r>
      <w:r w:rsidRPr="00DE7526">
        <w:rPr>
          <w:rStyle w:val="StyleUnderline"/>
        </w:rPr>
        <w:t>Africa.</w:t>
      </w:r>
      <w:r w:rsidRPr="004A235B">
        <w:rPr>
          <w:sz w:val="16"/>
        </w:rPr>
        <w:t xml:space="preserve"> We see China's increasing engagement in </w:t>
      </w:r>
      <w:r w:rsidRPr="00DE7526">
        <w:rPr>
          <w:rStyle w:val="StyleUnderline"/>
        </w:rPr>
        <w:t xml:space="preserve">the Middle East and all over the world. We see in the products we buy from </w:t>
      </w:r>
      <w:r w:rsidRPr="004A235B">
        <w:rPr>
          <w:sz w:val="16"/>
        </w:rPr>
        <w:t xml:space="preserve">toys to </w:t>
      </w:r>
      <w:r w:rsidRPr="00DE7526">
        <w:rPr>
          <w:rStyle w:val="StyleUnderline"/>
        </w:rPr>
        <w:t>electronics to pharmaceuticals</w:t>
      </w:r>
      <w:r w:rsidRPr="004A235B">
        <w:rPr>
          <w:sz w:val="16"/>
        </w:rPr>
        <w:t xml:space="preserve"> to pet treats, we see</w:t>
      </w:r>
      <w:r w:rsidRPr="00DE7526">
        <w:rPr>
          <w:rStyle w:val="StyleUnderline"/>
        </w:rPr>
        <w:t xml:space="preserve"> increasing Chinese involvement in our economy. China's role in the U.N. Security Council affects our foreign policy</w:t>
      </w:r>
      <w:r w:rsidRPr="004A235B">
        <w:rPr>
          <w:sz w:val="16"/>
        </w:rPr>
        <w:t xml:space="preserve"> announcements by President Obama this week both </w:t>
      </w:r>
      <w:r w:rsidRPr="00DE7526">
        <w:rPr>
          <w:rStyle w:val="StyleUnderline"/>
        </w:rPr>
        <w:t>on trade and on climate change</w:t>
      </w:r>
      <w:r w:rsidRPr="004A235B">
        <w:rPr>
          <w:sz w:val="16"/>
        </w:rPr>
        <w:t>, underscores China's importance on these policy fronts, as well.</w:t>
      </w:r>
      <w:r w:rsidR="004A235B" w:rsidRPr="004A235B">
        <w:rPr>
          <w:sz w:val="16"/>
        </w:rPr>
        <w:t xml:space="preserve"> </w:t>
      </w:r>
      <w:r w:rsidRPr="00DE7526">
        <w:rPr>
          <w:rStyle w:val="Emphasis"/>
        </w:rPr>
        <w:t xml:space="preserve">More than any other </w:t>
      </w:r>
      <w:r w:rsidRPr="00AF2599">
        <w:rPr>
          <w:rStyle w:val="Emphasis"/>
        </w:rPr>
        <w:t>nation, China will affect the worldwide economy</w:t>
      </w:r>
      <w:r w:rsidRPr="00AF2599">
        <w:rPr>
          <w:sz w:val="16"/>
        </w:rPr>
        <w:t>—you know all this—</w:t>
      </w:r>
      <w:r w:rsidRPr="00AF2599">
        <w:rPr>
          <w:rStyle w:val="Emphasis"/>
        </w:rPr>
        <w:t xml:space="preserve">global environment, geopolitical balance, in the decades to come. </w:t>
      </w:r>
      <w:r w:rsidRPr="00AF2599">
        <w:rPr>
          <w:rStyle w:val="StyleUnderline"/>
        </w:rPr>
        <w:t>2016 marks China's fifteen-year anniversary on the World Trade Organization. It marks the year when China's non-market economy status will be reviewed.</w:t>
      </w:r>
      <w:r w:rsidRPr="008C75D1">
        <w:rPr>
          <w:rStyle w:val="StyleUnderline"/>
        </w:rPr>
        <w:t xml:space="preserve"> But</w:t>
      </w:r>
      <w:r w:rsidRPr="004A235B">
        <w:rPr>
          <w:sz w:val="16"/>
        </w:rPr>
        <w:t xml:space="preserve"> </w:t>
      </w:r>
      <w:r w:rsidRPr="004A7C93">
        <w:rPr>
          <w:rStyle w:val="StyleUnderline"/>
          <w:highlight w:val="cyan"/>
        </w:rPr>
        <w:t>now is the time to take stock of our China strategy</w:t>
      </w:r>
      <w:r w:rsidRPr="00B31EB0">
        <w:rPr>
          <w:rStyle w:val="StyleUnderline"/>
        </w:rPr>
        <w:t xml:space="preserve"> and re-evaluate our goals</w:t>
      </w:r>
      <w:r w:rsidRPr="004A235B">
        <w:rPr>
          <w:sz w:val="16"/>
        </w:rPr>
        <w:t xml:space="preserve">. </w:t>
      </w:r>
      <w:r w:rsidRPr="008C75D1">
        <w:rPr>
          <w:rStyle w:val="StyleUnderline"/>
        </w:rPr>
        <w:t>We simply should not be waiting any longer.</w:t>
      </w:r>
      <w:r w:rsidR="004A235B">
        <w:rPr>
          <w:rStyle w:val="StyleUnderline"/>
        </w:rPr>
        <w:t xml:space="preserve"> </w:t>
      </w:r>
      <w:r w:rsidRPr="004A7C93">
        <w:rPr>
          <w:rStyle w:val="Emphasis"/>
          <w:highlight w:val="cyan"/>
        </w:rPr>
        <w:t>The U.S. must adopt a bolder, more holistic approach that pivots from</w:t>
      </w:r>
      <w:r w:rsidRPr="00DE7526">
        <w:rPr>
          <w:rStyle w:val="Emphasis"/>
        </w:rPr>
        <w:t xml:space="preserve"> an </w:t>
      </w:r>
      <w:r w:rsidRPr="004A7C93">
        <w:rPr>
          <w:rStyle w:val="Emphasis"/>
          <w:highlight w:val="cyan"/>
        </w:rPr>
        <w:t>engaged</w:t>
      </w:r>
      <w:r w:rsidRPr="00DE7526">
        <w:rPr>
          <w:rStyle w:val="Emphasis"/>
        </w:rPr>
        <w:t xml:space="preserve"> "let's talk about it" </w:t>
      </w:r>
      <w:r w:rsidRPr="004A7C93">
        <w:rPr>
          <w:rStyle w:val="Emphasis"/>
          <w:highlight w:val="cyan"/>
        </w:rPr>
        <w:t>tolerance to</w:t>
      </w:r>
      <w:r w:rsidRPr="00DE7526">
        <w:rPr>
          <w:rStyle w:val="Emphasis"/>
        </w:rPr>
        <w:t xml:space="preserve"> a </w:t>
      </w:r>
      <w:r w:rsidRPr="004A7C93">
        <w:rPr>
          <w:rStyle w:val="Emphasis"/>
          <w:highlight w:val="cyan"/>
        </w:rPr>
        <w:t>principled resolve</w:t>
      </w:r>
      <w:r w:rsidRPr="004A235B">
        <w:rPr>
          <w:sz w:val="16"/>
        </w:rPr>
        <w:t xml:space="preserve">, from an engaged "let's talk about it" tolerance to a principled resolve. Let me give you an example. Several weeks ago, the Congressional Executive Commission on China, a bipartisan commission I chair that Lorne mentioned, which monitors human rights and rule of law in China created by Congress a decade-and-a-half ago, held a hearing on democracy in Hong Kong. Mark </w:t>
      </w:r>
      <w:proofErr w:type="spellStart"/>
      <w:r w:rsidRPr="004A235B">
        <w:rPr>
          <w:sz w:val="16"/>
        </w:rPr>
        <w:t>Lagon</w:t>
      </w:r>
      <w:proofErr w:type="spellEnd"/>
      <w:r w:rsidRPr="004A235B">
        <w:rPr>
          <w:sz w:val="16"/>
        </w:rPr>
        <w:t xml:space="preserve"> testified. Mark is, by the way, today—he said he's having—Mark's in the back—he's leaving—told me not to take it personally, but it's the last—before he joins Freedom Watch, it's the last class he teaches at Georgetown, so thanks for your service that way. But his testimony was very good.</w:t>
      </w:r>
      <w:r w:rsidR="004A235B" w:rsidRPr="004A235B">
        <w:rPr>
          <w:sz w:val="16"/>
        </w:rPr>
        <w:t xml:space="preserve"> </w:t>
      </w:r>
      <w:r w:rsidRPr="004A235B">
        <w:rPr>
          <w:sz w:val="16"/>
        </w:rPr>
        <w:t xml:space="preserve">He was joined in that testimony, at least sort of joined, by Governor—by former Governor Lord Chris Patten, who was the last governor of Hong Kong, as you remember, the last British governor of Hong Kong who oversaw the 1997 handover to Britain. He argued—and Patten has not been terribly outspoken and critical over these years, as you know. He's—but he's now—he's arguing—he was from—we were Skyping it or whatever we were doing from London. He was arguing for a bolder approach. He said </w:t>
      </w:r>
      <w:r w:rsidRPr="008C75D1">
        <w:rPr>
          <w:rStyle w:val="Emphasis"/>
        </w:rPr>
        <w:t>it's ridiculous to suggest that any attempt to stand up to our values means risking economic damage and our relationship with China. It's in a way encouraging China to behave badly.</w:t>
      </w:r>
      <w:r w:rsidR="004A235B">
        <w:rPr>
          <w:rStyle w:val="Emphasis"/>
        </w:rPr>
        <w:t xml:space="preserve"> </w:t>
      </w:r>
      <w:r w:rsidRPr="004A235B">
        <w:rPr>
          <w:sz w:val="16"/>
        </w:rPr>
        <w:t>China's exports to the United States have gone up by 1,600 percent in these fifteen years, so Lord Patten asked, who needs—who needs whom? He told us that China's had seventeen years—since 1997, seventeen years to fulfill its promise of gradual and orderly progress towards democracy in Hong Kong, but then he said this is 2014, plenty of time for gradual and orderly progress toward democracy. Instead, China was giving Hong Kong—Patten's words again, Lord Patten's words—was giving Hong Kong a democracy like Iran's, where you can vote but the leadership decides whom you can vote for.</w:t>
      </w:r>
      <w:r w:rsidR="004A235B" w:rsidRPr="004A235B">
        <w:rPr>
          <w:sz w:val="16"/>
        </w:rPr>
        <w:t xml:space="preserve"> </w:t>
      </w:r>
      <w:r w:rsidRPr="004A235B">
        <w:rPr>
          <w:sz w:val="16"/>
        </w:rPr>
        <w:t>That's not democracy. The people of Hong Kong shouldn't have to wait any longer. Again, Patten's contention; mine, too. Nor should we wait any longer.</w:t>
      </w:r>
      <w:r w:rsidR="004A235B" w:rsidRPr="004A235B">
        <w:rPr>
          <w:sz w:val="16"/>
        </w:rPr>
        <w:t xml:space="preserve"> </w:t>
      </w:r>
      <w:r w:rsidRPr="008C75D1">
        <w:rPr>
          <w:rStyle w:val="StyleUnderline"/>
        </w:rPr>
        <w:t xml:space="preserve">In recent years, our approach has been to sort of manage China's rise. We focus on integrating China into the international system, hoping its compliance with the rules would follow. </w:t>
      </w:r>
      <w:r w:rsidRPr="00CD4D46">
        <w:rPr>
          <w:rStyle w:val="StyleUnderline"/>
        </w:rPr>
        <w:t>Our strategy has been</w:t>
      </w:r>
      <w:r w:rsidRPr="008C75D1">
        <w:rPr>
          <w:rStyle w:val="StyleUnderline"/>
        </w:rPr>
        <w:t xml:space="preserve"> one of sort of engaged "let's talk about it", wait-and-see tolerance. </w:t>
      </w:r>
      <w:r w:rsidRPr="004A235B">
        <w:rPr>
          <w:sz w:val="16"/>
        </w:rPr>
        <w:t>What China fails—</w:t>
      </w:r>
      <w:r w:rsidRPr="008C75D1">
        <w:rPr>
          <w:rStyle w:val="StyleUnderline"/>
        </w:rPr>
        <w:t xml:space="preserve">when China fails to live up to its obligations, we push back, sort of. </w:t>
      </w:r>
      <w:r w:rsidRPr="004A235B">
        <w:rPr>
          <w:sz w:val="16"/>
        </w:rPr>
        <w:t xml:space="preserve">We accept arguments from Chinese leaders if they're a developing country that needs time to reform. We see signs of progress even when there are only a few. </w:t>
      </w:r>
      <w:r w:rsidRPr="008C75D1">
        <w:rPr>
          <w:rStyle w:val="StyleUnderline"/>
        </w:rPr>
        <w:t xml:space="preserve">We applaud change when it's only cosmetic. </w:t>
      </w:r>
      <w:r w:rsidRPr="004A7C93">
        <w:rPr>
          <w:rStyle w:val="Emphasis"/>
          <w:highlight w:val="cyan"/>
        </w:rPr>
        <w:t>We give China chance after chance, pushing for increased engagement, even though China clearly intends to play by its own rules.</w:t>
      </w:r>
      <w:r w:rsidR="004A235B">
        <w:rPr>
          <w:rStyle w:val="Emphasis"/>
        </w:rPr>
        <w:t xml:space="preserve"> </w:t>
      </w:r>
      <w:r w:rsidRPr="008C75D1">
        <w:rPr>
          <w:rStyle w:val="StyleUnderline"/>
        </w:rPr>
        <w:t>Perhaps a decade ago, this was the right strategy</w:t>
      </w:r>
      <w:r w:rsidRPr="004A235B">
        <w:rPr>
          <w:sz w:val="16"/>
        </w:rPr>
        <w:t xml:space="preserve">. It was an appropriate strategy. Maybe it was a good strategy for us. </w:t>
      </w:r>
      <w:r w:rsidRPr="008C75D1">
        <w:rPr>
          <w:rStyle w:val="Emphasis"/>
        </w:rPr>
        <w:t xml:space="preserve">Today </w:t>
      </w:r>
      <w:r w:rsidRPr="004A7C93">
        <w:rPr>
          <w:rStyle w:val="Emphasis"/>
          <w:highlight w:val="cyan"/>
        </w:rPr>
        <w:t>it's no longer a strategy that works</w:t>
      </w:r>
      <w:r w:rsidRPr="004A235B">
        <w:rPr>
          <w:sz w:val="16"/>
        </w:rPr>
        <w:t xml:space="preserve"> for our—for the rule of law, for our country, for the world economy.</w:t>
      </w:r>
      <w:r w:rsidR="004A235B">
        <w:rPr>
          <w:sz w:val="16"/>
        </w:rPr>
        <w:t xml:space="preserve"> </w:t>
      </w:r>
      <w:r w:rsidRPr="004A235B">
        <w:rPr>
          <w:sz w:val="10"/>
          <w:szCs w:val="10"/>
        </w:rPr>
        <w:t>Currency manipulation is a good example of this approach. Year after year, U.S. Treasury said China's currency is significantly undervalued. Year after year, we give China chances to change their monetary policy. Year after year, we make excuses for their behavior. We make statements urging appreciation of the yuan. But we don't see much action, and we're the worse off for it. Up to 5 million American workers have lost jobs. Reputable mainstream economists will estimate literally up to 5 million American workers have lost jobs because of—because of the gaming of the currency system. Our trade deficit has grown by hundreds of billions of dollars due to currency manipulation. These workers can't wait any longer for China to appreciate its currency, and neither should we.</w:t>
      </w:r>
      <w:r w:rsidR="004A235B" w:rsidRPr="004A235B">
        <w:rPr>
          <w:sz w:val="10"/>
          <w:szCs w:val="10"/>
        </w:rPr>
        <w:t xml:space="preserve"> </w:t>
      </w:r>
      <w:r w:rsidRPr="004A235B">
        <w:rPr>
          <w:sz w:val="10"/>
          <w:szCs w:val="10"/>
        </w:rPr>
        <w:t>Let's go back exactly fifteen years. Mike remembers those days clearly. Fifteen years ago right now, we were in the midst of the PNTR debate in the Senate, in the Senate and the House. I've never seen—I came to the House in '92, the Senate in '06. I've never seen the kind of intensive lobbying that we saw for PNTR.</w:t>
      </w:r>
      <w:r w:rsidR="004A235B" w:rsidRPr="004A235B">
        <w:rPr>
          <w:sz w:val="10"/>
          <w:szCs w:val="10"/>
        </w:rPr>
        <w:t xml:space="preserve"> </w:t>
      </w:r>
      <w:r w:rsidRPr="004A235B">
        <w:rPr>
          <w:sz w:val="10"/>
          <w:szCs w:val="10"/>
        </w:rPr>
        <w:t>A friend of mine said there were more corporate jets at National Airport than any time in the last twenty years. CEOs who normally only—major company CEOs from Chrysler to Boeing to many others, normally meet with House and Senate leadership and a few powerful committee chairs. CEOs were walking the halls of Congress, even visiting the lowliest House freshmen on the fifth floor of Cannon. At the same time, they were—while walking the floors of Congress, while walking the halls of Congress, they talked about they wanted access to 1 billion Chinese customers. What they didn't say is they also wanted access to 1 billion potential Chinese workers.</w:t>
      </w:r>
      <w:r w:rsidR="004A235B" w:rsidRPr="004A235B">
        <w:rPr>
          <w:sz w:val="10"/>
          <w:szCs w:val="10"/>
        </w:rPr>
        <w:t xml:space="preserve"> </w:t>
      </w:r>
      <w:r w:rsidRPr="004A235B">
        <w:rPr>
          <w:sz w:val="10"/>
          <w:szCs w:val="10"/>
        </w:rPr>
        <w:t>They promised economic growth, even though—they promised that economic growth would lead to a more democratic system, even though there were so many examples in world history that economic growth does not automatically lead to democracy. You can cite in the 20th century a number of examples where that simply hasn't worked out that way.</w:t>
      </w:r>
      <w:r w:rsidR="004A235B" w:rsidRPr="004A235B">
        <w:rPr>
          <w:sz w:val="10"/>
          <w:szCs w:val="10"/>
        </w:rPr>
        <w:t xml:space="preserve"> </w:t>
      </w:r>
      <w:r w:rsidRPr="004A235B">
        <w:rPr>
          <w:sz w:val="10"/>
          <w:szCs w:val="10"/>
        </w:rPr>
        <w:t>For instance, an example. A major manufacturer in my old House district—I sat in his office. He lobbied me, talked over and over asking me to vote for PNTR. I did not, but he asked me to vote for PNTR. He said it will make his company be able to export more products, it will be good for his company, good for the workers and his company, good for our communities, good for the tax base, for the schools, for police protection, all the things that came from a growing manufacturing enterprise. PNTR passed. Three years later, he moved production to China. He stayed some in Ohio, but he moved a good bit of production to China.</w:t>
      </w:r>
      <w:r w:rsidR="004A235B" w:rsidRPr="004A235B">
        <w:rPr>
          <w:sz w:val="10"/>
          <w:szCs w:val="10"/>
        </w:rPr>
        <w:t xml:space="preserve"> </w:t>
      </w:r>
      <w:r w:rsidRPr="004A235B">
        <w:rPr>
          <w:sz w:val="10"/>
          <w:szCs w:val="10"/>
        </w:rPr>
        <w:t>Again, I sat in his office. He said, the reason I moved to China is because my competitors are now in China, American companies that have moved to China, forgetting, again, that they changed the rules so that tax policy and trade policy made it—made these companies more likely to go.</w:t>
      </w:r>
      <w:r w:rsidR="004A235B" w:rsidRPr="004A235B">
        <w:rPr>
          <w:sz w:val="10"/>
          <w:szCs w:val="10"/>
        </w:rPr>
        <w:t xml:space="preserve"> </w:t>
      </w:r>
      <w:r w:rsidRPr="004A235B">
        <w:rPr>
          <w:sz w:val="10"/>
          <w:szCs w:val="10"/>
        </w:rPr>
        <w:t xml:space="preserve">In fact, what we began to see, what was emerging in the United States a decade ago is a new way of doing business, where a company in the United States, a manufacturing company, it would shut down in Mansfield, Ohio, or in Steubenville, Ohio, and move to Wuhan or </w:t>
      </w:r>
      <w:proofErr w:type="spellStart"/>
      <w:r w:rsidRPr="004A235B">
        <w:rPr>
          <w:sz w:val="10"/>
          <w:szCs w:val="10"/>
        </w:rPr>
        <w:t>Shiyan</w:t>
      </w:r>
      <w:proofErr w:type="spellEnd"/>
      <w:r w:rsidRPr="004A235B">
        <w:rPr>
          <w:sz w:val="10"/>
          <w:szCs w:val="10"/>
        </w:rPr>
        <w:t>, China, and then sell products back to the United States.</w:t>
      </w:r>
      <w:r w:rsidR="004A235B" w:rsidRPr="004A235B">
        <w:rPr>
          <w:sz w:val="10"/>
          <w:szCs w:val="10"/>
        </w:rPr>
        <w:t xml:space="preserve"> </w:t>
      </w:r>
      <w:r w:rsidRPr="004A235B">
        <w:rPr>
          <w:sz w:val="10"/>
          <w:szCs w:val="10"/>
        </w:rPr>
        <w:t>As far as I can see—and there are historians and economists in this room—I've never heard anybody say otherwise. As far as I can see, that sort of business plan adopted wholesale by large American companies—small companies can't necessarily do that—adopted wholesale by large American companies that business plan of shutting down production in one country, moving abroad for a whole host of reasons, tax policy, trade policy, labor costs, environmental rules, worker rights, all those things. Companies that—that whole idea of a business plan of moving overseas and then selling products back into the original country is—as far as I can see, unprecedented in human history.</w:t>
      </w:r>
      <w:r w:rsidR="004A235B" w:rsidRPr="004A235B">
        <w:rPr>
          <w:sz w:val="10"/>
          <w:szCs w:val="10"/>
        </w:rPr>
        <w:t xml:space="preserve"> </w:t>
      </w:r>
      <w:r w:rsidRPr="004A235B">
        <w:rPr>
          <w:sz w:val="10"/>
          <w:szCs w:val="10"/>
        </w:rPr>
        <w:t>Then now we get to the World—China's entry into the World Trade Organization. There are ongoing problems of illegal subsidies, a lack of transparency, discriminatory treatment of foreign corporations, and rampant intellectual property theft. The United States trade representative's annual report acknowledges all this, but does little about it.</w:t>
      </w:r>
      <w:r w:rsidR="004A235B" w:rsidRPr="004A235B">
        <w:rPr>
          <w:sz w:val="10"/>
          <w:szCs w:val="10"/>
        </w:rPr>
        <w:t xml:space="preserve"> </w:t>
      </w:r>
      <w:r w:rsidRPr="004A235B">
        <w:rPr>
          <w:sz w:val="10"/>
          <w:szCs w:val="10"/>
        </w:rPr>
        <w:t>Yes, credit this administration—and I do on this—they filed more WTO cases than previous ones. I support that. I was speaking to Senator Portman last night on the phone about 9 o'clock, and he was—the other senator, Republican senator from Ohio—he was U.S. trade rep, as you remember. We have very different positions on trade, different votes, different positions, but we both talked about how we have had success together on trade enforcement.</w:t>
      </w:r>
      <w:r w:rsidR="004A235B" w:rsidRPr="004A235B">
        <w:rPr>
          <w:sz w:val="10"/>
          <w:szCs w:val="10"/>
        </w:rPr>
        <w:t xml:space="preserve"> </w:t>
      </w:r>
      <w:r w:rsidRPr="004A235B">
        <w:rPr>
          <w:sz w:val="10"/>
          <w:szCs w:val="10"/>
        </w:rPr>
        <w:t xml:space="preserve">I give credit to the administration there, but little else in terms of making real progress on the bigger picture. We continue to engage in dialogue, but we still haven't seen results on China's misuse of its anti-monopoly law, Beijing's failure to protect intellectual property, overall industrial policy. We pay a heavy price, our workers, </w:t>
      </w:r>
      <w:proofErr w:type="gramStart"/>
      <w:r w:rsidRPr="004A235B">
        <w:rPr>
          <w:sz w:val="10"/>
          <w:szCs w:val="10"/>
        </w:rPr>
        <w:t>our</w:t>
      </w:r>
      <w:proofErr w:type="gramEnd"/>
      <w:r w:rsidRPr="004A235B">
        <w:rPr>
          <w:sz w:val="10"/>
          <w:szCs w:val="10"/>
        </w:rPr>
        <w:t xml:space="preserve"> communities.</w:t>
      </w:r>
      <w:r w:rsidR="004A235B" w:rsidRPr="004A235B">
        <w:rPr>
          <w:sz w:val="10"/>
          <w:szCs w:val="10"/>
        </w:rPr>
        <w:t xml:space="preserve"> </w:t>
      </w:r>
      <w:r w:rsidRPr="004A235B">
        <w:rPr>
          <w:sz w:val="10"/>
          <w:szCs w:val="10"/>
        </w:rPr>
        <w:t>If any of you grew up in the Midwest and grew up in a town of 30,000 or 50,000 or 75,000 or 100,000, what was once a proud industrial town, you see—I don't blame it all on China. I don't blame it all on globalization. But you've seen what's happened to these communities. That's the kind of price we pay.</w:t>
      </w:r>
      <w:r w:rsidR="004A235B" w:rsidRPr="004A235B">
        <w:rPr>
          <w:sz w:val="10"/>
          <w:szCs w:val="10"/>
        </w:rPr>
        <w:t xml:space="preserve"> </w:t>
      </w:r>
      <w:r w:rsidRPr="004A235B">
        <w:rPr>
          <w:sz w:val="10"/>
          <w:szCs w:val="10"/>
        </w:rPr>
        <w:t>In a 2011 study, the International Trade Commission estimated that if China adopted the same standard of intellectual property protection that we have in the United States, one of our proudest—one of the proudest features of our democracy and of our capitalist system—strong intellectual property protection—if China had the same standards we do, U.S. annual sales would increase by $107 billion, an additional 2 million jobs—more than 2 million jobs would be added to our economy.</w:t>
      </w:r>
      <w:r w:rsidR="004A235B">
        <w:rPr>
          <w:sz w:val="10"/>
          <w:szCs w:val="10"/>
        </w:rPr>
        <w:t xml:space="preserve"> </w:t>
      </w:r>
      <w:r w:rsidRPr="004A235B">
        <w:rPr>
          <w:sz w:val="16"/>
        </w:rPr>
        <w:t xml:space="preserve">We can't wait for Beijing to decide whether they're really </w:t>
      </w:r>
      <w:r w:rsidRPr="00C6344B">
        <w:rPr>
          <w:sz w:val="16"/>
        </w:rPr>
        <w:t xml:space="preserve">going to adopt high intellectual property standards. We need a new approach to China, instead of this sort of passive "let's talk about it," dialogue-driven tolerance, we need principled resolve. </w:t>
      </w:r>
      <w:r w:rsidRPr="00C6344B">
        <w:rPr>
          <w:rStyle w:val="StyleUnderline"/>
        </w:rPr>
        <w:t>A policy of principled resolve means we make clear what international obligations we expect China, a country that says it will engage in the rule of law, follow the rule of law, we expect China to meet on cybersecurity, and the obligation we expect them to meet on cybersecurity, human rights, international trade, worker rights. Then we demand China meet those standards now.</w:t>
      </w:r>
      <w:r w:rsidRPr="00C6344B">
        <w:rPr>
          <w:sz w:val="16"/>
        </w:rPr>
        <w:t xml:space="preserve"> They could issue more visas to foreign journalists. They could stop censoring media, now.</w:t>
      </w:r>
      <w:r w:rsidR="004A235B" w:rsidRPr="00C6344B">
        <w:rPr>
          <w:sz w:val="16"/>
        </w:rPr>
        <w:t xml:space="preserve"> </w:t>
      </w:r>
      <w:r w:rsidRPr="00C6344B">
        <w:rPr>
          <w:sz w:val="16"/>
        </w:rPr>
        <w:t>They can—they can release political prisoners. They can shut down labor camps. They can start respecting the rights of the Uighurs and other ethnic minorities now. They could let their currency appreciate. They could take explicit permanent steps to comply with WTO obligations, which they promised, as they promised Lord Patten in Hong Kong, take explicit permanent steps to comply with their WTO obligations, today.</w:t>
      </w:r>
      <w:r w:rsidR="004A235B" w:rsidRPr="00C6344B">
        <w:rPr>
          <w:sz w:val="16"/>
        </w:rPr>
        <w:t xml:space="preserve"> </w:t>
      </w:r>
      <w:r w:rsidRPr="004A7C93">
        <w:rPr>
          <w:rStyle w:val="StyleUnderline"/>
          <w:highlight w:val="cyan"/>
        </w:rPr>
        <w:t>Increased engagement by the U.S. may have led to more agreements on paper, but we tolerate infraction after infraction</w:t>
      </w:r>
      <w:r w:rsidRPr="008C75D1">
        <w:rPr>
          <w:rStyle w:val="StyleUnderline"/>
        </w:rPr>
        <w:t xml:space="preserve"> after infraction. </w:t>
      </w:r>
      <w:r w:rsidRPr="00E23826">
        <w:rPr>
          <w:rStyle w:val="StyleUnderline"/>
        </w:rPr>
        <w:t>Under a policy of principled resolve, before we sign</w:t>
      </w:r>
      <w:r w:rsidRPr="00E23826">
        <w:rPr>
          <w:sz w:val="16"/>
        </w:rPr>
        <w:t xml:space="preserve"> a bilateral investment treaty—we can talk about that later—or any </w:t>
      </w:r>
      <w:r w:rsidRPr="00E23826">
        <w:rPr>
          <w:rStyle w:val="StyleUnderline"/>
        </w:rPr>
        <w:t>other trade agreements with China, we demand China comply with its existing international obligations and its domestic laws</w:t>
      </w:r>
      <w:r w:rsidRPr="00E23826">
        <w:rPr>
          <w:sz w:val="16"/>
        </w:rPr>
        <w:t>. That includes giving workers the right to organize independent unions. It includes effectively enforcing environmental laws. China still will have none of that.</w:t>
      </w:r>
      <w:r w:rsidR="004A235B" w:rsidRPr="00E23826">
        <w:rPr>
          <w:sz w:val="16"/>
        </w:rPr>
        <w:t xml:space="preserve"> </w:t>
      </w:r>
      <w:r w:rsidRPr="00E23826">
        <w:rPr>
          <w:rStyle w:val="StyleUnderline"/>
        </w:rPr>
        <w:t>Given all at stake</w:t>
      </w:r>
      <w:r w:rsidRPr="00E23826">
        <w:rPr>
          <w:sz w:val="16"/>
        </w:rPr>
        <w:t xml:space="preserve"> for its—all that is at stake for the U.S., </w:t>
      </w:r>
      <w:r w:rsidRPr="00E23826">
        <w:rPr>
          <w:rStyle w:val="StyleUnderline"/>
        </w:rPr>
        <w:t>why give China more opportunities to fail to live</w:t>
      </w:r>
      <w:r w:rsidRPr="008C75D1">
        <w:rPr>
          <w:rStyle w:val="StyleUnderline"/>
        </w:rPr>
        <w:t xml:space="preserve"> up to commitments? We push for progress on an issue-by-issue basis, but we don't step back to evaluate how our conversations on trade should also, for example, address China's persistent human rights violations. </w:t>
      </w:r>
      <w:r w:rsidRPr="00E23826">
        <w:rPr>
          <w:rStyle w:val="Emphasis"/>
        </w:rPr>
        <w:t xml:space="preserve">A </w:t>
      </w:r>
      <w:r w:rsidRPr="004A7C93">
        <w:rPr>
          <w:rStyle w:val="Emphasis"/>
          <w:highlight w:val="cyan"/>
        </w:rPr>
        <w:t>principled resolve</w:t>
      </w:r>
      <w:r w:rsidRPr="00E23826">
        <w:rPr>
          <w:rStyle w:val="Emphasis"/>
        </w:rPr>
        <w:t xml:space="preserve"> strategy </w:t>
      </w:r>
      <w:r w:rsidRPr="004A7C93">
        <w:rPr>
          <w:rStyle w:val="Emphasis"/>
          <w:highlight w:val="cyan"/>
        </w:rPr>
        <w:t>recognizes that concerns about trade and human rights all stem from</w:t>
      </w:r>
      <w:r w:rsidRPr="00E23826">
        <w:rPr>
          <w:rStyle w:val="Emphasis"/>
        </w:rPr>
        <w:t xml:space="preserve"> the same source: </w:t>
      </w:r>
      <w:r w:rsidRPr="004A7C93">
        <w:rPr>
          <w:rStyle w:val="Emphasis"/>
          <w:highlight w:val="cyan"/>
        </w:rPr>
        <w:t>China's lack of respect for international standards</w:t>
      </w:r>
      <w:r w:rsidRPr="00E23826">
        <w:rPr>
          <w:rStyle w:val="Emphasis"/>
        </w:rPr>
        <w:t>, China's unwillingness to comply with the rule of law.</w:t>
      </w:r>
      <w:r w:rsidR="004A235B" w:rsidRPr="00E23826">
        <w:rPr>
          <w:rStyle w:val="Emphasis"/>
        </w:rPr>
        <w:t xml:space="preserve"> </w:t>
      </w:r>
      <w:r w:rsidRPr="00E23826">
        <w:rPr>
          <w:sz w:val="16"/>
        </w:rPr>
        <w:t>We must not treat these issues separately in the vain hope that improvement on market access eventually leads to the better treatment of Tibetans. You remember the discussions as I mentioned in 1999, as CEOs walked the halls of Congress, that more prosperous China will mean a China—a more democratic China that respects the rule of law and human rights. That's what our CEOs told us. That's what the Chinese told us, for all the reasons we tal</w:t>
      </w:r>
      <w:r w:rsidRPr="004A235B">
        <w:rPr>
          <w:sz w:val="16"/>
        </w:rPr>
        <w:t xml:space="preserve">k about, that those </w:t>
      </w:r>
      <w:r w:rsidRPr="000E0A69">
        <w:rPr>
          <w:sz w:val="16"/>
        </w:rPr>
        <w:t>haven't been met.</w:t>
      </w:r>
      <w:r w:rsidR="004A235B" w:rsidRPr="000E0A69">
        <w:rPr>
          <w:sz w:val="16"/>
        </w:rPr>
        <w:t xml:space="preserve"> </w:t>
      </w:r>
      <w:r w:rsidRPr="000E0A69">
        <w:rPr>
          <w:rStyle w:val="StyleUnderline"/>
        </w:rPr>
        <w:t>If China doesn't respect the human rights of its own people</w:t>
      </w:r>
      <w:r w:rsidRPr="000E0A69">
        <w:rPr>
          <w:sz w:val="16"/>
        </w:rPr>
        <w:t>, how do you expect—</w:t>
      </w:r>
      <w:r w:rsidRPr="000E0A69">
        <w:rPr>
          <w:rStyle w:val="StyleUnderline"/>
        </w:rPr>
        <w:t xml:space="preserve">how do we expect China to respect the agreements </w:t>
      </w:r>
      <w:r w:rsidRPr="000E0A69">
        <w:rPr>
          <w:sz w:val="16"/>
        </w:rPr>
        <w:t xml:space="preserve">with—which </w:t>
      </w:r>
      <w:r w:rsidRPr="000E0A69">
        <w:rPr>
          <w:rStyle w:val="StyleUnderline"/>
        </w:rPr>
        <w:t>we sign with them?</w:t>
      </w:r>
      <w:r w:rsidRPr="000E0A69">
        <w:rPr>
          <w:sz w:val="16"/>
        </w:rPr>
        <w:t xml:space="preserve"> Every year, the Congressional Executive Commission on China issues a report—and Lawrence Liu is here, whom I just wanted to call out for the terrific work he's done as staff director in that commission. Issues were reported detailing the extent to which China's failed to comply with its international human rights obligations. I encourage each of you to read the latest version, which we released in October.</w:t>
      </w:r>
      <w:r w:rsidR="004A235B" w:rsidRPr="000E0A69">
        <w:rPr>
          <w:sz w:val="16"/>
        </w:rPr>
        <w:t xml:space="preserve"> </w:t>
      </w:r>
      <w:r w:rsidRPr="000E0A69">
        <w:rPr>
          <w:sz w:val="16"/>
        </w:rPr>
        <w:t xml:space="preserve">A couple things—a couple highlights. This year's report, we found </w:t>
      </w:r>
      <w:r w:rsidRPr="000E0A69">
        <w:rPr>
          <w:rStyle w:val="StyleUnderline"/>
        </w:rPr>
        <w:t>the human rights situation has gotten even worse under</w:t>
      </w:r>
      <w:r w:rsidRPr="004A235B">
        <w:rPr>
          <w:rStyle w:val="StyleUnderline"/>
        </w:rPr>
        <w:t xml:space="preserve"> President Xi</w:t>
      </w:r>
      <w:r w:rsidRPr="004A235B">
        <w:rPr>
          <w:sz w:val="16"/>
        </w:rPr>
        <w:t xml:space="preserve"> Jinping. </w:t>
      </w:r>
      <w:r w:rsidRPr="004A235B">
        <w:rPr>
          <w:rStyle w:val="StyleUnderline"/>
        </w:rPr>
        <w:t>President Xi has targeted moderate reformers</w:t>
      </w:r>
      <w:r w:rsidRPr="004A235B">
        <w:rPr>
          <w:sz w:val="16"/>
        </w:rPr>
        <w:t xml:space="preserve">. They've delayed and </w:t>
      </w:r>
      <w:r w:rsidRPr="004A235B">
        <w:rPr>
          <w:rStyle w:val="StyleUnderline"/>
        </w:rPr>
        <w:t>denied visas for foreign journalists</w:t>
      </w:r>
      <w:r w:rsidRPr="004A235B">
        <w:rPr>
          <w:sz w:val="16"/>
        </w:rPr>
        <w:t xml:space="preserve">. They've waged a campaign against church buildings. They've </w:t>
      </w:r>
      <w:r w:rsidRPr="004A235B">
        <w:rPr>
          <w:rStyle w:val="StyleUnderline"/>
        </w:rPr>
        <w:t>trampled on the rights of Tibetans and Uighurs</w:t>
      </w:r>
      <w:r w:rsidRPr="004A235B">
        <w:rPr>
          <w:sz w:val="16"/>
        </w:rPr>
        <w:t>. We've had a number of—a number of people come in and testify, including a young woman from Indiana University, whose father was just—whose father—whose family are Uighurs and whose father just was imprisoned again by the Chinese and clearly mistreated. We've heard testimony from people, from journalists, from others who have been affected by what the commission cites as human rights situation getting worse.</w:t>
      </w:r>
      <w:r w:rsidR="004A235B" w:rsidRPr="004A235B">
        <w:rPr>
          <w:sz w:val="16"/>
        </w:rPr>
        <w:t xml:space="preserve"> </w:t>
      </w:r>
      <w:r w:rsidRPr="004A235B">
        <w:rPr>
          <w:sz w:val="16"/>
        </w:rPr>
        <w:t>The commission maintains an extensive political prisoner database, now identifies 1,300 known political prisoners by name detained in the People's Republic of China. Many of those were detained under President Xi during one of the harshest crackdown on human rights activists in recent history. We can't wait to see if China's next leader will change course.</w:t>
      </w:r>
      <w:r w:rsidR="004A235B" w:rsidRPr="004A235B">
        <w:rPr>
          <w:sz w:val="16"/>
        </w:rPr>
        <w:t xml:space="preserve"> </w:t>
      </w:r>
      <w:r w:rsidRPr="004A235B">
        <w:rPr>
          <w:sz w:val="16"/>
        </w:rPr>
        <w:t>Last month, other—the co-chair of the commission, Chris Smith, and I did what nobody had done before. That is, we introduced legislation together as the two chairs of the commission, a bipartisan coalition of a number of senators, Senator Cardin and Rubio and Wicker and others, and House members to renew U.S. support for Hong Kong's democracy and freedom. We've spoken with one voice. We've reminded China that the U.S. and the world are watching.</w:t>
      </w:r>
      <w:r w:rsidR="004A235B" w:rsidRPr="004A235B">
        <w:rPr>
          <w:sz w:val="16"/>
        </w:rPr>
        <w:t xml:space="preserve"> </w:t>
      </w:r>
      <w:r w:rsidRPr="004A235B">
        <w:rPr>
          <w:sz w:val="16"/>
        </w:rPr>
        <w:t>Look at what's happening in Taipei in the last few days. Look what's happening in their elections. Look what's happening on the streets of Hong Kong. Our China policy needs to include other bold steps that clearly identify our commitment to these international standards, whether it's standards on human rights or democracy or labor rights or religious freedoms, and we must require China to comply.</w:t>
      </w:r>
      <w:r w:rsidR="004A235B" w:rsidRPr="004A235B">
        <w:rPr>
          <w:sz w:val="16"/>
        </w:rPr>
        <w:t xml:space="preserve"> </w:t>
      </w:r>
      <w:r w:rsidRPr="004A7C93">
        <w:rPr>
          <w:rStyle w:val="Emphasis"/>
          <w:highlight w:val="cyan"/>
        </w:rPr>
        <w:t>Unless we start holding China accountable, in a coordinated, comprehensive way, it will continue to offer lukewarm, short-lived progress on individual issues, only to roll back these temporary achievements later</w:t>
      </w:r>
      <w:r w:rsidRPr="004A235B">
        <w:rPr>
          <w:sz w:val="16"/>
        </w:rPr>
        <w:t xml:space="preserve">, whether it's currency, whether it's these other issues. </w:t>
      </w:r>
      <w:r w:rsidRPr="00E23826">
        <w:rPr>
          <w:sz w:val="16"/>
        </w:rPr>
        <w:t>We continue—</w:t>
      </w:r>
      <w:r w:rsidRPr="00E23826">
        <w:rPr>
          <w:rStyle w:val="StyleUnderline"/>
        </w:rPr>
        <w:t>we can't continue to applaud ongoing dialogue</w:t>
      </w:r>
      <w:r w:rsidRPr="00E23826">
        <w:rPr>
          <w:sz w:val="16"/>
        </w:rPr>
        <w:t>, which is kind of what we do—</w:t>
      </w:r>
      <w:r w:rsidRPr="00E23826">
        <w:rPr>
          <w:rStyle w:val="StyleUnderline"/>
        </w:rPr>
        <w:t>we talk about it, we applaud them for meeting, we applaud the</w:t>
      </w:r>
      <w:r w:rsidRPr="004A235B">
        <w:rPr>
          <w:rStyle w:val="StyleUnderline"/>
        </w:rPr>
        <w:t xml:space="preserve">m for the discussions and the promises, but the </w:t>
      </w:r>
      <w:r w:rsidRPr="004A7C93">
        <w:rPr>
          <w:rStyle w:val="StyleUnderline"/>
          <w:highlight w:val="cyan"/>
        </w:rPr>
        <w:t>commitments</w:t>
      </w:r>
      <w:r w:rsidRPr="004A235B">
        <w:rPr>
          <w:rStyle w:val="StyleUnderline"/>
        </w:rPr>
        <w:t xml:space="preserve"> themselves </w:t>
      </w:r>
      <w:r w:rsidRPr="004A7C93">
        <w:rPr>
          <w:rStyle w:val="StyleUnderline"/>
          <w:highlight w:val="cyan"/>
        </w:rPr>
        <w:t>don't seem to hold up. We must identify our goals for China</w:t>
      </w:r>
      <w:r w:rsidRPr="004A235B">
        <w:rPr>
          <w:rStyle w:val="StyleUnderline"/>
        </w:rPr>
        <w:t>. We must firmly pursue them</w:t>
      </w:r>
      <w:r w:rsidRPr="004A235B">
        <w:rPr>
          <w:sz w:val="16"/>
        </w:rPr>
        <w:t>, engaging—</w:t>
      </w:r>
      <w:r w:rsidRPr="004A7C93">
        <w:rPr>
          <w:rStyle w:val="Emphasis"/>
          <w:highlight w:val="cyan"/>
        </w:rPr>
        <w:t>withholding engagement</w:t>
      </w:r>
      <w:r w:rsidRPr="004A235B">
        <w:rPr>
          <w:rStyle w:val="StyleUnderline"/>
        </w:rPr>
        <w:t xml:space="preserve"> or benefits </w:t>
      </w:r>
      <w:r w:rsidRPr="004A7C93">
        <w:rPr>
          <w:rStyle w:val="StyleUnderline"/>
          <w:highlight w:val="cyan"/>
        </w:rPr>
        <w:t xml:space="preserve">if China doesn't agree </w:t>
      </w:r>
      <w:r w:rsidRPr="00E23826">
        <w:rPr>
          <w:rStyle w:val="StyleUnderline"/>
        </w:rPr>
        <w:t>to meet the high standards</w:t>
      </w:r>
      <w:r w:rsidRPr="004A235B">
        <w:rPr>
          <w:sz w:val="16"/>
        </w:rPr>
        <w:t xml:space="preserve"> for the global leader, which they are, and which they especially aspire to be.</w:t>
      </w:r>
      <w:r w:rsidR="004A235B" w:rsidRPr="004A235B">
        <w:rPr>
          <w:sz w:val="16"/>
        </w:rPr>
        <w:t xml:space="preserve"> </w:t>
      </w:r>
      <w:r w:rsidRPr="004A235B">
        <w:rPr>
          <w:sz w:val="16"/>
        </w:rPr>
        <w:t xml:space="preserve">Now, China's been in the WTO for thirteen years. It's a permanent member of the U.N. Security Council. It has a responsibility to uphold the Universal Declaration of Human Rights. It sees itself as a great power. It's time it acted like the global leader that it has economically and militarily </w:t>
      </w:r>
      <w:r w:rsidRPr="00E23826">
        <w:rPr>
          <w:sz w:val="16"/>
        </w:rPr>
        <w:t xml:space="preserve">become. </w:t>
      </w:r>
      <w:r w:rsidRPr="00E23826">
        <w:rPr>
          <w:rStyle w:val="Emphasis"/>
        </w:rPr>
        <w:t xml:space="preserve">The U.S. should no longer value engagement, discussions, said talks, whatever, over results. </w:t>
      </w:r>
      <w:r w:rsidRPr="00E23826">
        <w:rPr>
          <w:sz w:val="16"/>
        </w:rPr>
        <w:t>Letting the yuan appreciate marginally only to depreciate significantly a month later is simply not good enough. Blocking and censoring U.S. websites while Chinese tech companies raise billions on our capital markets should no longer be</w:t>
      </w:r>
      <w:r w:rsidRPr="004A235B">
        <w:rPr>
          <w:sz w:val="16"/>
        </w:rPr>
        <w:t xml:space="preserve"> acceptable. </w:t>
      </w:r>
      <w:r w:rsidRPr="00AF2599">
        <w:rPr>
          <w:rStyle w:val="StyleUnderline"/>
        </w:rPr>
        <w:t>Talking about, having dialogue on human rights without releasing political prisoners, without shutting down the labor camps, without protecting workers, without respecting the rights of minorities, ethnic minorities shouldn't be tolerated.</w:t>
      </w:r>
      <w:r w:rsidR="004A235B" w:rsidRPr="004A235B">
        <w:rPr>
          <w:sz w:val="16"/>
        </w:rPr>
        <w:t xml:space="preserve"> </w:t>
      </w:r>
      <w:r w:rsidRPr="004A235B">
        <w:rPr>
          <w:rStyle w:val="Emphasis"/>
        </w:rPr>
        <w:t xml:space="preserve">We should forcefully call out China whenever it violates international standards and norms. </w:t>
      </w:r>
      <w:r w:rsidRPr="004A7C93">
        <w:rPr>
          <w:rStyle w:val="Emphasis"/>
          <w:highlight w:val="cyan"/>
        </w:rPr>
        <w:t>We should condition additional agreements and commitments with Beijing on meaningful progress in fundamentally critical areas of human rights and democracy</w:t>
      </w:r>
      <w:r w:rsidRPr="004A235B">
        <w:rPr>
          <w:rStyle w:val="Emphasis"/>
        </w:rPr>
        <w:t xml:space="preserve">. </w:t>
      </w:r>
      <w:r w:rsidRPr="004A235B">
        <w:rPr>
          <w:rStyle w:val="StyleUnderline"/>
        </w:rPr>
        <w:t>We should not accept half-measures and cosmetic improvements. We've done that for over a decade. Under a new approach of principled resolve, we simply can't do that.</w:t>
      </w:r>
      <w:r w:rsidR="004A235B">
        <w:rPr>
          <w:rStyle w:val="StyleUnderline"/>
        </w:rPr>
        <w:t xml:space="preserve"> </w:t>
      </w:r>
      <w:r w:rsidRPr="004A235B">
        <w:rPr>
          <w:sz w:val="16"/>
        </w:rPr>
        <w:t xml:space="preserve">The China we say—China will say we're interfering in their internal affairs. </w:t>
      </w:r>
      <w:r w:rsidRPr="00AF2599">
        <w:rPr>
          <w:rStyle w:val="StyleUnderline"/>
        </w:rPr>
        <w:t>They say we have no right to speak up for universal values in Hong Kong or defend the rights of journalists there.</w:t>
      </w:r>
      <w:r w:rsidRPr="004A235B">
        <w:rPr>
          <w:sz w:val="16"/>
        </w:rPr>
        <w:t xml:space="preserve"> They'll continue to silence our companies doing business in their country, and our companies have been far too complicit in this for a decade, too. Things are changing, but James Mann and I were talking about how things have begun to change that way. We will see. And they will continue to prevent our government from bringing trade cases by hacking into our computers and threatening retaliation. </w:t>
      </w:r>
      <w:r w:rsidRPr="00AF2599">
        <w:rPr>
          <w:rStyle w:val="StyleUnderline"/>
        </w:rPr>
        <w:t>That's why it's so important to do this right.</w:t>
      </w:r>
      <w:r w:rsidR="004A235B" w:rsidRPr="00AF2599">
        <w:rPr>
          <w:rStyle w:val="StyleUnderline"/>
        </w:rPr>
        <w:t xml:space="preserve"> </w:t>
      </w:r>
      <w:r w:rsidR="00E23826" w:rsidRPr="004A235B">
        <w:rPr>
          <w:rStyle w:val="StyleUnderline"/>
        </w:rPr>
        <w:t xml:space="preserve">China will weaken international standards further if we don't. It will rewrite the rules that will make their unfair trading practices acceptable and their violations of human rights far too legitimate. </w:t>
      </w:r>
      <w:r w:rsidR="00E23826" w:rsidRPr="004A235B">
        <w:rPr>
          <w:rStyle w:val="Emphasis"/>
        </w:rPr>
        <w:t xml:space="preserve">There's no question that </w:t>
      </w:r>
      <w:r w:rsidR="00E23826" w:rsidRPr="000E0A69">
        <w:rPr>
          <w:rStyle w:val="StyleUnderline"/>
        </w:rPr>
        <w:t>engagement will be a fundamental part of the relationship, but</w:t>
      </w:r>
      <w:r w:rsidR="00E23826" w:rsidRPr="000E0A69">
        <w:rPr>
          <w:rStyle w:val="Emphasis"/>
        </w:rPr>
        <w:t xml:space="preserve"> </w:t>
      </w:r>
      <w:r w:rsidR="00E23826" w:rsidRPr="004A7C93">
        <w:rPr>
          <w:rStyle w:val="Emphasis"/>
          <w:highlight w:val="cyan"/>
        </w:rPr>
        <w:t>the U.S. must realize that we still have a lot of leverage</w:t>
      </w:r>
      <w:r w:rsidR="00E23826" w:rsidRPr="004A235B">
        <w:rPr>
          <w:rStyle w:val="Emphasis"/>
        </w:rPr>
        <w:t>.</w:t>
      </w:r>
      <w:r w:rsidR="00E23826" w:rsidRPr="004A235B">
        <w:rPr>
          <w:rStyle w:val="StyleUnderline"/>
        </w:rPr>
        <w:t xml:space="preserve"> And that's what the U.S. has</w:t>
      </w:r>
      <w:r w:rsidR="00E23826" w:rsidRPr="004A235B">
        <w:rPr>
          <w:sz w:val="16"/>
        </w:rPr>
        <w:t xml:space="preserve">—I think has </w:t>
      </w:r>
      <w:r w:rsidR="00E23826" w:rsidRPr="004A235B">
        <w:rPr>
          <w:rStyle w:val="StyleUnderline"/>
        </w:rPr>
        <w:t xml:space="preserve">missed in our China policy over the last decade. </w:t>
      </w:r>
      <w:r w:rsidR="00E23826" w:rsidRPr="00B31EB0">
        <w:rPr>
          <w:rStyle w:val="StyleUnderline"/>
        </w:rPr>
        <w:t xml:space="preserve">The leverage is </w:t>
      </w:r>
      <w:r w:rsidR="00E23826" w:rsidRPr="004A7C93">
        <w:rPr>
          <w:rStyle w:val="Emphasis"/>
          <w:highlight w:val="cyan"/>
        </w:rPr>
        <w:t>the largest</w:t>
      </w:r>
      <w:r w:rsidR="00E23826" w:rsidRPr="00E23826">
        <w:rPr>
          <w:rStyle w:val="Emphasis"/>
        </w:rPr>
        <w:t>, most lucrative, golden</w:t>
      </w:r>
      <w:r w:rsidR="00E23826" w:rsidRPr="000E0A69">
        <w:rPr>
          <w:rStyle w:val="Emphasis"/>
        </w:rPr>
        <w:t xml:space="preserve"> </w:t>
      </w:r>
      <w:r w:rsidR="00E23826" w:rsidRPr="004A7C93">
        <w:rPr>
          <w:rStyle w:val="Emphasis"/>
          <w:highlight w:val="cyan"/>
        </w:rPr>
        <w:t>market in</w:t>
      </w:r>
      <w:r w:rsidR="00E23826" w:rsidRPr="004A235B">
        <w:rPr>
          <w:rStyle w:val="Emphasis"/>
        </w:rPr>
        <w:t xml:space="preserve"> </w:t>
      </w:r>
      <w:r w:rsidR="00E23826" w:rsidRPr="004A235B">
        <w:rPr>
          <w:rStyle w:val="StyleUnderline"/>
        </w:rPr>
        <w:t xml:space="preserve">the world—in </w:t>
      </w:r>
      <w:r w:rsidR="00E23826" w:rsidRPr="004A7C93">
        <w:rPr>
          <w:rStyle w:val="Emphasis"/>
          <w:highlight w:val="cyan"/>
        </w:rPr>
        <w:t>world history</w:t>
      </w:r>
      <w:r w:rsidR="00E23826" w:rsidRPr="004A235B">
        <w:rPr>
          <w:rStyle w:val="StyleUnderline"/>
        </w:rPr>
        <w:t xml:space="preserve">, that's our leverage with China. They want access to our markets, our technologies, our universities. </w:t>
      </w:r>
      <w:r w:rsidR="00E23826" w:rsidRPr="00E23826">
        <w:rPr>
          <w:rStyle w:val="Emphasis"/>
        </w:rPr>
        <w:t xml:space="preserve">The heft of </w:t>
      </w:r>
      <w:r w:rsidR="00E23826" w:rsidRPr="004A7C93">
        <w:rPr>
          <w:rStyle w:val="Emphasis"/>
          <w:highlight w:val="cyan"/>
        </w:rPr>
        <w:t>the U.S. government and our consumers can be used</w:t>
      </w:r>
      <w:r w:rsidR="00E23826" w:rsidRPr="00E23826">
        <w:rPr>
          <w:rStyle w:val="Emphasis"/>
        </w:rPr>
        <w:t>,</w:t>
      </w:r>
      <w:r w:rsidR="00E23826" w:rsidRPr="004A235B">
        <w:rPr>
          <w:rStyle w:val="Emphasis"/>
        </w:rPr>
        <w:t xml:space="preserve"> if we choose to, </w:t>
      </w:r>
      <w:r w:rsidR="00E23826" w:rsidRPr="004A7C93">
        <w:rPr>
          <w:rStyle w:val="Emphasis"/>
          <w:highlight w:val="cyan"/>
        </w:rPr>
        <w:t>to achieve real change in China</w:t>
      </w:r>
      <w:r w:rsidR="00E23826" w:rsidRPr="00941E82">
        <w:rPr>
          <w:rStyle w:val="StyleUnderline"/>
        </w:rPr>
        <w:t xml:space="preserve">. </w:t>
      </w:r>
      <w:r w:rsidR="00E23826" w:rsidRPr="00E23826">
        <w:rPr>
          <w:rStyle w:val="Emphasis"/>
        </w:rPr>
        <w:t xml:space="preserve">Under a principled resolve approach, </w:t>
      </w:r>
      <w:r w:rsidR="00E23826" w:rsidRPr="004A7C93">
        <w:rPr>
          <w:rStyle w:val="Emphasis"/>
          <w:highlight w:val="cyan"/>
        </w:rPr>
        <w:t>our dialogue, our agreements</w:t>
      </w:r>
      <w:r w:rsidR="00E23826" w:rsidRPr="00E23826">
        <w:rPr>
          <w:rStyle w:val="Emphasis"/>
        </w:rPr>
        <w:t xml:space="preserve"> with China </w:t>
      </w:r>
      <w:r w:rsidR="00E23826" w:rsidRPr="004A7C93">
        <w:rPr>
          <w:rStyle w:val="Emphasis"/>
          <w:highlight w:val="cyan"/>
        </w:rPr>
        <w:t>cannot come at the expense of</w:t>
      </w:r>
      <w:r w:rsidR="00E23826" w:rsidRPr="00E23826">
        <w:rPr>
          <w:rStyle w:val="Emphasis"/>
        </w:rPr>
        <w:t xml:space="preserve"> our economy or </w:t>
      </w:r>
      <w:r w:rsidR="00E23826" w:rsidRPr="004A7C93">
        <w:rPr>
          <w:rStyle w:val="Emphasis"/>
          <w:highlight w:val="cyan"/>
        </w:rPr>
        <w:t>international human rights standards</w:t>
      </w:r>
      <w:r w:rsidR="00E23826" w:rsidRPr="00941E82">
        <w:rPr>
          <w:rStyle w:val="StyleUnderline"/>
        </w:rPr>
        <w:t>.</w:t>
      </w:r>
      <w:r w:rsidR="00E23826" w:rsidRPr="004A235B">
        <w:rPr>
          <w:sz w:val="16"/>
        </w:rPr>
        <w:t xml:space="preserve"> Benefits from our relationship with China will accrue to workers where we won trade cases at the U.S. Steel in Lorain, Ohio, at TMK </w:t>
      </w:r>
      <w:proofErr w:type="spellStart"/>
      <w:r w:rsidR="00E23826" w:rsidRPr="004A235B">
        <w:rPr>
          <w:sz w:val="16"/>
        </w:rPr>
        <w:t>Ipsco</w:t>
      </w:r>
      <w:proofErr w:type="spellEnd"/>
      <w:r w:rsidR="00E23826" w:rsidRPr="004A235B">
        <w:rPr>
          <w:sz w:val="16"/>
        </w:rPr>
        <w:t xml:space="preserve"> in Brookfield, Ohio, at </w:t>
      </w:r>
      <w:proofErr w:type="spellStart"/>
      <w:r w:rsidR="00E23826" w:rsidRPr="004A235B">
        <w:rPr>
          <w:sz w:val="16"/>
        </w:rPr>
        <w:t>Vallourec</w:t>
      </w:r>
      <w:proofErr w:type="spellEnd"/>
      <w:r w:rsidR="00E23826" w:rsidRPr="004A235B">
        <w:rPr>
          <w:sz w:val="16"/>
        </w:rPr>
        <w:t xml:space="preserve"> in Youngstown, Ohio, not just multinational companies, not just Chinese state-owned enterprises. </w:t>
      </w:r>
      <w:r w:rsidR="00E23826" w:rsidRPr="00941E82">
        <w:rPr>
          <w:rStyle w:val="StyleUnderline"/>
        </w:rPr>
        <w:t>The U.S. will push China to follow through on its announced abolition of re-education through labor camps and demand an end to crackdown on freedom of speech and freedom of religion. With a principled resolve strategy, the</w:t>
      </w:r>
      <w:r w:rsidR="00E23826" w:rsidRPr="00D86948">
        <w:rPr>
          <w:rStyle w:val="StyleUnderline"/>
        </w:rPr>
        <w:t xml:space="preserve"> U.S. will not be afraid to speak out or to pursue aggressive policies.</w:t>
      </w:r>
      <w:r w:rsidR="00E23826" w:rsidRPr="004A235B">
        <w:rPr>
          <w:rStyle w:val="Emphasis"/>
        </w:rPr>
        <w:t xml:space="preserve"> We'll make clear that </w:t>
      </w:r>
      <w:r w:rsidR="00E23826" w:rsidRPr="004A7C93">
        <w:rPr>
          <w:rStyle w:val="Emphasis"/>
          <w:highlight w:val="cyan"/>
        </w:rPr>
        <w:t>if China wants our cooperation</w:t>
      </w:r>
      <w:r w:rsidR="00E23826" w:rsidRPr="00D86948">
        <w:rPr>
          <w:rStyle w:val="StyleUnderline"/>
        </w:rPr>
        <w:t>, it wants access to our markets,</w:t>
      </w:r>
      <w:r w:rsidR="00E23826" w:rsidRPr="004A235B">
        <w:rPr>
          <w:rStyle w:val="Emphasis"/>
        </w:rPr>
        <w:t xml:space="preserve"> </w:t>
      </w:r>
      <w:r w:rsidR="00E23826" w:rsidRPr="004A7C93">
        <w:rPr>
          <w:rStyle w:val="Emphasis"/>
          <w:highlight w:val="cyan"/>
        </w:rPr>
        <w:t>it must play by internationally recognized rules.</w:t>
      </w:r>
    </w:p>
    <w:p w14:paraId="6EAE4C39" w14:textId="77777777" w:rsidR="00E23826" w:rsidRDefault="00E23826" w:rsidP="00E23826"/>
    <w:p w14:paraId="2FAF2616" w14:textId="77777777" w:rsidR="00F30DFB" w:rsidRDefault="00916EB5" w:rsidP="00F30DFB">
      <w:pPr>
        <w:pStyle w:val="Heading4"/>
      </w:pPr>
      <w:r>
        <w:t>Chinese political dec</w:t>
      </w:r>
      <w:r w:rsidR="00BD58D6">
        <w:t xml:space="preserve">ay </w:t>
      </w:r>
      <w:r w:rsidR="00A6675E">
        <w:t>is inevitable absent reform---causes laundry list of problems</w:t>
      </w:r>
    </w:p>
    <w:p w14:paraId="6D54F747" w14:textId="77777777" w:rsidR="00F30DFB" w:rsidRPr="001D5F77" w:rsidRDefault="00F30DFB" w:rsidP="00F30DFB">
      <w:proofErr w:type="spellStart"/>
      <w:r w:rsidRPr="001D5F77">
        <w:t>Minxin</w:t>
      </w:r>
      <w:proofErr w:type="spellEnd"/>
      <w:r w:rsidRPr="001D5F77">
        <w:t xml:space="preserve"> </w:t>
      </w:r>
      <w:r w:rsidRPr="001D5F77">
        <w:rPr>
          <w:rStyle w:val="Style13ptBold"/>
        </w:rPr>
        <w:t>Pei 06</w:t>
      </w:r>
      <w:r w:rsidRPr="001D5F77">
        <w:t>, a senior associate and the director of the China Program at the Carnegie Endowment for International Peace, "China: Can Economic Growth Continue without Political Reform?</w:t>
      </w:r>
      <w:proofErr w:type="gramStart"/>
      <w:r w:rsidRPr="001D5F77">
        <w:t>",</w:t>
      </w:r>
      <w:proofErr w:type="gramEnd"/>
      <w:r w:rsidRPr="001D5F77">
        <w:t xml:space="preserve"> Strategic Asia 2006-07: Trade Interdependence, and Security, pp. 303-331. Seattle: The National Bureau of Asian Research, 2006, content.csbs.utah.edu/~mli/Economics%205420-6420/Pei_SA06_ChinaReform_preview.pdf</w:t>
      </w:r>
    </w:p>
    <w:p w14:paraId="6F9F3E19" w14:textId="77777777" w:rsidR="00E23826" w:rsidRPr="008C5DFC" w:rsidRDefault="00F30DFB" w:rsidP="00F30DFB">
      <w:pPr>
        <w:rPr>
          <w:rStyle w:val="Emphasis"/>
        </w:rPr>
      </w:pPr>
      <w:r w:rsidRPr="00866AD7">
        <w:rPr>
          <w:sz w:val="16"/>
        </w:rPr>
        <w:t xml:space="preserve">Accelerated Political Decay </w:t>
      </w:r>
      <w:r w:rsidRPr="004A7C93">
        <w:rPr>
          <w:rStyle w:val="StyleUnderline"/>
          <w:highlight w:val="cyan"/>
        </w:rPr>
        <w:t>The ability of the CCP to overcome</w:t>
      </w:r>
      <w:r w:rsidRPr="001D5F77">
        <w:rPr>
          <w:rStyle w:val="StyleUnderline"/>
        </w:rPr>
        <w:t xml:space="preserve"> its manifold </w:t>
      </w:r>
      <w:r w:rsidRPr="004A7C93">
        <w:rPr>
          <w:rStyle w:val="StyleUnderline"/>
          <w:highlight w:val="cyan"/>
        </w:rPr>
        <w:t>challenges depends</w:t>
      </w:r>
      <w:r w:rsidRPr="001D5F77">
        <w:rPr>
          <w:rStyle w:val="StyleUnderline"/>
        </w:rPr>
        <w:t xml:space="preserve"> to a critical degree </w:t>
      </w:r>
      <w:r w:rsidRPr="004A7C93">
        <w:rPr>
          <w:rStyle w:val="StyleUnderline"/>
          <w:highlight w:val="cyan"/>
        </w:rPr>
        <w:t>on whether the party can</w:t>
      </w:r>
      <w:r w:rsidRPr="001D5F77">
        <w:rPr>
          <w:rStyle w:val="StyleUnderline"/>
        </w:rPr>
        <w:t xml:space="preserve"> effectively stop and </w:t>
      </w:r>
      <w:r w:rsidRPr="004A7C93">
        <w:rPr>
          <w:rStyle w:val="StyleUnderline"/>
          <w:highlight w:val="cyan"/>
        </w:rPr>
        <w:t>reverse</w:t>
      </w:r>
      <w:r w:rsidRPr="00866AD7">
        <w:rPr>
          <w:sz w:val="16"/>
        </w:rPr>
        <w:t xml:space="preserve"> the </w:t>
      </w:r>
      <w:r w:rsidRPr="004A7C93">
        <w:rPr>
          <w:rStyle w:val="Emphasis"/>
          <w:highlight w:val="cyan"/>
        </w:rPr>
        <w:t>political decay</w:t>
      </w:r>
      <w:r w:rsidRPr="004A7C93">
        <w:rPr>
          <w:sz w:val="16"/>
          <w:highlight w:val="cyan"/>
        </w:rPr>
        <w:t xml:space="preserve"> </w:t>
      </w:r>
      <w:r w:rsidRPr="00866AD7">
        <w:rPr>
          <w:sz w:val="16"/>
        </w:rPr>
        <w:t xml:space="preserve">that, based on the symptoms and scope of corruption, appears to be well-advanced. The record of autocratic regimes in combating corruption, however, inspires little confidence. </w:t>
      </w:r>
      <w:r w:rsidRPr="00866AD7">
        <w:rPr>
          <w:rStyle w:val="StyleUnderline"/>
        </w:rPr>
        <w:t>Because of</w:t>
      </w:r>
      <w:r w:rsidRPr="00866AD7">
        <w:rPr>
          <w:sz w:val="16"/>
        </w:rPr>
        <w:t xml:space="preserve"> several factors - </w:t>
      </w:r>
      <w:r w:rsidRPr="00866AD7">
        <w:rPr>
          <w:rStyle w:val="StyleUnderline"/>
        </w:rPr>
        <w:t>dysfunctional mechanisms of political accountability, the suppression of both freedom of press and civil liberties, and the rule by man rather than by law - a monopolistic ruling party is extremely unlikely to be able to</w:t>
      </w:r>
      <w:r w:rsidRPr="00866AD7">
        <w:rPr>
          <w:sz w:val="16"/>
        </w:rPr>
        <w:t xml:space="preserve"> restrain the predatory behavior of its agents without introducing reforms that would </w:t>
      </w:r>
      <w:r w:rsidRPr="00866AD7">
        <w:rPr>
          <w:rStyle w:val="StyleUnderline"/>
        </w:rPr>
        <w:t>empower civil society or strengthen the rule of law. If such is the case in China, the process of political decay will only accelerate</w:t>
      </w:r>
      <w:r w:rsidRPr="00866AD7">
        <w:rPr>
          <w:sz w:val="16"/>
        </w:rPr>
        <w:t xml:space="preserve"> in the decade to come. </w:t>
      </w:r>
      <w:r w:rsidRPr="004A7C93">
        <w:rPr>
          <w:rStyle w:val="StyleUnderline"/>
          <w:highlight w:val="cyan"/>
        </w:rPr>
        <w:t xml:space="preserve">Accelerated political decay </w:t>
      </w:r>
      <w:r w:rsidRPr="004A7C93">
        <w:rPr>
          <w:rStyle w:val="Emphasis"/>
          <w:highlight w:val="cyan"/>
        </w:rPr>
        <w:t>inevitably</w:t>
      </w:r>
      <w:r w:rsidRPr="004A7C93">
        <w:rPr>
          <w:rStyle w:val="StyleUnderline"/>
          <w:highlight w:val="cyan"/>
        </w:rPr>
        <w:t xml:space="preserve"> </w:t>
      </w:r>
      <w:r w:rsidRPr="00866AD7">
        <w:rPr>
          <w:rStyle w:val="StyleUnderline"/>
        </w:rPr>
        <w:t xml:space="preserve">will sap China's economic vigor. Corruption </w:t>
      </w:r>
      <w:r w:rsidRPr="004A7C93">
        <w:rPr>
          <w:rStyle w:val="StyleUnderline"/>
          <w:highlight w:val="cyan"/>
        </w:rPr>
        <w:t xml:space="preserve">will weaken China's </w:t>
      </w:r>
      <w:r w:rsidRPr="004A7C93">
        <w:rPr>
          <w:rStyle w:val="Emphasis"/>
          <w:highlight w:val="cyan"/>
        </w:rPr>
        <w:t>most vital economic organs</w:t>
      </w:r>
      <w:r w:rsidRPr="004A7C93">
        <w:rPr>
          <w:rStyle w:val="StyleUnderline"/>
          <w:highlight w:val="cyan"/>
        </w:rPr>
        <w:t>, especially financial services</w:t>
      </w:r>
      <w:r w:rsidRPr="00866AD7">
        <w:rPr>
          <w:rStyle w:val="StyleUnderline"/>
        </w:rPr>
        <w:t xml:space="preserve"> (including banking) </w:t>
      </w:r>
      <w:r w:rsidRPr="004A7C93">
        <w:rPr>
          <w:rStyle w:val="StyleUnderline"/>
          <w:highlight w:val="cyan"/>
        </w:rPr>
        <w:t>and infrastructure</w:t>
      </w:r>
      <w:r w:rsidRPr="00866AD7">
        <w:rPr>
          <w:rStyle w:val="StyleUnderline"/>
        </w:rPr>
        <w:t xml:space="preserve">, which are critical to future growth. </w:t>
      </w:r>
      <w:r w:rsidRPr="00866AD7">
        <w:rPr>
          <w:sz w:val="16"/>
        </w:rPr>
        <w:t xml:space="preserve">Shady deals in the privatization of state-owned assets and in real estate development will deprive the state of much-needed revenues while enriching well-connected individuals. Pervasive crony-capitalistic practices will protect the vested interests of rent-seekers, thus limiting market competition and perpetuating inefficiency. </w:t>
      </w:r>
      <w:r w:rsidRPr="00866AD7">
        <w:rPr>
          <w:rStyle w:val="StyleUnderline"/>
        </w:rPr>
        <w:t xml:space="preserve">Political decay will </w:t>
      </w:r>
      <w:r w:rsidRPr="004A7C93">
        <w:rPr>
          <w:rStyle w:val="StyleUnderline"/>
          <w:highlight w:val="cyan"/>
        </w:rPr>
        <w:t>undermine</w:t>
      </w:r>
      <w:r w:rsidRPr="00866AD7">
        <w:rPr>
          <w:rStyle w:val="StyleUnderline"/>
        </w:rPr>
        <w:t xml:space="preserve"> the Chinese state's </w:t>
      </w:r>
      <w:r w:rsidRPr="004A7C93">
        <w:rPr>
          <w:rStyle w:val="StyleUnderline"/>
          <w:highlight w:val="cyan"/>
        </w:rPr>
        <w:t xml:space="preserve">capacity to cope with </w:t>
      </w:r>
      <w:r w:rsidRPr="004A7C93">
        <w:rPr>
          <w:rStyle w:val="Emphasis"/>
          <w:highlight w:val="cyan"/>
        </w:rPr>
        <w:t>environmental degradation</w:t>
      </w:r>
      <w:r w:rsidRPr="004A7C93">
        <w:rPr>
          <w:rStyle w:val="StyleUnderline"/>
          <w:highlight w:val="cyan"/>
        </w:rPr>
        <w:t xml:space="preserve"> and </w:t>
      </w:r>
      <w:r w:rsidRPr="004A7C93">
        <w:rPr>
          <w:rStyle w:val="Emphasis"/>
          <w:highlight w:val="cyan"/>
        </w:rPr>
        <w:t>public health crises</w:t>
      </w:r>
      <w:r w:rsidRPr="00866AD7">
        <w:rPr>
          <w:rStyle w:val="StyleUnderline"/>
        </w:rPr>
        <w:t xml:space="preserve"> because a corrupt officialdom habitually conceals information, covers up mistakes, and takes slow and inadequate actions against these threats to public welfare.</w:t>
      </w:r>
      <w:r w:rsidRPr="00866AD7">
        <w:rPr>
          <w:sz w:val="16"/>
        </w:rPr>
        <w:t xml:space="preserve"> Ironically, </w:t>
      </w:r>
      <w:r w:rsidRPr="004A7C93">
        <w:rPr>
          <w:rStyle w:val="StyleUnderline"/>
          <w:highlight w:val="cyan"/>
        </w:rPr>
        <w:t>the greatest victim</w:t>
      </w:r>
      <w:r w:rsidRPr="00866AD7">
        <w:rPr>
          <w:rStyle w:val="StyleUnderline"/>
        </w:rPr>
        <w:t xml:space="preserve"> of accelerated political decay </w:t>
      </w:r>
      <w:r w:rsidRPr="004A7C93">
        <w:rPr>
          <w:rStyle w:val="StyleUnderline"/>
          <w:highlight w:val="cyan"/>
        </w:rPr>
        <w:t xml:space="preserve">would be </w:t>
      </w:r>
      <w:r w:rsidRPr="004A7C93">
        <w:rPr>
          <w:rStyle w:val="Emphasis"/>
          <w:highlight w:val="cyan"/>
        </w:rPr>
        <w:t>the CCP</w:t>
      </w:r>
      <w:r w:rsidRPr="004A7C93">
        <w:rPr>
          <w:rStyle w:val="StyleUnderline"/>
          <w:highlight w:val="cyan"/>
        </w:rPr>
        <w:t xml:space="preserve"> itself</w:t>
      </w:r>
      <w:r w:rsidRPr="00866AD7">
        <w:rPr>
          <w:sz w:val="16"/>
        </w:rPr>
        <w:t xml:space="preserve">, as the ruling party. The spread of collusive corruption within the party will fragment the CCP's authority and allow local elites to usurp party power. Once entrenched, networks formed by collusive officials would grow resistant to purges and anti-corruption campaigns launched by the central government. As its agents' own parochial interests diverge the corporate interests of the CCP, the ruling party also will face increasing difficulty in implementing policies, having neither the means to mot party agents nor the coercive instruments to force compliance. </w:t>
      </w:r>
      <w:r w:rsidRPr="00866AD7">
        <w:rPr>
          <w:rStyle w:val="StyleUnderline"/>
        </w:rPr>
        <w:t xml:space="preserve">To the extant that corruption worsens socioeconomic inequality and de-legitimizes ruling elites, political decay </w:t>
      </w:r>
      <w:r w:rsidRPr="001D1BE0">
        <w:rPr>
          <w:rStyle w:val="StyleUnderline"/>
        </w:rPr>
        <w:t>will further alienate the Chinese people the CCP and further fuel social frustrations</w:t>
      </w:r>
      <w:r w:rsidRPr="001D1BE0">
        <w:rPr>
          <w:sz w:val="16"/>
        </w:rPr>
        <w:t xml:space="preserve">. Enfeebled from within unloved by its own people, </w:t>
      </w:r>
      <w:r w:rsidRPr="001D1BE0">
        <w:rPr>
          <w:rStyle w:val="StyleUnderline"/>
        </w:rPr>
        <w:t xml:space="preserve">the CCP would be </w:t>
      </w:r>
      <w:r w:rsidRPr="004A7C93">
        <w:rPr>
          <w:rStyle w:val="StyleUnderline"/>
          <w:highlight w:val="cyan"/>
        </w:rPr>
        <w:t>precariously positioned to weather the</w:t>
      </w:r>
      <w:r w:rsidRPr="001D1BE0">
        <w:rPr>
          <w:rStyle w:val="StyleUnderline"/>
        </w:rPr>
        <w:t xml:space="preserve"> political and economic </w:t>
      </w:r>
      <w:r w:rsidRPr="004A7C93">
        <w:rPr>
          <w:rStyle w:val="StyleUnderline"/>
          <w:highlight w:val="cyan"/>
        </w:rPr>
        <w:t>shocks</w:t>
      </w:r>
      <w:r w:rsidRPr="001D1BE0">
        <w:rPr>
          <w:rStyle w:val="StyleUnderline"/>
        </w:rPr>
        <w:t xml:space="preserve"> made more likely by the process of accelerated political decay itself</w:t>
      </w:r>
      <w:r w:rsidRPr="001D1BE0">
        <w:rPr>
          <w:sz w:val="16"/>
        </w:rPr>
        <w:t>. We may thus rule out</w:t>
      </w:r>
      <w:r w:rsidRPr="00866AD7">
        <w:rPr>
          <w:sz w:val="16"/>
        </w:rPr>
        <w:t xml:space="preserve"> the scenario of "Liberal Dream" (a strong democratic China transformed through peaceful evolution) and of "Authoritarian Nightmare" (an economically and militarily powerful China ruled by a thoroughly unreconstructed autocracy). Given pathologies embedded in a post-communist authoritarian regime, most likely scenario for China would be either a frail autocratic giant weak new democracy. Yet the current policies of the West are based either on the "Liberal Dream" scenario (which justifies engagement) or on "Authoritarian Nightmare" scenario (which calls for covert containment euphemistically, "strategic hedging"). Little serious thought or intellectual exercise appears to have been devoted to scenarios of a weak China, either democratic or authoritarian. Has China's past economic performance so dazzling that those in the West have grown complacent and dismissive of China's underlying institutional flaws and frailties? If so, such complacency is irresponsible because these flaws-now more than just obvious inevitably derail China's rise. </w:t>
      </w:r>
      <w:r w:rsidRPr="004A7C93">
        <w:rPr>
          <w:rStyle w:val="StyleUnderline"/>
          <w:highlight w:val="cyan"/>
        </w:rPr>
        <w:t xml:space="preserve">For the </w:t>
      </w:r>
      <w:r w:rsidRPr="004A7C93">
        <w:rPr>
          <w:rStyle w:val="Emphasis"/>
          <w:highlight w:val="cyan"/>
        </w:rPr>
        <w:t>global economy</w:t>
      </w:r>
      <w:r w:rsidRPr="00866AD7">
        <w:rPr>
          <w:rStyle w:val="StyleUnderline"/>
        </w:rPr>
        <w:t xml:space="preserve"> in general</w:t>
      </w:r>
      <w:r w:rsidRPr="00866AD7">
        <w:rPr>
          <w:sz w:val="16"/>
        </w:rPr>
        <w:t xml:space="preserve">, and China's chief trading partner in particular, </w:t>
      </w:r>
      <w:r w:rsidRPr="004A7C93">
        <w:rPr>
          <w:rStyle w:val="StyleUnderline"/>
          <w:highlight w:val="cyan"/>
        </w:rPr>
        <w:t xml:space="preserve">an economically faltering China would have </w:t>
      </w:r>
      <w:r w:rsidRPr="004A7C93">
        <w:rPr>
          <w:rStyle w:val="Emphasis"/>
          <w:highlight w:val="cyan"/>
        </w:rPr>
        <w:t>serious</w:t>
      </w:r>
      <w:r w:rsidRPr="004A7C93">
        <w:rPr>
          <w:rStyle w:val="StyleUnderline"/>
          <w:highlight w:val="cyan"/>
        </w:rPr>
        <w:t xml:space="preserve"> </w:t>
      </w:r>
      <w:r w:rsidRPr="000E1971">
        <w:rPr>
          <w:rStyle w:val="StyleUnderline"/>
        </w:rPr>
        <w:t xml:space="preserve">practical </w:t>
      </w:r>
      <w:r w:rsidRPr="004A7C93">
        <w:rPr>
          <w:rStyle w:val="Emphasis"/>
          <w:highlight w:val="cyan"/>
        </w:rPr>
        <w:t>consequences</w:t>
      </w:r>
      <w:r w:rsidRPr="00866AD7">
        <w:rPr>
          <w:rStyle w:val="StyleUnderline"/>
        </w:rPr>
        <w:t xml:space="preserve">. Many of the rosy long-term scenarios of the growth in demand within China would not </w:t>
      </w:r>
      <w:proofErr w:type="gramStart"/>
      <w:r w:rsidRPr="00866AD7">
        <w:rPr>
          <w:rStyle w:val="StyleUnderline"/>
        </w:rPr>
        <w:t>materialize .</w:t>
      </w:r>
      <w:proofErr w:type="gramEnd"/>
      <w:r w:rsidRPr="00866AD7">
        <w:rPr>
          <w:rStyle w:val="StyleUnderline"/>
        </w:rPr>
        <w:t xml:space="preserve"> The price of commodities would likely fall as well. The much-feared oil shortage, based almost entirely on China's unquenchable thirst, would unlikely come true</w:t>
      </w:r>
      <w:r w:rsidRPr="00866AD7">
        <w:rPr>
          <w:sz w:val="16"/>
        </w:rPr>
        <w:t xml:space="preserve">. In geopolitical terms, the critical bilateral relationships now cultivated by China with African, Latin American, and Asian countries likely would undergo gradual erosion; an economically stagnant China would not be able to underwrite these relationships with economic benefits (such as direct investments, aid, and imports), thus disappointing the countries in these regions that may have counted on China as an economic counterweight to the West. China would see its geopolitical influence quickly plummet in these regions. </w:t>
      </w:r>
      <w:proofErr w:type="gramStart"/>
      <w:r w:rsidRPr="00866AD7">
        <w:rPr>
          <w:sz w:val="16"/>
        </w:rPr>
        <w:t>ln</w:t>
      </w:r>
      <w:proofErr w:type="gramEnd"/>
      <w:r w:rsidRPr="00866AD7">
        <w:rPr>
          <w:sz w:val="16"/>
        </w:rPr>
        <w:t xml:space="preserve"> Asia, China might find itself experiencing the same setback dealt to Japan after the bursting of the bubble economy in the 1990s. Beijing's capacity to wield economic power to gain influence in Asia would likely be undercut severely. Should India's economic rise continue at its current rapid pace, Asia's regional leadership role would migrate from Beijing to New Delhi Similarly, the business community in the West would experience a rude awakening as a result of such a scenario. Having bet heavily on China both as a source of demand for their products and as an offshore manufacturing center, these companies could find that strategies pursued on this basis fail to deliver the promised economic rewards. Subsequent re-thinking of the China market by these companies could lead to a dramatic curtailment of direct investment in, and sourcing from, China-a step that, while surely further exacerbating China's economic woes, nonetheless would fully reflect the habitual fickleness of foreign capital. </w:t>
      </w:r>
      <w:r w:rsidRPr="004A7C93">
        <w:rPr>
          <w:rStyle w:val="StyleUnderline"/>
          <w:highlight w:val="cyan"/>
        </w:rPr>
        <w:t xml:space="preserve">China's </w:t>
      </w:r>
      <w:r w:rsidRPr="004A7C93">
        <w:rPr>
          <w:rStyle w:val="Emphasis"/>
          <w:highlight w:val="cyan"/>
        </w:rPr>
        <w:t>relations</w:t>
      </w:r>
      <w:r w:rsidRPr="004A7C93">
        <w:rPr>
          <w:rStyle w:val="StyleUnderline"/>
          <w:highlight w:val="cyan"/>
        </w:rPr>
        <w:t xml:space="preserve"> with the West would</w:t>
      </w:r>
      <w:r w:rsidRPr="00866AD7">
        <w:rPr>
          <w:rStyle w:val="StyleUnderline"/>
        </w:rPr>
        <w:t xml:space="preserve"> likely </w:t>
      </w:r>
      <w:r w:rsidRPr="004A7C93">
        <w:rPr>
          <w:rStyle w:val="StyleUnderline"/>
          <w:highlight w:val="cyan"/>
        </w:rPr>
        <w:t>deteriorate</w:t>
      </w:r>
      <w:r w:rsidRPr="00866AD7">
        <w:rPr>
          <w:rStyle w:val="StyleUnderline"/>
        </w:rPr>
        <w:t>, not merely as a result of Beijing's declining economic importance but also because disappointed Western businesses would be much less willing to defend China's interests in their local capital .</w:t>
      </w:r>
      <w:r w:rsidRPr="00866AD7">
        <w:rPr>
          <w:sz w:val="16"/>
        </w:rPr>
        <w:t xml:space="preserve"> Depending on the specific scenarios under which China's economic decline were to unfold, Beijing quite conceivable might accuse Western businesses and investors (especially hedge funds) of conspiring against the Chinese economy and causing the decline, a strategy that would help focus the attention of the Chinese public elsewhere but could further alienate Western businessmen and their politicians. China's economic faltering would be a mixed blessing for the United States. The security threat envisioned by the Pentagon's planners would disappear, with China's military modernization grinding to a halt due to a lack of resources. Washington would no longer fear China's expanding influence in Latin America, the Middle East, Southeast Asia, and Africa. </w:t>
      </w:r>
      <w:r w:rsidRPr="004A7C93">
        <w:rPr>
          <w:rStyle w:val="StyleUnderline"/>
          <w:highlight w:val="cyan"/>
        </w:rPr>
        <w:t xml:space="preserve">The </w:t>
      </w:r>
      <w:r w:rsidRPr="004A7C93">
        <w:rPr>
          <w:rStyle w:val="Emphasis"/>
          <w:highlight w:val="cyan"/>
        </w:rPr>
        <w:t>U</w:t>
      </w:r>
      <w:r w:rsidRPr="00866AD7">
        <w:rPr>
          <w:rStyle w:val="StyleUnderline"/>
        </w:rPr>
        <w:t xml:space="preserve">nited </w:t>
      </w:r>
      <w:r w:rsidRPr="004A7C93">
        <w:rPr>
          <w:rStyle w:val="Emphasis"/>
          <w:highlight w:val="cyan"/>
        </w:rPr>
        <w:t>S</w:t>
      </w:r>
      <w:r w:rsidRPr="00866AD7">
        <w:rPr>
          <w:rStyle w:val="StyleUnderline"/>
        </w:rPr>
        <w:t>tates</w:t>
      </w:r>
      <w:r w:rsidRPr="00866AD7">
        <w:rPr>
          <w:sz w:val="16"/>
        </w:rPr>
        <w:t xml:space="preserve">, however, </w:t>
      </w:r>
      <w:r w:rsidRPr="004A7C93">
        <w:rPr>
          <w:rStyle w:val="StyleUnderline"/>
          <w:highlight w:val="cyan"/>
        </w:rPr>
        <w:t>would suffer economically</w:t>
      </w:r>
      <w:r w:rsidRPr="00866AD7">
        <w:rPr>
          <w:rStyle w:val="StyleUnderline"/>
        </w:rPr>
        <w:t xml:space="preserve">. Because of close economic interdependence between China and the United States, any significant economic decline in China would diminish U.S. access to markets, cheap credit, and profitable investments. More important would be that </w:t>
      </w:r>
      <w:r w:rsidRPr="004A7C93">
        <w:rPr>
          <w:rStyle w:val="StyleUnderline"/>
          <w:highlight w:val="cyan"/>
        </w:rPr>
        <w:t>China's weakness would stimulate new</w:t>
      </w:r>
      <w:r w:rsidRPr="00866AD7">
        <w:rPr>
          <w:rStyle w:val="StyleUnderline"/>
        </w:rPr>
        <w:t xml:space="preserve"> non-traditional </w:t>
      </w:r>
      <w:r w:rsidRPr="004A7C93">
        <w:rPr>
          <w:rStyle w:val="StyleUnderline"/>
          <w:highlight w:val="cyan"/>
        </w:rPr>
        <w:t>security threats</w:t>
      </w:r>
      <w:r w:rsidRPr="00866AD7">
        <w:rPr>
          <w:rStyle w:val="StyleUnderline"/>
        </w:rPr>
        <w:t xml:space="preserve"> that would emerge-potentially </w:t>
      </w:r>
      <w:r w:rsidRPr="004A7C93">
        <w:rPr>
          <w:rStyle w:val="StyleUnderline"/>
          <w:highlight w:val="cyan"/>
        </w:rPr>
        <w:t>including</w:t>
      </w:r>
      <w:r w:rsidRPr="00866AD7">
        <w:rPr>
          <w:rStyle w:val="StyleUnderline"/>
        </w:rPr>
        <w:t xml:space="preserve"> risks of </w:t>
      </w:r>
      <w:r w:rsidRPr="004A7C93">
        <w:rPr>
          <w:rStyle w:val="Emphasis"/>
          <w:highlight w:val="cyan"/>
        </w:rPr>
        <w:t>prolif</w:t>
      </w:r>
      <w:r w:rsidRPr="00866AD7">
        <w:rPr>
          <w:rStyle w:val="StyleUnderline"/>
        </w:rPr>
        <w:t xml:space="preserve">eration of weapons of mass destruction, massive environmental degradation, public health disasters, </w:t>
      </w:r>
      <w:r w:rsidRPr="004A7C93">
        <w:rPr>
          <w:rStyle w:val="Emphasis"/>
          <w:highlight w:val="cyan"/>
        </w:rPr>
        <w:t>drug trafficking, illegal migration</w:t>
      </w:r>
      <w:r w:rsidRPr="00866AD7">
        <w:rPr>
          <w:rStyle w:val="StyleUnderline"/>
        </w:rPr>
        <w:t xml:space="preserve">, money launder and counterfeiting. </w:t>
      </w:r>
      <w:r w:rsidRPr="00866AD7">
        <w:rPr>
          <w:color w:val="0E0E0E"/>
          <w:w w:val="105"/>
          <w:sz w:val="16"/>
        </w:rPr>
        <w:t>In man</w:t>
      </w:r>
      <w:r w:rsidRPr="00866AD7">
        <w:rPr>
          <w:color w:val="484848"/>
          <w:w w:val="105"/>
          <w:sz w:val="16"/>
        </w:rPr>
        <w:t>y r</w:t>
      </w:r>
      <w:r w:rsidRPr="00866AD7">
        <w:rPr>
          <w:color w:val="2F2F2F"/>
          <w:w w:val="105"/>
          <w:sz w:val="16"/>
        </w:rPr>
        <w:t>espec</w:t>
      </w:r>
      <w:r w:rsidRPr="00866AD7">
        <w:rPr>
          <w:color w:val="0E0E0E"/>
          <w:w w:val="105"/>
          <w:sz w:val="16"/>
        </w:rPr>
        <w:t>t</w:t>
      </w:r>
      <w:r w:rsidRPr="00866AD7">
        <w:rPr>
          <w:color w:val="2F2F2F"/>
          <w:w w:val="105"/>
          <w:sz w:val="16"/>
        </w:rPr>
        <w:t xml:space="preserve">s, </w:t>
      </w:r>
      <w:r w:rsidRPr="00866AD7">
        <w:rPr>
          <w:color w:val="0E0E0E"/>
          <w:w w:val="105"/>
          <w:sz w:val="16"/>
        </w:rPr>
        <w:t xml:space="preserve">the </w:t>
      </w:r>
      <w:r w:rsidRPr="00866AD7">
        <w:rPr>
          <w:color w:val="2F2F2F"/>
          <w:w w:val="105"/>
          <w:sz w:val="16"/>
        </w:rPr>
        <w:t>Uni</w:t>
      </w:r>
      <w:r w:rsidRPr="00866AD7">
        <w:rPr>
          <w:color w:val="0E0E0E"/>
          <w:w w:val="105"/>
          <w:sz w:val="16"/>
        </w:rPr>
        <w:t xml:space="preserve">ted </w:t>
      </w:r>
      <w:r w:rsidRPr="00866AD7">
        <w:rPr>
          <w:color w:val="2F2F2F"/>
          <w:w w:val="105"/>
          <w:sz w:val="16"/>
        </w:rPr>
        <w:t>Sta</w:t>
      </w:r>
      <w:r w:rsidRPr="00866AD7">
        <w:rPr>
          <w:color w:val="484848"/>
          <w:w w:val="105"/>
          <w:sz w:val="16"/>
        </w:rPr>
        <w:t>t</w:t>
      </w:r>
      <w:r w:rsidRPr="00866AD7">
        <w:rPr>
          <w:color w:val="2F2F2F"/>
          <w:w w:val="105"/>
          <w:sz w:val="16"/>
        </w:rPr>
        <w:t xml:space="preserve">es </w:t>
      </w:r>
      <w:r w:rsidRPr="00866AD7">
        <w:rPr>
          <w:color w:val="1D1D1D"/>
          <w:w w:val="105"/>
          <w:sz w:val="16"/>
        </w:rPr>
        <w:t xml:space="preserve">would </w:t>
      </w:r>
      <w:r w:rsidRPr="00866AD7">
        <w:rPr>
          <w:color w:val="2F2F2F"/>
          <w:w w:val="105"/>
          <w:sz w:val="16"/>
        </w:rPr>
        <w:t>have more</w:t>
      </w:r>
      <w:r w:rsidRPr="00866AD7">
        <w:rPr>
          <w:sz w:val="16"/>
        </w:rPr>
        <w:t xml:space="preserve"> difficulty addressing these threats since all originate within China and protected by Chinese borders. Unless Washington finds a strong partner the Chinese government, the United States would have few effective tools to contain these threats directly. </w:t>
      </w:r>
      <w:r w:rsidRPr="00866AD7">
        <w:rPr>
          <w:rStyle w:val="StyleUnderline"/>
        </w:rPr>
        <w:t xml:space="preserve">Since the West's economic and security interests would suffer significantly should China's economy falter as a result of the country’s political stagnation, the strategic interests of </w:t>
      </w:r>
      <w:r w:rsidRPr="004A7C93">
        <w:rPr>
          <w:rStyle w:val="StyleUnderline"/>
          <w:highlight w:val="cyan"/>
        </w:rPr>
        <w:t>the West would be best served by</w:t>
      </w:r>
      <w:r w:rsidRPr="00866AD7">
        <w:rPr>
          <w:rStyle w:val="StyleUnderline"/>
        </w:rPr>
        <w:t xml:space="preserve"> a </w:t>
      </w:r>
      <w:r w:rsidRPr="004A7C93">
        <w:rPr>
          <w:rStyle w:val="Emphasis"/>
          <w:highlight w:val="cyan"/>
        </w:rPr>
        <w:t>rethinking</w:t>
      </w:r>
      <w:r w:rsidRPr="004A7C93">
        <w:rPr>
          <w:rStyle w:val="StyleUnderline"/>
          <w:highlight w:val="cyan"/>
        </w:rPr>
        <w:t xml:space="preserve"> </w:t>
      </w:r>
      <w:r w:rsidRPr="00F30DFB">
        <w:rPr>
          <w:rStyle w:val="StyleUnderline"/>
        </w:rPr>
        <w:t xml:space="preserve">of </w:t>
      </w:r>
      <w:r w:rsidRPr="004A7C93">
        <w:rPr>
          <w:rStyle w:val="StyleUnderline"/>
          <w:highlight w:val="cyan"/>
        </w:rPr>
        <w:t>the current</w:t>
      </w:r>
      <w:r w:rsidRPr="00866AD7">
        <w:rPr>
          <w:rStyle w:val="StyleUnderline"/>
        </w:rPr>
        <w:t xml:space="preserve"> approach to China and an adjustment to the </w:t>
      </w:r>
      <w:r w:rsidRPr="004A7C93">
        <w:rPr>
          <w:rStyle w:val="Emphasis"/>
          <w:highlight w:val="cyan"/>
        </w:rPr>
        <w:t xml:space="preserve">strategy of </w:t>
      </w:r>
      <w:r w:rsidRPr="00F30DFB">
        <w:rPr>
          <w:rStyle w:val="Emphasis"/>
        </w:rPr>
        <w:t xml:space="preserve">focusing on </w:t>
      </w:r>
      <w:r w:rsidRPr="004A7C93">
        <w:rPr>
          <w:rStyle w:val="Emphasis"/>
          <w:highlight w:val="cyan"/>
        </w:rPr>
        <w:t>economic engagement</w:t>
      </w:r>
      <w:r w:rsidRPr="00866AD7">
        <w:rPr>
          <w:rStyle w:val="StyleUnderline"/>
        </w:rPr>
        <w:t xml:space="preserve"> as the principal instrument integrating China into the global community. The current approach</w:t>
      </w:r>
      <w:r w:rsidRPr="00866AD7">
        <w:rPr>
          <w:sz w:val="16"/>
        </w:rPr>
        <w:t xml:space="preserve">, though having yielded rich dividends in the last three decades, also </w:t>
      </w:r>
      <w:r w:rsidRPr="00866AD7">
        <w:rPr>
          <w:rStyle w:val="StyleUnderline"/>
        </w:rPr>
        <w:t xml:space="preserve">has shown its limits, especially in helping transform the Chinese political system. A new approach, </w:t>
      </w:r>
      <w:r w:rsidRPr="004A7C93">
        <w:rPr>
          <w:rStyle w:val="Emphasis"/>
          <w:highlight w:val="cyan"/>
        </w:rPr>
        <w:t>emphasizing China's domestic political reform</w:t>
      </w:r>
      <w:r w:rsidRPr="004A7C93">
        <w:rPr>
          <w:rStyle w:val="StyleUnderline"/>
          <w:highlight w:val="cyan"/>
        </w:rPr>
        <w:t xml:space="preserve"> </w:t>
      </w:r>
      <w:r w:rsidRPr="008C5DFC">
        <w:rPr>
          <w:rStyle w:val="StyleUnderline"/>
        </w:rPr>
        <w:t>as a bench of its integration with the West, would better s</w:t>
      </w:r>
      <w:r w:rsidRPr="00866AD7">
        <w:rPr>
          <w:rStyle w:val="StyleUnderline"/>
        </w:rPr>
        <w:t>erve Western interests.</w:t>
      </w:r>
      <w:r w:rsidRPr="00866AD7">
        <w:rPr>
          <w:sz w:val="16"/>
        </w:rPr>
        <w:t xml:space="preserve"> Western governments and businesses would do well to work as partners, not adversaries, to better protect long-term interests in China; </w:t>
      </w:r>
      <w:r w:rsidRPr="00866AD7">
        <w:rPr>
          <w:rStyle w:val="StyleUnderline"/>
        </w:rPr>
        <w:t xml:space="preserve">rather hoping for modernization-induced political change, the new course </w:t>
      </w:r>
      <w:r w:rsidRPr="004A7C93">
        <w:rPr>
          <w:rStyle w:val="Emphasis"/>
          <w:highlight w:val="cyan"/>
        </w:rPr>
        <w:t>would aggressively promote democracy, human rights, and the rule of law.</w:t>
      </w:r>
      <w:r w:rsidRPr="008C5DFC">
        <w:rPr>
          <w:rStyle w:val="Emphasis"/>
        </w:rPr>
        <w:t xml:space="preserve"> </w:t>
      </w:r>
    </w:p>
    <w:p w14:paraId="4B1E4715" w14:textId="77777777" w:rsidR="00941E82" w:rsidRDefault="00941E82" w:rsidP="00B55AD5">
      <w:pPr>
        <w:rPr>
          <w:sz w:val="16"/>
        </w:rPr>
      </w:pPr>
    </w:p>
    <w:p w14:paraId="6399D029" w14:textId="77777777" w:rsidR="00A6675E" w:rsidRPr="004A696E" w:rsidRDefault="00A6675E" w:rsidP="00A6675E">
      <w:pPr>
        <w:pStyle w:val="Heading4"/>
      </w:pPr>
      <w:r>
        <w:t>CCP will lash out---causes nuclear war with US and Japan.</w:t>
      </w:r>
    </w:p>
    <w:p w14:paraId="1ED3A570" w14:textId="77777777" w:rsidR="00A6675E" w:rsidRPr="004A696E" w:rsidRDefault="00A6675E" w:rsidP="00A6675E">
      <w:pPr>
        <w:rPr>
          <w:rStyle w:val="Style13ptBold"/>
        </w:rPr>
      </w:pPr>
      <w:r w:rsidRPr="004A696E">
        <w:rPr>
          <w:rStyle w:val="Style13ptBold"/>
        </w:rPr>
        <w:t>Chang 2014</w:t>
      </w:r>
    </w:p>
    <w:p w14:paraId="387E8CC9" w14:textId="77777777" w:rsidR="00A6675E" w:rsidRPr="004A696E" w:rsidRDefault="00A6675E" w:rsidP="00A6675E">
      <w:r>
        <w:t xml:space="preserve">Gordon C., Distinguished Senior Fellow, </w:t>
      </w:r>
      <w:proofErr w:type="spellStart"/>
      <w:r>
        <w:t>Gatestone</w:t>
      </w:r>
      <w:proofErr w:type="spellEnd"/>
      <w:r>
        <w:t xml:space="preserve"> Institute, China on the Edge, 4/16/2014, http://www.gatestoneinstitute.org/4269/china-on-the-edge</w:t>
      </w:r>
    </w:p>
    <w:p w14:paraId="69EBBF5A" w14:textId="77777777" w:rsidR="00A6675E" w:rsidRPr="004A696E" w:rsidRDefault="00A6675E" w:rsidP="00A6675E">
      <w:pPr>
        <w:rPr>
          <w:sz w:val="16"/>
        </w:rPr>
      </w:pPr>
      <w:r w:rsidRPr="004A696E">
        <w:rPr>
          <w:sz w:val="16"/>
        </w:rPr>
        <w:t xml:space="preserve">The country has entered an especially troubling phase, and </w:t>
      </w:r>
      <w:r w:rsidRPr="004A696E">
        <w:rPr>
          <w:rStyle w:val="StyleUnderline"/>
        </w:rPr>
        <w:t xml:space="preserve">we have to be concerned that </w:t>
      </w:r>
      <w:r w:rsidRPr="00C9655D">
        <w:rPr>
          <w:rStyle w:val="StyleUnderline"/>
          <w:highlight w:val="cyan"/>
        </w:rPr>
        <w:t>Beijing</w:t>
      </w:r>
      <w:r w:rsidRPr="004A696E">
        <w:rPr>
          <w:rStyle w:val="StyleUnderline"/>
        </w:rPr>
        <w:t>—</w:t>
      </w:r>
      <w:r w:rsidRPr="00C9655D">
        <w:rPr>
          <w:rStyle w:val="StyleUnderline"/>
          <w:highlight w:val="cyan"/>
        </w:rPr>
        <w:t>out of</w:t>
      </w:r>
      <w:r w:rsidRPr="004A696E">
        <w:rPr>
          <w:rStyle w:val="StyleUnderline"/>
        </w:rPr>
        <w:t xml:space="preserve"> fundamental </w:t>
      </w:r>
      <w:r w:rsidRPr="00C9655D">
        <w:rPr>
          <w:rStyle w:val="StyleUnderline"/>
          <w:highlight w:val="cyan"/>
        </w:rPr>
        <w:t>weakness</w:t>
      </w:r>
      <w:r w:rsidRPr="004A696E">
        <w:rPr>
          <w:rStyle w:val="StyleUnderline"/>
        </w:rPr>
        <w:t xml:space="preserve"> and not out of strength—</w:t>
      </w:r>
      <w:r w:rsidRPr="00C9655D">
        <w:rPr>
          <w:rStyle w:val="StyleUnderline"/>
          <w:highlight w:val="cyan"/>
        </w:rPr>
        <w:t>will lash out and shake the world</w:t>
      </w:r>
      <w:r w:rsidRPr="004A696E">
        <w:rPr>
          <w:sz w:val="16"/>
        </w:rPr>
        <w:t xml:space="preserve">. So what happened in the past decade? To understand China's new belligerent external policies, we need to look inside the country, and we might well start with the motor of its rise: its economy. </w:t>
      </w:r>
      <w:r w:rsidRPr="004A696E">
        <w:rPr>
          <w:rStyle w:val="StyleUnderline"/>
        </w:rPr>
        <w:t>Everyone knows China's growth is slowing. Yet what is not obvious is that it is slowing so fast that the economy could fail</w:t>
      </w:r>
      <w:r w:rsidRPr="004A696E">
        <w:rPr>
          <w:sz w:val="16"/>
        </w:rPr>
        <w:t xml:space="preserve">. </w:t>
      </w:r>
      <w:r w:rsidRPr="004A696E">
        <w:rPr>
          <w:rStyle w:val="StyleUnderline"/>
        </w:rPr>
        <w:t>The Chinese economy almost failed in June. There were extraordinary events that month including two waves of bank defaults</w:t>
      </w:r>
      <w:r w:rsidRPr="004A696E">
        <w:rPr>
          <w:sz w:val="16"/>
        </w:rPr>
        <w:t xml:space="preserve">. The Industrial and Commercial Bank of China, the country's largest bank—the world's largest bank—was obviously in distress: it even had to shut down its ATMs and online banking platforms to conserve cash. The Bank of China, the country's third-largest lender, was also on the edge of default. </w:t>
      </w:r>
      <w:r w:rsidRPr="004A696E">
        <w:rPr>
          <w:rStyle w:val="StyleUnderline"/>
        </w:rPr>
        <w:t>There was panic in China in June, but central government technocrats were able to rescue the economy by pouring even more state money into "ghost cities" and high-speed-rail-lines-to-nowhere</w:t>
      </w:r>
      <w:r w:rsidRPr="004A696E">
        <w:rPr>
          <w:sz w:val="16"/>
        </w:rPr>
        <w:t xml:space="preserve">. Doing so created gross domestic product—economic output—but that was the last thing Beijing should have been doing at that—or this—moment. China, at every level of government, is funding all its construction with new debt. You think America has a debt problem; China's is worse. As one economist told us recently, every province in China is a Greece. </w:t>
      </w:r>
      <w:r w:rsidRPr="004A696E">
        <w:rPr>
          <w:rStyle w:val="StyleUnderline"/>
        </w:rPr>
        <w:t>China, after the biggest boom in history, is heading into what could end up as the biggest debt crisis in history</w:t>
      </w:r>
      <w:r w:rsidRPr="004A696E">
        <w:rPr>
          <w:sz w:val="16"/>
        </w:rPr>
        <w:t xml:space="preserve">. This is not a coincidence. Soon, </w:t>
      </w:r>
      <w:r w:rsidRPr="004A696E">
        <w:rPr>
          <w:rStyle w:val="StyleUnderline"/>
        </w:rPr>
        <w:t xml:space="preserve">there must be a reckoning because the </w:t>
      </w:r>
      <w:proofErr w:type="spellStart"/>
      <w:r w:rsidRPr="004A696E">
        <w:rPr>
          <w:rStyle w:val="StyleUnderline"/>
        </w:rPr>
        <w:t>flatlined</w:t>
      </w:r>
      <w:proofErr w:type="spellEnd"/>
      <w:r w:rsidRPr="004A696E">
        <w:rPr>
          <w:rStyle w:val="StyleUnderline"/>
        </w:rPr>
        <w:t xml:space="preserve"> economy is not able to produce sufficient growth to pay back debt. If we ignore official statistics and look at independent data</w:t>
      </w:r>
      <w:r w:rsidRPr="004A696E">
        <w:rPr>
          <w:sz w:val="16"/>
        </w:rPr>
        <w:t>—such as private surveys, corporate results, and job creation numbers—</w:t>
      </w:r>
      <w:r w:rsidRPr="004A696E">
        <w:rPr>
          <w:rStyle w:val="StyleUnderline"/>
        </w:rPr>
        <w:t>we see an economy that cannot be expanding in the high single digits as Beijing claims</w:t>
      </w:r>
      <w:r w:rsidRPr="004A696E">
        <w:rPr>
          <w:sz w:val="16"/>
        </w:rPr>
        <w:t xml:space="preserve">. How fast is the country really growing? In 2012—the last year for which we have a full set of employment statistics—the number of jobs in China increased 0.37% over 2011. This indicates that China could not have grown by more than 2.0% In 2013's third quarter, preliminary surveys show the number of jobs decreased 2.5% from Q3 in 2012 and 4.0% from Q2 2013. That is an indication that China's economy has already begun to contract both year-on-year and quarter-on-quarter. And why are China's severe economic problems relevant to us? Because for more than three decades </w:t>
      </w:r>
      <w:r w:rsidRPr="004A696E">
        <w:rPr>
          <w:rStyle w:val="StyleUnderline"/>
        </w:rPr>
        <w:t xml:space="preserve">the Communist Party has primarily based its legitimacy on the continual delivery of prosperity. And </w:t>
      </w:r>
      <w:r w:rsidRPr="00C9655D">
        <w:rPr>
          <w:rStyle w:val="Emphasis"/>
          <w:highlight w:val="cyan"/>
        </w:rPr>
        <w:t>without prosperity, the only remaining basis of legitimacy is nationalism</w:t>
      </w:r>
      <w:r w:rsidRPr="004A696E">
        <w:rPr>
          <w:sz w:val="16"/>
        </w:rPr>
        <w:t xml:space="preserve">. </w:t>
      </w:r>
      <w:r w:rsidRPr="004A696E">
        <w:rPr>
          <w:rStyle w:val="StyleUnderline"/>
        </w:rPr>
        <w:t>The People's Liberation Army, which is configuring itself to fight the United States, is the embodiment of that nationalism</w:t>
      </w:r>
      <w:r w:rsidRPr="004A696E">
        <w:rPr>
          <w:sz w:val="16"/>
        </w:rPr>
        <w:t xml:space="preserve">. </w:t>
      </w:r>
      <w:r w:rsidRPr="004A696E">
        <w:rPr>
          <w:rStyle w:val="StyleUnderline"/>
        </w:rPr>
        <w:t>China's militant nationalism is creating friction in an arc of nations from India in the south to South Korea in the north</w:t>
      </w:r>
      <w:r w:rsidRPr="004A696E">
        <w:rPr>
          <w:sz w:val="16"/>
        </w:rPr>
        <w:t xml:space="preserve">. Let us focus on the Philippines and Japan. Nearly </w:t>
      </w:r>
      <w:r w:rsidRPr="004A696E">
        <w:rPr>
          <w:rStyle w:val="StyleUnderline"/>
        </w:rPr>
        <w:t>two years ago, Chinese vessels surrounded and seized Scarborough Shoal from the Philippines</w:t>
      </w:r>
      <w:r w:rsidRPr="004A696E">
        <w:rPr>
          <w:sz w:val="16"/>
        </w:rPr>
        <w:t xml:space="preserve">. Washington, not wanting to antagonize Beijing and hoping to avoid a confrontation, did nothing to stop the Chinese taking over the shoal despite our mutual defense treaty with Manila. </w:t>
      </w:r>
      <w:r w:rsidRPr="004A696E">
        <w:rPr>
          <w:rStyle w:val="StyleUnderline"/>
        </w:rPr>
        <w:t>The Chinese</w:t>
      </w:r>
      <w:r w:rsidRPr="004A696E">
        <w:rPr>
          <w:sz w:val="16"/>
        </w:rPr>
        <w:t xml:space="preserve">, however, </w:t>
      </w:r>
      <w:r w:rsidRPr="004A696E">
        <w:rPr>
          <w:rStyle w:val="StyleUnderline"/>
        </w:rPr>
        <w:t>were not satisfied with their seizure. They are now pressuring</w:t>
      </w:r>
      <w:r w:rsidRPr="004A696E">
        <w:rPr>
          <w:sz w:val="16"/>
        </w:rPr>
        <w:t xml:space="preserve"> Second Thomas Shoal and </w:t>
      </w:r>
      <w:r w:rsidRPr="004A696E">
        <w:rPr>
          <w:rStyle w:val="StyleUnderline"/>
        </w:rPr>
        <w:t xml:space="preserve">other Philippine territory, also in the South China Sea. </w:t>
      </w:r>
      <w:r w:rsidRPr="00C9655D">
        <w:rPr>
          <w:rStyle w:val="StyleUnderline"/>
          <w:highlight w:val="cyan"/>
        </w:rPr>
        <w:t>Beijing claims about 80% of that critical body of international water as an internal Chinese lake</w:t>
      </w:r>
      <w:r w:rsidRPr="004A696E">
        <w:rPr>
          <w:sz w:val="16"/>
        </w:rPr>
        <w:t xml:space="preserve">. </w:t>
      </w:r>
      <w:r w:rsidRPr="004A696E">
        <w:rPr>
          <w:rStyle w:val="StyleUnderline"/>
        </w:rPr>
        <w:t>As soon as the Chinese took Scarborough, they began to increase pressure on Japan's Senkaku Islands</w:t>
      </w:r>
      <w:r w:rsidRPr="004A696E">
        <w:rPr>
          <w:sz w:val="16"/>
        </w:rPr>
        <w:t xml:space="preserve"> in the East China Sea. The barren outcroppings are claimed and administered by Japan, but Beijing, which calls them the </w:t>
      </w:r>
      <w:proofErr w:type="spellStart"/>
      <w:r w:rsidRPr="004A696E">
        <w:rPr>
          <w:sz w:val="16"/>
        </w:rPr>
        <w:t>Diaoyus</w:t>
      </w:r>
      <w:proofErr w:type="spellEnd"/>
      <w:r w:rsidRPr="004A696E">
        <w:rPr>
          <w:sz w:val="16"/>
        </w:rPr>
        <w:t xml:space="preserve">, claims them as well. As a matter of international law, the claim of the People's Republic is weak—Beijing acknowledged they were Japanese until 1971, when it first asserted sovereignty over them. Yet the weakness of the claim is not the problem. Many countries pursue weak territorial claims. </w:t>
      </w:r>
      <w:r w:rsidRPr="004A696E">
        <w:rPr>
          <w:rStyle w:val="StyleUnderline"/>
        </w:rPr>
        <w:t xml:space="preserve">The problem is China's tactics. Beijing is using forceful tactics to try to take the </w:t>
      </w:r>
      <w:proofErr w:type="spellStart"/>
      <w:r w:rsidRPr="004A696E">
        <w:rPr>
          <w:rStyle w:val="StyleUnderline"/>
        </w:rPr>
        <w:t>Senkakus</w:t>
      </w:r>
      <w:proofErr w:type="spellEnd"/>
      <w:r w:rsidRPr="004A696E">
        <w:rPr>
          <w:rStyle w:val="StyleUnderline"/>
        </w:rPr>
        <w:t>, regularly sending its ships into Japanese territorial waters surrounding the islands and sometimes flying planes into Japanese airspace</w:t>
      </w:r>
      <w:r w:rsidRPr="004A696E">
        <w:rPr>
          <w:sz w:val="16"/>
        </w:rPr>
        <w:t xml:space="preserve"> there. Many people ask why the Japanese should care about eight barren outcroppings. The reason is that </w:t>
      </w:r>
      <w:r w:rsidRPr="004A696E">
        <w:rPr>
          <w:rStyle w:val="StyleUnderline"/>
        </w:rPr>
        <w:t>the Chinese are acting like classic aggressors</w:t>
      </w:r>
      <w:r w:rsidRPr="004A696E">
        <w:rPr>
          <w:sz w:val="16"/>
        </w:rPr>
        <w:t xml:space="preserve">. They were not satisfied with Scarborough, so they ramped up pressure on the </w:t>
      </w:r>
      <w:proofErr w:type="spellStart"/>
      <w:r w:rsidRPr="004A696E">
        <w:rPr>
          <w:sz w:val="16"/>
        </w:rPr>
        <w:t>Senkakus</w:t>
      </w:r>
      <w:proofErr w:type="spellEnd"/>
      <w:r w:rsidRPr="004A696E">
        <w:rPr>
          <w:sz w:val="16"/>
        </w:rPr>
        <w:t xml:space="preserve">. </w:t>
      </w:r>
      <w:r w:rsidRPr="00C42664">
        <w:rPr>
          <w:rStyle w:val="StyleUnderline"/>
          <w:highlight w:val="cyan"/>
        </w:rPr>
        <w:t xml:space="preserve">They will not be happy with just the </w:t>
      </w:r>
      <w:proofErr w:type="spellStart"/>
      <w:r w:rsidRPr="00C42664">
        <w:rPr>
          <w:rStyle w:val="StyleUnderline"/>
          <w:highlight w:val="cyan"/>
        </w:rPr>
        <w:t>Senkakus</w:t>
      </w:r>
      <w:proofErr w:type="spellEnd"/>
      <w:r w:rsidRPr="00C42664">
        <w:rPr>
          <w:rStyle w:val="StyleUnderline"/>
          <w:highlight w:val="cyan"/>
        </w:rPr>
        <w:t>.</w:t>
      </w:r>
      <w:r w:rsidRPr="004A696E">
        <w:rPr>
          <w:rStyle w:val="StyleUnderline"/>
        </w:rPr>
        <w:t xml:space="preserve"> Chinese policymakers</w:t>
      </w:r>
      <w:r w:rsidRPr="004A696E">
        <w:rPr>
          <w:sz w:val="16"/>
        </w:rPr>
        <w:t>—and state media—</w:t>
      </w:r>
      <w:r w:rsidRPr="004A696E">
        <w:rPr>
          <w:rStyle w:val="StyleUnderline"/>
        </w:rPr>
        <w:t>are now arguing that Beijing should claim Okinawa and the rest of the Ryukyu chain</w:t>
      </w:r>
      <w:r w:rsidRPr="004A696E">
        <w:rPr>
          <w:sz w:val="16"/>
        </w:rPr>
        <w:t xml:space="preserve">. And recently, Beijing expanded its Air-Defense Identification Zone to include airspace over Japan's sovereign territory, a clearly hostile act and one that can lead to conflict. There has been a noticeable increase in the tempo of China's territorial incursions during the last year. This uptick has generally coincided with the elevation of Xi Jinping as China's new ruler in November 2012. Of course, we all want to understand what is going on inside Beijing's political circles and what is causing this new aggressiveness. There are two theories. First, some think Xi Jinping has quickly consolidated control and that he is really an ardent nationalist, that he is the one pushing the military to act aggressively. There is some support for this conclusion because it has been repeatedly reported that he is personally directing Beijing's hostile campaign to take the </w:t>
      </w:r>
      <w:proofErr w:type="spellStart"/>
      <w:r w:rsidRPr="004A696E">
        <w:rPr>
          <w:sz w:val="16"/>
        </w:rPr>
        <w:t>Senkakus</w:t>
      </w:r>
      <w:proofErr w:type="spellEnd"/>
      <w:r w:rsidRPr="004A696E">
        <w:rPr>
          <w:sz w:val="16"/>
        </w:rPr>
        <w:t xml:space="preserve">. Even some in the Xi-is-strong camp acknowledge the incompleteness of the leadership transition, however. For instance, Kenneth </w:t>
      </w:r>
      <w:proofErr w:type="spellStart"/>
      <w:r w:rsidRPr="004A696E">
        <w:rPr>
          <w:sz w:val="16"/>
        </w:rPr>
        <w:t>Lieberthal</w:t>
      </w:r>
      <w:proofErr w:type="spellEnd"/>
      <w:r w:rsidRPr="004A696E">
        <w:rPr>
          <w:sz w:val="16"/>
        </w:rPr>
        <w:t xml:space="preserve"> of Brookings, who is one of Xi's defenders, believes that </w:t>
      </w:r>
      <w:r w:rsidRPr="004A696E">
        <w:rPr>
          <w:rStyle w:val="StyleUnderline"/>
        </w:rPr>
        <w:t>the new leader is a domestic reformer but cannot get on the wrong side of the ugly nationalism the Party has fostered in the past</w:t>
      </w:r>
      <w:r w:rsidRPr="004A696E">
        <w:rPr>
          <w:sz w:val="16"/>
        </w:rPr>
        <w:t xml:space="preserve">. </w:t>
      </w:r>
      <w:proofErr w:type="spellStart"/>
      <w:r w:rsidRPr="004A696E">
        <w:rPr>
          <w:sz w:val="16"/>
        </w:rPr>
        <w:t>Lieberthal</w:t>
      </w:r>
      <w:proofErr w:type="spellEnd"/>
      <w:r w:rsidRPr="004A696E">
        <w:rPr>
          <w:sz w:val="16"/>
        </w:rPr>
        <w:t xml:space="preserve"> believes Xi is allowing the military to engage in provocative behavior so that he will have the political capital to push through economic reforms at home. Second, others, including me, believe the transition has not been completed. More than </w:t>
      </w:r>
      <w:proofErr w:type="spellStart"/>
      <w:r w:rsidRPr="004A696E">
        <w:rPr>
          <w:sz w:val="16"/>
        </w:rPr>
        <w:t>Lieberthal</w:t>
      </w:r>
      <w:proofErr w:type="spellEnd"/>
      <w:r w:rsidRPr="004A696E">
        <w:rPr>
          <w:sz w:val="16"/>
        </w:rPr>
        <w:t xml:space="preserve">, I see a weak leader who does not control the military. People who share this view, which is a minority one, are concerned that </w:t>
      </w:r>
      <w:r w:rsidRPr="004A696E">
        <w:rPr>
          <w:rStyle w:val="StyleUnderline"/>
        </w:rPr>
        <w:t>flag officers are either making their own policies independently of China's civilian leaders, or essentially telling civilian leaders what policies they will adopt</w:t>
      </w:r>
      <w:r w:rsidRPr="004A696E">
        <w:rPr>
          <w:sz w:val="16"/>
        </w:rPr>
        <w:t xml:space="preserve">. In short, I believe we should be careful speaking of "Beijing this" or "Beijing that," but should be looking instead at the factional messiness inside the Communist Party and realizing that the People's Liberation Army is now the Party's most powerful faction. Xi Jinping has, in fact, no faction of his own. People say he heads the "Princelings," but that term merely describes sons and daughters of either former leaders or high officials. These offspring have views that span the political spectrum and do not form a cohesive group. Xi became China's supreme leader because he appealed to all factions, in large part because he had no faction. He was, in short, the least unacceptable candidate. And because he still has no identifiable faction, he cannot afford to offend the generals and admirals, who, in my view have been driving the bus for some time. Some political analysts even joke that the military is now Xi Jinping's faction. In any event, </w:t>
      </w:r>
      <w:r w:rsidRPr="004A696E">
        <w:rPr>
          <w:rStyle w:val="StyleUnderline"/>
        </w:rPr>
        <w:t>China's external policies are of deep concern. It is not just that Beijing is hostile; its foreign policy now makes little sense. In the past, Beijing threw tantrums and even started wars when it wanted to punish a neighbor</w:t>
      </w:r>
      <w:r w:rsidRPr="004A696E">
        <w:rPr>
          <w:sz w:val="16"/>
        </w:rPr>
        <w:t xml:space="preserve">. Chinese leaders were always smart enough to direct their anger at just one or two targets to make sure they got what they wanted. And many times they were successful. Today, </w:t>
      </w:r>
      <w:r w:rsidRPr="004A696E">
        <w:rPr>
          <w:rStyle w:val="StyleUnderline"/>
        </w:rPr>
        <w:t>Beijing is taking on many others, all at the same time, especially countries to its south and its east and the United States</w:t>
      </w:r>
      <w:r w:rsidRPr="004A696E">
        <w:rPr>
          <w:sz w:val="16"/>
        </w:rPr>
        <w:t xml:space="preserve">. How many adversaries does a country need? </w:t>
      </w:r>
      <w:r w:rsidRPr="00C42664">
        <w:rPr>
          <w:rStyle w:val="StyleUnderline"/>
          <w:highlight w:val="cyan"/>
        </w:rPr>
        <w:t>The Party is</w:t>
      </w:r>
      <w:r w:rsidRPr="004A696E">
        <w:rPr>
          <w:rStyle w:val="StyleUnderline"/>
        </w:rPr>
        <w:t xml:space="preserve"> lashing out, and that is not a good sign</w:t>
      </w:r>
      <w:r w:rsidRPr="004A696E">
        <w:rPr>
          <w:sz w:val="16"/>
        </w:rPr>
        <w:t xml:space="preserve">. If nothing else, it betrays a lack of strategic thinking. It is not promoting worldwide revolution, as it did in the early years of the People's Republic, but </w:t>
      </w:r>
      <w:r w:rsidRPr="004A696E">
        <w:rPr>
          <w:rStyle w:val="StyleUnderline"/>
        </w:rPr>
        <w:t xml:space="preserve">it is </w:t>
      </w:r>
      <w:r w:rsidRPr="00C42664">
        <w:rPr>
          <w:rStyle w:val="StyleUnderline"/>
          <w:highlight w:val="cyan"/>
        </w:rPr>
        <w:t>trying to upend the existing international order</w:t>
      </w:r>
      <w:r w:rsidRPr="004A696E">
        <w:rPr>
          <w:sz w:val="16"/>
        </w:rPr>
        <w:t xml:space="preserve">, something that Mao also attempted. So we have to be prepared to face the fact that China is no longer a status quo power. Is China really going back to its Maoist origins? On the face of it, this sounds absurd. Almost everybody believes China has left its past forever, but that belief does not accord with the facts. The Chinese political system, thanks to Xi Jinping, is now going on a bender, with his Maoist and Marxist "mass line" campaigns, one right after the other; his prolonged attack on civil society; and his new movement promoting "ideological purification." If the dominant view is correct—that Xi Jinping is now firmly in control of China—it means that he must really believe in his extremist positions. Either way, Xi is roiling Chinese politics at the moment. For one thing, he is purging political opponents under the guise of a crackdown on corruption. One of these probes, against Zhou </w:t>
      </w:r>
      <w:proofErr w:type="spellStart"/>
      <w:r w:rsidRPr="004A696E">
        <w:rPr>
          <w:sz w:val="16"/>
        </w:rPr>
        <w:t>Yongkang</w:t>
      </w:r>
      <w:proofErr w:type="spellEnd"/>
      <w:r w:rsidRPr="004A696E">
        <w:rPr>
          <w:sz w:val="16"/>
        </w:rPr>
        <w:t xml:space="preserve">, breaks the most sacred rule of Chinese communist politics. To heal the Party's grievous wounds caused by Mao Zedong's decade-long Cultural Revolution, leaders in the early part of the 1980s, after the trial of the Gang of Four, decided that no member or former member of the Politburo Standing Committee could be investigated. Those at the apex of political power were immune from prosecution. The theory was that if leaders knew they would not be hunted down, as they were in the Cultural Revolution, they would be willing to withdraw gracefully after losing political struggles. In other words, Deng Xiaoping, Mao's crafty successor, reduced the incentive for political figures to fight to the end and, as a result, tear the Communist Party apart. Xi Jinping, however, is reversing the process and upping the stakes, something evident in the tribulations of Mr. Zhou, the former internal security chief, as well as the more famous Bo </w:t>
      </w:r>
      <w:proofErr w:type="spellStart"/>
      <w:r w:rsidRPr="004A696E">
        <w:rPr>
          <w:sz w:val="16"/>
        </w:rPr>
        <w:t>Xilai</w:t>
      </w:r>
      <w:proofErr w:type="spellEnd"/>
      <w:r w:rsidRPr="004A696E">
        <w:rPr>
          <w:sz w:val="16"/>
        </w:rPr>
        <w:t xml:space="preserve">, once China's most openly ambitious politician, who is now serving a life term after an incompetently run show trial last August. The widespread use of criminal penalties is a sign that China is returning to a period that many thought was long past. Last year, then Premier Wen </w:t>
      </w:r>
      <w:proofErr w:type="spellStart"/>
      <w:r w:rsidRPr="004A696E">
        <w:rPr>
          <w:sz w:val="16"/>
        </w:rPr>
        <w:t>Jiabao</w:t>
      </w:r>
      <w:proofErr w:type="spellEnd"/>
      <w:r w:rsidRPr="004A696E">
        <w:rPr>
          <w:sz w:val="16"/>
        </w:rPr>
        <w:t xml:space="preserve"> warned that China could descend into another Cultural Revolution. Observers at the time thought he was being melodramatic. He probably was not. China is on the edge, taking wrong turns at the moment. Most foreign policy establishments in Washington and other capitals are doing their best to ignore what is happening in Beijing. They have always hoped that China could become a partner for the U.S., rather than another Soviet Union or, worse, a 1930s Germany or Japan. And this leads us to the central question in Sino-U.S. ties today: How are we going to develop good relations with a China that, out of weakness or strength, is roiling the world? Almost everyone says we need to talk to the Chinese because we talked to the Soviets. Talking, the argument goes, will build good relations or, at the very least, will avoid miscommunications and misunderstandings. The argument sounds compelling. After all, who can be against good relations? Who can be in favor of miscommunication and misunderstanding? Since the early 1970s, however, the U.S. has talked to China in every conceivable format, formal and informal, bilateral and multilateral, secret and announced. Discussions have been held in Washington and Beijing and many places in between. There have been state visits, the Strategic and Economic Dialogues, and even the "shirtsleeves summit" in southern California in June. During the previous administration, the number of ongoing bilateral forums between China and the U.S. reached fifty. Today, there are about 90 of them. Yet as the interactions between American and Chinese officials have increased dramatically during the Obama administration and the last one, ties between the two nations have remained strained. Obviously something is wrong. We have talked about what is wrong in China. We also need to think about what is wrong on our side. There are three things we are getting wrong. First, we do not understand how the Chinese think. We fervently believe that if we try hard enough, the Chinese will have to respond in kind. This is a product of our reasoning that we are people, the Chinese are people, we respond to gestures of friendship, so the Chinese will respond favorably to our friendly gestures. By now we should have learned that this line of reasoning, which has a surface logic to it, is faulty because it has not in fact produced good outcomes. </w:t>
      </w:r>
      <w:r w:rsidRPr="004A696E">
        <w:rPr>
          <w:rStyle w:val="StyleUnderline"/>
        </w:rPr>
        <w:t>Chinese leaders do not distrust us because they have insufficient contact with us. They distrust us because they see themselves as the protector of an ideology threatened by free societies</w:t>
      </w:r>
      <w:r w:rsidRPr="004A696E">
        <w:rPr>
          <w:sz w:val="16"/>
        </w:rPr>
        <w:t xml:space="preserve">. The mistrust is inherent in their one-party state. It can never be relieved as long as the Communist Party remains in power. As Ronald Reagan taught us, the nature of regimes matters. In short, illiberal regimes cannot maintain enlightened foreign policies, at least over the long term. So we should not be surprised that China cannot compromise or maintain good relations with its neighbors, the international community, with us. The second thing we get wrong about China is that </w:t>
      </w:r>
      <w:r w:rsidRPr="004A696E">
        <w:rPr>
          <w:rStyle w:val="StyleUnderline"/>
        </w:rPr>
        <w:t>we believe that it is safe to ignore periodic Chinese threats to incinerate our cities and wage war on us</w:t>
      </w:r>
      <w:r w:rsidRPr="004A696E">
        <w:rPr>
          <w:sz w:val="16"/>
        </w:rPr>
        <w:t xml:space="preserve">, like the reports that appeared in state media in October 2013 boasting how Chinese submarines can launch missiles with nuclear warheads that can kill tens of millions of Americans. These are real threats and every time we fail to respond to them, the concept of deterrence erodes. Already, Shen </w:t>
      </w:r>
      <w:proofErr w:type="spellStart"/>
      <w:r w:rsidRPr="004A696E">
        <w:rPr>
          <w:sz w:val="16"/>
        </w:rPr>
        <w:t>Dengli</w:t>
      </w:r>
      <w:proofErr w:type="spellEnd"/>
      <w:r w:rsidRPr="004A696E">
        <w:rPr>
          <w:sz w:val="16"/>
        </w:rPr>
        <w:t xml:space="preserve"> of </w:t>
      </w:r>
      <w:proofErr w:type="spellStart"/>
      <w:r w:rsidRPr="004A696E">
        <w:rPr>
          <w:sz w:val="16"/>
        </w:rPr>
        <w:t>Fudan</w:t>
      </w:r>
      <w:proofErr w:type="spellEnd"/>
      <w:r w:rsidRPr="004A696E">
        <w:rPr>
          <w:sz w:val="16"/>
        </w:rPr>
        <w:t xml:space="preserve"> University in Shanghai tells us, in public, that we have "no guts" to stand up to China. Bad things happen when your adversary does not respect you. The third thing we get wrong about China is that we think is it inadvisable to call the Chinese out in public. In 2012, for instance, we learned that the Chinese military sold the North Koreans at least six transporter-erector-launchers—TELs—for their newest missile, the KN-08. And we said nothing to the Chinese in public. Why is that omission important? Because we are not that concerned at this moment with North Korea's longest-range launchers being used as weapons. These launchers take weeks to transport, assemble, fuel, and test. We can destroy them on the pad. We are, however, concerned about the nuclear-capable, road-mobile KN-08, which can hide and shoot. We should remember that the Pentagon last March cited the KN-08 as one of the principal reasons for going ahead with 14 additional ground-based interceptors in Alaska and California. So Beijing substantially increased North Korea's ability to wage nuclear war on us, and we acted as if it did not matter. Personally speaking, not offending the Chinese is low on my list of priorities. And our bashfulness has other consequences. The Chinese, with justification, complain that we are not being transparent with them about the "pivot." We keep on saying that the pivot has nothing to do with them, yet we are rotating B-52s through Australia and B-52s and B-2s through Guam and the Chinese have to be asking what that is all about. We need to be able to say, in public and in clear tones, that the pivot is all about </w:t>
      </w:r>
      <w:proofErr w:type="gramStart"/>
      <w:r w:rsidRPr="004A696E">
        <w:rPr>
          <w:sz w:val="16"/>
        </w:rPr>
        <w:t>them, that</w:t>
      </w:r>
      <w:proofErr w:type="gramEnd"/>
      <w:r w:rsidRPr="004A696E">
        <w:rPr>
          <w:sz w:val="16"/>
        </w:rPr>
        <w:t xml:space="preserve"> the pivot is about ensuring peace and stability in the region and they are the ones threatening it. If we cannot say those things clearly, the Chinese will think we are afraid of them. If they think we are afraid of them, they will act accordingly. I repeat: bad things happen when your adversary does not respect you. Let me put all that we have just talked about into context. </w:t>
      </w:r>
      <w:r w:rsidRPr="004A696E">
        <w:rPr>
          <w:rStyle w:val="StyleUnderline"/>
        </w:rPr>
        <w:t>Chinese leaders, it is true, have not launched a large-scale invasion since 1979. Instead, they employ salami-slicing tactics, to grab territory in increments, so that they do not invite retaliation</w:t>
      </w:r>
      <w:r w:rsidRPr="004A696E">
        <w:rPr>
          <w:sz w:val="16"/>
        </w:rPr>
        <w:t xml:space="preserve">. For instance, they successfully salami-sliced Scarborough Shoal. The Chinese were not the first to use this clever stratagem. We actually know where they learned this because the Chinese were the victims of these same tactics. </w:t>
      </w:r>
      <w:r w:rsidRPr="00C9655D">
        <w:rPr>
          <w:rStyle w:val="StyleUnderline"/>
          <w:highlight w:val="cyan"/>
        </w:rPr>
        <w:t>The hardline Japanese military in the 1930s kept grabbing chunks of northeastern China</w:t>
      </w:r>
      <w:r w:rsidRPr="004A696E">
        <w:rPr>
          <w:sz w:val="16"/>
        </w:rPr>
        <w:t xml:space="preserve">. The Chinese then were continually pushed back and humiliated. In the second half of 1937, there was a feeling in Chinese circles that, although Nationalist forces were no match for Japan's, Chiang Kai-shek had no choice but to fight back. Chiang ultimately made his stand after Japanese soldiers fired on his troops in July of that year in a minor—and undoubtedly accidental—scrap at the Marco Polo Bridge, a few miles southwest of what is now the Chinese capital. This is, of course, a lesson for us today. </w:t>
      </w:r>
      <w:r w:rsidRPr="00C9655D">
        <w:rPr>
          <w:rStyle w:val="StyleUnderline"/>
          <w:highlight w:val="cyan"/>
        </w:rPr>
        <w:t>The parallels between then and now are striking</w:t>
      </w:r>
      <w:r w:rsidRPr="00C9655D">
        <w:rPr>
          <w:sz w:val="16"/>
          <w:highlight w:val="cyan"/>
        </w:rPr>
        <w:t>.</w:t>
      </w:r>
      <w:r w:rsidRPr="004A696E">
        <w:rPr>
          <w:sz w:val="16"/>
        </w:rPr>
        <w:t xml:space="preserve"> </w:t>
      </w:r>
      <w:r w:rsidRPr="004A696E">
        <w:rPr>
          <w:rStyle w:val="StyleUnderline"/>
        </w:rPr>
        <w:t xml:space="preserve">Then, the Japanese military, like the Chinese military today, was emboldened by success and was ultra-nationalist. </w:t>
      </w:r>
      <w:r w:rsidRPr="004A696E">
        <w:rPr>
          <w:sz w:val="16"/>
        </w:rPr>
        <w:t xml:space="preserve">Then, like now, civilians controlled Asia's biggest army only loosely. Then, the media publicized the idea that Japan was being surrounded by hostile powers that wished to prevent its rise. That is exactly what the Communist Party says today about China. Instead of ignoring Beijing's current salami tactics, as Washington does, we should be alive to the fact that countries on China's periphery, pushed to the limit by Beijing's unrelenting belligerence, could very well be forced into the same decision that Chiang Kai-shek made in 1937, to resist aggression with force of arms. </w:t>
      </w:r>
      <w:r w:rsidRPr="004A696E">
        <w:rPr>
          <w:rStyle w:val="StyleUnderline"/>
        </w:rPr>
        <w:t xml:space="preserve">Let us all remember, </w:t>
      </w:r>
      <w:r w:rsidRPr="00C9655D">
        <w:rPr>
          <w:rStyle w:val="StyleUnderline"/>
          <w:highlight w:val="cyan"/>
        </w:rPr>
        <w:t>World War II started</w:t>
      </w:r>
      <w:r w:rsidRPr="004A696E">
        <w:rPr>
          <w:rStyle w:val="StyleUnderline"/>
        </w:rPr>
        <w:t xml:space="preserve"> not on the plains of Europe in 1939 but </w:t>
      </w:r>
      <w:r w:rsidRPr="00C9655D">
        <w:rPr>
          <w:rStyle w:val="StyleUnderline"/>
          <w:highlight w:val="cyan"/>
        </w:rPr>
        <w:t>near Beijing</w:t>
      </w:r>
      <w:r w:rsidRPr="004A696E">
        <w:rPr>
          <w:rStyle w:val="StyleUnderline"/>
        </w:rPr>
        <w:t xml:space="preserve"> two years before</w:t>
      </w:r>
      <w:r w:rsidRPr="004A696E">
        <w:rPr>
          <w:sz w:val="16"/>
        </w:rPr>
        <w:t xml:space="preserve">. </w:t>
      </w:r>
      <w:r w:rsidRPr="00C9655D">
        <w:rPr>
          <w:rStyle w:val="StyleUnderline"/>
          <w:highlight w:val="cyan"/>
        </w:rPr>
        <w:t>We live in an era defined by the absence of major war, but this peace may not last</w:t>
      </w:r>
      <w:r w:rsidRPr="004A696E">
        <w:rPr>
          <w:rStyle w:val="StyleUnderline"/>
        </w:rPr>
        <w:t xml:space="preserve">. At this moment, we do not know whether </w:t>
      </w:r>
      <w:r w:rsidRPr="00C9655D">
        <w:rPr>
          <w:rStyle w:val="StyleUnderline"/>
          <w:highlight w:val="cyan"/>
        </w:rPr>
        <w:t>a Chinese political system in turmoil will drive the</w:t>
      </w:r>
      <w:r w:rsidRPr="004A696E">
        <w:rPr>
          <w:rStyle w:val="StyleUnderline"/>
        </w:rPr>
        <w:t xml:space="preserve"> </w:t>
      </w:r>
      <w:r w:rsidRPr="00C9655D">
        <w:rPr>
          <w:rStyle w:val="StyleUnderline"/>
          <w:highlight w:val="cyan"/>
        </w:rPr>
        <w:t>country to be</w:t>
      </w:r>
      <w:r w:rsidRPr="004A696E">
        <w:rPr>
          <w:rStyle w:val="StyleUnderline"/>
        </w:rPr>
        <w:t xml:space="preserve">come </w:t>
      </w:r>
      <w:r w:rsidRPr="00C9655D">
        <w:rPr>
          <w:rStyle w:val="StyleUnderline"/>
          <w:highlight w:val="cyan"/>
        </w:rPr>
        <w:t>the aggressor of the 21st century</w:t>
      </w:r>
      <w:r w:rsidRPr="004A696E">
        <w:rPr>
          <w:rStyle w:val="StyleUnderline"/>
        </w:rPr>
        <w:t>, but we should be prepared</w:t>
      </w:r>
      <w:r w:rsidRPr="004A696E">
        <w:rPr>
          <w:sz w:val="16"/>
        </w:rPr>
        <w:t>.</w:t>
      </w:r>
    </w:p>
    <w:p w14:paraId="1418D2B7" w14:textId="77777777" w:rsidR="00C6344B" w:rsidRDefault="00C6344B" w:rsidP="00B55AD5"/>
    <w:p w14:paraId="175862FE" w14:textId="77777777" w:rsidR="00560A7F" w:rsidRDefault="0002430F" w:rsidP="00560A7F">
      <w:pPr>
        <w:pStyle w:val="Heading3"/>
      </w:pPr>
      <w:r>
        <w:t xml:space="preserve">2NC </w:t>
      </w:r>
      <w:r w:rsidR="00560A7F">
        <w:t>Solvency – Say Yes</w:t>
      </w:r>
    </w:p>
    <w:p w14:paraId="34DA59B4" w14:textId="77777777" w:rsidR="00E54C1F" w:rsidRDefault="00E54C1F" w:rsidP="00E54C1F"/>
    <w:p w14:paraId="37B02768" w14:textId="77777777" w:rsidR="000E0A69" w:rsidRDefault="000E0A69" w:rsidP="000E0A69">
      <w:pPr>
        <w:pStyle w:val="Heading4"/>
      </w:pPr>
      <w:r>
        <w:t>The CP solves 100% of the af</w:t>
      </w:r>
      <w:r w:rsidR="00B31EB0">
        <w:t xml:space="preserve">f---China will say yes to </w:t>
      </w:r>
      <w:r w:rsidR="00103160">
        <w:t>human rights and democratic reform</w:t>
      </w:r>
      <w:r w:rsidR="00B31EB0">
        <w:t xml:space="preserve">---conditioning engagement gives the US </w:t>
      </w:r>
      <w:r w:rsidR="00B31EB0" w:rsidRPr="00B31EB0">
        <w:rPr>
          <w:u w:val="single"/>
        </w:rPr>
        <w:t>negotiating leverage</w:t>
      </w:r>
      <w:r w:rsidR="00103160">
        <w:t>---that’s Brown</w:t>
      </w:r>
    </w:p>
    <w:p w14:paraId="7BE49286" w14:textId="77777777" w:rsidR="00103160" w:rsidRDefault="00103160" w:rsidP="00103160"/>
    <w:p w14:paraId="0AD62568" w14:textId="77777777" w:rsidR="00103160" w:rsidRDefault="00103160" w:rsidP="00103160">
      <w:pPr>
        <w:pStyle w:val="Heading4"/>
      </w:pPr>
      <w:r>
        <w:t>Prefer evidence that considers the process of the CP when predicting Chinese behavior---China acts according to consensus---therefore public opposition by the US is key</w:t>
      </w:r>
    </w:p>
    <w:p w14:paraId="5465AAAC" w14:textId="77777777" w:rsidR="00103160" w:rsidRDefault="00103160" w:rsidP="00103160">
      <w:proofErr w:type="spellStart"/>
      <w:r>
        <w:t>Felice</w:t>
      </w:r>
      <w:proofErr w:type="spellEnd"/>
      <w:r>
        <w:t xml:space="preserve"> </w:t>
      </w:r>
      <w:proofErr w:type="spellStart"/>
      <w:r w:rsidRPr="00E54C1F">
        <w:rPr>
          <w:rStyle w:val="Style13ptBold"/>
        </w:rPr>
        <w:t>Gaer</w:t>
      </w:r>
      <w:proofErr w:type="spellEnd"/>
      <w:r w:rsidRPr="00E54C1F">
        <w:rPr>
          <w:rStyle w:val="Style13ptBold"/>
        </w:rPr>
        <w:t xml:space="preserve"> 13</w:t>
      </w:r>
      <w:r>
        <w:t xml:space="preserve">, Director of AJC's Jacob </w:t>
      </w:r>
      <w:proofErr w:type="spellStart"/>
      <w:r>
        <w:t>Blaustein</w:t>
      </w:r>
      <w:proofErr w:type="spellEnd"/>
      <w:r>
        <w:t xml:space="preserve"> Institute for the Advancement of Human Rights, "CHINA IN THE WORLD: HUMAN RIGHTS CHALLENGES AND OPPORTUNITIES", April 23 2013, www.ajc.org/site/c.7oJILSPwFfJSG/b.8745595/k.9748/China_in_the_World_Human_Rights_Challenges_and_Opportunities.htm</w:t>
      </w:r>
    </w:p>
    <w:p w14:paraId="5B51628C" w14:textId="77777777" w:rsidR="00103160" w:rsidRPr="00103160" w:rsidRDefault="00103160" w:rsidP="00103160">
      <w:pPr>
        <w:rPr>
          <w:sz w:val="16"/>
        </w:rPr>
      </w:pPr>
      <w:r w:rsidRPr="00D8553C">
        <w:rPr>
          <w:sz w:val="16"/>
        </w:rPr>
        <w:t xml:space="preserve">China’s impact on International human rights standards and implementation Thank you, Mike. </w:t>
      </w:r>
      <w:r w:rsidRPr="004A7C93">
        <w:rPr>
          <w:rStyle w:val="StyleUnderline"/>
          <w:highlight w:val="cyan"/>
        </w:rPr>
        <w:t>China</w:t>
      </w:r>
      <w:r w:rsidRPr="00D8553C">
        <w:rPr>
          <w:sz w:val="16"/>
        </w:rPr>
        <w:t>'s involvement with the United Nations and with the world on issues of human rights has progressed. It really has changed. A country which once followed Deng Xiaoping's advice—“calmly observe, cherish obscurity, never seek leadership”—</w:t>
      </w:r>
      <w:r w:rsidRPr="004A7C93">
        <w:rPr>
          <w:rStyle w:val="StyleUnderline"/>
          <w:highlight w:val="cyan"/>
        </w:rPr>
        <w:t>is</w:t>
      </w:r>
      <w:r w:rsidRPr="00D8553C">
        <w:rPr>
          <w:rStyle w:val="StyleUnderline"/>
        </w:rPr>
        <w:t xml:space="preserve"> now often taking an </w:t>
      </w:r>
      <w:r w:rsidRPr="004A7C93">
        <w:rPr>
          <w:rStyle w:val="StyleUnderline"/>
          <w:highlight w:val="cyan"/>
        </w:rPr>
        <w:t>active</w:t>
      </w:r>
      <w:r w:rsidRPr="00D8553C">
        <w:rPr>
          <w:rStyle w:val="StyleUnderline"/>
        </w:rPr>
        <w:t xml:space="preserve"> role </w:t>
      </w:r>
      <w:r w:rsidRPr="004A7C93">
        <w:rPr>
          <w:rStyle w:val="StyleUnderline"/>
          <w:highlight w:val="cyan"/>
        </w:rPr>
        <w:t>on international human rights</w:t>
      </w:r>
      <w:r w:rsidRPr="00D8553C">
        <w:rPr>
          <w:rStyle w:val="StyleUnderline"/>
        </w:rPr>
        <w:t xml:space="preserve"> in the UN that no one ever imagined.</w:t>
      </w:r>
      <w:r>
        <w:rPr>
          <w:rStyle w:val="StyleUnderline"/>
        </w:rPr>
        <w:t xml:space="preserve"> </w:t>
      </w:r>
      <w:r w:rsidRPr="004A7C93">
        <w:rPr>
          <w:rStyle w:val="StyleUnderline"/>
          <w:highlight w:val="cyan"/>
        </w:rPr>
        <w:t xml:space="preserve">This assertiveness is </w:t>
      </w:r>
      <w:r w:rsidRPr="004A7C93">
        <w:rPr>
          <w:rStyle w:val="Emphasis"/>
          <w:highlight w:val="cyan"/>
        </w:rPr>
        <w:t>not necessarily positive</w:t>
      </w:r>
      <w:r w:rsidRPr="00D8553C">
        <w:rPr>
          <w:rStyle w:val="StyleUnderline"/>
        </w:rPr>
        <w:t xml:space="preserve"> for human rights and the UN</w:t>
      </w:r>
      <w:r w:rsidRPr="00D8553C">
        <w:rPr>
          <w:sz w:val="16"/>
        </w:rPr>
        <w:t xml:space="preserve">. Significantly, </w:t>
      </w:r>
      <w:r w:rsidRPr="00906FA1">
        <w:rPr>
          <w:rStyle w:val="StyleUnderline"/>
        </w:rPr>
        <w:t>China has publicly acknowledged the universality of human rights. At the same time, it actively attempts to redefine what that universality is, and</w:t>
      </w:r>
      <w:r w:rsidRPr="00D8553C">
        <w:rPr>
          <w:rStyle w:val="StyleUnderline"/>
        </w:rPr>
        <w:t xml:space="preserve"> contests the applicability of human rights worldwide. </w:t>
      </w:r>
      <w:r w:rsidRPr="00D8553C">
        <w:rPr>
          <w:sz w:val="16"/>
        </w:rPr>
        <w:t xml:space="preserve">It's a good political lesson. We have all witnessed how China contests human rights and its binding application. Yet, when challenged, China doesn't want to be alone. China joined the world in the 1993 Vienna World Conference on Human Rights in affirming that universality is absolute, while acknowledging that historical and regional and cultural and religious factors have to be taken into account. It affirmed that human rights are the first responsibility of governments, and universality must be followed. In itself, that's a really important development. China has also ratified seven of the ten major human rights treaties. Those ratifications have often been accompanied by China’s engagement to try to change, or substantially limit, the universal reach of the treaties and what are the standards involved in each. Chinese officials at the UN have always emphasized a hierarchy of rights. Specifically, China emphasizes economic, social, and cultural rights, and solidarity rights8, over civil and political rights. China argues that a country can only implement human rights when its level of development is high enough. So this economic and social rights approach limits the relevance and impact of rights, and questions universal standards of compliance. </w:t>
      </w:r>
      <w:r w:rsidRPr="004A7C93">
        <w:rPr>
          <w:rStyle w:val="StyleUnderline"/>
          <w:highlight w:val="cyan"/>
        </w:rPr>
        <w:t>For China, human rights are</w:t>
      </w:r>
      <w:r w:rsidRPr="00D8553C">
        <w:rPr>
          <w:sz w:val="16"/>
        </w:rPr>
        <w:t xml:space="preserve"> therefore </w:t>
      </w:r>
      <w:r w:rsidRPr="004A7C93">
        <w:rPr>
          <w:rStyle w:val="StyleUnderline"/>
          <w:highlight w:val="cyan"/>
        </w:rPr>
        <w:t>aspirational, rather than legally binding</w:t>
      </w:r>
      <w:r w:rsidRPr="00D8553C">
        <w:rPr>
          <w:rStyle w:val="StyleUnderline"/>
        </w:rPr>
        <w:t xml:space="preserve"> rights. </w:t>
      </w:r>
      <w:r w:rsidRPr="004A7C93">
        <w:rPr>
          <w:rStyle w:val="StyleUnderline"/>
          <w:highlight w:val="cyan"/>
        </w:rPr>
        <w:t>Universal standards shift</w:t>
      </w:r>
      <w:r w:rsidRPr="00D8553C">
        <w:rPr>
          <w:rStyle w:val="StyleUnderline"/>
        </w:rPr>
        <w:t xml:space="preserve"> according to a state’s level of development. China thus downplays civil and political rights issues for itself and globally.</w:t>
      </w:r>
      <w:r>
        <w:rPr>
          <w:rStyle w:val="StyleUnderline"/>
        </w:rPr>
        <w:t xml:space="preserve"> </w:t>
      </w:r>
      <w:r w:rsidRPr="00D8553C">
        <w:rPr>
          <w:sz w:val="16"/>
        </w:rPr>
        <w:t>China is still not a party to the International Covenant on Civil and Political Rights. China signed it after tremendous efforts during the tenure of John Shattuck</w:t>
      </w:r>
      <w:proofErr w:type="gramStart"/>
      <w:r w:rsidRPr="00D8553C">
        <w:rPr>
          <w:sz w:val="16"/>
        </w:rPr>
        <w:t>,9</w:t>
      </w:r>
      <w:proofErr w:type="gramEnd"/>
      <w:r w:rsidRPr="00D8553C">
        <w:rPr>
          <w:sz w:val="16"/>
        </w:rPr>
        <w:t xml:space="preserve"> your predecessor, some 15 or more years ago. But they have not yet ratified it. They are still studying it, refining laws, and perhaps looking for </w:t>
      </w:r>
      <w:proofErr w:type="spellStart"/>
      <w:r w:rsidRPr="00D8553C">
        <w:rPr>
          <w:sz w:val="16"/>
        </w:rPr>
        <w:t>somequid</w:t>
      </w:r>
      <w:proofErr w:type="spellEnd"/>
      <w:r w:rsidRPr="00D8553C">
        <w:rPr>
          <w:sz w:val="16"/>
        </w:rPr>
        <w:t xml:space="preserve"> pro quo—when China signed the treaty, the U.S. dropped a stand-alone resolution on China it had presented annually at the UN’s Commission on Human Rights. The Chinese also emphasize collective rights over individual rights, and promote new solidarity rights as well. And in that process, they have tended not just to join with, but, in some cases, to lead together with Cuba and a number of other countries in a way that suggests a preference for weak human rights mechanisms, little or no country-specific scrutiny, and a strict limit on independent information sources used in the UN human rights system. If I could turn the tables here a little bit, Mike, may I ask you to discuss events during your term as Assistant Secretary? China stepped up in front, organized several joint statements, and led a coalition in the UN publicly identifying the limits on political protests (during the Arab Spring). Another statement was on limiting the use of the Internet, declaring it shouldn't be used for nefarious purposes like terrorism. That kind of leadership was something they didn't do previously, but they obviously felt obliged by the uncertainty of the Arab Spring, recalling Poland in 1989, to say proactively that they (China) are in this system: “We are in these treaty bodies, we are in the Human Rights Council, and we intend to shape them in the way we want.” China’s emphasis was on maintaining public order and control. My question is: </w:t>
      </w:r>
      <w:r w:rsidRPr="004A7C93">
        <w:rPr>
          <w:rStyle w:val="Emphasis"/>
          <w:highlight w:val="cyan"/>
        </w:rPr>
        <w:t xml:space="preserve">why don’t more countries stand up to China’s problematic leadership </w:t>
      </w:r>
      <w:r w:rsidRPr="00906FA1">
        <w:rPr>
          <w:rStyle w:val="Emphasis"/>
        </w:rPr>
        <w:t xml:space="preserve">in these human rights bodies? </w:t>
      </w:r>
      <w:r w:rsidRPr="00D8553C">
        <w:rPr>
          <w:sz w:val="16"/>
        </w:rPr>
        <w:t>Another of your predecessors told me how the U.S.—</w:t>
      </w:r>
      <w:r w:rsidRPr="00DE7013">
        <w:rPr>
          <w:rStyle w:val="StyleUnderline"/>
        </w:rPr>
        <w:t>the Bush Administration</w:t>
      </w:r>
      <w:r w:rsidRPr="00DE7013">
        <w:rPr>
          <w:sz w:val="16"/>
        </w:rPr>
        <w:t>—</w:t>
      </w:r>
      <w:r w:rsidRPr="00DE7013">
        <w:rPr>
          <w:rStyle w:val="StyleUnderline"/>
        </w:rPr>
        <w:t>would</w:t>
      </w:r>
      <w:r w:rsidRPr="00DE7013">
        <w:rPr>
          <w:sz w:val="16"/>
        </w:rPr>
        <w:t xml:space="preserve"> go forward with the China resolutions at the UN (attempts to </w:t>
      </w:r>
      <w:r w:rsidRPr="00DE7013">
        <w:rPr>
          <w:rStyle w:val="StyleUnderline"/>
        </w:rPr>
        <w:t>express concern on the human rights situation</w:t>
      </w:r>
      <w:r w:rsidRPr="00DE7013">
        <w:rPr>
          <w:sz w:val="16"/>
        </w:rPr>
        <w:t xml:space="preserve">) that had been dropped at the end of the Clinton Administration. And he said </w:t>
      </w:r>
      <w:r w:rsidRPr="00DE7013">
        <w:rPr>
          <w:rStyle w:val="StyleUnderline"/>
        </w:rPr>
        <w:t>the Chinese would</w:t>
      </w:r>
      <w:r w:rsidRPr="00DE7013">
        <w:rPr>
          <w:sz w:val="16"/>
        </w:rPr>
        <w:t xml:space="preserve"> come to them and </w:t>
      </w:r>
      <w:r w:rsidRPr="00DE7013">
        <w:rPr>
          <w:rStyle w:val="StyleUnderline"/>
        </w:rPr>
        <w:t>say, “If you raise this issue, you will be alone.” And your predecessor said back, “We know that and we don't really care.”</w:t>
      </w:r>
      <w:r w:rsidRPr="00DE7013">
        <w:rPr>
          <w:sz w:val="16"/>
        </w:rPr>
        <w:t xml:space="preserve"> And he said </w:t>
      </w:r>
      <w:r w:rsidRPr="00DE7013">
        <w:rPr>
          <w:rStyle w:val="StyleUnderline"/>
        </w:rPr>
        <w:t>that drove China’s diplomats crazy, because</w:t>
      </w:r>
      <w:r w:rsidRPr="00DE7013">
        <w:rPr>
          <w:sz w:val="16"/>
        </w:rPr>
        <w:t xml:space="preserve"> one of their important approaches is to also work</w:t>
      </w:r>
      <w:r w:rsidRPr="00D8553C">
        <w:rPr>
          <w:sz w:val="16"/>
        </w:rPr>
        <w:t xml:space="preserve"> together with others, never be alone, and to build those coalitions. So what </w:t>
      </w:r>
      <w:r w:rsidRPr="004A7C93">
        <w:rPr>
          <w:rStyle w:val="StyleUnderline"/>
          <w:highlight w:val="cyan"/>
        </w:rPr>
        <w:t>we see</w:t>
      </w:r>
      <w:r w:rsidRPr="00DE7013">
        <w:rPr>
          <w:sz w:val="16"/>
        </w:rPr>
        <w:t xml:space="preserve"> is</w:t>
      </w:r>
      <w:r w:rsidRPr="00D8553C">
        <w:rPr>
          <w:sz w:val="16"/>
        </w:rPr>
        <w:t xml:space="preserve"> </w:t>
      </w:r>
      <w:r w:rsidRPr="004A7C93">
        <w:rPr>
          <w:rStyle w:val="StyleUnderline"/>
          <w:highlight w:val="cyan"/>
        </w:rPr>
        <w:t>China’s tendency to do everything by consensus</w:t>
      </w:r>
      <w:r w:rsidRPr="00D8553C">
        <w:rPr>
          <w:sz w:val="16"/>
        </w:rPr>
        <w:t xml:space="preserve">, a tendency in the Human Rights Council and other bodies to try to build this kind of support, </w:t>
      </w:r>
      <w:r w:rsidRPr="004A7C93">
        <w:rPr>
          <w:rStyle w:val="StyleUnderline"/>
          <w:highlight w:val="cyan"/>
        </w:rPr>
        <w:t>and a</w:t>
      </w:r>
      <w:r w:rsidRPr="00D8553C">
        <w:rPr>
          <w:rStyle w:val="StyleUnderline"/>
        </w:rPr>
        <w:t xml:space="preserve"> </w:t>
      </w:r>
      <w:r w:rsidRPr="00D8553C">
        <w:rPr>
          <w:sz w:val="16"/>
        </w:rPr>
        <w:t>rather</w:t>
      </w:r>
      <w:r w:rsidRPr="00D8553C">
        <w:rPr>
          <w:rStyle w:val="StyleUnderline"/>
        </w:rPr>
        <w:t xml:space="preserve"> </w:t>
      </w:r>
      <w:r w:rsidRPr="004A7C93">
        <w:rPr>
          <w:rStyle w:val="StyleUnderline"/>
          <w:highlight w:val="cyan"/>
        </w:rPr>
        <w:t>feeble response by</w:t>
      </w:r>
      <w:r w:rsidRPr="00D8553C">
        <w:rPr>
          <w:sz w:val="16"/>
        </w:rPr>
        <w:t xml:space="preserve"> what I would call the </w:t>
      </w:r>
      <w:r w:rsidRPr="004A7C93">
        <w:rPr>
          <w:rStyle w:val="StyleUnderline"/>
          <w:highlight w:val="cyan"/>
        </w:rPr>
        <w:t>pro-human rights countries</w:t>
      </w:r>
      <w:r w:rsidRPr="00D8553C">
        <w:rPr>
          <w:sz w:val="16"/>
        </w:rPr>
        <w:t xml:space="preserve">—the pro-civil and political rights countries—in saying, “Wait a minute, we won't have that.” </w:t>
      </w:r>
      <w:r w:rsidRPr="00D8553C">
        <w:rPr>
          <w:rStyle w:val="StyleUnderline"/>
        </w:rPr>
        <w:t xml:space="preserve">These rights-supporting countries are willing to talk about rights abuses in private. That's what the Chinese want: to </w:t>
      </w:r>
      <w:proofErr w:type="spellStart"/>
      <w:r w:rsidRPr="00D8553C">
        <w:rPr>
          <w:rStyle w:val="StyleUnderline"/>
        </w:rPr>
        <w:t>bilateralize</w:t>
      </w:r>
      <w:proofErr w:type="spellEnd"/>
      <w:r w:rsidRPr="00D8553C">
        <w:rPr>
          <w:rStyle w:val="StyleUnderline"/>
        </w:rPr>
        <w:t xml:space="preserve"> comparisons about compliance with rights, rather than universalize them. Chinese diplomats</w:t>
      </w:r>
      <w:r w:rsidRPr="00D8553C">
        <w:rPr>
          <w:sz w:val="16"/>
        </w:rPr>
        <w:t xml:space="preserve"> went around Geneva, meeting with Ambassadors before the first Universal Periodic Review in 2009 (the second one's coming up in October) and </w:t>
      </w:r>
      <w:r w:rsidRPr="00D8553C">
        <w:rPr>
          <w:rStyle w:val="StyleUnderline"/>
        </w:rPr>
        <w:t xml:space="preserve">said, “Please raise any issues you want to raise with us, but do it in private.” </w:t>
      </w:r>
      <w:r w:rsidRPr="004A7C93">
        <w:rPr>
          <w:rStyle w:val="StyleUnderline"/>
          <w:highlight w:val="cyan"/>
        </w:rPr>
        <w:t>The rest of the world has basically said okay, and</w:t>
      </w:r>
      <w:r w:rsidRPr="00D8553C">
        <w:rPr>
          <w:rStyle w:val="StyleUnderline"/>
        </w:rPr>
        <w:t xml:space="preserve"> has </w:t>
      </w:r>
      <w:r w:rsidRPr="004A7C93">
        <w:rPr>
          <w:rStyle w:val="StyleUnderline"/>
          <w:highlight w:val="cyan"/>
        </w:rPr>
        <w:t>engaged in</w:t>
      </w:r>
      <w:r w:rsidRPr="00D8553C">
        <w:rPr>
          <w:rStyle w:val="StyleUnderline"/>
        </w:rPr>
        <w:t xml:space="preserve"> dialogues and </w:t>
      </w:r>
      <w:r w:rsidRPr="004A7C93">
        <w:rPr>
          <w:rStyle w:val="StyleUnderline"/>
          <w:highlight w:val="cyan"/>
        </w:rPr>
        <w:t>private discussions</w:t>
      </w:r>
      <w:r w:rsidRPr="00D8553C">
        <w:rPr>
          <w:rStyle w:val="StyleUnderline"/>
        </w:rPr>
        <w:t>.</w:t>
      </w:r>
      <w:r>
        <w:rPr>
          <w:rStyle w:val="StyleUnderline"/>
        </w:rPr>
        <w:t xml:space="preserve"> </w:t>
      </w:r>
      <w:r w:rsidRPr="00906FA1">
        <w:rPr>
          <w:rStyle w:val="Emphasis"/>
        </w:rPr>
        <w:t xml:space="preserve">What </w:t>
      </w:r>
      <w:r w:rsidRPr="004A7C93">
        <w:rPr>
          <w:rStyle w:val="Emphasis"/>
          <w:highlight w:val="cyan"/>
        </w:rPr>
        <w:t>we aren't seeing</w:t>
      </w:r>
      <w:r w:rsidRPr="00906FA1">
        <w:rPr>
          <w:rStyle w:val="Emphasis"/>
        </w:rPr>
        <w:t xml:space="preserve"> is </w:t>
      </w:r>
      <w:r w:rsidRPr="004A7C93">
        <w:rPr>
          <w:rStyle w:val="Emphasis"/>
          <w:highlight w:val="cyan"/>
        </w:rPr>
        <w:t>public opposition to rights abuses</w:t>
      </w:r>
      <w:r w:rsidRPr="00906FA1">
        <w:rPr>
          <w:rStyle w:val="Emphasis"/>
        </w:rPr>
        <w:t xml:space="preserve">, and to weakening the human rights system, </w:t>
      </w:r>
      <w:r w:rsidRPr="004A7C93">
        <w:rPr>
          <w:rStyle w:val="Emphasis"/>
          <w:highlight w:val="cyan"/>
        </w:rPr>
        <w:t>by rights-supporting governments</w:t>
      </w:r>
      <w:r w:rsidRPr="00906FA1">
        <w:rPr>
          <w:rStyle w:val="Emphasis"/>
        </w:rPr>
        <w:t xml:space="preserve"> in quite </w:t>
      </w:r>
      <w:r w:rsidRPr="004A7C93">
        <w:rPr>
          <w:rStyle w:val="Emphasis"/>
          <w:highlight w:val="cyan"/>
        </w:rPr>
        <w:t>the way we would hope</w:t>
      </w:r>
      <w:r w:rsidRPr="00D8553C">
        <w:rPr>
          <w:rStyle w:val="StyleUnderline"/>
        </w:rPr>
        <w:t>. The result</w:t>
      </w:r>
      <w:r w:rsidRPr="00D8553C">
        <w:rPr>
          <w:sz w:val="16"/>
        </w:rPr>
        <w:t xml:space="preserve">, it seems to me, </w:t>
      </w:r>
      <w:r w:rsidRPr="00D8553C">
        <w:rPr>
          <w:rStyle w:val="StyleUnderline"/>
        </w:rPr>
        <w:t xml:space="preserve">is that rights-supporting countries look weak, and </w:t>
      </w:r>
      <w:r w:rsidRPr="004A7C93">
        <w:rPr>
          <w:rStyle w:val="StyleUnderline"/>
          <w:highlight w:val="cyan"/>
        </w:rPr>
        <w:t xml:space="preserve">China feels safe. </w:t>
      </w:r>
      <w:r w:rsidRPr="004A7C93">
        <w:rPr>
          <w:rStyle w:val="Emphasis"/>
          <w:highlight w:val="cyan"/>
        </w:rPr>
        <w:t>It enables them to ignore human rights issues</w:t>
      </w:r>
      <w:r w:rsidRPr="00D8553C">
        <w:rPr>
          <w:rStyle w:val="StyleUnderline"/>
        </w:rPr>
        <w:t>, ignore important cases</w:t>
      </w:r>
      <w:r w:rsidRPr="00D8553C">
        <w:rPr>
          <w:sz w:val="16"/>
        </w:rPr>
        <w:t xml:space="preserve">—like Chen's nephew, like the 70 Arbitrary Detention Working Group cases that Sharon spoke about in the first panel, </w:t>
      </w:r>
      <w:r w:rsidRPr="004A7C93">
        <w:rPr>
          <w:rStyle w:val="StyleUnderline"/>
          <w:highlight w:val="cyan"/>
        </w:rPr>
        <w:t>including cases</w:t>
      </w:r>
      <w:r w:rsidRPr="00D8553C">
        <w:rPr>
          <w:rStyle w:val="StyleUnderline"/>
        </w:rPr>
        <w:t xml:space="preserve"> where the Working Group has found the detentions to be </w:t>
      </w:r>
      <w:r w:rsidRPr="004A7C93">
        <w:rPr>
          <w:rStyle w:val="StyleUnderline"/>
          <w:highlight w:val="cyan"/>
        </w:rPr>
        <w:t>in violation of international standards</w:t>
      </w:r>
      <w:r w:rsidRPr="00D8553C">
        <w:rPr>
          <w:rStyle w:val="StyleUnderline"/>
        </w:rPr>
        <w:t xml:space="preserve"> and norms</w:t>
      </w:r>
      <w:r w:rsidRPr="00D8553C">
        <w:rPr>
          <w:sz w:val="16"/>
        </w:rPr>
        <w:t xml:space="preserve">. There seems to be an ability to just brush these things off. I think </w:t>
      </w:r>
      <w:r w:rsidRPr="004A7C93">
        <w:rPr>
          <w:rStyle w:val="StyleUnderline"/>
          <w:highlight w:val="cyan"/>
        </w:rPr>
        <w:t>we are seeing a long-term strategy</w:t>
      </w:r>
      <w:r w:rsidRPr="00D8553C">
        <w:rPr>
          <w:rStyle w:val="StyleUnderline"/>
        </w:rPr>
        <w:t xml:space="preserve"> on the Chinese side </w:t>
      </w:r>
      <w:r w:rsidRPr="004A7C93">
        <w:rPr>
          <w:rStyle w:val="StyleUnderline"/>
          <w:highlight w:val="cyan"/>
        </w:rPr>
        <w:t>of cherishing obscurity</w:t>
      </w:r>
      <w:r w:rsidRPr="00D8553C">
        <w:rPr>
          <w:rStyle w:val="StyleUnderline"/>
        </w:rPr>
        <w:t xml:space="preserve">, but using visibility to weaken or limit the UN’s human rights bodies whenever needed. </w:t>
      </w:r>
      <w:r w:rsidRPr="004A7C93">
        <w:rPr>
          <w:rStyle w:val="StyleUnderline"/>
          <w:highlight w:val="cyan"/>
        </w:rPr>
        <w:t xml:space="preserve">And </w:t>
      </w:r>
      <w:r w:rsidRPr="004A7C93">
        <w:rPr>
          <w:rStyle w:val="Emphasis"/>
          <w:highlight w:val="cyan"/>
        </w:rPr>
        <w:t>we are seeing no strategy</w:t>
      </w:r>
      <w:r w:rsidRPr="00D8553C">
        <w:rPr>
          <w:rStyle w:val="StyleUnderline"/>
        </w:rPr>
        <w:t xml:space="preserve">, or no visible strategy, </w:t>
      </w:r>
      <w:r w:rsidRPr="004A7C93">
        <w:rPr>
          <w:rStyle w:val="Emphasis"/>
          <w:highlight w:val="cyan"/>
        </w:rPr>
        <w:t>on the other side</w:t>
      </w:r>
      <w:r w:rsidRPr="00D8553C">
        <w:rPr>
          <w:sz w:val="16"/>
        </w:rPr>
        <w:t>. And you know, there is an old saying, “If you don't know where you are going, any road will take you there.” Is the U.S. now in that phase? I hope not.</w:t>
      </w:r>
    </w:p>
    <w:p w14:paraId="5C3E7B6F" w14:textId="77777777" w:rsidR="001D6E27" w:rsidRDefault="001D6E27" w:rsidP="00E54C1F"/>
    <w:p w14:paraId="641244B6" w14:textId="77777777" w:rsidR="001D6E27" w:rsidRDefault="00103160" w:rsidP="009170F2">
      <w:pPr>
        <w:pStyle w:val="Heading4"/>
      </w:pPr>
      <w:r>
        <w:t>Be optimistic</w:t>
      </w:r>
      <w:r w:rsidR="009170F2">
        <w:t xml:space="preserve">---China is undergoing progressive social change---the CP amplifies </w:t>
      </w:r>
      <w:r w:rsidR="00F30DFB">
        <w:t xml:space="preserve">millions of </w:t>
      </w:r>
      <w:r w:rsidR="009170F2">
        <w:t xml:space="preserve">Chinese voices that want their government to </w:t>
      </w:r>
      <w:r w:rsidR="00F30DFB">
        <w:t>change</w:t>
      </w:r>
    </w:p>
    <w:p w14:paraId="2BE2EFD5" w14:textId="77777777" w:rsidR="001D6E27" w:rsidRDefault="001D6E27" w:rsidP="00E54C1F">
      <w:r>
        <w:t xml:space="preserve">Michael </w:t>
      </w:r>
      <w:r w:rsidRPr="001D6E27">
        <w:rPr>
          <w:rStyle w:val="Style13ptBold"/>
        </w:rPr>
        <w:t>Posner 13</w:t>
      </w:r>
      <w:r>
        <w:t>, Professor of Business and Society, NYU Stern School of Business, and former U.S. Assistant Secretary of State for the Bureau of Democracy, Human Rights and Labor, "Roundtable: “China in the World: Human Rights Challenges and Opportunities”", New York University School of Law &amp; Human Rights in China, April 23 2013, www.hrichina.org/en/crf/article/6747</w:t>
      </w:r>
    </w:p>
    <w:p w14:paraId="3C177F91" w14:textId="77777777" w:rsidR="001D6E27" w:rsidRPr="00700B8F" w:rsidRDefault="001D6E27" w:rsidP="00E54C1F">
      <w:pPr>
        <w:rPr>
          <w:rStyle w:val="Emphasis"/>
        </w:rPr>
      </w:pPr>
      <w:r w:rsidRPr="00700B8F">
        <w:rPr>
          <w:sz w:val="16"/>
        </w:rPr>
        <w:t xml:space="preserve">I’m just going to offer one last word, in some ways summarizing, but some ways looking forward. Jerry mentioned earlier that there is an agenda of things that perhaps are part of the future discussion of human rights, that haven’t been so much at the center. I know our own experience. </w:t>
      </w:r>
      <w:r w:rsidRPr="004A7C93">
        <w:rPr>
          <w:rStyle w:val="StyleUnderline"/>
          <w:highlight w:val="cyan"/>
        </w:rPr>
        <w:t>I did three human rights dialogues with the Chinese</w:t>
      </w:r>
      <w:r w:rsidRPr="00700B8F">
        <w:rPr>
          <w:rStyle w:val="StyleUnderline"/>
        </w:rPr>
        <w:t>.</w:t>
      </w:r>
      <w:r w:rsidRPr="00700B8F">
        <w:rPr>
          <w:sz w:val="16"/>
        </w:rPr>
        <w:t xml:space="preserve"> We did two legal experts dialogues—Ira and Jerry came to those.</w:t>
      </w:r>
      <w:r w:rsidR="00700B8F" w:rsidRPr="00700B8F">
        <w:rPr>
          <w:sz w:val="16"/>
        </w:rPr>
        <w:t xml:space="preserve"> </w:t>
      </w:r>
      <w:r w:rsidRPr="00700B8F">
        <w:rPr>
          <w:rStyle w:val="StyleUnderline"/>
        </w:rPr>
        <w:t>One of the things we did was to say we are going to operate on two tracks. We are going to look at what I would call a traditional agenda</w:t>
      </w:r>
      <w:r w:rsidRPr="00700B8F">
        <w:rPr>
          <w:sz w:val="16"/>
        </w:rPr>
        <w:t xml:space="preserve">. We’re going to </w:t>
      </w:r>
      <w:r w:rsidRPr="00700B8F">
        <w:rPr>
          <w:rStyle w:val="StyleUnderline"/>
        </w:rPr>
        <w:t>look at political prisoner cases</w:t>
      </w:r>
      <w:r w:rsidRPr="00700B8F">
        <w:rPr>
          <w:sz w:val="16"/>
        </w:rPr>
        <w:t xml:space="preserve">, we’re going to look at </w:t>
      </w:r>
      <w:r w:rsidRPr="00700B8F">
        <w:rPr>
          <w:rStyle w:val="StyleUnderline"/>
        </w:rPr>
        <w:t>religious freedom</w:t>
      </w:r>
      <w:r w:rsidRPr="00700B8F">
        <w:rPr>
          <w:sz w:val="16"/>
        </w:rPr>
        <w:t xml:space="preserve">, </w:t>
      </w:r>
      <w:proofErr w:type="gramStart"/>
      <w:r w:rsidRPr="00700B8F">
        <w:rPr>
          <w:sz w:val="16"/>
        </w:rPr>
        <w:t>we’re</w:t>
      </w:r>
      <w:proofErr w:type="gramEnd"/>
      <w:r w:rsidRPr="00700B8F">
        <w:rPr>
          <w:sz w:val="16"/>
        </w:rPr>
        <w:t xml:space="preserve"> going to talk about </w:t>
      </w:r>
      <w:r w:rsidRPr="00700B8F">
        <w:rPr>
          <w:rStyle w:val="StyleUnderline"/>
        </w:rPr>
        <w:t>Tibet</w:t>
      </w:r>
      <w:r w:rsidRPr="00700B8F">
        <w:rPr>
          <w:sz w:val="16"/>
        </w:rPr>
        <w:t xml:space="preserve"> and the situation with </w:t>
      </w:r>
      <w:r w:rsidRPr="00700B8F">
        <w:rPr>
          <w:rStyle w:val="StyleUnderline"/>
        </w:rPr>
        <w:t xml:space="preserve">the </w:t>
      </w:r>
      <w:proofErr w:type="spellStart"/>
      <w:r w:rsidRPr="00700B8F">
        <w:rPr>
          <w:rStyle w:val="StyleUnderline"/>
        </w:rPr>
        <w:t>Uyghurs</w:t>
      </w:r>
      <w:proofErr w:type="spellEnd"/>
      <w:r w:rsidRPr="00700B8F">
        <w:rPr>
          <w:rStyle w:val="StyleUnderline"/>
        </w:rPr>
        <w:t>. But we’re also going to have a</w:t>
      </w:r>
      <w:r w:rsidRPr="00700B8F">
        <w:rPr>
          <w:sz w:val="16"/>
        </w:rPr>
        <w:t xml:space="preserve"> kind of </w:t>
      </w:r>
      <w:r w:rsidRPr="00700B8F">
        <w:rPr>
          <w:rStyle w:val="StyleUnderline"/>
        </w:rPr>
        <w:t>contemporary discussion</w:t>
      </w:r>
      <w:r w:rsidRPr="00700B8F">
        <w:rPr>
          <w:sz w:val="16"/>
        </w:rPr>
        <w:t xml:space="preserve">, which is </w:t>
      </w:r>
      <w:r w:rsidRPr="00700B8F">
        <w:rPr>
          <w:rStyle w:val="StyleUnderline"/>
        </w:rPr>
        <w:t>reflective of what Chinese are saying to each other</w:t>
      </w:r>
      <w:r w:rsidRPr="00700B8F">
        <w:rPr>
          <w:sz w:val="16"/>
        </w:rPr>
        <w:t xml:space="preserve">. So I would go into those meetings, and I would have somebody on my staff look at </w:t>
      </w:r>
      <w:proofErr w:type="spellStart"/>
      <w:r w:rsidRPr="00700B8F">
        <w:rPr>
          <w:sz w:val="16"/>
        </w:rPr>
        <w:t>weibo</w:t>
      </w:r>
      <w:proofErr w:type="spellEnd"/>
      <w:r w:rsidRPr="00700B8F">
        <w:rPr>
          <w:sz w:val="16"/>
        </w:rPr>
        <w:t xml:space="preserve">, look at Chinese social media, that morning. And I would add to the agenda the case of </w:t>
      </w:r>
      <w:r w:rsidRPr="00700B8F">
        <w:rPr>
          <w:rStyle w:val="StyleUnderline"/>
        </w:rPr>
        <w:t>the labor dispute</w:t>
      </w:r>
      <w:r w:rsidRPr="00700B8F">
        <w:rPr>
          <w:sz w:val="16"/>
        </w:rPr>
        <w:t xml:space="preserve">, the strike that was going on, dispute over wages, over working conditions or hours. We’d look at </w:t>
      </w:r>
      <w:r w:rsidRPr="00700B8F">
        <w:rPr>
          <w:rStyle w:val="StyleUnderline"/>
        </w:rPr>
        <w:t>Internet freedom</w:t>
      </w:r>
      <w:r w:rsidRPr="00700B8F">
        <w:rPr>
          <w:sz w:val="16"/>
        </w:rPr>
        <w:t xml:space="preserve"> issues, the lack of access to information. We’d look at the </w:t>
      </w:r>
      <w:r w:rsidRPr="00700B8F">
        <w:rPr>
          <w:rStyle w:val="StyleUnderline"/>
        </w:rPr>
        <w:t>environmental issues</w:t>
      </w:r>
      <w:r w:rsidRPr="00700B8F">
        <w:rPr>
          <w:sz w:val="16"/>
        </w:rPr>
        <w:t xml:space="preserve">, or </w:t>
      </w:r>
      <w:r w:rsidRPr="00700B8F">
        <w:rPr>
          <w:rStyle w:val="StyleUnderline"/>
        </w:rPr>
        <w:t>food safety</w:t>
      </w:r>
      <w:r w:rsidRPr="00700B8F">
        <w:rPr>
          <w:sz w:val="16"/>
        </w:rPr>
        <w:t>. Or we’d look at these issues of abuse of power by local authorities, and the arbitrariness of the system.</w:t>
      </w:r>
      <w:r w:rsidR="00700B8F" w:rsidRPr="00700B8F">
        <w:rPr>
          <w:sz w:val="16"/>
        </w:rPr>
        <w:t xml:space="preserve"> </w:t>
      </w:r>
      <w:r w:rsidRPr="00700B8F">
        <w:rPr>
          <w:sz w:val="16"/>
        </w:rPr>
        <w:t xml:space="preserve">It seems to me that as we think about both the challenges but also the opportunities for people here and elsewhere who are trying to figure out what is it that we can do, </w:t>
      </w:r>
      <w:r w:rsidRPr="009170F2">
        <w:rPr>
          <w:rStyle w:val="StyleUnderline"/>
        </w:rPr>
        <w:t xml:space="preserve">the mantra ought to be: </w:t>
      </w:r>
      <w:r w:rsidRPr="004A7C93">
        <w:rPr>
          <w:rStyle w:val="StyleUnderline"/>
          <w:highlight w:val="cyan"/>
        </w:rPr>
        <w:t>how do we identify those things the Chinese people are now vigorously debating within their own society? How do we amplify their voices?</w:t>
      </w:r>
      <w:r w:rsidRPr="00700B8F">
        <w:rPr>
          <w:rStyle w:val="StyleUnderline"/>
        </w:rPr>
        <w:t xml:space="preserve"> </w:t>
      </w:r>
      <w:r w:rsidRPr="00700B8F">
        <w:rPr>
          <w:sz w:val="16"/>
        </w:rPr>
        <w:t>How do we give them international connections?</w:t>
      </w:r>
      <w:r w:rsidR="00700B8F" w:rsidRPr="00700B8F">
        <w:rPr>
          <w:sz w:val="16"/>
        </w:rPr>
        <w:t xml:space="preserve"> </w:t>
      </w:r>
      <w:r w:rsidRPr="00700B8F">
        <w:rPr>
          <w:sz w:val="16"/>
        </w:rPr>
        <w:t xml:space="preserve">And </w:t>
      </w:r>
      <w:r w:rsidRPr="004A7C93">
        <w:rPr>
          <w:rStyle w:val="StyleUnderline"/>
          <w:highlight w:val="cyan"/>
        </w:rPr>
        <w:t xml:space="preserve">how do we reinforce </w:t>
      </w:r>
      <w:r w:rsidRPr="009170F2">
        <w:rPr>
          <w:rStyle w:val="StyleUnderline"/>
        </w:rPr>
        <w:t xml:space="preserve">the extent to which </w:t>
      </w:r>
      <w:r w:rsidRPr="004A7C93">
        <w:rPr>
          <w:rStyle w:val="StyleUnderline"/>
          <w:highlight w:val="cyan"/>
        </w:rPr>
        <w:t>a rule-based</w:t>
      </w:r>
      <w:r w:rsidRPr="009170F2">
        <w:rPr>
          <w:rStyle w:val="StyleUnderline"/>
        </w:rPr>
        <w:t xml:space="preserve">, a law-based </w:t>
      </w:r>
      <w:r w:rsidRPr="004A7C93">
        <w:rPr>
          <w:rStyle w:val="StyleUnderline"/>
          <w:highlight w:val="cyan"/>
        </w:rPr>
        <w:t>system</w:t>
      </w:r>
      <w:r w:rsidRPr="009170F2">
        <w:rPr>
          <w:rStyle w:val="StyleUnderline"/>
        </w:rPr>
        <w:t>, will help China</w:t>
      </w:r>
      <w:r w:rsidRPr="00700B8F">
        <w:rPr>
          <w:sz w:val="16"/>
        </w:rPr>
        <w:t xml:space="preserve">, both government and Chinese people, </w:t>
      </w:r>
      <w:r w:rsidRPr="009170F2">
        <w:rPr>
          <w:rStyle w:val="StyleUnderline"/>
        </w:rPr>
        <w:t>arbitrate and resolve those differences.</w:t>
      </w:r>
      <w:r w:rsidR="00700B8F" w:rsidRPr="004A7C93">
        <w:rPr>
          <w:rStyle w:val="StyleUnderline"/>
          <w:highlight w:val="cyan"/>
        </w:rPr>
        <w:t xml:space="preserve"> </w:t>
      </w:r>
      <w:r w:rsidRPr="004A7C93">
        <w:rPr>
          <w:rStyle w:val="Emphasis"/>
          <w:highlight w:val="cyan"/>
        </w:rPr>
        <w:t>I’m quite optimistic about China</w:t>
      </w:r>
      <w:r w:rsidRPr="00700B8F">
        <w:rPr>
          <w:rStyle w:val="Emphasis"/>
        </w:rPr>
        <w:t xml:space="preserve"> actually</w:t>
      </w:r>
      <w:r w:rsidRPr="00700B8F">
        <w:rPr>
          <w:sz w:val="16"/>
        </w:rPr>
        <w:t xml:space="preserve">. In my conversations with the government officials, they wanted to say, “Who are you to raise these issues?” And they’d say, “Oh, you’re only talking about 100 Chinese.” No. </w:t>
      </w:r>
      <w:r w:rsidRPr="00700B8F">
        <w:rPr>
          <w:rStyle w:val="StyleUnderline"/>
        </w:rPr>
        <w:t xml:space="preserve">If you look at the social media, you’d recognize </w:t>
      </w:r>
      <w:r w:rsidRPr="004A7C93">
        <w:rPr>
          <w:rStyle w:val="Emphasis"/>
          <w:highlight w:val="cyan"/>
        </w:rPr>
        <w:t>this is a country absolutely in change</w:t>
      </w:r>
      <w:r w:rsidRPr="004A7C93">
        <w:rPr>
          <w:sz w:val="16"/>
          <w:highlight w:val="cyan"/>
        </w:rPr>
        <w:t xml:space="preserve">, </w:t>
      </w:r>
      <w:r w:rsidRPr="004A7C93">
        <w:rPr>
          <w:rStyle w:val="StyleUnderline"/>
          <w:highlight w:val="cyan"/>
        </w:rPr>
        <w:t>where there is a huge amount of social churn</w:t>
      </w:r>
      <w:r w:rsidRPr="00700B8F">
        <w:rPr>
          <w:rStyle w:val="StyleUnderline"/>
        </w:rPr>
        <w:t xml:space="preserve">. And I think </w:t>
      </w:r>
      <w:r w:rsidRPr="004A7C93">
        <w:rPr>
          <w:rStyle w:val="StyleUnderline"/>
          <w:highlight w:val="cyan"/>
        </w:rPr>
        <w:t>for us to be opportunistic and</w:t>
      </w:r>
      <w:r w:rsidRPr="00700B8F">
        <w:rPr>
          <w:rStyle w:val="StyleUnderline"/>
        </w:rPr>
        <w:t xml:space="preserve"> to </w:t>
      </w:r>
      <w:r w:rsidRPr="004A7C93">
        <w:rPr>
          <w:rStyle w:val="StyleUnderline"/>
          <w:highlight w:val="cyan"/>
        </w:rPr>
        <w:t>look at</w:t>
      </w:r>
      <w:r w:rsidRPr="00700B8F">
        <w:rPr>
          <w:rStyle w:val="StyleUnderline"/>
        </w:rPr>
        <w:t xml:space="preserve"> those </w:t>
      </w:r>
      <w:r w:rsidRPr="004A7C93">
        <w:rPr>
          <w:rStyle w:val="StyleUnderline"/>
          <w:highlight w:val="cyan"/>
        </w:rPr>
        <w:t>areas</w:t>
      </w:r>
      <w:r w:rsidRPr="00700B8F">
        <w:rPr>
          <w:rStyle w:val="StyleUnderline"/>
        </w:rPr>
        <w:t xml:space="preserve"> that are </w:t>
      </w:r>
      <w:r w:rsidRPr="004A7C93">
        <w:rPr>
          <w:rStyle w:val="StyleUnderline"/>
          <w:highlight w:val="cyan"/>
        </w:rPr>
        <w:t>affecting</w:t>
      </w:r>
      <w:r w:rsidRPr="00700B8F">
        <w:rPr>
          <w:rStyle w:val="StyleUnderline"/>
        </w:rPr>
        <w:t xml:space="preserve"> tens or hundreds of </w:t>
      </w:r>
      <w:r w:rsidRPr="004A7C93">
        <w:rPr>
          <w:rStyle w:val="StyleUnderline"/>
          <w:highlight w:val="cyan"/>
        </w:rPr>
        <w:t>millions of Chinese people and try to reinforce those elements within the society</w:t>
      </w:r>
      <w:r w:rsidRPr="00700B8F">
        <w:rPr>
          <w:rStyle w:val="StyleUnderline"/>
        </w:rPr>
        <w:t xml:space="preserve">, and there are many, </w:t>
      </w:r>
      <w:r w:rsidRPr="004A7C93">
        <w:rPr>
          <w:rStyle w:val="Emphasis"/>
          <w:highlight w:val="cyan"/>
        </w:rPr>
        <w:t>they want to see a more rights respecting, rule-based system in the future</w:t>
      </w:r>
    </w:p>
    <w:p w14:paraId="6C85B890" w14:textId="77777777" w:rsidR="002120EC" w:rsidRDefault="002120EC" w:rsidP="00E54C1F"/>
    <w:p w14:paraId="610652D0" w14:textId="77777777" w:rsidR="002120EC" w:rsidRDefault="009170F2" w:rsidP="009170F2">
      <w:pPr>
        <w:pStyle w:val="Heading4"/>
      </w:pPr>
      <w:r>
        <w:t>There is h</w:t>
      </w:r>
      <w:r w:rsidR="002120EC">
        <w:t>istorical precedent</w:t>
      </w:r>
      <w:r>
        <w:t xml:space="preserve"> for CP solvency</w:t>
      </w:r>
    </w:p>
    <w:p w14:paraId="4AA3E1FC" w14:textId="77777777" w:rsidR="002120EC" w:rsidRDefault="002120EC" w:rsidP="00E54C1F">
      <w:r>
        <w:t xml:space="preserve">Jeffrey A. </w:t>
      </w:r>
      <w:r w:rsidRPr="002120EC">
        <w:rPr>
          <w:rStyle w:val="Style13ptBold"/>
        </w:rPr>
        <w:t>Bader 16</w:t>
      </w:r>
      <w:r>
        <w:t>, a Brookings senior fellow affiliated with the John L. Thornton China Center. He was the first Director of the China Center, and was John C. Whitehead Senior Fellow in International Diplomacy from 2012 to 2015. He served in the U.S. government for 30 years in various capacities mostly dealing with U.S.-China relations, including as Special Assistant to the President for National Security Affairs from 2009-2011, "A Framework for U.S. Policy toward China", Order from Chaos Project, Brookings, Asia Working Group, Paper 3, March 2016, www.brookings.edu/~/media/research/files/papers/2016/03/us-policy-toward-china-framework-bader/us-china-policy-framework-bader.pdf</w:t>
      </w:r>
    </w:p>
    <w:p w14:paraId="0C215405" w14:textId="77777777" w:rsidR="002120EC" w:rsidRPr="009170F2" w:rsidRDefault="002120EC" w:rsidP="00E54C1F">
      <w:pPr>
        <w:rPr>
          <w:rStyle w:val="StyleUnderline"/>
        </w:rPr>
      </w:pPr>
      <w:r w:rsidRPr="004A7C93">
        <w:rPr>
          <w:rStyle w:val="Emphasis"/>
          <w:highlight w:val="cyan"/>
        </w:rPr>
        <w:t>There is important historical precedent for affecting Chinese practices</w:t>
      </w:r>
      <w:r w:rsidRPr="009170F2">
        <w:rPr>
          <w:rStyle w:val="StyleUnderline"/>
        </w:rPr>
        <w:t xml:space="preserve"> on</w:t>
      </w:r>
      <w:r w:rsidR="009170F2">
        <w:rPr>
          <w:rStyle w:val="StyleUnderline"/>
        </w:rPr>
        <w:t xml:space="preserve"> </w:t>
      </w:r>
      <w:r w:rsidRPr="009170F2">
        <w:rPr>
          <w:rStyle w:val="StyleUnderline"/>
        </w:rPr>
        <w:t xml:space="preserve">similar issues. For example, beginning in the 1980s, </w:t>
      </w:r>
      <w:r w:rsidRPr="004A7C93">
        <w:rPr>
          <w:rStyle w:val="StyleUnderline"/>
          <w:highlight w:val="cyan"/>
        </w:rPr>
        <w:t>under pressure from</w:t>
      </w:r>
      <w:r w:rsidR="009170F2" w:rsidRPr="004A7C93">
        <w:rPr>
          <w:rStyle w:val="StyleUnderline"/>
          <w:highlight w:val="cyan"/>
        </w:rPr>
        <w:t xml:space="preserve"> </w:t>
      </w:r>
      <w:r w:rsidRPr="004A7C93">
        <w:rPr>
          <w:rStyle w:val="StyleUnderline"/>
          <w:highlight w:val="cyan"/>
        </w:rPr>
        <w:t xml:space="preserve">the </w:t>
      </w:r>
      <w:r w:rsidRPr="004A7C93">
        <w:rPr>
          <w:rStyle w:val="Emphasis"/>
          <w:highlight w:val="cyan"/>
        </w:rPr>
        <w:t>U</w:t>
      </w:r>
      <w:r w:rsidRPr="009170F2">
        <w:rPr>
          <w:rStyle w:val="StyleUnderline"/>
        </w:rPr>
        <w:t xml:space="preserve">nited </w:t>
      </w:r>
      <w:r w:rsidRPr="004A7C93">
        <w:rPr>
          <w:rStyle w:val="Emphasis"/>
          <w:highlight w:val="cyan"/>
        </w:rPr>
        <w:t>S</w:t>
      </w:r>
      <w:r w:rsidRPr="009170F2">
        <w:rPr>
          <w:rStyle w:val="StyleUnderline"/>
        </w:rPr>
        <w:t>tates</w:t>
      </w:r>
      <w:r w:rsidRPr="004A7C93">
        <w:rPr>
          <w:rStyle w:val="StyleUnderline"/>
          <w:highlight w:val="cyan"/>
        </w:rPr>
        <w:t>, China began to change its behavior in</w:t>
      </w:r>
      <w:r w:rsidRPr="009170F2">
        <w:rPr>
          <w:rStyle w:val="StyleUnderline"/>
        </w:rPr>
        <w:t xml:space="preserve"> the area of </w:t>
      </w:r>
      <w:r w:rsidRPr="004A7C93">
        <w:rPr>
          <w:rStyle w:val="StyleUnderline"/>
          <w:highlight w:val="cyan"/>
        </w:rPr>
        <w:t>proliferation</w:t>
      </w:r>
      <w:r w:rsidR="009170F2" w:rsidRPr="004A7C93">
        <w:rPr>
          <w:rStyle w:val="StyleUnderline"/>
          <w:highlight w:val="cyan"/>
        </w:rPr>
        <w:t xml:space="preserve"> </w:t>
      </w:r>
      <w:r w:rsidRPr="004A7C93">
        <w:rPr>
          <w:rStyle w:val="StyleUnderline"/>
          <w:highlight w:val="cyan"/>
        </w:rPr>
        <w:t xml:space="preserve">of </w:t>
      </w:r>
      <w:r w:rsidRPr="004A7C93">
        <w:rPr>
          <w:rStyle w:val="Emphasis"/>
          <w:highlight w:val="cyan"/>
        </w:rPr>
        <w:t>w</w:t>
      </w:r>
      <w:r w:rsidRPr="009170F2">
        <w:rPr>
          <w:rStyle w:val="StyleUnderline"/>
        </w:rPr>
        <w:t xml:space="preserve">eapons of </w:t>
      </w:r>
      <w:r w:rsidRPr="004A7C93">
        <w:rPr>
          <w:rStyle w:val="Emphasis"/>
          <w:highlight w:val="cyan"/>
        </w:rPr>
        <w:t>m</w:t>
      </w:r>
      <w:r w:rsidRPr="009170F2">
        <w:rPr>
          <w:rStyle w:val="StyleUnderline"/>
        </w:rPr>
        <w:t xml:space="preserve">ass </w:t>
      </w:r>
      <w:r w:rsidRPr="004A7C93">
        <w:rPr>
          <w:rStyle w:val="Emphasis"/>
          <w:highlight w:val="cyan"/>
        </w:rPr>
        <w:t>d</w:t>
      </w:r>
      <w:r w:rsidRPr="009170F2">
        <w:rPr>
          <w:rStyle w:val="StyleUnderline"/>
        </w:rPr>
        <w:t xml:space="preserve">estruction, </w:t>
      </w:r>
      <w:r w:rsidRPr="004A7C93">
        <w:rPr>
          <w:rStyle w:val="Emphasis"/>
          <w:highlight w:val="cyan"/>
        </w:rPr>
        <w:t>transforming</w:t>
      </w:r>
      <w:r w:rsidRPr="004A7C93">
        <w:rPr>
          <w:rStyle w:val="StyleUnderline"/>
          <w:highlight w:val="cyan"/>
        </w:rPr>
        <w:t xml:space="preserve"> from one of the</w:t>
      </w:r>
      <w:r w:rsidR="009170F2" w:rsidRPr="004A7C93">
        <w:rPr>
          <w:rStyle w:val="StyleUnderline"/>
          <w:highlight w:val="cyan"/>
        </w:rPr>
        <w:t xml:space="preserve"> </w:t>
      </w:r>
      <w:r w:rsidRPr="004A7C93">
        <w:rPr>
          <w:rStyle w:val="StyleUnderline"/>
          <w:highlight w:val="cyan"/>
        </w:rPr>
        <w:t xml:space="preserve">world’s chief problem countries to one that </w:t>
      </w:r>
      <w:r w:rsidRPr="004A7C93">
        <w:rPr>
          <w:rStyle w:val="Emphasis"/>
          <w:highlight w:val="cyan"/>
        </w:rPr>
        <w:t>respected international norms</w:t>
      </w:r>
      <w:r w:rsidRPr="009170F2">
        <w:rPr>
          <w:rStyle w:val="StyleUnderline"/>
        </w:rPr>
        <w:t>.</w:t>
      </w:r>
      <w:r w:rsidR="009170F2">
        <w:rPr>
          <w:rStyle w:val="StyleUnderline"/>
        </w:rPr>
        <w:t xml:space="preserve"> </w:t>
      </w:r>
      <w:r w:rsidRPr="009170F2">
        <w:rPr>
          <w:rStyle w:val="StyleUnderline"/>
        </w:rPr>
        <w:t xml:space="preserve">Similarly, </w:t>
      </w:r>
      <w:r w:rsidRPr="004A7C93">
        <w:rPr>
          <w:rStyle w:val="StyleUnderline"/>
          <w:highlight w:val="cyan"/>
        </w:rPr>
        <w:t xml:space="preserve">more recently, China has altered its approach to </w:t>
      </w:r>
      <w:r w:rsidRPr="004A7C93">
        <w:rPr>
          <w:rStyle w:val="Emphasis"/>
          <w:highlight w:val="cyan"/>
        </w:rPr>
        <w:t>climate change</w:t>
      </w:r>
      <w:r w:rsidR="009170F2" w:rsidRPr="004A7C93">
        <w:rPr>
          <w:rStyle w:val="StyleUnderline"/>
          <w:highlight w:val="cyan"/>
        </w:rPr>
        <w:t xml:space="preserve"> </w:t>
      </w:r>
      <w:r w:rsidRPr="009170F2">
        <w:rPr>
          <w:rStyle w:val="StyleUnderline"/>
        </w:rPr>
        <w:t>issues, aligning with the United States in bilateral and multilateral settings</w:t>
      </w:r>
      <w:r w:rsidR="009170F2" w:rsidRPr="009170F2">
        <w:rPr>
          <w:rStyle w:val="StyleUnderline"/>
        </w:rPr>
        <w:t xml:space="preserve"> </w:t>
      </w:r>
      <w:r w:rsidRPr="009170F2">
        <w:rPr>
          <w:rStyle w:val="StyleUnderline"/>
        </w:rPr>
        <w:t xml:space="preserve">in </w:t>
      </w:r>
      <w:r w:rsidRPr="004A7C93">
        <w:rPr>
          <w:rStyle w:val="StyleUnderline"/>
          <w:highlight w:val="cyan"/>
        </w:rPr>
        <w:t xml:space="preserve">taking the issue </w:t>
      </w:r>
      <w:r w:rsidRPr="004A7C93">
        <w:rPr>
          <w:rStyle w:val="Emphasis"/>
          <w:highlight w:val="cyan"/>
        </w:rPr>
        <w:t>much more seriously</w:t>
      </w:r>
      <w:r w:rsidRPr="004A7C93">
        <w:rPr>
          <w:rStyle w:val="StyleUnderline"/>
          <w:highlight w:val="cyan"/>
        </w:rPr>
        <w:t xml:space="preserve"> after years of resistance.</w:t>
      </w:r>
    </w:p>
    <w:p w14:paraId="75A104A0" w14:textId="77777777" w:rsidR="00560A7F" w:rsidRDefault="00560A7F" w:rsidP="00560A7F">
      <w:pPr>
        <w:pStyle w:val="Heading3"/>
      </w:pPr>
      <w:r>
        <w:t xml:space="preserve">AT: Perm </w:t>
      </w:r>
      <w:r w:rsidR="007D5BD1">
        <w:t xml:space="preserve">– Do </w:t>
      </w:r>
      <w:r>
        <w:t>Both</w:t>
      </w:r>
    </w:p>
    <w:p w14:paraId="3D3B72E6" w14:textId="77777777" w:rsidR="00941E82" w:rsidRPr="00941E82" w:rsidRDefault="00941E82" w:rsidP="00941E82"/>
    <w:p w14:paraId="2CB3B64D" w14:textId="77777777" w:rsidR="001865EC" w:rsidRDefault="0093156E" w:rsidP="007D5BD1">
      <w:pPr>
        <w:pStyle w:val="Heading4"/>
      </w:pPr>
      <w:r>
        <w:t>Perm</w:t>
      </w:r>
      <w:r w:rsidR="002169D2">
        <w:t xml:space="preserve"> do both links to the net benefit---</w:t>
      </w:r>
      <w:r w:rsidR="002169D2">
        <w:rPr>
          <w:u w:val="single"/>
        </w:rPr>
        <w:t>withholding engagement</w:t>
      </w:r>
      <w:r w:rsidR="002169D2">
        <w:t xml:space="preserve"> creates the </w:t>
      </w:r>
      <w:r w:rsidR="002169D2">
        <w:rPr>
          <w:u w:val="single"/>
        </w:rPr>
        <w:t>necessary leverage</w:t>
      </w:r>
      <w:r w:rsidR="002169D2">
        <w:t xml:space="preserve"> to successfully pressure China to implement reforms---that’s Brown</w:t>
      </w:r>
    </w:p>
    <w:p w14:paraId="05656C29" w14:textId="77777777" w:rsidR="0002430F" w:rsidRDefault="0002430F" w:rsidP="0002430F"/>
    <w:p w14:paraId="1EF31F9D" w14:textId="77777777" w:rsidR="0002430F" w:rsidRDefault="0002430F" w:rsidP="0002430F">
      <w:pPr>
        <w:pStyle w:val="Heading4"/>
      </w:pPr>
      <w:r>
        <w:t>The CP makes reform successful---political reform is inevitable---US pressure is key to encourage a stable, democratic transition</w:t>
      </w:r>
    </w:p>
    <w:p w14:paraId="70107EC8" w14:textId="77777777" w:rsidR="0002430F" w:rsidRDefault="0002430F" w:rsidP="0002430F">
      <w:r>
        <w:t xml:space="preserve">Chen </w:t>
      </w:r>
      <w:proofErr w:type="spellStart"/>
      <w:r w:rsidRPr="009B13A8">
        <w:rPr>
          <w:rStyle w:val="Style13ptBold"/>
        </w:rPr>
        <w:t>Guancheng</w:t>
      </w:r>
      <w:proofErr w:type="spellEnd"/>
      <w:r w:rsidRPr="009B13A8">
        <w:rPr>
          <w:rStyle w:val="Style13ptBold"/>
        </w:rPr>
        <w:t xml:space="preserve"> 13</w:t>
      </w:r>
      <w:r>
        <w:t>, Chinese human rights activist, Edward McMillan-Scott, Vice-President of the European Parliament for Democracy &amp; Human Rights and Transatlantic Relations, "China: The West Needs to Promote Both Trade and Human Rights", Huffington Post, June 14 2013, www.huffingtonpost.com/chen-guangcheng/china-trade-human-rights_b_3443081.html</w:t>
      </w:r>
    </w:p>
    <w:p w14:paraId="43DCBA10" w14:textId="77777777" w:rsidR="0002430F" w:rsidRPr="0002430F" w:rsidRDefault="0002430F" w:rsidP="0002430F">
      <w:pPr>
        <w:rPr>
          <w:u w:val="single"/>
        </w:rPr>
      </w:pPr>
      <w:r w:rsidRPr="009B13A8">
        <w:rPr>
          <w:rStyle w:val="StyleUnderline"/>
        </w:rPr>
        <w:t xml:space="preserve">The historic meeting between Chinese President </w:t>
      </w:r>
      <w:r w:rsidRPr="004A7C93">
        <w:rPr>
          <w:rStyle w:val="StyleUnderline"/>
          <w:highlight w:val="cyan"/>
        </w:rPr>
        <w:t>Xi</w:t>
      </w:r>
      <w:r w:rsidRPr="009B13A8">
        <w:rPr>
          <w:rStyle w:val="StyleUnderline"/>
        </w:rPr>
        <w:t xml:space="preserve"> Jinping </w:t>
      </w:r>
      <w:r w:rsidRPr="004A7C93">
        <w:rPr>
          <w:rStyle w:val="StyleUnderline"/>
          <w:highlight w:val="cyan"/>
        </w:rPr>
        <w:t>and</w:t>
      </w:r>
      <w:r w:rsidRPr="009B13A8">
        <w:rPr>
          <w:rStyle w:val="StyleUnderline"/>
        </w:rPr>
        <w:t xml:space="preserve"> President </w:t>
      </w:r>
      <w:r w:rsidRPr="004A7C93">
        <w:rPr>
          <w:rStyle w:val="StyleUnderline"/>
          <w:highlight w:val="cyan"/>
        </w:rPr>
        <w:t>Obama</w:t>
      </w:r>
      <w:r w:rsidRPr="009B13A8">
        <w:rPr>
          <w:rStyle w:val="StyleUnderline"/>
        </w:rPr>
        <w:t xml:space="preserve"> last week</w:t>
      </w:r>
      <w:r w:rsidRPr="00103160">
        <w:rPr>
          <w:sz w:val="16"/>
        </w:rPr>
        <w:t xml:space="preserve">, billed as a chance to improve relations between the two superpowers, </w:t>
      </w:r>
      <w:r w:rsidRPr="009B13A8">
        <w:rPr>
          <w:rStyle w:val="StyleUnderline"/>
        </w:rPr>
        <w:t>revolved largely around sensitive economic issues</w:t>
      </w:r>
      <w:r w:rsidRPr="00103160">
        <w:rPr>
          <w:sz w:val="16"/>
        </w:rPr>
        <w:t xml:space="preserve"> such as industrial cyber-espionage. Meanwhile, the news that the European Union has just lodged a complaint at the World Trade Organization against China is just the latest development in a rapidly escalating trade dispute. </w:t>
      </w:r>
      <w:r w:rsidRPr="00EA07B2">
        <w:rPr>
          <w:rStyle w:val="Emphasis"/>
        </w:rPr>
        <w:t xml:space="preserve">This growing </w:t>
      </w:r>
      <w:r w:rsidRPr="004A7C93">
        <w:rPr>
          <w:rStyle w:val="Emphasis"/>
          <w:highlight w:val="cyan"/>
        </w:rPr>
        <w:t xml:space="preserve">preoccupation with trade </w:t>
      </w:r>
      <w:r w:rsidRPr="004A7C93">
        <w:rPr>
          <w:rStyle w:val="StyleUnderline"/>
          <w:highlight w:val="cyan"/>
        </w:rPr>
        <w:t>threatens to</w:t>
      </w:r>
      <w:r w:rsidRPr="004A7C93">
        <w:rPr>
          <w:rStyle w:val="Emphasis"/>
          <w:highlight w:val="cyan"/>
        </w:rPr>
        <w:t xml:space="preserve"> sideline </w:t>
      </w:r>
      <w:r w:rsidRPr="004A7C93">
        <w:rPr>
          <w:rStyle w:val="StyleUnderline"/>
          <w:highlight w:val="cyan"/>
        </w:rPr>
        <w:t>the wider issue of</w:t>
      </w:r>
      <w:r w:rsidRPr="004A7C93">
        <w:rPr>
          <w:rStyle w:val="Emphasis"/>
          <w:highlight w:val="cyan"/>
        </w:rPr>
        <w:t xml:space="preserve"> how best to promote human rights and democratic reform in China</w:t>
      </w:r>
      <w:r w:rsidRPr="00103160">
        <w:rPr>
          <w:sz w:val="16"/>
        </w:rPr>
        <w:t xml:space="preserve">, a country whose political future is set to determine the course of the 21st century. </w:t>
      </w:r>
      <w:r w:rsidRPr="009B13A8">
        <w:rPr>
          <w:rStyle w:val="StyleUnderline"/>
        </w:rPr>
        <w:t>The Chinese leadership tends to stress its economic achievements in order to justify the continued oppression of its people</w:t>
      </w:r>
      <w:r w:rsidRPr="00103160">
        <w:rPr>
          <w:sz w:val="16"/>
        </w:rPr>
        <w:t xml:space="preserve">, pointing to the millions who have been lifted out of poverty through three decades of rapid economic growth. </w:t>
      </w:r>
      <w:r w:rsidRPr="009B13A8">
        <w:rPr>
          <w:rStyle w:val="StyleUnderline"/>
        </w:rPr>
        <w:t>But</w:t>
      </w:r>
      <w:r w:rsidRPr="00103160">
        <w:rPr>
          <w:sz w:val="16"/>
        </w:rPr>
        <w:t xml:space="preserve"> while it is important to recognize this progress, </w:t>
      </w:r>
      <w:r w:rsidRPr="009B13A8">
        <w:rPr>
          <w:rStyle w:val="StyleUnderline"/>
        </w:rPr>
        <w:t>it in no way excuses the ongoing imprisonment and torture of political dissidents or the complete suppression of freedom of speech. It is completely disingenuous to suggest that China must choose between economic prosperity and political freedom. It can and must have both.</w:t>
      </w:r>
      <w:r>
        <w:rPr>
          <w:rStyle w:val="StyleUnderline"/>
        </w:rPr>
        <w:t xml:space="preserve"> </w:t>
      </w:r>
      <w:r w:rsidRPr="00103160">
        <w:rPr>
          <w:sz w:val="16"/>
        </w:rPr>
        <w:t xml:space="preserve">A handful of high-profile </w:t>
      </w:r>
      <w:r w:rsidRPr="009B13A8">
        <w:rPr>
          <w:rStyle w:val="StyleUnderline"/>
        </w:rPr>
        <w:t>dissidents</w:t>
      </w:r>
      <w:r w:rsidRPr="00103160">
        <w:rPr>
          <w:sz w:val="16"/>
        </w:rPr>
        <w:t xml:space="preserve">, including one of the authors of this piece, have come to </w:t>
      </w:r>
      <w:r w:rsidRPr="009B13A8">
        <w:rPr>
          <w:rStyle w:val="StyleUnderline"/>
        </w:rPr>
        <w:t>embody the voice of Chinese protest in the West</w:t>
      </w:r>
      <w:r w:rsidRPr="00103160">
        <w:rPr>
          <w:sz w:val="16"/>
        </w:rPr>
        <w:t xml:space="preserve">. But we are merely the tip of the iceberg. The brutal imposition of </w:t>
      </w:r>
      <w:r w:rsidRPr="009B13A8">
        <w:rPr>
          <w:rStyle w:val="StyleUnderline"/>
        </w:rPr>
        <w:t>the one-child policy, endemic corruption and relentless political repression are all causing widespread anger with the Chinese authorities</w:t>
      </w:r>
      <w:r w:rsidRPr="00103160">
        <w:rPr>
          <w:sz w:val="16"/>
        </w:rPr>
        <w:t xml:space="preserve">, from the victims of illegal land grabs to the growing numbers in the educated middle class who find themselves locked out of a decent career through lack of political connections. Whether it is through traditional rural demonstrations or new, modern forms of online protest, </w:t>
      </w:r>
      <w:r w:rsidRPr="009B13A8">
        <w:rPr>
          <w:rStyle w:val="StyleUnderline"/>
        </w:rPr>
        <w:t xml:space="preserve">the Chinese people are increasingly expressing their frustration with the ruling Communist Party. Their voices cannot be ignored forever. As economic growth begins to slow and China faces up to its momentous social, environmental and demographic problems, </w:t>
      </w:r>
      <w:r w:rsidRPr="004A7C93">
        <w:rPr>
          <w:rStyle w:val="Emphasis"/>
          <w:highlight w:val="cyan"/>
        </w:rPr>
        <w:t>calls for political reform will become impossible to ignore</w:t>
      </w:r>
      <w:r w:rsidRPr="004A7C93">
        <w:rPr>
          <w:rStyle w:val="StyleUnderline"/>
          <w:highlight w:val="cyan"/>
        </w:rPr>
        <w:t>. For the West, the question arises of how best to aid this process of reform</w:t>
      </w:r>
      <w:r w:rsidRPr="00103160">
        <w:rPr>
          <w:sz w:val="16"/>
        </w:rPr>
        <w:t xml:space="preserve">. Some, both in Europe and the U.S., are demanding a much tougher approach towards China, including the imposition of punitive sanctions and high import tariffs. But this is undeniably motivated more by a desire to protect vested domestic economic interests, rather than as a way to put political pressure on the Chinese government. Crucially, such an approach risks fueling the perception that the voicing of human rights concerns is only used as a means of criticism in order to justify protectionist measures against China. This would play into the hands of the Chinese Communist Party, which is keen to portray any Western interference as an attempt to contain China’s growing global economic power. Moreover, putting up greater trade barriers would punish ordinary Chinese citizens and threaten the process of economic engagement that is bringing them into closer contact with the outside world. Finally, indiscriminate China-bashing risks unwittingly bolstering support for the current regime - by stoking the flames of nationalism and provoking resentment towards the West. Instead, </w:t>
      </w:r>
      <w:r w:rsidRPr="009B13A8">
        <w:rPr>
          <w:rStyle w:val="StyleUnderline"/>
        </w:rPr>
        <w:t>a targeted approach is needed</w:t>
      </w:r>
      <w:r w:rsidRPr="00103160">
        <w:rPr>
          <w:sz w:val="16"/>
        </w:rPr>
        <w:t xml:space="preserve"> which clearly distinguishes between the Chinese people and their government. Last month’s decision by the US government to impose sanctions on 18 individual Russians accused of human rights violations is a good example. </w:t>
      </w:r>
      <w:r w:rsidRPr="009B13A8">
        <w:rPr>
          <w:rStyle w:val="StyleUnderline"/>
        </w:rPr>
        <w:t>A</w:t>
      </w:r>
      <w:r w:rsidRPr="00103160">
        <w:rPr>
          <w:sz w:val="16"/>
        </w:rPr>
        <w:t xml:space="preserve">nother </w:t>
      </w:r>
      <w:r w:rsidRPr="009B13A8">
        <w:rPr>
          <w:rStyle w:val="StyleUnderline"/>
        </w:rPr>
        <w:t xml:space="preserve">case in point is </w:t>
      </w:r>
      <w:r w:rsidRPr="00EA07B2">
        <w:rPr>
          <w:rStyle w:val="StyleUnderline"/>
        </w:rPr>
        <w:t>Germany</w:t>
      </w:r>
      <w:r w:rsidRPr="00EA07B2">
        <w:rPr>
          <w:sz w:val="16"/>
        </w:rPr>
        <w:t xml:space="preserve">, which has seen an explosive growth in trade with China over the last decade but has also taken a robust approach to human rights. </w:t>
      </w:r>
      <w:r w:rsidRPr="00EA07B2">
        <w:rPr>
          <w:rStyle w:val="StyleUnderline"/>
        </w:rPr>
        <w:t xml:space="preserve">Angela Merkel has led the way in trying to defuse the recent trade row between the EU and China. But since coming to power she has also been vocal in criticizing China’s human rights record. This shows that the promotion of trade and human rights need not be mutually exclusive. Close engagement with China over economic issues should be combined with a strong and consistent line on human rights. </w:t>
      </w:r>
      <w:r w:rsidRPr="00EA07B2">
        <w:rPr>
          <w:sz w:val="16"/>
        </w:rPr>
        <w:t>Last month, we launched a transatlantic pact between the EU and US to highlight individual human rights abuses in China and around the world. We believe that a strong and coordinated approach will prevent China from playing a divide and rule strategy, and that the combined economic and political clout of the EU and U.S. will draw more attention to the plight of political prisoners and help to secure their release. Furthermore, such an approach should amplify the voices of Chinese political</w:t>
      </w:r>
      <w:r w:rsidRPr="00103160">
        <w:rPr>
          <w:sz w:val="16"/>
        </w:rPr>
        <w:t xml:space="preserve"> activists and civil society groups and embolden their calls for bottom-up political reform. However, such efforts will be undermined if the U.S. and EU member states are perceived to criticize the Chinese government solely for their own self-interested economic reasons. Western governments must also guard against hypocrisy by addressing their own human rights problems. The recent revelations over U.S. online surveillance, as well as longstanding issues such as Guantanamo Bay and drone strikes, all give ammunition to the Chinese regime, which now publishes its own highly critical annual human rights reports on the United States. The failure of Western countries to condemn the human rights abuses of close allies such as Saudi Arabia and Bahrain also gives rise to accusations of double standards. Such hypocrisy must be addressed if the West is to be truly credible in its efforts to promote human rights abroad. Ultimately, </w:t>
      </w:r>
      <w:r w:rsidRPr="00A04A8B">
        <w:rPr>
          <w:rStyle w:val="StyleUnderline"/>
        </w:rPr>
        <w:t>the Chinese government will not be able to resist the growing internal pressure for political reform</w:t>
      </w:r>
      <w:r w:rsidRPr="00103160">
        <w:rPr>
          <w:sz w:val="16"/>
        </w:rPr>
        <w:t xml:space="preserve">. Throughout history, there has been no authoritarian regime which has not eventually crumbled before the inherent human desire for justice and freedom. </w:t>
      </w:r>
      <w:r w:rsidRPr="00A04A8B">
        <w:rPr>
          <w:rStyle w:val="StyleUnderline"/>
        </w:rPr>
        <w:t xml:space="preserve">But </w:t>
      </w:r>
      <w:r w:rsidRPr="004A7C93">
        <w:rPr>
          <w:rStyle w:val="StyleUnderline"/>
          <w:highlight w:val="cyan"/>
        </w:rPr>
        <w:t xml:space="preserve">by showing solidarity with political dissidents while promoting China’s ongoing integration into the global economy, </w:t>
      </w:r>
      <w:r w:rsidRPr="004A7C93">
        <w:rPr>
          <w:rStyle w:val="Emphasis"/>
          <w:highlight w:val="cyan"/>
        </w:rPr>
        <w:t>the U.S.</w:t>
      </w:r>
      <w:r w:rsidRPr="00103160">
        <w:rPr>
          <w:sz w:val="16"/>
        </w:rPr>
        <w:t xml:space="preserve"> and Europe </w:t>
      </w:r>
      <w:r w:rsidRPr="004A7C93">
        <w:rPr>
          <w:rStyle w:val="Emphasis"/>
          <w:highlight w:val="cyan"/>
        </w:rPr>
        <w:t>can</w:t>
      </w:r>
      <w:r w:rsidRPr="00103160">
        <w:rPr>
          <w:rStyle w:val="StyleUnderline"/>
        </w:rPr>
        <w:t xml:space="preserve"> strengthen progressive social and political forces and </w:t>
      </w:r>
      <w:r w:rsidRPr="004A7C93">
        <w:rPr>
          <w:rStyle w:val="Emphasis"/>
          <w:highlight w:val="cyan"/>
        </w:rPr>
        <w:t>encourage a stable, democratic transition. Combining economic engagement with consistent political pressure over human rights is the best way to promote China’s emergence as a peaceful global power</w:t>
      </w:r>
      <w:r w:rsidRPr="00103160">
        <w:rPr>
          <w:rStyle w:val="StyleUnderline"/>
        </w:rPr>
        <w:t>, and ensure that the Chinese people are given the government they deserve.</w:t>
      </w:r>
    </w:p>
    <w:p w14:paraId="05DAD7F3" w14:textId="77777777" w:rsidR="007D5BD1" w:rsidRPr="007D5BD1" w:rsidRDefault="007D5BD1" w:rsidP="007D5BD1"/>
    <w:p w14:paraId="379B3A7A" w14:textId="77777777" w:rsidR="001865EC" w:rsidRPr="009422A7" w:rsidRDefault="001865EC" w:rsidP="001865EC">
      <w:pPr>
        <w:pStyle w:val="Heading4"/>
      </w:pPr>
      <w:r>
        <w:t xml:space="preserve">China will </w:t>
      </w:r>
      <w:r w:rsidRPr="009422A7">
        <w:rPr>
          <w:u w:val="single"/>
        </w:rPr>
        <w:t>pocket the concession</w:t>
      </w:r>
      <w:r>
        <w:t xml:space="preserve"> – the plan doesn’t earn goodwill</w:t>
      </w:r>
    </w:p>
    <w:p w14:paraId="591F32CF" w14:textId="77777777" w:rsidR="001865EC" w:rsidRDefault="001865EC" w:rsidP="001865EC">
      <w:r w:rsidRPr="000E0787">
        <w:rPr>
          <w:rStyle w:val="Style13ptBold"/>
        </w:rPr>
        <w:t>Small</w:t>
      </w:r>
      <w:r w:rsidRPr="000E0787">
        <w:t xml:space="preserve">, Transatlantic Fellow, Asia Program, German Marshall Fund of the United States, </w:t>
      </w:r>
      <w:r w:rsidRPr="000E0787">
        <w:rPr>
          <w:rStyle w:val="Style13ptBold"/>
        </w:rPr>
        <w:t>2012</w:t>
      </w:r>
      <w:r w:rsidRPr="000E0787">
        <w:t xml:space="preserve"> (Andrew, "China's Response to the US 'Return to Asia' Tour," </w:t>
      </w:r>
      <w:r w:rsidRPr="000E0787">
        <w:rPr>
          <w:i/>
        </w:rPr>
        <w:t>The EU-China Relationship</w:t>
      </w:r>
      <w:r w:rsidRPr="000E0787">
        <w:t>,</w:t>
      </w:r>
      <w:r>
        <w:t xml:space="preserve"> p. 131-132)</w:t>
      </w:r>
    </w:p>
    <w:p w14:paraId="1CED1CE6" w14:textId="77777777" w:rsidR="001865EC" w:rsidRPr="00C65153" w:rsidRDefault="001865EC" w:rsidP="001865EC">
      <w:pPr>
        <w:rPr>
          <w:sz w:val="12"/>
        </w:rPr>
      </w:pPr>
      <w:r w:rsidRPr="00A81F91">
        <w:rPr>
          <w:sz w:val="12"/>
        </w:rPr>
        <w:t xml:space="preserve">To describe the UIS as ‘returning to Asia therefore seems misplaced, and it is notable that it is a term most actively used by commentators and </w:t>
      </w:r>
      <w:r w:rsidRPr="000E0787">
        <w:rPr>
          <w:rStyle w:val="StyleUnderline"/>
        </w:rPr>
        <w:t>officials in China</w:t>
      </w:r>
      <w:r w:rsidRPr="00A81F91">
        <w:rPr>
          <w:sz w:val="12"/>
        </w:rPr>
        <w:t xml:space="preserve">, who </w:t>
      </w:r>
      <w:r w:rsidRPr="000E0787">
        <w:rPr>
          <w:rStyle w:val="StyleUnderline"/>
        </w:rPr>
        <w:t>are keen to imply that the US</w:t>
      </w:r>
      <w:r w:rsidRPr="00A81F91">
        <w:rPr>
          <w:sz w:val="12"/>
        </w:rPr>
        <w:t xml:space="preserve"> role </w:t>
      </w:r>
      <w:r w:rsidRPr="000E0787">
        <w:rPr>
          <w:rStyle w:val="StyleUnderline"/>
        </w:rPr>
        <w:t>is fickle</w:t>
      </w:r>
      <w:r w:rsidRPr="00A81F91">
        <w:rPr>
          <w:sz w:val="12"/>
        </w:rPr>
        <w:t xml:space="preserve">, provisional and unnatural. But the Obama administration was not above using a little of that rhetoric itself in </w:t>
      </w:r>
      <w:proofErr w:type="spellStart"/>
      <w:r w:rsidRPr="00A81F91">
        <w:rPr>
          <w:sz w:val="12"/>
        </w:rPr>
        <w:t>dramatising</w:t>
      </w:r>
      <w:proofErr w:type="spellEnd"/>
      <w:r w:rsidRPr="00A81F91">
        <w:rPr>
          <w:sz w:val="12"/>
        </w:rPr>
        <w:t xml:space="preserve"> some of its early moves. Both the Secretary of State and the President made symbolic early trips to the region. Washington took steps to address perceptions that the UIS was unwilling to put in summit face-time and unsupportive of the emerging multilateral architecture, most importantly by signing ASEAN's Treaty of Amity and Cooperation (TAC) and seeking membership of the East Asian Summit (EAS). It consolidated initiatives such as the India partnership that some feared may prove to be a one-administration shot. And it expanded the US focus on Southeast Asia, the source of most of the complaints about Washington 'neglecting the region. Much of this was occluded in public perceptions, however, by the other major focus of the Obama administration in Asia; upgrading bilateral relations with China. </w:t>
      </w:r>
      <w:r w:rsidRPr="00F60F25">
        <w:rPr>
          <w:rStyle w:val="StyleUnderline"/>
        </w:rPr>
        <w:t>The view of</w:t>
      </w:r>
      <w:r w:rsidRPr="000E0787">
        <w:rPr>
          <w:rStyle w:val="StyleUnderline"/>
        </w:rPr>
        <w:t xml:space="preserve"> some US policy makers was that by</w:t>
      </w:r>
      <w:r w:rsidRPr="00A81F91">
        <w:rPr>
          <w:sz w:val="12"/>
        </w:rPr>
        <w:t xml:space="preserve"> forging consensus with Beijing on areas of global concern and </w:t>
      </w:r>
      <w:r w:rsidRPr="000E0787">
        <w:rPr>
          <w:rStyle w:val="StyleUnderline"/>
        </w:rPr>
        <w:t>taking a</w:t>
      </w:r>
      <w:r w:rsidRPr="00A81F91">
        <w:rPr>
          <w:sz w:val="12"/>
        </w:rPr>
        <w:t xml:space="preserve"> relatively </w:t>
      </w:r>
      <w:r w:rsidRPr="000E0787">
        <w:rPr>
          <w:rStyle w:val="StyleUnderline"/>
        </w:rPr>
        <w:t>conciliatory stance on areas of Chinese sensitivity</w:t>
      </w:r>
      <w:r w:rsidRPr="00A81F91">
        <w:rPr>
          <w:sz w:val="12"/>
        </w:rPr>
        <w:t xml:space="preserve">, </w:t>
      </w:r>
      <w:r w:rsidRPr="000E0787">
        <w:rPr>
          <w:rStyle w:val="StyleUnderline"/>
        </w:rPr>
        <w:t>it may be possible to erode</w:t>
      </w:r>
      <w:r w:rsidRPr="00A81F91">
        <w:rPr>
          <w:sz w:val="12"/>
        </w:rPr>
        <w:t xml:space="preserve"> the pervasive </w:t>
      </w:r>
      <w:r w:rsidRPr="000E0787">
        <w:rPr>
          <w:rStyle w:val="StyleUnderline"/>
        </w:rPr>
        <w:t>mistrust</w:t>
      </w:r>
      <w:r w:rsidRPr="00A81F91">
        <w:rPr>
          <w:sz w:val="12"/>
        </w:rPr>
        <w:t xml:space="preserve"> in the relationship. Meetings with the Dalai Lama and arms sales to Taiwan appeared to be slow-</w:t>
      </w:r>
      <w:proofErr w:type="spellStart"/>
      <w:r w:rsidRPr="00A81F91">
        <w:rPr>
          <w:sz w:val="12"/>
        </w:rPr>
        <w:t>pedalled</w:t>
      </w:r>
      <w:proofErr w:type="spellEnd"/>
      <w:r w:rsidRPr="00A81F91">
        <w:rPr>
          <w:sz w:val="12"/>
        </w:rPr>
        <w:t xml:space="preserve">, attempts to find signature cooperation projects on climate change were launched, and </w:t>
      </w:r>
      <w:r w:rsidRPr="000E0787">
        <w:rPr>
          <w:rStyle w:val="StyleUnderline"/>
        </w:rPr>
        <w:t>US officials gave speeches on the subject of</w:t>
      </w:r>
      <w:r w:rsidRPr="00A81F91">
        <w:rPr>
          <w:sz w:val="12"/>
        </w:rPr>
        <w:t xml:space="preserve"> </w:t>
      </w:r>
      <w:r w:rsidRPr="000E0787">
        <w:rPr>
          <w:rStyle w:val="StyleUnderline"/>
        </w:rPr>
        <w:t>'strategic reassurance</w:t>
      </w:r>
      <w:r w:rsidRPr="00A81F91">
        <w:rPr>
          <w:sz w:val="12"/>
        </w:rPr>
        <w:t xml:space="preserve">'. The highpoint was supposed to be President Obama's first visit to China in November 2009, which saw the release of an unusually extensive joint statement spelling out an agenda for bilateral cooperation. Speculation about a new 'G2' in global affairs reached its peak. Whether this approach would have worked in other circumstances is a moot point. With the economic crisis as a backdrop, </w:t>
      </w:r>
      <w:r w:rsidRPr="004A7C93">
        <w:rPr>
          <w:rStyle w:val="StyleUnderline"/>
          <w:highlight w:val="cyan"/>
        </w:rPr>
        <w:t>China</w:t>
      </w:r>
      <w:r w:rsidRPr="00A81F91">
        <w:rPr>
          <w:sz w:val="12"/>
        </w:rPr>
        <w:t xml:space="preserve">, </w:t>
      </w:r>
      <w:r w:rsidRPr="004A7C93">
        <w:rPr>
          <w:rStyle w:val="Emphasis"/>
          <w:highlight w:val="cyan"/>
        </w:rPr>
        <w:t>rather than seeing US gestures as farsighted and magnanimous</w:t>
      </w:r>
      <w:r w:rsidRPr="00A81F91">
        <w:rPr>
          <w:sz w:val="12"/>
        </w:rPr>
        <w:t xml:space="preserve">, </w:t>
      </w:r>
      <w:r w:rsidRPr="004A7C93">
        <w:rPr>
          <w:rStyle w:val="StyleUnderline"/>
          <w:highlight w:val="cyan"/>
        </w:rPr>
        <w:t>treated them as symptoms</w:t>
      </w:r>
      <w:r w:rsidRPr="000E0787">
        <w:rPr>
          <w:rStyle w:val="StyleUnderline"/>
        </w:rPr>
        <w:t xml:space="preserve"> </w:t>
      </w:r>
      <w:r w:rsidRPr="004A7C93">
        <w:rPr>
          <w:rStyle w:val="StyleUnderline"/>
          <w:highlight w:val="cyan"/>
        </w:rPr>
        <w:t>of weakness and decline</w:t>
      </w:r>
      <w:r w:rsidRPr="00A81F91">
        <w:rPr>
          <w:sz w:val="12"/>
        </w:rPr>
        <w:t xml:space="preserve">. Chinese assertiveness had already been fanned by the financial crisis, out of which it seemed to emerge as a relative ‘winner'. The first year of </w:t>
      </w:r>
      <w:r w:rsidRPr="004A7C93">
        <w:rPr>
          <w:rStyle w:val="StyleUnderline"/>
          <w:highlight w:val="cyan"/>
        </w:rPr>
        <w:t>the</w:t>
      </w:r>
      <w:r w:rsidRPr="000E0787">
        <w:rPr>
          <w:rStyle w:val="StyleUnderline"/>
        </w:rPr>
        <w:t xml:space="preserve"> new </w:t>
      </w:r>
      <w:r w:rsidRPr="004A7C93">
        <w:rPr>
          <w:rStyle w:val="StyleUnderline"/>
          <w:highlight w:val="cyan"/>
        </w:rPr>
        <w:t>administration</w:t>
      </w:r>
      <w:r w:rsidRPr="000E0787">
        <w:rPr>
          <w:rStyle w:val="StyleUnderline"/>
        </w:rPr>
        <w:t xml:space="preserve"> </w:t>
      </w:r>
      <w:r w:rsidRPr="004A7C93">
        <w:rPr>
          <w:rStyle w:val="StyleUnderline"/>
          <w:highlight w:val="cyan"/>
        </w:rPr>
        <w:t>confirmed</w:t>
      </w:r>
      <w:r w:rsidRPr="000E0787">
        <w:rPr>
          <w:rStyle w:val="StyleUnderline"/>
        </w:rPr>
        <w:t xml:space="preserve"> an emerging view in Beijing </w:t>
      </w:r>
      <w:r w:rsidRPr="004A7C93">
        <w:rPr>
          <w:rStyle w:val="StyleUnderline"/>
          <w:highlight w:val="cyan"/>
        </w:rPr>
        <w:t>that its strengthened position entitled it to demand more</w:t>
      </w:r>
      <w:r w:rsidRPr="000E0787">
        <w:rPr>
          <w:rStyle w:val="StyleUnderline"/>
        </w:rPr>
        <w:t xml:space="preserve"> of other countries</w:t>
      </w:r>
      <w:r w:rsidRPr="00A81F91">
        <w:rPr>
          <w:sz w:val="12"/>
        </w:rPr>
        <w:t xml:space="preserve">. The final months of 2009 acted as the denouement for this period in the US-China relationship. President Obama's visit to China played poorly in the US press, which contended that he had not been extended privileges that his predecessors received. </w:t>
      </w:r>
      <w:r w:rsidRPr="004A7C93">
        <w:rPr>
          <w:rStyle w:val="StyleUnderline"/>
          <w:highlight w:val="cyan"/>
        </w:rPr>
        <w:t xml:space="preserve">Beijing seemed to </w:t>
      </w:r>
      <w:r w:rsidRPr="004A7C93">
        <w:rPr>
          <w:rStyle w:val="Emphasis"/>
          <w:highlight w:val="cyan"/>
        </w:rPr>
        <w:t>pocket concessions</w:t>
      </w:r>
      <w:r w:rsidRPr="000E0787">
        <w:rPr>
          <w:rStyle w:val="StyleUnderline"/>
        </w:rPr>
        <w:t xml:space="preserve"> </w:t>
      </w:r>
      <w:r w:rsidRPr="004A7C93">
        <w:rPr>
          <w:rStyle w:val="StyleUnderline"/>
          <w:highlight w:val="cyan"/>
        </w:rPr>
        <w:t>from Washington</w:t>
      </w:r>
      <w:r w:rsidRPr="000E0787">
        <w:rPr>
          <w:rStyle w:val="StyleUnderline"/>
        </w:rPr>
        <w:t xml:space="preserve"> while </w:t>
      </w:r>
      <w:r w:rsidRPr="004A7C93">
        <w:rPr>
          <w:rStyle w:val="StyleUnderline"/>
          <w:highlight w:val="cyan"/>
        </w:rPr>
        <w:t>offering</w:t>
      </w:r>
      <w:r w:rsidRPr="000E0787">
        <w:rPr>
          <w:rStyle w:val="StyleUnderline"/>
        </w:rPr>
        <w:t xml:space="preserve"> almost </w:t>
      </w:r>
      <w:r w:rsidRPr="004A7C93">
        <w:rPr>
          <w:rStyle w:val="StyleUnderline"/>
          <w:highlight w:val="cyan"/>
        </w:rPr>
        <w:t>nothing in return</w:t>
      </w:r>
      <w:r w:rsidRPr="00A81F91">
        <w:rPr>
          <w:sz w:val="12"/>
        </w:rPr>
        <w:t>. From bilateral economic issues to Iran sanctions, China rebuffed US requests virtually across the board. The culmination was the COP15 talks in Copenhagen, where Beijing managed to raise hackles not just with the substance of its position at the talks but with its almost insulting manner, which seemed to portend an ugly period of Chinese assertiveness ahead.</w:t>
      </w:r>
    </w:p>
    <w:p w14:paraId="4F7A5408" w14:textId="77777777" w:rsidR="00560A7F" w:rsidRDefault="00560A7F" w:rsidP="00560A7F"/>
    <w:p w14:paraId="22F6A4C1" w14:textId="77777777" w:rsidR="00560A7F" w:rsidRDefault="00560A7F" w:rsidP="00560A7F">
      <w:pPr>
        <w:pStyle w:val="Heading3"/>
      </w:pPr>
      <w:r>
        <w:t xml:space="preserve">AT: Perm </w:t>
      </w:r>
      <w:r w:rsidR="007D5BD1">
        <w:t xml:space="preserve">– Do the </w:t>
      </w:r>
      <w:r>
        <w:t>CP</w:t>
      </w:r>
    </w:p>
    <w:p w14:paraId="6B1B3E87" w14:textId="77777777" w:rsidR="00560A7F" w:rsidRDefault="00560A7F" w:rsidP="00560A7F"/>
    <w:p w14:paraId="0F3AA6A6" w14:textId="77777777" w:rsidR="003E685B" w:rsidRDefault="00E23826" w:rsidP="00E23826">
      <w:pPr>
        <w:pStyle w:val="Heading4"/>
      </w:pPr>
      <w:r>
        <w:t xml:space="preserve">Perm do the CP </w:t>
      </w:r>
      <w:r w:rsidR="002169D2">
        <w:t>severs “engagement”</w:t>
      </w:r>
      <w:r w:rsidR="00C65153">
        <w:t>---“p</w:t>
      </w:r>
      <w:r>
        <w:t xml:space="preserve">rincipled resolve” </w:t>
      </w:r>
      <w:r w:rsidR="009046AF" w:rsidRPr="009046AF">
        <w:rPr>
          <w:u w:val="single"/>
        </w:rPr>
        <w:t>explicitly withholds</w:t>
      </w:r>
      <w:r w:rsidR="009046AF">
        <w:t xml:space="preserve"> engagement until </w:t>
      </w:r>
      <w:r w:rsidR="0093156E">
        <w:t>the condition is met</w:t>
      </w:r>
      <w:r w:rsidR="009046AF">
        <w:t>---that’s Brown</w:t>
      </w:r>
      <w:r w:rsidR="0093156E">
        <w:t xml:space="preserve">---reject the perm because it spikes </w:t>
      </w:r>
      <w:r w:rsidR="00B94B98">
        <w:t>neg ground</w:t>
      </w:r>
    </w:p>
    <w:p w14:paraId="5817ED78" w14:textId="77777777" w:rsidR="009046AF" w:rsidRDefault="009046AF" w:rsidP="009046AF"/>
    <w:p w14:paraId="28FDF328" w14:textId="77777777" w:rsidR="007616AC" w:rsidRPr="009D581C" w:rsidRDefault="007616AC" w:rsidP="007616AC">
      <w:pPr>
        <w:pStyle w:val="Heading4"/>
      </w:pPr>
      <w:r>
        <w:t xml:space="preserve">Engagement must be </w:t>
      </w:r>
      <w:r>
        <w:rPr>
          <w:u w:val="single"/>
        </w:rPr>
        <w:t>unconditional</w:t>
      </w:r>
      <w:r>
        <w:t xml:space="preserve">—it’s </w:t>
      </w:r>
      <w:r w:rsidRPr="00A01055">
        <w:rPr>
          <w:i/>
          <w:u w:val="single"/>
        </w:rPr>
        <w:t>distinct</w:t>
      </w:r>
      <w:r>
        <w:t xml:space="preserve"> from conditional policies. </w:t>
      </w:r>
    </w:p>
    <w:p w14:paraId="316601DA" w14:textId="77777777" w:rsidR="007616AC" w:rsidRDefault="007616AC" w:rsidP="007616AC">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r>
        <w:t xml:space="preserve">,” </w:t>
      </w:r>
      <w:r w:rsidRPr="00A01055">
        <w:rPr>
          <w:i/>
        </w:rPr>
        <w:t>Global Europe: New Terms of Engagement</w:t>
      </w:r>
      <w:r>
        <w:t xml:space="preserve">, May, Available Online at </w:t>
      </w:r>
      <w:r w:rsidRPr="007A2679">
        <w:t>http://fpc.org.uk/fsblob/484.pdf</w:t>
      </w:r>
      <w:r>
        <w:t>, Accessed 07-25-2013, p. 23)</w:t>
      </w:r>
    </w:p>
    <w:p w14:paraId="3161C424" w14:textId="77777777" w:rsidR="007616AC" w:rsidRPr="00EA3DCE" w:rsidRDefault="007616AC" w:rsidP="007616AC">
      <w:pPr>
        <w:rPr>
          <w:sz w:val="16"/>
        </w:rPr>
      </w:pPr>
      <w:r w:rsidRPr="00EA3DCE">
        <w:rPr>
          <w:sz w:val="16"/>
        </w:rPr>
        <w:t>First, a few definitions.</w:t>
      </w:r>
      <w:r>
        <w:rPr>
          <w:sz w:val="16"/>
        </w:rPr>
        <w:t xml:space="preserve"> </w:t>
      </w:r>
      <w:r w:rsidRPr="004A7C93">
        <w:rPr>
          <w:rStyle w:val="StyleUnderline"/>
          <w:highlight w:val="cyan"/>
        </w:rPr>
        <w:t xml:space="preserve">‘Engagement’ is </w:t>
      </w:r>
      <w:r w:rsidRPr="007616AC">
        <w:rPr>
          <w:rStyle w:val="StyleUnderline"/>
        </w:rPr>
        <w:t xml:space="preserve">a foreign policy strategy of </w:t>
      </w:r>
      <w:r w:rsidRPr="004A7C93">
        <w:rPr>
          <w:rStyle w:val="StyleUnderline"/>
          <w:highlight w:val="cyan"/>
        </w:rPr>
        <w:t>building close ties with</w:t>
      </w:r>
      <w:r w:rsidRPr="00A01055">
        <w:rPr>
          <w:rStyle w:val="StyleUnderline"/>
        </w:rPr>
        <w:t xml:space="preserve"> the government and/or civil society and/or business community of </w:t>
      </w:r>
      <w:r w:rsidRPr="004A7C93">
        <w:rPr>
          <w:rStyle w:val="StyleUnderline"/>
          <w:highlight w:val="cyan"/>
        </w:rPr>
        <w:t>another state</w:t>
      </w:r>
      <w:r w:rsidRPr="00EA3DCE">
        <w:rPr>
          <w:sz w:val="16"/>
        </w:rPr>
        <w:t xml:space="preserve">. The intention of this strategy is to undermine illiberal political and economic practices, and </w:t>
      </w:r>
      <w:proofErr w:type="spellStart"/>
      <w:r w:rsidRPr="00EA3DCE">
        <w:rPr>
          <w:sz w:val="16"/>
        </w:rPr>
        <w:t>socialise</w:t>
      </w:r>
      <w:proofErr w:type="spellEnd"/>
      <w:r w:rsidRPr="00EA3DCE">
        <w:rPr>
          <w:sz w:val="16"/>
        </w:rPr>
        <w:t xml:space="preserve"> government and other domestic actors into more liberal ways. </w:t>
      </w:r>
      <w:r w:rsidRPr="007616AC">
        <w:rPr>
          <w:rStyle w:val="StyleUnderline"/>
        </w:rPr>
        <w:t xml:space="preserve">Most cases of engagement entail </w:t>
      </w:r>
      <w:r w:rsidRPr="004A7C93">
        <w:rPr>
          <w:rStyle w:val="StyleUnderline"/>
          <w:highlight w:val="cyan"/>
        </w:rPr>
        <w:t xml:space="preserve">primarily </w:t>
      </w:r>
      <w:r w:rsidRPr="004A7C93">
        <w:rPr>
          <w:rStyle w:val="Emphasis"/>
          <w:highlight w:val="cyan"/>
        </w:rPr>
        <w:t>building economic links</w:t>
      </w:r>
      <w:r w:rsidRPr="00A01055">
        <w:rPr>
          <w:rStyle w:val="StyleUnderline"/>
        </w:rPr>
        <w:t xml:space="preserve">, and </w:t>
      </w:r>
      <w:r w:rsidRPr="004A7C93">
        <w:rPr>
          <w:rStyle w:val="StyleUnderline"/>
          <w:highlight w:val="cyan"/>
        </w:rPr>
        <w:t>encouraging trade and investment</w:t>
      </w:r>
      <w:r w:rsidRPr="00A01055">
        <w:rPr>
          <w:rStyle w:val="StyleUnderline"/>
        </w:rPr>
        <w:t xml:space="preserve"> in particular</w:t>
      </w:r>
      <w:r w:rsidRPr="00EA3DCE">
        <w:rPr>
          <w:sz w:val="16"/>
        </w:rPr>
        <w:t xml:space="preserve">. Some observers have variously labelled this strategy one of interdependence, or of ‘oxygen’: economic activity leads to positive political consequences.19 </w:t>
      </w:r>
      <w:r w:rsidRPr="004A7C93">
        <w:rPr>
          <w:rStyle w:val="StyleUnderline"/>
          <w:highlight w:val="cyan"/>
        </w:rPr>
        <w:t xml:space="preserve">‘Conditionality’, </w:t>
      </w:r>
      <w:r w:rsidRPr="004A7C93">
        <w:rPr>
          <w:rStyle w:val="Emphasis"/>
          <w:highlight w:val="cyan"/>
        </w:rPr>
        <w:t>in contrast</w:t>
      </w:r>
      <w:r w:rsidRPr="004A7C93">
        <w:rPr>
          <w:rStyle w:val="StyleUnderline"/>
          <w:highlight w:val="cyan"/>
        </w:rPr>
        <w:t>, is the linking</w:t>
      </w:r>
      <w:r w:rsidRPr="00EA3DCE">
        <w:rPr>
          <w:sz w:val="16"/>
        </w:rPr>
        <w:t xml:space="preserve">, by a state or international </w:t>
      </w:r>
      <w:proofErr w:type="spellStart"/>
      <w:r w:rsidRPr="00EA3DCE">
        <w:rPr>
          <w:sz w:val="16"/>
        </w:rPr>
        <w:t>organisation</w:t>
      </w:r>
      <w:proofErr w:type="spellEnd"/>
      <w:r w:rsidRPr="00EA3DCE">
        <w:rPr>
          <w:sz w:val="16"/>
        </w:rPr>
        <w:t xml:space="preserve">, </w:t>
      </w:r>
      <w:r w:rsidRPr="004A7C93">
        <w:rPr>
          <w:rStyle w:val="StyleUnderline"/>
          <w:highlight w:val="cyan"/>
        </w:rPr>
        <w:t>of perceived benefits to another state</w:t>
      </w:r>
      <w:r w:rsidRPr="00EA3DCE">
        <w:rPr>
          <w:sz w:val="16"/>
        </w:rPr>
        <w:t xml:space="preserve"> (such as aid or trade concessions) </w:t>
      </w:r>
      <w:r w:rsidRPr="004A7C93">
        <w:rPr>
          <w:rStyle w:val="StyleUnderline"/>
          <w:highlight w:val="cyan"/>
        </w:rPr>
        <w:t xml:space="preserve">to the fulfillment of </w:t>
      </w:r>
      <w:r w:rsidRPr="004A7C93">
        <w:rPr>
          <w:rStyle w:val="Emphasis"/>
          <w:highlight w:val="cyan"/>
        </w:rPr>
        <w:t>economic and/or political conditions</w:t>
      </w:r>
      <w:r w:rsidRPr="00A01055">
        <w:rPr>
          <w:rStyle w:val="StyleUnderline"/>
        </w:rPr>
        <w:t>. ‘Positive conditionality’ entails promising benefits to a state if it fulfils the conditions; ‘negative conditionality’ involves reducing, suspending, or terminating those benefits if the state violates the conditions</w:t>
      </w:r>
      <w:r w:rsidRPr="00EA3DCE">
        <w:rPr>
          <w:sz w:val="16"/>
        </w:rPr>
        <w:t xml:space="preserve"> (in other words, applying sanctions, or a strategy of ‘asphyxiation’).20</w:t>
      </w:r>
      <w:r w:rsidRPr="00A01055">
        <w:rPr>
          <w:rStyle w:val="StyleUnderline"/>
        </w:rPr>
        <w:t xml:space="preserve">To put it simply, </w:t>
      </w:r>
      <w:r w:rsidRPr="004A7C93">
        <w:rPr>
          <w:rStyle w:val="Emphasis"/>
          <w:highlight w:val="cyan"/>
        </w:rPr>
        <w:t>engagement implies ties, but with no strings attached</w:t>
      </w:r>
      <w:r w:rsidRPr="004A7C93">
        <w:rPr>
          <w:rStyle w:val="StyleUnderline"/>
          <w:highlight w:val="cyan"/>
        </w:rPr>
        <w:t xml:space="preserve">; </w:t>
      </w:r>
      <w:r w:rsidRPr="004A7C93">
        <w:rPr>
          <w:rStyle w:val="Emphasis"/>
          <w:highlight w:val="cyan"/>
        </w:rPr>
        <w:t>conditionality attaches the strings</w:t>
      </w:r>
      <w:r w:rsidRPr="00EA3DCE">
        <w:rPr>
          <w:sz w:val="16"/>
        </w:rPr>
        <w:t xml:space="preserve">. In another way of looking at it, </w:t>
      </w:r>
      <w:r w:rsidRPr="004A7C93">
        <w:rPr>
          <w:rStyle w:val="StyleUnderline"/>
          <w:highlight w:val="cyan"/>
        </w:rPr>
        <w:t xml:space="preserve">engagement is </w:t>
      </w:r>
      <w:r w:rsidRPr="004A7C93">
        <w:rPr>
          <w:rStyle w:val="Emphasis"/>
          <w:highlight w:val="cyan"/>
        </w:rPr>
        <w:t>more of a bottom-up strategy</w:t>
      </w:r>
      <w:r w:rsidRPr="004A7C93">
        <w:rPr>
          <w:rStyle w:val="StyleUnderline"/>
          <w:highlight w:val="cyan"/>
        </w:rPr>
        <w:t xml:space="preserve"> to induce change </w:t>
      </w:r>
      <w:r w:rsidRPr="007616AC">
        <w:rPr>
          <w:rStyle w:val="StyleUnderline"/>
        </w:rPr>
        <w:t xml:space="preserve">in another country, </w:t>
      </w:r>
      <w:r w:rsidRPr="004A7C93">
        <w:rPr>
          <w:rStyle w:val="StyleUnderline"/>
          <w:highlight w:val="cyan"/>
        </w:rPr>
        <w:t xml:space="preserve">conditionality </w:t>
      </w:r>
      <w:r w:rsidRPr="004A7C93">
        <w:rPr>
          <w:rStyle w:val="Emphasis"/>
          <w:highlight w:val="cyan"/>
        </w:rPr>
        <w:t>more</w:t>
      </w:r>
      <w:r w:rsidRPr="00A01055">
        <w:rPr>
          <w:rStyle w:val="Emphasis"/>
        </w:rPr>
        <w:t xml:space="preserve"> of a </w:t>
      </w:r>
      <w:r w:rsidRPr="004A7C93">
        <w:rPr>
          <w:rStyle w:val="Emphasis"/>
          <w:highlight w:val="cyan"/>
        </w:rPr>
        <w:t>top-down</w:t>
      </w:r>
      <w:r w:rsidRPr="00A01055">
        <w:rPr>
          <w:rStyle w:val="Emphasis"/>
        </w:rPr>
        <w:t xml:space="preserve"> strategy</w:t>
      </w:r>
      <w:r w:rsidRPr="00EA3DCE">
        <w:rPr>
          <w:sz w:val="16"/>
        </w:rPr>
        <w:t>.</w:t>
      </w:r>
    </w:p>
    <w:p w14:paraId="0EAE588C" w14:textId="77777777" w:rsidR="007616AC" w:rsidRDefault="007616AC" w:rsidP="009046AF"/>
    <w:p w14:paraId="5187A091" w14:textId="77777777" w:rsidR="009046AF" w:rsidRDefault="007616AC" w:rsidP="009046AF">
      <w:pPr>
        <w:pStyle w:val="Heading4"/>
      </w:pPr>
      <w:r>
        <w:t>That distinction p</w:t>
      </w:r>
      <w:r w:rsidR="009046AF">
        <w:t xml:space="preserve">reserves a </w:t>
      </w:r>
      <w:r w:rsidR="009046AF" w:rsidRPr="007616AC">
        <w:rPr>
          <w:u w:val="single"/>
        </w:rPr>
        <w:t>limited</w:t>
      </w:r>
      <w:r w:rsidR="009046AF">
        <w:t xml:space="preserve"> research agenda</w:t>
      </w:r>
      <w:r>
        <w:t xml:space="preserve"> and </w:t>
      </w:r>
      <w:r w:rsidR="009046AF">
        <w:t>encourages a common dialogue</w:t>
      </w:r>
    </w:p>
    <w:p w14:paraId="5B27ACDF" w14:textId="77777777" w:rsidR="009046AF" w:rsidRDefault="009046AF" w:rsidP="009046AF">
      <w:r w:rsidRPr="007676C4">
        <w:rPr>
          <w:rStyle w:val="Style13ptBold"/>
        </w:rPr>
        <w:t>Johnston 99</w:t>
      </w:r>
      <w:r>
        <w:t xml:space="preserve"> – Alastair Iain Johnston, </w:t>
      </w:r>
      <w:proofErr w:type="spellStart"/>
      <w:r>
        <w:t>Laine</w:t>
      </w:r>
      <w:proofErr w:type="spellEnd"/>
      <w:r>
        <w:t xml:space="preserve"> Professor of China in World Affairs in the Government Department at Harvard University, et al., Engaging China: The Management of an Emerging Power, Ed. Johnson and Ross, p. xiv-iv</w:t>
      </w:r>
    </w:p>
    <w:p w14:paraId="1C1FCAD2" w14:textId="77777777" w:rsidR="009046AF" w:rsidRDefault="009046AF" w:rsidP="009046AF">
      <w:pPr>
        <w:rPr>
          <w:sz w:val="16"/>
        </w:rPr>
      </w:pPr>
      <w:r w:rsidRPr="007676C4">
        <w:rPr>
          <w:sz w:val="16"/>
        </w:rPr>
        <w:t xml:space="preserve">The volume's </w:t>
      </w:r>
      <w:r w:rsidRPr="00705572">
        <w:rPr>
          <w:rStyle w:val="StyleUnderline"/>
        </w:rPr>
        <w:t>comprehensive approach to studying engagement means</w:t>
      </w:r>
      <w:r w:rsidRPr="007676C4">
        <w:rPr>
          <w:sz w:val="16"/>
        </w:rPr>
        <w:t xml:space="preserve"> that the </w:t>
      </w:r>
      <w:r w:rsidRPr="004A7C93">
        <w:rPr>
          <w:rStyle w:val="StyleUnderline"/>
          <w:highlight w:val="cyan"/>
        </w:rPr>
        <w:t xml:space="preserve">contributors have </w:t>
      </w:r>
      <w:r w:rsidRPr="004A7C93">
        <w:rPr>
          <w:rStyle w:val="Emphasis"/>
          <w:highlight w:val="cyan"/>
        </w:rPr>
        <w:t>vastly different</w:t>
      </w:r>
      <w:r w:rsidRPr="004A7C93">
        <w:rPr>
          <w:rStyle w:val="StyleUnderline"/>
          <w:highlight w:val="cyan"/>
        </w:rPr>
        <w:t xml:space="preserve"> research agendas. To encourage a </w:t>
      </w:r>
      <w:r w:rsidRPr="004A7C93">
        <w:rPr>
          <w:rStyle w:val="Emphasis"/>
          <w:highlight w:val="cyan"/>
        </w:rPr>
        <w:t>common dialogue</w:t>
      </w:r>
      <w:r w:rsidRPr="007676C4">
        <w:rPr>
          <w:sz w:val="16"/>
        </w:rPr>
        <w:t xml:space="preserve"> among the contributors </w:t>
      </w:r>
      <w:r w:rsidRPr="00705572">
        <w:rPr>
          <w:rStyle w:val="StyleUnderline"/>
        </w:rPr>
        <w:t>and to facilitate</w:t>
      </w:r>
      <w:r w:rsidRPr="007676C4">
        <w:rPr>
          <w:sz w:val="16"/>
        </w:rPr>
        <w:t xml:space="preserve"> the generation of a common </w:t>
      </w:r>
      <w:r w:rsidRPr="00705572">
        <w:rPr>
          <w:rStyle w:val="StyleUnderline"/>
        </w:rPr>
        <w:t>understanding of engagement</w:t>
      </w:r>
      <w:r w:rsidRPr="007676C4">
        <w:rPr>
          <w:sz w:val="16"/>
        </w:rPr>
        <w:t xml:space="preserve"> with cross-national applications, the </w:t>
      </w:r>
      <w:r w:rsidRPr="004A7C93">
        <w:rPr>
          <w:rStyle w:val="StyleUnderline"/>
          <w:highlight w:val="cyan"/>
        </w:rPr>
        <w:t>contributors</w:t>
      </w:r>
      <w:r w:rsidRPr="00705572">
        <w:rPr>
          <w:rStyle w:val="StyleUnderline"/>
        </w:rPr>
        <w:t xml:space="preserve"> have </w:t>
      </w:r>
      <w:r w:rsidRPr="004A7C93">
        <w:rPr>
          <w:rStyle w:val="StyleUnderline"/>
          <w:highlight w:val="cyan"/>
        </w:rPr>
        <w:t>work</w:t>
      </w:r>
      <w:r w:rsidRPr="00705572">
        <w:rPr>
          <w:rStyle w:val="StyleUnderline"/>
        </w:rPr>
        <w:t xml:space="preserve">ed </w:t>
      </w:r>
      <w:r w:rsidRPr="004A7C93">
        <w:rPr>
          <w:rStyle w:val="StyleUnderline"/>
          <w:highlight w:val="cyan"/>
        </w:rPr>
        <w:t xml:space="preserve">within a </w:t>
      </w:r>
      <w:r w:rsidRPr="004A7C93">
        <w:rPr>
          <w:rStyle w:val="Emphasis"/>
          <w:highlight w:val="cyan"/>
        </w:rPr>
        <w:t>common definition</w:t>
      </w:r>
      <w:r w:rsidRPr="004A7C93">
        <w:rPr>
          <w:rStyle w:val="StyleUnderline"/>
          <w:highlight w:val="cyan"/>
        </w:rPr>
        <w:t xml:space="preserve"> of engagement</w:t>
      </w:r>
      <w:r w:rsidRPr="007676C4">
        <w:rPr>
          <w:sz w:val="16"/>
        </w:rPr>
        <w:t xml:space="preserve">. For the purpose of this volume, </w:t>
      </w:r>
      <w:r w:rsidRPr="00705572">
        <w:rPr>
          <w:rStyle w:val="StyleUnderline"/>
        </w:rPr>
        <w:t xml:space="preserve">engagement </w:t>
      </w:r>
      <w:r w:rsidRPr="00705572">
        <w:rPr>
          <w:rStyle w:val="Emphasis"/>
        </w:rPr>
        <w:t>is defined</w:t>
      </w:r>
      <w:r w:rsidRPr="00705572">
        <w:rPr>
          <w:rStyle w:val="StyleUnderline"/>
        </w:rPr>
        <w:t xml:space="preserve"> as follows:</w:t>
      </w:r>
      <w:r>
        <w:rPr>
          <w:rStyle w:val="StyleUnderline"/>
        </w:rPr>
        <w:t xml:space="preserve"> </w:t>
      </w:r>
      <w:r w:rsidRPr="004A7C93">
        <w:rPr>
          <w:rStyle w:val="StyleUnderline"/>
          <w:highlight w:val="cyan"/>
        </w:rPr>
        <w:t xml:space="preserve">The use of </w:t>
      </w:r>
      <w:r w:rsidRPr="004A7C93">
        <w:rPr>
          <w:rStyle w:val="Emphasis"/>
          <w:highlight w:val="cyan"/>
        </w:rPr>
        <w:t>non-coercive methods</w:t>
      </w:r>
      <w:r w:rsidRPr="004A7C93">
        <w:rPr>
          <w:rStyle w:val="StyleUnderline"/>
          <w:highlight w:val="cyan"/>
        </w:rPr>
        <w:t xml:space="preserve"> to ameliorate</w:t>
      </w:r>
      <w:r w:rsidRPr="00705572">
        <w:rPr>
          <w:rStyle w:val="StyleUnderline"/>
        </w:rPr>
        <w:t xml:space="preserve"> the non-status-quo elements of a rising major power's </w:t>
      </w:r>
      <w:r w:rsidRPr="004A7C93">
        <w:rPr>
          <w:rStyle w:val="StyleUnderline"/>
          <w:highlight w:val="cyan"/>
        </w:rPr>
        <w:t>behavior</w:t>
      </w:r>
      <w:r w:rsidRPr="007676C4">
        <w:rPr>
          <w:sz w:val="16"/>
        </w:rPr>
        <w:t>. The goal is to ensure that this growing power is used in ways that are consistent with peaceful change in regional and global order.</w:t>
      </w:r>
      <w:r>
        <w:rPr>
          <w:b/>
          <w:bCs/>
          <w:u w:val="single"/>
        </w:rPr>
        <w:t xml:space="preserve"> </w:t>
      </w:r>
      <w:r w:rsidRPr="00705572">
        <w:rPr>
          <w:rStyle w:val="StyleUnderline"/>
        </w:rPr>
        <w:t xml:space="preserve">In this approach, </w:t>
      </w:r>
      <w:r w:rsidRPr="004A7C93">
        <w:rPr>
          <w:rStyle w:val="StyleUnderline"/>
          <w:highlight w:val="cyan"/>
        </w:rPr>
        <w:t>amelioration</w:t>
      </w:r>
      <w:r w:rsidRPr="007676C4">
        <w:rPr>
          <w:sz w:val="16"/>
        </w:rPr>
        <w:t xml:space="preserve"> of the rising power's behavior </w:t>
      </w:r>
      <w:r w:rsidRPr="004A7C93">
        <w:rPr>
          <w:rStyle w:val="Emphasis"/>
          <w:highlight w:val="cyan"/>
        </w:rPr>
        <w:t>does not include</w:t>
      </w:r>
      <w:r w:rsidRPr="00705572">
        <w:rPr>
          <w:rStyle w:val="StyleUnderline"/>
        </w:rPr>
        <w:t xml:space="preserve"> efforts to hinder</w:t>
      </w:r>
      <w:r w:rsidRPr="007676C4">
        <w:rPr>
          <w:sz w:val="16"/>
        </w:rPr>
        <w:t xml:space="preserve"> the </w:t>
      </w:r>
      <w:r w:rsidRPr="00705572">
        <w:rPr>
          <w:rStyle w:val="StyleUnderline"/>
        </w:rPr>
        <w:t>accretion of</w:t>
      </w:r>
      <w:r w:rsidRPr="007676C4">
        <w:rPr>
          <w:sz w:val="16"/>
        </w:rPr>
        <w:t xml:space="preserve"> relative </w:t>
      </w:r>
      <w:r w:rsidRPr="00705572">
        <w:rPr>
          <w:rStyle w:val="StyleUnderline"/>
        </w:rPr>
        <w:t xml:space="preserve">power. This is </w:t>
      </w:r>
      <w:r w:rsidRPr="00705572">
        <w:rPr>
          <w:rStyle w:val="Emphasis"/>
        </w:rPr>
        <w:t>better understood as "</w:t>
      </w:r>
      <w:r w:rsidRPr="004A7C93">
        <w:rPr>
          <w:rStyle w:val="Emphasis"/>
          <w:highlight w:val="cyan"/>
        </w:rPr>
        <w:t>containment</w:t>
      </w:r>
      <w:r w:rsidRPr="00705572">
        <w:rPr>
          <w:rStyle w:val="Emphasis"/>
        </w:rPr>
        <w:t>"</w:t>
      </w:r>
      <w:r w:rsidRPr="007676C4">
        <w:rPr>
          <w:sz w:val="16"/>
        </w:rPr>
        <w: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r>
        <w:rPr>
          <w:b/>
          <w:bCs/>
          <w:u w:val="single"/>
        </w:rPr>
        <w:t xml:space="preserve"> </w:t>
      </w:r>
      <w:r w:rsidRPr="00705572">
        <w:rPr>
          <w:rStyle w:val="StyleUnderline"/>
        </w:rPr>
        <w:t xml:space="preserve">The contributors </w:t>
      </w:r>
      <w:r w:rsidRPr="00705572">
        <w:rPr>
          <w:rStyle w:val="Emphasis"/>
        </w:rPr>
        <w:t>clearly differentiate</w:t>
      </w:r>
      <w:r w:rsidRPr="00705572">
        <w:rPr>
          <w:rStyle w:val="StyleUnderline"/>
        </w:rPr>
        <w:t xml:space="preserve"> engagement from containment. </w:t>
      </w:r>
      <w:r w:rsidRPr="004A7C93">
        <w:rPr>
          <w:rStyle w:val="StyleUnderline"/>
          <w:highlight w:val="cyan"/>
        </w:rPr>
        <w:t>In contrast</w:t>
      </w:r>
      <w:r w:rsidRPr="00705572">
        <w:rPr>
          <w:rStyle w:val="StyleUnderline"/>
        </w:rPr>
        <w:t xml:space="preserve"> to containment, </w:t>
      </w:r>
      <w:r w:rsidRPr="004A7C93">
        <w:rPr>
          <w:rStyle w:val="StyleUnderline"/>
          <w:highlight w:val="cyan"/>
        </w:rPr>
        <w:t>engagement seeks neither to limit, constrain, or delay increases in the target country's power</w:t>
      </w:r>
      <w:r w:rsidRPr="00705572">
        <w:rPr>
          <w:rStyle w:val="StyleUnderline"/>
        </w:rPr>
        <w:t xml:space="preserve"> nor prevent the development of influence commensurate with its greater power</w:t>
      </w:r>
      <w:r w:rsidRPr="007676C4">
        <w:rPr>
          <w:sz w:val="16"/>
        </w:rPr>
        <w:t xml:space="preserve">. Rather, it seeks to "socialize" the rising power by encouraging its satisfaction with the evolving global or regional order. </w:t>
      </w:r>
      <w:r w:rsidRPr="00705572">
        <w:rPr>
          <w:rStyle w:val="StyleUnderline"/>
        </w:rPr>
        <w:t xml:space="preserve">Our definition of </w:t>
      </w:r>
      <w:r w:rsidRPr="004A7C93">
        <w:rPr>
          <w:rStyle w:val="StyleUnderline"/>
          <w:highlight w:val="cyan"/>
        </w:rPr>
        <w:t xml:space="preserve">engagement </w:t>
      </w:r>
      <w:r w:rsidRPr="004A7C93">
        <w:rPr>
          <w:rStyle w:val="Emphasis"/>
          <w:highlight w:val="cyan"/>
        </w:rPr>
        <w:t>specifically excludes coercive policies</w:t>
      </w:r>
      <w:r w:rsidRPr="004A7C93">
        <w:rPr>
          <w:sz w:val="16"/>
          <w:highlight w:val="cyan"/>
        </w:rPr>
        <w:t>.</w:t>
      </w:r>
    </w:p>
    <w:p w14:paraId="0AB48BAC" w14:textId="77777777" w:rsidR="009046AF" w:rsidRDefault="009046AF" w:rsidP="009046AF"/>
    <w:p w14:paraId="4B5EED7F" w14:textId="77777777" w:rsidR="007616AC" w:rsidRPr="00D278C9" w:rsidRDefault="007616AC" w:rsidP="007616AC">
      <w:pPr>
        <w:pStyle w:val="Heading4"/>
      </w:pPr>
      <w:r>
        <w:t xml:space="preserve">It’s most predictable --- </w:t>
      </w:r>
      <w:r>
        <w:rPr>
          <w:u w:val="single"/>
        </w:rPr>
        <w:t>U.S. officials and diplomats</w:t>
      </w:r>
      <w:r>
        <w:t xml:space="preserve"> define “engagement” to </w:t>
      </w:r>
      <w:r>
        <w:rPr>
          <w:u w:val="single"/>
        </w:rPr>
        <w:t>exclude</w:t>
      </w:r>
      <w:r>
        <w:t xml:space="preserve"> negative pressure</w:t>
      </w:r>
    </w:p>
    <w:p w14:paraId="13C9FAD4" w14:textId="77777777" w:rsidR="007616AC" w:rsidRDefault="007616AC" w:rsidP="007616AC">
      <w:proofErr w:type="spellStart"/>
      <w:r w:rsidRPr="00D278C9">
        <w:rPr>
          <w:rStyle w:val="Style13ptBold"/>
        </w:rPr>
        <w:t>Suettinger</w:t>
      </w:r>
      <w:proofErr w:type="spellEnd"/>
      <w:r w:rsidRPr="00D278C9">
        <w:rPr>
          <w:rStyle w:val="Style13ptBold"/>
        </w:rPr>
        <w:t xml:space="preserve"> 4</w:t>
      </w:r>
      <w:r>
        <w:t xml:space="preserve"> – Robert L. </w:t>
      </w:r>
      <w:proofErr w:type="spellStart"/>
      <w:r>
        <w:t>Suettinger</w:t>
      </w:r>
      <w:proofErr w:type="spellEnd"/>
      <w:r>
        <w:t>, Nonresident Senior Fellow in the Foreign Policy Studies Program and an Affiliated Fellow of the Center for Northeast Asian Policy Studies at the Brookings Institution, Beyond Tiananmen: The Politics of U.S.-China Relations, 1989-2000, p. 438</w:t>
      </w:r>
    </w:p>
    <w:p w14:paraId="46A85AC0" w14:textId="77777777" w:rsidR="007616AC" w:rsidRPr="00D278C9" w:rsidRDefault="007616AC" w:rsidP="007616AC">
      <w:pPr>
        <w:rPr>
          <w:sz w:val="16"/>
        </w:rPr>
      </w:pPr>
      <w:r w:rsidRPr="00D278C9">
        <w:rPr>
          <w:sz w:val="16"/>
        </w:rPr>
        <w:t>Engagement, Communication, and Management</w:t>
      </w:r>
    </w:p>
    <w:p w14:paraId="43AE5962" w14:textId="77777777" w:rsidR="007616AC" w:rsidRPr="00D278C9" w:rsidRDefault="007616AC" w:rsidP="007616AC">
      <w:pPr>
        <w:rPr>
          <w:sz w:val="16"/>
        </w:rPr>
      </w:pPr>
      <w:r w:rsidRPr="00D278C9">
        <w:rPr>
          <w:rStyle w:val="StyleUnderline"/>
        </w:rPr>
        <w:t>Ever since the earliest days of diplomatic relations</w:t>
      </w:r>
      <w:r w:rsidRPr="00D278C9">
        <w:rPr>
          <w:sz w:val="16"/>
        </w:rPr>
        <w:t xml:space="preserve">, but especially since the events of June 4,1989, </w:t>
      </w:r>
      <w:r w:rsidRPr="004A7C93">
        <w:rPr>
          <w:rStyle w:val="StyleUnderline"/>
          <w:highlight w:val="cyan"/>
        </w:rPr>
        <w:t xml:space="preserve">American </w:t>
      </w:r>
      <w:r w:rsidRPr="004A7C93">
        <w:rPr>
          <w:rStyle w:val="Emphasis"/>
          <w:highlight w:val="cyan"/>
        </w:rPr>
        <w:t>officials</w:t>
      </w:r>
      <w:r w:rsidRPr="004A7C93">
        <w:rPr>
          <w:rStyle w:val="StyleUnderline"/>
          <w:highlight w:val="cyan"/>
        </w:rPr>
        <w:t xml:space="preserve"> and </w:t>
      </w:r>
      <w:r w:rsidRPr="004A7C93">
        <w:rPr>
          <w:rStyle w:val="Emphasis"/>
          <w:highlight w:val="cyan"/>
        </w:rPr>
        <w:t>diplomats</w:t>
      </w:r>
      <w:r w:rsidRPr="00D278C9">
        <w:rPr>
          <w:rStyle w:val="StyleUnderline"/>
        </w:rPr>
        <w:t xml:space="preserve"> have generally </w:t>
      </w:r>
      <w:r w:rsidRPr="004A7C93">
        <w:rPr>
          <w:rStyle w:val="StyleUnderline"/>
          <w:highlight w:val="cyan"/>
        </w:rPr>
        <w:t>used the term "engagement" to describe the U.S. policy approach to China</w:t>
      </w:r>
      <w:r w:rsidRPr="00D278C9">
        <w:rPr>
          <w:sz w:val="16"/>
        </w:rPr>
        <w:t xml:space="preserve">. Usually it is preceded by adjectives, such as "comprehensive, constructive, principled, enhanced, or broad," but that has not made the approach any clearer. </w:t>
      </w:r>
      <w:r w:rsidRPr="00D278C9">
        <w:rPr>
          <w:rStyle w:val="StyleUnderline"/>
        </w:rPr>
        <w:t>"</w:t>
      </w:r>
      <w:r w:rsidRPr="004A7C93">
        <w:rPr>
          <w:rStyle w:val="StyleUnderline"/>
          <w:highlight w:val="cyan"/>
        </w:rPr>
        <w:t>Engagement,"</w:t>
      </w:r>
      <w:r w:rsidRPr="00D278C9">
        <w:rPr>
          <w:sz w:val="16"/>
        </w:rPr>
        <w:t xml:space="preserve"> when it is described at all, </w:t>
      </w:r>
      <w:r w:rsidRPr="004A7C93">
        <w:rPr>
          <w:rStyle w:val="StyleUnderline"/>
          <w:highlight w:val="cyan"/>
        </w:rPr>
        <w:t xml:space="preserve">is usually </w:t>
      </w:r>
      <w:r w:rsidRPr="004A7C93">
        <w:rPr>
          <w:rStyle w:val="Emphasis"/>
          <w:highlight w:val="cyan"/>
        </w:rPr>
        <w:t>defined by what it is not</w:t>
      </w:r>
      <w:r w:rsidRPr="004A7C93">
        <w:rPr>
          <w:rStyle w:val="StyleUnderline"/>
          <w:highlight w:val="cyan"/>
        </w:rPr>
        <w:t xml:space="preserve">, namely, not </w:t>
      </w:r>
      <w:r w:rsidRPr="004A7C93">
        <w:rPr>
          <w:rStyle w:val="Emphasis"/>
          <w:highlight w:val="cyan"/>
        </w:rPr>
        <w:t>containment</w:t>
      </w:r>
      <w:r w:rsidRPr="004A7C93">
        <w:rPr>
          <w:rStyle w:val="StyleUnderline"/>
          <w:highlight w:val="cyan"/>
        </w:rPr>
        <w:t xml:space="preserve">, </w:t>
      </w:r>
      <w:r w:rsidRPr="004A7C93">
        <w:rPr>
          <w:rStyle w:val="Emphasis"/>
          <w:highlight w:val="cyan"/>
        </w:rPr>
        <w:t>isolation</w:t>
      </w:r>
      <w:r w:rsidRPr="004A7C93">
        <w:rPr>
          <w:rStyle w:val="StyleUnderline"/>
          <w:highlight w:val="cyan"/>
        </w:rPr>
        <w:t xml:space="preserve">, </w:t>
      </w:r>
      <w:r w:rsidRPr="004A7C93">
        <w:rPr>
          <w:rStyle w:val="Emphasis"/>
          <w:highlight w:val="cyan"/>
        </w:rPr>
        <w:t>punishment</w:t>
      </w:r>
      <w:r w:rsidRPr="00D278C9">
        <w:rPr>
          <w:rStyle w:val="StyleUnderline"/>
        </w:rPr>
        <w:t xml:space="preserve">, or </w:t>
      </w:r>
      <w:r w:rsidRPr="00D278C9">
        <w:rPr>
          <w:rStyle w:val="Emphasis"/>
        </w:rPr>
        <w:t>military pressure</w:t>
      </w:r>
      <w:r w:rsidRPr="00D278C9">
        <w:rPr>
          <w:sz w:val="16"/>
        </w:rPr>
        <w:t xml:space="preserve">. Usually, it implies the conduct of high-level meetings with Chinese officials. This absence of definitional clarity has led to problems on both sides. In the United States, it left an uncertain hierarchy of goals and enabled different bureaucracies to pursue their own sometimes conflicting agendas under the rubric of a single policy framework.46 China's understanding of the U.S. approach was complicated by the fact that the Chinese language lacks a precise translation for the term "engagement," or an appreciation of its often implied nuance. But there is a more important difference. As put by Wang </w:t>
      </w:r>
      <w:proofErr w:type="spellStart"/>
      <w:r w:rsidRPr="00D278C9">
        <w:rPr>
          <w:sz w:val="16"/>
        </w:rPr>
        <w:t>Jisi</w:t>
      </w:r>
      <w:proofErr w:type="spellEnd"/>
      <w:r w:rsidRPr="00D278C9">
        <w:rPr>
          <w:sz w:val="16"/>
        </w:rPr>
        <w:t>, one of China's most prominent America watchers, "Americans often regard high-ranking official engagements as opportunities to 'solve problems' that are otherwise difficult to discuss, whereas Chinese officials usually attach more 'symbolism' to such opportunities. In Chinese eyes, high-level consultations, if they are to take place, serve as a thermometer measuring the atmosphere in which substantive issues can be discussed, and as an indication of a spirit of equality and goodwill."47</w:t>
      </w:r>
    </w:p>
    <w:p w14:paraId="12A7D215" w14:textId="77777777" w:rsidR="009046AF" w:rsidRDefault="009046AF" w:rsidP="009046AF"/>
    <w:p w14:paraId="4B331C10" w14:textId="77777777" w:rsidR="00C65153" w:rsidRPr="00475449" w:rsidRDefault="00C65153" w:rsidP="00C65153">
      <w:pPr>
        <w:pStyle w:val="Heading4"/>
      </w:pPr>
      <w:r>
        <w:t>Topic education---</w:t>
      </w:r>
      <w:r w:rsidRPr="00942055">
        <w:rPr>
          <w:i/>
          <w:u w:val="single"/>
        </w:rPr>
        <w:t>Clearly differentiating</w:t>
      </w:r>
      <w:r>
        <w:t xml:space="preserve"> between engagement and conditionality is vital to </w:t>
      </w:r>
      <w:r w:rsidRPr="00942055">
        <w:rPr>
          <w:u w:val="single"/>
        </w:rPr>
        <w:t>effective foreign policymaking</w:t>
      </w:r>
      <w:r>
        <w:t xml:space="preserve">. </w:t>
      </w:r>
    </w:p>
    <w:p w14:paraId="02C860A4" w14:textId="77777777" w:rsidR="00C65153" w:rsidRDefault="00C65153" w:rsidP="00C65153">
      <w:proofErr w:type="spellStart"/>
      <w:r>
        <w:rPr>
          <w:rStyle w:val="Style13ptBold"/>
        </w:rPr>
        <w:t>Gowan</w:t>
      </w:r>
      <w:proofErr w:type="spellEnd"/>
      <w:r w:rsidRPr="00A01055">
        <w:rPr>
          <w:rStyle w:val="Style13ptBold"/>
        </w:rPr>
        <w:t xml:space="preserve"> 5</w:t>
      </w:r>
      <w:r>
        <w:t xml:space="preserve"> — </w:t>
      </w:r>
      <w:r w:rsidRPr="007A2679">
        <w:t xml:space="preserve">Richard </w:t>
      </w:r>
      <w:proofErr w:type="spellStart"/>
      <w:r w:rsidRPr="007A2679">
        <w:t>Gowan</w:t>
      </w:r>
      <w:proofErr w:type="spellEnd"/>
      <w:r>
        <w:t>, Associate D</w:t>
      </w:r>
      <w:r w:rsidRPr="007A2679">
        <w:t xml:space="preserve">irector at </w:t>
      </w:r>
      <w:r>
        <w:t>the Center on International Cooperation at New York University, Policy F</w:t>
      </w:r>
      <w:r w:rsidRPr="007A2679">
        <w:t>ellow at the European Council on Foreign Relations</w:t>
      </w:r>
      <w:r>
        <w:t xml:space="preserve">, has consulted for </w:t>
      </w:r>
      <w:r w:rsidRPr="000A08F9">
        <w:t>the UN Secretariat and the UK Department for International Development</w:t>
      </w:r>
      <w:r>
        <w:t xml:space="preserve">, 2005 (“Preface,” </w:t>
      </w:r>
      <w:r w:rsidRPr="00A01055">
        <w:rPr>
          <w:i/>
        </w:rPr>
        <w:t>Global Europe: New Terms of Engagement</w:t>
      </w:r>
      <w:r>
        <w:t xml:space="preserve">, May, Available Online at </w:t>
      </w:r>
      <w:r w:rsidRPr="007A2679">
        <w:t>http://fpc.org.uk/fsblob/484.pdf</w:t>
      </w:r>
      <w:r>
        <w:t>, Accessed 07-28-2013, p. vii-viii)</w:t>
      </w:r>
    </w:p>
    <w:p w14:paraId="5C302A59" w14:textId="77777777" w:rsidR="00C65153" w:rsidRPr="00354049" w:rsidRDefault="00C65153" w:rsidP="00C65153">
      <w:pPr>
        <w:rPr>
          <w:sz w:val="16"/>
          <w:szCs w:val="16"/>
        </w:rPr>
      </w:pPr>
      <w:r w:rsidRPr="00354049">
        <w:rPr>
          <w:sz w:val="16"/>
          <w:szCs w:val="16"/>
        </w:rPr>
        <w:t xml:space="preserve">Engagement and conditionality: moving </w:t>
      </w:r>
      <w:proofErr w:type="gramStart"/>
      <w:r w:rsidRPr="00354049">
        <w:rPr>
          <w:sz w:val="16"/>
          <w:szCs w:val="16"/>
        </w:rPr>
        <w:t>forwards</w:t>
      </w:r>
      <w:r>
        <w:rPr>
          <w:sz w:val="16"/>
          <w:szCs w:val="16"/>
        </w:rPr>
        <w:t xml:space="preserve">  </w:t>
      </w:r>
      <w:r w:rsidRPr="00354049">
        <w:rPr>
          <w:sz w:val="16"/>
        </w:rPr>
        <w:t>How</w:t>
      </w:r>
      <w:proofErr w:type="gramEnd"/>
      <w:r w:rsidRPr="00354049">
        <w:rPr>
          <w:sz w:val="16"/>
        </w:rPr>
        <w:t xml:space="preserve"> should we address these flaws in European strategy? </w:t>
      </w:r>
      <w:r w:rsidRPr="00942055">
        <w:rPr>
          <w:rStyle w:val="StyleUnderline"/>
        </w:rPr>
        <w:t xml:space="preserve">The authors in this volume offer elements of a strategic framework resting </w:t>
      </w:r>
      <w:r w:rsidRPr="004A7C93">
        <w:rPr>
          <w:rStyle w:val="StyleUnderline"/>
          <w:highlight w:val="cyan"/>
        </w:rPr>
        <w:t xml:space="preserve">on </w:t>
      </w:r>
      <w:r w:rsidRPr="004A7C93">
        <w:rPr>
          <w:rStyle w:val="Emphasis"/>
          <w:highlight w:val="cyan"/>
        </w:rPr>
        <w:t>greater clarity, consistency and vision</w:t>
      </w:r>
      <w:r w:rsidRPr="004A7C93">
        <w:rPr>
          <w:rStyle w:val="StyleUnderline"/>
          <w:highlight w:val="cyan"/>
        </w:rPr>
        <w:t xml:space="preserve"> in the employment of conditionality and engagement</w:t>
      </w:r>
      <w:r w:rsidRPr="00354049">
        <w:rPr>
          <w:sz w:val="16"/>
        </w:rPr>
        <w:t xml:space="preserve">. As Michael Emerson indicates, this should involve not only the reform of our methods and practices, but also of our institutional framework. Richard Whitman suggests that an enhanced framework may require new EU agencies operating beyond its borders. These are deliberately far-reaching proposals. To achieve them, some shorter-term tactical decisions may be necessary.  Recent debates over the European futures of Turkey and the Ukraine, fuelled by referendums on the constitutional treaty, [end page vii] have created an impression that the problem of overstretch has already had a corrosive effect on Europe’s political will. In the course of 2005, the EU must explicitly reaffirm its commitment to these two countries, far apart as they are already are on the road to accession. In October, the Commission will launch a new phase of negotiations with Turkey, while an EU-Ukraine summit will offer a significant platform for a clear statement of intent from the Union – it may be time for a ‘big noise’ on the Ukraine.  A similar act of reassurance may also be required in the Western Balkans, where a committee of experts has recently identified ‘pessimism and dissatisfaction’ undermining reform processes. 5 More generally, European officials should take every opportunity to give concrete demonstrations that engagement is not ‘tokenism’ – yet they must also build on recent efforts to reassure Moscow that the EU’s goal is partnership with Russia, not competition. 6 Moreover, the European institutions should work with governments to ensure that current debates over the proposed EU ‘Foreign Minister’ and External Action Service should be more than lowest-common-denominator turf wars. </w:t>
      </w:r>
      <w:r w:rsidRPr="00942055">
        <w:rPr>
          <w:rStyle w:val="StyleUnderline"/>
        </w:rPr>
        <w:t xml:space="preserve">In </w:t>
      </w:r>
      <w:r w:rsidRPr="00942055">
        <w:rPr>
          <w:rStyle w:val="Emphasis"/>
        </w:rPr>
        <w:t>rethinking our institutional frameworks</w:t>
      </w:r>
      <w:r w:rsidRPr="00942055">
        <w:rPr>
          <w:rStyle w:val="StyleUnderline"/>
        </w:rPr>
        <w:t xml:space="preserve">, </w:t>
      </w:r>
      <w:r w:rsidRPr="004A7C93">
        <w:rPr>
          <w:rStyle w:val="StyleUnderline"/>
          <w:highlight w:val="cyan"/>
        </w:rPr>
        <w:t>we should aim</w:t>
      </w:r>
      <w:r w:rsidRPr="00354049">
        <w:rPr>
          <w:sz w:val="16"/>
        </w:rPr>
        <w:t xml:space="preserve"> not </w:t>
      </w:r>
      <w:r w:rsidRPr="004A7C93">
        <w:rPr>
          <w:rStyle w:val="StyleUnderline"/>
          <w:highlight w:val="cyan"/>
        </w:rPr>
        <w:t>for</w:t>
      </w:r>
      <w:r w:rsidRPr="00354049">
        <w:rPr>
          <w:sz w:val="16"/>
        </w:rPr>
        <w:t xml:space="preserve"> retrenchment, </w:t>
      </w:r>
      <w:r w:rsidRPr="00C65153">
        <w:rPr>
          <w:sz w:val="16"/>
        </w:rPr>
        <w:t xml:space="preserve">but </w:t>
      </w:r>
      <w:r w:rsidRPr="004A7C93">
        <w:rPr>
          <w:rStyle w:val="Emphasis"/>
          <w:highlight w:val="cyan"/>
        </w:rPr>
        <w:t>a more credible set of tools</w:t>
      </w:r>
      <w:r w:rsidRPr="00942055">
        <w:rPr>
          <w:rStyle w:val="StyleUnderline"/>
        </w:rPr>
        <w:t xml:space="preserve"> for employing ‘soft power’ resources. </w:t>
      </w:r>
      <w:r w:rsidRPr="004A7C93">
        <w:rPr>
          <w:rStyle w:val="StyleUnderline"/>
          <w:highlight w:val="cyan"/>
        </w:rPr>
        <w:t xml:space="preserve">By combining </w:t>
      </w:r>
      <w:r w:rsidRPr="004A7C93">
        <w:rPr>
          <w:rStyle w:val="Emphasis"/>
          <w:highlight w:val="cyan"/>
        </w:rPr>
        <w:t>clearer doctrines of engagement and conditionality</w:t>
      </w:r>
      <w:r w:rsidRPr="00942055">
        <w:rPr>
          <w:rStyle w:val="StyleUnderline"/>
        </w:rPr>
        <w:t xml:space="preserve"> with the mechanisms required to enforce them, </w:t>
      </w:r>
      <w:r w:rsidRPr="004A7C93">
        <w:rPr>
          <w:rStyle w:val="StyleUnderline"/>
          <w:highlight w:val="cyan"/>
        </w:rPr>
        <w:t xml:space="preserve">we may begin to </w:t>
      </w:r>
      <w:r w:rsidRPr="004A7C93">
        <w:rPr>
          <w:rStyle w:val="Emphasis"/>
          <w:highlight w:val="cyan"/>
        </w:rPr>
        <w:t>take firmer control</w:t>
      </w:r>
      <w:r w:rsidRPr="004A7C93">
        <w:rPr>
          <w:rStyle w:val="StyleUnderline"/>
          <w:highlight w:val="cyan"/>
        </w:rPr>
        <w:t xml:space="preserve"> of our power of attraction – and </w:t>
      </w:r>
      <w:r w:rsidRPr="004A7C93">
        <w:rPr>
          <w:rStyle w:val="Emphasis"/>
          <w:highlight w:val="cyan"/>
        </w:rPr>
        <w:t>to use it to greater effect</w:t>
      </w:r>
      <w:r w:rsidRPr="004A7C93">
        <w:rPr>
          <w:sz w:val="16"/>
          <w:highlight w:val="cyan"/>
        </w:rPr>
        <w:t>.</w:t>
      </w:r>
    </w:p>
    <w:p w14:paraId="3ED59012" w14:textId="77777777" w:rsidR="00C65153" w:rsidRPr="009046AF" w:rsidRDefault="00C65153" w:rsidP="009046AF"/>
    <w:p w14:paraId="2204D70F" w14:textId="77777777" w:rsidR="007616AC" w:rsidRDefault="007616AC" w:rsidP="003E685B">
      <w:pPr>
        <w:rPr>
          <w:sz w:val="16"/>
        </w:rPr>
      </w:pPr>
    </w:p>
    <w:p w14:paraId="2EBB3018" w14:textId="77777777" w:rsidR="00CD4D46" w:rsidRDefault="007D5BD1" w:rsidP="007D5BD1">
      <w:pPr>
        <w:pStyle w:val="Heading3"/>
      </w:pPr>
      <w:r>
        <w:t>AT: Perm – Other Engagement</w:t>
      </w:r>
    </w:p>
    <w:p w14:paraId="5E30D3CC" w14:textId="77777777" w:rsidR="007D5BD1" w:rsidRDefault="007D5BD1" w:rsidP="007D5BD1"/>
    <w:p w14:paraId="123A131A" w14:textId="77777777" w:rsidR="0093156E" w:rsidRDefault="0093156E" w:rsidP="0093156E">
      <w:pPr>
        <w:pStyle w:val="Heading4"/>
      </w:pPr>
      <w:r>
        <w:t>Perm condition other engagement is intrinsic---it introduces an element that’s in neither the plan nor the CP---reject the perm because additional actions prevent predictable clash</w:t>
      </w:r>
    </w:p>
    <w:p w14:paraId="58FB85B0" w14:textId="77777777" w:rsidR="000B2E49" w:rsidRDefault="000B2E49" w:rsidP="000B2E49"/>
    <w:p w14:paraId="4444A873" w14:textId="77777777" w:rsidR="000B2E49" w:rsidRDefault="000B2E49" w:rsidP="000B2E49">
      <w:pPr>
        <w:pStyle w:val="Heading3"/>
      </w:pPr>
      <w:r>
        <w:t>AT: Perm – Timeframe</w:t>
      </w:r>
    </w:p>
    <w:p w14:paraId="18FF12C1" w14:textId="77777777" w:rsidR="000B2E49" w:rsidRDefault="000B2E49" w:rsidP="000B2E49"/>
    <w:p w14:paraId="0C7F3AD3" w14:textId="77777777" w:rsidR="000B2E49" w:rsidRPr="000B2E49" w:rsidRDefault="000B2E49" w:rsidP="000B2E49">
      <w:pPr>
        <w:pStyle w:val="Heading4"/>
      </w:pPr>
      <w:r>
        <w:t xml:space="preserve">The timeframe perm is severance – it delays the plan till after the process of negotiations – that makes being NEG impossible since all links rely on time sensitive uniqueness arguments </w:t>
      </w:r>
    </w:p>
    <w:p w14:paraId="080079C9" w14:textId="77777777" w:rsidR="007D5BD1" w:rsidRPr="007D5BD1" w:rsidRDefault="007D5BD1" w:rsidP="007D5BD1"/>
    <w:p w14:paraId="154CD24A" w14:textId="77777777" w:rsidR="00CD4D46" w:rsidRDefault="007616AC" w:rsidP="007616AC">
      <w:pPr>
        <w:pStyle w:val="Heading3"/>
      </w:pPr>
      <w:r>
        <w:t xml:space="preserve">AT: </w:t>
      </w:r>
      <w:r w:rsidR="008C5DFC">
        <w:t xml:space="preserve">Theory – </w:t>
      </w:r>
      <w:r w:rsidR="00916EB5">
        <w:t>QPQ’s Bad</w:t>
      </w:r>
    </w:p>
    <w:p w14:paraId="3F2C1230" w14:textId="77777777" w:rsidR="00916EB5" w:rsidRDefault="00916EB5" w:rsidP="00916EB5"/>
    <w:p w14:paraId="18C282D9" w14:textId="77777777" w:rsidR="0096429B" w:rsidRDefault="0096429B" w:rsidP="0096429B">
      <w:pPr>
        <w:pStyle w:val="Heading4"/>
      </w:pPr>
      <w:r>
        <w:t>It’s competitive---our solvency advocates distinguishes between the process of the CP and the resolution---proves they prevent nuanced debates on engagement strategies</w:t>
      </w:r>
    </w:p>
    <w:p w14:paraId="79227647" w14:textId="77777777" w:rsidR="0096429B" w:rsidRDefault="0096429B" w:rsidP="0096429B">
      <w:r>
        <w:rPr>
          <w:rStyle w:val="Style13ptBold"/>
        </w:rPr>
        <w:t>Resnick</w:t>
      </w:r>
      <w:r w:rsidRPr="0097717A">
        <w:rPr>
          <w:rStyle w:val="Style13ptBold"/>
        </w:rPr>
        <w:t xml:space="preserve"> 1</w:t>
      </w:r>
      <w:r>
        <w:t xml:space="preserve"> — Evan Resnick, </w:t>
      </w:r>
      <w:r w:rsidRPr="00452AFE">
        <w:t>Ph.D. Candidate in Political Science at Columbia University, holds an M.Phil. in Political Science and an M.A. in Political Sci</w:t>
      </w:r>
      <w:r>
        <w:t>ence from Columbia University, 2001(“</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3A206B84" w14:textId="77777777" w:rsidR="0096429B" w:rsidRDefault="0096429B" w:rsidP="0096429B">
      <w:pPr>
        <w:rPr>
          <w:sz w:val="16"/>
        </w:rPr>
      </w:pPr>
      <w:r w:rsidRPr="007616AC">
        <w:rPr>
          <w:rStyle w:val="StyleUnderline"/>
        </w:rPr>
        <w:t xml:space="preserve">In matters of national security, </w:t>
      </w:r>
      <w:r w:rsidRPr="004A7C93">
        <w:rPr>
          <w:rStyle w:val="StyleUnderline"/>
          <w:highlight w:val="cyan"/>
        </w:rPr>
        <w:t xml:space="preserve">establishing </w:t>
      </w:r>
      <w:r w:rsidRPr="004A7C93">
        <w:rPr>
          <w:rStyle w:val="Emphasis"/>
          <w:highlight w:val="cyan"/>
        </w:rPr>
        <w:t>a clear definition of terms</w:t>
      </w:r>
      <w:r w:rsidRPr="004A7C93">
        <w:rPr>
          <w:rStyle w:val="StyleUnderline"/>
          <w:highlight w:val="cyan"/>
        </w:rPr>
        <w:t xml:space="preserve"> is a </w:t>
      </w:r>
      <w:r w:rsidRPr="004A7C93">
        <w:rPr>
          <w:rStyle w:val="Emphasis"/>
          <w:highlight w:val="cyan"/>
        </w:rPr>
        <w:t>precondition for effective policymaking</w:t>
      </w:r>
      <w:r w:rsidRPr="004A7C93">
        <w:rPr>
          <w:rStyle w:val="StyleUnderline"/>
          <w:highlight w:val="cyan"/>
        </w:rPr>
        <w:t xml:space="preserve">. </w:t>
      </w:r>
      <w:proofErr w:type="spellStart"/>
      <w:r w:rsidRPr="004A7C93">
        <w:rPr>
          <w:rStyle w:val="StyleUnderline"/>
          <w:highlight w:val="cyan"/>
        </w:rPr>
        <w:t>Decisionmakers</w:t>
      </w:r>
      <w:proofErr w:type="spellEnd"/>
      <w:r w:rsidRPr="004A7C93">
        <w:rPr>
          <w:rStyle w:val="StyleUnderline"/>
          <w:highlight w:val="cyan"/>
        </w:rPr>
        <w:t xml:space="preserve"> who invoke critical terms in an </w:t>
      </w:r>
      <w:r w:rsidRPr="004A7C93">
        <w:rPr>
          <w:rStyle w:val="Emphasis"/>
          <w:highlight w:val="cyan"/>
        </w:rPr>
        <w:t>erratic</w:t>
      </w:r>
      <w:r w:rsidRPr="004A7C93">
        <w:rPr>
          <w:rStyle w:val="StyleUnderline"/>
          <w:highlight w:val="cyan"/>
        </w:rPr>
        <w:t xml:space="preserve">, </w:t>
      </w:r>
      <w:r w:rsidRPr="004A7C93">
        <w:rPr>
          <w:rStyle w:val="Emphasis"/>
          <w:highlight w:val="cyan"/>
        </w:rPr>
        <w:t>ad hoc</w:t>
      </w:r>
      <w:r w:rsidRPr="004A7C93">
        <w:rPr>
          <w:rStyle w:val="StyleUnderline"/>
          <w:highlight w:val="cyan"/>
        </w:rPr>
        <w:t xml:space="preserve"> fashion risk alienating</w:t>
      </w:r>
      <w:r w:rsidRPr="00AB3464">
        <w:rPr>
          <w:rStyle w:val="StyleUnderline"/>
        </w:rPr>
        <w:t xml:space="preserve"> their </w:t>
      </w:r>
      <w:r w:rsidRPr="004A7C93">
        <w:rPr>
          <w:rStyle w:val="StyleUnderline"/>
          <w:highlight w:val="cyan"/>
        </w:rPr>
        <w:t>constituencies. They</w:t>
      </w:r>
      <w:r w:rsidRPr="00354049">
        <w:rPr>
          <w:sz w:val="16"/>
        </w:rPr>
        <w:t xml:space="preserve"> also </w:t>
      </w:r>
      <w:r w:rsidRPr="004A7C93">
        <w:rPr>
          <w:rStyle w:val="StyleUnderline"/>
          <w:highlight w:val="cyan"/>
        </w:rPr>
        <w:t xml:space="preserve">risk </w:t>
      </w:r>
      <w:r w:rsidRPr="004A7C93">
        <w:rPr>
          <w:rStyle w:val="Emphasis"/>
          <w:highlight w:val="cyan"/>
        </w:rPr>
        <w:t>exacerbating misperceptions and hostility</w:t>
      </w:r>
      <w:r w:rsidRPr="00AB3464">
        <w:rPr>
          <w:rStyle w:val="StyleUnderline"/>
        </w:rPr>
        <w:t xml:space="preserve"> among those the policies target. </w:t>
      </w:r>
      <w:r w:rsidRPr="004A7C93">
        <w:rPr>
          <w:rStyle w:val="StyleUnderline"/>
          <w:highlight w:val="cyan"/>
        </w:rPr>
        <w:t xml:space="preserve">Scholars who commit the same error </w:t>
      </w:r>
      <w:r w:rsidRPr="004A7C93">
        <w:rPr>
          <w:rStyle w:val="Emphasis"/>
          <w:highlight w:val="cyan"/>
        </w:rPr>
        <w:t>undercut their ability to conduct valuable empirical research</w:t>
      </w:r>
      <w:r w:rsidRPr="00354049">
        <w:rPr>
          <w:sz w:val="16"/>
        </w:rPr>
        <w:t xml:space="preserve">. Hence, </w:t>
      </w:r>
      <w:r w:rsidRPr="004A7C93">
        <w:rPr>
          <w:rStyle w:val="StyleUnderline"/>
          <w:highlight w:val="cyan"/>
        </w:rPr>
        <w:t xml:space="preserve">if scholars and policymakers </w:t>
      </w:r>
      <w:r w:rsidRPr="004A7C93">
        <w:rPr>
          <w:rStyle w:val="Emphasis"/>
          <w:highlight w:val="cyan"/>
        </w:rPr>
        <w:t>fail rigorously to define "engagement,"</w:t>
      </w:r>
      <w:r w:rsidRPr="004A7C93">
        <w:rPr>
          <w:rStyle w:val="StyleUnderline"/>
          <w:highlight w:val="cyan"/>
        </w:rPr>
        <w:t xml:space="preserve"> they </w:t>
      </w:r>
      <w:r w:rsidRPr="004A7C93">
        <w:rPr>
          <w:rStyle w:val="Emphasis"/>
          <w:highlight w:val="cyan"/>
        </w:rPr>
        <w:t>undermine</w:t>
      </w:r>
      <w:r w:rsidRPr="004A7C93">
        <w:rPr>
          <w:rStyle w:val="StyleUnderline"/>
          <w:highlight w:val="cyan"/>
        </w:rPr>
        <w:t xml:space="preserve"> the ability to build </w:t>
      </w:r>
      <w:r w:rsidRPr="004A7C93">
        <w:rPr>
          <w:rStyle w:val="Emphasis"/>
          <w:highlight w:val="cyan"/>
        </w:rPr>
        <w:t>an effective foreign policy</w:t>
      </w:r>
      <w:r w:rsidRPr="00354049">
        <w:rPr>
          <w:sz w:val="16"/>
        </w:rPr>
        <w:t>.</w:t>
      </w:r>
    </w:p>
    <w:p w14:paraId="08C98C2F" w14:textId="77777777" w:rsidR="0096429B" w:rsidRPr="00354049" w:rsidRDefault="0096429B" w:rsidP="0096429B">
      <w:pPr>
        <w:rPr>
          <w:sz w:val="16"/>
        </w:rPr>
      </w:pPr>
    </w:p>
    <w:p w14:paraId="3713A9C3" w14:textId="77777777" w:rsidR="0096429B" w:rsidRDefault="0096429B" w:rsidP="0096429B">
      <w:pPr>
        <w:pStyle w:val="Heading4"/>
      </w:pPr>
      <w:r>
        <w:t>Informed decision-making---creative counterplans are key to craft the optimal policy and test the aff---harder 2AC’s are better</w:t>
      </w:r>
    </w:p>
    <w:p w14:paraId="08646AA5" w14:textId="77777777" w:rsidR="0096429B" w:rsidRPr="00916EB5" w:rsidRDefault="0096429B" w:rsidP="00916EB5"/>
    <w:p w14:paraId="0F5BF664" w14:textId="77777777" w:rsidR="008844A4" w:rsidRPr="008844A4" w:rsidRDefault="0096429B" w:rsidP="008844A4">
      <w:pPr>
        <w:pStyle w:val="Heading4"/>
        <w:rPr>
          <w:sz w:val="16"/>
        </w:rPr>
      </w:pPr>
      <w:r>
        <w:t>Logic---</w:t>
      </w:r>
      <w:r w:rsidR="00916EB5">
        <w:t>the net benefit proves there is a significant difference between</w:t>
      </w:r>
      <w:r>
        <w:t xml:space="preserve"> the counterplan and the plan---</w:t>
      </w:r>
      <w:r w:rsidR="00916EB5">
        <w:t xml:space="preserve">literature proves its germane which solves AFF ground arguments </w:t>
      </w:r>
    </w:p>
    <w:p w14:paraId="56080184" w14:textId="77777777" w:rsidR="0096429B" w:rsidRDefault="0096429B" w:rsidP="007616AC"/>
    <w:p w14:paraId="0C2EFEB9" w14:textId="77777777" w:rsidR="00916EB5" w:rsidRPr="007616AC" w:rsidRDefault="00916EB5" w:rsidP="007616AC"/>
    <w:p w14:paraId="01EEA38D" w14:textId="77777777" w:rsidR="00CD4D46" w:rsidRDefault="00CD4D46" w:rsidP="00CD4D46"/>
    <w:p w14:paraId="3B050F5F" w14:textId="77777777" w:rsidR="00CD4D46" w:rsidRDefault="0002430F" w:rsidP="00B31EB0">
      <w:pPr>
        <w:pStyle w:val="Heading3"/>
      </w:pPr>
      <w:r>
        <w:t xml:space="preserve">2NC </w:t>
      </w:r>
      <w:r w:rsidR="00B31EB0">
        <w:t>Net Benefit</w:t>
      </w:r>
    </w:p>
    <w:p w14:paraId="4C2B7D5D" w14:textId="77777777" w:rsidR="00B31EB0" w:rsidRDefault="00B31EB0" w:rsidP="00B31EB0"/>
    <w:p w14:paraId="3B753F10" w14:textId="77777777" w:rsidR="00B31EB0" w:rsidRDefault="00BD58D6" w:rsidP="00B31EB0">
      <w:pPr>
        <w:pStyle w:val="Heading4"/>
      </w:pPr>
      <w:r>
        <w:t>Chinese political delay outweighs---t</w:t>
      </w:r>
      <w:r w:rsidR="00B31EB0">
        <w:t>ry or die flips neg---</w:t>
      </w:r>
      <w:r>
        <w:t>that’s Brown</w:t>
      </w:r>
    </w:p>
    <w:p w14:paraId="1C012055" w14:textId="77777777" w:rsidR="00BD58D6" w:rsidRDefault="00BD58D6" w:rsidP="00BD58D6">
      <w:pPr>
        <w:pStyle w:val="Heading4"/>
      </w:pPr>
      <w:r>
        <w:t xml:space="preserve">1. Political decay is </w:t>
      </w:r>
      <w:r w:rsidRPr="00BD58D6">
        <w:rPr>
          <w:u w:val="single"/>
        </w:rPr>
        <w:t>inevitable</w:t>
      </w:r>
      <w:r>
        <w:t xml:space="preserve"> without reform---our impacts are a question of when not if</w:t>
      </w:r>
    </w:p>
    <w:p w14:paraId="72421659" w14:textId="77777777" w:rsidR="00BD58D6" w:rsidRDefault="00BD58D6" w:rsidP="00BD58D6">
      <w:pPr>
        <w:pStyle w:val="Heading4"/>
      </w:pPr>
      <w:r>
        <w:t>2. Rollback---absent reform, China won’t honor the terms of the plan’s engagement---takes out aff solvency</w:t>
      </w:r>
    </w:p>
    <w:p w14:paraId="6C603A62" w14:textId="77777777" w:rsidR="00A8337A" w:rsidRDefault="00A8337A" w:rsidP="00A8337A"/>
    <w:p w14:paraId="42ACAABA" w14:textId="77777777" w:rsidR="00A8337A" w:rsidRPr="00A8337A" w:rsidRDefault="00A8337A" w:rsidP="00A8337A">
      <w:pPr>
        <w:pStyle w:val="Heading3"/>
      </w:pPr>
      <w:r>
        <w:t xml:space="preserve">Impact – Econ </w:t>
      </w:r>
    </w:p>
    <w:p w14:paraId="751E756A" w14:textId="77777777" w:rsidR="00A8337A" w:rsidRDefault="00A8337A" w:rsidP="00A8337A">
      <w:pPr>
        <w:pStyle w:val="Heading4"/>
      </w:pPr>
      <w:r>
        <w:t xml:space="preserve">Economic decline causes global nuclear war </w:t>
      </w:r>
    </w:p>
    <w:p w14:paraId="2C8B472A" w14:textId="77777777" w:rsidR="00A8337A" w:rsidRDefault="00A8337A" w:rsidP="00A8337A">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7635E036" w14:textId="77777777" w:rsidR="00A8337A" w:rsidRPr="00B0641B" w:rsidRDefault="00A8337A" w:rsidP="00A8337A">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4A7C93">
        <w:rPr>
          <w:rStyle w:val="StyleUnderline"/>
          <w:highlight w:val="cyan"/>
        </w:rPr>
        <w:t>Interdependence raises the cost of conflict</w:t>
      </w:r>
      <w:r w:rsidRPr="00B0641B">
        <w:rPr>
          <w:sz w:val="16"/>
        </w:rPr>
        <w:t xml:space="preserve"> for all sides </w:t>
      </w:r>
      <w:r w:rsidRPr="004A7C93">
        <w:rPr>
          <w:rStyle w:val="StyleUnderline"/>
          <w:highlight w:val="cyan"/>
        </w:rPr>
        <w:t>but</w:t>
      </w:r>
      <w:r w:rsidRPr="00B0641B">
        <w:rPr>
          <w:sz w:val="16"/>
        </w:rPr>
        <w:t xml:space="preserve"> </w:t>
      </w:r>
      <w:r w:rsidRPr="00B0641B">
        <w:rPr>
          <w:rStyle w:val="StyleUnderline"/>
        </w:rPr>
        <w:t xml:space="preserve">asymmetrical or </w:t>
      </w:r>
      <w:r w:rsidRPr="004A7C93">
        <w:rPr>
          <w:rStyle w:val="StyleUnderline"/>
          <w:highlight w:val="cyan"/>
        </w:rPr>
        <w:t xml:space="preserve">unbalanced dependencies and </w:t>
      </w:r>
      <w:r w:rsidRPr="004A7C93">
        <w:rPr>
          <w:rStyle w:val="Emphasis"/>
          <w:highlight w:val="cyan"/>
        </w:rPr>
        <w:t>negative trade expectations</w:t>
      </w:r>
      <w:r w:rsidRPr="00B0641B">
        <w:rPr>
          <w:sz w:val="16"/>
        </w:rPr>
        <w:t xml:space="preserve"> may </w:t>
      </w:r>
      <w:r w:rsidRPr="004A7C93">
        <w:rPr>
          <w:rStyle w:val="StyleUnderline"/>
          <w:highlight w:val="cyan"/>
        </w:rPr>
        <w:t>generate tensions leading to trade wars</w:t>
      </w:r>
      <w:r w:rsidRPr="00B0641B">
        <w:rPr>
          <w:rStyle w:val="StyleUnderline"/>
        </w:rPr>
        <w:t xml:space="preserve"> among inter-dependent states </w:t>
      </w:r>
      <w:r w:rsidRPr="004A7C93">
        <w:rPr>
          <w:rStyle w:val="StyleUnderline"/>
          <w:highlight w:val="cyan"/>
        </w:rPr>
        <w:t>that</w:t>
      </w:r>
      <w:r w:rsidRPr="00B0641B">
        <w:rPr>
          <w:sz w:val="16"/>
        </w:rPr>
        <w:t xml:space="preserve"> in turn </w:t>
      </w:r>
      <w:r w:rsidRPr="004A7C93">
        <w:rPr>
          <w:rStyle w:val="StyleUnderline"/>
          <w:highlight w:val="cyan"/>
        </w:rPr>
        <w:t>increase</w:t>
      </w:r>
      <w:r w:rsidRPr="00B0641B">
        <w:rPr>
          <w:rStyle w:val="StyleUnderline"/>
        </w:rPr>
        <w:t xml:space="preserve"> the </w:t>
      </w:r>
      <w:r w:rsidRPr="004A7C93">
        <w:rPr>
          <w:rStyle w:val="StyleUnderline"/>
          <w:highlight w:val="cyan"/>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0641B">
        <w:rPr>
          <w:sz w:val="16"/>
        </w:rPr>
        <w:t>analysed</w:t>
      </w:r>
      <w:proofErr w:type="spellEnd"/>
      <w:r w:rsidRPr="00B0641B">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B0641B">
        <w:rPr>
          <w:sz w:val="16"/>
        </w:rPr>
        <w:t>Ravenhill</w:t>
      </w:r>
      <w:proofErr w:type="spellEnd"/>
      <w:r w:rsidRPr="00B0641B">
        <w:rPr>
          <w:sz w:val="16"/>
        </w:rPr>
        <w:t xml:space="preserve">, 2014; </w:t>
      </w:r>
      <w:proofErr w:type="spellStart"/>
      <w:r w:rsidRPr="00B0641B">
        <w:rPr>
          <w:sz w:val="16"/>
        </w:rPr>
        <w:t>Yoshimatsu</w:t>
      </w:r>
      <w:proofErr w:type="spellEnd"/>
      <w:r w:rsidRPr="00B0641B">
        <w:rPr>
          <w:sz w:val="16"/>
        </w:rPr>
        <w:t xml:space="preserve">, 2014: 576); and fourth, </w:t>
      </w:r>
      <w:r w:rsidRPr="004A7C93">
        <w:rPr>
          <w:rStyle w:val="StyleUnderline"/>
          <w:highlight w:val="cyan"/>
        </w:rPr>
        <w:t>decisions for war</w:t>
      </w:r>
      <w:r w:rsidRPr="00B0641B">
        <w:rPr>
          <w:sz w:val="16"/>
        </w:rPr>
        <w:t xml:space="preserve"> and peace </w:t>
      </w:r>
      <w:r w:rsidRPr="004A7C93">
        <w:rPr>
          <w:rStyle w:val="StyleUnderline"/>
          <w:highlight w:val="cyan"/>
        </w:rPr>
        <w:t>are taken by very few</w:t>
      </w:r>
      <w:r w:rsidRPr="00B0641B">
        <w:rPr>
          <w:rStyle w:val="StyleUnderline"/>
        </w:rPr>
        <w:t xml:space="preserve"> people, </w:t>
      </w:r>
      <w:r w:rsidRPr="004A7C93">
        <w:rPr>
          <w:rStyle w:val="StyleUnderline"/>
          <w:highlight w:val="cyan"/>
        </w:rPr>
        <w:t>who act on</w:t>
      </w:r>
      <w:r w:rsidRPr="00B0641B">
        <w:rPr>
          <w:rStyle w:val="StyleUnderline"/>
        </w:rPr>
        <w:t xml:space="preserve"> the basis of their </w:t>
      </w:r>
      <w:r w:rsidRPr="004A7C93">
        <w:rPr>
          <w:rStyle w:val="StyleUnderline"/>
          <w:highlight w:val="cyan"/>
        </w:rPr>
        <w:t>future expectations</w:t>
      </w:r>
      <w:r w:rsidRPr="00B0641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A7C93">
        <w:rPr>
          <w:rStyle w:val="StyleUnderline"/>
          <w:highlight w:val="cyan"/>
        </w:rPr>
        <w:t>If leaders</w:t>
      </w:r>
      <w:r w:rsidRPr="00B0641B">
        <w:rPr>
          <w:sz w:val="16"/>
        </w:rPr>
        <w:t xml:space="preserve"> on either side of the Atlantic </w:t>
      </w:r>
      <w:r w:rsidRPr="00B0641B">
        <w:rPr>
          <w:rStyle w:val="StyleUnderline"/>
        </w:rPr>
        <w:t xml:space="preserve">begin to </w:t>
      </w:r>
      <w:r w:rsidRPr="004A7C93">
        <w:rPr>
          <w:rStyle w:val="StyleUnderline"/>
          <w:highlight w:val="cyan"/>
        </w:rPr>
        <w:t>seriously</w:t>
      </w:r>
      <w:r w:rsidRPr="00B0641B">
        <w:rPr>
          <w:rStyle w:val="StyleUnderline"/>
        </w:rPr>
        <w:t xml:space="preserve"> </w:t>
      </w:r>
      <w:r w:rsidRPr="00B0641B">
        <w:rPr>
          <w:rStyle w:val="Emphasis"/>
        </w:rPr>
        <w:t xml:space="preserve">fear or </w:t>
      </w:r>
      <w:r w:rsidRPr="004A7C93">
        <w:rPr>
          <w:rStyle w:val="Emphasis"/>
          <w:highlight w:val="cyan"/>
        </w:rPr>
        <w:t>anticipate their</w:t>
      </w:r>
      <w:r w:rsidRPr="00B0641B">
        <w:rPr>
          <w:rStyle w:val="Emphasis"/>
        </w:rPr>
        <w:t xml:space="preserve"> own </w:t>
      </w:r>
      <w:r w:rsidRPr="004A7C93">
        <w:rPr>
          <w:rStyle w:val="Emphasis"/>
          <w:highlight w:val="cyan"/>
        </w:rPr>
        <w:t>nation’s decline</w:t>
      </w:r>
      <w:r w:rsidRPr="00B0641B">
        <w:rPr>
          <w:sz w:val="16"/>
        </w:rPr>
        <w:t xml:space="preserve"> then </w:t>
      </w:r>
      <w:r w:rsidRPr="004A7C93">
        <w:rPr>
          <w:rStyle w:val="StyleUnderline"/>
          <w:highlight w:val="cyan"/>
        </w:rPr>
        <w:t>they may blame</w:t>
      </w:r>
      <w:r w:rsidRPr="00B0641B">
        <w:rPr>
          <w:sz w:val="16"/>
        </w:rPr>
        <w:t xml:space="preserve"> this on </w:t>
      </w:r>
      <w:r w:rsidRPr="004A7C93">
        <w:rPr>
          <w:rStyle w:val="StyleUnderline"/>
          <w:highlight w:val="cyan"/>
        </w:rPr>
        <w:t>external dependence, appeal to anti-foreign sentiments</w:t>
      </w:r>
      <w:r w:rsidRPr="00B0641B">
        <w:rPr>
          <w:rStyle w:val="StyleUnderline"/>
        </w:rPr>
        <w:t xml:space="preserve">, </w:t>
      </w:r>
      <w:r w:rsidRPr="004A7C93">
        <w:rPr>
          <w:rStyle w:val="StyleUnderline"/>
          <w:highlight w:val="cyan"/>
        </w:rPr>
        <w:t>contemplate</w:t>
      </w:r>
      <w:r w:rsidRPr="00B0641B">
        <w:rPr>
          <w:rStyle w:val="StyleUnderline"/>
        </w:rPr>
        <w:t xml:space="preserve"> the use of </w:t>
      </w:r>
      <w:r w:rsidRPr="004A7C93">
        <w:rPr>
          <w:rStyle w:val="StyleUnderline"/>
          <w:highlight w:val="cyan"/>
        </w:rPr>
        <w:t>force</w:t>
      </w:r>
      <w:r w:rsidRPr="00B0641B">
        <w:rPr>
          <w:rStyle w:val="StyleUnderline"/>
        </w:rPr>
        <w:t xml:space="preserve"> to gain</w:t>
      </w:r>
      <w:r w:rsidRPr="00B0641B">
        <w:rPr>
          <w:sz w:val="16"/>
        </w:rPr>
        <w:t xml:space="preserve"> respect or </w:t>
      </w:r>
      <w:r w:rsidRPr="00B0641B">
        <w:rPr>
          <w:rStyle w:val="StyleUnderline"/>
        </w:rPr>
        <w:t xml:space="preserve">credibility, </w:t>
      </w:r>
      <w:r w:rsidRPr="004A7C93">
        <w:rPr>
          <w:rStyle w:val="StyleUnderline"/>
          <w:highlight w:val="cyan"/>
        </w:rPr>
        <w:t>adopt protectionist policies, and</w:t>
      </w:r>
      <w:r w:rsidRPr="00B0641B">
        <w:rPr>
          <w:sz w:val="16"/>
        </w:rPr>
        <w:t xml:space="preserve"> ultimately </w:t>
      </w:r>
      <w:r w:rsidRPr="004A7C93">
        <w:rPr>
          <w:rStyle w:val="Emphasis"/>
          <w:highlight w:val="cyan"/>
        </w:rPr>
        <w:t>refuse to be deterred by</w:t>
      </w:r>
      <w:r w:rsidRPr="00B0641B">
        <w:rPr>
          <w:sz w:val="16"/>
        </w:rPr>
        <w:t xml:space="preserve"> either </w:t>
      </w:r>
      <w:r w:rsidRPr="004A7C93">
        <w:rPr>
          <w:rStyle w:val="Emphasis"/>
          <w:highlight w:val="cyan"/>
        </w:rPr>
        <w:t>nuclear arms</w:t>
      </w:r>
      <w:r w:rsidRPr="00B0641B">
        <w:rPr>
          <w:rStyle w:val="StyleUnderline"/>
        </w:rPr>
        <w:t xml:space="preserve"> or prospects of socioeconomic calamities. Such </w:t>
      </w:r>
      <w:r w:rsidRPr="004A7C93">
        <w:rPr>
          <w:rStyle w:val="StyleUnderline"/>
          <w:highlight w:val="cyan"/>
        </w:rPr>
        <w:t>a</w:t>
      </w:r>
      <w:r w:rsidRPr="00B0641B">
        <w:rPr>
          <w:rStyle w:val="StyleUnderline"/>
        </w:rPr>
        <w:t xml:space="preserve"> dangerous </w:t>
      </w:r>
      <w:r w:rsidRPr="004A7C93">
        <w:rPr>
          <w:rStyle w:val="StyleUnderline"/>
          <w:highlight w:val="cyan"/>
        </w:rPr>
        <w:t xml:space="preserve">shift could happen </w:t>
      </w:r>
      <w:r w:rsidRPr="004A7C93">
        <w:rPr>
          <w:rStyle w:val="Emphasis"/>
          <w:highlight w:val="cyan"/>
        </w:rPr>
        <w:t>abruptly</w:t>
      </w:r>
      <w:r w:rsidRPr="00B0641B">
        <w:rPr>
          <w:sz w:val="16"/>
        </w:rPr>
        <w:t>, i.e. under the instigation of actions by a third party – or against a third party.</w:t>
      </w:r>
    </w:p>
    <w:p w14:paraId="0BE75C2D" w14:textId="77777777" w:rsidR="00A8337A" w:rsidRPr="00B0641B" w:rsidRDefault="00A8337A" w:rsidP="00A8337A">
      <w:pPr>
        <w:rPr>
          <w:sz w:val="16"/>
        </w:rPr>
      </w:pP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4A7C93">
        <w:rPr>
          <w:rStyle w:val="StyleUnderline"/>
          <w:highlight w:val="cyan"/>
        </w:rPr>
        <w:t>The greatest risk is</w:t>
      </w:r>
      <w:r w:rsidRPr="00B0641B">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B0641B">
        <w:rPr>
          <w:rStyle w:val="StyleUnderline"/>
        </w:rPr>
        <w:t xml:space="preserve">but </w:t>
      </w:r>
      <w:r w:rsidRPr="004A7C93">
        <w:rPr>
          <w:rStyle w:val="StyleUnderline"/>
          <w:highlight w:val="cyan"/>
        </w:rPr>
        <w:t xml:space="preserve">that </w:t>
      </w:r>
      <w:r w:rsidRPr="004A7C93">
        <w:rPr>
          <w:rStyle w:val="Emphasis"/>
          <w:highlight w:val="cyan"/>
        </w:rPr>
        <w:t>changes in the world economy</w:t>
      </w:r>
      <w:r w:rsidRPr="00B0641B">
        <w:rPr>
          <w:rStyle w:val="StyleUnderline"/>
        </w:rPr>
        <w:t xml:space="preserve"> </w:t>
      </w:r>
      <w:r w:rsidRPr="004A7C93">
        <w:rPr>
          <w:rStyle w:val="StyleUnderline"/>
          <w:highlight w:val="cyan"/>
        </w:rPr>
        <w:t>alter</w:t>
      </w:r>
      <w:r w:rsidRPr="00B0641B">
        <w:rPr>
          <w:rStyle w:val="StyleUnderline"/>
        </w:rPr>
        <w:t xml:space="preserve"> those </w:t>
      </w:r>
      <w:r w:rsidRPr="004A7C93">
        <w:rPr>
          <w:rStyle w:val="StyleUnderline"/>
          <w:highlight w:val="cyan"/>
        </w:rPr>
        <w:t>circumstances in ways that render inter-state peace</w:t>
      </w:r>
      <w:r w:rsidRPr="00B0641B">
        <w:rPr>
          <w:rStyle w:val="StyleUnderline"/>
        </w:rPr>
        <w:t xml:space="preserve"> more </w:t>
      </w:r>
      <w:r w:rsidRPr="004A7C93">
        <w:rPr>
          <w:rStyle w:val="StyleUnderline"/>
          <w:highlight w:val="cyan"/>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4A7C93">
        <w:rPr>
          <w:rStyle w:val="StyleUnderline"/>
          <w:highlight w:val="cyan"/>
        </w:rPr>
        <w:t>This could have</w:t>
      </w:r>
      <w:r w:rsidRPr="00B0641B">
        <w:rPr>
          <w:rStyle w:val="StyleUnderline"/>
        </w:rPr>
        <w:t xml:space="preserve"> unforeseen </w:t>
      </w:r>
      <w:r w:rsidRPr="004A7C93">
        <w:rPr>
          <w:rStyle w:val="StyleUnderline"/>
          <w:highlight w:val="cyan"/>
        </w:rPr>
        <w:t>consequences</w:t>
      </w:r>
      <w:r w:rsidRPr="00B0641B">
        <w:rPr>
          <w:rStyle w:val="StyleUnderline"/>
        </w:rPr>
        <w:t xml:space="preserve"> in the field of security, </w:t>
      </w:r>
      <w:r w:rsidRPr="004A7C93">
        <w:rPr>
          <w:rStyle w:val="StyleUnderline"/>
          <w:highlight w:val="cyan"/>
        </w:rPr>
        <w:t>with nuclear deterrence</w:t>
      </w:r>
      <w:r w:rsidRPr="00B0641B">
        <w:rPr>
          <w:rStyle w:val="StyleUnderline"/>
        </w:rPr>
        <w:t xml:space="preserve"> remaining </w:t>
      </w:r>
      <w:r w:rsidRPr="004A7C93">
        <w:rPr>
          <w:rStyle w:val="StyleUnderline"/>
          <w:highlight w:val="cyan"/>
        </w:rPr>
        <w:t xml:space="preserve">the only factor to </w:t>
      </w:r>
      <w:r w:rsidRPr="004A7C93">
        <w:rPr>
          <w:rStyle w:val="Emphasis"/>
          <w:highlight w:val="cyan"/>
        </w:rPr>
        <w:t>protect</w:t>
      </w:r>
      <w:r w:rsidRPr="00B0641B">
        <w:rPr>
          <w:rStyle w:val="Emphasis"/>
        </w:rPr>
        <w:t xml:space="preserve"> the world </w:t>
      </w:r>
      <w:r w:rsidRPr="004A7C93">
        <w:rPr>
          <w:rStyle w:val="Emphasis"/>
          <w:highlight w:val="cyan"/>
        </w:rPr>
        <w:t>from Armageddon</w:t>
      </w:r>
      <w:r w:rsidRPr="004A7C93">
        <w:rPr>
          <w:rStyle w:val="StyleUnderline"/>
          <w:highlight w:val="cyan"/>
        </w:rPr>
        <w:t xml:space="preserve">, and </w:t>
      </w:r>
      <w:r w:rsidRPr="004A7C93">
        <w:rPr>
          <w:rStyle w:val="Emphasis"/>
          <w:highlight w:val="cyan"/>
        </w:rPr>
        <w:t>unreliably so</w:t>
      </w:r>
      <w:r w:rsidRPr="004A7C93">
        <w:rPr>
          <w:sz w:val="16"/>
          <w:highlight w:val="cyan"/>
        </w:rPr>
        <w:t xml:space="preserve">. </w:t>
      </w:r>
      <w:r w:rsidRPr="004A7C93">
        <w:rPr>
          <w:rStyle w:val="StyleUnderline"/>
          <w:highlight w:val="cyan"/>
        </w:rPr>
        <w:t xml:space="preserve">Deterrence could </w:t>
      </w:r>
      <w:r w:rsidRPr="004A7C93">
        <w:rPr>
          <w:rStyle w:val="Emphasis"/>
          <w:highlight w:val="cyan"/>
        </w:rPr>
        <w:t>lose</w:t>
      </w:r>
      <w:r w:rsidRPr="00B0641B">
        <w:rPr>
          <w:rStyle w:val="Emphasis"/>
        </w:rPr>
        <w:t xml:space="preserve"> its </w:t>
      </w:r>
      <w:r w:rsidRPr="004A7C93">
        <w:rPr>
          <w:rStyle w:val="Emphasis"/>
          <w:highlight w:val="cyan"/>
        </w:rPr>
        <w:t>credibility</w:t>
      </w:r>
      <w:r w:rsidRPr="00B0641B">
        <w:rPr>
          <w:sz w:val="16"/>
        </w:rPr>
        <w:t xml:space="preserve">: one of the two </w:t>
      </w:r>
      <w:r w:rsidRPr="004A7C93">
        <w:rPr>
          <w:rStyle w:val="StyleUnderline"/>
          <w:highlight w:val="cyan"/>
        </w:rPr>
        <w:t>great powers might gamble</w:t>
      </w:r>
      <w:r w:rsidRPr="00B0641B">
        <w:rPr>
          <w:rStyle w:val="StyleUnderline"/>
        </w:rPr>
        <w:t xml:space="preserve"> that the other yield </w:t>
      </w:r>
      <w:r w:rsidRPr="004A7C93">
        <w:rPr>
          <w:rStyle w:val="StyleUnderline"/>
          <w:highlight w:val="cyan"/>
        </w:rPr>
        <w:t>in a cyber</w:t>
      </w:r>
      <w:r w:rsidRPr="00B0641B">
        <w:rPr>
          <w:rStyle w:val="StyleUnderline"/>
        </w:rPr>
        <w:t xml:space="preserve">-war </w:t>
      </w:r>
      <w:r w:rsidRPr="004A7C93">
        <w:rPr>
          <w:rStyle w:val="StyleUnderline"/>
          <w:highlight w:val="cyan"/>
        </w:rPr>
        <w:t>or conventional</w:t>
      </w:r>
      <w:r w:rsidRPr="00B0641B">
        <w:rPr>
          <w:sz w:val="16"/>
        </w:rPr>
        <w:t xml:space="preserve"> limited </w:t>
      </w:r>
      <w:r w:rsidRPr="004A7C93">
        <w:rPr>
          <w:rStyle w:val="StyleUnderline"/>
          <w:highlight w:val="cyan"/>
        </w:rPr>
        <w:t>war</w:t>
      </w:r>
      <w:r w:rsidRPr="00B0641B">
        <w:rPr>
          <w:sz w:val="16"/>
        </w:rPr>
        <w:t>, or third party countries might engage in conflict with each other, with a view to obliging Washington or Beijing to intervene.</w:t>
      </w:r>
    </w:p>
    <w:p w14:paraId="45C7D4D5" w14:textId="77777777" w:rsidR="00A8337A" w:rsidRDefault="00A8337A" w:rsidP="00A8337A"/>
    <w:p w14:paraId="1E3CC8D8" w14:textId="77777777" w:rsidR="00A8337A" w:rsidRPr="00A8337A" w:rsidRDefault="00A8337A" w:rsidP="00A8337A"/>
    <w:p w14:paraId="1CF1DBAA" w14:textId="77777777" w:rsidR="00A8337A" w:rsidRDefault="00A8337A" w:rsidP="00A8337A">
      <w:pPr>
        <w:pStyle w:val="Heading3"/>
      </w:pPr>
      <w:r>
        <w:t>Impact – Prolif</w:t>
      </w:r>
    </w:p>
    <w:p w14:paraId="0584D065" w14:textId="77777777" w:rsidR="00A8337A" w:rsidRDefault="00A8337A" w:rsidP="00A8337A"/>
    <w:p w14:paraId="533B58AE" w14:textId="77777777" w:rsidR="00A8337A" w:rsidRPr="00020E63" w:rsidRDefault="00A8337A" w:rsidP="00A8337A">
      <w:pPr>
        <w:pStyle w:val="Heading4"/>
        <w:rPr>
          <w:rFonts w:asciiTheme="minorHAnsi" w:hAnsiTheme="minorHAnsi"/>
        </w:rPr>
      </w:pPr>
      <w:r w:rsidRPr="00020E63">
        <w:rPr>
          <w:rFonts w:asciiTheme="minorHAnsi" w:hAnsiTheme="minorHAnsi"/>
        </w:rPr>
        <w:t>Asia prolif causes extinction</w:t>
      </w:r>
    </w:p>
    <w:p w14:paraId="26C5E893" w14:textId="77777777" w:rsidR="00A8337A" w:rsidRPr="008C5DFC" w:rsidRDefault="00A8337A" w:rsidP="00A8337A">
      <w:pPr>
        <w:rPr>
          <w:rFonts w:asciiTheme="minorHAnsi" w:hAnsiTheme="minorHAnsi"/>
          <w:sz w:val="16"/>
        </w:rPr>
      </w:pPr>
      <w:proofErr w:type="spellStart"/>
      <w:r w:rsidRPr="00020E63">
        <w:rPr>
          <w:rStyle w:val="Style13ptBold"/>
          <w:rFonts w:asciiTheme="minorHAnsi" w:hAnsiTheme="minorHAnsi"/>
        </w:rPr>
        <w:t>Cimbala</w:t>
      </w:r>
      <w:proofErr w:type="spellEnd"/>
      <w:r w:rsidRPr="00020E63">
        <w:rPr>
          <w:rStyle w:val="Style13ptBold"/>
          <w:rFonts w:asciiTheme="minorHAnsi" w:hAnsiTheme="minorHAnsi"/>
        </w:rPr>
        <w:t xml:space="preserve"> 08</w:t>
      </w:r>
      <w:r w:rsidRPr="00020E63">
        <w:rPr>
          <w:rFonts w:asciiTheme="minorHAnsi" w:hAnsiTheme="minorHAnsi"/>
          <w:sz w:val="16"/>
        </w:rPr>
        <w:t xml:space="preserve">  (Stephen, Distinguished Prof. Pol. Sci. – Penn. State Brandywine, Comparative Strategy, “Anticipatory Attacks: Nuclear Crisis Stability in Future Asia”, 27, </w:t>
      </w:r>
      <w:proofErr w:type="spellStart"/>
      <w:r w:rsidRPr="00020E63">
        <w:rPr>
          <w:rFonts w:asciiTheme="minorHAnsi" w:hAnsiTheme="minorHAnsi"/>
          <w:sz w:val="16"/>
        </w:rPr>
        <w:t>InformaWorld</w:t>
      </w:r>
      <w:proofErr w:type="spellEnd"/>
      <w:r w:rsidRPr="00020E63">
        <w:rPr>
          <w:rFonts w:asciiTheme="minorHAnsi" w:hAnsiTheme="minorHAnsi"/>
          <w:sz w:val="16"/>
        </w:rPr>
        <w:t>)</w:t>
      </w:r>
    </w:p>
    <w:p w14:paraId="11780F52" w14:textId="77777777" w:rsidR="00A8337A" w:rsidRPr="00020E63" w:rsidRDefault="00A8337A" w:rsidP="00A8337A">
      <w:pPr>
        <w:rPr>
          <w:rFonts w:asciiTheme="minorHAnsi" w:hAnsiTheme="minorHAnsi"/>
          <w:sz w:val="16"/>
        </w:rPr>
      </w:pPr>
      <w:r w:rsidRPr="00020E63">
        <w:rPr>
          <w:rFonts w:asciiTheme="minorHAnsi" w:hAnsiTheme="minorHAnsi"/>
          <w:sz w:val="16"/>
        </w:rPr>
        <w:t xml:space="preserve">If the possibility existed of a </w:t>
      </w:r>
      <w:r w:rsidRPr="004A7C93">
        <w:rPr>
          <w:rFonts w:asciiTheme="minorHAnsi" w:hAnsiTheme="minorHAnsi"/>
          <w:b/>
          <w:highlight w:val="cyan"/>
          <w:u w:val="single"/>
        </w:rPr>
        <w:t>mistaken preemption</w:t>
      </w:r>
      <w:r w:rsidRPr="00020E63">
        <w:rPr>
          <w:rFonts w:asciiTheme="minorHAnsi" w:hAnsiTheme="minorHAnsi"/>
          <w:sz w:val="16"/>
        </w:rPr>
        <w:t xml:space="preserve"> during and immediately after the Cold War, between the experienced nuclear forces and command systems of America and Russia, then it </w:t>
      </w:r>
      <w:r w:rsidRPr="004A7C93">
        <w:rPr>
          <w:rFonts w:asciiTheme="minorHAnsi" w:hAnsiTheme="minorHAnsi"/>
          <w:b/>
          <w:highlight w:val="cyan"/>
          <w:u w:val="single"/>
        </w:rPr>
        <w:t>may be</w:t>
      </w:r>
      <w:r w:rsidRPr="00020E63">
        <w:rPr>
          <w:rFonts w:asciiTheme="minorHAnsi" w:hAnsiTheme="minorHAnsi"/>
          <w:b/>
          <w:u w:val="single"/>
        </w:rPr>
        <w:t xml:space="preserve"> a matter of even </w:t>
      </w:r>
      <w:r w:rsidRPr="004A7C93">
        <w:rPr>
          <w:rFonts w:asciiTheme="minorHAnsi" w:hAnsiTheme="minorHAnsi"/>
          <w:b/>
          <w:highlight w:val="cyan"/>
          <w:u w:val="single"/>
        </w:rPr>
        <w:t>more concern</w:t>
      </w:r>
      <w:r w:rsidRPr="00020E63">
        <w:rPr>
          <w:rFonts w:asciiTheme="minorHAnsi" w:hAnsiTheme="minorHAnsi"/>
          <w:b/>
          <w:u w:val="single"/>
        </w:rPr>
        <w:t xml:space="preserve"> with regard </w:t>
      </w:r>
      <w:r w:rsidRPr="004A7C93">
        <w:rPr>
          <w:rFonts w:asciiTheme="minorHAnsi" w:hAnsiTheme="minorHAnsi"/>
          <w:b/>
          <w:highlight w:val="cyan"/>
          <w:u w:val="single"/>
        </w:rPr>
        <w:t>to states with newer and more opaque forces and command systems</w:t>
      </w:r>
      <w:r w:rsidRPr="00020E63">
        <w:rPr>
          <w:rFonts w:asciiTheme="minorHAnsi" w:hAnsiTheme="minorHAnsi"/>
          <w:sz w:val="16"/>
        </w:rPr>
        <w:t xml:space="preserve">. In </w:t>
      </w:r>
      <w:r w:rsidRPr="00956C37">
        <w:rPr>
          <w:rFonts w:asciiTheme="minorHAnsi" w:hAnsiTheme="minorHAnsi"/>
          <w:sz w:val="16"/>
        </w:rPr>
        <w:t xml:space="preserve">addition, </w:t>
      </w:r>
      <w:r w:rsidRPr="00956C37">
        <w:rPr>
          <w:rFonts w:asciiTheme="minorHAnsi" w:hAnsiTheme="minorHAnsi"/>
          <w:b/>
          <w:u w:val="single"/>
        </w:rPr>
        <w:t>the Americans and Soviets</w:t>
      </w:r>
      <w:r w:rsidRPr="00956C37">
        <w:rPr>
          <w:rFonts w:asciiTheme="minorHAnsi" w:hAnsiTheme="minorHAnsi"/>
          <w:sz w:val="16"/>
        </w:rPr>
        <w:t xml:space="preserve"> (and then Russians) had </w:t>
      </w:r>
      <w:r w:rsidRPr="00956C37">
        <w:rPr>
          <w:rFonts w:asciiTheme="minorHAnsi" w:hAnsiTheme="minorHAnsi"/>
          <w:b/>
          <w:u w:val="single"/>
        </w:rPr>
        <w:t>a great deal of experience getting to know one another’s military operational proclivities</w:t>
      </w:r>
      <w:r w:rsidRPr="00956C37">
        <w:rPr>
          <w:rFonts w:asciiTheme="minorHAnsi" w:hAnsiTheme="minorHAnsi"/>
          <w:sz w:val="16"/>
        </w:rPr>
        <w:t xml:space="preserve"> and doctrinal</w:t>
      </w:r>
      <w:r w:rsidRPr="00020E63">
        <w:rPr>
          <w:rFonts w:asciiTheme="minorHAnsi" w:hAnsiTheme="minorHAnsi"/>
          <w:sz w:val="16"/>
        </w:rPr>
        <w:t xml:space="preserve"> idiosyncrasies, including those that might influence the decision for or against war. Another consideration, relative to nuclear stability in the present century, is that the </w:t>
      </w:r>
      <w:r w:rsidRPr="00020E63">
        <w:rPr>
          <w:rFonts w:asciiTheme="minorHAnsi" w:hAnsiTheme="minorHAnsi"/>
          <w:b/>
          <w:u w:val="single"/>
        </w:rPr>
        <w:t>Americans</w:t>
      </w:r>
      <w:r w:rsidRPr="00020E63">
        <w:rPr>
          <w:rFonts w:asciiTheme="minorHAnsi" w:hAnsiTheme="minorHAnsi"/>
          <w:sz w:val="16"/>
        </w:rPr>
        <w:t xml:space="preserve"> and their NATO allies </w:t>
      </w:r>
      <w:r w:rsidRPr="00020E63">
        <w:rPr>
          <w:rFonts w:asciiTheme="minorHAnsi" w:hAnsiTheme="minorHAnsi"/>
          <w:b/>
          <w:u w:val="single"/>
        </w:rPr>
        <w:t>shared with the Soviets</w:t>
      </w:r>
      <w:r w:rsidRPr="00020E63">
        <w:rPr>
          <w:rFonts w:asciiTheme="minorHAnsi" w:hAnsiTheme="minorHAnsi"/>
          <w:sz w:val="16"/>
        </w:rPr>
        <w:t xml:space="preserve"> and Russians </w:t>
      </w:r>
      <w:r w:rsidRPr="00020E63">
        <w:rPr>
          <w:rFonts w:asciiTheme="minorHAnsi" w:hAnsiTheme="minorHAnsi"/>
          <w:b/>
          <w:u w:val="single"/>
        </w:rPr>
        <w:t>a commonality of culture</w:t>
      </w:r>
      <w:r w:rsidRPr="00020E63">
        <w:rPr>
          <w:rFonts w:asciiTheme="minorHAnsi" w:hAnsiTheme="minorHAnsi"/>
          <w:sz w:val="16"/>
        </w:rPr>
        <w:t xml:space="preserve"> and historical experience. </w:t>
      </w:r>
      <w:r w:rsidRPr="00956C37">
        <w:rPr>
          <w:rFonts w:asciiTheme="minorHAnsi" w:hAnsiTheme="minorHAnsi"/>
          <w:b/>
          <w:u w:val="single"/>
        </w:rPr>
        <w:t xml:space="preserve">Future threats to American or Russian security from weapons of mass destruction may be presented by states or </w:t>
      </w:r>
      <w:proofErr w:type="spellStart"/>
      <w:r w:rsidRPr="00956C37">
        <w:rPr>
          <w:rFonts w:asciiTheme="minorHAnsi" w:hAnsiTheme="minorHAnsi"/>
          <w:b/>
          <w:u w:val="single"/>
        </w:rPr>
        <w:t>nonstate</w:t>
      </w:r>
      <w:proofErr w:type="spellEnd"/>
      <w:r w:rsidRPr="00956C37">
        <w:rPr>
          <w:rFonts w:asciiTheme="minorHAnsi" w:hAnsiTheme="minorHAnsi"/>
          <w:b/>
          <w:u w:val="single"/>
        </w:rPr>
        <w:t xml:space="preserve"> actors motivated by cultural and social predispositions not easily understood by those in the West nor subject to favorable manipulation during a crisis.</w:t>
      </w:r>
      <w:r w:rsidRPr="00956C37">
        <w:rPr>
          <w:rFonts w:asciiTheme="minorHAnsi" w:hAnsiTheme="minorHAnsi"/>
          <w:sz w:val="16"/>
        </w:rPr>
        <w:t xml:space="preserve"> The</w:t>
      </w:r>
      <w:r w:rsidRPr="00020E63">
        <w:rPr>
          <w:rFonts w:asciiTheme="minorHAnsi" w:hAnsiTheme="minorHAnsi"/>
          <w:sz w:val="16"/>
        </w:rPr>
        <w:t xml:space="preserve"> spread of nuclear weapons in Asia presents a complicated mosaic of possibilities in this regard. </w:t>
      </w:r>
      <w:r w:rsidRPr="004A7C93">
        <w:rPr>
          <w:rFonts w:asciiTheme="minorHAnsi" w:hAnsiTheme="minorHAnsi"/>
          <w:b/>
          <w:highlight w:val="cyan"/>
          <w:u w:val="single"/>
        </w:rPr>
        <w:t>States with nuclear forces of variable</w:t>
      </w:r>
      <w:r w:rsidRPr="00020E63">
        <w:rPr>
          <w:rFonts w:asciiTheme="minorHAnsi" w:hAnsiTheme="minorHAnsi"/>
          <w:b/>
          <w:u w:val="single"/>
        </w:rPr>
        <w:t xml:space="preserve"> force structure, </w:t>
      </w:r>
      <w:r w:rsidRPr="004A7C93">
        <w:rPr>
          <w:rFonts w:asciiTheme="minorHAnsi" w:hAnsiTheme="minorHAnsi"/>
          <w:b/>
          <w:highlight w:val="cyan"/>
          <w:u w:val="single"/>
        </w:rPr>
        <w:t>operational experience</w:t>
      </w:r>
      <w:r w:rsidRPr="00020E63">
        <w:rPr>
          <w:rFonts w:asciiTheme="minorHAnsi" w:hAnsiTheme="minorHAnsi"/>
          <w:b/>
          <w:u w:val="single"/>
        </w:rPr>
        <w:t xml:space="preserve">, </w:t>
      </w:r>
      <w:r w:rsidRPr="004A7C93">
        <w:rPr>
          <w:rFonts w:asciiTheme="minorHAnsi" w:hAnsiTheme="minorHAnsi"/>
          <w:b/>
          <w:highlight w:val="cyan"/>
          <w:u w:val="single"/>
        </w:rPr>
        <w:t>and command-control systems will be thrown into</w:t>
      </w:r>
      <w:r w:rsidRPr="00020E63">
        <w:rPr>
          <w:rFonts w:asciiTheme="minorHAnsi" w:hAnsiTheme="minorHAnsi"/>
          <w:b/>
          <w:u w:val="single"/>
        </w:rPr>
        <w:t xml:space="preserve"> a matrix of complex political, social, and cultural </w:t>
      </w:r>
      <w:r w:rsidRPr="004A7C93">
        <w:rPr>
          <w:rFonts w:asciiTheme="minorHAnsi" w:hAnsiTheme="minorHAnsi"/>
          <w:b/>
          <w:highlight w:val="cyan"/>
          <w:u w:val="single"/>
        </w:rPr>
        <w:t xml:space="preserve">crosscurrents </w:t>
      </w:r>
      <w:r w:rsidRPr="004A7C93">
        <w:rPr>
          <w:rStyle w:val="Emphasis"/>
          <w:rFonts w:asciiTheme="minorHAnsi" w:hAnsiTheme="minorHAnsi"/>
          <w:highlight w:val="cyan"/>
        </w:rPr>
        <w:t>contributory to the possibility of war</w:t>
      </w:r>
      <w:r w:rsidRPr="00020E63">
        <w:rPr>
          <w:rFonts w:asciiTheme="minorHAnsi" w:hAnsiTheme="minorHAnsi"/>
          <w:sz w:val="16"/>
        </w:rPr>
        <w:t xml:space="preserve">. In addition to the existing nuclear </w:t>
      </w:r>
      <w:r w:rsidRPr="00020E63">
        <w:rPr>
          <w:rFonts w:asciiTheme="minorHAnsi" w:hAnsiTheme="minorHAnsi"/>
          <w:b/>
          <w:u w:val="single"/>
        </w:rPr>
        <w:t>powers in Asia</w:t>
      </w:r>
      <w:r w:rsidRPr="00020E63">
        <w:rPr>
          <w:rFonts w:asciiTheme="minorHAnsi" w:hAnsiTheme="minorHAnsi"/>
          <w:sz w:val="16"/>
        </w:rPr>
        <w:t xml:space="preserve">, others </w:t>
      </w:r>
      <w:r w:rsidRPr="00020E63">
        <w:rPr>
          <w:rFonts w:asciiTheme="minorHAnsi" w:hAnsiTheme="minorHAnsi"/>
          <w:b/>
          <w:u w:val="single"/>
        </w:rPr>
        <w:t>may seek nuclear weapons if they feel threatened by regional rivals or hostile alliances.</w:t>
      </w:r>
      <w:r w:rsidRPr="00020E63">
        <w:rPr>
          <w:rFonts w:asciiTheme="minorHAnsi" w:hAnsiTheme="minorHAnsi"/>
          <w:sz w:val="16"/>
        </w:rPr>
        <w:t xml:space="preserve"> Containment of nuclear proliferation in Asia is a desirable political objective for all of the obvious reasons. Nevertheless, </w:t>
      </w:r>
      <w:r w:rsidRPr="004A7C93">
        <w:rPr>
          <w:rStyle w:val="Emphasis"/>
          <w:rFonts w:asciiTheme="minorHAnsi" w:hAnsiTheme="minorHAnsi"/>
          <w:highlight w:val="cyan"/>
        </w:rPr>
        <w:t>the present century is unlikely to see</w:t>
      </w:r>
      <w:r w:rsidRPr="00020E63">
        <w:rPr>
          <w:rStyle w:val="Emphasis"/>
          <w:rFonts w:asciiTheme="minorHAnsi" w:hAnsiTheme="minorHAnsi"/>
        </w:rPr>
        <w:t xml:space="preserve"> the nuclear hesitancy or </w:t>
      </w:r>
      <w:r w:rsidRPr="004A7C93">
        <w:rPr>
          <w:rStyle w:val="Emphasis"/>
          <w:rFonts w:asciiTheme="minorHAnsi" w:hAnsiTheme="minorHAnsi"/>
          <w:highlight w:val="cyan"/>
        </w:rPr>
        <w:t>risk aversion</w:t>
      </w:r>
      <w:r w:rsidRPr="00020E63">
        <w:rPr>
          <w:rStyle w:val="Emphasis"/>
          <w:rFonts w:asciiTheme="minorHAnsi" w:hAnsiTheme="minorHAnsi"/>
        </w:rPr>
        <w:t xml:space="preserve"> that marked the Cold War, in part, </w:t>
      </w:r>
      <w:r w:rsidRPr="004A7C93">
        <w:rPr>
          <w:rStyle w:val="Emphasis"/>
          <w:rFonts w:asciiTheme="minorHAnsi" w:hAnsiTheme="minorHAnsi"/>
          <w:highlight w:val="cyan"/>
        </w:rPr>
        <w:t>because the military and political discipline imposed by the Cold War superpowers no longer exists</w:t>
      </w:r>
      <w:r w:rsidRPr="00020E63">
        <w:rPr>
          <w:rStyle w:val="Emphasis"/>
          <w:rFonts w:asciiTheme="minorHAnsi" w:hAnsiTheme="minorHAnsi"/>
        </w:rPr>
        <w:t xml:space="preserve">, but </w:t>
      </w:r>
      <w:r w:rsidRPr="004A7C93">
        <w:rPr>
          <w:rStyle w:val="Emphasis"/>
          <w:rFonts w:asciiTheme="minorHAnsi" w:hAnsiTheme="minorHAnsi"/>
          <w:highlight w:val="cyan"/>
        </w:rPr>
        <w:t>also because states in Asia have new aspirations for regional or global respect</w:t>
      </w:r>
      <w:r w:rsidRPr="00020E63">
        <w:rPr>
          <w:rFonts w:asciiTheme="minorHAnsi" w:hAnsiTheme="minorHAnsi"/>
          <w:sz w:val="16"/>
        </w:rPr>
        <w:t xml:space="preserve">.12 The </w:t>
      </w:r>
      <w:r w:rsidRPr="004A7C93">
        <w:rPr>
          <w:rFonts w:asciiTheme="minorHAnsi" w:hAnsiTheme="minorHAnsi"/>
          <w:b/>
          <w:highlight w:val="cyan"/>
          <w:u w:val="single"/>
        </w:rPr>
        <w:t>spread of ballistic missiles</w:t>
      </w:r>
      <w:r w:rsidRPr="00020E63">
        <w:rPr>
          <w:rFonts w:asciiTheme="minorHAnsi" w:hAnsiTheme="minorHAnsi"/>
          <w:sz w:val="16"/>
        </w:rPr>
        <w:t xml:space="preserve"> and other nuclear-capable delivery systems in Asia, or in the Middle East with reach into Asia, </w:t>
      </w:r>
      <w:r w:rsidRPr="004A7C93">
        <w:rPr>
          <w:rFonts w:asciiTheme="minorHAnsi" w:hAnsiTheme="minorHAnsi"/>
          <w:b/>
          <w:highlight w:val="cyan"/>
          <w:u w:val="single"/>
        </w:rPr>
        <w:t>is especially dangerous because plausible adversaries live close together</w:t>
      </w:r>
      <w:r w:rsidRPr="00020E63">
        <w:rPr>
          <w:rFonts w:asciiTheme="minorHAnsi" w:hAnsiTheme="minorHAnsi"/>
          <w:b/>
          <w:u w:val="single"/>
        </w:rPr>
        <w:t xml:space="preserve"> and are already engaged in ongoing disputes</w:t>
      </w:r>
      <w:r w:rsidRPr="00020E63">
        <w:rPr>
          <w:rFonts w:asciiTheme="minorHAnsi" w:hAnsiTheme="minorHAnsi"/>
          <w:sz w:val="16"/>
        </w:rPr>
        <w:t xml:space="preserve"> about territory or other issues.13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w:t>
      </w:r>
      <w:proofErr w:type="spellStart"/>
      <w:r w:rsidRPr="00020E63">
        <w:rPr>
          <w:rFonts w:asciiTheme="minorHAnsi" w:hAnsiTheme="minorHAnsi"/>
          <w:sz w:val="16"/>
        </w:rPr>
        <w:t>NorthKorea</w:t>
      </w:r>
      <w:proofErr w:type="spellEnd"/>
      <w:r w:rsidRPr="00020E63">
        <w:rPr>
          <w:rFonts w:asciiTheme="minorHAnsi" w:hAnsiTheme="minorHAnsi"/>
          <w:sz w:val="16"/>
        </w:rPr>
        <w:t xml:space="preserve">; India, with Pakistan and China; Pakistan, with India and China; and so on. </w:t>
      </w:r>
      <w:r w:rsidRPr="00020E63">
        <w:rPr>
          <w:rFonts w:asciiTheme="minorHAnsi" w:hAnsiTheme="minorHAnsi"/>
          <w:b/>
          <w:u w:val="single"/>
        </w:rPr>
        <w:t xml:space="preserve">The </w:t>
      </w:r>
      <w:r w:rsidRPr="004A7C93">
        <w:rPr>
          <w:rFonts w:asciiTheme="minorHAnsi" w:hAnsiTheme="minorHAnsi"/>
          <w:b/>
          <w:highlight w:val="cyan"/>
          <w:u w:val="single"/>
        </w:rPr>
        <w:t>short flight times of ballistic missiles</w:t>
      </w:r>
      <w:r w:rsidRPr="00020E63">
        <w:rPr>
          <w:rFonts w:asciiTheme="minorHAnsi" w:hAnsiTheme="minorHAnsi"/>
          <w:b/>
          <w:u w:val="single"/>
        </w:rPr>
        <w:t xml:space="preserve"> between the cities or military forces of contiguous states </w:t>
      </w:r>
      <w:r w:rsidRPr="004A7C93">
        <w:rPr>
          <w:rFonts w:asciiTheme="minorHAnsi" w:hAnsiTheme="minorHAnsi"/>
          <w:b/>
          <w:highlight w:val="cyan"/>
          <w:u w:val="single"/>
        </w:rPr>
        <w:t>means that very little time will be available for warning and attack assessment by the defender</w:t>
      </w:r>
      <w:r w:rsidRPr="004A7C93">
        <w:rPr>
          <w:rFonts w:asciiTheme="minorHAnsi" w:hAnsiTheme="minorHAnsi"/>
          <w:sz w:val="16"/>
          <w:highlight w:val="cyan"/>
        </w:rPr>
        <w:t xml:space="preserve">. </w:t>
      </w:r>
      <w:r w:rsidRPr="004A7C93">
        <w:rPr>
          <w:rStyle w:val="Emphasis"/>
          <w:rFonts w:asciiTheme="minorHAnsi" w:hAnsiTheme="minorHAnsi"/>
          <w:highlight w:val="cyan"/>
        </w:rPr>
        <w:t>Conventionally armed missiles could easily be mistaken for a tactical nuclear first use</w:t>
      </w:r>
      <w:r w:rsidRPr="00020E63">
        <w:rPr>
          <w:rFonts w:asciiTheme="minorHAnsi" w:hAnsiTheme="minorHAnsi"/>
          <w:b/>
          <w:u w:val="single"/>
        </w:rPr>
        <w:t>.</w:t>
      </w:r>
      <w:r w:rsidRPr="00020E63">
        <w:rPr>
          <w:rFonts w:asciiTheme="minorHAnsi" w:hAnsiTheme="minorHAnsi"/>
          <w:sz w:val="16"/>
        </w:rPr>
        <w:t xml:space="preserve"> Fighter-bombers appearing over the horizon could just as easily be carrying nuclear weapons as conventional ordnance. In addition to the challenges posed by shorter flight times and uncertain weapons loads, </w:t>
      </w:r>
      <w:r w:rsidRPr="004A7C93">
        <w:rPr>
          <w:rFonts w:asciiTheme="minorHAnsi" w:hAnsiTheme="minorHAnsi"/>
          <w:b/>
          <w:highlight w:val="cyan"/>
          <w:u w:val="single"/>
        </w:rPr>
        <w:t>potential victims</w:t>
      </w:r>
      <w:r w:rsidRPr="00020E63">
        <w:rPr>
          <w:rFonts w:asciiTheme="minorHAnsi" w:hAnsiTheme="minorHAnsi"/>
          <w:b/>
          <w:u w:val="single"/>
        </w:rPr>
        <w:t xml:space="preserve"> of nuclear attack in Asia </w:t>
      </w:r>
      <w:r w:rsidRPr="004A7C93">
        <w:rPr>
          <w:rFonts w:asciiTheme="minorHAnsi" w:hAnsiTheme="minorHAnsi"/>
          <w:b/>
          <w:highlight w:val="cyan"/>
          <w:u w:val="single"/>
        </w:rPr>
        <w:t>may also have first strike–vulnerable forces</w:t>
      </w:r>
      <w:r w:rsidRPr="00020E63">
        <w:rPr>
          <w:rFonts w:asciiTheme="minorHAnsi" w:hAnsiTheme="minorHAnsi"/>
          <w:b/>
          <w:u w:val="single"/>
        </w:rPr>
        <w:t xml:space="preserve"> and command-control systems that </w:t>
      </w:r>
      <w:r w:rsidRPr="004A7C93">
        <w:rPr>
          <w:rFonts w:asciiTheme="minorHAnsi" w:hAnsiTheme="minorHAnsi"/>
          <w:b/>
          <w:highlight w:val="cyan"/>
          <w:u w:val="single"/>
        </w:rPr>
        <w:t>increase decision pressures for rapid</w:t>
      </w:r>
      <w:r w:rsidRPr="00020E63">
        <w:rPr>
          <w:rFonts w:asciiTheme="minorHAnsi" w:hAnsiTheme="minorHAnsi"/>
          <w:b/>
          <w:u w:val="single"/>
        </w:rPr>
        <w:t xml:space="preserve">, and possibly mistaken, </w:t>
      </w:r>
      <w:r w:rsidRPr="004A7C93">
        <w:rPr>
          <w:rFonts w:asciiTheme="minorHAnsi" w:hAnsiTheme="minorHAnsi"/>
          <w:b/>
          <w:highlight w:val="cyan"/>
          <w:u w:val="single"/>
        </w:rPr>
        <w:t>retaliation</w:t>
      </w:r>
      <w:r w:rsidRPr="00020E63">
        <w:rPr>
          <w:rFonts w:asciiTheme="minorHAnsi" w:hAnsiTheme="minorHAnsi"/>
          <w:sz w:val="16"/>
        </w:rPr>
        <w:t xml:space="preserve">. </w:t>
      </w:r>
      <w:r w:rsidRPr="00020E63">
        <w:rPr>
          <w:rFonts w:asciiTheme="minorHAnsi" w:hAnsiTheme="minorHAnsi"/>
          <w:b/>
          <w:u w:val="single"/>
        </w:rPr>
        <w:t>This potpourri of possibilities challenges conventional wisdom about nuclear deterrence and proliferation on the part of policymakers and academic theorists</w:t>
      </w:r>
      <w:r w:rsidRPr="00020E63">
        <w:rPr>
          <w:rFonts w:asciiTheme="minorHAnsi" w:hAnsiTheme="minorHAnsi"/>
          <w:sz w:val="16"/>
        </w:rPr>
        <w:t xml:space="preserve">. For policymakers in the United States and NATO, spreading nuclear and other weapons of mass destruction in Asia could profoundly shift the geopolitics of mass destruction from a European center of gravity (in the twentieth century) to an Asian and/or Middle Eastern center of gravity (in the present century).14 This would profoundly shake up prognostications to the effect that wars of mass destruction are now </w:t>
      </w:r>
      <w:proofErr w:type="spellStart"/>
      <w:r w:rsidRPr="00020E63">
        <w:rPr>
          <w:rFonts w:asciiTheme="minorHAnsi" w:hAnsiTheme="minorHAnsi"/>
          <w:sz w:val="16"/>
        </w:rPr>
        <w:t>passe</w:t>
      </w:r>
      <w:proofErr w:type="spellEnd"/>
      <w:r w:rsidRPr="00020E63">
        <w:rPr>
          <w:rFonts w:asciiTheme="minorHAnsi" w:hAnsiTheme="minorHAnsi"/>
          <w:sz w:val="16"/>
        </w:rPr>
        <w:t xml:space="preserve">, on account of the emergence of the “Revolution in Military Affairs” and its encouragement of information-based warfare.15 Together with this, </w:t>
      </w:r>
      <w:r w:rsidRPr="00020E63">
        <w:rPr>
          <w:rFonts w:asciiTheme="minorHAnsi" w:hAnsiTheme="minorHAnsi"/>
          <w:b/>
          <w:u w:val="single"/>
        </w:rPr>
        <w:t>there has emerged the argument that large-scale war between states</w:t>
      </w:r>
      <w:r w:rsidRPr="00020E63">
        <w:rPr>
          <w:rFonts w:asciiTheme="minorHAnsi" w:hAnsiTheme="minorHAnsi"/>
          <w:sz w:val="16"/>
        </w:rPr>
        <w:t xml:space="preserve"> or coalitions of states, as opposed to varieties of unconventional warfare and failed states</w:t>
      </w:r>
      <w:r w:rsidRPr="00020E63">
        <w:rPr>
          <w:rFonts w:asciiTheme="minorHAnsi" w:hAnsiTheme="minorHAnsi"/>
          <w:b/>
          <w:u w:val="single"/>
        </w:rPr>
        <w:t>, are exceptional and potentially obsolete</w:t>
      </w:r>
      <w:r w:rsidRPr="00020E63">
        <w:rPr>
          <w:rFonts w:asciiTheme="minorHAnsi" w:hAnsiTheme="minorHAnsi"/>
          <w:sz w:val="16"/>
        </w:rPr>
        <w:t xml:space="preserve">.16 </w:t>
      </w:r>
      <w:r w:rsidRPr="00020E63">
        <w:rPr>
          <w:rStyle w:val="Emphasis"/>
          <w:rFonts w:asciiTheme="minorHAnsi" w:hAnsiTheme="minorHAnsi"/>
        </w:rPr>
        <w:t>The spread of WMD and ballistic missiles in Asia could overturn these expectations for the obsolescence or marginalization of major interstate warfare</w:t>
      </w:r>
      <w:r w:rsidRPr="00020E63">
        <w:rPr>
          <w:rFonts w:asciiTheme="minorHAnsi" w:hAnsiTheme="minorHAnsi"/>
          <w:sz w:val="16"/>
        </w:rPr>
        <w:t>.</w:t>
      </w:r>
    </w:p>
    <w:p w14:paraId="45F06DF1" w14:textId="77777777" w:rsidR="00A8337A" w:rsidRPr="003933DB" w:rsidRDefault="00A8337A" w:rsidP="00A8337A"/>
    <w:p w14:paraId="33B69663" w14:textId="77777777" w:rsidR="00A8337A" w:rsidRPr="00A8337A" w:rsidRDefault="00A8337A" w:rsidP="00A8337A"/>
    <w:p w14:paraId="7EB413A7" w14:textId="77777777" w:rsidR="00B31EB0" w:rsidRDefault="005F2E8A" w:rsidP="005F2E8A">
      <w:pPr>
        <w:pStyle w:val="Heading3"/>
      </w:pPr>
      <w:r>
        <w:t>Elections NB</w:t>
      </w:r>
    </w:p>
    <w:p w14:paraId="5D62D6A4" w14:textId="77777777" w:rsidR="005F2E8A" w:rsidRDefault="005F2E8A" w:rsidP="005F2E8A"/>
    <w:p w14:paraId="33D13DDA" w14:textId="77777777" w:rsidR="005F2E8A" w:rsidRDefault="005F2E8A" w:rsidP="005F2E8A">
      <w:pPr>
        <w:pStyle w:val="Heading4"/>
      </w:pPr>
      <w:r>
        <w:t>CP helps Clinton---allows her to restore her image as a defender of human rights</w:t>
      </w:r>
    </w:p>
    <w:p w14:paraId="7D3E99BA" w14:textId="77777777" w:rsidR="005F2E8A" w:rsidRPr="005F2E8A" w:rsidRDefault="005F2E8A" w:rsidP="005F2E8A">
      <w:r>
        <w:t xml:space="preserve">Daisy </w:t>
      </w:r>
      <w:r w:rsidRPr="005F2E8A">
        <w:rPr>
          <w:rStyle w:val="Style13ptBold"/>
        </w:rPr>
        <w:t>Fleming 15</w:t>
      </w:r>
      <w:r>
        <w:t>, analyst for the Foreign Affairs Review, associate editor for the Year in Review, "Hillary Clinton: Human Rights Defender or Political Opportunist?</w:t>
      </w:r>
      <w:proofErr w:type="gramStart"/>
      <w:r>
        <w:t>",</w:t>
      </w:r>
      <w:proofErr w:type="gramEnd"/>
      <w:r>
        <w:t xml:space="preserve"> Foreign Affairs Review, Oct 27 2015, foreignaffairsreview.co.uk/2015/10/</w:t>
      </w:r>
      <w:proofErr w:type="spellStart"/>
      <w:r>
        <w:t>hillaryclintonhumanrights</w:t>
      </w:r>
      <w:proofErr w:type="spellEnd"/>
      <w:r>
        <w:t>/</w:t>
      </w:r>
    </w:p>
    <w:p w14:paraId="659C63FD" w14:textId="77777777" w:rsidR="005F2E8A" w:rsidRPr="005F2E8A" w:rsidRDefault="005F2E8A" w:rsidP="005F2E8A">
      <w:pPr>
        <w:rPr>
          <w:sz w:val="16"/>
        </w:rPr>
      </w:pPr>
      <w:r w:rsidRPr="005F2E8A">
        <w:rPr>
          <w:sz w:val="16"/>
        </w:rPr>
        <w:t xml:space="preserve">As the world’s most influential voices gathered in New York to ring in the 70th anniversary of the United Nations General Assembly gathering this past September, a rather unlikely candidate took center stage. Democratic hopeful Hillary </w:t>
      </w:r>
      <w:r w:rsidRPr="005F2E8A">
        <w:rPr>
          <w:rStyle w:val="StyleUnderline"/>
          <w:highlight w:val="cyan"/>
        </w:rPr>
        <w:t>Clinton sent a tweet</w:t>
      </w:r>
      <w:r w:rsidRPr="005F2E8A">
        <w:rPr>
          <w:rStyle w:val="StyleUnderline"/>
        </w:rPr>
        <w:t xml:space="preserve"> </w:t>
      </w:r>
      <w:r w:rsidRPr="005F2E8A">
        <w:rPr>
          <w:sz w:val="16"/>
        </w:rPr>
        <w:t xml:space="preserve">that created something of a media maelstrom, </w:t>
      </w:r>
      <w:r w:rsidRPr="005F2E8A">
        <w:rPr>
          <w:rStyle w:val="StyleUnderline"/>
          <w:highlight w:val="cyan"/>
        </w:rPr>
        <w:t>shaming</w:t>
      </w:r>
      <w:r w:rsidRPr="005F2E8A">
        <w:rPr>
          <w:rStyle w:val="StyleUnderline"/>
        </w:rPr>
        <w:t xml:space="preserve"> Chinese President </w:t>
      </w:r>
      <w:r w:rsidRPr="005F2E8A">
        <w:rPr>
          <w:rStyle w:val="StyleUnderline"/>
          <w:highlight w:val="cyan"/>
        </w:rPr>
        <w:t>Xi</w:t>
      </w:r>
      <w:r w:rsidRPr="005F2E8A">
        <w:rPr>
          <w:sz w:val="16"/>
        </w:rPr>
        <w:t xml:space="preserve"> Jinping </w:t>
      </w:r>
      <w:r w:rsidRPr="005F2E8A">
        <w:rPr>
          <w:rStyle w:val="StyleUnderline"/>
        </w:rPr>
        <w:t xml:space="preserve">in the wake of his lofty speech </w:t>
      </w:r>
      <w:r w:rsidRPr="005F2E8A">
        <w:rPr>
          <w:rStyle w:val="StyleUnderline"/>
          <w:highlight w:val="cyan"/>
        </w:rPr>
        <w:t>on the state of women’s rights</w:t>
      </w:r>
      <w:r w:rsidRPr="005F2E8A">
        <w:rPr>
          <w:sz w:val="16"/>
        </w:rPr>
        <w:t xml:space="preserve">. Xi had taken the opportunity to emphasize that this occasion marked the 20th anniversary of the World Conference on Women held in Beijing, and promised to renew China’s commitment to “improve women’s capacity for their participation in political and economic activities.” Hillary fired back, </w:t>
      </w:r>
      <w:r w:rsidRPr="005F2E8A">
        <w:rPr>
          <w:rStyle w:val="StyleUnderline"/>
        </w:rPr>
        <w:t>calling his claims “shameless” in the wake of Beijing’s arrest of five peaceful feminist activists</w:t>
      </w:r>
      <w:r w:rsidRPr="005F2E8A">
        <w:rPr>
          <w:sz w:val="16"/>
        </w:rPr>
        <w:t xml:space="preserve"> in March. Naturally, not everyone took kindly to Clinton’s candid words. The state-sanctioned Chinese daily, Global Times, replied to the tweet with a sharp rebuke, casting her as a Trump-style “rabble rouser.” The Time’s editorial chided her Internet manners: “it is a pity that even the former first lady has thrown away her decency and reputation only to gain a leg up in the election.” A Weibo user in China chimed in with a suggestion for the presidential candidate: “speak after you’ve controlled your husband.” There is more significance to this exchange than blatant sexism. At this juncture in the election, Hillary Clinton is the presumptive Democratic nominee for President. </w:t>
      </w:r>
      <w:r w:rsidRPr="005F2E8A">
        <w:rPr>
          <w:rStyle w:val="StyleUnderline"/>
          <w:highlight w:val="cyan"/>
        </w:rPr>
        <w:t>But would</w:t>
      </w:r>
      <w:r w:rsidRPr="005F2E8A">
        <w:rPr>
          <w:rStyle w:val="StyleUnderline"/>
        </w:rPr>
        <w:t xml:space="preserve"> a </w:t>
      </w:r>
      <w:r w:rsidRPr="005F2E8A">
        <w:rPr>
          <w:rStyle w:val="StyleUnderline"/>
          <w:highlight w:val="cyan"/>
        </w:rPr>
        <w:t>President</w:t>
      </w:r>
      <w:r w:rsidRPr="005F2E8A">
        <w:rPr>
          <w:rStyle w:val="StyleUnderline"/>
        </w:rPr>
        <w:t xml:space="preserve"> Hillary </w:t>
      </w:r>
      <w:r w:rsidRPr="005F2E8A">
        <w:rPr>
          <w:rStyle w:val="StyleUnderline"/>
          <w:highlight w:val="cyan"/>
        </w:rPr>
        <w:t>Clinton take Beijing to task for their human rights abuses</w:t>
      </w:r>
      <w:r w:rsidRPr="005F2E8A">
        <w:rPr>
          <w:rStyle w:val="StyleUnderline"/>
        </w:rPr>
        <w:t xml:space="preserve"> in such a bombastic fashion? </w:t>
      </w:r>
      <w:r w:rsidRPr="005F2E8A">
        <w:rPr>
          <w:sz w:val="16"/>
        </w:rPr>
        <w:t xml:space="preserve">Clinton’s lengthy track record in public office clearly contradicts such a notion. </w:t>
      </w:r>
      <w:r w:rsidRPr="005F2E8A">
        <w:rPr>
          <w:rStyle w:val="StyleUnderline"/>
          <w:highlight w:val="cyan"/>
        </w:rPr>
        <w:t>The media attention</w:t>
      </w:r>
      <w:r w:rsidRPr="005F2E8A">
        <w:rPr>
          <w:rStyle w:val="StyleUnderline"/>
        </w:rPr>
        <w:t xml:space="preserve"> surrounding this tweet </w:t>
      </w:r>
      <w:r w:rsidRPr="005F2E8A">
        <w:rPr>
          <w:rStyle w:val="Emphasis"/>
          <w:highlight w:val="cyan"/>
        </w:rPr>
        <w:t>certainly accomplished something for the Clinton campaign</w:t>
      </w:r>
      <w:r w:rsidRPr="005F2E8A">
        <w:rPr>
          <w:rStyle w:val="StyleUnderline"/>
          <w:highlight w:val="cyan"/>
        </w:rPr>
        <w:t>. It reminded America of the</w:t>
      </w:r>
      <w:r w:rsidRPr="005F2E8A">
        <w:rPr>
          <w:rStyle w:val="StyleUnderline"/>
        </w:rPr>
        <w:t xml:space="preserve"> moment </w:t>
      </w:r>
      <w:r w:rsidRPr="005F2E8A">
        <w:rPr>
          <w:rStyle w:val="StyleUnderline"/>
          <w:highlight w:val="cyan"/>
        </w:rPr>
        <w:t>Clinton</w:t>
      </w:r>
      <w:r w:rsidRPr="005F2E8A">
        <w:rPr>
          <w:rStyle w:val="StyleUnderline"/>
        </w:rPr>
        <w:t xml:space="preserve"> became a prominent political figure as First Lady, appearing at the Beijing conference in 1995 and coining the now-famous phrase “women’s rights are human rights.” During this iconic speech, Clinton won the hearts and minds of women across the world and </w:t>
      </w:r>
      <w:r w:rsidRPr="005F2E8A">
        <w:rPr>
          <w:rStyle w:val="StyleUnderline"/>
          <w:highlight w:val="cyan"/>
        </w:rPr>
        <w:t>positioned</w:t>
      </w:r>
      <w:r w:rsidRPr="005F2E8A">
        <w:rPr>
          <w:rStyle w:val="StyleUnderline"/>
        </w:rPr>
        <w:t xml:space="preserve"> herself </w:t>
      </w:r>
      <w:r w:rsidRPr="005F2E8A">
        <w:rPr>
          <w:rStyle w:val="StyleUnderline"/>
          <w:highlight w:val="cyan"/>
        </w:rPr>
        <w:t>as a staunch defender of</w:t>
      </w:r>
      <w:r w:rsidRPr="005F2E8A">
        <w:rPr>
          <w:rStyle w:val="StyleUnderline"/>
        </w:rPr>
        <w:t xml:space="preserve"> gender equality and </w:t>
      </w:r>
      <w:r w:rsidRPr="005F2E8A">
        <w:rPr>
          <w:rStyle w:val="StyleUnderline"/>
          <w:highlight w:val="cyan"/>
        </w:rPr>
        <w:t xml:space="preserve">human rights. </w:t>
      </w:r>
      <w:r w:rsidRPr="005F2E8A">
        <w:rPr>
          <w:rStyle w:val="Emphasis"/>
          <w:highlight w:val="cyan"/>
        </w:rPr>
        <w:t>It is precisely this passion and courage that Hillary is desperate for voters to remember</w:t>
      </w:r>
      <w:r w:rsidRPr="005F2E8A">
        <w:rPr>
          <w:rStyle w:val="StyleUnderline"/>
        </w:rPr>
        <w:t xml:space="preserve"> </w:t>
      </w:r>
      <w:r w:rsidRPr="005F2E8A">
        <w:rPr>
          <w:sz w:val="16"/>
          <w:szCs w:val="16"/>
        </w:rPr>
        <w:t>when they head to the polls in the Democratic primaries. But how does this square with Clinton’s conflicting reputation for political opportunism and detached pragmatism?</w:t>
      </w:r>
      <w:r>
        <w:rPr>
          <w:rStyle w:val="StyleUnderline"/>
        </w:rPr>
        <w:t xml:space="preserve"> </w:t>
      </w:r>
      <w:r w:rsidRPr="005F2E8A">
        <w:rPr>
          <w:sz w:val="16"/>
        </w:rPr>
        <w:t xml:space="preserve">It is these competing identities that Clinton is attempting to consolidate. While voters struggle to place Hillary as a moderate or a progressive, she has fought to defend her credentials on the left. In fact, her whole campaign has been geared towards projecting the image of an empathetic and principled liberal. She has stressed her role as a “fighter” and a “champion” above all else, emphasizing her earlier activism above her work as a senator or as Secretary of State. Clinton’s most recent campaign video, aptly titled “Fighter”, is a compilation of Hillary’s most progressive activism and social work: her time at the Children’s Defense Fund, her speech in Beijing and her failed healthcare reforms as First Lady. Secretary Clinton’s human rights record is perhaps less compelling material for a video montage. Despite the progressive position of her recent tweet, her relationship with China put these liberal ideals on the backburner. Her administration’s approach was based on Obama’s doctrine of “Pivot to Asia,” building strategic relationships in spite of how these regimes were treating their own people. Immediately establishing a pragmatist’s position, Clinton stated with regard to Beijing’s poor record that, “[her] pressing on those (human rights) issues can’t interfere with the global economic crisis, the global climate change crisis and the security crisis.” This rhetoric hardly mirrors the tone of the 2016 campaign, but the contradictions become more problematic. Clinton’s prized foreign policy objective during her time as Secretary, her diplomatic work with Myanmar, has come under harsh scrutiny. Her administration was responsible for relaxing the sanctions against Burma, hoping to foster economic and military engagement with what some have termed “one of the most repressive on earth.” While Clinton celebrated bringing Burma into the international fold, depicting it as a ‘crowning achievement’ of her tenure, this engagement has helped paved the way for further human rights abuses. These choices seem particularly unethical and ill conceived as the nation descends into greater sectarian violence and ethnic persecution. The government has backpedaled on its previous commitment to recognize the </w:t>
      </w:r>
      <w:proofErr w:type="spellStart"/>
      <w:r w:rsidRPr="005F2E8A">
        <w:rPr>
          <w:sz w:val="16"/>
        </w:rPr>
        <w:t>Rohingya</w:t>
      </w:r>
      <w:proofErr w:type="spellEnd"/>
      <w:r w:rsidRPr="005F2E8A">
        <w:rPr>
          <w:sz w:val="16"/>
        </w:rPr>
        <w:t xml:space="preserve"> minority, who are now been denied citizenship unless they voluntarily renounce their cultural identity. While the Clinton administration enthusiastically and swiftly lifted sanctions, allowing the powers that be to enjoy the benefits of economic liberation, this can hardly be classed as a victory when it effectively undermined the Burmese government’s incentive for democratic reform. Clinton was additionally responsible for the use of a national security waiver to provide aid to Egypt in the tumultuous years following the revolution. This aid waived the congressional stipulation that Egypt was “implementing policies to protect freedom of expression, association and religion and due process of law” before receiving American dollars, provoking Amnesty International and Human Rights Watch to harshly criticize the decision. Citing a desire to “advance the interests we share,” the Clinton administration allowed for over $1.5 billion to be funneled into the government amid NGO crackdowns and systematic legal abuses. </w:t>
      </w:r>
      <w:r w:rsidRPr="005F2E8A">
        <w:rPr>
          <w:rStyle w:val="StyleUnderline"/>
        </w:rPr>
        <w:t>How can the self-described “fighter” defend an increasingly splotchy record human rights record?</w:t>
      </w:r>
      <w:r w:rsidRPr="005F2E8A">
        <w:rPr>
          <w:sz w:val="16"/>
        </w:rPr>
        <w:t xml:space="preserve"> Are candid tweets and leftist campaign rhetoric enough to obscure Secretary Clinton’s cooperation with despotic regimes? Perhaps voters can accept Clinton’s response to this apparent contradiction during last week’s debate, “I’m a progressive who likes to get things done.” </w:t>
      </w:r>
      <w:r w:rsidRPr="005F2E8A">
        <w:rPr>
          <w:rStyle w:val="StyleUnderline"/>
        </w:rPr>
        <w:t xml:space="preserve">Hillary’s campaign has desperately attempted to remind voters of who she was before she rose to political stardom: an idealistic and outspoken Wesleyan graduate, a principled and determined advocate for children’s rights, a groundbreaking First Lady who refused to back down. </w:t>
      </w:r>
      <w:r w:rsidRPr="005F2E8A">
        <w:rPr>
          <w:rStyle w:val="StyleUnderline"/>
          <w:highlight w:val="cyan"/>
        </w:rPr>
        <w:t>The question remains: is this depiction appropriate when placing Clinton in a presidential context?</w:t>
      </w:r>
      <w:r w:rsidRPr="005F2E8A">
        <w:rPr>
          <w:rStyle w:val="StyleUnderline"/>
        </w:rPr>
        <w:t xml:space="preserve"> </w:t>
      </w:r>
      <w:r w:rsidRPr="005F2E8A">
        <w:rPr>
          <w:sz w:val="16"/>
        </w:rPr>
        <w:t>Her existing foreign policy record is probably the clearest indicator of what America could expect from President Clinton in action.</w:t>
      </w:r>
    </w:p>
    <w:p w14:paraId="3BB4BEA5" w14:textId="77777777" w:rsidR="00166453" w:rsidRDefault="00166453" w:rsidP="00166453"/>
    <w:p w14:paraId="2002A2B3" w14:textId="77777777" w:rsidR="00166453" w:rsidRPr="00166453" w:rsidRDefault="00166453" w:rsidP="00166453"/>
    <w:p w14:paraId="20286FF1" w14:textId="77777777" w:rsidR="00B31EB0" w:rsidRPr="00B31EB0" w:rsidRDefault="00B31EB0" w:rsidP="00B31EB0"/>
    <w:p w14:paraId="4A5B2BE5" w14:textId="77777777" w:rsidR="000E1971" w:rsidRDefault="000E1971" w:rsidP="00C71579">
      <w:pPr>
        <w:pStyle w:val="Heading2"/>
      </w:pPr>
      <w:r>
        <w:t>Aff Answers</w:t>
      </w:r>
    </w:p>
    <w:p w14:paraId="26AFC4A3" w14:textId="77777777" w:rsidR="000E1971" w:rsidRDefault="0098560F" w:rsidP="000E1971">
      <w:pPr>
        <w:pStyle w:val="Heading3"/>
      </w:pPr>
      <w:r>
        <w:t>2AC QPQ CP</w:t>
      </w:r>
    </w:p>
    <w:p w14:paraId="40176FE4" w14:textId="77777777" w:rsidR="00A64312" w:rsidRDefault="00A64312" w:rsidP="00A64312"/>
    <w:p w14:paraId="5E2C4D07" w14:textId="77777777" w:rsidR="00361DC3" w:rsidRPr="00361DC3" w:rsidRDefault="00520758" w:rsidP="00361DC3">
      <w:pPr>
        <w:pStyle w:val="Heading4"/>
        <w:rPr>
          <w:u w:val="single"/>
        </w:rPr>
      </w:pPr>
      <w:r>
        <w:t>China says no---</w:t>
      </w:r>
      <w:r w:rsidR="00361DC3">
        <w:t>the</w:t>
      </w:r>
      <w:r w:rsidR="00361DC3" w:rsidRPr="00361DC3">
        <w:t xml:space="preserve"> </w:t>
      </w:r>
      <w:r w:rsidR="00361DC3">
        <w:t>CP is perceived as “</w:t>
      </w:r>
      <w:r w:rsidR="00361DC3" w:rsidRPr="00361DC3">
        <w:rPr>
          <w:u w:val="single"/>
        </w:rPr>
        <w:t xml:space="preserve">western </w:t>
      </w:r>
      <w:r w:rsidR="00361DC3">
        <w:rPr>
          <w:u w:val="single"/>
        </w:rPr>
        <w:t>infiltration</w:t>
      </w:r>
      <w:r w:rsidR="00361DC3">
        <w:t xml:space="preserve">”---hope for reform is </w:t>
      </w:r>
      <w:r w:rsidR="00361DC3" w:rsidRPr="00361DC3">
        <w:rPr>
          <w:u w:val="single"/>
        </w:rPr>
        <w:t>nearly dead</w:t>
      </w:r>
    </w:p>
    <w:p w14:paraId="6493DF28" w14:textId="77777777" w:rsidR="00A64312" w:rsidRDefault="00A64312" w:rsidP="00A64312">
      <w:proofErr w:type="spellStart"/>
      <w:r>
        <w:t>Bochen</w:t>
      </w:r>
      <w:proofErr w:type="spellEnd"/>
      <w:r>
        <w:t xml:space="preserve"> </w:t>
      </w:r>
      <w:r w:rsidRPr="00A64312">
        <w:rPr>
          <w:rStyle w:val="Style13ptBold"/>
        </w:rPr>
        <w:t>Han</w:t>
      </w:r>
      <w:r>
        <w:t xml:space="preserve"> 2/11/</w:t>
      </w:r>
      <w:r w:rsidRPr="00A64312">
        <w:rPr>
          <w:rStyle w:val="Style13ptBold"/>
        </w:rPr>
        <w:t>16</w:t>
      </w:r>
      <w:r>
        <w:t xml:space="preserve">, an editorial assistant at The Diplomat, interviewing Dr. Eva </w:t>
      </w:r>
      <w:proofErr w:type="spellStart"/>
      <w:r>
        <w:t>Pils</w:t>
      </w:r>
      <w:proofErr w:type="spellEnd"/>
      <w:r>
        <w:t>, author of the book "China's Human Rights Lawyers", who interviewed hundreds of rights lawyers in China, PhD in law from University College London, Reader in Transnational Law at King's College London, "China's Human Rights Lawyers: Political Resistance and the Law", The Diplomat, thediplomat.com/2016/02/chinas-human-rights-lawyers-political-resistance-and-the-law/</w:t>
      </w:r>
    </w:p>
    <w:p w14:paraId="17E4E4AA" w14:textId="77777777" w:rsidR="00A64312" w:rsidRPr="00520758" w:rsidRDefault="00520758" w:rsidP="00A64312">
      <w:pPr>
        <w:rPr>
          <w:sz w:val="16"/>
        </w:rPr>
      </w:pPr>
      <w:r w:rsidRPr="00520758">
        <w:rPr>
          <w:sz w:val="16"/>
          <w:szCs w:val="16"/>
        </w:rPr>
        <w:t>[Han:]</w:t>
      </w:r>
      <w:r>
        <w:rPr>
          <w:rStyle w:val="StyleUnderline"/>
        </w:rPr>
        <w:t xml:space="preserve"> </w:t>
      </w:r>
      <w:r w:rsidR="00A64312" w:rsidRPr="00520758">
        <w:rPr>
          <w:rStyle w:val="StyleUnderline"/>
        </w:rPr>
        <w:t xml:space="preserve">What are </w:t>
      </w:r>
      <w:r w:rsidR="00A64312" w:rsidRPr="004A7C93">
        <w:rPr>
          <w:rStyle w:val="StyleUnderline"/>
          <w:highlight w:val="cyan"/>
        </w:rPr>
        <w:t>the dominant trends among the Chinese society’s reaction to</w:t>
      </w:r>
      <w:r w:rsidR="00A64312" w:rsidRPr="00520758">
        <w:rPr>
          <w:rStyle w:val="StyleUnderline"/>
        </w:rPr>
        <w:t xml:space="preserve"> the </w:t>
      </w:r>
      <w:r w:rsidR="00A64312" w:rsidRPr="004A7C93">
        <w:rPr>
          <w:rStyle w:val="StyleUnderline"/>
          <w:highlight w:val="cyan"/>
        </w:rPr>
        <w:t>rights</w:t>
      </w:r>
      <w:r w:rsidR="00A64312" w:rsidRPr="00520758">
        <w:rPr>
          <w:rStyle w:val="StyleUnderline"/>
        </w:rPr>
        <w:t xml:space="preserve"> lawyers?</w:t>
      </w:r>
      <w:r w:rsidR="00A64312" w:rsidRPr="00520758">
        <w:rPr>
          <w:sz w:val="16"/>
        </w:rPr>
        <w:t xml:space="preserve"> Does the concept of ‘human rights’ carry much tra</w:t>
      </w:r>
      <w:r w:rsidRPr="00520758">
        <w:rPr>
          <w:sz w:val="16"/>
        </w:rPr>
        <w:t>ction with the average Chinese?</w:t>
      </w:r>
    </w:p>
    <w:p w14:paraId="43250D26" w14:textId="77777777" w:rsidR="00A64312" w:rsidRPr="00520758" w:rsidRDefault="00520758" w:rsidP="00A64312">
      <w:pPr>
        <w:rPr>
          <w:sz w:val="16"/>
          <w:szCs w:val="16"/>
        </w:rPr>
      </w:pPr>
      <w:r>
        <w:rPr>
          <w:sz w:val="16"/>
          <w:szCs w:val="16"/>
        </w:rPr>
        <w:t>[</w:t>
      </w:r>
      <w:proofErr w:type="spellStart"/>
      <w:r>
        <w:rPr>
          <w:sz w:val="16"/>
          <w:szCs w:val="16"/>
        </w:rPr>
        <w:t>Pils</w:t>
      </w:r>
      <w:proofErr w:type="spellEnd"/>
      <w:r>
        <w:rPr>
          <w:sz w:val="16"/>
          <w:szCs w:val="16"/>
        </w:rPr>
        <w:t xml:space="preserve">:] </w:t>
      </w:r>
      <w:r w:rsidR="00A64312" w:rsidRPr="00520758">
        <w:rPr>
          <w:sz w:val="16"/>
          <w:szCs w:val="16"/>
        </w:rPr>
        <w:t>I think that like in other countries we would need to differentiate between citizens who have confronted government abuse and rights violations, and those who have not. What rights lawyers have told me suggests that the people who form their usual clientele have become more rights-conscious over the past one or two decades. Several narratives from the late 1990s were about clients who didn’t know what ‘torture’ (</w:t>
      </w:r>
      <w:proofErr w:type="spellStart"/>
      <w:r w:rsidR="00A64312" w:rsidRPr="00520758">
        <w:rPr>
          <w:sz w:val="16"/>
          <w:szCs w:val="16"/>
        </w:rPr>
        <w:t>xingxun</w:t>
      </w:r>
      <w:proofErr w:type="spellEnd"/>
      <w:r w:rsidR="00A64312" w:rsidRPr="00520758">
        <w:rPr>
          <w:sz w:val="16"/>
          <w:szCs w:val="16"/>
        </w:rPr>
        <w:t xml:space="preserve"> </w:t>
      </w:r>
      <w:proofErr w:type="spellStart"/>
      <w:r w:rsidR="00A64312" w:rsidRPr="00520758">
        <w:rPr>
          <w:sz w:val="16"/>
          <w:szCs w:val="16"/>
        </w:rPr>
        <w:t>bigong</w:t>
      </w:r>
      <w:proofErr w:type="spellEnd"/>
      <w:r w:rsidR="00A64312" w:rsidRPr="00520758">
        <w:rPr>
          <w:sz w:val="16"/>
          <w:szCs w:val="16"/>
        </w:rPr>
        <w:t xml:space="preserve"> </w:t>
      </w:r>
      <w:r w:rsidR="00A64312" w:rsidRPr="00520758">
        <w:rPr>
          <w:rFonts w:ascii="MS Gothic" w:hAnsi="MS Gothic" w:cs="MS Gothic"/>
          <w:sz w:val="16"/>
          <w:szCs w:val="16"/>
        </w:rPr>
        <w:t>刑</w:t>
      </w:r>
      <w:r w:rsidR="00A64312" w:rsidRPr="00520758">
        <w:rPr>
          <w:rFonts w:ascii="Microsoft JhengHei" w:eastAsia="Microsoft JhengHei" w:hAnsi="Microsoft JhengHei" w:cs="Microsoft JhengHei" w:hint="eastAsia"/>
          <w:sz w:val="16"/>
          <w:szCs w:val="16"/>
        </w:rPr>
        <w:t>讯逼供</w:t>
      </w:r>
      <w:r w:rsidR="00A64312" w:rsidRPr="00520758">
        <w:rPr>
          <w:sz w:val="16"/>
          <w:szCs w:val="16"/>
        </w:rPr>
        <w:t xml:space="preserve"> or </w:t>
      </w:r>
      <w:proofErr w:type="spellStart"/>
      <w:r w:rsidR="00A64312" w:rsidRPr="00520758">
        <w:rPr>
          <w:sz w:val="16"/>
          <w:szCs w:val="16"/>
        </w:rPr>
        <w:t>kuxing</w:t>
      </w:r>
      <w:proofErr w:type="spellEnd"/>
      <w:r w:rsidR="00A64312" w:rsidRPr="00520758">
        <w:rPr>
          <w:sz w:val="16"/>
          <w:szCs w:val="16"/>
        </w:rPr>
        <w:t xml:space="preserve"> </w:t>
      </w:r>
      <w:r w:rsidR="00A64312" w:rsidRPr="00520758">
        <w:rPr>
          <w:rFonts w:ascii="MS Gothic" w:hAnsi="MS Gothic" w:cs="MS Gothic"/>
          <w:sz w:val="16"/>
          <w:szCs w:val="16"/>
        </w:rPr>
        <w:t>酷刑</w:t>
      </w:r>
      <w:r w:rsidR="00A64312" w:rsidRPr="00520758">
        <w:rPr>
          <w:sz w:val="16"/>
          <w:szCs w:val="16"/>
        </w:rPr>
        <w:t>) meant, for example; who might have no idea at all that the law prohibited beating criminal suspects. Today more ordinary people seem to be aware o</w:t>
      </w:r>
      <w:r w:rsidRPr="00520758">
        <w:rPr>
          <w:sz w:val="16"/>
          <w:szCs w:val="16"/>
        </w:rPr>
        <w:t>f their rights.</w:t>
      </w:r>
    </w:p>
    <w:p w14:paraId="7F7637E7" w14:textId="77777777" w:rsidR="00A64312" w:rsidRPr="00520758" w:rsidRDefault="00A64312" w:rsidP="00A64312">
      <w:pPr>
        <w:rPr>
          <w:sz w:val="16"/>
        </w:rPr>
      </w:pPr>
      <w:r w:rsidRPr="00520758">
        <w:rPr>
          <w:sz w:val="16"/>
        </w:rPr>
        <w:t xml:space="preserve">With regard to the wider population, I am not sure. Perhaps ‘human rights’ today carries as much traction with the average Chinese as it does with the average Briton or American; but how much is that? </w:t>
      </w:r>
      <w:r w:rsidRPr="00520758">
        <w:rPr>
          <w:rStyle w:val="StyleUnderline"/>
        </w:rPr>
        <w:t xml:space="preserve">It </w:t>
      </w:r>
      <w:r w:rsidRPr="004A7C93">
        <w:rPr>
          <w:rStyle w:val="StyleUnderline"/>
          <w:highlight w:val="cyan"/>
        </w:rPr>
        <w:t>is</w:t>
      </w:r>
      <w:r w:rsidRPr="00520758">
        <w:rPr>
          <w:sz w:val="16"/>
        </w:rPr>
        <w:t xml:space="preserve"> especially </w:t>
      </w:r>
      <w:r w:rsidRPr="004A7C93">
        <w:rPr>
          <w:rStyle w:val="StyleUnderline"/>
          <w:highlight w:val="cyan"/>
        </w:rPr>
        <w:t>hard to tell</w:t>
      </w:r>
      <w:r w:rsidRPr="00520758">
        <w:rPr>
          <w:rStyle w:val="StyleUnderline"/>
        </w:rPr>
        <w:t xml:space="preserve"> in China, not only because the opportunities for research that might help answer this question are limited but also </w:t>
      </w:r>
      <w:r w:rsidRPr="004A7C93">
        <w:rPr>
          <w:rStyle w:val="StyleUnderline"/>
          <w:highlight w:val="cyan"/>
        </w:rPr>
        <w:t xml:space="preserve">because of </w:t>
      </w:r>
      <w:r w:rsidRPr="004A7C93">
        <w:rPr>
          <w:rStyle w:val="Emphasis"/>
          <w:highlight w:val="cyan"/>
        </w:rPr>
        <w:t>censorship and limited information</w:t>
      </w:r>
      <w:r w:rsidRPr="004A7C93">
        <w:rPr>
          <w:rStyle w:val="StyleUnderline"/>
          <w:highlight w:val="cyan"/>
        </w:rPr>
        <w:t xml:space="preserve"> available to Chinese citizens. The government</w:t>
      </w:r>
      <w:r w:rsidRPr="00520758">
        <w:rPr>
          <w:rStyle w:val="StyleUnderline"/>
        </w:rPr>
        <w:t xml:space="preserve"> censors media reporting bad news about itself. It </w:t>
      </w:r>
      <w:r w:rsidRPr="004A7C93">
        <w:rPr>
          <w:rStyle w:val="StyleUnderline"/>
          <w:highlight w:val="cyan"/>
        </w:rPr>
        <w:t>has</w:t>
      </w:r>
      <w:r w:rsidRPr="00520758">
        <w:rPr>
          <w:rStyle w:val="StyleUnderline"/>
        </w:rPr>
        <w:t xml:space="preserve"> also </w:t>
      </w:r>
      <w:r w:rsidRPr="004A7C93">
        <w:rPr>
          <w:rStyle w:val="StyleUnderline"/>
          <w:highlight w:val="cyan"/>
        </w:rPr>
        <w:t>publicly denounced</w:t>
      </w:r>
      <w:r w:rsidRPr="00520758">
        <w:rPr>
          <w:rStyle w:val="StyleUnderline"/>
        </w:rPr>
        <w:t xml:space="preserve"> rights lawyers and </w:t>
      </w:r>
      <w:r w:rsidRPr="004A7C93">
        <w:rPr>
          <w:rStyle w:val="Emphasis"/>
          <w:highlight w:val="cyan"/>
        </w:rPr>
        <w:t>human rights</w:t>
      </w:r>
      <w:r w:rsidRPr="00520758">
        <w:rPr>
          <w:rStyle w:val="StyleUnderline"/>
        </w:rPr>
        <w:t xml:space="preserve"> themselves </w:t>
      </w:r>
      <w:r w:rsidRPr="004A7C93">
        <w:rPr>
          <w:rStyle w:val="Emphasis"/>
          <w:highlight w:val="cyan"/>
        </w:rPr>
        <w:t>as tools of western infiltration</w:t>
      </w:r>
      <w:r w:rsidRPr="00520758">
        <w:rPr>
          <w:sz w:val="16"/>
        </w:rPr>
        <w:t xml:space="preserve"> under the name of ‘so-called universal values.’ But then again it continues to use ‘human rights’ in a positive way on some occasions. And, obviously the Internet has diversified the sources of information available to ordinary citizens. I imagine that </w:t>
      </w:r>
      <w:r w:rsidRPr="00520758">
        <w:rPr>
          <w:rStyle w:val="StyleUnderline"/>
        </w:rPr>
        <w:t>Chinese citizens have been receiving mixed messages</w:t>
      </w:r>
      <w:r w:rsidRPr="00520758">
        <w:rPr>
          <w:sz w:val="16"/>
        </w:rPr>
        <w:t xml:space="preserve"> and it is not easy to figur</w:t>
      </w:r>
      <w:r w:rsidR="00520758" w:rsidRPr="00520758">
        <w:rPr>
          <w:sz w:val="16"/>
        </w:rPr>
        <w:t>e out how they respond to that.</w:t>
      </w:r>
    </w:p>
    <w:p w14:paraId="754B9599" w14:textId="77777777" w:rsidR="00A64312" w:rsidRPr="00520758" w:rsidRDefault="00520758" w:rsidP="00A64312">
      <w:pPr>
        <w:rPr>
          <w:sz w:val="16"/>
        </w:rPr>
      </w:pPr>
      <w:r w:rsidRPr="00520758">
        <w:rPr>
          <w:sz w:val="16"/>
          <w:szCs w:val="16"/>
        </w:rPr>
        <w:t>[Han:]</w:t>
      </w:r>
      <w:r>
        <w:rPr>
          <w:rStyle w:val="StyleUnderline"/>
        </w:rPr>
        <w:t xml:space="preserve"> </w:t>
      </w:r>
      <w:r w:rsidR="00A64312" w:rsidRPr="004A7C93">
        <w:rPr>
          <w:rStyle w:val="StyleUnderline"/>
          <w:highlight w:val="cyan"/>
        </w:rPr>
        <w:t>How do you assess the progress of</w:t>
      </w:r>
      <w:r w:rsidR="00A64312" w:rsidRPr="00520758">
        <w:rPr>
          <w:rStyle w:val="StyleUnderline"/>
        </w:rPr>
        <w:t xml:space="preserve"> a </w:t>
      </w:r>
      <w:r w:rsidR="00A64312" w:rsidRPr="004A7C93">
        <w:rPr>
          <w:rStyle w:val="StyleUnderline"/>
          <w:highlight w:val="cyan"/>
        </w:rPr>
        <w:t>top-down</w:t>
      </w:r>
      <w:r w:rsidR="00A64312" w:rsidRPr="00520758">
        <w:rPr>
          <w:rStyle w:val="StyleUnderline"/>
        </w:rPr>
        <w:t xml:space="preserve">, controlled and incremental </w:t>
      </w:r>
      <w:r w:rsidR="00A64312" w:rsidRPr="004A7C93">
        <w:rPr>
          <w:rStyle w:val="StyleUnderline"/>
          <w:highlight w:val="cyan"/>
        </w:rPr>
        <w:t xml:space="preserve">rule of law reform </w:t>
      </w:r>
      <w:r w:rsidR="00A64312" w:rsidRPr="00361DC3">
        <w:rPr>
          <w:rStyle w:val="StyleUnderline"/>
        </w:rPr>
        <w:t>in China</w:t>
      </w:r>
      <w:r w:rsidR="00A64312" w:rsidRPr="00520758">
        <w:rPr>
          <w:rStyle w:val="StyleUnderline"/>
        </w:rPr>
        <w:t xml:space="preserve"> today? Do you see </w:t>
      </w:r>
      <w:r w:rsidR="00A64312" w:rsidRPr="00361DC3">
        <w:rPr>
          <w:rStyle w:val="StyleUnderline"/>
        </w:rPr>
        <w:t>any hope for</w:t>
      </w:r>
      <w:r w:rsidR="00A64312" w:rsidRPr="00520758">
        <w:rPr>
          <w:rStyle w:val="StyleUnderline"/>
        </w:rPr>
        <w:t xml:space="preserve"> the reduction of repression </w:t>
      </w:r>
      <w:r w:rsidR="00A64312" w:rsidRPr="00520758">
        <w:rPr>
          <w:sz w:val="16"/>
        </w:rPr>
        <w:t>in light of recent legislative reforms that have moved in the direction of increased liberalization? What about President Xi Jinping’s announcement to est</w:t>
      </w:r>
      <w:r w:rsidRPr="00520758">
        <w:rPr>
          <w:sz w:val="16"/>
        </w:rPr>
        <w:t>ablish a “rule of law” by 2020?</w:t>
      </w:r>
    </w:p>
    <w:p w14:paraId="6FB6F202" w14:textId="77777777" w:rsidR="00A64312" w:rsidRPr="00520758" w:rsidRDefault="00520758" w:rsidP="00A64312">
      <w:pPr>
        <w:rPr>
          <w:u w:val="single"/>
        </w:rPr>
      </w:pPr>
      <w:r>
        <w:rPr>
          <w:sz w:val="16"/>
          <w:szCs w:val="16"/>
        </w:rPr>
        <w:t>[</w:t>
      </w:r>
      <w:proofErr w:type="spellStart"/>
      <w:r>
        <w:rPr>
          <w:sz w:val="16"/>
          <w:szCs w:val="16"/>
        </w:rPr>
        <w:t>Pils</w:t>
      </w:r>
      <w:proofErr w:type="spellEnd"/>
      <w:r>
        <w:rPr>
          <w:sz w:val="16"/>
          <w:szCs w:val="16"/>
        </w:rPr>
        <w:t xml:space="preserve">:] </w:t>
      </w:r>
      <w:r w:rsidR="00A64312" w:rsidRPr="00520758">
        <w:rPr>
          <w:rStyle w:val="StyleUnderline"/>
        </w:rPr>
        <w:t xml:space="preserve">The </w:t>
      </w:r>
      <w:r w:rsidR="00A64312" w:rsidRPr="004A7C93">
        <w:rPr>
          <w:rStyle w:val="StyleUnderline"/>
          <w:highlight w:val="cyan"/>
        </w:rPr>
        <w:t>hope</w:t>
      </w:r>
      <w:r w:rsidR="00A64312" w:rsidRPr="00520758">
        <w:rPr>
          <w:rStyle w:val="StyleUnderline"/>
        </w:rPr>
        <w:t xml:space="preserve"> of incremental liberalization</w:t>
      </w:r>
      <w:r w:rsidR="00A64312" w:rsidRPr="00520758">
        <w:rPr>
          <w:sz w:val="16"/>
        </w:rPr>
        <w:t xml:space="preserve"> through top-down legal reforms was extremely important in the post-Mao era but today, in my view, it </w:t>
      </w:r>
      <w:r w:rsidR="00A64312" w:rsidRPr="004A7C93">
        <w:rPr>
          <w:rStyle w:val="Emphasis"/>
          <w:highlight w:val="cyan"/>
        </w:rPr>
        <w:t>is very nearly dead</w:t>
      </w:r>
      <w:r w:rsidR="00A64312" w:rsidRPr="00520758">
        <w:rPr>
          <w:rStyle w:val="Emphasis"/>
        </w:rPr>
        <w:t>.</w:t>
      </w:r>
      <w:r w:rsidR="00A64312" w:rsidRPr="00520758">
        <w:rPr>
          <w:sz w:val="16"/>
        </w:rPr>
        <w:t xml:space="preserve"> </w:t>
      </w:r>
      <w:r w:rsidR="00A64312" w:rsidRPr="00520758">
        <w:rPr>
          <w:rStyle w:val="StyleUnderline"/>
        </w:rPr>
        <w:t>Under Xi</w:t>
      </w:r>
      <w:r w:rsidR="00A64312" w:rsidRPr="00520758">
        <w:rPr>
          <w:sz w:val="16"/>
        </w:rPr>
        <w:t xml:space="preserve"> Jinping especially, the law has been changed to accommodate rather than curb power abuses. </w:t>
      </w:r>
      <w:r w:rsidR="00A64312" w:rsidRPr="00520758">
        <w:rPr>
          <w:rStyle w:val="StyleUnderline"/>
        </w:rPr>
        <w:t xml:space="preserve">Law is not seen as imposing limits on the power of the government; rather, it is an expression of the power of the ruling Party, including ruthless power to control its own bureaucracy. </w:t>
      </w:r>
      <w:r w:rsidR="00A64312" w:rsidRPr="00520758">
        <w:rPr>
          <w:sz w:val="16"/>
        </w:rPr>
        <w:t xml:space="preserve">This is not to deny, of course, that </w:t>
      </w:r>
      <w:r w:rsidR="00A64312" w:rsidRPr="00361DC3">
        <w:rPr>
          <w:rStyle w:val="StyleUnderline"/>
        </w:rPr>
        <w:t xml:space="preserve">there are </w:t>
      </w:r>
      <w:r w:rsidR="00A64312" w:rsidRPr="004A7C93">
        <w:rPr>
          <w:rStyle w:val="StyleUnderline"/>
          <w:highlight w:val="cyan"/>
        </w:rPr>
        <w:t>occasional</w:t>
      </w:r>
      <w:r w:rsidR="00A64312" w:rsidRPr="00520758">
        <w:rPr>
          <w:rStyle w:val="StyleUnderline"/>
        </w:rPr>
        <w:t xml:space="preserve"> welcome </w:t>
      </w:r>
      <w:r w:rsidR="00A64312" w:rsidRPr="004A7C93">
        <w:rPr>
          <w:rStyle w:val="StyleUnderline"/>
          <w:highlight w:val="cyan"/>
        </w:rPr>
        <w:t>changes</w:t>
      </w:r>
      <w:r w:rsidR="00A64312" w:rsidRPr="00520758">
        <w:rPr>
          <w:sz w:val="16"/>
        </w:rPr>
        <w:t xml:space="preserve">, for example, the decision to abolish the feared “re-education through labor” system in 2013. </w:t>
      </w:r>
      <w:r w:rsidR="00A64312" w:rsidRPr="00520758">
        <w:rPr>
          <w:rStyle w:val="StyleUnderline"/>
        </w:rPr>
        <w:t>But such</w:t>
      </w:r>
      <w:r w:rsidR="00A64312" w:rsidRPr="00520758">
        <w:rPr>
          <w:rStyle w:val="Emphasis"/>
        </w:rPr>
        <w:t xml:space="preserve"> changes </w:t>
      </w:r>
      <w:r w:rsidR="00A64312" w:rsidRPr="004A7C93">
        <w:rPr>
          <w:rStyle w:val="Emphasis"/>
          <w:highlight w:val="cyan"/>
        </w:rPr>
        <w:t>generally look better on paper than in reality and do not address the central challenge of power abuse</w:t>
      </w:r>
      <w:r w:rsidR="00A64312" w:rsidRPr="00520758">
        <w:rPr>
          <w:rStyle w:val="Emphasis"/>
        </w:rPr>
        <w:t>.</w:t>
      </w:r>
      <w:r w:rsidR="00A64312" w:rsidRPr="00520758">
        <w:rPr>
          <w:sz w:val="16"/>
        </w:rPr>
        <w:t xml:space="preserve"> For example, </w:t>
      </w:r>
      <w:r w:rsidR="00A64312" w:rsidRPr="00520758">
        <w:rPr>
          <w:rStyle w:val="StyleUnderline"/>
        </w:rPr>
        <w:t>the government continues to lock people up</w:t>
      </w:r>
      <w:r w:rsidR="00A64312" w:rsidRPr="00520758">
        <w:rPr>
          <w:sz w:val="16"/>
        </w:rPr>
        <w:t xml:space="preserve"> under numerous forms of detention </w:t>
      </w:r>
      <w:r w:rsidR="00A64312" w:rsidRPr="00520758">
        <w:rPr>
          <w:rStyle w:val="StyleUnderline"/>
        </w:rPr>
        <w:t>without due</w:t>
      </w:r>
      <w:r w:rsidR="00A64312" w:rsidRPr="00520758">
        <w:rPr>
          <w:sz w:val="16"/>
        </w:rPr>
        <w:t xml:space="preserve"> – </w:t>
      </w:r>
      <w:r w:rsidR="00A64312" w:rsidRPr="00520758">
        <w:rPr>
          <w:rStyle w:val="StyleUnderline"/>
        </w:rPr>
        <w:t>or</w:t>
      </w:r>
      <w:r w:rsidR="00A64312" w:rsidRPr="00520758">
        <w:rPr>
          <w:sz w:val="16"/>
        </w:rPr>
        <w:t xml:space="preserve"> simply without </w:t>
      </w:r>
      <w:r w:rsidR="00A64312" w:rsidRPr="00520758">
        <w:rPr>
          <w:rStyle w:val="StyleUnderline"/>
        </w:rPr>
        <w:t>any</w:t>
      </w:r>
      <w:r w:rsidR="00A64312" w:rsidRPr="00520758">
        <w:rPr>
          <w:sz w:val="16"/>
        </w:rPr>
        <w:t xml:space="preserve"> – </w:t>
      </w:r>
      <w:r w:rsidR="00A64312" w:rsidRPr="00520758">
        <w:rPr>
          <w:rStyle w:val="StyleUnderline"/>
        </w:rPr>
        <w:t xml:space="preserve">legal process. </w:t>
      </w:r>
      <w:r w:rsidR="00A64312" w:rsidRPr="004A7C93">
        <w:rPr>
          <w:rStyle w:val="StyleUnderline"/>
          <w:highlight w:val="cyan"/>
        </w:rPr>
        <w:t>The Party’s vision</w:t>
      </w:r>
      <w:r w:rsidR="00A64312" w:rsidRPr="00520758">
        <w:rPr>
          <w:rStyle w:val="StyleUnderline"/>
        </w:rPr>
        <w:t xml:space="preserve"> for 2020 </w:t>
      </w:r>
      <w:r w:rsidR="00A64312" w:rsidRPr="004A7C93">
        <w:rPr>
          <w:rStyle w:val="StyleUnderline"/>
          <w:highlight w:val="cyan"/>
        </w:rPr>
        <w:t>is</w:t>
      </w:r>
      <w:r w:rsidR="00A64312" w:rsidRPr="00520758">
        <w:rPr>
          <w:rStyle w:val="StyleUnderline"/>
        </w:rPr>
        <w:t xml:space="preserve"> therefore </w:t>
      </w:r>
      <w:r w:rsidR="00A64312" w:rsidRPr="00361DC3">
        <w:rPr>
          <w:rStyle w:val="StyleUnderline"/>
        </w:rPr>
        <w:t xml:space="preserve">Party rule by law, </w:t>
      </w:r>
      <w:r w:rsidR="00A64312" w:rsidRPr="004A7C93">
        <w:rPr>
          <w:rStyle w:val="Emphasis"/>
          <w:highlight w:val="cyan"/>
        </w:rPr>
        <w:t>at best</w:t>
      </w:r>
      <w:r w:rsidR="00A64312" w:rsidRPr="004A7C93">
        <w:rPr>
          <w:sz w:val="16"/>
          <w:highlight w:val="cyan"/>
        </w:rPr>
        <w:t xml:space="preserve"> – </w:t>
      </w:r>
      <w:r w:rsidR="00A64312" w:rsidRPr="004A7C93">
        <w:rPr>
          <w:rStyle w:val="StyleUnderline"/>
          <w:highlight w:val="cyan"/>
        </w:rPr>
        <w:t>legal rules used when it serves power-holders, and disregarded when it does not.</w:t>
      </w:r>
    </w:p>
    <w:p w14:paraId="586F386D" w14:textId="77777777" w:rsidR="00A64312" w:rsidRPr="00520758" w:rsidRDefault="00A64312" w:rsidP="00A64312">
      <w:pPr>
        <w:rPr>
          <w:rStyle w:val="StyleUnderline"/>
        </w:rPr>
      </w:pPr>
      <w:r w:rsidRPr="00520758">
        <w:rPr>
          <w:sz w:val="16"/>
        </w:rPr>
        <w:t xml:space="preserve">And, </w:t>
      </w:r>
      <w:r w:rsidRPr="00520758">
        <w:rPr>
          <w:rStyle w:val="StyleUnderline"/>
        </w:rPr>
        <w:t>the Party keeps widening the circles of people it targets</w:t>
      </w:r>
      <w:r w:rsidRPr="00520758">
        <w:rPr>
          <w:sz w:val="16"/>
        </w:rPr>
        <w:t xml:space="preserve">. It has turned on itself through the ‘anti-corruption’ campaign and it is going after more and more groups in civil society, </w:t>
      </w:r>
      <w:r w:rsidRPr="00520758">
        <w:rPr>
          <w:rStyle w:val="StyleUnderline"/>
        </w:rPr>
        <w:t>treating human rights advocates</w:t>
      </w:r>
      <w:r w:rsidRPr="00520758">
        <w:rPr>
          <w:sz w:val="16"/>
        </w:rPr>
        <w:t xml:space="preserve">, especially, </w:t>
      </w:r>
      <w:r w:rsidRPr="00520758">
        <w:rPr>
          <w:rStyle w:val="StyleUnderline"/>
        </w:rPr>
        <w:t>as enemies</w:t>
      </w:r>
      <w:r w:rsidRPr="00520758">
        <w:rPr>
          <w:sz w:val="16"/>
        </w:rPr>
        <w:t xml:space="preserve">. Starting with the detention of Lawyer Wang Yu, her husband and sixteen-year old son in the night of July 9, 2015, there has been an unprecedented crackdown on rights lawyers. Most recently, </w:t>
      </w:r>
      <w:r w:rsidRPr="00520758">
        <w:rPr>
          <w:rStyle w:val="StyleUnderline"/>
        </w:rPr>
        <w:t xml:space="preserve">this widening crackdown has also affected labor activists; and repression is now expanding beyond China’s borders. </w:t>
      </w:r>
      <w:r w:rsidRPr="004A7C93">
        <w:rPr>
          <w:rStyle w:val="Emphasis"/>
          <w:highlight w:val="cyan"/>
        </w:rPr>
        <w:t>It is a sad but apt illustration</w:t>
      </w:r>
      <w:r w:rsidRPr="00520758">
        <w:rPr>
          <w:rStyle w:val="StyleUnderline"/>
        </w:rPr>
        <w:t xml:space="preserve"> of the more repressive, dual-state system the leadership wants to create.</w:t>
      </w:r>
    </w:p>
    <w:p w14:paraId="3DD4979F" w14:textId="77777777" w:rsidR="00A64312" w:rsidRDefault="00A64312" w:rsidP="00A64312"/>
    <w:p w14:paraId="1FC9896D" w14:textId="77777777" w:rsidR="0098560F" w:rsidRPr="0002430F" w:rsidRDefault="00877961" w:rsidP="0098560F">
      <w:pPr>
        <w:pStyle w:val="Heading4"/>
      </w:pPr>
      <w:r>
        <w:t xml:space="preserve">Permutation do </w:t>
      </w:r>
      <w:r w:rsidR="0098560F">
        <w:t>the plan and push for</w:t>
      </w:r>
      <w:r w:rsidR="0002430F">
        <w:t xml:space="preserve"> reform</w:t>
      </w:r>
      <w:r w:rsidR="0098560F">
        <w:t xml:space="preserve">---the CP alone is guaranteed to fail because it’s </w:t>
      </w:r>
      <w:r w:rsidR="0098560F">
        <w:rPr>
          <w:u w:val="single"/>
        </w:rPr>
        <w:t>too inflammatory</w:t>
      </w:r>
      <w:r w:rsidR="0002430F">
        <w:t>---the US must be more flexible</w:t>
      </w:r>
    </w:p>
    <w:p w14:paraId="11A9EC33" w14:textId="77777777" w:rsidR="00C41B33" w:rsidRDefault="00C41B33" w:rsidP="00A64312">
      <w:r>
        <w:t xml:space="preserve">Chen </w:t>
      </w:r>
      <w:r w:rsidRPr="00C41B33">
        <w:rPr>
          <w:rStyle w:val="Style13ptBold"/>
        </w:rPr>
        <w:t>Min 11</w:t>
      </w:r>
      <w:r>
        <w:t>, a former editorial writer for Southern Weekend newspaper and a former managing editor of China Reform magazine. This essay was translated by David Liu from the Chinese, "Why China Won't Listen", NYT, Nov 15 2011, www.nytimes.com/2011/11/16/opinion/why-china-wont-listen.html?_r=0</w:t>
      </w:r>
    </w:p>
    <w:p w14:paraId="3ED70C96" w14:textId="77777777" w:rsidR="00C41B33" w:rsidRDefault="00877961" w:rsidP="004A7C93">
      <w:pPr>
        <w:rPr>
          <w:rStyle w:val="Emphasis"/>
        </w:rPr>
      </w:pPr>
      <w:r w:rsidRPr="004A7C93">
        <w:rPr>
          <w:rStyle w:val="StyleUnderline"/>
          <w:highlight w:val="cyan"/>
        </w:rPr>
        <w:t>The</w:t>
      </w:r>
      <w:r w:rsidR="00C41B33" w:rsidRPr="004A7C93">
        <w:rPr>
          <w:rStyle w:val="StyleUnderline"/>
          <w:highlight w:val="cyan"/>
        </w:rPr>
        <w:t xml:space="preserve"> Chinese government</w:t>
      </w:r>
      <w:r w:rsidR="00C41B33" w:rsidRPr="00877961">
        <w:rPr>
          <w:rStyle w:val="StyleUnderline"/>
        </w:rPr>
        <w:t xml:space="preserve"> often tolerates, and even encourages, abuses of power and extrajudicial punishments by law enforcement officials. These are the underlying evils that sustain a regime that </w:t>
      </w:r>
      <w:r w:rsidR="00C41B33" w:rsidRPr="004A7C93">
        <w:rPr>
          <w:rStyle w:val="Emphasis"/>
          <w:highlight w:val="cyan"/>
        </w:rPr>
        <w:t>values its own preservation above all else, including human rights and the rule of law.</w:t>
      </w:r>
      <w:r>
        <w:rPr>
          <w:rStyle w:val="Emphasis"/>
        </w:rPr>
        <w:t xml:space="preserve"> </w:t>
      </w:r>
      <w:r w:rsidR="00C41B33" w:rsidRPr="00877961">
        <w:rPr>
          <w:sz w:val="16"/>
        </w:rPr>
        <w:t>But how is this possible in a world where outsiders feel free to criticize China’s human rights record? Why does the Chinese government respond to some forms of protest, while stonily ignoring others? The answer can be found in the way the Chinese leaders, at all levels, think about their authority, their reputations and their power.</w:t>
      </w:r>
      <w:r w:rsidRPr="00877961">
        <w:rPr>
          <w:sz w:val="16"/>
        </w:rPr>
        <w:t xml:space="preserve"> </w:t>
      </w:r>
      <w:r w:rsidR="00C41B33" w:rsidRPr="00877961">
        <w:rPr>
          <w:rStyle w:val="StyleUnderline"/>
        </w:rPr>
        <w:t xml:space="preserve">Consider the case of Chen </w:t>
      </w:r>
      <w:proofErr w:type="spellStart"/>
      <w:r w:rsidR="00C41B33" w:rsidRPr="00877961">
        <w:rPr>
          <w:rStyle w:val="StyleUnderline"/>
        </w:rPr>
        <w:t>Guangcheng</w:t>
      </w:r>
      <w:proofErr w:type="spellEnd"/>
      <w:r w:rsidR="00C41B33" w:rsidRPr="00877961">
        <w:rPr>
          <w:rStyle w:val="StyleUnderline"/>
        </w:rPr>
        <w:t>, a human rights advocate who has been under house arrest</w:t>
      </w:r>
      <w:r w:rsidR="00C41B33" w:rsidRPr="00877961">
        <w:rPr>
          <w:sz w:val="16"/>
        </w:rPr>
        <w:t xml:space="preserve"> with his family in Shandong Province. Recently, the public received news that his 6-year-old daughter would be allowed to leave the house to attend school, a concession that seemed to signal more lenient treatment.</w:t>
      </w:r>
      <w:r w:rsidRPr="00877961">
        <w:rPr>
          <w:sz w:val="16"/>
        </w:rPr>
        <w:t xml:space="preserve"> </w:t>
      </w:r>
      <w:r w:rsidR="00C41B33" w:rsidRPr="00877961">
        <w:rPr>
          <w:sz w:val="16"/>
        </w:rPr>
        <w:t xml:space="preserve">But then, on Oct. 23, </w:t>
      </w:r>
      <w:r w:rsidR="00C41B33" w:rsidRPr="00877961">
        <w:rPr>
          <w:rStyle w:val="StyleUnderline"/>
        </w:rPr>
        <w:t xml:space="preserve">a group of Internet activists who had set out to visit him were brutally attacked </w:t>
      </w:r>
      <w:r w:rsidR="00C41B33" w:rsidRPr="00877961">
        <w:rPr>
          <w:sz w:val="16"/>
        </w:rPr>
        <w:t>by a local mob. Witnesses who described the attack on the Internet said it appeared to have been well planned — a sign that Mr. Chen’s ordeal was not yet over.</w:t>
      </w:r>
      <w:r w:rsidRPr="00877961">
        <w:rPr>
          <w:sz w:val="16"/>
        </w:rPr>
        <w:t xml:space="preserve"> </w:t>
      </w:r>
      <w:r w:rsidR="00C41B33" w:rsidRPr="00877961">
        <w:rPr>
          <w:rStyle w:val="StyleUnderline"/>
        </w:rPr>
        <w:t>Why won’t the authorities simply let Mr. Chen and his family go? The most critical reason is</w:t>
      </w:r>
      <w:r w:rsidR="00C41B33" w:rsidRPr="00877961">
        <w:rPr>
          <w:sz w:val="16"/>
        </w:rPr>
        <w:t xml:space="preserve"> </w:t>
      </w:r>
      <w:proofErr w:type="spellStart"/>
      <w:r w:rsidR="00C41B33" w:rsidRPr="00877961">
        <w:rPr>
          <w:sz w:val="16"/>
        </w:rPr>
        <w:t>mianzi</w:t>
      </w:r>
      <w:proofErr w:type="spellEnd"/>
      <w:r w:rsidR="00C41B33" w:rsidRPr="00877961">
        <w:rPr>
          <w:sz w:val="16"/>
        </w:rPr>
        <w:t xml:space="preserve">, or </w:t>
      </w:r>
      <w:r w:rsidR="00C41B33" w:rsidRPr="00877961">
        <w:rPr>
          <w:rStyle w:val="StyleUnderline"/>
        </w:rPr>
        <w:t>“face,”</w:t>
      </w:r>
      <w:r w:rsidR="00C41B33" w:rsidRPr="00877961">
        <w:rPr>
          <w:sz w:val="16"/>
        </w:rPr>
        <w:t xml:space="preserve"> as it is usually translated in English.</w:t>
      </w:r>
      <w:r w:rsidRPr="00877961">
        <w:rPr>
          <w:sz w:val="16"/>
        </w:rPr>
        <w:t xml:space="preserve"> </w:t>
      </w:r>
      <w:r w:rsidR="00C41B33" w:rsidRPr="00877961">
        <w:rPr>
          <w:rStyle w:val="StyleUnderline"/>
        </w:rPr>
        <w:t xml:space="preserve">The </w:t>
      </w:r>
      <w:r w:rsidR="00C41B33" w:rsidRPr="004A7C93">
        <w:rPr>
          <w:rStyle w:val="StyleUnderline"/>
          <w:highlight w:val="cyan"/>
        </w:rPr>
        <w:t>authorities know</w:t>
      </w:r>
      <w:r w:rsidR="00C41B33" w:rsidRPr="00877961">
        <w:rPr>
          <w:rStyle w:val="StyleUnderline"/>
        </w:rPr>
        <w:t xml:space="preserve"> that what </w:t>
      </w:r>
      <w:r w:rsidR="00C41B33" w:rsidRPr="004A7C93">
        <w:rPr>
          <w:rStyle w:val="StyleUnderline"/>
          <w:highlight w:val="cyan"/>
        </w:rPr>
        <w:t>they have been</w:t>
      </w:r>
      <w:r w:rsidR="00C41B33" w:rsidRPr="00877961">
        <w:rPr>
          <w:rStyle w:val="StyleUnderline"/>
        </w:rPr>
        <w:t xml:space="preserve"> doing is </w:t>
      </w:r>
      <w:r w:rsidR="00C41B33" w:rsidRPr="004A7C93">
        <w:rPr>
          <w:rStyle w:val="StyleUnderline"/>
          <w:highlight w:val="cyan"/>
        </w:rPr>
        <w:t>unjust</w:t>
      </w:r>
      <w:r w:rsidR="00C41B33" w:rsidRPr="00877961">
        <w:rPr>
          <w:rStyle w:val="StyleUnderline"/>
        </w:rPr>
        <w:t xml:space="preserve"> and illegal. </w:t>
      </w:r>
      <w:r w:rsidR="00C41B33" w:rsidRPr="004A7C93">
        <w:rPr>
          <w:rStyle w:val="StyleUnderline"/>
          <w:highlight w:val="cyan"/>
        </w:rPr>
        <w:t>But</w:t>
      </w:r>
      <w:r w:rsidR="00C41B33" w:rsidRPr="00877961">
        <w:rPr>
          <w:rStyle w:val="StyleUnderline"/>
        </w:rPr>
        <w:t xml:space="preserve"> they saw the gathering of activists as an affront, and responded harshly because </w:t>
      </w:r>
      <w:r w:rsidR="00C41B33" w:rsidRPr="004A7C93">
        <w:rPr>
          <w:rStyle w:val="Emphasis"/>
          <w:highlight w:val="cyan"/>
        </w:rPr>
        <w:t>the government could not afford to lose face</w:t>
      </w:r>
      <w:r w:rsidR="00C41B33" w:rsidRPr="00877961">
        <w:rPr>
          <w:rStyle w:val="StyleUnderline"/>
        </w:rPr>
        <w:t xml:space="preserve"> — which would undermine its power in the public’s eyes.</w:t>
      </w:r>
      <w:r>
        <w:rPr>
          <w:rStyle w:val="StyleUnderline"/>
        </w:rPr>
        <w:t xml:space="preserve"> </w:t>
      </w:r>
      <w:r w:rsidR="00C41B33" w:rsidRPr="00877961">
        <w:rPr>
          <w:sz w:val="16"/>
        </w:rPr>
        <w:t>Petty cruelties and crackdowns are everyday occurrences in today’s China. Officials, especially low-level ones, have never cultivated respect for the rule of law, due process or habeas corpus.</w:t>
      </w:r>
      <w:r w:rsidRPr="00877961">
        <w:rPr>
          <w:sz w:val="16"/>
        </w:rPr>
        <w:t xml:space="preserve"> </w:t>
      </w:r>
      <w:r w:rsidR="00C41B33" w:rsidRPr="00877961">
        <w:rPr>
          <w:rStyle w:val="StyleUnderline"/>
        </w:rPr>
        <w:t>If they were held accountable for strictly following the law in all cases, most would probably lose their jobs, bringing the state apparatus at the local level to a halt and endangering the system of government control</w:t>
      </w:r>
      <w:r w:rsidR="00C41B33" w:rsidRPr="00877961">
        <w:rPr>
          <w:sz w:val="16"/>
        </w:rPr>
        <w:t>. That is why, even though the powerful know what lesser officials do, they usually turn a blind eye — as long as they can cover up the misdeeds and the public doesn’t become outraged.</w:t>
      </w:r>
      <w:r w:rsidRPr="00877961">
        <w:rPr>
          <w:sz w:val="16"/>
        </w:rPr>
        <w:t xml:space="preserve"> </w:t>
      </w:r>
      <w:r w:rsidR="00C41B33" w:rsidRPr="00877961">
        <w:rPr>
          <w:sz w:val="16"/>
        </w:rPr>
        <w:t>When public outrage does ensue, another mechanism of control — intervention by senior officials — sometimes occurs. That happened in September 2010 after a man set himself on fire to protest a building demolition in Jiangxi Province. High-level leaders fired a party boss and mayor for negligence.</w:t>
      </w:r>
      <w:r w:rsidRPr="00877961">
        <w:rPr>
          <w:sz w:val="16"/>
        </w:rPr>
        <w:t xml:space="preserve"> </w:t>
      </w:r>
      <w:r w:rsidR="00C41B33" w:rsidRPr="00877961">
        <w:rPr>
          <w:sz w:val="16"/>
        </w:rPr>
        <w:t xml:space="preserve">But the case of Mr. Chen evidently didn’t qualify for such intervention, because </w:t>
      </w:r>
      <w:r w:rsidR="00C41B33" w:rsidRPr="004A7C93">
        <w:rPr>
          <w:rStyle w:val="StyleUnderline"/>
          <w:highlight w:val="cyan"/>
        </w:rPr>
        <w:t>a</w:t>
      </w:r>
      <w:r w:rsidR="00C41B33" w:rsidRPr="00877961">
        <w:rPr>
          <w:sz w:val="16"/>
        </w:rPr>
        <w:t xml:space="preserve">nother </w:t>
      </w:r>
      <w:r w:rsidR="00C41B33" w:rsidRPr="004A7C93">
        <w:rPr>
          <w:rStyle w:val="StyleUnderline"/>
          <w:highlight w:val="cyan"/>
        </w:rPr>
        <w:t>rule of power in China</w:t>
      </w:r>
      <w:r w:rsidR="00C41B33" w:rsidRPr="00877961">
        <w:rPr>
          <w:rStyle w:val="StyleUnderline"/>
        </w:rPr>
        <w:t xml:space="preserve"> came into play: </w:t>
      </w:r>
      <w:r w:rsidR="00C41B33" w:rsidRPr="004A7C93">
        <w:rPr>
          <w:rStyle w:val="Emphasis"/>
          <w:highlight w:val="cyan"/>
        </w:rPr>
        <w:t>Never seem to bend to the demands of foreign powers</w:t>
      </w:r>
      <w:r w:rsidR="00C41B33" w:rsidRPr="00877961">
        <w:rPr>
          <w:rStyle w:val="StyleUnderline"/>
        </w:rPr>
        <w:t>. In such cases, it is the central government that digs in its heels</w:t>
      </w:r>
      <w:r w:rsidR="00C41B33" w:rsidRPr="00877961">
        <w:rPr>
          <w:sz w:val="16"/>
        </w:rPr>
        <w:t xml:space="preserve">, and the louder the outcry grows, the worse the situation becomes. </w:t>
      </w:r>
      <w:r w:rsidR="00C41B33" w:rsidRPr="00877961">
        <w:rPr>
          <w:rStyle w:val="StyleUnderline"/>
        </w:rPr>
        <w:t xml:space="preserve">In the government’s eyes, </w:t>
      </w:r>
      <w:r w:rsidR="00C41B33" w:rsidRPr="004A7C93">
        <w:rPr>
          <w:rStyle w:val="StyleUnderline"/>
          <w:highlight w:val="cyan"/>
        </w:rPr>
        <w:t>there is a stark difference between a homegrown problem</w:t>
      </w:r>
      <w:r w:rsidR="00C41B33" w:rsidRPr="00877961">
        <w:rPr>
          <w:rStyle w:val="StyleUnderline"/>
        </w:rPr>
        <w:t xml:space="preserve"> </w:t>
      </w:r>
      <w:r w:rsidR="00C41B33" w:rsidRPr="00877961">
        <w:rPr>
          <w:sz w:val="16"/>
        </w:rPr>
        <w:t xml:space="preserve">like the one in Jiangxi </w:t>
      </w:r>
      <w:r w:rsidR="00C41B33" w:rsidRPr="004A7C93">
        <w:rPr>
          <w:rStyle w:val="StyleUnderline"/>
          <w:highlight w:val="cyan"/>
        </w:rPr>
        <w:t>and a case</w:t>
      </w:r>
      <w:r w:rsidR="00C41B33" w:rsidRPr="00877961">
        <w:rPr>
          <w:rStyle w:val="StyleUnderline"/>
        </w:rPr>
        <w:t xml:space="preserve"> like Mr. Chen’s, </w:t>
      </w:r>
      <w:r w:rsidR="00C41B33" w:rsidRPr="004A7C93">
        <w:rPr>
          <w:rStyle w:val="StyleUnderline"/>
          <w:highlight w:val="cyan"/>
        </w:rPr>
        <w:t xml:space="preserve">in which the government </w:t>
      </w:r>
      <w:r w:rsidR="00C41B33" w:rsidRPr="004A7C93">
        <w:rPr>
          <w:rStyle w:val="Emphasis"/>
          <w:highlight w:val="cyan"/>
        </w:rPr>
        <w:t>perceives foreign meddling</w:t>
      </w:r>
      <w:r w:rsidR="00C41B33" w:rsidRPr="00877961">
        <w:rPr>
          <w:rStyle w:val="Emphasis"/>
        </w:rPr>
        <w:t>.</w:t>
      </w:r>
      <w:r>
        <w:rPr>
          <w:rStyle w:val="StyleUnderline"/>
        </w:rPr>
        <w:t xml:space="preserve"> </w:t>
      </w:r>
      <w:r w:rsidR="00C41B33" w:rsidRPr="00877961">
        <w:rPr>
          <w:sz w:val="16"/>
        </w:rPr>
        <w:t>Congress has passed an amendment expressing support for Mr. Chen, and Secretary of State Hillary Rodham Clinton recently criticized his house arrest in a speech. China saw these developments as an intolerable slap in the face.</w:t>
      </w:r>
      <w:r w:rsidRPr="00877961">
        <w:rPr>
          <w:sz w:val="16"/>
        </w:rPr>
        <w:t xml:space="preserve"> </w:t>
      </w:r>
      <w:r w:rsidR="00C41B33" w:rsidRPr="004A7C93">
        <w:rPr>
          <w:rStyle w:val="StyleUnderline"/>
          <w:highlight w:val="cyan"/>
        </w:rPr>
        <w:t>Beijing does not</w:t>
      </w:r>
      <w:r w:rsidR="00C41B33" w:rsidRPr="00877961">
        <w:rPr>
          <w:rStyle w:val="StyleUnderline"/>
        </w:rPr>
        <w:t xml:space="preserve"> indiscriminately </w:t>
      </w:r>
      <w:r w:rsidR="00C41B33" w:rsidRPr="004A7C93">
        <w:rPr>
          <w:rStyle w:val="StyleUnderline"/>
          <w:highlight w:val="cyan"/>
        </w:rPr>
        <w:t>reject all</w:t>
      </w:r>
      <w:r w:rsidR="00C41B33" w:rsidRPr="00877961">
        <w:rPr>
          <w:rStyle w:val="StyleUnderline"/>
        </w:rPr>
        <w:t xml:space="preserve"> such </w:t>
      </w:r>
      <w:r w:rsidR="00C41B33" w:rsidRPr="004A7C93">
        <w:rPr>
          <w:rStyle w:val="StyleUnderline"/>
          <w:highlight w:val="cyan"/>
        </w:rPr>
        <w:t>“interference”;</w:t>
      </w:r>
      <w:r w:rsidR="00C41B33" w:rsidRPr="00877961">
        <w:rPr>
          <w:sz w:val="16"/>
        </w:rPr>
        <w:t xml:space="preserve"> China and the United States conduct a dialogue on human rights through diplomatic channels. </w:t>
      </w:r>
      <w:r w:rsidR="00C41B33" w:rsidRPr="004A7C93">
        <w:rPr>
          <w:rStyle w:val="Emphasis"/>
          <w:highlight w:val="cyan"/>
        </w:rPr>
        <w:t>But</w:t>
      </w:r>
      <w:r w:rsidR="00C41B33" w:rsidRPr="00877961">
        <w:rPr>
          <w:rStyle w:val="Emphasis"/>
        </w:rPr>
        <w:t xml:space="preserve"> Chinese leaders believe </w:t>
      </w:r>
      <w:r w:rsidR="00C41B33" w:rsidRPr="004A7C93">
        <w:rPr>
          <w:rStyle w:val="Emphasis"/>
          <w:highlight w:val="cyan"/>
        </w:rPr>
        <w:t>such dialogue belongs behind closed doors</w:t>
      </w:r>
      <w:r w:rsidR="00C41B33" w:rsidRPr="004A7C93">
        <w:rPr>
          <w:rStyle w:val="StyleUnderline"/>
          <w:highlight w:val="cyan"/>
        </w:rPr>
        <w:t>.</w:t>
      </w:r>
      <w:r w:rsidRPr="004A7C93">
        <w:rPr>
          <w:rStyle w:val="StyleUnderline"/>
          <w:highlight w:val="cyan"/>
        </w:rPr>
        <w:t xml:space="preserve"> </w:t>
      </w:r>
      <w:r w:rsidR="00C41B33" w:rsidRPr="004A7C93">
        <w:rPr>
          <w:rStyle w:val="StyleUnderline"/>
          <w:highlight w:val="cyan"/>
        </w:rPr>
        <w:t>The Chinese are saying</w:t>
      </w:r>
      <w:r w:rsidR="00C41B33" w:rsidRPr="00877961">
        <w:rPr>
          <w:rStyle w:val="StyleUnderline"/>
        </w:rPr>
        <w:t xml:space="preserve"> to Americans, </w:t>
      </w:r>
      <w:r w:rsidR="00C41B33" w:rsidRPr="004A7C93">
        <w:rPr>
          <w:rStyle w:val="StyleUnderline"/>
          <w:highlight w:val="cyan"/>
        </w:rPr>
        <w:t>if you grant me face, I can be reasonable</w:t>
      </w:r>
      <w:r w:rsidR="00C41B33" w:rsidRPr="00877961">
        <w:rPr>
          <w:rStyle w:val="StyleUnderline"/>
        </w:rPr>
        <w:t xml:space="preserve">; if solving the problem will help me, I’ll consider it. </w:t>
      </w:r>
      <w:r w:rsidR="00C41B33" w:rsidRPr="004A7C93">
        <w:rPr>
          <w:rStyle w:val="Emphasis"/>
          <w:highlight w:val="cyan"/>
        </w:rPr>
        <w:t>But don’t expect me to make concessions under pressure</w:t>
      </w:r>
      <w:r w:rsidR="00C41B33" w:rsidRPr="00877961">
        <w:rPr>
          <w:rStyle w:val="StyleUnderline"/>
        </w:rPr>
        <w:t>.</w:t>
      </w:r>
      <w:r>
        <w:rPr>
          <w:rStyle w:val="StyleUnderline"/>
        </w:rPr>
        <w:t xml:space="preserve"> </w:t>
      </w:r>
      <w:r w:rsidR="00C41B33" w:rsidRPr="00877961">
        <w:rPr>
          <w:rStyle w:val="StyleUnderline"/>
        </w:rPr>
        <w:t xml:space="preserve">Such concessions would </w:t>
      </w:r>
      <w:r w:rsidR="00C41B33" w:rsidRPr="004A7C93">
        <w:rPr>
          <w:rStyle w:val="StyleUnderline"/>
          <w:highlight w:val="cyan"/>
        </w:rPr>
        <w:t>call into question the regime’s legitimacy. And</w:t>
      </w:r>
      <w:r w:rsidR="00C41B33" w:rsidRPr="00877961">
        <w:rPr>
          <w:rStyle w:val="StyleUnderline"/>
        </w:rPr>
        <w:t xml:space="preserve"> once the issue is survival, </w:t>
      </w:r>
      <w:r w:rsidR="00C41B33" w:rsidRPr="004A7C93">
        <w:rPr>
          <w:rStyle w:val="StyleUnderline"/>
          <w:highlight w:val="cyan"/>
        </w:rPr>
        <w:t>the government is</w:t>
      </w:r>
      <w:r w:rsidR="00C41B33" w:rsidRPr="00877961">
        <w:rPr>
          <w:sz w:val="16"/>
        </w:rPr>
        <w:t xml:space="preserve"> in effect </w:t>
      </w:r>
      <w:r w:rsidR="00C41B33" w:rsidRPr="004A7C93">
        <w:rPr>
          <w:rStyle w:val="StyleUnderline"/>
          <w:highlight w:val="cyan"/>
        </w:rPr>
        <w:t>cornered</w:t>
      </w:r>
      <w:r w:rsidR="00C41B33" w:rsidRPr="00877961">
        <w:rPr>
          <w:rStyle w:val="StyleUnderline"/>
        </w:rPr>
        <w:t>, leaving it</w:t>
      </w:r>
      <w:r w:rsidR="00C41B33" w:rsidRPr="00877961">
        <w:rPr>
          <w:sz w:val="16"/>
        </w:rPr>
        <w:t xml:space="preserve"> no choice but </w:t>
      </w:r>
      <w:r w:rsidR="00C41B33" w:rsidRPr="00877961">
        <w:rPr>
          <w:rStyle w:val="StyleUnderline"/>
        </w:rPr>
        <w:t xml:space="preserve">to resort to drastic measures from which </w:t>
      </w:r>
      <w:r w:rsidR="00C41B33" w:rsidRPr="004A7C93">
        <w:rPr>
          <w:rStyle w:val="Emphasis"/>
          <w:highlight w:val="cyan"/>
        </w:rPr>
        <w:t>nothing</w:t>
      </w:r>
      <w:r w:rsidR="00C41B33" w:rsidRPr="00877961">
        <w:rPr>
          <w:rStyle w:val="StyleUnderline"/>
        </w:rPr>
        <w:t xml:space="preserve"> — sense, humanity or law — </w:t>
      </w:r>
      <w:r w:rsidR="00C41B33" w:rsidRPr="004A7C93">
        <w:rPr>
          <w:rStyle w:val="Emphasis"/>
          <w:highlight w:val="cyan"/>
        </w:rPr>
        <w:t>can dissuade it</w:t>
      </w:r>
      <w:r w:rsidR="00C41B33" w:rsidRPr="00877961">
        <w:rPr>
          <w:rStyle w:val="StyleUnderline"/>
        </w:rPr>
        <w:t>.</w:t>
      </w:r>
      <w:r>
        <w:rPr>
          <w:rStyle w:val="StyleUnderline"/>
        </w:rPr>
        <w:t xml:space="preserve"> </w:t>
      </w:r>
      <w:r w:rsidR="00C41B33" w:rsidRPr="00877961">
        <w:rPr>
          <w:sz w:val="16"/>
        </w:rPr>
        <w:t xml:space="preserve">The problem turns into one of “sovereignty,” which in the Chinese government’s vocabulary means the absolute, non-negotiable right to rule over a billion subjects. </w:t>
      </w:r>
      <w:r w:rsidR="00C41B33" w:rsidRPr="00877961">
        <w:rPr>
          <w:rStyle w:val="StyleUnderline"/>
        </w:rPr>
        <w:t>When sovereignty is in play, there is no longer a right or wrong side of an issue, just winning or losing.</w:t>
      </w:r>
      <w:r w:rsidRPr="00877961">
        <w:rPr>
          <w:rStyle w:val="StyleUnderline"/>
        </w:rPr>
        <w:t xml:space="preserve"> </w:t>
      </w:r>
      <w:r w:rsidR="00C41B33" w:rsidRPr="00877961">
        <w:rPr>
          <w:sz w:val="16"/>
        </w:rPr>
        <w:t>A similar logic was involved 22 years ago at Tiananmen Square. The protesters there asked for nothing more than dialogue, but the government stubbornly refused because it didn’t want to set a precedent. To Chinese leaders, “governing” means absolute control. Allowing the people to become a rival to the government might bring down the system.</w:t>
      </w:r>
      <w:r w:rsidRPr="00877961">
        <w:rPr>
          <w:sz w:val="16"/>
        </w:rPr>
        <w:t xml:space="preserve"> </w:t>
      </w:r>
      <w:r w:rsidR="00C41B33" w:rsidRPr="00877961">
        <w:rPr>
          <w:sz w:val="16"/>
        </w:rPr>
        <w:t>The same is true in Mr. Chen’s case, but with an important difference: in 1989, the government refused to set a precedent of yielding to popular demand at home. Today it refuses to set a precedent of yielding to American pressure.</w:t>
      </w:r>
      <w:r w:rsidRPr="00877961">
        <w:rPr>
          <w:sz w:val="16"/>
        </w:rPr>
        <w:t xml:space="preserve"> </w:t>
      </w:r>
      <w:r w:rsidR="00C41B33" w:rsidRPr="00877961">
        <w:rPr>
          <w:sz w:val="16"/>
        </w:rPr>
        <w:t>China and the United States have been discussing human rights issues for so many years that it is baffling that American leaders remain so clueless about the Chinese government’s mind-set. Previous high-profile cases were resolved behind the scenes. Mr. Chen’s case should have been approached this way, too — not through public pressure.</w:t>
      </w:r>
      <w:r w:rsidRPr="00877961">
        <w:rPr>
          <w:sz w:val="16"/>
        </w:rPr>
        <w:t xml:space="preserve"> </w:t>
      </w:r>
      <w:r w:rsidR="00C41B33" w:rsidRPr="00877961">
        <w:rPr>
          <w:sz w:val="16"/>
        </w:rPr>
        <w:t xml:space="preserve">I welcome American politicians’ concerns about China’s human rights situation. But I have one request: please </w:t>
      </w:r>
      <w:r w:rsidR="00C41B33" w:rsidRPr="004A7C93">
        <w:rPr>
          <w:rStyle w:val="StyleUnderline"/>
          <w:highlight w:val="cyan"/>
        </w:rPr>
        <w:t>be</w:t>
      </w:r>
      <w:r w:rsidR="00C41B33" w:rsidRPr="00877961">
        <w:rPr>
          <w:sz w:val="16"/>
        </w:rPr>
        <w:t xml:space="preserve"> a bit </w:t>
      </w:r>
      <w:r w:rsidR="00C41B33" w:rsidRPr="004A7C93">
        <w:rPr>
          <w:rStyle w:val="StyleUnderline"/>
          <w:highlight w:val="cyan"/>
        </w:rPr>
        <w:t>more considerate</w:t>
      </w:r>
      <w:r w:rsidR="00C41B33" w:rsidRPr="00877961">
        <w:rPr>
          <w:sz w:val="16"/>
        </w:rPr>
        <w:t xml:space="preserve">, a bit more </w:t>
      </w:r>
      <w:r w:rsidR="00C41B33" w:rsidRPr="004A7C93">
        <w:rPr>
          <w:rStyle w:val="StyleUnderline"/>
          <w:highlight w:val="cyan"/>
        </w:rPr>
        <w:t>flexible, and</w:t>
      </w:r>
      <w:r w:rsidR="00C41B33" w:rsidRPr="00877961">
        <w:rPr>
          <w:sz w:val="16"/>
        </w:rPr>
        <w:t xml:space="preserve"> a bit more </w:t>
      </w:r>
      <w:r w:rsidR="00C41B33" w:rsidRPr="004A7C93">
        <w:rPr>
          <w:rStyle w:val="StyleUnderline"/>
          <w:highlight w:val="cyan"/>
        </w:rPr>
        <w:t>tactful</w:t>
      </w:r>
      <w:r w:rsidR="00C41B33" w:rsidRPr="00877961">
        <w:rPr>
          <w:sz w:val="16"/>
        </w:rPr>
        <w:t xml:space="preserve"> about our leaders’ mind-set. </w:t>
      </w:r>
      <w:r w:rsidR="00C41B33" w:rsidRPr="00877961">
        <w:rPr>
          <w:rStyle w:val="StyleUnderline"/>
        </w:rPr>
        <w:t>That way</w:t>
      </w:r>
      <w:r w:rsidR="00C41B33" w:rsidRPr="00877961">
        <w:rPr>
          <w:sz w:val="16"/>
        </w:rPr>
        <w:t xml:space="preserve">, you — and </w:t>
      </w:r>
      <w:r w:rsidR="00C41B33" w:rsidRPr="004A7C93">
        <w:rPr>
          <w:rStyle w:val="Emphasis"/>
          <w:highlight w:val="cyan"/>
        </w:rPr>
        <w:t>we</w:t>
      </w:r>
      <w:r w:rsidR="00C41B33" w:rsidRPr="00877961">
        <w:rPr>
          <w:sz w:val="16"/>
        </w:rPr>
        <w:t xml:space="preserve"> — </w:t>
      </w:r>
      <w:r w:rsidR="00C41B33" w:rsidRPr="004A7C93">
        <w:rPr>
          <w:rStyle w:val="Emphasis"/>
          <w:highlight w:val="cyan"/>
        </w:rPr>
        <w:t>might have more success</w:t>
      </w:r>
      <w:r w:rsidR="00C41B33" w:rsidRPr="00877961">
        <w:rPr>
          <w:rStyle w:val="Emphasis"/>
        </w:rPr>
        <w:t>.</w:t>
      </w:r>
    </w:p>
    <w:p w14:paraId="5B0AA8D6" w14:textId="77777777" w:rsidR="0098560F" w:rsidRDefault="0098560F" w:rsidP="00A64312">
      <w:pPr>
        <w:rPr>
          <w:rStyle w:val="Emphasis"/>
        </w:rPr>
      </w:pPr>
    </w:p>
    <w:p w14:paraId="42FC0B7C" w14:textId="77777777" w:rsidR="000B2E49" w:rsidRDefault="0098560F" w:rsidP="0098560F">
      <w:pPr>
        <w:pStyle w:val="Heading4"/>
      </w:pPr>
      <w:r w:rsidRPr="0098560F">
        <w:t>Permutation do the CP---</w:t>
      </w:r>
    </w:p>
    <w:p w14:paraId="5A51638B" w14:textId="77777777" w:rsidR="0098560F" w:rsidRDefault="006F567D" w:rsidP="0098560F">
      <w:pPr>
        <w:pStyle w:val="Heading4"/>
      </w:pPr>
      <w:r>
        <w:t>---</w:t>
      </w:r>
      <w:r w:rsidR="000B2E49">
        <w:t>Engagement can be conditional</w:t>
      </w:r>
    </w:p>
    <w:p w14:paraId="7F64C0FB" w14:textId="77777777" w:rsidR="000B2E49" w:rsidRDefault="000B2E49" w:rsidP="000B2E49">
      <w:proofErr w:type="spellStart"/>
      <w:r w:rsidRPr="006316FB">
        <w:rPr>
          <w:b/>
        </w:rPr>
        <w:t>Haass</w:t>
      </w:r>
      <w:proofErr w:type="spellEnd"/>
      <w:r w:rsidRPr="006316FB">
        <w:rPr>
          <w:b/>
        </w:rPr>
        <w:t xml:space="preserve"> and O’Sullivan, 2k</w:t>
      </w:r>
      <w:r>
        <w:t xml:space="preserve"> - *Vice President and Director of Foreign Policy Studies at the Brookings Institution AND **a Fellow with the Foreign Policy Studies Program at the Brookings Institution (Richard and Meghan, “Terms of </w:t>
      </w:r>
      <w:proofErr w:type="spellStart"/>
      <w:r>
        <w:t>Engagement:Alternatives</w:t>
      </w:r>
      <w:proofErr w:type="spellEnd"/>
      <w:r>
        <w:t xml:space="preserve"> to </w:t>
      </w:r>
      <w:proofErr w:type="spellStart"/>
      <w:r>
        <w:t>PunitivePolicies</w:t>
      </w:r>
      <w:proofErr w:type="spellEnd"/>
      <w:r>
        <w:t>” Survival,, vol. 42, no. 2, Summer 2000</w:t>
      </w:r>
      <w:r>
        <w:rPr>
          <w:sz w:val="12"/>
        </w:rPr>
        <w:t xml:space="preserve">, </w:t>
      </w:r>
      <w:hyperlink r:id="rId7" w:history="1">
        <w:r w:rsidRPr="008A3AB8">
          <w:rPr>
            <w:rStyle w:val="Hyperlink"/>
          </w:rPr>
          <w:t>http://www.brookings.edu/~/media/research/files/articles/2000/6/summer%20haass/2000survival.pdf</w:t>
        </w:r>
      </w:hyperlink>
    </w:p>
    <w:p w14:paraId="574C5631" w14:textId="77777777" w:rsidR="000B2E49" w:rsidRDefault="000B2E49" w:rsidP="000B2E49">
      <w:pPr>
        <w:rPr>
          <w:sz w:val="16"/>
        </w:rPr>
      </w:pPr>
      <w:r w:rsidRPr="006316FB">
        <w:rPr>
          <w:rStyle w:val="StyleUnderline"/>
        </w:rPr>
        <w:t xml:space="preserve">Many </w:t>
      </w:r>
      <w:r w:rsidRPr="004A7C93">
        <w:rPr>
          <w:rStyle w:val="StyleUnderline"/>
          <w:highlight w:val="cyan"/>
        </w:rPr>
        <w:t>different types of engagement strategies exist</w:t>
      </w:r>
      <w:r w:rsidRPr="00BD329A">
        <w:rPr>
          <w:sz w:val="16"/>
        </w:rPr>
        <w:t xml:space="preserve">, depending on who is engaged, the kind of incentives employed and the sorts of objectives pursued. </w:t>
      </w:r>
      <w:r w:rsidRPr="004A7C93">
        <w:rPr>
          <w:rStyle w:val="StyleUnderline"/>
          <w:highlight w:val="cyan"/>
        </w:rPr>
        <w:t xml:space="preserve">Engagement </w:t>
      </w:r>
      <w:r w:rsidRPr="004A7C93">
        <w:rPr>
          <w:rStyle w:val="Emphasis"/>
          <w:highlight w:val="cyan"/>
        </w:rPr>
        <w:t xml:space="preserve">may be conditional </w:t>
      </w:r>
      <w:r w:rsidRPr="004F2D77">
        <w:rPr>
          <w:rStyle w:val="StyleUnderline"/>
        </w:rPr>
        <w:t xml:space="preserve">when it entails a negotiated series of exchanges, such as </w:t>
      </w:r>
      <w:r w:rsidRPr="004A7C93">
        <w:rPr>
          <w:rStyle w:val="StyleUnderline"/>
          <w:highlight w:val="cyan"/>
        </w:rPr>
        <w:t>where the US extends positive inducements for changes undertaken by the target country</w:t>
      </w:r>
      <w:r w:rsidRPr="00BD329A">
        <w:rPr>
          <w:sz w:val="16"/>
        </w:rPr>
        <w:t xml:space="preserve">. </w:t>
      </w:r>
      <w:r w:rsidRPr="006316FB">
        <w:rPr>
          <w:rStyle w:val="StyleUnderline"/>
        </w:rPr>
        <w:t xml:space="preserve">Or </w:t>
      </w:r>
      <w:r w:rsidRPr="007843CC">
        <w:rPr>
          <w:rStyle w:val="StyleUnderline"/>
        </w:rPr>
        <w:t>engagement may be unconditional if it offers modifications in US policy towards a country without the explicit ex</w:t>
      </w:r>
      <w:r w:rsidRPr="006316FB">
        <w:rPr>
          <w:rStyle w:val="StyleUnderline"/>
        </w:rPr>
        <w:t>pectation that a reciprocal act will follow</w:t>
      </w:r>
      <w:r w:rsidRPr="00BD329A">
        <w:rPr>
          <w:sz w:val="16"/>
        </w:rPr>
        <w:t xml:space="preserve">. Generally, </w:t>
      </w:r>
      <w:r w:rsidRPr="004A7C93">
        <w:rPr>
          <w:rStyle w:val="StyleUnderline"/>
          <w:highlight w:val="cyan"/>
        </w:rPr>
        <w:t>co</w:t>
      </w:r>
      <w:r w:rsidRPr="004F2D77">
        <w:rPr>
          <w:rStyle w:val="StyleUnderline"/>
        </w:rPr>
        <w:t xml:space="preserve">nditional engagement is geared </w:t>
      </w:r>
      <w:r w:rsidRPr="004F2D77">
        <w:rPr>
          <w:rStyle w:val="Emphasis"/>
        </w:rPr>
        <w:t xml:space="preserve">towards </w:t>
      </w:r>
      <w:r w:rsidRPr="004F2D77">
        <w:rPr>
          <w:rStyle w:val="StyleUnderline"/>
        </w:rPr>
        <w:t xml:space="preserve">a government; unconditional engagement works </w:t>
      </w:r>
      <w:r w:rsidRPr="004F2D77">
        <w:rPr>
          <w:rStyle w:val="Emphasis"/>
        </w:rPr>
        <w:t>with</w:t>
      </w:r>
      <w:r w:rsidRPr="004F2D77">
        <w:rPr>
          <w:rStyle w:val="StyleUnderline"/>
        </w:rPr>
        <w:t xml:space="preserve"> a country’s civil society or private sector</w:t>
      </w:r>
      <w:r w:rsidRPr="00BD329A">
        <w:rPr>
          <w:sz w:val="16"/>
        </w:rPr>
        <w:t xml:space="preserve"> in the hopes of promoting forces that will eventually facilitate cooperation.</w:t>
      </w:r>
    </w:p>
    <w:p w14:paraId="26937D21" w14:textId="77777777" w:rsidR="004A7C93" w:rsidRDefault="004A7C93" w:rsidP="000B2E49">
      <w:pPr>
        <w:rPr>
          <w:sz w:val="16"/>
        </w:rPr>
      </w:pPr>
    </w:p>
    <w:p w14:paraId="033420FA" w14:textId="77777777" w:rsidR="004A7C93" w:rsidRPr="00085BB4" w:rsidRDefault="006F567D" w:rsidP="004A7C93">
      <w:pPr>
        <w:pStyle w:val="Heading4"/>
      </w:pPr>
      <w:r>
        <w:t>---</w:t>
      </w:r>
      <w:r w:rsidR="004A7C93">
        <w:t xml:space="preserve">Their </w:t>
      </w:r>
      <w:proofErr w:type="spellStart"/>
      <w:r w:rsidR="004A7C93">
        <w:t>interprtation</w:t>
      </w:r>
      <w:proofErr w:type="spellEnd"/>
      <w:r w:rsidR="004A7C93">
        <w:t xml:space="preserve"> kills aff ground</w:t>
      </w:r>
    </w:p>
    <w:p w14:paraId="01E1BCF7" w14:textId="77777777" w:rsidR="004A7C93" w:rsidRPr="000B32A3" w:rsidRDefault="004A7C93" w:rsidP="004A7C93">
      <w:r w:rsidRPr="00FE1501">
        <w:rPr>
          <w:rStyle w:val="Style13ptBold"/>
        </w:rPr>
        <w:t>Borer 4</w:t>
      </w:r>
      <w:r>
        <w:t xml:space="preserve"> [Dr. Douglas A. Borer, PhD, Visiting Professor of Political Science at the US Army War College, “Problems of Economic Statecraft: Rethinking Engagement,” Chapter 12, U.S. Army War College Guide to National Security Policy and Strategy, http://www.au.af.mil/au/awc/awcgate/army-usawc/strategy2004/12borer.pdf]</w:t>
      </w:r>
    </w:p>
    <w:p w14:paraId="4C1AEE4E" w14:textId="77777777" w:rsidR="004A7C93" w:rsidRDefault="004A7C93" w:rsidP="004A7C93">
      <w:r>
        <w:t>Visiting Professor of Political Science, Department of National Security and Strategy, US Army War College</w:t>
      </w:r>
    </w:p>
    <w:p w14:paraId="4034F502" w14:textId="77777777" w:rsidR="004F2D77" w:rsidRPr="006F567D" w:rsidRDefault="004A7C93" w:rsidP="000B2E49">
      <w:pPr>
        <w:rPr>
          <w:sz w:val="14"/>
        </w:rPr>
      </w:pPr>
      <w:r w:rsidRPr="00085BB4">
        <w:rPr>
          <w:sz w:val="14"/>
        </w:rPr>
        <w:t xml:space="preserve">The policy of </w:t>
      </w:r>
      <w:r w:rsidRPr="004A7C93">
        <w:rPr>
          <w:rStyle w:val="StyleUnderline"/>
          <w:highlight w:val="cyan"/>
        </w:rPr>
        <w:t>engagement refers to the use of</w:t>
      </w:r>
      <w:r w:rsidRPr="005E4839">
        <w:rPr>
          <w:rStyle w:val="StyleUnderline"/>
        </w:rPr>
        <w:t xml:space="preserve"> non-coercive means, or </w:t>
      </w:r>
      <w:r w:rsidRPr="004A7C93">
        <w:rPr>
          <w:rStyle w:val="Emphasis"/>
          <w:highlight w:val="cyan"/>
        </w:rPr>
        <w:t>positive incentives</w:t>
      </w:r>
      <w:r w:rsidRPr="004A7C93">
        <w:rPr>
          <w:rStyle w:val="StyleUnderline"/>
          <w:highlight w:val="cyan"/>
        </w:rPr>
        <w:t>, by one state to alter</w:t>
      </w:r>
      <w:r w:rsidRPr="00C427E5">
        <w:rPr>
          <w:rStyle w:val="StyleUnderline"/>
        </w:rPr>
        <w:t xml:space="preserve"> the elements of </w:t>
      </w:r>
      <w:r w:rsidRPr="004A7C93">
        <w:rPr>
          <w:rStyle w:val="StyleUnderline"/>
          <w:highlight w:val="cyan"/>
        </w:rPr>
        <w:t>another state’s behavior</w:t>
      </w:r>
      <w:r w:rsidRPr="00085BB4">
        <w:rPr>
          <w:sz w:val="14"/>
        </w:rPr>
        <w:t xml:space="preserve">. As such, some scholars have categorized engagement as a form of appeasement. 21 However, I concur with the view articulated by Randall </w:t>
      </w:r>
      <w:proofErr w:type="spellStart"/>
      <w:r w:rsidRPr="00085BB4">
        <w:rPr>
          <w:sz w:val="14"/>
        </w:rPr>
        <w:t>Schweller</w:t>
      </w:r>
      <w:proofErr w:type="spellEnd"/>
      <w:r w:rsidRPr="00085BB4">
        <w:rPr>
          <w:sz w:val="14"/>
        </w:rPr>
        <w:t xml:space="preserve"> that, while engagement can be classified in generic terms as a form of appeasement, an important qualitative difference exists between the two: “Engagement is more than appeasement,” he says: It encompasses any attempt to socialize the dissatisfied power into acceptance of the established order. In </w:t>
      </w:r>
      <w:r w:rsidRPr="004A7C93">
        <w:rPr>
          <w:sz w:val="14"/>
        </w:rPr>
        <w:t xml:space="preserve">practice </w:t>
      </w:r>
      <w:r w:rsidRPr="004A7C93">
        <w:rPr>
          <w:rStyle w:val="StyleUnderline"/>
        </w:rPr>
        <w:t xml:space="preserve">engagement may be distinguished from other policies not so much by its goals but by its means: it relies on the </w:t>
      </w:r>
      <w:r w:rsidRPr="004A7C93">
        <w:rPr>
          <w:rStyle w:val="Emphasis"/>
        </w:rPr>
        <w:t>promise of rewards</w:t>
      </w:r>
      <w:r w:rsidRPr="004A7C93">
        <w:rPr>
          <w:sz w:val="14"/>
        </w:rPr>
        <w:t xml:space="preserve"> rather than the threat of punishment </w:t>
      </w:r>
      <w:r w:rsidRPr="004A7C93">
        <w:rPr>
          <w:rStyle w:val="StyleUnderline"/>
        </w:rPr>
        <w:t>to influence the target’s behavior</w:t>
      </w:r>
      <w:r w:rsidRPr="004A7C93">
        <w:rPr>
          <w:sz w:val="14"/>
        </w:rPr>
        <w:t>. . . .</w:t>
      </w:r>
      <w:r w:rsidRPr="00085BB4">
        <w:rPr>
          <w:sz w:val="14"/>
        </w:rPr>
        <w:t xml:space="preserve"> The policy succeeds if such concessions convert the revolutionary state into a status quo power with a stake in the stability of the system. . . . </w:t>
      </w:r>
      <w:r w:rsidRPr="004A7C93">
        <w:rPr>
          <w:rStyle w:val="StyleUnderline"/>
          <w:highlight w:val="cyan"/>
        </w:rPr>
        <w:t xml:space="preserve">Engagement is </w:t>
      </w:r>
      <w:r w:rsidRPr="004A7C93">
        <w:rPr>
          <w:rStyle w:val="Emphasis"/>
          <w:highlight w:val="cyan"/>
        </w:rPr>
        <w:t>most likely to succeed</w:t>
      </w:r>
      <w:r w:rsidRPr="004A7C93">
        <w:rPr>
          <w:rStyle w:val="StyleUnderline"/>
          <w:highlight w:val="cyan"/>
        </w:rPr>
        <w:t xml:space="preserve"> when</w:t>
      </w:r>
      <w:r w:rsidRPr="00085BB4">
        <w:rPr>
          <w:rStyle w:val="StyleUnderline"/>
        </w:rPr>
        <w:t xml:space="preserve"> the established </w:t>
      </w:r>
      <w:r w:rsidRPr="004A7C93">
        <w:rPr>
          <w:rStyle w:val="StyleUnderline"/>
          <w:highlight w:val="cyan"/>
        </w:rPr>
        <w:t>powers are strong enough to</w:t>
      </w:r>
      <w:r w:rsidRPr="00085BB4">
        <w:rPr>
          <w:sz w:val="14"/>
        </w:rPr>
        <w:t xml:space="preserve"> mix concessions with credible threats, to </w:t>
      </w:r>
      <w:r w:rsidRPr="004A7C93">
        <w:rPr>
          <w:rStyle w:val="StyleUnderline"/>
          <w:highlight w:val="cyan"/>
        </w:rPr>
        <w:t xml:space="preserve">use </w:t>
      </w:r>
      <w:r w:rsidRPr="004A7C93">
        <w:rPr>
          <w:rStyle w:val="Emphasis"/>
          <w:highlight w:val="cyan"/>
        </w:rPr>
        <w:t>sticks as well as carrots</w:t>
      </w:r>
      <w:r w:rsidRPr="00085BB4">
        <w:rPr>
          <w:sz w:val="14"/>
        </w:rPr>
        <w:t>. . . . Otherwise, concessions will signal weakness that emboldens the aggressor to demand more. 22</w:t>
      </w:r>
    </w:p>
    <w:p w14:paraId="4AA81548" w14:textId="77777777" w:rsidR="004F2D77" w:rsidRDefault="006F567D" w:rsidP="004F2D77">
      <w:pPr>
        <w:pStyle w:val="Heading4"/>
      </w:pPr>
      <w:r>
        <w:t>---</w:t>
      </w:r>
      <w:r w:rsidR="004F2D77">
        <w:t>Our interpretation is most predictable</w:t>
      </w:r>
    </w:p>
    <w:p w14:paraId="2D4556E8" w14:textId="77777777" w:rsidR="004F2D77" w:rsidRPr="003500C6" w:rsidRDefault="004F2D77" w:rsidP="004F2D77">
      <w:proofErr w:type="spellStart"/>
      <w:r w:rsidRPr="00592F5B">
        <w:rPr>
          <w:rStyle w:val="Style13ptBold"/>
        </w:rPr>
        <w:t>Wanee</w:t>
      </w:r>
      <w:proofErr w:type="spellEnd"/>
      <w:r w:rsidRPr="00592F5B">
        <w:rPr>
          <w:rStyle w:val="Style13ptBold"/>
        </w:rPr>
        <w:t xml:space="preserve"> 11</w:t>
      </w:r>
      <w:r w:rsidRPr="003500C6">
        <w:t xml:space="preserve"> </w:t>
      </w:r>
      <w:proofErr w:type="gramStart"/>
      <w:r w:rsidRPr="003500C6">
        <w:t>( Professor</w:t>
      </w:r>
      <w:proofErr w:type="gramEnd"/>
      <w:r w:rsidRPr="003500C6">
        <w:t xml:space="preserve"> at UT Knoxville, “ Old actors, New Drama: Chinese Engagement with Africa and the Implications for the United States, </w:t>
      </w:r>
      <w:hyperlink r:id="rId8" w:history="1">
        <w:r w:rsidRPr="003500C6">
          <w:rPr>
            <w:rStyle w:val="Hyperlink"/>
          </w:rPr>
          <w:t>http://trace.tennessee.edu/cgi/viewcontent.cgi?article=2432&amp;context=utk_chanhonopro,//HK</w:t>
        </w:r>
      </w:hyperlink>
      <w:r w:rsidRPr="003500C6">
        <w:t xml:space="preserve">) </w:t>
      </w:r>
    </w:p>
    <w:p w14:paraId="5823BD66" w14:textId="77777777" w:rsidR="000B2E49" w:rsidRPr="004A7C93" w:rsidRDefault="004F2D77" w:rsidP="000B2E49">
      <w:pPr>
        <w:rPr>
          <w:sz w:val="16"/>
        </w:rPr>
      </w:pPr>
      <w:r w:rsidRPr="003500C6">
        <w:rPr>
          <w:sz w:val="16"/>
        </w:rPr>
        <w:t xml:space="preserve">Beyond the dual-standard of non-interference versus accountability, critics also ponder the feasibility of non-interference. In any relationship, expectations </w:t>
      </w:r>
      <w:proofErr w:type="spellStart"/>
      <w:r w:rsidRPr="003500C6">
        <w:rPr>
          <w:sz w:val="16"/>
        </w:rPr>
        <w:t>exi</w:t>
      </w:r>
      <w:proofErr w:type="spellEnd"/>
      <w:r w:rsidRPr="003500C6">
        <w:rPr>
          <w:sz w:val="16"/>
        </w:rPr>
        <w:t xml:space="preserve"> </w:t>
      </w:r>
      <w:proofErr w:type="spellStart"/>
      <w:r w:rsidRPr="003500C6">
        <w:rPr>
          <w:sz w:val="16"/>
        </w:rPr>
        <w:t>st</w:t>
      </w:r>
      <w:proofErr w:type="spellEnd"/>
      <w:r w:rsidRPr="003500C6">
        <w:rPr>
          <w:sz w:val="16"/>
        </w:rPr>
        <w:t xml:space="preserve">: “[...] the Chinese do not seem to make governance worse, and although it is popularly believed that aid come s with ‘no strings attached,’ </w:t>
      </w:r>
      <w:r w:rsidRPr="004A7C93">
        <w:rPr>
          <w:rStyle w:val="StyleUnderline"/>
          <w:highlight w:val="cyan"/>
        </w:rPr>
        <w:t xml:space="preserve">economic engagement </w:t>
      </w:r>
      <w:r w:rsidRPr="004A7C93">
        <w:rPr>
          <w:rStyle w:val="Emphasis"/>
          <w:highlight w:val="cyan"/>
        </w:rPr>
        <w:t>usually</w:t>
      </w:r>
      <w:r w:rsidRPr="004A7C93">
        <w:rPr>
          <w:rStyle w:val="StyleUnderline"/>
          <w:highlight w:val="cyan"/>
        </w:rPr>
        <w:t xml:space="preserve"> does come with conditions</w:t>
      </w:r>
      <w:r w:rsidRPr="004A21C7">
        <w:rPr>
          <w:rStyle w:val="StyleUnderline"/>
        </w:rPr>
        <w:t>, some of it even (indirectly) governance-relate</w:t>
      </w:r>
      <w:r w:rsidRPr="007C0826">
        <w:rPr>
          <w:rStyle w:val="StyleUnderline"/>
        </w:rPr>
        <w:t>d</w:t>
      </w:r>
      <w:r w:rsidRPr="003500C6">
        <w:rPr>
          <w:sz w:val="16"/>
        </w:rPr>
        <w:t xml:space="preserve">.” 76 </w:t>
      </w:r>
      <w:r w:rsidRPr="004A7C93">
        <w:rPr>
          <w:rStyle w:val="StyleUnderline"/>
          <w:highlight w:val="cyan"/>
        </w:rPr>
        <w:t>In some areas of engagement, sacrifices will ensue from either party</w:t>
      </w:r>
      <w:r w:rsidRPr="003500C6">
        <w:rPr>
          <w:sz w:val="16"/>
        </w:rPr>
        <w:t xml:space="preserve">. </w:t>
      </w:r>
      <w:r w:rsidRPr="004A7C93">
        <w:rPr>
          <w:rStyle w:val="StyleUnderline"/>
          <w:highlight w:val="cyan"/>
        </w:rPr>
        <w:t>China cannot ignore the repercussions of its actions</w:t>
      </w:r>
      <w:r w:rsidRPr="004F2D77">
        <w:rPr>
          <w:rStyle w:val="StyleUnderline"/>
        </w:rPr>
        <w:t xml:space="preserve"> if it seeks to achieve global clout, and naturally, </w:t>
      </w:r>
      <w:r w:rsidRPr="004A7C93">
        <w:rPr>
          <w:rStyle w:val="Emphasis"/>
          <w:highlight w:val="cyan"/>
        </w:rPr>
        <w:t>expectations will result from economic engagement</w:t>
      </w:r>
      <w:r w:rsidRPr="003500C6">
        <w:rPr>
          <w:sz w:val="16"/>
        </w:rPr>
        <w:t xml:space="preserve">. Though the C </w:t>
      </w:r>
      <w:proofErr w:type="spellStart"/>
      <w:r w:rsidRPr="003500C6">
        <w:rPr>
          <w:sz w:val="16"/>
        </w:rPr>
        <w:t>hinese</w:t>
      </w:r>
      <w:proofErr w:type="spellEnd"/>
      <w:r w:rsidRPr="003500C6">
        <w:rPr>
          <w:sz w:val="16"/>
        </w:rPr>
        <w:t xml:space="preserve"> do not seek to sway their African counterparts into performing based on Chinese </w:t>
      </w:r>
      <w:proofErr w:type="spellStart"/>
      <w:r w:rsidRPr="003500C6">
        <w:rPr>
          <w:sz w:val="16"/>
        </w:rPr>
        <w:t>persuasi</w:t>
      </w:r>
      <w:proofErr w:type="spellEnd"/>
      <w:r w:rsidRPr="003500C6">
        <w:rPr>
          <w:sz w:val="16"/>
        </w:rPr>
        <w:t xml:space="preserve"> on, the non-interference policy may recede a bit in the future as relationships become more complex. China will face challenges in maintaining support for its partnerships if it scales back its non- interference policy. </w:t>
      </w:r>
    </w:p>
    <w:p w14:paraId="6E25D7F4" w14:textId="77777777" w:rsidR="0098560F" w:rsidRDefault="0098560F" w:rsidP="0098560F"/>
    <w:p w14:paraId="3CDAAD0B" w14:textId="77777777" w:rsidR="0098560F" w:rsidRDefault="0098560F" w:rsidP="0098560F">
      <w:pPr>
        <w:pStyle w:val="Heading4"/>
      </w:pPr>
      <w:r>
        <w:t xml:space="preserve">Permutation condition </w:t>
      </w:r>
      <w:r w:rsidRPr="0098560F">
        <w:rPr>
          <w:u w:val="single"/>
        </w:rPr>
        <w:t>other engagement</w:t>
      </w:r>
      <w:r>
        <w:t xml:space="preserve"> on reform---there’s no reason the plan is key</w:t>
      </w:r>
      <w:r w:rsidR="004A7C93">
        <w:t xml:space="preserve">---artificial net benefits justify </w:t>
      </w:r>
      <w:proofErr w:type="spellStart"/>
      <w:r w:rsidR="004A7C93">
        <w:t>intrinsicness</w:t>
      </w:r>
      <w:proofErr w:type="spellEnd"/>
    </w:p>
    <w:p w14:paraId="2C2D4D26" w14:textId="77777777" w:rsidR="0002430F" w:rsidRDefault="0002430F" w:rsidP="0002430F"/>
    <w:p w14:paraId="60F56F96" w14:textId="77777777" w:rsidR="0002430F" w:rsidRDefault="0002430F" w:rsidP="0002430F">
      <w:pPr>
        <w:pStyle w:val="Heading4"/>
      </w:pPr>
      <w:r>
        <w:t>Political reform isn’t inevitable</w:t>
      </w:r>
    </w:p>
    <w:p w14:paraId="42C6C3F4" w14:textId="77777777" w:rsidR="004A7C93" w:rsidRPr="004A7C93" w:rsidRDefault="004A7C93" w:rsidP="004A7C93">
      <w:r>
        <w:t xml:space="preserve">Daniel A. </w:t>
      </w:r>
      <w:r w:rsidRPr="004A7C93">
        <w:rPr>
          <w:rStyle w:val="Style13ptBold"/>
        </w:rPr>
        <w:t>Bell 15</w:t>
      </w:r>
      <w:r>
        <w:t>, a chair professor of the Schwarzman Scholars program at Tsinghua University in Beijing and the director of the Berggruen Institute of Philosophy and Culture, "</w:t>
      </w:r>
      <w:r w:rsidRPr="004A7C93">
        <w:rPr>
          <w:rStyle w:val="Emphasis"/>
          <w:highlight w:val="cyan"/>
        </w:rPr>
        <w:t>Chinese Democracy Isn't Inevitable</w:t>
      </w:r>
      <w:r>
        <w:t>", The Atlantic, May 29 2015, www.theatlantic.com/international/archive/2015/05/chinese-democracy-isnt-inevitable/394325/</w:t>
      </w:r>
    </w:p>
    <w:p w14:paraId="5E584826" w14:textId="77777777" w:rsidR="004A7C93" w:rsidRPr="006F567D" w:rsidRDefault="004A7C93" w:rsidP="004A7C93">
      <w:pPr>
        <w:rPr>
          <w:sz w:val="16"/>
        </w:rPr>
      </w:pPr>
      <w:r w:rsidRPr="006F567D">
        <w:rPr>
          <w:sz w:val="16"/>
        </w:rPr>
        <w:t xml:space="preserve">The flaws in China’s political system are obvious. The government doesn’t even make a pretense of holding national elections and punishes those who openly call for multiparty rule. The press is heavily censored and the Internet is blocked. Top leaders are unconstrained by the rule of law. Even more worrisome, </w:t>
      </w:r>
      <w:r w:rsidRPr="006F567D">
        <w:rPr>
          <w:rStyle w:val="StyleUnderline"/>
        </w:rPr>
        <w:t xml:space="preserve">repression has been ramped up since Xi Jinping took power in 2012, suggesting that the regime is increasingly worried about its legitimacy. </w:t>
      </w:r>
      <w:r w:rsidRPr="006F567D">
        <w:rPr>
          <w:rStyle w:val="StyleUnderline"/>
          <w:highlight w:val="cyan"/>
        </w:rPr>
        <w:t>Some</w:t>
      </w:r>
      <w:r w:rsidRPr="006F567D">
        <w:rPr>
          <w:rStyle w:val="StyleUnderline"/>
        </w:rPr>
        <w:t xml:space="preserve"> </w:t>
      </w:r>
      <w:r w:rsidRPr="006F567D">
        <w:rPr>
          <w:sz w:val="16"/>
        </w:rPr>
        <w:t xml:space="preserve">China experts—most recently David </w:t>
      </w:r>
      <w:proofErr w:type="spellStart"/>
      <w:r w:rsidRPr="006F567D">
        <w:rPr>
          <w:sz w:val="16"/>
        </w:rPr>
        <w:t>Shambaugh</w:t>
      </w:r>
      <w:proofErr w:type="spellEnd"/>
      <w:r w:rsidRPr="006F567D">
        <w:rPr>
          <w:sz w:val="16"/>
        </w:rPr>
        <w:t xml:space="preserve"> of George Washington University—</w:t>
      </w:r>
      <w:r w:rsidRPr="006F567D">
        <w:rPr>
          <w:rStyle w:val="StyleUnderline"/>
          <w:highlight w:val="cyan"/>
        </w:rPr>
        <w:t>interpret</w:t>
      </w:r>
      <w:r w:rsidRPr="006F567D">
        <w:rPr>
          <w:rStyle w:val="StyleUnderline"/>
        </w:rPr>
        <w:t xml:space="preserve"> these </w:t>
      </w:r>
      <w:r w:rsidRPr="006F567D">
        <w:rPr>
          <w:rStyle w:val="StyleUnderline"/>
          <w:highlight w:val="cyan"/>
        </w:rPr>
        <w:t>ominous signs as evidence that the Chinese political system is on the verge of collapse</w:t>
      </w:r>
      <w:r w:rsidRPr="006F567D">
        <w:rPr>
          <w:rStyle w:val="StyleUnderline"/>
        </w:rPr>
        <w:t xml:space="preserve">. But </w:t>
      </w:r>
      <w:r w:rsidRPr="006F567D">
        <w:rPr>
          <w:rStyle w:val="Emphasis"/>
          <w:highlight w:val="cyan"/>
        </w:rPr>
        <w:t>such an outcome is highly unlikely</w:t>
      </w:r>
      <w:r w:rsidRPr="006F567D">
        <w:rPr>
          <w:rStyle w:val="StyleUnderline"/>
        </w:rPr>
        <w:t xml:space="preserve"> in the near future. </w:t>
      </w:r>
      <w:r w:rsidRPr="006F567D">
        <w:rPr>
          <w:rStyle w:val="StyleUnderline"/>
          <w:highlight w:val="cyan"/>
        </w:rPr>
        <w:t>The Communist Party is firmly in power, its top leader is popular, and no political alternative currently claims widespread support</w:t>
      </w:r>
      <w:r w:rsidRPr="006F567D">
        <w:rPr>
          <w:rStyle w:val="StyleUnderline"/>
        </w:rPr>
        <w:t>.</w:t>
      </w:r>
      <w:r w:rsidRPr="006F567D">
        <w:rPr>
          <w:sz w:val="16"/>
        </w:rPr>
        <w:t xml:space="preserve"> And what would happen if the Party’s power did indeed crumble? The most likely result, in my view, would be rule by a populist strongman backed by elements of the country’s security and military forces. The new ruler might seek to buttress his legitimacy by launching military adventures abroad. President Xi would look tame by comparison.</w:t>
      </w:r>
    </w:p>
    <w:p w14:paraId="7BD4B1D8" w14:textId="77777777" w:rsidR="0098560F" w:rsidRDefault="0098560F" w:rsidP="0098560F"/>
    <w:p w14:paraId="29B795B8" w14:textId="77777777" w:rsidR="006F567D" w:rsidRDefault="006F567D" w:rsidP="006F567D">
      <w:pPr>
        <w:pStyle w:val="Heading4"/>
      </w:pPr>
      <w:r>
        <w:t xml:space="preserve">Permutation do the plan </w:t>
      </w:r>
      <w:r w:rsidR="00F66F24">
        <w:t>after the condition no matter what</w:t>
      </w:r>
      <w:r>
        <w:t>---</w:t>
      </w:r>
      <w:r w:rsidR="00F66F24">
        <w:t>if they win say yes there’s no DA to the perm.</w:t>
      </w:r>
    </w:p>
    <w:p w14:paraId="02F77D34" w14:textId="77777777" w:rsidR="001440B2" w:rsidRDefault="001440B2" w:rsidP="001440B2"/>
    <w:p w14:paraId="6B8AE0B2" w14:textId="77777777" w:rsidR="001440B2" w:rsidRDefault="001440B2" w:rsidP="001440B2">
      <w:pPr>
        <w:pStyle w:val="Heading4"/>
      </w:pPr>
      <w:r w:rsidRPr="000E3C51">
        <w:rPr>
          <w:u w:val="single"/>
        </w:rPr>
        <w:t>Condition counterplans are a voting issue</w:t>
      </w:r>
      <w:r>
        <w:t xml:space="preserve">---they open up an infinite amount of conditions that can be tacked onto the plan---hurts education by pushing the debate onto small trivial distinctions that undermine clash over the core issues on the topic. </w:t>
      </w:r>
    </w:p>
    <w:p w14:paraId="49DAFE55" w14:textId="77777777" w:rsidR="001440B2" w:rsidRPr="001440B2" w:rsidRDefault="001440B2" w:rsidP="001440B2"/>
    <w:p w14:paraId="715BE269" w14:textId="77777777" w:rsidR="001440B2" w:rsidRPr="001440B2" w:rsidRDefault="001440B2" w:rsidP="001440B2"/>
    <w:p w14:paraId="6D09C6AF" w14:textId="77777777" w:rsidR="000E1971" w:rsidRDefault="000E1971" w:rsidP="000E1971">
      <w:pPr>
        <w:pStyle w:val="Heading3"/>
      </w:pPr>
      <w:r>
        <w:t>AT: CCP Collapse</w:t>
      </w:r>
    </w:p>
    <w:p w14:paraId="2B18212F" w14:textId="77777777" w:rsidR="008844A4" w:rsidRDefault="008844A4" w:rsidP="008844A4"/>
    <w:p w14:paraId="57BDDA6B" w14:textId="77777777" w:rsidR="008844A4" w:rsidRDefault="008844A4" w:rsidP="008844A4">
      <w:pPr>
        <w:pStyle w:val="Heading4"/>
      </w:pPr>
      <w:r>
        <w:t>No CCP collapse</w:t>
      </w:r>
    </w:p>
    <w:p w14:paraId="29712C9D" w14:textId="77777777" w:rsidR="008844A4" w:rsidRPr="009D028A" w:rsidRDefault="008844A4" w:rsidP="008844A4">
      <w:pPr>
        <w:rPr>
          <w:b/>
          <w:sz w:val="24"/>
        </w:rPr>
      </w:pPr>
      <w:r w:rsidRPr="009D028A">
        <w:rPr>
          <w:b/>
          <w:sz w:val="24"/>
        </w:rPr>
        <w:t>Bell, Tsinghua International Political Philosophy professor, 2012</w:t>
      </w:r>
    </w:p>
    <w:p w14:paraId="75C95288" w14:textId="77777777" w:rsidR="008844A4" w:rsidRDefault="008844A4" w:rsidP="008844A4">
      <w:r>
        <w:t xml:space="preserve">(Daniel, “Why China Won't Collapse (Soon)”, 7-9, </w:t>
      </w:r>
      <w:hyperlink r:id="rId9" w:history="1">
        <w:r w:rsidRPr="00DB7632">
          <w:rPr>
            <w:rStyle w:val="Hyperlink"/>
          </w:rPr>
          <w:t>http://www.huffingtonpost.com/daniel-a-bell/chinese-government-legitimacy_b_1658006.html</w:t>
        </w:r>
      </w:hyperlink>
      <w:r>
        <w:t xml:space="preserve">, DOA: 3-13-13, </w:t>
      </w:r>
      <w:proofErr w:type="spellStart"/>
      <w:r>
        <w:t>ldg</w:t>
      </w:r>
      <w:proofErr w:type="spellEnd"/>
      <w:r>
        <w:t>)</w:t>
      </w:r>
    </w:p>
    <w:p w14:paraId="477020E5" w14:textId="77777777" w:rsidR="008844A4" w:rsidRDefault="008844A4" w:rsidP="008844A4">
      <w:r>
        <w:t xml:space="preserve"> </w:t>
      </w:r>
    </w:p>
    <w:p w14:paraId="33AAC3D7" w14:textId="77777777" w:rsidR="008844A4" w:rsidRDefault="008844A4" w:rsidP="008844A4">
      <w:r w:rsidRPr="00061E94">
        <w:rPr>
          <w:sz w:val="14"/>
        </w:rPr>
        <w:t xml:space="preserve"> Or so we are told. Such predictions about the collapse of China's political system have been constantly repeated since the suppression of the pro-democracy uprisings in 1989. But </w:t>
      </w:r>
      <w:r w:rsidRPr="00366A12">
        <w:rPr>
          <w:rStyle w:val="StyleUnderline"/>
          <w:highlight w:val="cyan"/>
        </w:rPr>
        <w:t>the system</w:t>
      </w:r>
      <w:r w:rsidRPr="00F65691">
        <w:rPr>
          <w:rStyle w:val="StyleUnderline"/>
        </w:rPr>
        <w:t xml:space="preserve"> didn't collapse then, and it </w:t>
      </w:r>
      <w:r w:rsidRPr="00366A12">
        <w:rPr>
          <w:rStyle w:val="StyleUnderline"/>
          <w:highlight w:val="cyan"/>
        </w:rPr>
        <w:t>won't collapse</w:t>
      </w:r>
      <w:r w:rsidRPr="00F65691">
        <w:rPr>
          <w:rStyle w:val="StyleUnderline"/>
        </w:rPr>
        <w:t xml:space="preserve"> now.</w:t>
      </w:r>
      <w:r>
        <w:rPr>
          <w:rStyle w:val="StyleUnderline"/>
        </w:rPr>
        <w:t xml:space="preserve"> </w:t>
      </w:r>
      <w:r w:rsidRPr="00F65691">
        <w:rPr>
          <w:rStyle w:val="StyleUnderline"/>
        </w:rPr>
        <w:t>The</w:t>
      </w:r>
      <w:r w:rsidRPr="00061E94">
        <w:rPr>
          <w:sz w:val="14"/>
        </w:rPr>
        <w:t xml:space="preserve"> key </w:t>
      </w:r>
      <w:r w:rsidRPr="00F65691">
        <w:rPr>
          <w:rStyle w:val="StyleUnderline"/>
        </w:rPr>
        <w:t>reason</w:t>
      </w:r>
      <w:r w:rsidRPr="00061E94">
        <w:rPr>
          <w:sz w:val="14"/>
        </w:rPr>
        <w:t xml:space="preserve"> such </w:t>
      </w:r>
      <w:r w:rsidRPr="00F65691">
        <w:rPr>
          <w:rStyle w:val="StyleUnderline"/>
        </w:rPr>
        <w:t>dire predictions are taken seriously</w:t>
      </w:r>
      <w:r w:rsidRPr="00061E94">
        <w:rPr>
          <w:sz w:val="14"/>
        </w:rPr>
        <w:t xml:space="preserve"> -- especially in the West -- is </w:t>
      </w:r>
      <w:r w:rsidRPr="00F65691">
        <w:rPr>
          <w:rStyle w:val="StyleUnderline"/>
        </w:rPr>
        <w:t>that non-democratic regimes are seen to lack legitimacy</w:t>
      </w:r>
      <w:r w:rsidRPr="00061E94">
        <w:rPr>
          <w:sz w:val="14"/>
        </w:rPr>
        <w:t xml:space="preserve">. A political regime that is morally justified in the eyes of the people must be chosen by the people. In the case of China, the political leadership is a self-selected elite. Such mode of rule is fragile, as the Arab Spring has shown. </w:t>
      </w:r>
      <w:r w:rsidRPr="00F65691">
        <w:rPr>
          <w:rStyle w:val="StyleUnderline"/>
        </w:rPr>
        <w:t>But this view assumes the people are dissatisfied with the regime.</w:t>
      </w:r>
      <w:r w:rsidRPr="00061E94">
        <w:rPr>
          <w:sz w:val="14"/>
        </w:rPr>
        <w:t xml:space="preserve"> In fact, </w:t>
      </w:r>
      <w:r w:rsidRPr="00366A12">
        <w:rPr>
          <w:rStyle w:val="StyleUnderline"/>
          <w:highlight w:val="cyan"/>
        </w:rPr>
        <w:t>the large majority of Chinese people support the single-party state</w:t>
      </w:r>
      <w:r w:rsidRPr="00C309A0">
        <w:rPr>
          <w:rStyle w:val="StyleUnderline"/>
        </w:rPr>
        <w:t xml:space="preserve"> structur</w:t>
      </w:r>
      <w:r w:rsidRPr="00061E94">
        <w:rPr>
          <w:sz w:val="14"/>
        </w:rPr>
        <w:t xml:space="preserve">e. Since the 1990s, </w:t>
      </w:r>
      <w:r w:rsidRPr="00C309A0">
        <w:rPr>
          <w:rStyle w:val="StyleUnderline"/>
        </w:rPr>
        <w:t xml:space="preserve">scholars in the West and China have carried out many large scale </w:t>
      </w:r>
      <w:r w:rsidRPr="00366A12">
        <w:rPr>
          <w:rStyle w:val="StyleUnderline"/>
          <w:highlight w:val="cyan"/>
        </w:rPr>
        <w:t>surveys</w:t>
      </w:r>
      <w:r w:rsidRPr="00061E94">
        <w:rPr>
          <w:sz w:val="14"/>
        </w:rPr>
        <w:t xml:space="preserve"> into the legitimacy of Chinese political power and by now </w:t>
      </w:r>
      <w:r w:rsidRPr="00C309A0">
        <w:rPr>
          <w:rStyle w:val="BoldUnderlineChar"/>
          <w:rFonts w:eastAsia="Calibri"/>
        </w:rPr>
        <w:t xml:space="preserve">they </w:t>
      </w:r>
      <w:r w:rsidRPr="00366A12">
        <w:rPr>
          <w:rStyle w:val="BoldUnderlineChar"/>
          <w:rFonts w:eastAsia="Calibri"/>
          <w:highlight w:val="cyan"/>
        </w:rPr>
        <w:t>have virtually arrived at a consensus: the degree of legitimacy of the Chinese political system is very high.</w:t>
      </w:r>
      <w:r w:rsidRPr="00C309A0">
        <w:rPr>
          <w:rStyle w:val="BoldUnderlineChar"/>
          <w:rFonts w:eastAsia="Calibri"/>
        </w:rPr>
        <w:t xml:space="preserve"> </w:t>
      </w:r>
      <w:r w:rsidRPr="00C309A0">
        <w:rPr>
          <w:rStyle w:val="StyleUnderline"/>
        </w:rPr>
        <w:t>Surveys have been modified to prevent people from telling lies and the results are always the same</w:t>
      </w:r>
      <w:r w:rsidRPr="00061E94">
        <w:rPr>
          <w:sz w:val="14"/>
        </w:rPr>
        <w:t>. To the extent there is dissatisfaction, it is largely directed at the lower levels of government</w:t>
      </w:r>
      <w:r w:rsidRPr="00C309A0">
        <w:rPr>
          <w:rStyle w:val="BoldUnderlineChar"/>
          <w:rFonts w:eastAsia="Calibri"/>
        </w:rPr>
        <w:t>. The central government is viewed as the most legitimate part of the Chinese political apparatus.</w:t>
      </w:r>
      <w:r w:rsidRPr="00061E94">
        <w:rPr>
          <w:sz w:val="14"/>
        </w:rPr>
        <w:t xml:space="preserve"> How can it be that the Chinese government managed to achieve a high level of political legitimacy without adopting free and fair competitive elections for the country's leaders? However paradoxical it may sound to </w:t>
      </w:r>
      <w:proofErr w:type="spellStart"/>
      <w:r w:rsidRPr="00061E94">
        <w:rPr>
          <w:sz w:val="14"/>
        </w:rPr>
        <w:t>Westernears</w:t>
      </w:r>
      <w:proofErr w:type="spellEnd"/>
      <w:r w:rsidRPr="00061E94">
        <w:rPr>
          <w:sz w:val="14"/>
        </w:rPr>
        <w:t xml:space="preserve">, the Chinese government has succeeded by drawing upon sources of non-democratic legitimacy. The first source of non-democratic legitimacy can be termed performance legitimacy, meaning that the government's first priority should be the material well-being of the people. This idea has long roots in China -- Confucius himself said the government should make the people prosperous -- and the Chinese Communist Party has also put poverty alleviation at the top of its political agenda. Hence, the government derives much, if not most, of its legitimacy by its ability to provide for the material welfare of Chinese citizens. It has substantially increased the life expectancy of Chinese people, and the reform era has seen perhaps the most impressive poverty alleviation achievement in history, with several hundred million people being lifted out of poverty. </w:t>
      </w:r>
      <w:r w:rsidRPr="00743348">
        <w:rPr>
          <w:rStyle w:val="StyleUnderline"/>
        </w:rPr>
        <w:t>The</w:t>
      </w:r>
      <w:r w:rsidRPr="00061E94">
        <w:rPr>
          <w:sz w:val="14"/>
        </w:rPr>
        <w:t xml:space="preserve"> second </w:t>
      </w:r>
      <w:r w:rsidRPr="00743348">
        <w:rPr>
          <w:rStyle w:val="StyleUnderline"/>
        </w:rPr>
        <w:t xml:space="preserve">source of non-democratic legitimacy can be termed political meritocracy: the idea that political leaders should have above average ability to make morally informed political </w:t>
      </w:r>
      <w:proofErr w:type="spellStart"/>
      <w:r w:rsidRPr="00743348">
        <w:rPr>
          <w:rStyle w:val="StyleUnderline"/>
        </w:rPr>
        <w:t>judgment</w:t>
      </w:r>
      <w:r w:rsidRPr="00061E94">
        <w:rPr>
          <w:sz w:val="14"/>
        </w:rPr>
        <w:t>s.It</w:t>
      </w:r>
      <w:proofErr w:type="spellEnd"/>
      <w:r w:rsidRPr="00061E94">
        <w:rPr>
          <w:sz w:val="14"/>
        </w:rPr>
        <w:t xml:space="preserve"> too has deep historical roots. In Imperial China, scholar-officials proved their ability in a fair and open examination system, and consequently they were granted uncommon (by Western standards) amounts of respect, authority, and legitimacy. </w:t>
      </w:r>
      <w:r w:rsidRPr="00743348">
        <w:rPr>
          <w:rStyle w:val="StyleUnderline"/>
        </w:rPr>
        <w:t xml:space="preserve">Political surveys have shown that </w:t>
      </w:r>
      <w:r w:rsidRPr="007D21B9">
        <w:rPr>
          <w:rStyle w:val="StyleUnderline"/>
          <w:highlight w:val="cyan"/>
        </w:rPr>
        <w:t>Chinese still endorse the view that it is more important to have high-quality politicians</w:t>
      </w:r>
      <w:r w:rsidRPr="00743348">
        <w:rPr>
          <w:rStyle w:val="StyleUnderline"/>
        </w:rPr>
        <w:t xml:space="preserve"> who care about the people's needs</w:t>
      </w:r>
      <w:r w:rsidRPr="00061E94">
        <w:rPr>
          <w:sz w:val="14"/>
        </w:rPr>
        <w:t xml:space="preserve"> than to worry about procedural arrangements ensuring people's rights to choose their leaders. In recent decades, the Chinese Communist Party has increased its legitimacy by transforming itself into a more meritocratic political organization, with renewed emphasis on examinations and education as criteria for political leadership. The third source of non-democratic legitimacy is nationalism. </w:t>
      </w:r>
      <w:r w:rsidRPr="00743348">
        <w:rPr>
          <w:rStyle w:val="StyleUnderline"/>
        </w:rPr>
        <w:t xml:space="preserve">An important part of legitimacy can be termed "ideological legitimacy": the regime seeks to be seen as morally justified in the eyes </w:t>
      </w:r>
      <w:proofErr w:type="spellStart"/>
      <w:r w:rsidRPr="00743348">
        <w:rPr>
          <w:rStyle w:val="StyleUnderline"/>
        </w:rPr>
        <w:t>ofthe</w:t>
      </w:r>
      <w:proofErr w:type="spellEnd"/>
      <w:r w:rsidRPr="00743348">
        <w:rPr>
          <w:rStyle w:val="StyleUnderline"/>
        </w:rPr>
        <w:t xml:space="preserve"> people by virtue of certain ideas that it expresses in its educational system, political speeches, and public policies. </w:t>
      </w:r>
      <w:r w:rsidRPr="00061E94">
        <w:rPr>
          <w:sz w:val="14"/>
        </w:rPr>
        <w:t xml:space="preserve">The CCP was of course founded on Marxist principles, but the problem is that few believe in the communist ideal anymore. Hence, the regime has increasingly turned to nationalism to secure "ideological legitimacy". Nationalism has more recent roots in China: in Imperial China, the political elites tended to view their "country" as the center of the world. But this vision collapsed when China was subject to the incursions of Western colonial powers in the mid-twentieth century, leading to a "century of humiliation" at hands of foreign powers. The CCP put a symbolic end to abuse and bullying by foreign powers with the establishment of a relatively secure state in 1949 and it constantly reminds Chinese of its function as protector of the Chinese nation. </w:t>
      </w:r>
      <w:r w:rsidRPr="00061E94">
        <w:rPr>
          <w:rStyle w:val="StyleUnderline"/>
        </w:rPr>
        <w:t xml:space="preserve">In short, </w:t>
      </w:r>
      <w:r w:rsidRPr="007D21B9">
        <w:rPr>
          <w:rStyle w:val="StyleUnderline"/>
          <w:highlight w:val="cyan"/>
        </w:rPr>
        <w:t>it should not be surprising that the CCP is widely seen to be legitimate in the eyes of the people, and barring unforeseen events there is no reason to expect imminent collapse of the regime</w:t>
      </w:r>
      <w:r w:rsidRPr="00061E94">
        <w:rPr>
          <w:sz w:val="14"/>
        </w:rPr>
        <w:t xml:space="preserve">. But the key word is "imminent". In the absence of substantial political reform, </w:t>
      </w:r>
      <w:proofErr w:type="spellStart"/>
      <w:r w:rsidRPr="00061E94">
        <w:rPr>
          <w:sz w:val="14"/>
        </w:rPr>
        <w:t>China'snon</w:t>
      </w:r>
      <w:proofErr w:type="spellEnd"/>
      <w:r w:rsidRPr="00061E94">
        <w:rPr>
          <w:sz w:val="14"/>
        </w:rPr>
        <w:t xml:space="preserve">-democratic sources of political legitimacy may not be sustainable in the long term. </w:t>
      </w:r>
    </w:p>
    <w:p w14:paraId="3927CFFE" w14:textId="77777777" w:rsidR="008844A4" w:rsidRDefault="008844A4" w:rsidP="008844A4"/>
    <w:p w14:paraId="476328A7" w14:textId="77777777" w:rsidR="008844A4" w:rsidRPr="008844A4" w:rsidRDefault="008844A4" w:rsidP="008844A4"/>
    <w:p w14:paraId="421B5F4A" w14:textId="77777777" w:rsidR="000E1971" w:rsidRDefault="000E1971" w:rsidP="000E1971">
      <w:pPr>
        <w:pStyle w:val="Heading3"/>
      </w:pPr>
      <w:r>
        <w:t>AT: Econ Impact</w:t>
      </w:r>
    </w:p>
    <w:p w14:paraId="2F2384CF" w14:textId="77777777" w:rsidR="002F1FF1" w:rsidRDefault="002F1FF1" w:rsidP="002F1FF1"/>
    <w:p w14:paraId="00AAB466" w14:textId="77777777" w:rsidR="002F1FF1" w:rsidRDefault="002F1FF1" w:rsidP="002F1FF1">
      <w:pPr>
        <w:pStyle w:val="Heading4"/>
      </w:pPr>
      <w:r>
        <w:t xml:space="preserve">Economic </w:t>
      </w:r>
      <w:r w:rsidRPr="004058C5">
        <w:t xml:space="preserve">collapse doesn’t cause war </w:t>
      </w:r>
    </w:p>
    <w:p w14:paraId="2FD74D33" w14:textId="77777777" w:rsidR="002F1FF1" w:rsidRPr="00923C0E" w:rsidRDefault="002F1FF1" w:rsidP="002F1FF1">
      <w:pPr>
        <w:rPr>
          <w:b/>
          <w:sz w:val="24"/>
        </w:rPr>
      </w:pPr>
      <w:proofErr w:type="spellStart"/>
      <w:r w:rsidRPr="00923C0E">
        <w:rPr>
          <w:b/>
          <w:sz w:val="24"/>
        </w:rPr>
        <w:t>Bazzi</w:t>
      </w:r>
      <w:proofErr w:type="spellEnd"/>
      <w:r w:rsidRPr="00923C0E">
        <w:rPr>
          <w:b/>
          <w:sz w:val="24"/>
        </w:rPr>
        <w:t xml:space="preserve"> et al., UCSD economics department, 2011</w:t>
      </w:r>
    </w:p>
    <w:p w14:paraId="71B97471" w14:textId="77777777" w:rsidR="002F1FF1" w:rsidRPr="008844A4" w:rsidRDefault="002F1FF1" w:rsidP="002F1FF1">
      <w:r>
        <w:t xml:space="preserve">(Samuel, “Economic Shocks and Conflict: The (Absence of?) Evidence from Commodity Prices”, November, </w:t>
      </w:r>
      <w:hyperlink r:id="rId10" w:history="1">
        <w:r w:rsidRPr="002C10BE">
          <w:rPr>
            <w:rStyle w:val="Hyperlink"/>
          </w:rPr>
          <w:t>http://www.chrisblattman.com/documents/research/2011.EconomicShocksAndConflict.pdf?9d7bd4</w:t>
        </w:r>
      </w:hyperlink>
      <w:r>
        <w:t xml:space="preserve">, </w:t>
      </w:r>
      <w:proofErr w:type="spellStart"/>
      <w:r>
        <w:t>ldg</w:t>
      </w:r>
      <w:proofErr w:type="spellEnd"/>
      <w:r>
        <w:t>)</w:t>
      </w:r>
    </w:p>
    <w:p w14:paraId="72B5135D" w14:textId="77777777" w:rsidR="002F1FF1" w:rsidRPr="002F1FF1" w:rsidRDefault="002F1FF1" w:rsidP="002F1FF1">
      <w:pPr>
        <w:rPr>
          <w:u w:val="single"/>
        </w:rPr>
      </w:pPr>
      <w:r w:rsidRPr="006130EA">
        <w:rPr>
          <w:sz w:val="14"/>
        </w:rPr>
        <w:t>VI. Discussion and conclusions A. Implications for our theories of political instability and conflict The state is not a prize</w:t>
      </w:r>
      <w:proofErr w:type="gramStart"/>
      <w:r w:rsidRPr="006130EA">
        <w:rPr>
          <w:sz w:val="14"/>
        </w:rPr>
        <w:t>?—</w:t>
      </w:r>
      <w:proofErr w:type="gramEnd"/>
      <w:r w:rsidRPr="006130EA">
        <w:rPr>
          <w:sz w:val="14"/>
        </w:rPr>
        <w:t xml:space="preserve">Warlord politics and the state prize logic lie at the center of the most influential models of conflict, state development, and political transitions in economics and political science. Yet </w:t>
      </w:r>
      <w:r w:rsidRPr="00F677C8">
        <w:rPr>
          <w:rStyle w:val="StyleUnderline"/>
          <w:highlight w:val="cyan"/>
        </w:rPr>
        <w:t>we see no evidence for this idea in economic shocks, even when looking at the friendliest cases</w:t>
      </w:r>
      <w:r w:rsidRPr="00BE3B08">
        <w:rPr>
          <w:rStyle w:val="StyleUnderline"/>
        </w:rPr>
        <w:t xml:space="preserve">: fragile and unconstrained states dominated by extractive commodity revenues. Indeed, we see the opposite correlation: </w:t>
      </w:r>
      <w:r w:rsidRPr="00F677C8">
        <w:rPr>
          <w:rStyle w:val="StyleUnderline"/>
          <w:highlight w:val="cyan"/>
        </w:rPr>
        <w:t xml:space="preserve">if anything, </w:t>
      </w:r>
      <w:r w:rsidRPr="00F677C8">
        <w:rPr>
          <w:rStyle w:val="Emphasis"/>
          <w:highlight w:val="cyan"/>
        </w:rPr>
        <w:t>higher rents from commodity prices</w:t>
      </w:r>
      <w:r w:rsidRPr="00BE3B08">
        <w:rPr>
          <w:rStyle w:val="StyleUnderline"/>
        </w:rPr>
        <w:t xml:space="preserve"> weakly 22 </w:t>
      </w:r>
      <w:r w:rsidRPr="00F677C8">
        <w:rPr>
          <w:rStyle w:val="Emphasis"/>
          <w:highlight w:val="cyan"/>
        </w:rPr>
        <w:t>lower the risk and length of conflict.</w:t>
      </w:r>
      <w:r w:rsidRPr="00F677C8">
        <w:t xml:space="preserve"> </w:t>
      </w:r>
      <w:r w:rsidRPr="006130EA">
        <w:rPr>
          <w:sz w:val="14"/>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6130EA">
        <w:rPr>
          <w:sz w:val="14"/>
        </w:rPr>
        <w:t>Cotet</w:t>
      </w:r>
      <w:proofErr w:type="spellEnd"/>
      <w:r w:rsidRPr="006130EA">
        <w:rPr>
          <w:sz w:val="14"/>
        </w:rPr>
        <w:t xml:space="preserve"> and </w:t>
      </w:r>
      <w:proofErr w:type="spellStart"/>
      <w:r w:rsidRPr="006130EA">
        <w:rPr>
          <w:sz w:val="14"/>
        </w:rPr>
        <w:t>Tsui</w:t>
      </w:r>
      <w:proofErr w:type="spellEnd"/>
      <w:r w:rsidRPr="006130EA">
        <w:rPr>
          <w:sz w:val="14"/>
        </w:rPr>
        <w:t xml:space="preserve"> 2010) we regard the state prize logic of war with skepticism.17 Our main political economy models may need a new engine</w:t>
      </w:r>
      <w:r w:rsidRPr="004058C5">
        <w:rPr>
          <w:rStyle w:val="IntenseEmphasis"/>
        </w:rPr>
        <w:t xml:space="preserve">. </w:t>
      </w:r>
      <w:r w:rsidRPr="006130EA">
        <w:rPr>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BE3B08">
        <w:rPr>
          <w:rStyle w:val="StyleUnderline"/>
        </w:rPr>
        <w:t xml:space="preserve">Moreover, </w:t>
      </w:r>
      <w:r w:rsidRPr="00F677C8">
        <w:rPr>
          <w:rStyle w:val="StyleUnderline"/>
          <w:highlight w:val="cyan"/>
        </w:rPr>
        <w:t>other</w:t>
      </w:r>
      <w:r w:rsidRPr="006130EA">
        <w:rPr>
          <w:sz w:val="14"/>
        </w:rPr>
        <w:t xml:space="preserve"> time-varying </w:t>
      </w:r>
      <w:r w:rsidRPr="00F677C8">
        <w:rPr>
          <w:rStyle w:val="StyleUnderline"/>
          <w:highlight w:val="cyan"/>
        </w:rPr>
        <w:t>variables</w:t>
      </w:r>
      <w:r w:rsidRPr="00BE3B08">
        <w:rPr>
          <w:rStyle w:val="StyleUnderline"/>
        </w:rPr>
        <w:t xml:space="preserve">, like rainfall and foreign aid, </w:t>
      </w:r>
      <w:r w:rsidRPr="00F677C8">
        <w:rPr>
          <w:rStyle w:val="StyleUnderline"/>
          <w:highlight w:val="cyan"/>
        </w:rPr>
        <w:t>exhibit robust correlations with conflict in spite of</w:t>
      </w:r>
      <w:r w:rsidRPr="00BE3B08">
        <w:rPr>
          <w:rStyle w:val="StyleUnderline"/>
        </w:rPr>
        <w:t xml:space="preserve"> suffering </w:t>
      </w:r>
      <w:r w:rsidRPr="00F677C8">
        <w:rPr>
          <w:rStyle w:val="StyleUnderline"/>
          <w:highlight w:val="cyan"/>
        </w:rPr>
        <w:t>similar empirical drawbacks</w:t>
      </w:r>
      <w:r w:rsidRPr="00BE3B08">
        <w:rPr>
          <w:rStyle w:val="StyleUnderline"/>
        </w:rPr>
        <w:t xml:space="preserve"> and generally smaller sample sizes</w:t>
      </w:r>
      <w:r w:rsidRPr="006130EA">
        <w:rPr>
          <w:sz w:val="14"/>
        </w:rPr>
        <w:t xml:space="preserve"> (Miguel et al. 2004; Nielsen et al. 2011). </w:t>
      </w:r>
      <w:r w:rsidRPr="00BE3B08">
        <w:rPr>
          <w:rStyle w:val="StyleUnderline"/>
        </w:rPr>
        <w:t>Thus we take the absence of evidence seriously</w:t>
      </w:r>
      <w:r w:rsidRPr="006130EA">
        <w:rPr>
          <w:sz w:val="14"/>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6130EA">
        <w:rPr>
          <w:sz w:val="14"/>
        </w:rPr>
        <w:t>lootable</w:t>
      </w:r>
      <w:proofErr w:type="spellEnd"/>
      <w:r w:rsidRPr="006130EA">
        <w:rPr>
          <w:sz w:val="14"/>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6130EA">
        <w:rPr>
          <w:sz w:val="14"/>
        </w:rPr>
        <w:t>?—</w:t>
      </w:r>
      <w:proofErr w:type="gramEnd"/>
      <w:r w:rsidRPr="006130EA">
        <w:rPr>
          <w:sz w:val="14"/>
        </w:rPr>
        <w:t xml:space="preserve">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6130EA">
        <w:rPr>
          <w:sz w:val="14"/>
        </w:rPr>
        <w:t>Gurr</w:t>
      </w:r>
      <w:proofErr w:type="spellEnd"/>
      <w:r w:rsidRPr="006130EA">
        <w:rPr>
          <w:sz w:val="14"/>
        </w:rPr>
        <w:t xml:space="preserve"> 1971). </w:t>
      </w:r>
      <w:proofErr w:type="spellStart"/>
      <w:r w:rsidRPr="006130EA">
        <w:rPr>
          <w:sz w:val="14"/>
        </w:rPr>
        <w:t>Microempirical</w:t>
      </w:r>
      <w:proofErr w:type="spellEnd"/>
      <w:r w:rsidRPr="006130EA">
        <w:rPr>
          <w:sz w:val="14"/>
        </w:rPr>
        <w:t xml:space="preserve"> work will be needed to distinguish between these mechanisms. Other reasons for a null result</w:t>
      </w:r>
      <w:proofErr w:type="gramStart"/>
      <w:r w:rsidRPr="006130EA">
        <w:rPr>
          <w:sz w:val="14"/>
        </w:rPr>
        <w:t>.—</w:t>
      </w:r>
      <w:proofErr w:type="gramEnd"/>
      <w:r w:rsidRPr="00F677C8">
        <w:rPr>
          <w:rStyle w:val="StyleUnderline"/>
          <w:highlight w:val="cyan"/>
        </w:rPr>
        <w:t>Ultimately</w:t>
      </w:r>
      <w:r w:rsidRPr="006130EA">
        <w:rPr>
          <w:sz w:val="14"/>
        </w:rPr>
        <w:t xml:space="preserve">, however, the fact that commodity </w:t>
      </w:r>
      <w:r w:rsidRPr="00F677C8">
        <w:rPr>
          <w:rStyle w:val="Emphasis"/>
          <w:highlight w:val="cyan"/>
        </w:rPr>
        <w:t>price shocks have no discernible effect on new conflict onsets</w:t>
      </w:r>
      <w:r w:rsidRPr="006130EA">
        <w:rPr>
          <w:sz w:val="14"/>
        </w:rPr>
        <w:t xml:space="preserve">, but some effect on ongoing conflict, suggests that </w:t>
      </w:r>
      <w:r w:rsidRPr="00BE3B08">
        <w:rPr>
          <w:rStyle w:val="StyleUnderline"/>
        </w:rPr>
        <w:t xml:space="preserve">political </w:t>
      </w:r>
      <w:r w:rsidRPr="00F677C8">
        <w:rPr>
          <w:rStyle w:val="StyleUnderline"/>
          <w:highlight w:val="cyan"/>
        </w:rPr>
        <w:t xml:space="preserve">stability </w:t>
      </w:r>
      <w:r w:rsidRPr="00F677C8">
        <w:rPr>
          <w:rStyle w:val="Emphasis"/>
          <w:highlight w:val="cyan"/>
        </w:rPr>
        <w:t>might be less sensitive</w:t>
      </w:r>
      <w:r w:rsidRPr="00F677C8">
        <w:rPr>
          <w:rStyle w:val="StyleUnderline"/>
          <w:highlight w:val="cyan"/>
        </w:rPr>
        <w:t xml:space="preserve"> to</w:t>
      </w:r>
      <w:r w:rsidRPr="00BE3B08">
        <w:rPr>
          <w:rStyle w:val="StyleUnderline"/>
        </w:rPr>
        <w:t xml:space="preserve"> income or temporary </w:t>
      </w:r>
      <w:r w:rsidRPr="00F677C8">
        <w:rPr>
          <w:rStyle w:val="StyleUnderline"/>
          <w:highlight w:val="cyan"/>
        </w:rPr>
        <w:t>shocks than generally believed</w:t>
      </w:r>
      <w:r w:rsidRPr="006130EA">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F677C8">
        <w:rPr>
          <w:rStyle w:val="Emphasis"/>
          <w:highlight w:val="cyan"/>
        </w:rPr>
        <w:t>If a nation is so fragile that a change in prices could lead to war, then other shocks may trigger war even in the absence of a price shock.</w:t>
      </w:r>
      <w:r w:rsidRPr="006130EA">
        <w:rPr>
          <w:sz w:val="14"/>
        </w:rPr>
        <w:t xml:space="preserve"> The same argument has been made in debunking the myth that price shocks led to fiscal collapse and low growth in developing nations in the 1980s.19 B. A general problem of publication bias? More generally, </w:t>
      </w:r>
      <w:r w:rsidRPr="00BE3B08">
        <w:rPr>
          <w:rStyle w:val="StyleUnderline"/>
        </w:rPr>
        <w:t xml:space="preserve">these findings should heighten our concern with publication bias in the conflict literature. </w:t>
      </w:r>
      <w:r w:rsidRPr="00F677C8">
        <w:rPr>
          <w:rStyle w:val="StyleUnderline"/>
          <w:highlight w:val="cyan"/>
        </w:rPr>
        <w:t>Our results run against a number of published results</w:t>
      </w:r>
      <w:r w:rsidRPr="00BE3B08">
        <w:rPr>
          <w:rStyle w:val="StyleUnderline"/>
        </w:rPr>
        <w:t xml:space="preserve"> on </w:t>
      </w:r>
      <w:r w:rsidRPr="006130EA">
        <w:rPr>
          <w:sz w:val="14"/>
        </w:rPr>
        <w:t xml:space="preserve">commodity </w:t>
      </w:r>
      <w:r w:rsidRPr="00BE3B08">
        <w:rPr>
          <w:rStyle w:val="StyleUnderline"/>
        </w:rPr>
        <w:t xml:space="preserve">shocks and conflict, mainly </w:t>
      </w:r>
      <w:r w:rsidRPr="00F677C8">
        <w:rPr>
          <w:rStyle w:val="StyleUnderline"/>
          <w:highlight w:val="cyan"/>
        </w:rPr>
        <w:t>because of select samples, misspecification, and sensitivity to model assumptions, and</w:t>
      </w:r>
      <w:r w:rsidRPr="00BE3B08">
        <w:rPr>
          <w:rStyle w:val="StyleUnderline"/>
        </w:rPr>
        <w:t xml:space="preserve">, most importantly, </w:t>
      </w:r>
      <w:r w:rsidRPr="00F677C8">
        <w:rPr>
          <w:rStyle w:val="StyleUnderline"/>
          <w:highlight w:val="cyan"/>
        </w:rPr>
        <w:t>alternative measures of instability</w:t>
      </w:r>
      <w:r w:rsidRPr="00F677C8">
        <w:rPr>
          <w:rStyle w:val="IntenseEmphasis"/>
          <w:highlight w:val="cyan"/>
        </w:rPr>
        <w:t>.</w:t>
      </w:r>
      <w:r w:rsidRPr="00F677C8">
        <w:t xml:space="preserve"> </w:t>
      </w:r>
      <w:r w:rsidRPr="006130EA">
        <w:rPr>
          <w:sz w:val="14"/>
        </w:rPr>
        <w:t xml:space="preserve">Across the social and hard sciences, there is a concern that the majority of published research findings are false (e.g. Gerber et al. 2001). Ioannidis (2005) demonstrates that </w:t>
      </w:r>
      <w:r w:rsidRPr="00BE3B08">
        <w:rPr>
          <w:rStyle w:val="Style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058C5">
        <w:rPr>
          <w:rStyle w:val="IntenseEmphasis"/>
        </w:rPr>
        <w:t>.</w:t>
      </w:r>
      <w:r w:rsidRPr="006130EA">
        <w:rPr>
          <w:sz w:val="14"/>
        </w:rPr>
        <w:t xml:space="preserve"> Most worryingly, </w:t>
      </w:r>
      <w:r w:rsidRPr="00BE3B08">
        <w:rPr>
          <w:rStyle w:val="StyleUnderline"/>
        </w:rPr>
        <w:t>almost no paper looks at alternative dependent variables or publishes systematic robustness checks</w:t>
      </w:r>
      <w:r w:rsidRPr="006130EA">
        <w:rPr>
          <w:sz w:val="14"/>
        </w:rPr>
        <w:t xml:space="preserve">. </w:t>
      </w:r>
      <w:proofErr w:type="spellStart"/>
      <w:r w:rsidRPr="006130EA">
        <w:rPr>
          <w:sz w:val="14"/>
        </w:rPr>
        <w:t>Hegre</w:t>
      </w:r>
      <w:proofErr w:type="spellEnd"/>
      <w:r w:rsidRPr="006130EA">
        <w:rPr>
          <w:sz w:val="14"/>
        </w:rPr>
        <w:t xml:space="preserve"> and </w:t>
      </w:r>
      <w:proofErr w:type="spellStart"/>
      <w:r w:rsidRPr="006130EA">
        <w:rPr>
          <w:sz w:val="14"/>
        </w:rPr>
        <w:t>Sambanis</w:t>
      </w:r>
      <w:proofErr w:type="spellEnd"/>
      <w:r w:rsidRPr="006130EA">
        <w:rPr>
          <w:sz w:val="14"/>
        </w:rPr>
        <w:t xml:space="preserve"> (2006) have shown that the majority of published conflict results are fragile, though they focus on </w:t>
      </w:r>
      <w:proofErr w:type="spellStart"/>
      <w:r w:rsidRPr="006130EA">
        <w:rPr>
          <w:sz w:val="14"/>
        </w:rPr>
        <w:t>timeinvariant</w:t>
      </w:r>
      <w:proofErr w:type="spellEnd"/>
      <w:r w:rsidRPr="006130EA">
        <w:rPr>
          <w:sz w:val="14"/>
        </w:rPr>
        <w:t xml:space="preserve"> </w:t>
      </w:r>
      <w:proofErr w:type="spellStart"/>
      <w:r w:rsidRPr="006130EA">
        <w:rPr>
          <w:sz w:val="14"/>
        </w:rPr>
        <w:t>regressors</w:t>
      </w:r>
      <w:proofErr w:type="spellEnd"/>
      <w:r w:rsidRPr="006130EA">
        <w:rPr>
          <w:sz w:val="14"/>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BE3B08">
        <w:rPr>
          <w:rStyle w:val="StyleUnderline"/>
        </w:rPr>
        <w:t>the consequences are dire: a lower threshold of evidence for initially significant results than ambiguous ones.20</w:t>
      </w:r>
    </w:p>
    <w:p w14:paraId="27B4C635" w14:textId="77777777" w:rsidR="000E1971" w:rsidRDefault="000E1971" w:rsidP="000E1971">
      <w:pPr>
        <w:pStyle w:val="Heading3"/>
      </w:pPr>
      <w:r>
        <w:t>AT: Prolif</w:t>
      </w:r>
      <w:r w:rsidR="00346958">
        <w:t xml:space="preserve"> Impact</w:t>
      </w:r>
    </w:p>
    <w:p w14:paraId="5D2496A0" w14:textId="77777777" w:rsidR="000E1971" w:rsidRDefault="000E1971" w:rsidP="000E1971"/>
    <w:p w14:paraId="5FB35AE1" w14:textId="77777777" w:rsidR="006C3942" w:rsidRDefault="006C3942" w:rsidP="006C3942">
      <w:pPr>
        <w:pStyle w:val="Heading4"/>
        <w:rPr>
          <w:rFonts w:cs="Times New Roman"/>
        </w:rPr>
      </w:pPr>
      <w:r>
        <w:rPr>
          <w:rFonts w:cs="Times New Roman"/>
        </w:rPr>
        <w:t>No prolif impact-takes too long and too many disincentives-reversal of the program is more likely</w:t>
      </w:r>
    </w:p>
    <w:p w14:paraId="7EB25302" w14:textId="77777777" w:rsidR="006C3942" w:rsidRPr="00CC4A98" w:rsidRDefault="006C3942" w:rsidP="006C3942">
      <w:pPr>
        <w:rPr>
          <w:b/>
          <w:sz w:val="24"/>
        </w:rPr>
      </w:pPr>
      <w:proofErr w:type="spellStart"/>
      <w:r w:rsidRPr="00CC4A98">
        <w:rPr>
          <w:b/>
          <w:sz w:val="24"/>
        </w:rPr>
        <w:t>Kahl</w:t>
      </w:r>
      <w:proofErr w:type="spellEnd"/>
      <w:r w:rsidRPr="00CC4A98">
        <w:rPr>
          <w:b/>
          <w:sz w:val="24"/>
        </w:rPr>
        <w:t xml:space="preserve"> et al., </w:t>
      </w:r>
      <w:proofErr w:type="spellStart"/>
      <w:r w:rsidRPr="00CC4A98">
        <w:rPr>
          <w:b/>
          <w:sz w:val="24"/>
        </w:rPr>
        <w:t>Geogetown</w:t>
      </w:r>
      <w:proofErr w:type="spellEnd"/>
      <w:r w:rsidRPr="00CC4A98">
        <w:rPr>
          <w:b/>
          <w:sz w:val="24"/>
        </w:rPr>
        <w:t xml:space="preserve"> Security Studies professor, 2013</w:t>
      </w:r>
    </w:p>
    <w:p w14:paraId="1A277BCD" w14:textId="77777777" w:rsidR="006C3942" w:rsidRPr="00CC4A98" w:rsidRDefault="006C3942" w:rsidP="006C3942">
      <w:r>
        <w:t xml:space="preserve">(Colin, “If Iran Builds the Bomb, Will Saudi Arabia Be Next?” http://www.cnas.org/files/documents/publications/CNAS_AtomicKingdom_Kahl.pdf, </w:t>
      </w:r>
      <w:proofErr w:type="spellStart"/>
      <w:r>
        <w:t>ldg</w:t>
      </w:r>
      <w:proofErr w:type="spellEnd"/>
      <w:r>
        <w:t>)</w:t>
      </w:r>
    </w:p>
    <w:p w14:paraId="77C5158D" w14:textId="77777777" w:rsidR="006C3942" w:rsidRPr="00692AB9" w:rsidRDefault="006C3942" w:rsidP="006C3942"/>
    <w:p w14:paraId="5ED8B742" w14:textId="77777777" w:rsidR="006C3942" w:rsidRPr="00CC4A98" w:rsidRDefault="006C3942" w:rsidP="006C3942">
      <w:pPr>
        <w:rPr>
          <w:sz w:val="14"/>
        </w:rPr>
      </w:pPr>
      <w:r w:rsidRPr="00CC4A98">
        <w:rPr>
          <w:sz w:val="14"/>
        </w:rPr>
        <w:t xml:space="preserve">I </w:t>
      </w:r>
      <w:proofErr w:type="spellStart"/>
      <w:r w:rsidRPr="00CC4A98">
        <w:rPr>
          <w:sz w:val="14"/>
        </w:rPr>
        <w:t>I</w:t>
      </w:r>
      <w:proofErr w:type="spellEnd"/>
      <w:r w:rsidRPr="00CC4A98">
        <w:rPr>
          <w:sz w:val="14"/>
        </w:rPr>
        <w:t xml:space="preserve"> </w:t>
      </w:r>
      <w:proofErr w:type="spellStart"/>
      <w:proofErr w:type="gramStart"/>
      <w:r w:rsidRPr="00CC4A98">
        <w:rPr>
          <w:sz w:val="14"/>
        </w:rPr>
        <w:t>I</w:t>
      </w:r>
      <w:proofErr w:type="spellEnd"/>
      <w:r w:rsidRPr="00CC4A98">
        <w:rPr>
          <w:sz w:val="14"/>
        </w:rPr>
        <w:t xml:space="preserve"> .</w:t>
      </w:r>
      <w:proofErr w:type="gramEnd"/>
      <w:r w:rsidRPr="00CC4A98">
        <w:rPr>
          <w:sz w:val="14"/>
        </w:rPr>
        <w:t xml:space="preserve"> LESSONS FRO 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692AB9">
        <w:rPr>
          <w:rStyle w:val="StyleUnderline"/>
          <w:highlight w:val="yellow"/>
        </w:rPr>
        <w:t>predictions of</w:t>
      </w:r>
      <w:r w:rsidRPr="00CC4A98">
        <w:rPr>
          <w:sz w:val="14"/>
        </w:rPr>
        <w:t xml:space="preserve"> inevitable </w:t>
      </w:r>
      <w:r w:rsidRPr="00692AB9">
        <w:rPr>
          <w:rStyle w:val="StyleUnderline"/>
          <w:highlight w:val="yellow"/>
        </w:rPr>
        <w:t>prolif</w:t>
      </w:r>
      <w:r w:rsidRPr="00CC4A98">
        <w:rPr>
          <w:sz w:val="14"/>
        </w:rPr>
        <w:t xml:space="preserve">eration </w:t>
      </w:r>
      <w:r w:rsidRPr="00692AB9">
        <w:rPr>
          <w:rStyle w:val="StyleUnderline"/>
          <w:highlight w:val="yellow"/>
        </w:rPr>
        <w:t xml:space="preserve">cascades have </w:t>
      </w:r>
      <w:r w:rsidRPr="00692AB9">
        <w:rPr>
          <w:rStyle w:val="Emphasis"/>
          <w:highlight w:val="yellow"/>
        </w:rPr>
        <w:t>historically proven false</w:t>
      </w:r>
      <w:r w:rsidRPr="00CC4A98">
        <w:rPr>
          <w:sz w:val="14"/>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692AB9">
        <w:rPr>
          <w:rStyle w:val="StyleUnderline"/>
          <w:highlight w:val="yellow"/>
        </w:rPr>
        <w:t xml:space="preserve">countries </w:t>
      </w:r>
      <w:r w:rsidRPr="00692AB9">
        <w:rPr>
          <w:rStyle w:val="StyleUnderline"/>
        </w:rPr>
        <w:t>that</w:t>
      </w:r>
      <w:r w:rsidRPr="00CC4A98">
        <w:rPr>
          <w:sz w:val="14"/>
        </w:rPr>
        <w:t xml:space="preserve"> have </w:t>
      </w:r>
      <w:r w:rsidRPr="00692AB9">
        <w:rPr>
          <w:rStyle w:val="StyleUnderline"/>
        </w:rPr>
        <w:t>started down the nuclear path</w:t>
      </w:r>
      <w:r w:rsidRPr="00CC4A98">
        <w:rPr>
          <w:sz w:val="14"/>
        </w:rPr>
        <w:t xml:space="preserve"> have </w:t>
      </w:r>
      <w:r w:rsidRPr="00692AB9">
        <w:rPr>
          <w:rStyle w:val="StyleUnderline"/>
          <w:highlight w:val="yellow"/>
        </w:rPr>
        <w:t xml:space="preserve">found the road </w:t>
      </w:r>
      <w:r w:rsidRPr="00692AB9">
        <w:rPr>
          <w:rStyle w:val="Emphasis"/>
          <w:highlight w:val="yellow"/>
        </w:rPr>
        <w:t>more difficult than imagined</w:t>
      </w:r>
      <w:r w:rsidRPr="00692AB9">
        <w:rPr>
          <w:rStyle w:val="StyleUnderline"/>
          <w:highlight w:val="yellow"/>
        </w:rPr>
        <w:t>,</w:t>
      </w:r>
      <w:r w:rsidRPr="00CC4A98">
        <w:rPr>
          <w:sz w:val="14"/>
        </w:rPr>
        <w:t xml:space="preserve"> both technologically and bureaucratically, </w:t>
      </w:r>
      <w:r w:rsidRPr="00692AB9">
        <w:rPr>
          <w:rStyle w:val="StyleUnderline"/>
          <w:highlight w:val="yellow"/>
        </w:rPr>
        <w:t>leading the majority</w:t>
      </w:r>
      <w:r w:rsidRPr="00CC4A98">
        <w:rPr>
          <w:sz w:val="14"/>
        </w:rPr>
        <w:t xml:space="preserve"> of nuclear-weapons aspirants </w:t>
      </w:r>
      <w:r w:rsidRPr="00692AB9">
        <w:rPr>
          <w:rStyle w:val="Emphasis"/>
          <w:highlight w:val="yellow"/>
        </w:rPr>
        <w:t>to reverse course.</w:t>
      </w:r>
      <w:r w:rsidRPr="00CC4A98">
        <w:rPr>
          <w:sz w:val="14"/>
        </w:rPr>
        <w:t xml:space="preserve"> Thus, despite frequent warnings of an unstoppable “nuclear express,”17 William Potter and </w:t>
      </w:r>
      <w:proofErr w:type="spellStart"/>
      <w:r w:rsidRPr="00CC4A98">
        <w:rPr>
          <w:sz w:val="14"/>
        </w:rPr>
        <w:t>Gaukhar</w:t>
      </w:r>
      <w:proofErr w:type="spellEnd"/>
      <w:r w:rsidRPr="00CC4A98">
        <w:rPr>
          <w:sz w:val="14"/>
        </w:rPr>
        <w:t xml:space="preserve"> </w:t>
      </w:r>
      <w:proofErr w:type="spellStart"/>
      <w:r w:rsidRPr="00CC4A98">
        <w:rPr>
          <w:sz w:val="14"/>
        </w:rPr>
        <w:t>Mukhatzhanova</w:t>
      </w:r>
      <w:proofErr w:type="spellEnd"/>
      <w:r w:rsidRPr="00CC4A98">
        <w:rPr>
          <w:sz w:val="14"/>
        </w:rPr>
        <w:t xml:space="preserve">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w:t>
      </w:r>
      <w:proofErr w:type="spellStart"/>
      <w:r w:rsidRPr="00CC4A98">
        <w:rPr>
          <w:sz w:val="14"/>
        </w:rPr>
        <w:t>nuclearization</w:t>
      </w:r>
      <w:proofErr w:type="spellEnd"/>
      <w:r w:rsidRPr="00CC4A98">
        <w:rPr>
          <w:sz w:val="14"/>
        </w:rPr>
        <w:t xml:space="preserve">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692AB9">
        <w:rPr>
          <w:rStyle w:val="StyleUnderline"/>
          <w:highlight w:val="yellow"/>
        </w:rPr>
        <w:t>Analysts</w:t>
      </w:r>
      <w:r w:rsidRPr="00CC4A98">
        <w:rPr>
          <w:sz w:val="14"/>
        </w:rPr>
        <w:t xml:space="preserve"> </w:t>
      </w:r>
      <w:r w:rsidRPr="00692AB9">
        <w:rPr>
          <w:rStyle w:val="StyleUnderline"/>
        </w:rPr>
        <w:t>predicting proliferation</w:t>
      </w:r>
      <w:r w:rsidRPr="00CC4A98">
        <w:rPr>
          <w:sz w:val="14"/>
        </w:rPr>
        <w:t xml:space="preserve"> cascades tend to </w:t>
      </w:r>
      <w:r w:rsidRPr="00692AB9">
        <w:rPr>
          <w:rStyle w:val="StyleUnderline"/>
        </w:rPr>
        <w:t>emphasize the incentives for</w:t>
      </w:r>
      <w:r w:rsidRPr="00CC4A98">
        <w:rPr>
          <w:sz w:val="14"/>
        </w:rPr>
        <w:t xml:space="preserve"> reactive </w:t>
      </w:r>
      <w:r w:rsidRPr="00692AB9">
        <w:rPr>
          <w:rStyle w:val="StyleUnderline"/>
        </w:rPr>
        <w:t>prolif</w:t>
      </w:r>
      <w:r w:rsidRPr="00CC4A98">
        <w:rPr>
          <w:sz w:val="14"/>
        </w:rPr>
        <w:t xml:space="preserve">eration </w:t>
      </w:r>
      <w:r w:rsidRPr="00692AB9">
        <w:rPr>
          <w:rStyle w:val="StyleUnderline"/>
        </w:rPr>
        <w:t>while</w:t>
      </w:r>
      <w:r w:rsidRPr="00CC4A98">
        <w:rPr>
          <w:sz w:val="14"/>
        </w:rPr>
        <w:t xml:space="preserve"> ignoring or </w:t>
      </w:r>
      <w:r w:rsidRPr="00692AB9">
        <w:rPr>
          <w:rStyle w:val="Emphasis"/>
          <w:highlight w:val="yellow"/>
        </w:rPr>
        <w:t>downplaying the disincentives</w:t>
      </w:r>
      <w:r w:rsidRPr="00692AB9">
        <w:rPr>
          <w:rStyle w:val="StyleUnderline"/>
          <w:highlight w:val="yellow"/>
        </w:rPr>
        <w:t>.</w:t>
      </w:r>
      <w:r w:rsidRPr="00CC4A98">
        <w:rPr>
          <w:sz w:val="14"/>
        </w:rPr>
        <w:t xml:space="preserve"> </w:t>
      </w:r>
      <w:r w:rsidRPr="00692AB9">
        <w:rPr>
          <w:rStyle w:val="StyleUnderline"/>
        </w:rPr>
        <w:t>Yet</w:t>
      </w:r>
      <w:r w:rsidRPr="00CC4A98">
        <w:rPr>
          <w:sz w:val="14"/>
        </w:rPr>
        <w:t xml:space="preserve">, as it turns out, </w:t>
      </w:r>
      <w:r w:rsidRPr="00692AB9">
        <w:rPr>
          <w:rStyle w:val="StyleUnderline"/>
          <w:highlight w:val="yellow"/>
        </w:rPr>
        <w:t>instances of</w:t>
      </w:r>
      <w:r w:rsidRPr="00CC4A98">
        <w:rPr>
          <w:sz w:val="14"/>
        </w:rPr>
        <w:t xml:space="preserve"> nuclear </w:t>
      </w:r>
      <w:r w:rsidRPr="00692AB9">
        <w:rPr>
          <w:rStyle w:val="StyleUnderline"/>
          <w:highlight w:val="yellow"/>
        </w:rPr>
        <w:t>prolif</w:t>
      </w:r>
      <w:r w:rsidRPr="00CC4A98">
        <w:rPr>
          <w:sz w:val="14"/>
        </w:rPr>
        <w:t xml:space="preserve">eration (including reactive proliferation) </w:t>
      </w:r>
      <w:r w:rsidRPr="00692AB9">
        <w:rPr>
          <w:rStyle w:val="StyleUnderline"/>
          <w:highlight w:val="yellow"/>
        </w:rPr>
        <w:t xml:space="preserve">have been </w:t>
      </w:r>
      <w:r w:rsidRPr="00692AB9">
        <w:rPr>
          <w:rStyle w:val="Emphasis"/>
          <w:highlight w:val="yellow"/>
        </w:rPr>
        <w:t>so rare</w:t>
      </w:r>
      <w:r w:rsidRPr="00692AB9">
        <w:rPr>
          <w:rStyle w:val="StyleUnderline"/>
          <w:highlight w:val="yellow"/>
        </w:rPr>
        <w:t xml:space="preserve"> because</w:t>
      </w:r>
      <w:r w:rsidRPr="00CC4A98">
        <w:rPr>
          <w:sz w:val="14"/>
        </w:rPr>
        <w:t xml:space="preserve"> going down </w:t>
      </w:r>
      <w:r w:rsidRPr="00692AB9">
        <w:rPr>
          <w:rStyle w:val="StyleUnderline"/>
        </w:rPr>
        <w:t>this road</w:t>
      </w:r>
      <w:r w:rsidRPr="00CC4A98">
        <w:rPr>
          <w:sz w:val="14"/>
        </w:rPr>
        <w:t xml:space="preserve"> often </w:t>
      </w:r>
      <w:r w:rsidRPr="00692AB9">
        <w:rPr>
          <w:rStyle w:val="StyleUnderline"/>
        </w:rPr>
        <w:t>risks insecurity, reputational damage and economic</w:t>
      </w:r>
      <w:r w:rsidRPr="00692AB9">
        <w:rPr>
          <w:rStyle w:val="StyleUnderline"/>
          <w:highlight w:val="yellow"/>
        </w:rPr>
        <w:t xml:space="preserve"> costs </w:t>
      </w:r>
      <w:r w:rsidRPr="00692AB9">
        <w:rPr>
          <w:rStyle w:val="StyleUnderline"/>
        </w:rPr>
        <w:t xml:space="preserve">that </w:t>
      </w:r>
      <w:r w:rsidRPr="00692AB9">
        <w:rPr>
          <w:rStyle w:val="StyleUnderline"/>
          <w:highlight w:val="yellow"/>
        </w:rPr>
        <w:t>outweigh</w:t>
      </w:r>
      <w:r w:rsidRPr="00CC4A98">
        <w:rPr>
          <w:sz w:val="14"/>
        </w:rPr>
        <w:t xml:space="preserve"> the </w:t>
      </w:r>
      <w:r w:rsidRPr="00692AB9">
        <w:rPr>
          <w:rStyle w:val="StyleUnderline"/>
        </w:rPr>
        <w:t xml:space="preserve">potential </w:t>
      </w:r>
      <w:r w:rsidRPr="00692AB9">
        <w:rPr>
          <w:rStyle w:val="StyleUnderline"/>
          <w:highlight w:val="yellow"/>
        </w:rPr>
        <w:t>benefits.</w:t>
      </w:r>
      <w:r w:rsidRPr="00CC4A98">
        <w:rPr>
          <w:sz w:val="14"/>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w:t>
      </w:r>
      <w:proofErr w:type="spellStart"/>
      <w:r w:rsidRPr="00CC4A98">
        <w:rPr>
          <w:sz w:val="14"/>
        </w:rPr>
        <w:t>Bleek</w:t>
      </w:r>
      <w:proofErr w:type="spellEnd"/>
      <w:r w:rsidRPr="00CC4A98">
        <w:rPr>
          <w:sz w:val="14"/>
        </w:rPr>
        <w:t xml:space="preserve">,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t>
      </w:r>
      <w:proofErr w:type="spellStart"/>
      <w:r w:rsidRPr="00CC4A98">
        <w:rPr>
          <w:sz w:val="14"/>
        </w:rPr>
        <w:t>weaponsrelated</w:t>
      </w:r>
      <w:proofErr w:type="spellEnd"/>
      <w:r w:rsidRPr="00CC4A98">
        <w:rPr>
          <w:sz w:val="14"/>
        </w:rPr>
        <w:t xml:space="preserve"> dimensions since 1945, yet the overwhelming number chose to abandon these activities before they produced a bomb. Over time, </w:t>
      </w:r>
      <w:r w:rsidRPr="00692AB9">
        <w:rPr>
          <w:rStyle w:val="StyleUnderline"/>
        </w:rPr>
        <w:t xml:space="preserve">the number of nuclear </w:t>
      </w:r>
      <w:r w:rsidRPr="00692AB9">
        <w:rPr>
          <w:rStyle w:val="Emphasis"/>
          <w:highlight w:val="yellow"/>
        </w:rPr>
        <w:t xml:space="preserve">reversals has grown while </w:t>
      </w:r>
      <w:r w:rsidRPr="00692AB9">
        <w:rPr>
          <w:rStyle w:val="Emphasis"/>
        </w:rPr>
        <w:t>the number of</w:t>
      </w:r>
      <w:r w:rsidRPr="00692AB9">
        <w:rPr>
          <w:rStyle w:val="Emphasis"/>
          <w:highlight w:val="yellow"/>
        </w:rPr>
        <w:t xml:space="preserve"> states initiating programs</w:t>
      </w:r>
      <w:r w:rsidRPr="00CC4A98">
        <w:rPr>
          <w:sz w:val="14"/>
        </w:rPr>
        <w:t xml:space="preserve"> with possible military dimensions </w:t>
      </w:r>
      <w:r w:rsidRPr="00692AB9">
        <w:rPr>
          <w:rStyle w:val="Emphasis"/>
          <w:highlight w:val="yellow"/>
        </w:rPr>
        <w:t>has</w:t>
      </w:r>
      <w:r w:rsidRPr="00CC4A98">
        <w:rPr>
          <w:sz w:val="14"/>
        </w:rPr>
        <w:t xml:space="preserve"> markedly </w:t>
      </w:r>
      <w:r w:rsidRPr="00692AB9">
        <w:rPr>
          <w:rStyle w:val="Emphasis"/>
          <w:highlight w:val="yellow"/>
        </w:rPr>
        <w:t>declined</w:t>
      </w:r>
      <w:r w:rsidRPr="00692AB9">
        <w:rPr>
          <w:rStyle w:val="StyleUnderline"/>
          <w:highlight w:val="yellow"/>
        </w:rPr>
        <w:t>.</w:t>
      </w:r>
      <w:r w:rsidRPr="00CC4A98">
        <w:rPr>
          <w:sz w:val="14"/>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w:t>
      </w:r>
      <w:proofErr w:type="spellStart"/>
      <w:r w:rsidRPr="00CC4A98">
        <w:rPr>
          <w:sz w:val="14"/>
        </w:rPr>
        <w:t>nuclearization</w:t>
      </w:r>
      <w:proofErr w:type="spellEnd"/>
      <w:r w:rsidRPr="00CC4A98">
        <w:rPr>
          <w:sz w:val="14"/>
        </w:rPr>
        <w:t xml:space="preserve">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w:t>
      </w:r>
      <w:proofErr w:type="spellStart"/>
      <w:r w:rsidRPr="00CC4A98">
        <w:rPr>
          <w:sz w:val="14"/>
        </w:rPr>
        <w:t>nuclearization</w:t>
      </w:r>
      <w:proofErr w:type="spellEnd"/>
      <w:r w:rsidRPr="00CC4A98">
        <w:rPr>
          <w:sz w:val="14"/>
        </w:rPr>
        <w:t xml:space="preserve">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w:t>
      </w:r>
      <w:proofErr w:type="spellStart"/>
      <w:r w:rsidRPr="00CC4A98">
        <w:rPr>
          <w:sz w:val="14"/>
        </w:rPr>
        <w:t>Kibar</w:t>
      </w:r>
      <w:proofErr w:type="spellEnd"/>
      <w:r w:rsidRPr="00CC4A98">
        <w:rPr>
          <w:sz w:val="14"/>
        </w:rPr>
        <w:t xml:space="preserve">,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692AB9">
        <w:rPr>
          <w:rStyle w:val="StyleUnderline"/>
          <w:highlight w:val="yellow"/>
        </w:rPr>
        <w:t xml:space="preserve">the average time </w:t>
      </w:r>
      <w:r w:rsidRPr="00692AB9">
        <w:rPr>
          <w:rStyle w:val="StyleUnderline"/>
        </w:rPr>
        <w:t>required to complete a</w:t>
      </w:r>
      <w:r w:rsidRPr="00CC4A98">
        <w:rPr>
          <w:sz w:val="14"/>
        </w:rPr>
        <w:t xml:space="preserve"> nuclear weapons </w:t>
      </w:r>
      <w:r w:rsidRPr="00692AB9">
        <w:rPr>
          <w:rStyle w:val="StyleUnderline"/>
        </w:rPr>
        <w:t xml:space="preserve">program </w:t>
      </w:r>
      <w:r w:rsidRPr="00692AB9">
        <w:rPr>
          <w:rStyle w:val="StyleUnderline"/>
          <w:highlight w:val="yellow"/>
        </w:rPr>
        <w:t xml:space="preserve">has increased </w:t>
      </w:r>
      <w:r w:rsidRPr="00692AB9">
        <w:rPr>
          <w:rStyle w:val="StyleUnderline"/>
        </w:rPr>
        <w:t>from seven</w:t>
      </w:r>
      <w:r w:rsidRPr="00CC4A98">
        <w:rPr>
          <w:sz w:val="14"/>
        </w:rPr>
        <w:t xml:space="preserve"> years prior to 1970 </w:t>
      </w:r>
      <w:r w:rsidRPr="00692AB9">
        <w:rPr>
          <w:rStyle w:val="StyleUnderline"/>
          <w:highlight w:val="yellow"/>
        </w:rPr>
        <w:t>to</w:t>
      </w:r>
      <w:r w:rsidRPr="00CC4A98">
        <w:rPr>
          <w:sz w:val="14"/>
        </w:rPr>
        <w:t xml:space="preserve"> about </w:t>
      </w:r>
      <w:r w:rsidRPr="00692AB9">
        <w:rPr>
          <w:rStyle w:val="Emphasis"/>
          <w:highlight w:val="yellow"/>
        </w:rPr>
        <w:t>17 years</w:t>
      </w:r>
      <w:r w:rsidRPr="00CC4A98">
        <w:rPr>
          <w:sz w:val="14"/>
        </w:rPr>
        <w:t xml:space="preserve"> after 1970, </w:t>
      </w:r>
      <w:r w:rsidRPr="00692AB9">
        <w:rPr>
          <w:rStyle w:val="StyleUnderline"/>
        </w:rPr>
        <w:t>even as the hardware, knowledge and industrial base required for prolif</w:t>
      </w:r>
      <w:r w:rsidRPr="00CC4A98">
        <w:rPr>
          <w:sz w:val="14"/>
        </w:rPr>
        <w:t xml:space="preserve">eration </w:t>
      </w:r>
      <w:r w:rsidRPr="00692AB9">
        <w:rPr>
          <w:rStyle w:val="StyleUnderline"/>
        </w:rPr>
        <w:t>has expanded</w:t>
      </w:r>
      <w:r w:rsidRPr="00CC4A98">
        <w:rPr>
          <w:sz w:val="14"/>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692AB9">
        <w:rPr>
          <w:rStyle w:val="StyleUnderline"/>
        </w:rPr>
        <w:t>leaders have to weigh</w:t>
      </w:r>
      <w:r w:rsidRPr="00CC4A98">
        <w:rPr>
          <w:sz w:val="14"/>
        </w:rPr>
        <w:t xml:space="preserve"> these </w:t>
      </w:r>
      <w:r w:rsidRPr="00692AB9">
        <w:rPr>
          <w:rStyle w:val="StyleUnderline"/>
        </w:rPr>
        <w:t>potential gains against the possibility that seeking nuclear weapons would</w:t>
      </w:r>
      <w:r w:rsidRPr="00CC4A98">
        <w:rPr>
          <w:sz w:val="14"/>
        </w:rPr>
        <w:t xml:space="preserve"> make the country or regime less secure by </w:t>
      </w:r>
      <w:r w:rsidRPr="00692AB9">
        <w:rPr>
          <w:rStyle w:val="StyleUnderline"/>
        </w:rPr>
        <w:t>trigger</w:t>
      </w:r>
      <w:r w:rsidRPr="00CC4A98">
        <w:rPr>
          <w:sz w:val="14"/>
        </w:rPr>
        <w:t xml:space="preserve">ing </w:t>
      </w:r>
      <w:r w:rsidRPr="00692AB9">
        <w:rPr>
          <w:rStyle w:val="StyleUnderline"/>
        </w:rPr>
        <w:t>a regional arms race or</w:t>
      </w:r>
      <w:r w:rsidRPr="00CC4A98">
        <w:rPr>
          <w:sz w:val="14"/>
        </w:rPr>
        <w:t xml:space="preserve"> a preventive </w:t>
      </w:r>
      <w:r w:rsidRPr="00692AB9">
        <w:rPr>
          <w:rStyle w:val="StyleUnderline"/>
        </w:rPr>
        <w:t>attack by outside powers.</w:t>
      </w:r>
      <w:r w:rsidRPr="00CC4A98">
        <w:rPr>
          <w:sz w:val="14"/>
        </w:rPr>
        <w:t xml:space="preserve"> Countries also have to consider the possibility that </w:t>
      </w:r>
      <w:r w:rsidRPr="00692AB9">
        <w:rPr>
          <w:rStyle w:val="StyleUnderline"/>
        </w:rPr>
        <w:t>pursuing nuclear weapons will</w:t>
      </w:r>
      <w:r w:rsidRPr="00CC4A98">
        <w:rPr>
          <w:sz w:val="14"/>
        </w:rPr>
        <w:t xml:space="preserve"> produce </w:t>
      </w:r>
      <w:r w:rsidRPr="00692AB9">
        <w:rPr>
          <w:rStyle w:val="StyleUnderline"/>
        </w:rPr>
        <w:t>strain</w:t>
      </w:r>
      <w:r w:rsidRPr="00CC4A98">
        <w:rPr>
          <w:sz w:val="14"/>
        </w:rPr>
        <w:t xml:space="preserve">s in strategic </w:t>
      </w:r>
      <w:r w:rsidRPr="00692AB9">
        <w:rPr>
          <w:rStyle w:val="StyleUnderline"/>
        </w:rPr>
        <w:t>relations</w:t>
      </w:r>
      <w:r w:rsidRPr="00CC4A98">
        <w:rPr>
          <w:sz w:val="14"/>
        </w:rPr>
        <w:t xml:space="preserve">hips </w:t>
      </w:r>
      <w:r w:rsidRPr="00692AB9">
        <w:rPr>
          <w:rStyle w:val="StyleUnderline"/>
        </w:rPr>
        <w:t>with</w:t>
      </w:r>
      <w:r w:rsidRPr="00CC4A98">
        <w:rPr>
          <w:sz w:val="14"/>
        </w:rPr>
        <w:t xml:space="preserve"> key </w:t>
      </w:r>
      <w:r w:rsidRPr="00692AB9">
        <w:rPr>
          <w:rStyle w:val="StyleUnderline"/>
        </w:rPr>
        <w:t>allies</w:t>
      </w:r>
      <w:r w:rsidRPr="00CC4A98">
        <w:rPr>
          <w:sz w:val="14"/>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692AB9">
        <w:rPr>
          <w:rStyle w:val="StyleUnderline"/>
          <w:highlight w:val="yellow"/>
        </w:rPr>
        <w:t>rulers</w:t>
      </w:r>
      <w:r w:rsidRPr="00CC4A98">
        <w:rPr>
          <w:sz w:val="14"/>
        </w:rPr>
        <w:t xml:space="preserve"> to </w:t>
      </w:r>
      <w:r w:rsidRPr="00692AB9">
        <w:rPr>
          <w:rStyle w:val="StyleUnderline"/>
          <w:highlight w:val="yellow"/>
        </w:rPr>
        <w:t>take a coercive</w:t>
      </w:r>
      <w:r w:rsidRPr="00CC4A98">
        <w:rPr>
          <w:sz w:val="14"/>
        </w:rPr>
        <w:t xml:space="preserve">, authoritarian </w:t>
      </w:r>
      <w:r w:rsidRPr="00692AB9">
        <w:rPr>
          <w:rStyle w:val="StyleUnderline"/>
          <w:highlight w:val="yellow"/>
        </w:rPr>
        <w:t xml:space="preserve">management </w:t>
      </w:r>
      <w:r w:rsidRPr="00CC4A98">
        <w:rPr>
          <w:rStyle w:val="StyleUnderline"/>
          <w:highlight w:val="yellow"/>
        </w:rPr>
        <w:t>approach</w:t>
      </w:r>
      <w:r w:rsidRPr="00692AB9">
        <w:rPr>
          <w:rStyle w:val="StyleUnderline"/>
        </w:rPr>
        <w:t xml:space="preserve"> to their nuclear programs. </w:t>
      </w:r>
      <w:r w:rsidRPr="00CC4A98">
        <w:rPr>
          <w:rStyle w:val="StyleUnderline"/>
          <w:highlight w:val="yellow"/>
        </w:rPr>
        <w:t>This</w:t>
      </w:r>
      <w:r w:rsidRPr="00CC4A98">
        <w:rPr>
          <w:sz w:val="14"/>
        </w:rPr>
        <w:t xml:space="preserve"> approach, in turn, politicizes and ultimately </w:t>
      </w:r>
      <w:r w:rsidRPr="00692AB9">
        <w:rPr>
          <w:rStyle w:val="Emphasis"/>
          <w:highlight w:val="yellow"/>
        </w:rPr>
        <w:t>undermines nuclear projects</w:t>
      </w:r>
      <w:r w:rsidRPr="00692AB9">
        <w:rPr>
          <w:rStyle w:val="StyleUnderline"/>
          <w:highlight w:val="yellow"/>
        </w:rPr>
        <w:t xml:space="preserve"> by gutting the autonomy</w:t>
      </w:r>
      <w:r w:rsidRPr="00CC4A98">
        <w:rPr>
          <w:sz w:val="14"/>
        </w:rPr>
        <w:t xml:space="preserve"> and professionalism </w:t>
      </w:r>
      <w:r w:rsidRPr="00692AB9">
        <w:rPr>
          <w:rStyle w:val="StyleUnderline"/>
          <w:highlight w:val="yellow"/>
        </w:rPr>
        <w:t xml:space="preserve">of </w:t>
      </w:r>
      <w:r w:rsidRPr="00692AB9">
        <w:rPr>
          <w:rStyle w:val="StyleUnderline"/>
        </w:rPr>
        <w:t>the</w:t>
      </w:r>
      <w:r w:rsidRPr="00CC4A98">
        <w:rPr>
          <w:sz w:val="14"/>
        </w:rPr>
        <w:t xml:space="preserve"> very </w:t>
      </w:r>
      <w:r w:rsidRPr="00692AB9">
        <w:rPr>
          <w:rStyle w:val="StyleUnderline"/>
        </w:rPr>
        <w:t xml:space="preserve">scientists, </w:t>
      </w:r>
      <w:r w:rsidRPr="00692AB9">
        <w:rPr>
          <w:rStyle w:val="StyleUnderline"/>
          <w:highlight w:val="yellow"/>
        </w:rPr>
        <w:t xml:space="preserve">experts </w:t>
      </w:r>
      <w:r w:rsidRPr="00692AB9">
        <w:rPr>
          <w:rStyle w:val="StyleUnderline"/>
        </w:rPr>
        <w:t xml:space="preserve">and organizations </w:t>
      </w:r>
      <w:r w:rsidRPr="00CC4A98">
        <w:rPr>
          <w:rStyle w:val="StyleUnderline"/>
          <w:highlight w:val="yellow"/>
        </w:rPr>
        <w:t>needed to</w:t>
      </w:r>
      <w:r w:rsidRPr="00CC4A98">
        <w:rPr>
          <w:sz w:val="14"/>
        </w:rPr>
        <w:t xml:space="preserve"> successfully </w:t>
      </w:r>
      <w:r w:rsidRPr="00CC4A98">
        <w:rPr>
          <w:rStyle w:val="StyleUnderline"/>
          <w:highlight w:val="yellow"/>
        </w:rPr>
        <w:t>build the bomb</w:t>
      </w:r>
      <w:r w:rsidRPr="00692AB9">
        <w:rPr>
          <w:rStyle w:val="StyleUnderline"/>
        </w:rPr>
        <w:t>.</w:t>
      </w:r>
      <w:r w:rsidRPr="00CC4A98">
        <w:rPr>
          <w:sz w:val="14"/>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w:t>
      </w:r>
      <w:proofErr w:type="spellStart"/>
      <w:r w:rsidRPr="00CC4A98">
        <w:rPr>
          <w:sz w:val="14"/>
        </w:rPr>
        <w:t>Tertrais</w:t>
      </w:r>
      <w:proofErr w:type="spellEnd"/>
      <w:r w:rsidRPr="00CC4A98">
        <w:rPr>
          <w:sz w:val="14"/>
        </w:rPr>
        <w:t xml:space="preserve">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692AB9">
        <w:rPr>
          <w:rStyle w:val="StyleUnderline"/>
          <w:highlight w:val="yellow"/>
        </w:rPr>
        <w:t>potential prolif</w:t>
      </w:r>
      <w:r w:rsidRPr="00CC4A98">
        <w:rPr>
          <w:sz w:val="14"/>
        </w:rPr>
        <w:t xml:space="preserve">eration </w:t>
      </w:r>
      <w:r w:rsidRPr="00692AB9">
        <w:rPr>
          <w:rStyle w:val="StyleUnderline"/>
          <w:highlight w:val="yellow"/>
        </w:rPr>
        <w:t>candidates</w:t>
      </w:r>
      <w:r w:rsidRPr="00CC4A98">
        <w:rPr>
          <w:sz w:val="14"/>
        </w:rPr>
        <w:t xml:space="preserve"> appear to </w:t>
      </w:r>
      <w:r w:rsidRPr="00692AB9">
        <w:rPr>
          <w:rStyle w:val="StyleUnderline"/>
          <w:highlight w:val="yellow"/>
        </w:rPr>
        <w:t>have abstained from developing the bomb</w:t>
      </w:r>
      <w:r w:rsidRPr="00CC4A98">
        <w:rPr>
          <w:sz w:val="14"/>
        </w:rPr>
        <w:t xml:space="preserve"> at least </w:t>
      </w:r>
      <w:r w:rsidRPr="00692AB9">
        <w:rPr>
          <w:rStyle w:val="StyleUnderline"/>
          <w:highlight w:val="yellow"/>
        </w:rPr>
        <w:t>partly because of</w:t>
      </w:r>
      <w:r w:rsidRPr="00CC4A98">
        <w:rPr>
          <w:sz w:val="14"/>
        </w:rPr>
        <w:t xml:space="preserve"> formal or informal </w:t>
      </w:r>
      <w:r w:rsidRPr="00692AB9">
        <w:rPr>
          <w:rStyle w:val="StyleUnderline"/>
          <w:highlight w:val="yellow"/>
        </w:rPr>
        <w:t xml:space="preserve">extended deterrence guarantees from the </w:t>
      </w:r>
      <w:r w:rsidRPr="00692AB9">
        <w:rPr>
          <w:rStyle w:val="Emphasis"/>
          <w:highlight w:val="yellow"/>
        </w:rPr>
        <w:t>U</w:t>
      </w:r>
      <w:r w:rsidRPr="00CC4A98">
        <w:rPr>
          <w:sz w:val="14"/>
        </w:rPr>
        <w:t xml:space="preserve">nited </w:t>
      </w:r>
      <w:r w:rsidRPr="00692AB9">
        <w:rPr>
          <w:rStyle w:val="Emphasis"/>
          <w:highlight w:val="yellow"/>
        </w:rPr>
        <w:t>S</w:t>
      </w:r>
      <w:r w:rsidRPr="00CC4A98">
        <w:rPr>
          <w:sz w:val="14"/>
        </w:rPr>
        <w:t xml:space="preserve">tates (e.g., Australia, Germany, Japan, Norway, South Korea and Sweden).47 All told, a recent quantitative assessment by </w:t>
      </w:r>
      <w:proofErr w:type="spellStart"/>
      <w:r w:rsidRPr="00CC4A98">
        <w:rPr>
          <w:sz w:val="14"/>
        </w:rPr>
        <w:t>Bleek</w:t>
      </w:r>
      <w:proofErr w:type="spellEnd"/>
      <w:r w:rsidRPr="00CC4A98">
        <w:rPr>
          <w:sz w:val="14"/>
        </w:rPr>
        <w:t xml:space="preserve"> finds that </w:t>
      </w:r>
      <w:r w:rsidRPr="00692AB9">
        <w:rPr>
          <w:rStyle w:val="StyleUnderline"/>
          <w:highlight w:val="yellow"/>
        </w:rPr>
        <w:t xml:space="preserve">security assurances have </w:t>
      </w:r>
      <w:r w:rsidRPr="00692AB9">
        <w:rPr>
          <w:rStyle w:val="Emphasis"/>
          <w:highlight w:val="yellow"/>
        </w:rPr>
        <w:t>empirically</w:t>
      </w:r>
      <w:r w:rsidRPr="00CC4A98">
        <w:rPr>
          <w:sz w:val="14"/>
        </w:rPr>
        <w:t xml:space="preserve"> significantly </w:t>
      </w:r>
      <w:r w:rsidRPr="00692AB9">
        <w:rPr>
          <w:rStyle w:val="Emphasis"/>
          <w:highlight w:val="yellow"/>
        </w:rPr>
        <w:t>reduced prolif</w:t>
      </w:r>
      <w:r w:rsidRPr="00CC4A98">
        <w:rPr>
          <w:sz w:val="14"/>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14:paraId="3AFB54B1" w14:textId="77777777" w:rsidR="006C3942" w:rsidRDefault="006C3942" w:rsidP="000E1971"/>
    <w:sectPr w:rsidR="006C3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 w:name="Microsoft JhengHei">
    <w:altName w:val="Arial Unicode MS"/>
    <w:charset w:val="88"/>
    <w:family w:val="swiss"/>
    <w:pitch w:val="variable"/>
    <w:sig w:usb0="000002A7" w:usb1="28CF4400" w:usb2="00000016" w:usb3="00000000" w:csb0="00100009"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DE7526"/>
    <w:rsid w:val="000139A3"/>
    <w:rsid w:val="00023183"/>
    <w:rsid w:val="0002430F"/>
    <w:rsid w:val="000A310C"/>
    <w:rsid w:val="000B2E49"/>
    <w:rsid w:val="000E0A69"/>
    <w:rsid w:val="000E1971"/>
    <w:rsid w:val="00100833"/>
    <w:rsid w:val="00101CFE"/>
    <w:rsid w:val="00103160"/>
    <w:rsid w:val="00104529"/>
    <w:rsid w:val="00105942"/>
    <w:rsid w:val="00107396"/>
    <w:rsid w:val="001440B2"/>
    <w:rsid w:val="00144A4C"/>
    <w:rsid w:val="00166453"/>
    <w:rsid w:val="00176AB0"/>
    <w:rsid w:val="00177B7D"/>
    <w:rsid w:val="00183135"/>
    <w:rsid w:val="0018322D"/>
    <w:rsid w:val="001865EC"/>
    <w:rsid w:val="001B5776"/>
    <w:rsid w:val="001D1BE0"/>
    <w:rsid w:val="001D5F77"/>
    <w:rsid w:val="001D6E27"/>
    <w:rsid w:val="001E527A"/>
    <w:rsid w:val="001F78CE"/>
    <w:rsid w:val="002120EC"/>
    <w:rsid w:val="002169D2"/>
    <w:rsid w:val="00223027"/>
    <w:rsid w:val="00251FC7"/>
    <w:rsid w:val="002855A7"/>
    <w:rsid w:val="002B146A"/>
    <w:rsid w:val="002B5E17"/>
    <w:rsid w:val="002F1FF1"/>
    <w:rsid w:val="00315690"/>
    <w:rsid w:val="00316B75"/>
    <w:rsid w:val="00325646"/>
    <w:rsid w:val="003460F2"/>
    <w:rsid w:val="00346958"/>
    <w:rsid w:val="00361DC3"/>
    <w:rsid w:val="003756ED"/>
    <w:rsid w:val="0038158C"/>
    <w:rsid w:val="003902BA"/>
    <w:rsid w:val="003A09E2"/>
    <w:rsid w:val="003D6D06"/>
    <w:rsid w:val="003E685B"/>
    <w:rsid w:val="003F7A40"/>
    <w:rsid w:val="00407037"/>
    <w:rsid w:val="004605D6"/>
    <w:rsid w:val="004A235B"/>
    <w:rsid w:val="004A7C93"/>
    <w:rsid w:val="004C60E8"/>
    <w:rsid w:val="004D3321"/>
    <w:rsid w:val="004E3579"/>
    <w:rsid w:val="004E49AD"/>
    <w:rsid w:val="004E728B"/>
    <w:rsid w:val="004F2D77"/>
    <w:rsid w:val="004F33B8"/>
    <w:rsid w:val="004F39E0"/>
    <w:rsid w:val="00520758"/>
    <w:rsid w:val="00537BD5"/>
    <w:rsid w:val="005606CA"/>
    <w:rsid w:val="00560A7F"/>
    <w:rsid w:val="0057268A"/>
    <w:rsid w:val="005D2912"/>
    <w:rsid w:val="005F2E8A"/>
    <w:rsid w:val="006065BD"/>
    <w:rsid w:val="00645FA9"/>
    <w:rsid w:val="00647866"/>
    <w:rsid w:val="00665003"/>
    <w:rsid w:val="0067131B"/>
    <w:rsid w:val="006A2AD0"/>
    <w:rsid w:val="006C2375"/>
    <w:rsid w:val="006C3942"/>
    <w:rsid w:val="006D4ECC"/>
    <w:rsid w:val="006E3FA4"/>
    <w:rsid w:val="006F567D"/>
    <w:rsid w:val="00700B8F"/>
    <w:rsid w:val="00722258"/>
    <w:rsid w:val="007243E5"/>
    <w:rsid w:val="007616AC"/>
    <w:rsid w:val="00766EA0"/>
    <w:rsid w:val="007A2226"/>
    <w:rsid w:val="007A523F"/>
    <w:rsid w:val="007A7202"/>
    <w:rsid w:val="007D5BD1"/>
    <w:rsid w:val="007F5B66"/>
    <w:rsid w:val="00823A1C"/>
    <w:rsid w:val="00845B9D"/>
    <w:rsid w:val="00860984"/>
    <w:rsid w:val="00866AD7"/>
    <w:rsid w:val="00877961"/>
    <w:rsid w:val="008844A4"/>
    <w:rsid w:val="008B3ECB"/>
    <w:rsid w:val="008B4E85"/>
    <w:rsid w:val="008C1B2E"/>
    <w:rsid w:val="008C5DFC"/>
    <w:rsid w:val="008C75D1"/>
    <w:rsid w:val="009046AF"/>
    <w:rsid w:val="00906FA1"/>
    <w:rsid w:val="0091627E"/>
    <w:rsid w:val="00916EB5"/>
    <w:rsid w:val="009170F2"/>
    <w:rsid w:val="0093156E"/>
    <w:rsid w:val="00941E82"/>
    <w:rsid w:val="00956C37"/>
    <w:rsid w:val="0096429B"/>
    <w:rsid w:val="0097032B"/>
    <w:rsid w:val="0098560F"/>
    <w:rsid w:val="009B13A8"/>
    <w:rsid w:val="009D2EAD"/>
    <w:rsid w:val="009D54B2"/>
    <w:rsid w:val="009E1922"/>
    <w:rsid w:val="009F7ED2"/>
    <w:rsid w:val="00A04A8B"/>
    <w:rsid w:val="00A64312"/>
    <w:rsid w:val="00A6675E"/>
    <w:rsid w:val="00A8337A"/>
    <w:rsid w:val="00A93661"/>
    <w:rsid w:val="00A95652"/>
    <w:rsid w:val="00AC0AB8"/>
    <w:rsid w:val="00AF2599"/>
    <w:rsid w:val="00B0017A"/>
    <w:rsid w:val="00B31EB0"/>
    <w:rsid w:val="00B33C6D"/>
    <w:rsid w:val="00B4508F"/>
    <w:rsid w:val="00B55AD5"/>
    <w:rsid w:val="00B8057C"/>
    <w:rsid w:val="00B94B98"/>
    <w:rsid w:val="00BD58D6"/>
    <w:rsid w:val="00BD6238"/>
    <w:rsid w:val="00BD6ABF"/>
    <w:rsid w:val="00BF593B"/>
    <w:rsid w:val="00BF773A"/>
    <w:rsid w:val="00BF7E81"/>
    <w:rsid w:val="00C13773"/>
    <w:rsid w:val="00C17CC8"/>
    <w:rsid w:val="00C3552D"/>
    <w:rsid w:val="00C41B33"/>
    <w:rsid w:val="00C6344B"/>
    <w:rsid w:val="00C65153"/>
    <w:rsid w:val="00C71579"/>
    <w:rsid w:val="00C83417"/>
    <w:rsid w:val="00C9604F"/>
    <w:rsid w:val="00CA19AA"/>
    <w:rsid w:val="00CC5298"/>
    <w:rsid w:val="00CD4D46"/>
    <w:rsid w:val="00CD736E"/>
    <w:rsid w:val="00CD798D"/>
    <w:rsid w:val="00CE161E"/>
    <w:rsid w:val="00CF59A8"/>
    <w:rsid w:val="00D325A9"/>
    <w:rsid w:val="00D36A8A"/>
    <w:rsid w:val="00D57AD8"/>
    <w:rsid w:val="00D61409"/>
    <w:rsid w:val="00D6691E"/>
    <w:rsid w:val="00D71170"/>
    <w:rsid w:val="00D8553C"/>
    <w:rsid w:val="00D86948"/>
    <w:rsid w:val="00DA1C92"/>
    <w:rsid w:val="00DA25D4"/>
    <w:rsid w:val="00DA6538"/>
    <w:rsid w:val="00DB42C7"/>
    <w:rsid w:val="00DE7013"/>
    <w:rsid w:val="00DE7526"/>
    <w:rsid w:val="00E15E75"/>
    <w:rsid w:val="00E23826"/>
    <w:rsid w:val="00E5262C"/>
    <w:rsid w:val="00E54C1F"/>
    <w:rsid w:val="00EA07B2"/>
    <w:rsid w:val="00EA3B91"/>
    <w:rsid w:val="00EC7DC4"/>
    <w:rsid w:val="00ED30CF"/>
    <w:rsid w:val="00F176EF"/>
    <w:rsid w:val="00F30DFB"/>
    <w:rsid w:val="00F45E10"/>
    <w:rsid w:val="00F6364A"/>
    <w:rsid w:val="00F66F24"/>
    <w:rsid w:val="00F71905"/>
    <w:rsid w:val="00F9113A"/>
    <w:rsid w:val="00F940B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47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D3321"/>
    <w:rPr>
      <w:rFonts w:ascii="Calibri" w:hAnsi="Calibri"/>
    </w:rPr>
  </w:style>
  <w:style w:type="paragraph" w:styleId="Heading1">
    <w:name w:val="heading 1"/>
    <w:aliases w:val="Pocket"/>
    <w:basedOn w:val="Normal"/>
    <w:next w:val="Normal"/>
    <w:link w:val="Heading1Char"/>
    <w:qFormat/>
    <w:rsid w:val="004D33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33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33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21,CD - Cite,ta"/>
    <w:basedOn w:val="Normal"/>
    <w:next w:val="Normal"/>
    <w:link w:val="Heading4Char"/>
    <w:uiPriority w:val="3"/>
    <w:unhideWhenUsed/>
    <w:qFormat/>
    <w:rsid w:val="004D33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D33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33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332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D332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4D332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
    <w:basedOn w:val="DefaultParagraphFont"/>
    <w:uiPriority w:val="5"/>
    <w:qFormat/>
    <w:rsid w:val="004D3321"/>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4D332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D3321"/>
    <w:rPr>
      <w:color w:val="auto"/>
      <w:u w:val="none"/>
    </w:rPr>
  </w:style>
  <w:style w:type="character" w:styleId="FollowedHyperlink">
    <w:name w:val="FollowedHyperlink"/>
    <w:basedOn w:val="DefaultParagraphFont"/>
    <w:uiPriority w:val="99"/>
    <w:semiHidden/>
    <w:unhideWhenUsed/>
    <w:rsid w:val="004D3321"/>
    <w:rPr>
      <w:color w:val="auto"/>
      <w:u w:val="none"/>
    </w:rPr>
  </w:style>
  <w:style w:type="paragraph" w:customStyle="1" w:styleId="textbold">
    <w:name w:val="text bold"/>
    <w:basedOn w:val="Normal"/>
    <w:link w:val="Emphasis"/>
    <w:uiPriority w:val="7"/>
    <w:qFormat/>
    <w:rsid w:val="00CD4D4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character" w:customStyle="1" w:styleId="BoldUnderlineChar">
    <w:name w:val="Bold Underline Char"/>
    <w:rsid w:val="00D57AD8"/>
    <w:rPr>
      <w:rFonts w:ascii="Georgia" w:hAnsi="Georgia" w:cs="Calibri"/>
      <w:b/>
      <w:u w:val="single"/>
    </w:rPr>
  </w:style>
  <w:style w:type="paragraph" w:customStyle="1" w:styleId="cardtext">
    <w:name w:val="card text"/>
    <w:basedOn w:val="Normal"/>
    <w:link w:val="cardtextChar"/>
    <w:qFormat/>
    <w:rsid w:val="00A8337A"/>
    <w:pPr>
      <w:ind w:left="1728" w:right="1728"/>
    </w:pPr>
    <w:rPr>
      <w:rFonts w:ascii="Arial" w:eastAsia="Calibri" w:hAnsi="Arial" w:cs="Arial"/>
      <w:sz w:val="18"/>
      <w:szCs w:val="18"/>
    </w:rPr>
  </w:style>
  <w:style w:type="character" w:customStyle="1" w:styleId="cardtextChar">
    <w:name w:val="card text Char"/>
    <w:basedOn w:val="DefaultParagraphFont"/>
    <w:link w:val="cardtext"/>
    <w:locked/>
    <w:rsid w:val="00A8337A"/>
    <w:rPr>
      <w:rFonts w:ascii="Arial" w:eastAsia="Calibri" w:hAnsi="Arial" w:cs="Arial"/>
      <w:sz w:val="18"/>
      <w:szCs w:val="18"/>
    </w:rPr>
  </w:style>
  <w:style w:type="paragraph" w:customStyle="1" w:styleId="card">
    <w:name w:val="card"/>
    <w:basedOn w:val="Normal"/>
    <w:next w:val="Normal"/>
    <w:uiPriority w:val="6"/>
    <w:qFormat/>
    <w:rsid w:val="006C3942"/>
    <w:pPr>
      <w:ind w:left="288" w:right="288"/>
    </w:pPr>
    <w:rPr>
      <w:rFonts w:asciiTheme="minorHAnsi" w:hAnsiTheme="minorHAnsi"/>
      <w:u w:val="single"/>
    </w:rPr>
  </w:style>
  <w:style w:type="character" w:styleId="IntenseEmphasis">
    <w:name w:val="Intense Emphasis"/>
    <w:aliases w:val="Heading 3 Char1 Char Char Char,Intense Emphasis3,Intense Emphasis4,9.5 p,Intense Emphasis111,Intense Emphasis1111,Intense Emphasis11111,9.5 "/>
    <w:basedOn w:val="DefaultParagraphFont"/>
    <w:uiPriority w:val="6"/>
    <w:qFormat/>
    <w:rsid w:val="002F1FF1"/>
    <w:rPr>
      <w:b w:val="0"/>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D3321"/>
    <w:rPr>
      <w:rFonts w:ascii="Calibri" w:hAnsi="Calibri"/>
    </w:rPr>
  </w:style>
  <w:style w:type="paragraph" w:styleId="Heading1">
    <w:name w:val="heading 1"/>
    <w:aliases w:val="Pocket"/>
    <w:basedOn w:val="Normal"/>
    <w:next w:val="Normal"/>
    <w:link w:val="Heading1Char"/>
    <w:qFormat/>
    <w:rsid w:val="004D33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33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33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21,CD - Cite,ta"/>
    <w:basedOn w:val="Normal"/>
    <w:next w:val="Normal"/>
    <w:link w:val="Heading4Char"/>
    <w:uiPriority w:val="3"/>
    <w:unhideWhenUsed/>
    <w:qFormat/>
    <w:rsid w:val="004D33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D33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33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332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D332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4D332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
    <w:basedOn w:val="DefaultParagraphFont"/>
    <w:uiPriority w:val="5"/>
    <w:qFormat/>
    <w:rsid w:val="004D3321"/>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4D332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D3321"/>
    <w:rPr>
      <w:color w:val="auto"/>
      <w:u w:val="none"/>
    </w:rPr>
  </w:style>
  <w:style w:type="character" w:styleId="FollowedHyperlink">
    <w:name w:val="FollowedHyperlink"/>
    <w:basedOn w:val="DefaultParagraphFont"/>
    <w:uiPriority w:val="99"/>
    <w:semiHidden/>
    <w:unhideWhenUsed/>
    <w:rsid w:val="004D3321"/>
    <w:rPr>
      <w:color w:val="auto"/>
      <w:u w:val="none"/>
    </w:rPr>
  </w:style>
  <w:style w:type="paragraph" w:customStyle="1" w:styleId="textbold">
    <w:name w:val="text bold"/>
    <w:basedOn w:val="Normal"/>
    <w:link w:val="Emphasis"/>
    <w:uiPriority w:val="7"/>
    <w:qFormat/>
    <w:rsid w:val="00CD4D4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character" w:customStyle="1" w:styleId="BoldUnderlineChar">
    <w:name w:val="Bold Underline Char"/>
    <w:rsid w:val="00D57AD8"/>
    <w:rPr>
      <w:rFonts w:ascii="Georgia" w:hAnsi="Georgia" w:cs="Calibri"/>
      <w:b/>
      <w:u w:val="single"/>
    </w:rPr>
  </w:style>
  <w:style w:type="paragraph" w:customStyle="1" w:styleId="cardtext">
    <w:name w:val="card text"/>
    <w:basedOn w:val="Normal"/>
    <w:link w:val="cardtextChar"/>
    <w:qFormat/>
    <w:rsid w:val="00A8337A"/>
    <w:pPr>
      <w:ind w:left="1728" w:right="1728"/>
    </w:pPr>
    <w:rPr>
      <w:rFonts w:ascii="Arial" w:eastAsia="Calibri" w:hAnsi="Arial" w:cs="Arial"/>
      <w:sz w:val="18"/>
      <w:szCs w:val="18"/>
    </w:rPr>
  </w:style>
  <w:style w:type="character" w:customStyle="1" w:styleId="cardtextChar">
    <w:name w:val="card text Char"/>
    <w:basedOn w:val="DefaultParagraphFont"/>
    <w:link w:val="cardtext"/>
    <w:locked/>
    <w:rsid w:val="00A8337A"/>
    <w:rPr>
      <w:rFonts w:ascii="Arial" w:eastAsia="Calibri" w:hAnsi="Arial" w:cs="Arial"/>
      <w:sz w:val="18"/>
      <w:szCs w:val="18"/>
    </w:rPr>
  </w:style>
  <w:style w:type="paragraph" w:customStyle="1" w:styleId="card">
    <w:name w:val="card"/>
    <w:basedOn w:val="Normal"/>
    <w:next w:val="Normal"/>
    <w:uiPriority w:val="6"/>
    <w:qFormat/>
    <w:rsid w:val="006C3942"/>
    <w:pPr>
      <w:ind w:left="288" w:right="288"/>
    </w:pPr>
    <w:rPr>
      <w:rFonts w:asciiTheme="minorHAnsi" w:hAnsiTheme="minorHAnsi"/>
      <w:u w:val="single"/>
    </w:rPr>
  </w:style>
  <w:style w:type="character" w:styleId="IntenseEmphasis">
    <w:name w:val="Intense Emphasis"/>
    <w:aliases w:val="Heading 3 Char1 Char Char Char,Intense Emphasis3,Intense Emphasis4,9.5 p,Intense Emphasis111,Intense Emphasis1111,Intense Emphasis11111,9.5 "/>
    <w:basedOn w:val="DefaultParagraphFont"/>
    <w:uiPriority w:val="6"/>
    <w:qFormat/>
    <w:rsid w:val="002F1FF1"/>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brookings.edu/~/media/research/files/articles/2000/6/summer%20haass/2000survival.pdf" TargetMode="External"/><Relationship Id="rId8" Type="http://schemas.openxmlformats.org/officeDocument/2006/relationships/hyperlink" Target="http://trace.tennessee.edu/cgi/viewcontent.cgi?article=2432&amp;context=utk_chanhonopro,//HK" TargetMode="External"/><Relationship Id="rId9" Type="http://schemas.openxmlformats.org/officeDocument/2006/relationships/hyperlink" Target="http://www.huffingtonpost.com/daniel-a-bell/chinese-government-legitimacy_b_1658006.html" TargetMode="External"/><Relationship Id="rId10" Type="http://schemas.openxmlformats.org/officeDocument/2006/relationships/hyperlink" Target="http://www.chrisblattman.com/documents/research/2011.EconomicShocksAndConflict.pdf?9d7bd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A140C-A1F8-F849-A0ED-3CBA8D871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\Users\ASUSS\AppData\Roaming\Microsoft\Templates\Debate.dotm</Template>
  <TotalTime>15971</TotalTime>
  <Pages>12</Pages>
  <Words>21289</Words>
  <Characters>121348</Characters>
  <Application>Microsoft Macintosh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ASUSS</dc:creator>
  <cp:keywords>5.1.1</cp:keywords>
  <dc:description/>
  <cp:lastModifiedBy>Garrett Abelkop</cp:lastModifiedBy>
  <cp:revision>26</cp:revision>
  <dcterms:created xsi:type="dcterms:W3CDTF">2016-06-01T19:07:00Z</dcterms:created>
  <dcterms:modified xsi:type="dcterms:W3CDTF">2016-06-24T18:23:00Z</dcterms:modified>
</cp:coreProperties>
</file>