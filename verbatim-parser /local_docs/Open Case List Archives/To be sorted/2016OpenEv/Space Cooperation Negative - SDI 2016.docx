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5993F" w14:textId="667C40AF" w:rsidR="00002025" w:rsidRDefault="00002025" w:rsidP="00002025">
      <w:pPr>
        <w:pStyle w:val="Heading1"/>
      </w:pPr>
      <w:r>
        <w:t>***A2: Case</w:t>
      </w:r>
    </w:p>
    <w:p w14:paraId="6494B278" w14:textId="1024871F" w:rsidR="00002025" w:rsidRDefault="00002025" w:rsidP="00002025">
      <w:pPr>
        <w:pStyle w:val="Heading2"/>
      </w:pPr>
      <w:r>
        <w:t>Multilat</w:t>
      </w:r>
      <w:r w:rsidR="009E7371">
        <w:t>eralism Adv</w:t>
      </w:r>
    </w:p>
    <w:p w14:paraId="378F825B" w14:textId="77777777" w:rsidR="00002025" w:rsidRDefault="00002025" w:rsidP="00002025">
      <w:pPr>
        <w:pStyle w:val="Heading3"/>
      </w:pPr>
      <w:r>
        <w:t>1NC – Multilateralism</w:t>
      </w:r>
    </w:p>
    <w:p w14:paraId="1788B1F5" w14:textId="77777777" w:rsidR="00002025" w:rsidRPr="00604E79" w:rsidRDefault="00002025" w:rsidP="00002025"/>
    <w:p w14:paraId="721FAFC2" w14:textId="77777777" w:rsidR="00002025" w:rsidRDefault="00002025" w:rsidP="00002025">
      <w:pPr>
        <w:pStyle w:val="Heading4"/>
      </w:pPr>
      <w:r>
        <w:t>No space race – SQ solves multilateral space cooperation</w:t>
      </w:r>
    </w:p>
    <w:p w14:paraId="44A6A8AD" w14:textId="77777777" w:rsidR="00002025" w:rsidRPr="0052064A" w:rsidRDefault="00002025" w:rsidP="00002025">
      <w:pPr>
        <w:rPr>
          <w:rStyle w:val="StyleStyleBold12pt"/>
        </w:rPr>
      </w:pPr>
      <w:r>
        <w:rPr>
          <w:rStyle w:val="StyleStyleBold12pt"/>
        </w:rPr>
        <w:t>Melton 5/6</w:t>
      </w:r>
      <w:r w:rsidRPr="0052064A">
        <w:t xml:space="preserve"> (Marissa Melton, International Broadcaster at Voice of America, 5/6/16, “No More Space Race for US, Rivalry Gives Way to Collaboration,” </w:t>
      </w:r>
      <w:r>
        <w:t>MH</w:t>
      </w:r>
      <w:hyperlink r:id="rId5" w:history="1">
        <w:r w:rsidRPr="00757C7D">
          <w:rPr>
            <w:rStyle w:val="Hyperlink"/>
          </w:rPr>
          <w:t>http://www.voanews.com/content/no-more-space-race-for-us-rivalry-gives-way-to-collaboration/3318781.html //</w:t>
        </w:r>
      </w:hyperlink>
      <w:r>
        <w:t xml:space="preserve"> </w:t>
      </w:r>
      <w:r w:rsidRPr="0052064A">
        <w:t xml:space="preserve">) </w:t>
      </w:r>
    </w:p>
    <w:p w14:paraId="48A1D0C9" w14:textId="77777777" w:rsidR="00002025" w:rsidRPr="00E27915" w:rsidRDefault="00002025" w:rsidP="00002025">
      <w:pPr>
        <w:rPr>
          <w:rStyle w:val="StyleBoldUnderline"/>
        </w:rPr>
      </w:pPr>
      <w:r w:rsidRPr="00F80782">
        <w:rPr>
          <w:rStyle w:val="StyleBoldUnderline"/>
          <w:highlight w:val="cyan"/>
        </w:rPr>
        <w:t>In the four decades between Shepard's last spaceflight, much has changed between the United States and its onetime rival in space</w:t>
      </w:r>
      <w:r w:rsidRPr="00F80782">
        <w:rPr>
          <w:sz w:val="16"/>
        </w:rPr>
        <w:t xml:space="preserve">. </w:t>
      </w:r>
      <w:r w:rsidRPr="00F80782">
        <w:rPr>
          <w:rStyle w:val="StyleBoldUnderline"/>
          <w:highlight w:val="cyan"/>
        </w:rPr>
        <w:t>With the</w:t>
      </w:r>
      <w:r w:rsidRPr="0052064A">
        <w:rPr>
          <w:rStyle w:val="StyleBoldUnderline"/>
        </w:rPr>
        <w:t xml:space="preserve"> 1998 </w:t>
      </w:r>
      <w:r w:rsidRPr="00F80782">
        <w:rPr>
          <w:rStyle w:val="StyleBoldUnderline"/>
          <w:highlight w:val="cyan"/>
        </w:rPr>
        <w:t>launch of the I</w:t>
      </w:r>
      <w:r w:rsidRPr="0052064A">
        <w:rPr>
          <w:rStyle w:val="StyleBoldUnderline"/>
        </w:rPr>
        <w:t xml:space="preserve">nternational </w:t>
      </w:r>
      <w:r w:rsidRPr="00F80782">
        <w:rPr>
          <w:rStyle w:val="StyleBoldUnderline"/>
          <w:highlight w:val="cyan"/>
        </w:rPr>
        <w:t>S</w:t>
      </w:r>
      <w:r w:rsidRPr="0052064A">
        <w:rPr>
          <w:rStyle w:val="StyleBoldUnderline"/>
        </w:rPr>
        <w:t xml:space="preserve">pace </w:t>
      </w:r>
      <w:r w:rsidRPr="00F80782">
        <w:rPr>
          <w:rStyle w:val="StyleBoldUnderline"/>
          <w:highlight w:val="cyan"/>
        </w:rPr>
        <w:t>S</w:t>
      </w:r>
      <w:r w:rsidRPr="0052064A">
        <w:rPr>
          <w:rStyle w:val="StyleBoldUnderline"/>
        </w:rPr>
        <w:t xml:space="preserve">tation, </w:t>
      </w:r>
      <w:r w:rsidRPr="00F80782">
        <w:rPr>
          <w:rStyle w:val="StyleBoldUnderline"/>
          <w:highlight w:val="cyan"/>
        </w:rPr>
        <w:t>pushing further into space has become a collaborative effort, including not just the United States and Russia, but also the E</w:t>
      </w:r>
      <w:r w:rsidRPr="0052064A">
        <w:rPr>
          <w:rStyle w:val="StyleBoldUnderline"/>
        </w:rPr>
        <w:t xml:space="preserve">uropean </w:t>
      </w:r>
      <w:r w:rsidRPr="00F80782">
        <w:rPr>
          <w:rStyle w:val="StyleBoldUnderline"/>
          <w:highlight w:val="cyan"/>
        </w:rPr>
        <w:t>U</w:t>
      </w:r>
      <w:r w:rsidRPr="0052064A">
        <w:rPr>
          <w:rStyle w:val="StyleBoldUnderline"/>
        </w:rPr>
        <w:t xml:space="preserve">nion, </w:t>
      </w:r>
      <w:r w:rsidRPr="00F80782">
        <w:rPr>
          <w:rStyle w:val="StyleBoldUnderline"/>
          <w:highlight w:val="cyan"/>
        </w:rPr>
        <w:t>China, and Japan</w:t>
      </w:r>
      <w:r w:rsidRPr="0052064A">
        <w:rPr>
          <w:rStyle w:val="StyleBoldUnderline"/>
        </w:rPr>
        <w:t>. Over the years</w:t>
      </w:r>
      <w:r w:rsidRPr="00F80782">
        <w:rPr>
          <w:rStyle w:val="StyleBoldUnderline"/>
          <w:highlight w:val="cyan"/>
        </w:rPr>
        <w:t>, at least 222 spaceflight technicians from 18 countries have worked together on long-term projects as they orbit the Earth every 90 minutes</w:t>
      </w:r>
      <w:r w:rsidRPr="00F80782">
        <w:rPr>
          <w:sz w:val="16"/>
        </w:rPr>
        <w:t xml:space="preserve">. In March of this year, U.S. Astronaut Scott Kelly returned from a one-year assignment in orbit on the space station as NASA scientists monitored the effects of long-term space travel on the human body. During that time his identical twin, former Astronaut Mark Kelly, acted as a control subject on Earth. NASA plans to monitor both men for the next year as it prepares for a new era of space exploration -- one in which private industry plays a role. </w:t>
      </w:r>
    </w:p>
    <w:p w14:paraId="02D383FE" w14:textId="77777777" w:rsidR="00002025" w:rsidRPr="00FB2BB9" w:rsidRDefault="00002025" w:rsidP="00002025">
      <w:pPr>
        <w:pStyle w:val="Heading4"/>
      </w:pPr>
      <w:r>
        <w:t>No deep coop – Russia/China alliance directly challenges</w:t>
      </w:r>
    </w:p>
    <w:p w14:paraId="077B5A01" w14:textId="77777777" w:rsidR="00002025" w:rsidRPr="00F5208F" w:rsidRDefault="00002025" w:rsidP="00002025">
      <w:pPr>
        <w:rPr>
          <w:rStyle w:val="StyleStyleBold12pt"/>
        </w:rPr>
      </w:pPr>
      <w:r>
        <w:rPr>
          <w:rStyle w:val="StyleStyleBold12pt"/>
        </w:rPr>
        <w:t>Palmer 6/26</w:t>
      </w:r>
      <w:r w:rsidRPr="00F5208F">
        <w:t xml:space="preserve"> (Coburn Palmer, Reporter at The Inquisitr News, 6/26/16, “Russia and China Sign Space Alliance to Threaten US Supremacy, Target Military Satellites,” </w:t>
      </w:r>
      <w:hyperlink r:id="rId6" w:history="1">
        <w:r w:rsidRPr="00F5208F">
          <w:t>http://www.inquisitr.com/3247550/russia-and-china-sign-space-alliance-to-threaten-u-s-supremacy-targets-military-satellites/</w:t>
        </w:r>
      </w:hyperlink>
      <w:r>
        <w:t xml:space="preserve"> // MH</w:t>
      </w:r>
      <w:r w:rsidRPr="00F5208F">
        <w:t>)</w:t>
      </w:r>
      <w:r>
        <w:rPr>
          <w:rStyle w:val="StyleStyleBold12pt"/>
        </w:rPr>
        <w:t xml:space="preserve"> </w:t>
      </w:r>
    </w:p>
    <w:p w14:paraId="22388AB8" w14:textId="77777777" w:rsidR="00002025" w:rsidRPr="00F5208F" w:rsidRDefault="00002025" w:rsidP="00002025">
      <w:pPr>
        <w:rPr>
          <w:sz w:val="16"/>
        </w:rPr>
      </w:pPr>
      <w:r w:rsidRPr="00FB2BB9">
        <w:rPr>
          <w:rStyle w:val="StyleBoldUnderline"/>
          <w:highlight w:val="cyan"/>
        </w:rPr>
        <w:t>Russia and China signed a space alliance</w:t>
      </w:r>
      <w:r w:rsidRPr="00FB2BB9">
        <w:rPr>
          <w:rStyle w:val="StyleBoldUnderline"/>
        </w:rPr>
        <w:t xml:space="preserve"> this week </w:t>
      </w:r>
      <w:r w:rsidRPr="00FB2BB9">
        <w:rPr>
          <w:rStyle w:val="StyleBoldUnderline"/>
          <w:highlight w:val="cyan"/>
        </w:rPr>
        <w:t>to protect their interstellar interests as the Roscosmos space agency threatened to publicly disclose the location of U.S. military satellites</w:t>
      </w:r>
      <w:r w:rsidRPr="00F5208F">
        <w:rPr>
          <w:sz w:val="16"/>
        </w:rPr>
        <w:t xml:space="preserve">. </w:t>
      </w:r>
      <w:r w:rsidRPr="008E3565">
        <w:rPr>
          <w:rStyle w:val="StyleBoldUnderline"/>
          <w:highlight w:val="cyan"/>
        </w:rPr>
        <w:t xml:space="preserve">Russia </w:t>
      </w:r>
      <w:r w:rsidRPr="00F5208F">
        <w:rPr>
          <w:rStyle w:val="StyleBoldUnderline"/>
          <w:highlight w:val="cyan"/>
        </w:rPr>
        <w:t>desperately wants to partner with NASA and prevent the militarization of space, but Russia has been rebuffed</w:t>
      </w:r>
      <w:r w:rsidRPr="00FB2BB9">
        <w:rPr>
          <w:rStyle w:val="StyleBoldUnderline"/>
        </w:rPr>
        <w:t xml:space="preserve"> by the American space agency, </w:t>
      </w:r>
      <w:r w:rsidRPr="00F5208F">
        <w:rPr>
          <w:rStyle w:val="StyleBoldUnderline"/>
          <w:highlight w:val="cyan"/>
        </w:rPr>
        <w:t>so in retribution they’ve threatened to publicize the location of U.S. military satellites</w:t>
      </w:r>
      <w:r w:rsidRPr="00F5208F">
        <w:rPr>
          <w:sz w:val="16"/>
        </w:rPr>
        <w:t xml:space="preserve">, reports SpaceDaily. “The US wants to preserve its monopoly in regulating space traffic. Moreover, the US military doesn’t want make data on its objects public.” The upcoming Russian catalog of near-Earth objects would include a number of asteroids and space debris, but also the location of secret U.S. military satellites. The Pentagon published the location of Russian military satellites a long time ago, but it keeps information on its own space-going vessels and those of its allies a secret. </w:t>
      </w:r>
      <w:r w:rsidRPr="00F5208F">
        <w:rPr>
          <w:rStyle w:val="StyleBoldUnderline"/>
          <w:highlight w:val="cyan"/>
        </w:rPr>
        <w:t>This</w:t>
      </w:r>
      <w:r w:rsidRPr="00FB2BB9">
        <w:rPr>
          <w:rStyle w:val="StyleBoldUnderline"/>
        </w:rPr>
        <w:t xml:space="preserve"> political stance </w:t>
      </w:r>
      <w:r w:rsidRPr="00F5208F">
        <w:rPr>
          <w:rStyle w:val="StyleBoldUnderline"/>
          <w:highlight w:val="cyan"/>
        </w:rPr>
        <w:t xml:space="preserve">helped push China and Russia into a space alliance </w:t>
      </w:r>
      <w:r w:rsidRPr="008E3565">
        <w:rPr>
          <w:rStyle w:val="StyleBoldUnderline"/>
        </w:rPr>
        <w:t xml:space="preserve">designed </w:t>
      </w:r>
      <w:r w:rsidRPr="00F5208F">
        <w:rPr>
          <w:rStyle w:val="StyleBoldUnderline"/>
          <w:highlight w:val="cyan"/>
        </w:rPr>
        <w:t xml:space="preserve">to protect their interstellar rights, promote cooperation in </w:t>
      </w:r>
      <w:r w:rsidRPr="008E3565">
        <w:rPr>
          <w:rStyle w:val="StyleBoldUnderline"/>
        </w:rPr>
        <w:t xml:space="preserve">peaceful </w:t>
      </w:r>
      <w:r w:rsidRPr="00F5208F">
        <w:rPr>
          <w:rStyle w:val="StyleBoldUnderline"/>
          <w:highlight w:val="cyan"/>
        </w:rPr>
        <w:t xml:space="preserve">space </w:t>
      </w:r>
      <w:r w:rsidRPr="008E3565">
        <w:rPr>
          <w:rStyle w:val="StyleBoldUnderline"/>
        </w:rPr>
        <w:t>exploration</w:t>
      </w:r>
      <w:r w:rsidRPr="00F5208F">
        <w:rPr>
          <w:rStyle w:val="StyleBoldUnderline"/>
          <w:highlight w:val="cyan"/>
        </w:rPr>
        <w:t>, and further the development of interstellar vehicles</w:t>
      </w:r>
      <w:r w:rsidRPr="00F5208F">
        <w:rPr>
          <w:sz w:val="16"/>
        </w:rPr>
        <w:t xml:space="preserve">, according to Sputnik News. </w:t>
      </w:r>
      <w:r w:rsidRPr="00FB2BB9">
        <w:rPr>
          <w:rStyle w:val="StyleBoldUnderline"/>
        </w:rPr>
        <w:t>“The Russian and Chinese governments have signed an agreement on measures to protect technologies in connection to cooperation on peaceful space exploration and usage as well as creation and exploitation of launch vehicles and land-based space infrastructure.”</w:t>
      </w:r>
      <w:r w:rsidRPr="00F5208F">
        <w:rPr>
          <w:sz w:val="16"/>
        </w:rPr>
        <w:t xml:space="preserve"> Russia is attempting to expand its influence with the international community in space affairs and originally intended its catalog of near-Earth objects to be part of a UN database. The Union of Concerned Scientists estimates there are some 1,380 satellites and 500,000 pieces of space junk orbiting Earth, and Russia insists its comprehensive catalogue would increase safety, according to the DailyMail. “The Russian Federation proceeds to establish a national information service, whose function shall be to provide open access to the results of monitoring objects and events in outer space.” Retired U.S. Defense Department analyst Franklin Spinney said America should welcome cooperation with Russia in space affairs, according to Sputnik News. “My gut reaction is that the Russian move should (but probably will not) be viewed as a constructive move.” </w:t>
      </w:r>
      <w:r w:rsidRPr="00FB2BB9">
        <w:rPr>
          <w:rStyle w:val="StyleBoldUnderline"/>
        </w:rPr>
        <w:t>Russia’s intention to publicize the location of U.S. military satellites is also in line with the Open Skies Treaty signed in 1992 that includes 34 other countries and was designed to regulate unarmed aerial surveillance flights</w:t>
      </w:r>
      <w:r w:rsidRPr="00F5208F">
        <w:rPr>
          <w:sz w:val="16"/>
        </w:rPr>
        <w:t xml:space="preserve">. It would be similar to the list maintained by the North American Aerospace Defense </w:t>
      </w:r>
      <w:r w:rsidRPr="008E3565">
        <w:rPr>
          <w:sz w:val="16"/>
        </w:rPr>
        <w:t xml:space="preserve">Command (NORAD). </w:t>
      </w:r>
      <w:r w:rsidRPr="008E3565">
        <w:rPr>
          <w:rStyle w:val="StyleBoldUnderline"/>
        </w:rPr>
        <w:t>China, Russia and many other countries already know the location of U.S. military satellites so the only people left in the dark are everyday citizens of the Earth who may be unaware of the extent of America’s surveillance capability</w:t>
      </w:r>
      <w:r w:rsidRPr="00F5208F">
        <w:rPr>
          <w:sz w:val="16"/>
        </w:rPr>
        <w:t>, reports Sputnik News. “</w:t>
      </w:r>
      <w:r w:rsidRPr="00FB2BB9">
        <w:rPr>
          <w:rStyle w:val="StyleBoldUnderline"/>
        </w:rPr>
        <w:t>The real threat…would be that the American people should be amazed by the shear scope of our presence, compared to that of the Russians and Chinese.</w:t>
      </w:r>
      <w:r w:rsidRPr="00F5208F">
        <w:rPr>
          <w:sz w:val="16"/>
        </w:rPr>
        <w:t xml:space="preserve">” </w:t>
      </w:r>
      <w:r w:rsidRPr="00F5208F">
        <w:rPr>
          <w:rStyle w:val="StyleBoldUnderline"/>
          <w:highlight w:val="cyan"/>
        </w:rPr>
        <w:t xml:space="preserve">One thing is sure, the space race is heating up as countries </w:t>
      </w:r>
      <w:r w:rsidRPr="008E3565">
        <w:rPr>
          <w:rStyle w:val="StyleBoldUnderline"/>
        </w:rPr>
        <w:t xml:space="preserve">around the world </w:t>
      </w:r>
      <w:r w:rsidRPr="00F5208F">
        <w:rPr>
          <w:rStyle w:val="StyleBoldUnderline"/>
          <w:highlight w:val="cyan"/>
        </w:rPr>
        <w:t>compete to see who will be the first to colonize the moon, mine nearby asteroids, and establish a Mars colony</w:t>
      </w:r>
      <w:r w:rsidRPr="00FB2BB9">
        <w:rPr>
          <w:rStyle w:val="StyleBoldUnderline"/>
        </w:rPr>
        <w:t>. Russia is developing a space taxi it intends to park at the International Space Station to help ferry astronauts to the lunar surface in preparation for a moon colony. Meanwhile, China is continuing with plans to launch its own space station, build a Hubble Telescope, establish a lunar colony, and send a robotic mission to Mars.</w:t>
      </w:r>
      <w:r w:rsidRPr="00F5208F">
        <w:rPr>
          <w:sz w:val="16"/>
        </w:rPr>
        <w:t xml:space="preserve"> Both countries lag far behind the U.S., which intends to launch a NASA-organized mission to Mars in 2030. In addition private American space transport companies have made huge strides in developing space faring vehicles. It is, in fact, these private developments that has helped fuel Russian anger. The country is outraged the U.S. has allowed private companies to do whatever they want in space. What do you think? Do you welcome Russia’s publication of U.S. military satellite locations? </w:t>
      </w:r>
    </w:p>
    <w:p w14:paraId="6E2E81B5" w14:textId="77777777" w:rsidR="00002025" w:rsidRPr="00F15834" w:rsidRDefault="00002025" w:rsidP="00002025"/>
    <w:p w14:paraId="0932FBA6" w14:textId="77777777" w:rsidR="00002025" w:rsidRDefault="00002025" w:rsidP="00002025">
      <w:pPr>
        <w:pStyle w:val="Heading3"/>
      </w:pPr>
      <w:r>
        <w:t>2NC – Squo Solves</w:t>
      </w:r>
    </w:p>
    <w:p w14:paraId="03ECC6FB" w14:textId="77777777" w:rsidR="00002025" w:rsidRDefault="00002025" w:rsidP="00002025">
      <w:pPr>
        <w:pStyle w:val="Heading4"/>
      </w:pPr>
      <w:r>
        <w:t xml:space="preserve">Squo solves — US-China cooperation is driven bottom up &amp; scientific coauthorship tripled in 2012. </w:t>
      </w:r>
    </w:p>
    <w:p w14:paraId="2D9A3D16" w14:textId="77777777" w:rsidR="00002025" w:rsidRDefault="00002025" w:rsidP="00002025">
      <w:r w:rsidRPr="00895099">
        <w:rPr>
          <w:rStyle w:val="Heading4Char"/>
        </w:rPr>
        <w:t>Wagner et al. 14</w:t>
      </w:r>
      <w:r w:rsidRPr="00895099">
        <w:t xml:space="preserve"> — </w:t>
      </w:r>
      <w:r>
        <w:t>Caroline S. Wagner</w:t>
      </w:r>
      <w:r w:rsidRPr="00895099">
        <w:t>,</w:t>
      </w:r>
      <w:r>
        <w:t xml:space="preserve"> </w:t>
      </w:r>
      <w:r w:rsidRPr="001C3493">
        <w:t>an expert in the field of science and technology and its association to policy</w:t>
      </w:r>
      <w:r>
        <w:t xml:space="preserve">, </w:t>
      </w:r>
      <w:r w:rsidRPr="001C3493">
        <w:t>doctorate from the University of Amsterdam in Science and Technology Dynamics</w:t>
      </w:r>
      <w:r>
        <w:t xml:space="preserve">, four years as a </w:t>
      </w:r>
      <w:r w:rsidRPr="001C3493">
        <w:t>staff member for the U.S. Congress Committee on Science, Space, and Technology</w:t>
      </w:r>
      <w:r>
        <w:t xml:space="preserve">, Lutz Bornmann, </w:t>
      </w:r>
      <w:r w:rsidRPr="001C3493">
        <w:t>sociologist of science at the Division for Science and Innovation Studies in the Administrative Headquarters of the Max Planck Society</w:t>
      </w:r>
      <w:r>
        <w:t xml:space="preserve">, Loet Leydesdorff, </w:t>
      </w:r>
      <w:r w:rsidRPr="008B5A09">
        <w:t>Dutch sociologist, cyberneticist and Professor in the Dynamics of Scientific Communication and Technological Innovation at the University of Amsterdam</w:t>
      </w:r>
      <w:r>
        <w:t>,</w:t>
      </w:r>
      <w:r w:rsidRPr="00895099">
        <w:t xml:space="preserve"> </w:t>
      </w:r>
      <w:r>
        <w:t>2014</w:t>
      </w:r>
      <w:r w:rsidRPr="00895099">
        <w:t xml:space="preserve"> ("Recent Developments in China-U.S. Cooperation in Science," No Publication, </w:t>
      </w:r>
      <w:r>
        <w:t>April 13</w:t>
      </w:r>
      <w:r w:rsidRPr="00895099">
        <w:rPr>
          <w:vertAlign w:val="superscript"/>
        </w:rPr>
        <w:t>th</w:t>
      </w:r>
      <w:r w:rsidRPr="00895099">
        <w:t>, Available Online at https://arxiv.org/pdf/1404.6545.pdf, Accessed 7-13-2016)</w:t>
      </w:r>
    </w:p>
    <w:p w14:paraId="11264DC9" w14:textId="77777777" w:rsidR="00002025" w:rsidRDefault="00002025" w:rsidP="00002025">
      <w:r w:rsidRPr="008A1C43">
        <w:rPr>
          <w:rStyle w:val="StyleBoldUnderline"/>
          <w:highlight w:val="cyan"/>
        </w:rPr>
        <w:t>It remains to be seen if</w:t>
      </w:r>
      <w:r w:rsidRPr="007100C1">
        <w:rPr>
          <w:rStyle w:val="StyleBoldUnderline"/>
        </w:rPr>
        <w:t xml:space="preserve"> political opposition expressed in U.S. law by </w:t>
      </w:r>
      <w:r w:rsidRPr="008A1C43">
        <w:rPr>
          <w:rStyle w:val="StyleBoldUnderline"/>
          <w:highlight w:val="cyan"/>
        </w:rPr>
        <w:t>the Wolf Amendment</w:t>
      </w:r>
      <w:r>
        <w:t xml:space="preserve"> (April 2011) </w:t>
      </w:r>
      <w:r w:rsidRPr="008A1C43">
        <w:rPr>
          <w:rStyle w:val="StyleBoldUnderline"/>
          <w:highlight w:val="cyan"/>
        </w:rPr>
        <w:t>influences cooperation with China</w:t>
      </w:r>
      <w:r>
        <w:t xml:space="preserve"> (Forbes, 2011). However, </w:t>
      </w:r>
      <w:r w:rsidRPr="007100C1">
        <w:rPr>
          <w:rStyle w:val="StyleBoldUnderline"/>
        </w:rPr>
        <w:t xml:space="preserve">as noted, </w:t>
      </w:r>
      <w:r w:rsidRPr="008A1C43">
        <w:rPr>
          <w:rStyle w:val="StyleBoldUnderline"/>
          <w:highlight w:val="cyan"/>
        </w:rPr>
        <w:t xml:space="preserve">U.S. </w:t>
      </w:r>
      <w:r w:rsidRPr="001C3493">
        <w:rPr>
          <w:rStyle w:val="StyleBoldUnderline"/>
        </w:rPr>
        <w:t xml:space="preserve">official agreements or </w:t>
      </w:r>
      <w:r w:rsidRPr="008A1C43">
        <w:rPr>
          <w:rStyle w:val="StyleBoldUnderline"/>
          <w:highlight w:val="cyan"/>
        </w:rPr>
        <w:t xml:space="preserve">statements rarely commit government funding: the growth in cooperation appears to be </w:t>
      </w:r>
      <w:r w:rsidRPr="008A1C43">
        <w:rPr>
          <w:rStyle w:val="Emphasis"/>
          <w:highlight w:val="cyan"/>
        </w:rPr>
        <w:t>driven bottom-up by the interests of scientists</w:t>
      </w:r>
      <w:r w:rsidRPr="007100C1">
        <w:rPr>
          <w:rStyle w:val="StyleBoldUnderline"/>
        </w:rPr>
        <w:t xml:space="preserve"> rather than top-down by governmental edict</w:t>
      </w:r>
      <w:r>
        <w:t xml:space="preserve"> or other constructed opportunity provided by preferential funding, </w:t>
      </w:r>
      <w:r w:rsidRPr="00880392">
        <w:rPr>
          <w:rStyle w:val="StyleBoldUnderline"/>
        </w:rPr>
        <w:t>so political opposition may have little affect on actual scientist-to-scientist cooperation.</w:t>
      </w:r>
      <w:r>
        <w:rPr>
          <w:rStyle w:val="StyleBoldUnderline"/>
        </w:rPr>
        <w:t xml:space="preserve"> </w:t>
      </w:r>
      <w:r w:rsidRPr="008A1C43">
        <w:rPr>
          <w:rStyle w:val="StyleBoldUnderline"/>
          <w:highlight w:val="cyan"/>
        </w:rPr>
        <w:t>During the 2000s, the China-U.S. relationship grew</w:t>
      </w:r>
      <w:r w:rsidRPr="00880392">
        <w:rPr>
          <w:rStyle w:val="StyleBoldUnderline"/>
        </w:rPr>
        <w:t xml:space="preserve"> within a global science system</w:t>
      </w:r>
      <w:r>
        <w:t xml:space="preserve">, as well. </w:t>
      </w:r>
      <w:r w:rsidRPr="008A1C43">
        <w:rPr>
          <w:rStyle w:val="StyleBoldUnderline"/>
          <w:highlight w:val="cyan"/>
        </w:rPr>
        <w:t>The global system has also become more collaborative</w:t>
      </w:r>
      <w:r w:rsidRPr="00880392">
        <w:rPr>
          <w:rStyle w:val="StyleBoldUnderline"/>
        </w:rPr>
        <w:t xml:space="preserve"> overall</w:t>
      </w:r>
      <w:r>
        <w:t xml:space="preserve"> (Wagner &amp; Leydesdorff, forthcoming). Increased international coauthorships are part of an overall trend towards global linkages. Even within this global trend, </w:t>
      </w:r>
      <w:r w:rsidRPr="00880392">
        <w:rPr>
          <w:rStyle w:val="StyleBoldUnderline"/>
        </w:rPr>
        <w:t xml:space="preserve">the China-U.S. growth outpaced the growth of other relationships. The National Science Board shows that the </w:t>
      </w:r>
      <w:r w:rsidRPr="008A1C43">
        <w:rPr>
          <w:rStyle w:val="StyleBoldUnderline"/>
          <w:highlight w:val="cyan"/>
        </w:rPr>
        <w:t>increases in coauthorship relationships between the United States and many other countries were generally in the range of 1-2%</w:t>
      </w:r>
      <w:r w:rsidRPr="00880392">
        <w:rPr>
          <w:rStyle w:val="StyleBoldUnderline"/>
        </w:rPr>
        <w:t xml:space="preserve"> increase, </w:t>
      </w:r>
      <w:r w:rsidRPr="008A1C43">
        <w:rPr>
          <w:rStyle w:val="StyleBoldUnderline"/>
          <w:highlight w:val="cyan"/>
        </w:rPr>
        <w:t xml:space="preserve">while with China, the rate </w:t>
      </w:r>
      <w:r w:rsidRPr="008A1C43">
        <w:rPr>
          <w:rStyle w:val="Emphasis"/>
          <w:highlight w:val="cyan"/>
        </w:rPr>
        <w:t>tripled</w:t>
      </w:r>
      <w:r w:rsidRPr="00880392">
        <w:rPr>
          <w:rStyle w:val="StyleBoldUnderline"/>
        </w:rPr>
        <w:t xml:space="preserve"> </w:t>
      </w:r>
      <w:r>
        <w:t xml:space="preserve">from 5% of coauthored articles in 2002 </w:t>
      </w:r>
      <w:r w:rsidRPr="00880392">
        <w:rPr>
          <w:rStyle w:val="StyleBoldUnderline"/>
        </w:rPr>
        <w:t>to 16.2% in 2012</w:t>
      </w:r>
      <w:r>
        <w:t xml:space="preserve"> (NSB 2014 Table 5-23, see endnote 1. (In the same decade significant drops in coauthorships are recorded with the U.S.: Japan, Russia, and Israel (NSB 2014 Table 5-23)).</w:t>
      </w:r>
    </w:p>
    <w:p w14:paraId="0582D4DD" w14:textId="77777777" w:rsidR="00002025" w:rsidRPr="000C7D11" w:rsidRDefault="00002025" w:rsidP="00002025">
      <w:pPr>
        <w:pStyle w:val="Heading4"/>
        <w:rPr>
          <w:rStyle w:val="StyleStyleBold12pt"/>
        </w:rPr>
      </w:pPr>
      <w:r>
        <w:t>The ban itself is only temporary – the status quo is a delay counterplan for the aff</w:t>
      </w:r>
    </w:p>
    <w:p w14:paraId="072CE8A6" w14:textId="77777777" w:rsidR="00002025" w:rsidRDefault="00002025" w:rsidP="00002025">
      <w:r w:rsidRPr="000C7D11">
        <w:rPr>
          <w:rStyle w:val="Heading4Char"/>
        </w:rPr>
        <w:t>Klotz 15</w:t>
      </w:r>
      <w:r w:rsidRPr="001259EC">
        <w:t xml:space="preserve"> — </w:t>
      </w:r>
      <w:r>
        <w:t>Irene Klotz</w:t>
      </w:r>
      <w:r w:rsidRPr="001259EC">
        <w:t>,</w:t>
      </w:r>
      <w:r>
        <w:t xml:space="preserve"> </w:t>
      </w:r>
      <w:r w:rsidRPr="000C7D11">
        <w:t>Florida-based space reporter and science writer who covers U.S. s</w:t>
      </w:r>
      <w:r>
        <w:t>paceflight and commercial space,</w:t>
      </w:r>
      <w:r w:rsidRPr="001259EC">
        <w:t xml:space="preserve"> 2015 ("NASA chief says ban on Chinese partnerships is temporary," </w:t>
      </w:r>
      <w:r w:rsidRPr="001259EC">
        <w:rPr>
          <w:i/>
        </w:rPr>
        <w:t>Reuters</w:t>
      </w:r>
      <w:r w:rsidRPr="001259EC">
        <w:t xml:space="preserve">, </w:t>
      </w:r>
      <w:r>
        <w:t>October 12</w:t>
      </w:r>
      <w:r w:rsidRPr="001259EC">
        <w:rPr>
          <w:vertAlign w:val="superscript"/>
        </w:rPr>
        <w:t>th</w:t>
      </w:r>
      <w:r w:rsidRPr="001259EC">
        <w:t>, Available Online at http://www.reuters.com/article/us-space-usa-china-idUSKCN0S61SU20151012, Accessed 7-13-2016)</w:t>
      </w:r>
    </w:p>
    <w:p w14:paraId="60E5CAEB" w14:textId="77777777" w:rsidR="00002025" w:rsidRDefault="00002025" w:rsidP="00002025">
      <w:pPr>
        <w:rPr>
          <w:rStyle w:val="StyleBoldUnderline"/>
        </w:rPr>
      </w:pPr>
      <w:r w:rsidRPr="00E904C2">
        <w:rPr>
          <w:sz w:val="16"/>
        </w:rPr>
        <w:t xml:space="preserve">China is not a member of the 15-nation partnership that owns and operates the station, a permanently staffed research laboratory that flies about 250 miles (400 km) above Earth, but </w:t>
      </w:r>
      <w:r w:rsidRPr="008A1C43">
        <w:rPr>
          <w:rStyle w:val="StyleBoldUnderline"/>
          <w:highlight w:val="cyan"/>
        </w:rPr>
        <w:t>Bolden says working China will be necessary in the future</w:t>
      </w:r>
      <w:r w:rsidRPr="00E904C2">
        <w:rPr>
          <w:sz w:val="16"/>
        </w:rPr>
        <w:t xml:space="preserve">. During a heads of space agencies panel at the International Astronautical Congress, </w:t>
      </w:r>
      <w:r w:rsidRPr="008A1C43">
        <w:rPr>
          <w:rStyle w:val="StyleBoldUnderline"/>
          <w:highlight w:val="cyan"/>
        </w:rPr>
        <w:t xml:space="preserve">he said he believed </w:t>
      </w:r>
      <w:r w:rsidRPr="008A1C43">
        <w:rPr>
          <w:rStyle w:val="Emphasis"/>
          <w:highlight w:val="cyan"/>
        </w:rPr>
        <w:t>the ban was temporary.</w:t>
      </w:r>
      <w:r>
        <w:rPr>
          <w:rStyle w:val="StyleBoldUnderline"/>
        </w:rPr>
        <w:t xml:space="preserve"> </w:t>
      </w:r>
      <w:r w:rsidRPr="00E904C2">
        <w:rPr>
          <w:sz w:val="16"/>
        </w:rPr>
        <w:t>"</w:t>
      </w:r>
      <w:r w:rsidRPr="008A1C43">
        <w:rPr>
          <w:rStyle w:val="StyleBoldUnderline"/>
          <w:highlight w:val="cyan"/>
        </w:rPr>
        <w:t>The reason</w:t>
      </w:r>
      <w:r w:rsidRPr="00CB022D">
        <w:rPr>
          <w:rStyle w:val="StyleBoldUnderline"/>
        </w:rPr>
        <w:t xml:space="preserve"> I think that where we are today is temporary </w:t>
      </w:r>
      <w:r w:rsidRPr="008A1C43">
        <w:rPr>
          <w:rStyle w:val="StyleBoldUnderline"/>
          <w:highlight w:val="cyan"/>
        </w:rPr>
        <w:t>is because</w:t>
      </w:r>
      <w:r w:rsidRPr="00CB022D">
        <w:rPr>
          <w:rStyle w:val="StyleBoldUnderline"/>
        </w:rPr>
        <w:t xml:space="preserve"> of a practical statement that </w:t>
      </w:r>
      <w:r w:rsidRPr="008A1C43">
        <w:rPr>
          <w:rStyle w:val="StyleBoldUnderline"/>
          <w:highlight w:val="cyan"/>
        </w:rPr>
        <w:t>we will find ourselves on the outside looking in</w:t>
      </w:r>
      <w:r w:rsidRPr="00CB022D">
        <w:rPr>
          <w:rStyle w:val="StyleBoldUnderline"/>
        </w:rPr>
        <w:t>, because everybody ... who has any hope of a human spaceflight program ... will go to whoever will fly their people,</w:t>
      </w:r>
      <w:r w:rsidRPr="00E904C2">
        <w:rPr>
          <w:sz w:val="16"/>
        </w:rPr>
        <w:t xml:space="preserve">” Bolden said. </w:t>
      </w:r>
      <w:r w:rsidRPr="008A1C43">
        <w:rPr>
          <w:rStyle w:val="Emphasis"/>
          <w:highlight w:val="cyan"/>
        </w:rPr>
        <w:t>His comments were echoed by China.</w:t>
      </w:r>
      <w:r>
        <w:rPr>
          <w:rStyle w:val="Emphasis"/>
        </w:rPr>
        <w:t xml:space="preserve"> </w:t>
      </w:r>
      <w:r w:rsidRPr="008A1C43">
        <w:rPr>
          <w:rStyle w:val="StyleBoldUnderline"/>
          <w:highlight w:val="cyan"/>
        </w:rPr>
        <w:t>“We certainly hope that this temporary timeframe can be shortened,”</w:t>
      </w:r>
      <w:r w:rsidRPr="00CB022D">
        <w:rPr>
          <w:rStyle w:val="StyleBoldUnderline"/>
        </w:rPr>
        <w:t xml:space="preserve"> Xu Dazhe, administrator of the China National Space Agency</w:t>
      </w:r>
      <w:r w:rsidRPr="00E904C2">
        <w:rPr>
          <w:sz w:val="16"/>
        </w:rPr>
        <w:t>, said through a translator. “</w:t>
      </w:r>
      <w:r w:rsidRPr="008A1C43">
        <w:rPr>
          <w:rStyle w:val="StyleBoldUnderline"/>
          <w:highlight w:val="cyan"/>
        </w:rPr>
        <w:t>China has no difficulties in our cooperation policies with other agencies</w:t>
      </w:r>
      <w:r w:rsidRPr="00CB022D">
        <w:rPr>
          <w:rStyle w:val="StyleBoldUnderline"/>
        </w:rPr>
        <w:t>.”</w:t>
      </w:r>
    </w:p>
    <w:p w14:paraId="6AA6966D" w14:textId="77777777" w:rsidR="00002025" w:rsidRDefault="00002025" w:rsidP="00002025">
      <w:pPr>
        <w:pStyle w:val="Heading4"/>
      </w:pPr>
      <w:r>
        <w:t>Squo solves – multilateral coop is allowed and happening now</w:t>
      </w:r>
    </w:p>
    <w:p w14:paraId="13E5B382" w14:textId="77777777" w:rsidR="00002025" w:rsidRDefault="00002025" w:rsidP="00002025">
      <w:r w:rsidRPr="005C2904">
        <w:rPr>
          <w:rStyle w:val="StyleStyleBold12pt"/>
        </w:rPr>
        <w:t>David 15</w:t>
      </w:r>
      <w:r>
        <w:t xml:space="preserve"> “US-China Cooperation in Space: Is It Possible, and What's in Store?” Leonard David - Space.com's Space Insider Columnist, former director of research for the National Commission on Space, June 16, 2015, http://www.space.com/29671-china-nasa-space-station-cooperation.html</w:t>
      </w:r>
    </w:p>
    <w:p w14:paraId="6E2448E2" w14:textId="77777777" w:rsidR="00002025" w:rsidRPr="0011459D" w:rsidRDefault="00002025" w:rsidP="00002025">
      <w:pPr>
        <w:rPr>
          <w:rStyle w:val="StyleBoldUnderline"/>
        </w:rPr>
      </w:pPr>
      <w:r w:rsidRPr="0011459D">
        <w:rPr>
          <w:sz w:val="16"/>
        </w:rPr>
        <w:t xml:space="preserve">Logsdon said </w:t>
      </w:r>
      <w:r w:rsidRPr="0011459D">
        <w:rPr>
          <w:rStyle w:val="StyleBoldUnderline"/>
        </w:rPr>
        <w:t>ESA</w:t>
      </w:r>
      <w:r w:rsidRPr="0011459D">
        <w:rPr>
          <w:sz w:val="16"/>
        </w:rPr>
        <w:t xml:space="preserve">, </w:t>
      </w:r>
      <w:r w:rsidRPr="0011459D">
        <w:rPr>
          <w:rStyle w:val="StyleBoldUnderline"/>
        </w:rPr>
        <w:t>or</w:t>
      </w:r>
      <w:r w:rsidRPr="0011459D">
        <w:rPr>
          <w:sz w:val="16"/>
        </w:rPr>
        <w:t xml:space="preserve"> even the </w:t>
      </w:r>
      <w:r w:rsidRPr="0011459D">
        <w:rPr>
          <w:rStyle w:val="StyleBoldUnderline"/>
        </w:rPr>
        <w:t>Russian space agency</w:t>
      </w:r>
      <w:r w:rsidRPr="0011459D">
        <w:rPr>
          <w:sz w:val="16"/>
        </w:rPr>
        <w:t xml:space="preserve">, </w:t>
      </w:r>
      <w:r w:rsidRPr="0011459D">
        <w:rPr>
          <w:rStyle w:val="StyleBoldUnderline"/>
        </w:rPr>
        <w:t xml:space="preserve">could serve as somewhat of a "middleman" to facilitate Chinese access </w:t>
      </w:r>
      <w:r w:rsidRPr="0011459D">
        <w:rPr>
          <w:sz w:val="16"/>
        </w:rPr>
        <w:t xml:space="preserve">to the International Space Station. "If </w:t>
      </w:r>
      <w:r w:rsidRPr="0011459D">
        <w:rPr>
          <w:rStyle w:val="StyleBoldUnderline"/>
        </w:rPr>
        <w:t>China</w:t>
      </w:r>
      <w:r w:rsidRPr="0011459D">
        <w:rPr>
          <w:sz w:val="16"/>
        </w:rPr>
        <w:t xml:space="preserve"> were to fly its Shenzhou spacecraft to the space station, it </w:t>
      </w:r>
      <w:r w:rsidRPr="0011459D">
        <w:rPr>
          <w:rStyle w:val="StyleBoldUnderline"/>
        </w:rPr>
        <w:t>would dock to the Russian port …</w:t>
      </w:r>
      <w:r w:rsidRPr="0011459D">
        <w:rPr>
          <w:sz w:val="16"/>
        </w:rPr>
        <w:t xml:space="preserve"> and Putin's </w:t>
      </w:r>
      <w:r w:rsidRPr="0011459D">
        <w:rPr>
          <w:rStyle w:val="StyleBoldUnderline"/>
        </w:rPr>
        <w:t>Russia has been making friendly noises towards China," Logsdon said.</w:t>
      </w:r>
      <w:r>
        <w:rPr>
          <w:rStyle w:val="StyleBoldUnderline"/>
        </w:rPr>
        <w:t xml:space="preserve"> </w:t>
      </w:r>
      <w:r w:rsidRPr="0011459D">
        <w:rPr>
          <w:sz w:val="16"/>
        </w:rPr>
        <w:t xml:space="preserve">Dordain has been a strong advocate for incorporating China into mainstream spaceflight activities, Logsdon said. Dordain's term of office ends June 30. The incoming leader of ESA is Johann-Dietrich Wörner, who is currently chairman of the German Aerospace Center's executive board. "It is not clear either how much leverage Europe would have on this issue or whether Dordain's successor will share this view, but with U.S. backing, Europe could serve as an American surrogate," Logsdon said. </w:t>
      </w:r>
      <w:r w:rsidRPr="0011459D">
        <w:rPr>
          <w:rStyle w:val="StyleBoldUnderline"/>
        </w:rPr>
        <w:t>Logsdon said it is worth remembering that the U.S. congressional prohibition regarding China is on bilateral U.S.-Chinese cooperation.</w:t>
      </w:r>
      <w:r>
        <w:rPr>
          <w:rStyle w:val="StyleBoldUnderline"/>
        </w:rPr>
        <w:t xml:space="preserve"> </w:t>
      </w:r>
      <w:r w:rsidRPr="0011459D">
        <w:rPr>
          <w:rStyle w:val="StyleBoldUnderline"/>
        </w:rPr>
        <w:t>"Starting the cooperation on the multilateral International Space Station may offer an escape route from current limitations," Logsdon said.</w:t>
      </w:r>
    </w:p>
    <w:p w14:paraId="010CEAF6" w14:textId="77777777" w:rsidR="00002025" w:rsidRDefault="00002025" w:rsidP="00002025">
      <w:pPr>
        <w:pStyle w:val="Heading4"/>
      </w:pPr>
      <w:r>
        <w:t>SQ space policy solves multilateralism</w:t>
      </w:r>
    </w:p>
    <w:p w14:paraId="679E7F5C" w14:textId="77777777" w:rsidR="00002025" w:rsidRPr="00B7509A" w:rsidRDefault="00002025" w:rsidP="00002025">
      <w:pPr>
        <w:rPr>
          <w:rStyle w:val="StyleStyleBold12pt"/>
        </w:rPr>
      </w:pPr>
      <w:r>
        <w:rPr>
          <w:rStyle w:val="StyleStyleBold12pt"/>
        </w:rPr>
        <w:t>Xia 12</w:t>
      </w:r>
      <w:r w:rsidRPr="00B7509A">
        <w:t xml:space="preserve"> (Xia Liping, Dean and Professor of School of Political Science &amp; International Relations at Tongji University in Shanghai, January/February 2012, “Characteristics and Implications of the Obama Space Strategy: A New Type of Multilateralism?,” </w:t>
      </w:r>
      <w:hyperlink r:id="rId7" w:history="1">
        <w:r w:rsidRPr="00B7509A">
          <w:t>http://dragonreport.com/Dragon_Report/Military_files/Characteristics%20and%20Implications%20of%20the%20Obama%20Space%20Strategy.pdf</w:t>
        </w:r>
      </w:hyperlink>
      <w:r>
        <w:t xml:space="preserve"> // MH</w:t>
      </w:r>
      <w:r w:rsidRPr="00B7509A">
        <w:t xml:space="preserve">) </w:t>
      </w:r>
    </w:p>
    <w:p w14:paraId="4688DBC4" w14:textId="77777777" w:rsidR="00002025" w:rsidRDefault="00002025" w:rsidP="00002025">
      <w:pPr>
        <w:rPr>
          <w:sz w:val="16"/>
        </w:rPr>
      </w:pPr>
      <w:r w:rsidRPr="008A1C43">
        <w:rPr>
          <w:rStyle w:val="StyleBoldUnderline"/>
          <w:highlight w:val="cyan"/>
        </w:rPr>
        <w:t>The Obama administration’s</w:t>
      </w:r>
      <w:r w:rsidRPr="00B7509A">
        <w:rPr>
          <w:rStyle w:val="StyleBoldUnderline"/>
        </w:rPr>
        <w:t xml:space="preserve"> new </w:t>
      </w:r>
      <w:r w:rsidRPr="008A1C43">
        <w:rPr>
          <w:rStyle w:val="StyleBoldUnderline"/>
          <w:highlight w:val="cyan"/>
        </w:rPr>
        <w:t>space strategy is</w:t>
      </w:r>
      <w:r w:rsidRPr="00B7509A">
        <w:rPr>
          <w:rStyle w:val="StyleBoldUnderline"/>
        </w:rPr>
        <w:t xml:space="preserve"> </w:t>
      </w:r>
      <w:r w:rsidRPr="00B7509A">
        <w:rPr>
          <w:sz w:val="16"/>
        </w:rPr>
        <w:t>a deviation from the George W. Bush administration’s unilateralist approach,</w:t>
      </w:r>
      <w:r w:rsidRPr="00B7509A">
        <w:rPr>
          <w:rStyle w:val="StyleBoldUnderline"/>
        </w:rPr>
        <w:t xml:space="preserve"> </w:t>
      </w:r>
      <w:r w:rsidRPr="008A1C43">
        <w:rPr>
          <w:rStyle w:val="StyleBoldUnderline"/>
          <w:highlight w:val="cyan"/>
        </w:rPr>
        <w:t>moving towards more multilateralism</w:t>
      </w:r>
      <w:r w:rsidRPr="00B7509A">
        <w:rPr>
          <w:sz w:val="16"/>
        </w:rPr>
        <w:t xml:space="preserve">. </w:t>
      </w:r>
      <w:r w:rsidRPr="00B7509A">
        <w:rPr>
          <w:rStyle w:val="StyleBoldUnderline"/>
        </w:rPr>
        <w:t xml:space="preserve">Under the Obama administration, </w:t>
      </w:r>
      <w:r w:rsidRPr="008A1C43">
        <w:rPr>
          <w:rStyle w:val="StyleBoldUnderline"/>
          <w:highlight w:val="cyan"/>
        </w:rPr>
        <w:t>multilateralism is incorporated into one of the policy’s six major targets: “expand international cooperation on mutually beneficial space activities.”</w:t>
      </w:r>
      <w:r w:rsidRPr="00B7509A">
        <w:rPr>
          <w:rStyle w:val="StyleBoldUnderline"/>
        </w:rPr>
        <w:t xml:space="preserve"> </w:t>
      </w:r>
      <w:r w:rsidRPr="008A1C43">
        <w:rPr>
          <w:rStyle w:val="StyleBoldUnderline"/>
          <w:highlight w:val="cyan"/>
        </w:rPr>
        <w:t>This</w:t>
      </w:r>
      <w:r w:rsidRPr="00B7509A">
        <w:rPr>
          <w:rStyle w:val="StyleBoldUnderline"/>
        </w:rPr>
        <w:t xml:space="preserve"> international cooperation </w:t>
      </w:r>
      <w:r w:rsidRPr="008A1C43">
        <w:rPr>
          <w:rStyle w:val="StyleBoldUnderline"/>
          <w:highlight w:val="cyan"/>
        </w:rPr>
        <w:t>includes widening and extending mutual benefits derived from space; promoting the peaceful use of space; and fostering partnerships in collecting and sharing information from space assets</w:t>
      </w:r>
      <w:r w:rsidRPr="00B7509A">
        <w:rPr>
          <w:rStyle w:val="StyleBoldUnderline"/>
        </w:rPr>
        <w:t>.</w:t>
      </w:r>
      <w:r w:rsidRPr="00B7509A">
        <w:rPr>
          <w:sz w:val="16"/>
        </w:rPr>
        <w:t xml:space="preserve"> </w:t>
      </w:r>
      <w:r w:rsidRPr="008A1C43">
        <w:rPr>
          <w:rStyle w:val="StyleBoldUnderline"/>
          <w:highlight w:val="cyan"/>
        </w:rPr>
        <w:t>The</w:t>
      </w:r>
      <w:r w:rsidRPr="00B7509A">
        <w:rPr>
          <w:rStyle w:val="StyleBoldUnderline"/>
        </w:rPr>
        <w:t xml:space="preserve"> Obama administration’s </w:t>
      </w:r>
      <w:r w:rsidRPr="008A1C43">
        <w:rPr>
          <w:rStyle w:val="StyleBoldUnderline"/>
          <w:highlight w:val="cyan"/>
        </w:rPr>
        <w:t>National Security Space Strategy regards “establishing partnerships with responsible countries, international organizations, and commercial companies” as a major strategic direction</w:t>
      </w:r>
      <w:r w:rsidRPr="00B7509A">
        <w:rPr>
          <w:sz w:val="16"/>
        </w:rPr>
        <w:t xml:space="preserve">. The administration’s National Space Policy – the more civilian policy towards space – also proposes that the Global Positioning System (GPS) should become an area of international cooperation for research and development, in an attempt to enhance the adaptability and compatibility of the GPS. In the past, the U.S. has excluded other countries from utilizing its GPS technology. </w:t>
      </w:r>
      <w:r w:rsidRPr="00B7509A">
        <w:rPr>
          <w:rStyle w:val="StyleBoldUnderline"/>
        </w:rPr>
        <w:t>The Obama administration believes that potential fields of international cooperation should consist of space science</w:t>
      </w:r>
      <w:r w:rsidRPr="00B7509A">
        <w:rPr>
          <w:sz w:val="16"/>
        </w:rPr>
        <w:t>; space exploration (including manned space activities); space nuclear power to support space science and exploration; space transportation; space surveillance for debris monitoring and awareness; missile warning systems; earth science and observation; environmental monitoring; satellite communications; geospatial information products and services; disaster mitigation and relief; search and rescue; maritime domain awareness; and long-term preservation of the space environment for human activity and use.</w:t>
      </w:r>
    </w:p>
    <w:p w14:paraId="0B63D05D" w14:textId="77777777" w:rsidR="00002025" w:rsidRDefault="00002025" w:rsidP="00002025">
      <w:pPr>
        <w:pStyle w:val="Heading4"/>
      </w:pPr>
      <w:r>
        <w:t xml:space="preserve">No US-China space race – US experts agree </w:t>
      </w:r>
    </w:p>
    <w:p w14:paraId="0F3D3151" w14:textId="77777777" w:rsidR="00002025" w:rsidRDefault="00002025" w:rsidP="00002025">
      <w:r>
        <w:rPr>
          <w:rStyle w:val="StyleStyleBold12pt"/>
        </w:rPr>
        <w:t>Smith 12</w:t>
      </w:r>
      <w:r w:rsidRPr="00597FCB">
        <w:t xml:space="preserve"> (Marcia S. Smith, the founder and editor of SpacePolicyOnline.com and President of Space and Technology Policy Group, LLC, 7/5/12, “U.S. Experts on China's Space Program Agree There Is No Race,” </w:t>
      </w:r>
      <w:r>
        <w:t>http://www.spacepolicyonline.com/news/u-s-experts-on-chinas-space-program-agree-there-is-no-race // MH</w:t>
      </w:r>
      <w:r w:rsidRPr="00597FCB">
        <w:t>)</w:t>
      </w:r>
    </w:p>
    <w:p w14:paraId="3999A660" w14:textId="77777777" w:rsidR="00002025" w:rsidRDefault="00002025" w:rsidP="00002025">
      <w:pPr>
        <w:rPr>
          <w:sz w:val="14"/>
        </w:rPr>
      </w:pPr>
      <w:r w:rsidRPr="00597FCB">
        <w:rPr>
          <w:sz w:val="14"/>
        </w:rPr>
        <w:t xml:space="preserve">At a Marshall Institute-TechAmerica Space Enterprise Council symposium on June 29, hours after Shenzhou-9 landed, Leslee Gilbert, Vice President, Van Scoyoc Associates, took the opposite view, pointing out that the </w:t>
      </w:r>
      <w:r w:rsidRPr="00597FCB">
        <w:rPr>
          <w:rStyle w:val="StyleBoldUnderline"/>
          <w:highlight w:val="cyan"/>
        </w:rPr>
        <w:t>American people do not seem to care about China's human spaceflight program</w:t>
      </w:r>
      <w:r w:rsidRPr="00CA6C8F">
        <w:rPr>
          <w:rStyle w:val="StyleBoldUnderline"/>
        </w:rPr>
        <w:t>. "China will have to do something new to get Americans' attention,"</w:t>
      </w:r>
      <w:r w:rsidRPr="00597FCB">
        <w:rPr>
          <w:sz w:val="14"/>
        </w:rPr>
        <w:t xml:space="preserve"> she said, perhaps building a base on the Moon, but just going there would not be sufficient. </w:t>
      </w:r>
      <w:r w:rsidRPr="00597FCB">
        <w:rPr>
          <w:rStyle w:val="StyleBoldUnderline"/>
          <w:highlight w:val="cyan"/>
        </w:rPr>
        <w:t>The former staff director for the House Science, Space and Technology committee argued that China is "not leading, but following."</w:t>
      </w:r>
      <w:r w:rsidRPr="00597FCB">
        <w:rPr>
          <w:sz w:val="14"/>
        </w:rPr>
        <w:t xml:space="preserve"> Noting that many people paint U.S.-China space relationships in an either-or framework -- either racing or cooperating -- she concludes neither is likely in the near future, especially with the strong opposition to cooperation voiced by Members of Congress like Rep. Frank Wolf (R-VA). Gilbert's major concern is that the American public lacks an "appetite for space" in general and "spurring a race with China won't fix it." That interest "has to come from within." Kevin Pollpeter, Deputy Director, East Asia Program, Defense Group, Inc., gave China credit for "hitting on all cylinders" over the past ten years. He described a broadly based space program encompassing civil and military objectives, although the Chinese space program is under the purview of the People's Liberation Army (PLA) where such a distinction is not obvious. Still, "China is not out to eat our lunch -- yet," he said. </w:t>
      </w:r>
      <w:r w:rsidRPr="00CA6C8F">
        <w:rPr>
          <w:rStyle w:val="StyleBoldUnderline"/>
        </w:rPr>
        <w:t>Although China conducted one more launch than the United States last year, he said, we launched more satellites and Chinese satellites have "shorter lifetimes and are less capable."</w:t>
      </w:r>
      <w:r w:rsidRPr="00597FCB">
        <w:rPr>
          <w:sz w:val="14"/>
        </w:rPr>
        <w:t xml:space="preserve"> </w:t>
      </w:r>
      <w:r w:rsidRPr="00597FCB">
        <w:rPr>
          <w:rStyle w:val="StyleBoldUnderline"/>
          <w:highlight w:val="cyan"/>
        </w:rPr>
        <w:t>The Heritage Foundation's Dean Cheng agreed with Gilbert and Pollpeter that there is no U.S.-China space race</w:t>
      </w:r>
      <w:r w:rsidRPr="00CA6C8F">
        <w:rPr>
          <w:rStyle w:val="StyleBoldUnderline"/>
        </w:rPr>
        <w:t>.</w:t>
      </w:r>
      <w:r w:rsidRPr="00597FCB">
        <w:rPr>
          <w:sz w:val="14"/>
        </w:rPr>
        <w:t xml:space="preserve"> "</w:t>
      </w:r>
      <w:r w:rsidRPr="00597FCB">
        <w:rPr>
          <w:rStyle w:val="StyleBoldUnderline"/>
          <w:highlight w:val="cyan"/>
        </w:rPr>
        <w:t>If they are racing with anyone, it's with Japan and India," and it is "a marathon not a sprint,"</w:t>
      </w:r>
      <w:r w:rsidRPr="00CA6C8F">
        <w:rPr>
          <w:rStyle w:val="StyleBoldUnderline"/>
        </w:rPr>
        <w:t xml:space="preserve"> he said</w:t>
      </w:r>
      <w:r w:rsidRPr="00597FCB">
        <w:rPr>
          <w:sz w:val="14"/>
        </w:rPr>
        <w:t xml:space="preserve">. That is not to say that the Chinese space program does not pose challenges to the United States, he added. China's successes in the Shenzhou program, for example, pose a strategic challenge by signalling to the rest of the world that China has sufficient technological confidence to take the risks associated with human spaceflight, he explained. On an operational level, China has learned lessons from U.S. conflicts such as the Persian Gulf War that future conflicts will be fought under "modern informationalized conditions" and gathering information and quickly exploiting it is critical. "Space is how you do that," he argued. </w:t>
      </w:r>
      <w:r w:rsidRPr="00CA6C8F">
        <w:rPr>
          <w:rStyle w:val="StyleBoldUnderline"/>
        </w:rPr>
        <w:t>The United States and China are "not racing, but staring at each other warily."</w:t>
      </w:r>
      <w:r w:rsidRPr="00597FCB">
        <w:rPr>
          <w:sz w:val="14"/>
        </w:rPr>
        <w:t xml:space="preserve"> At the symposium and in an op-ed in the Washington Times on July 4, Cheng went on to rue the fact that the United States does not trumpet its own successes, such as the Voyager spacecraft leaving the solar system or the X-37B landing after more than a year of automated flight. "One thing we do badly is using space in a non-space context," he told the audience. He reiterated that position in his op-ed, stating that "NASA's products are a de facto refutation of claims of American decline, and should be used as such." He also warned against space cooperation with China and, domestically, advocated more engagement with the commercial sector. Cheng also spoke to the National Research Council's Committee on NASA's Strategic Direction on June 25 along with Greg Kulacki from the Union of Concerned Scientists. The two often clash on China space issues, but both agreed that there is no space race. On that occasion, Cheng said "China is not racing the United States, it is building what it needs." Kulacki sounded the same theme, that China "has been a follower, not a leader, in space," adding that China "doesn't have the confidence to be a leader" in this area. He argued strongly in favor of U.S.-China space cooperation, however, calling current U.S. policy "uninformed, misguided and counterproductive."</w:t>
      </w:r>
    </w:p>
    <w:p w14:paraId="56908252" w14:textId="77777777" w:rsidR="00002025" w:rsidRDefault="00002025" w:rsidP="00002025">
      <w:pPr>
        <w:pStyle w:val="Heading3"/>
      </w:pPr>
      <w:r>
        <w:t>2NC – Alt Cause – China/Russia</w:t>
      </w:r>
    </w:p>
    <w:p w14:paraId="00E46EA4" w14:textId="77777777" w:rsidR="00002025" w:rsidRDefault="00002025" w:rsidP="00002025">
      <w:pPr>
        <w:pStyle w:val="Heading4"/>
      </w:pPr>
      <w:r>
        <w:t>Space war inevitable – China and Russia are already planning an attack</w:t>
      </w:r>
    </w:p>
    <w:p w14:paraId="56753DCD" w14:textId="77777777" w:rsidR="00002025" w:rsidRPr="001C2A70" w:rsidRDefault="00002025" w:rsidP="00002025">
      <w:pPr>
        <w:rPr>
          <w:rStyle w:val="StyleStyleBold12pt"/>
        </w:rPr>
      </w:pPr>
      <w:r>
        <w:rPr>
          <w:rStyle w:val="StyleStyleBold12pt"/>
        </w:rPr>
        <w:t>Gertz 3/16</w:t>
      </w:r>
      <w:r w:rsidRPr="001C2A70">
        <w:t xml:space="preserve"> (Bill Gertz, senior editor of the Washington Free Beacon, 3/16/16, “China, Russia Planning Space Attacks on U.S. Satellites,” </w:t>
      </w:r>
      <w:hyperlink r:id="rId8" w:history="1">
        <w:r w:rsidRPr="001C2A70">
          <w:t>http://freebeacon.com/national-security/china-russia-planning-space-attacks-on-u-s-satellites/</w:t>
        </w:r>
      </w:hyperlink>
      <w:r>
        <w:t xml:space="preserve"> // MH</w:t>
      </w:r>
      <w:r w:rsidRPr="001C2A70">
        <w:t>)</w:t>
      </w:r>
      <w:r>
        <w:rPr>
          <w:rStyle w:val="StyleStyleBold12pt"/>
        </w:rPr>
        <w:t xml:space="preserve"> </w:t>
      </w:r>
    </w:p>
    <w:p w14:paraId="6AD0D277" w14:textId="77777777" w:rsidR="00002025" w:rsidRPr="005F2569" w:rsidRDefault="00002025" w:rsidP="00002025">
      <w:pPr>
        <w:rPr>
          <w:sz w:val="14"/>
        </w:rPr>
      </w:pPr>
      <w:r w:rsidRPr="005F2569">
        <w:rPr>
          <w:rStyle w:val="StyleBoldUnderline"/>
          <w:highlight w:val="cyan"/>
        </w:rPr>
        <w:t>China and Russia are preparing to attack and disrupt critical U.S. military and intelligence satellites in a future conflict</w:t>
      </w:r>
      <w:r w:rsidRPr="001C2A70">
        <w:rPr>
          <w:rStyle w:val="StyleBoldUnderline"/>
        </w:rPr>
        <w:t xml:space="preserve"> with crippling space missile, maneuvering satellite, and laser attacks</w:t>
      </w:r>
      <w:r w:rsidRPr="005F2569">
        <w:rPr>
          <w:sz w:val="14"/>
        </w:rPr>
        <w:t>, senior Pentagon and intelligence officials told Congress on Tuesday. Air Force Gen. John Hyten, commander of the Air Force Space Command, said the threat to U.S. space systems has reached a new tipping point, and after years of post-Cold War stagnation foreign states are focused on curbing U.S. space systems. “Adversaries are developing kinetic, directed-energy, and cyber tools to deny, degrade, and destroy our space capabilities,” Hyten said in a prepared statement for a hearing of the House Armed Service strategic forces subcommittee. “</w:t>
      </w:r>
      <w:r w:rsidRPr="001C2A70">
        <w:rPr>
          <w:rStyle w:val="StyleBoldUnderline"/>
        </w:rPr>
        <w:t xml:space="preserve">They understand our reliance on space, and they understand the competitive advantage we derive from space. </w:t>
      </w:r>
      <w:r w:rsidRPr="005F2569">
        <w:rPr>
          <w:rStyle w:val="StyleBoldUnderline"/>
          <w:highlight w:val="cyan"/>
        </w:rPr>
        <w:t>The need for vigilance has never been greater</w:t>
      </w:r>
      <w:r w:rsidRPr="005F2569">
        <w:rPr>
          <w:sz w:val="14"/>
        </w:rPr>
        <w:t xml:space="preserve">,” the four-star general said. Hyten said </w:t>
      </w:r>
      <w:r w:rsidRPr="005F2569">
        <w:rPr>
          <w:rStyle w:val="StyleBoldUnderline"/>
          <w:highlight w:val="cyan"/>
        </w:rPr>
        <w:t>U.S. G</w:t>
      </w:r>
      <w:r w:rsidRPr="001C2A70">
        <w:rPr>
          <w:rStyle w:val="StyleBoldUnderline"/>
        </w:rPr>
        <w:t xml:space="preserve">lobal </w:t>
      </w:r>
      <w:r w:rsidRPr="005F2569">
        <w:rPr>
          <w:rStyle w:val="StyleBoldUnderline"/>
          <w:highlight w:val="cyan"/>
        </w:rPr>
        <w:t>P</w:t>
      </w:r>
      <w:r w:rsidRPr="001C2A70">
        <w:rPr>
          <w:rStyle w:val="StyleBoldUnderline"/>
        </w:rPr>
        <w:t xml:space="preserve">ositioning </w:t>
      </w:r>
      <w:r w:rsidRPr="005F2569">
        <w:rPr>
          <w:rStyle w:val="StyleBoldUnderline"/>
          <w:highlight w:val="cyan"/>
        </w:rPr>
        <w:t>S</w:t>
      </w:r>
      <w:r w:rsidRPr="001C2A70">
        <w:rPr>
          <w:rStyle w:val="StyleBoldUnderline"/>
        </w:rPr>
        <w:t xml:space="preserve">ystem </w:t>
      </w:r>
      <w:r w:rsidRPr="005F2569">
        <w:rPr>
          <w:rStyle w:val="StyleBoldUnderline"/>
          <w:highlight w:val="cyan"/>
        </w:rPr>
        <w:t>satellites remain vulnerable to attack</w:t>
      </w:r>
      <w:r w:rsidRPr="001C2A70">
        <w:rPr>
          <w:rStyle w:val="StyleBoldUnderline"/>
        </w:rPr>
        <w:t xml:space="preserve"> or jamming. The satellites’ extremely accurate time-keeping feature is even more critical to U.S. guided weapons than their ability to provide navigation guidance</w:t>
      </w:r>
      <w:r w:rsidRPr="005F2569">
        <w:rPr>
          <w:sz w:val="14"/>
        </w:rPr>
        <w:t>, he said.</w:t>
      </w:r>
      <w:r w:rsidRPr="001C2A70">
        <w:rPr>
          <w:rStyle w:val="StyleBoldUnderline"/>
        </w:rPr>
        <w:t xml:space="preserve"> </w:t>
      </w:r>
      <w:r w:rsidRPr="005F2569">
        <w:rPr>
          <w:rStyle w:val="StyleBoldUnderline"/>
          <w:highlight w:val="cyan"/>
        </w:rPr>
        <w:t>Disrupting the satellites</w:t>
      </w:r>
      <w:r w:rsidRPr="001C2A70">
        <w:rPr>
          <w:rStyle w:val="StyleBoldUnderline"/>
        </w:rPr>
        <w:t xml:space="preserve"> time capabilities </w:t>
      </w:r>
      <w:r w:rsidRPr="005F2569">
        <w:rPr>
          <w:rStyle w:val="StyleBoldUnderline"/>
          <w:highlight w:val="cyan"/>
        </w:rPr>
        <w:t>would degrade the military’s ability to conduct precision strike operations</w:t>
      </w:r>
      <w:r w:rsidRPr="001C2A70">
        <w:rPr>
          <w:rStyle w:val="StyleBoldUnderline"/>
        </w:rPr>
        <w:t xml:space="preserve"> used in most weapons systems today</w:t>
      </w:r>
      <w:r w:rsidRPr="005F2569">
        <w:rPr>
          <w:sz w:val="14"/>
        </w:rPr>
        <w:t xml:space="preserve">. Hyten said a new joint military-intelligence command center is helping to monitor space threats, such as anti-satellite missile launches, covert killer robot satellites, and ground-fired lasers that can blind or disrupt satellites. The unit is called the Joint Interagency Combined Space Operations Center, located at Schriever Air Force Base, Colorado. The Space Command also is creating 39 cyber mission teams that will be used for defensive and offensive cyber operations involving space systems. Lt. Gen. David Buck, commander of Joint Functional Component for Space, a U.S. Strategic Command unit, testified along with Hyten that </w:t>
      </w:r>
      <w:r w:rsidRPr="005F2569">
        <w:rPr>
          <w:rStyle w:val="StyleBoldUnderline"/>
          <w:highlight w:val="cyan"/>
        </w:rPr>
        <w:t>China and Russia pose the most serious threats to space systems</w:t>
      </w:r>
      <w:r w:rsidRPr="005F2569">
        <w:rPr>
          <w:sz w:val="14"/>
        </w:rPr>
        <w:t>. “</w:t>
      </w:r>
      <w:r w:rsidRPr="001C2A70">
        <w:rPr>
          <w:rStyle w:val="StyleBoldUnderline"/>
        </w:rPr>
        <w:t xml:space="preserve">Simply stated, </w:t>
      </w:r>
      <w:r w:rsidRPr="005F2569">
        <w:rPr>
          <w:rStyle w:val="StyleBoldUnderline"/>
          <w:highlight w:val="cyan"/>
        </w:rPr>
        <w:t>there isn’t a single aspect of our space architecture</w:t>
      </w:r>
      <w:r w:rsidRPr="001C2A70">
        <w:rPr>
          <w:rStyle w:val="StyleBoldUnderline"/>
        </w:rPr>
        <w:t xml:space="preserve">, to include the ground architecture, </w:t>
      </w:r>
      <w:r w:rsidRPr="005F2569">
        <w:rPr>
          <w:rStyle w:val="StyleBoldUnderline"/>
          <w:highlight w:val="cyan"/>
        </w:rPr>
        <w:t>that isn’t at risk</w:t>
      </w:r>
      <w:r w:rsidRPr="001C2A70">
        <w:rPr>
          <w:rStyle w:val="StyleBoldUnderline"/>
        </w:rPr>
        <w:t>,</w:t>
      </w:r>
      <w:r w:rsidRPr="005F2569">
        <w:rPr>
          <w:sz w:val="14"/>
        </w:rPr>
        <w:t>” Buck said. “</w:t>
      </w:r>
      <w:r w:rsidRPr="005F2569">
        <w:rPr>
          <w:rStyle w:val="StyleBoldUnderline"/>
          <w:highlight w:val="cyan"/>
        </w:rPr>
        <w:t>Russia views U.S. dependency on space as an exploitable vulnerability and they are taking deliberate actions to strengthen their counter-space capabilities</w:t>
      </w:r>
      <w:r w:rsidRPr="001C2A70">
        <w:rPr>
          <w:rStyle w:val="StyleBoldUnderline"/>
        </w:rPr>
        <w:t>,</w:t>
      </w:r>
      <w:r w:rsidRPr="005F2569">
        <w:rPr>
          <w:sz w:val="14"/>
        </w:rPr>
        <w:t xml:space="preserve">” he said. </w:t>
      </w:r>
      <w:r w:rsidRPr="005F2569">
        <w:rPr>
          <w:rStyle w:val="StyleBoldUnderline"/>
          <w:highlight w:val="cyan"/>
        </w:rPr>
        <w:t>China</w:t>
      </w:r>
      <w:r w:rsidRPr="001C2A70">
        <w:rPr>
          <w:rStyle w:val="StyleBoldUnderline"/>
        </w:rPr>
        <w:t xml:space="preserve"> in December </w:t>
      </w:r>
      <w:r w:rsidRPr="005F2569">
        <w:rPr>
          <w:rStyle w:val="StyleBoldUnderline"/>
          <w:highlight w:val="cyan"/>
        </w:rPr>
        <w:t>created its first dedicated space warfare and cyber warfare unit, called the Strategic Support Forces, for concentrating their “space, electronic, and network warfare capabilities</w:t>
      </w:r>
      <w:r w:rsidRPr="005F2569">
        <w:rPr>
          <w:sz w:val="14"/>
        </w:rPr>
        <w:t xml:space="preserve">,” Buck said. </w:t>
      </w:r>
      <w:r w:rsidRPr="001C2A70">
        <w:rPr>
          <w:rStyle w:val="StyleBoldUnderline"/>
        </w:rPr>
        <w:t>“</w:t>
      </w:r>
      <w:r w:rsidRPr="005F2569">
        <w:rPr>
          <w:rStyle w:val="StyleBoldUnderline"/>
          <w:highlight w:val="cyan"/>
        </w:rPr>
        <w:t>China</w:t>
      </w:r>
      <w:r w:rsidRPr="001C2A70">
        <w:rPr>
          <w:rStyle w:val="StyleBoldUnderline"/>
        </w:rPr>
        <w:t xml:space="preserve"> is developing, and </w:t>
      </w:r>
      <w:r w:rsidRPr="005F2569">
        <w:rPr>
          <w:rStyle w:val="StyleBoldUnderline"/>
          <w:highlight w:val="cyan"/>
        </w:rPr>
        <w:t>has demonstrated, a wide range of counter-space technologies</w:t>
      </w:r>
      <w:r w:rsidRPr="001C2A70">
        <w:rPr>
          <w:rStyle w:val="StyleBoldUnderline"/>
        </w:rPr>
        <w:t xml:space="preserve"> to include direct-ascent, kinetic-kill vehicles, co-orbital technologies that can disable or destroy a satellite, terrestrially-based communications jammers, and lasers that can blind or disable satellites,</w:t>
      </w:r>
      <w:r w:rsidRPr="005F2569">
        <w:rPr>
          <w:sz w:val="14"/>
        </w:rPr>
        <w:t>” Buck said. “</w:t>
      </w:r>
      <w:r w:rsidRPr="001C2A70">
        <w:rPr>
          <w:rStyle w:val="StyleBoldUnderline"/>
        </w:rPr>
        <w:t>Moreover, they continue to modernize their space programs to support near-real-time tracking of objects, command and control of deployed forces, and long-range precision strikes capabilities</w:t>
      </w:r>
      <w:r w:rsidRPr="005F2569">
        <w:rPr>
          <w:sz w:val="14"/>
        </w:rPr>
        <w:t>,” the three-star general said.</w:t>
      </w:r>
    </w:p>
    <w:p w14:paraId="6827013C" w14:textId="77777777" w:rsidR="00002025" w:rsidRDefault="00002025" w:rsidP="00002025">
      <w:pPr>
        <w:pStyle w:val="Heading3"/>
      </w:pPr>
      <w:r>
        <w:t>Impact Defense – Space War</w:t>
      </w:r>
    </w:p>
    <w:p w14:paraId="3B674B1D" w14:textId="77777777" w:rsidR="00002025" w:rsidRDefault="00002025" w:rsidP="00002025">
      <w:pPr>
        <w:pStyle w:val="Heading4"/>
      </w:pPr>
      <w:r>
        <w:t>Space weaponization and space war not possible – too expensive and not enough tech</w:t>
      </w:r>
    </w:p>
    <w:p w14:paraId="04B97C18" w14:textId="77777777" w:rsidR="00002025" w:rsidRPr="002E4902" w:rsidRDefault="00002025" w:rsidP="00002025">
      <w:pPr>
        <w:rPr>
          <w:rStyle w:val="StyleStyleBold12pt"/>
        </w:rPr>
      </w:pPr>
      <w:r>
        <w:rPr>
          <w:rStyle w:val="StyleStyleBold12pt"/>
        </w:rPr>
        <w:t>Wordsworth 15</w:t>
      </w:r>
      <w:r w:rsidRPr="002E4902">
        <w:t xml:space="preserve"> (Rich Wordsworth, writer for Gizmodo, 12/18/15, “Why We'll Never Fight a Real-Life Star Wars Space Conflict,” </w:t>
      </w:r>
      <w:hyperlink r:id="rId9" w:history="1">
        <w:r w:rsidRPr="002E4902">
          <w:t>http://www.gizmodo.co.uk/2015/12/why-well-never-fight-a-real-life-star-wars-space-conflict/</w:t>
        </w:r>
      </w:hyperlink>
      <w:r>
        <w:t xml:space="preserve"> // MH</w:t>
      </w:r>
      <w:r w:rsidRPr="002E4902">
        <w:t xml:space="preserve">) </w:t>
      </w:r>
    </w:p>
    <w:p w14:paraId="5ADA4F0D" w14:textId="77777777" w:rsidR="00002025" w:rsidRPr="002E4902" w:rsidRDefault="00002025" w:rsidP="00002025">
      <w:pPr>
        <w:rPr>
          <w:sz w:val="14"/>
        </w:rPr>
      </w:pPr>
      <w:r w:rsidRPr="002E4902">
        <w:rPr>
          <w:sz w:val="14"/>
        </w:rPr>
        <w:t xml:space="preserve">Well, never say never. You might not make to the end of this paragraph before the sky lights up and the world goes dark. But there are some good reasons to be optimistic that won’t happen. One reassuring factor is that </w:t>
      </w:r>
      <w:r w:rsidRPr="002E4902">
        <w:rPr>
          <w:rStyle w:val="StyleBoldUnderline"/>
          <w:highlight w:val="cyan"/>
        </w:rPr>
        <w:t>the more other countries develop their militaries, the more dependent on networks they become as well</w:t>
      </w:r>
      <w:r w:rsidRPr="002E4902">
        <w:rPr>
          <w:sz w:val="14"/>
        </w:rPr>
        <w:t xml:space="preserve">. </w:t>
      </w:r>
      <w:r w:rsidRPr="00BC6CA6">
        <w:rPr>
          <w:rStyle w:val="StyleBoldUnderline"/>
        </w:rPr>
        <w:t>China is developing its own drone programme, and so is Russia, which will both presumably be dependent on satellites to operate</w:t>
      </w:r>
      <w:r w:rsidRPr="002E4902">
        <w:rPr>
          <w:sz w:val="14"/>
        </w:rPr>
        <w:t xml:space="preserve">. </w:t>
      </w:r>
      <w:r w:rsidRPr="002E4902">
        <w:rPr>
          <w:rStyle w:val="StyleBoldUnderline"/>
        </w:rPr>
        <w:t xml:space="preserve">And </w:t>
      </w:r>
      <w:r w:rsidRPr="002E4902">
        <w:rPr>
          <w:rStyle w:val="StyleBoldUnderline"/>
          <w:highlight w:val="cyan"/>
        </w:rPr>
        <w:t>the more</w:t>
      </w:r>
      <w:r w:rsidRPr="002E4902">
        <w:rPr>
          <w:rStyle w:val="StyleBoldUnderline"/>
        </w:rPr>
        <w:t xml:space="preserve"> their (and our) </w:t>
      </w:r>
      <w:r w:rsidRPr="002E4902">
        <w:rPr>
          <w:rStyle w:val="StyleBoldUnderline"/>
          <w:highlight w:val="cyan"/>
        </w:rPr>
        <w:t>economies and business interests develop, the more everyone will rely on satellites to further their economic ambitions.</w:t>
      </w:r>
      <w:r w:rsidRPr="002E4902">
        <w:rPr>
          <w:rStyle w:val="StyleBoldUnderline"/>
        </w:rPr>
        <w:t xml:space="preserve"> </w:t>
      </w:r>
      <w:r w:rsidRPr="002E4902">
        <w:rPr>
          <w:rStyle w:val="StyleBoldUnderline"/>
          <w:highlight w:val="cyan"/>
        </w:rPr>
        <w:t xml:space="preserve">In the event that countries were to start knocking out each other’s satellites on a large scale, the consequences across the board </w:t>
      </w:r>
      <w:r w:rsidRPr="002E4902">
        <w:rPr>
          <w:rStyle w:val="StyleBoldUnderline"/>
        </w:rPr>
        <w:t xml:space="preserve">– for everyone – </w:t>
      </w:r>
      <w:r w:rsidRPr="002E4902">
        <w:rPr>
          <w:rStyle w:val="StyleBoldUnderline"/>
          <w:highlight w:val="cyan"/>
        </w:rPr>
        <w:t xml:space="preserve">would be disastrous. It would also be expensive </w:t>
      </w:r>
      <w:r w:rsidRPr="002E4902">
        <w:rPr>
          <w:rStyle w:val="StyleBoldUnderline"/>
        </w:rPr>
        <w:t>in the short term.</w:t>
      </w:r>
      <w:r w:rsidRPr="002E4902">
        <w:rPr>
          <w:sz w:val="14"/>
        </w:rPr>
        <w:t xml:space="preserve"> Getting things into orbit – peaceful or otherwise – still isn’t cheap, which is why only a handful of countries regularly do so. And if you want to blow up a network of many satellites today (as you would have to in a first strike, to ensure other satellites couldn’t pick up the slack), launching small satellites or missiles into orbit is the only practical way to do that –</w:t>
      </w:r>
      <w:r w:rsidRPr="002E4902">
        <w:rPr>
          <w:rStyle w:val="StyleBoldUnderline"/>
        </w:rPr>
        <w:t xml:space="preserve"> </w:t>
      </w:r>
      <w:r w:rsidRPr="002E4902">
        <w:rPr>
          <w:rStyle w:val="StyleBoldUnderline"/>
          <w:highlight w:val="cyan"/>
        </w:rPr>
        <w:t>arming satellites with their own weaponry just isn’t financially or technologically feasible on a grand scale</w:t>
      </w:r>
      <w:r w:rsidRPr="002E4902">
        <w:rPr>
          <w:sz w:val="14"/>
        </w:rPr>
        <w:t xml:space="preserve">. We are, happily, a long way from a Death Star. “I don’t think [a large first strike] would be financially too costly [if you’re] thinking about kinetic energy weapons and the air-based or ground-based lasers,” says Jasani. “It’s viable. But </w:t>
      </w:r>
      <w:r w:rsidRPr="002E4902">
        <w:rPr>
          <w:rStyle w:val="StyleBoldUnderline"/>
        </w:rPr>
        <w:t>if you say, ‘I’m going to put an [ASAT] weapon [permanently] in orbit’, we are then getting into very expensive and very complicated technology</w:t>
      </w:r>
      <w:r w:rsidRPr="002E4902">
        <w:rPr>
          <w:sz w:val="14"/>
        </w:rPr>
        <w:t xml:space="preserve">.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But there’s another, possibly even more persuasive reason that </w:t>
      </w:r>
      <w:r w:rsidRPr="002E4902">
        <w:rPr>
          <w:rStyle w:val="StyleBoldUnderline"/>
          <w:highlight w:val="cyan"/>
        </w:rPr>
        <w:t>a kinetic war in space may not happen</w:t>
      </w:r>
      <w:r w:rsidRPr="002E4902">
        <w:rPr>
          <w:rStyle w:val="StyleBoldUnderline"/>
        </w:rPr>
        <w:t>: it’s just so much easier – and less damaging – to mess with satellites without getting close to them</w:t>
      </w:r>
      <w:r w:rsidRPr="002E4902">
        <w:rPr>
          <w:sz w:val="14"/>
        </w:rPr>
        <w:t>. “Jamming from the ground is not difficult,” says Quintana. “If you look at the Middle East, pick a country where there’s a crisis and the chances are that the military in that country has tried to jam a commercial satellite to try and avoid satellite TV channels broadcasting anti-government messages.” “</w:t>
      </w:r>
      <w:r w:rsidRPr="002E4902">
        <w:rPr>
          <w:rStyle w:val="StyleBoldUnderline"/>
        </w:rPr>
        <w:t>My guess is that by the time we are ready for space warfare, I think you may not be banking on your hit-to-kill ASATs, but more on [non-destructive] high-energy laser-based systems,” Jasani agrees. “[Space debris] affects all sides, not just the attacked side. The attacking side will have its own satellites in orbit, which might be affected by the debris [of its own attack].”</w:t>
      </w:r>
      <w:r w:rsidRPr="002E4902">
        <w:rPr>
          <w:sz w:val="14"/>
        </w:rPr>
        <w:t xml:space="preserve"> And if you really need to remove an enemy’s satellite coverage, you can always try to flatten or hack the control stations on the ground, leaving the satellites talking with no-one to listen. “I don’t think physically blowing things up from the ground is something that people are looking at again,” says Quintana. “Countries and governments try to find means other than physical conflict to achieve their strategic ends. </w:t>
      </w:r>
      <w:r w:rsidRPr="002E4902">
        <w:rPr>
          <w:rStyle w:val="StyleBoldUnderline"/>
        </w:rPr>
        <w:t xml:space="preserve">So </w:t>
      </w:r>
      <w:r w:rsidRPr="002E4902">
        <w:rPr>
          <w:rStyle w:val="StyleBoldUnderline"/>
          <w:highlight w:val="cyan"/>
        </w:rPr>
        <w:t>as space becomes more commercial and more civilian and as more scientific satellites go up, then you’ll find that states will not seek to directly attack each other</w:t>
      </w:r>
      <w:r w:rsidRPr="002E4902">
        <w:rPr>
          <w:rStyle w:val="StyleBoldUnderline"/>
        </w:rPr>
        <w:t>, but will seek other means</w:t>
      </w:r>
      <w:r w:rsidRPr="002E4902">
        <w:rPr>
          <w:sz w:val="14"/>
        </w:rPr>
        <w:t xml:space="preserve">. “It may just be that they will try to cyber-attack the satellites and take them over, which has been done in the past. </w:t>
      </w:r>
      <w:r w:rsidRPr="002E4902">
        <w:rPr>
          <w:rStyle w:val="StyleBoldUnderline"/>
        </w:rPr>
        <w:t>It’s much easier to physically or cyber-attack the ground control station than it is to attack the satellite itself - so why would you not look to do that as a first port of call and achieve the same ends?” Ultimately, then, what might keep us safe from a war in space isn't the horror of explosives in orbit, but a question of cost and convenience</w:t>
      </w:r>
      <w:r w:rsidRPr="002E4902">
        <w:rPr>
          <w:sz w:val="14"/>
        </w:rPr>
        <w:t>.</w:t>
      </w:r>
    </w:p>
    <w:p w14:paraId="0417979E" w14:textId="77777777" w:rsidR="00002025" w:rsidRDefault="00002025" w:rsidP="00002025">
      <w:pPr>
        <w:pStyle w:val="Heading3"/>
      </w:pPr>
      <w:r>
        <w:t>Impact Defense - ASATs</w:t>
      </w:r>
    </w:p>
    <w:p w14:paraId="18203F79" w14:textId="77777777" w:rsidR="00002025" w:rsidRDefault="00002025" w:rsidP="00002025">
      <w:pPr>
        <w:pStyle w:val="Heading4"/>
      </w:pPr>
      <w:r>
        <w:t>ASAT use doesn’t cause nuclear war – no first use policy</w:t>
      </w:r>
    </w:p>
    <w:p w14:paraId="282FCBD7" w14:textId="77777777" w:rsidR="00002025" w:rsidRPr="00726B09" w:rsidRDefault="00002025" w:rsidP="00002025">
      <w:pPr>
        <w:rPr>
          <w:rStyle w:val="StyleStyleBold12pt"/>
        </w:rPr>
      </w:pPr>
      <w:r>
        <w:rPr>
          <w:rStyle w:val="StyleStyleBold12pt"/>
        </w:rPr>
        <w:t xml:space="preserve">Wu 15 </w:t>
      </w:r>
      <w:r w:rsidRPr="00726B09">
        <w:t xml:space="preserve">(Wu Chunsi, director of the Institute of International Strategic Studies at the Shanghai Institutes for International Studies, 5/28/15, “The antisatellite smoke screen,” </w:t>
      </w:r>
      <w:hyperlink r:id="rId10" w:history="1">
        <w:r w:rsidRPr="00757C7D">
          <w:rPr>
            <w:rStyle w:val="Hyperlink"/>
          </w:rPr>
          <w:t>http://thebulletin.org/space-weapons-and-risk-nuclear-exchanges8346 //</w:t>
        </w:r>
      </w:hyperlink>
      <w:r>
        <w:t xml:space="preserve"> MH</w:t>
      </w:r>
      <w:r w:rsidRPr="00726B09">
        <w:t>)</w:t>
      </w:r>
      <w:r>
        <w:rPr>
          <w:rStyle w:val="StyleStyleBold12pt"/>
        </w:rPr>
        <w:t xml:space="preserve"> </w:t>
      </w:r>
    </w:p>
    <w:p w14:paraId="4CABCA80" w14:textId="77777777" w:rsidR="00002025" w:rsidRDefault="00002025" w:rsidP="00002025">
      <w:pPr>
        <w:rPr>
          <w:sz w:val="16"/>
        </w:rPr>
      </w:pPr>
      <w:r w:rsidRPr="00955A7D">
        <w:rPr>
          <w:rStyle w:val="StyleBoldUnderline"/>
          <w:highlight w:val="cyan"/>
        </w:rPr>
        <w:t>Is it correct to argue that antisatellite weapons increase the risk of nuclear war? No</w:t>
      </w:r>
      <w:r w:rsidRPr="004255F5">
        <w:rPr>
          <w:rStyle w:val="StyleBoldUnderline"/>
        </w:rPr>
        <w:t xml:space="preserve">. </w:t>
      </w:r>
      <w:r w:rsidRPr="00955A7D">
        <w:rPr>
          <w:rStyle w:val="StyleBoldUnderline"/>
          <w:highlight w:val="cyan"/>
        </w:rPr>
        <w:t>No nation would launch a nuclear attack because an adversary possessed antisatellite weapons</w:t>
      </w:r>
      <w:r w:rsidRPr="00726B09">
        <w:rPr>
          <w:sz w:val="16"/>
        </w:rPr>
        <w:t xml:space="preserve">. Rather, it would launch an attack because an adversary evidently intended to stage a massive, strategic attack of its own. In the early stages of a nuclear attack, of course, antisatellite weapons might be used to destroy the other side's systems for command, control, communications, and intelligence. </w:t>
      </w:r>
      <w:r w:rsidRPr="004255F5">
        <w:rPr>
          <w:rStyle w:val="StyleBoldUnderline"/>
        </w:rPr>
        <w:t xml:space="preserve">Even so, </w:t>
      </w:r>
      <w:r w:rsidRPr="00955A7D">
        <w:rPr>
          <w:rStyle w:val="StyleBoldUnderline"/>
          <w:highlight w:val="cyan"/>
        </w:rPr>
        <w:t>antisatellite weapons would be tools in a nuclear exchange—not the "reason" for the exchange</w:t>
      </w:r>
      <w:r w:rsidRPr="00726B09">
        <w:rPr>
          <w:sz w:val="16"/>
        </w:rPr>
        <w:t xml:space="preserve">. (The same is true of nuclear weapons themselves.) </w:t>
      </w:r>
      <w:r w:rsidRPr="004255F5">
        <w:rPr>
          <w:rStyle w:val="StyleBoldUnderline"/>
        </w:rPr>
        <w:t>The most that can be said about antisatellite weapons and the risk of nuclear war is that, in a crisis, these weapons could complicate the calculations of nuclear weapon states, or figure into a nation's decision to take preemptive nuclear action</w:t>
      </w:r>
      <w:r w:rsidRPr="00726B09">
        <w:rPr>
          <w:sz w:val="16"/>
        </w:rPr>
        <w:t xml:space="preserve">. But again, </w:t>
      </w:r>
      <w:r w:rsidRPr="00955A7D">
        <w:rPr>
          <w:rStyle w:val="StyleBoldUnderline"/>
        </w:rPr>
        <w:t>antisatellite weapons would not be the "reason" for preemptive action</w:t>
      </w:r>
      <w:r w:rsidRPr="00955A7D">
        <w:rPr>
          <w:sz w:val="16"/>
        </w:rPr>
        <w:t>.</w:t>
      </w:r>
      <w:r w:rsidRPr="00726B09">
        <w:rPr>
          <w:sz w:val="16"/>
        </w:rPr>
        <w:t xml:space="preserve"> </w:t>
      </w:r>
      <w:r w:rsidRPr="00955A7D">
        <w:rPr>
          <w:rStyle w:val="StyleBoldUnderline"/>
          <w:highlight w:val="cyan"/>
        </w:rPr>
        <w:t>For nuclear weapon states that maintain a no-first-use policy—including China—antisatellite weapons could not, by definition, provoke a nuclear attack</w:t>
      </w:r>
      <w:r w:rsidRPr="00726B09">
        <w:rPr>
          <w:sz w:val="16"/>
        </w:rPr>
        <w:t xml:space="preserve">. If antisatellite weapons were actually used in a crisis, but all countries involved were committed to a no-first-use policy, conflict could still be contained within the conventional arena, without escalation to nuclear war. Nuclear risk increases only if states that contemplate the first use of nuclear weapons are involved. Therefore, what is really dangerous in a crisis is a policy that allows the first use of nuclear weapons—not the existence (or non-existence) of antisatellite weapons. Furthermore, </w:t>
      </w:r>
      <w:r w:rsidRPr="004255F5">
        <w:rPr>
          <w:rStyle w:val="StyleBoldUnderline"/>
        </w:rPr>
        <w:t>antisatellite weapons are not even a key element in countries' decisions to adopt policies allowing the first use of nuclear weapons</w:t>
      </w:r>
      <w:r w:rsidRPr="00726B09">
        <w:rPr>
          <w:sz w:val="16"/>
        </w:rPr>
        <w:t xml:space="preserve">. My point may be clearer if I express it this way: In a world without antisatellite weapons, could all nuclear weapon states be expected to adopt no-first-use policies? The probable answer is no. Whether a nuclear weapon state takes preemptive action in a crisis is determined by the country’s political willingness to use nuclear weapons and its overall military doctrine—not by antisatellite weapons. Thus, </w:t>
      </w:r>
      <w:r w:rsidRPr="00955A7D">
        <w:rPr>
          <w:rStyle w:val="StyleBoldUnderline"/>
          <w:highlight w:val="cyan"/>
        </w:rPr>
        <w:t>to focus on antisatellite weapons is to misunderstand the fundamental problem endangering the world in the nuclear age</w:t>
      </w:r>
      <w:r w:rsidRPr="00955A7D">
        <w:rPr>
          <w:sz w:val="16"/>
          <w:highlight w:val="cyan"/>
        </w:rPr>
        <w:t>.</w:t>
      </w:r>
    </w:p>
    <w:p w14:paraId="758470B4" w14:textId="77777777" w:rsidR="00002025" w:rsidRDefault="00002025" w:rsidP="00002025">
      <w:pPr>
        <w:pStyle w:val="Heading4"/>
      </w:pPr>
      <w:r>
        <w:t>No impact — China has tested ASAT’s without major conflict &amp; space weapons are difficult to maintain.</w:t>
      </w:r>
    </w:p>
    <w:p w14:paraId="74E4B248" w14:textId="77777777" w:rsidR="00002025" w:rsidRPr="00117CE8" w:rsidRDefault="00002025" w:rsidP="00002025">
      <w:r w:rsidRPr="00EF7203">
        <w:rPr>
          <w:rStyle w:val="Heading4Char"/>
        </w:rPr>
        <w:t>Stratfor 16</w:t>
      </w:r>
      <w:r>
        <w:t xml:space="preserve"> </w:t>
      </w:r>
      <w:r w:rsidRPr="00117CE8">
        <w:t xml:space="preserve">— </w:t>
      </w:r>
      <w:r>
        <w:t>Stratfor</w:t>
      </w:r>
      <w:r w:rsidRPr="00117CE8">
        <w:t xml:space="preserve">, </w:t>
      </w:r>
      <w:r>
        <w:t>2016</w:t>
      </w:r>
      <w:r w:rsidRPr="00117CE8">
        <w:t xml:space="preserve"> ("The Real Danger From Space Weapons," Stratfor, </w:t>
      </w:r>
      <w:r>
        <w:t>February 22</w:t>
      </w:r>
      <w:r w:rsidRPr="00117CE8">
        <w:rPr>
          <w:vertAlign w:val="superscript"/>
        </w:rPr>
        <w:t>nd</w:t>
      </w:r>
      <w:r w:rsidRPr="00117CE8">
        <w:t>, Available Online at https://www.stratfor.com/analysis/real-danger-space-weapons, Accessed 7-15-2016)</w:t>
      </w:r>
    </w:p>
    <w:p w14:paraId="04986EF8" w14:textId="77777777" w:rsidR="00002025" w:rsidRPr="007E6FA6" w:rsidRDefault="00002025" w:rsidP="00002025">
      <w:pPr>
        <w:rPr>
          <w:rStyle w:val="StyleBoldUnderline"/>
        </w:rPr>
      </w:pPr>
      <w:r w:rsidRPr="007E6FA6">
        <w:rPr>
          <w:rStyle w:val="StyleBoldUnderline"/>
          <w:highlight w:val="yellow"/>
        </w:rPr>
        <w:t>Once a country shows an interest in boosting its space capabilities, all others become concerned</w:t>
      </w:r>
      <w:r w:rsidRPr="007E6FA6">
        <w:rPr>
          <w:rStyle w:val="StyleBoldUnderline"/>
        </w:rPr>
        <w:t xml:space="preserve"> about the potential ramifications and follow suit. </w:t>
      </w:r>
      <w:r w:rsidRPr="007E6FA6">
        <w:rPr>
          <w:rStyle w:val="StyleBoldUnderline"/>
          <w:highlight w:val="yellow"/>
        </w:rPr>
        <w:t>China began testing its ASAT capability as early as 2005 and in 2007 successfully destroyed a defunct weather satellite</w:t>
      </w:r>
      <w:r>
        <w:t xml:space="preserve">. This was the first successful, unclassified ASAT test by any country in more than two decades. </w:t>
      </w:r>
      <w:r w:rsidRPr="007E6FA6">
        <w:rPr>
          <w:rStyle w:val="StyleBoldUnderline"/>
          <w:highlight w:val="yellow"/>
        </w:rPr>
        <w:t>Since then, Russia and the U</w:t>
      </w:r>
      <w:r w:rsidRPr="007E6FA6">
        <w:rPr>
          <w:rStyle w:val="StyleBoldUnderline"/>
        </w:rPr>
        <w:t xml:space="preserve">nited </w:t>
      </w:r>
      <w:r w:rsidRPr="007E6FA6">
        <w:rPr>
          <w:rStyle w:val="StyleBoldUnderline"/>
          <w:highlight w:val="yellow"/>
        </w:rPr>
        <w:t>S</w:t>
      </w:r>
      <w:r w:rsidRPr="007E6FA6">
        <w:rPr>
          <w:rStyle w:val="StyleBoldUnderline"/>
        </w:rPr>
        <w:t xml:space="preserve">tates </w:t>
      </w:r>
      <w:r w:rsidRPr="007E6FA6">
        <w:rPr>
          <w:rStyle w:val="StyleBoldUnderline"/>
          <w:highlight w:val="yellow"/>
        </w:rPr>
        <w:t>have also displayed their own ASAT capabilities</w:t>
      </w:r>
      <w:r>
        <w:t xml:space="preserve">, and in the last six months both China and Russia have carried out further tests, </w:t>
      </w:r>
      <w:r w:rsidRPr="007E6FA6">
        <w:rPr>
          <w:rStyle w:val="StyleBoldUnderline"/>
        </w:rPr>
        <w:t>though they did not actually destroy a satellite.</w:t>
      </w:r>
    </w:p>
    <w:p w14:paraId="66E5C87A" w14:textId="77777777" w:rsidR="00002025" w:rsidRDefault="00002025" w:rsidP="00002025">
      <w:r w:rsidRPr="007E6FA6">
        <w:rPr>
          <w:rStyle w:val="StyleBoldUnderline"/>
          <w:highlight w:val="yellow"/>
        </w:rPr>
        <w:t xml:space="preserve">Such tests are really a </w:t>
      </w:r>
      <w:r w:rsidRPr="007E6FA6">
        <w:rPr>
          <w:rStyle w:val="Emphasis"/>
          <w:highlight w:val="yellow"/>
        </w:rPr>
        <w:t>matter of deterrence rather than a response to space weapons</w:t>
      </w:r>
      <w:r w:rsidRPr="007E6FA6">
        <w:rPr>
          <w:rStyle w:val="StyleBoldUnderline"/>
        </w:rPr>
        <w:t>. The U</w:t>
      </w:r>
      <w:r>
        <w:t xml:space="preserve">nited </w:t>
      </w:r>
      <w:r w:rsidRPr="007E6FA6">
        <w:rPr>
          <w:rStyle w:val="StyleBoldUnderline"/>
        </w:rPr>
        <w:t>S</w:t>
      </w:r>
      <w:r>
        <w:t xml:space="preserve">tates still </w:t>
      </w:r>
      <w:r w:rsidRPr="007E6FA6">
        <w:rPr>
          <w:rStyle w:val="StyleBoldUnderline"/>
        </w:rPr>
        <w:t>maintains that its testing was done to remove satellites with problems</w:t>
      </w:r>
      <w:r>
        <w:t>. The fact is that no offensive or defensive weapons have been deployed in space — at least none that have been publicly disclosed. The closest thing that exists to space weaponry today is the Inter-Continental Ballistic Missile (ICBM), which has a suborbital spaceflight trajectory that goes well into low-Earth orbit.</w:t>
      </w:r>
    </w:p>
    <w:p w14:paraId="1848ECDB" w14:textId="77777777" w:rsidR="00002025" w:rsidRDefault="00002025" w:rsidP="00002025">
      <w:r w:rsidRPr="007E6FA6">
        <w:rPr>
          <w:rStyle w:val="StyleBoldUnderline"/>
          <w:highlight w:val="yellow"/>
        </w:rPr>
        <w:t xml:space="preserve">Actually </w:t>
      </w:r>
      <w:r w:rsidRPr="007E6FA6">
        <w:rPr>
          <w:rStyle w:val="Emphasis"/>
          <w:highlight w:val="yellow"/>
        </w:rPr>
        <w:t>putting weapons in space poses a number of problems</w:t>
      </w:r>
      <w:r w:rsidRPr="007E6FA6">
        <w:rPr>
          <w:rStyle w:val="StyleBoldUnderline"/>
          <w:highlight w:val="yellow"/>
        </w:rPr>
        <w:t>. Any space-based arsenal</w:t>
      </w:r>
      <w:r w:rsidRPr="007E6FA6">
        <w:rPr>
          <w:rStyle w:val="StyleBoldUnderline"/>
        </w:rPr>
        <w:t xml:space="preserve">, along with its associated systems, </w:t>
      </w:r>
      <w:r w:rsidRPr="007E6FA6">
        <w:rPr>
          <w:rStyle w:val="StyleBoldUnderline"/>
          <w:highlight w:val="yellow"/>
        </w:rPr>
        <w:t>would be incredibly susceptible to attack and extremely cost inefficient</w:t>
      </w:r>
      <w:r>
        <w:t xml:space="preserve">. Satellites are vulnerable by nature, </w:t>
      </w:r>
      <w:r w:rsidRPr="007E6FA6">
        <w:rPr>
          <w:highlight w:val="yellow"/>
        </w:rPr>
        <w:t>and</w:t>
      </w:r>
      <w:r>
        <w:t xml:space="preserve"> weapons platforms would require some form of point-defense system, either integrated or stationed nearby. </w:t>
      </w:r>
      <w:r w:rsidRPr="007E6FA6">
        <w:rPr>
          <w:rStyle w:val="StyleBoldUnderline"/>
        </w:rPr>
        <w:t xml:space="preserve">An effective space-based missile system would also require a massive number of satellites to sufficiently cover any given area of Earth. </w:t>
      </w:r>
      <w:r w:rsidRPr="007E6FA6">
        <w:rPr>
          <w:rStyle w:val="StyleBoldUnderline"/>
          <w:highlight w:val="yellow"/>
        </w:rPr>
        <w:t>Reloading would also be expensive and time-consuming</w:t>
      </w:r>
      <w:r w:rsidRPr="007E6FA6">
        <w:rPr>
          <w:rStyle w:val="StyleBoldUnderline"/>
        </w:rPr>
        <w:t>.</w:t>
      </w:r>
      <w:r>
        <w:t xml:space="preserve"> For these practical reasons, the United States has suspended all of its unclassified space weaponization initiatives — including the "Star Wars" program of the 1980s — and has focused its attention instead on cheaper ground-based systems.</w:t>
      </w:r>
    </w:p>
    <w:p w14:paraId="40B33CB0" w14:textId="77777777" w:rsidR="00002025" w:rsidRDefault="00002025" w:rsidP="00002025">
      <w:pPr>
        <w:pStyle w:val="Heading3"/>
      </w:pPr>
      <w:r>
        <w:t>Impact defense – Chinese Space Mil</w:t>
      </w:r>
    </w:p>
    <w:p w14:paraId="372C0F71" w14:textId="77777777" w:rsidR="00002025" w:rsidRDefault="00002025" w:rsidP="00002025">
      <w:pPr>
        <w:pStyle w:val="Heading4"/>
      </w:pPr>
      <w:r>
        <w:t>Chinese militarization is not significant or threatening to the US</w:t>
      </w:r>
    </w:p>
    <w:p w14:paraId="30594448" w14:textId="77777777" w:rsidR="00002025" w:rsidRPr="006C5B52" w:rsidRDefault="00002025" w:rsidP="00002025">
      <w:pPr>
        <w:rPr>
          <w:rStyle w:val="StyleStyleBold12pt"/>
        </w:rPr>
      </w:pPr>
      <w:r>
        <w:rPr>
          <w:rStyle w:val="StyleStyleBold12pt"/>
        </w:rPr>
        <w:t>Gopalaswamy 15</w:t>
      </w:r>
      <w:r w:rsidRPr="006C5B52">
        <w:t xml:space="preserve"> (Bharath Gopalaswamy, acting director of the South Asia Center at the Atlantic Council, 7/20/15, “Little cause for alarm,” </w:t>
      </w:r>
      <w:hyperlink r:id="rId11" w:history="1">
        <w:r w:rsidRPr="00757C7D">
          <w:rPr>
            <w:rStyle w:val="Hyperlink"/>
          </w:rPr>
          <w:t>http://thebulletin.org/space-weapons-and-risk-nuclear-exchanges8346 //</w:t>
        </w:r>
      </w:hyperlink>
      <w:r>
        <w:t xml:space="preserve"> MH</w:t>
      </w:r>
      <w:r w:rsidRPr="006C5B52">
        <w:t xml:space="preserve">) </w:t>
      </w:r>
    </w:p>
    <w:p w14:paraId="6B9D5D03" w14:textId="77777777" w:rsidR="00002025" w:rsidRPr="006C5B52" w:rsidRDefault="00002025" w:rsidP="00002025">
      <w:pPr>
        <w:rPr>
          <w:sz w:val="14"/>
        </w:rPr>
      </w:pPr>
      <w:r w:rsidRPr="006C5B52">
        <w:rPr>
          <w:sz w:val="14"/>
        </w:rPr>
        <w:t xml:space="preserve">Today, </w:t>
      </w:r>
      <w:r w:rsidRPr="006C5B52">
        <w:rPr>
          <w:rStyle w:val="StyleBoldUnderline"/>
        </w:rPr>
        <w:t xml:space="preserve">space assets provide the US military unparalleled asymmetric advantages in conventional warfare. Still, </w:t>
      </w:r>
      <w:r w:rsidRPr="006C5B52">
        <w:rPr>
          <w:rStyle w:val="StyleBoldUnderline"/>
          <w:highlight w:val="cyan"/>
        </w:rPr>
        <w:t>US security managers worry that China's increasing counterspace capabilities will increase the costs of</w:t>
      </w:r>
      <w:r w:rsidRPr="006C5B52">
        <w:rPr>
          <w:rStyle w:val="StyleBoldUnderline"/>
        </w:rPr>
        <w:t xml:space="preserve"> a conventional military </w:t>
      </w:r>
      <w:r w:rsidRPr="006C5B52">
        <w:rPr>
          <w:rStyle w:val="StyleBoldUnderline"/>
          <w:highlight w:val="cyan"/>
        </w:rPr>
        <w:t>conflict</w:t>
      </w:r>
      <w:r w:rsidRPr="006C5B52">
        <w:rPr>
          <w:rStyle w:val="StyleBoldUnderline"/>
        </w:rPr>
        <w:t xml:space="preserve"> in the Western Pacific</w:t>
      </w:r>
      <w:r w:rsidRPr="006C5B52">
        <w:rPr>
          <w:sz w:val="14"/>
        </w:rPr>
        <w:t xml:space="preserve">. To be sure, </w:t>
      </w:r>
      <w:r w:rsidRPr="006C5B52">
        <w:rPr>
          <w:rStyle w:val="StyleBoldUnderline"/>
          <w:highlight w:val="cyan"/>
        </w:rPr>
        <w:t>China is threatening to close the gap in space</w:t>
      </w:r>
      <w:r w:rsidRPr="006C5B52">
        <w:rPr>
          <w:rStyle w:val="StyleBoldUnderline"/>
        </w:rPr>
        <w:t xml:space="preserve">. But available </w:t>
      </w:r>
      <w:r w:rsidRPr="006C5B52">
        <w:rPr>
          <w:rStyle w:val="StyleBoldUnderline"/>
          <w:highlight w:val="cyan"/>
        </w:rPr>
        <w:t>evidence suggests that the U</w:t>
      </w:r>
      <w:r w:rsidRPr="006C5B52">
        <w:rPr>
          <w:rStyle w:val="StyleBoldUnderline"/>
        </w:rPr>
        <w:t xml:space="preserve">nited </w:t>
      </w:r>
      <w:r w:rsidRPr="006C5B52">
        <w:rPr>
          <w:rStyle w:val="StyleBoldUnderline"/>
          <w:highlight w:val="cyan"/>
        </w:rPr>
        <w:t>S</w:t>
      </w:r>
      <w:r w:rsidRPr="006C5B52">
        <w:rPr>
          <w:rStyle w:val="StyleBoldUnderline"/>
        </w:rPr>
        <w:t xml:space="preserve">tates </w:t>
      </w:r>
      <w:r w:rsidRPr="006C5B52">
        <w:rPr>
          <w:rStyle w:val="StyleBoldUnderline"/>
          <w:highlight w:val="cyan"/>
        </w:rPr>
        <w:t>will maintain its</w:t>
      </w:r>
      <w:r w:rsidRPr="006C5B52">
        <w:rPr>
          <w:rStyle w:val="StyleBoldUnderline"/>
        </w:rPr>
        <w:t xml:space="preserve"> commanding </w:t>
      </w:r>
      <w:r w:rsidRPr="006C5B52">
        <w:rPr>
          <w:rStyle w:val="StyleBoldUnderline"/>
          <w:highlight w:val="cyan"/>
        </w:rPr>
        <w:t>lead</w:t>
      </w:r>
      <w:r w:rsidRPr="006C5B52">
        <w:rPr>
          <w:rStyle w:val="StyleBoldUnderline"/>
        </w:rPr>
        <w:t xml:space="preserve"> for some time</w:t>
      </w:r>
      <w:r w:rsidRPr="006C5B52">
        <w:rPr>
          <w:sz w:val="14"/>
        </w:rPr>
        <w:t xml:space="preserve">—in part because </w:t>
      </w:r>
      <w:r w:rsidRPr="006C5B52">
        <w:rPr>
          <w:rStyle w:val="StyleBoldUnderline"/>
          <w:highlight w:val="cyan"/>
        </w:rPr>
        <w:t>Washington enjoys redundancy between its space and terrestrial assets, which should be sufficient to neutralize China's counterspace advances</w:t>
      </w:r>
      <w:r w:rsidRPr="006C5B52">
        <w:rPr>
          <w:sz w:val="14"/>
        </w:rPr>
        <w:t>. But will China's increased counterspace capabilities, and an erosion of US dominance, result in aggressive Chinese behavior and greater instability? If so, China's advances in space are indeed threatening. If not, they are rather a moot point. But in any event, as Wu and I have argued, countries (such as China and India) that pledge not to carry out nuclear first strikes have no incentive to develop antisatellite weapons in order to help execute first strikes.</w:t>
      </w:r>
    </w:p>
    <w:p w14:paraId="0F063AA6" w14:textId="77777777" w:rsidR="00002025" w:rsidRDefault="00002025" w:rsidP="00002025">
      <w:pPr>
        <w:pStyle w:val="Heading3"/>
      </w:pPr>
      <w:r>
        <w:t>Impact Defense – Space Debris</w:t>
      </w:r>
    </w:p>
    <w:p w14:paraId="7D049DD6" w14:textId="77777777" w:rsidR="00002025" w:rsidRDefault="00002025" w:rsidP="00002025">
      <w:pPr>
        <w:pStyle w:val="Heading4"/>
      </w:pPr>
      <w:r>
        <w:t>New technology solves space debris in the SQ</w:t>
      </w:r>
    </w:p>
    <w:p w14:paraId="3528090A" w14:textId="77777777" w:rsidR="00002025" w:rsidRPr="00F9484C" w:rsidRDefault="00002025" w:rsidP="00002025">
      <w:pPr>
        <w:rPr>
          <w:rStyle w:val="StyleStyleBold12pt"/>
        </w:rPr>
      </w:pPr>
      <w:r>
        <w:rPr>
          <w:rStyle w:val="StyleStyleBold12pt"/>
        </w:rPr>
        <w:t>Kramer 13</w:t>
      </w:r>
      <w:r w:rsidRPr="00F9484C">
        <w:t xml:space="preserve"> (Miriam Kramer, staff writer for space.com, 9/30/13, “Incredible Technology: How to Clean Up Dangerous Space Junk,” </w:t>
      </w:r>
      <w:hyperlink r:id="rId12" w:history="1">
        <w:r w:rsidRPr="00320BF6">
          <w:rPr>
            <w:rStyle w:val="Hyperlink"/>
          </w:rPr>
          <w:t>http://www.space.com/22969-space-junk-clean-up-ideas-incredible-technology.html //</w:t>
        </w:r>
      </w:hyperlink>
      <w:r>
        <w:t xml:space="preserve"> MH</w:t>
      </w:r>
      <w:r w:rsidRPr="00F9484C">
        <w:t>)</w:t>
      </w:r>
      <w:r>
        <w:rPr>
          <w:rStyle w:val="StyleStyleBold12pt"/>
        </w:rPr>
        <w:t xml:space="preserve"> </w:t>
      </w:r>
    </w:p>
    <w:p w14:paraId="5BEF867E" w14:textId="77777777" w:rsidR="00002025" w:rsidRDefault="00002025" w:rsidP="00002025">
      <w:pPr>
        <w:rPr>
          <w:rStyle w:val="StyleBoldUnderline"/>
        </w:rPr>
      </w:pPr>
      <w:r w:rsidRPr="00F9484C">
        <w:rPr>
          <w:rStyle w:val="StyleBoldUnderline"/>
          <w:highlight w:val="cyan"/>
        </w:rPr>
        <w:t>Humanity is generating space junk more quickly than the debris can fall back toward Earth naturally</w:t>
      </w:r>
      <w:r w:rsidRPr="00F9484C">
        <w:rPr>
          <w:rStyle w:val="StyleBoldUnderline"/>
        </w:rPr>
        <w:t>, putting satellites and spacecraft at risk of colliding with speeding pieces of debris.</w:t>
      </w:r>
      <w:r w:rsidRPr="00F9484C">
        <w:rPr>
          <w:sz w:val="16"/>
        </w:rPr>
        <w:t xml:space="preserve"> Unless something is done, the problem could get worse, said Donald Kessler, retired head of NASA's Orbital Debris Program Office. "In the long term, everything will eventually break up due to collisions," Kessler told SPACE.com. "Even if you don't add anything else to the environment, the collision frequency due to random collisions will create more debris than will re-enter naturally." [How Space Junk Threatens Future of Spaceflight (Infographic )] At the moment, NASA officials estimate that about 500,000 pieces of debris larger than a marble orbit the planet. There are 22,000 bits of junk as big as a softball, and there could be more than 100 million tiny fragments at least 1 millimeter across racing around Earth. </w:t>
      </w:r>
      <w:r w:rsidRPr="00F9484C">
        <w:rPr>
          <w:rStyle w:val="StyleBoldUnderline"/>
        </w:rPr>
        <w:t xml:space="preserve">But </w:t>
      </w:r>
      <w:r w:rsidRPr="00F9484C">
        <w:rPr>
          <w:rStyle w:val="StyleBoldUnderline"/>
          <w:highlight w:val="cyan"/>
        </w:rPr>
        <w:t>how can mission controllers on the ground remove those troublesome pieces of space junk</w:t>
      </w:r>
      <w:r w:rsidRPr="00F9484C">
        <w:rPr>
          <w:sz w:val="16"/>
        </w:rPr>
        <w:t xml:space="preserve"> — including defunct satellites, spent rocket stages and other pieces of manmade debris — </w:t>
      </w:r>
      <w:r w:rsidRPr="00F9484C">
        <w:rPr>
          <w:rStyle w:val="StyleBoldUnderline"/>
          <w:highlight w:val="cyan"/>
        </w:rPr>
        <w:t>from their dangerous orbits?</w:t>
      </w:r>
      <w:r w:rsidRPr="00F9484C">
        <w:rPr>
          <w:sz w:val="16"/>
        </w:rPr>
        <w:t xml:space="preserve"> The "old-fashioned" method </w:t>
      </w:r>
      <w:r w:rsidRPr="00F9484C">
        <w:rPr>
          <w:rStyle w:val="StyleBoldUnderline"/>
          <w:highlight w:val="cyan"/>
        </w:rPr>
        <w:t>Technology readily available today could mitigate the space junk threat</w:t>
      </w:r>
      <w:r w:rsidRPr="00F9484C">
        <w:rPr>
          <w:sz w:val="16"/>
        </w:rPr>
        <w:t xml:space="preserve">, Kessler said. By taking only five satellites out of orbit each year for the next 100 years, while adhering to an international understanding called the 25-year rule, space agencies could stabilize the orbital environment, according to a NASA study. The 25-year rule stipulates that nations should not launch objects whose lifetime in space will exceed 25 years after the completion of their missions. </w:t>
      </w:r>
      <w:r w:rsidRPr="00F9484C">
        <w:rPr>
          <w:rStyle w:val="StyleBoldUnderline"/>
          <w:highlight w:val="cyan"/>
        </w:rPr>
        <w:t>Space agencies could</w:t>
      </w:r>
      <w:r w:rsidRPr="00F9484C">
        <w:rPr>
          <w:rStyle w:val="StyleBoldUnderline"/>
        </w:rPr>
        <w:t xml:space="preserve"> also </w:t>
      </w:r>
      <w:r w:rsidRPr="00F9484C">
        <w:rPr>
          <w:rStyle w:val="StyleBoldUnderline"/>
          <w:highlight w:val="cyan"/>
        </w:rPr>
        <w:t>rely on a</w:t>
      </w:r>
      <w:r w:rsidRPr="00F9484C">
        <w:rPr>
          <w:rStyle w:val="StyleBoldUnderline"/>
        </w:rPr>
        <w:t xml:space="preserve"> somewhat </w:t>
      </w:r>
      <w:r w:rsidRPr="00F9484C">
        <w:rPr>
          <w:rStyle w:val="StyleBoldUnderline"/>
          <w:highlight w:val="cyan"/>
        </w:rPr>
        <w:t>basic method to remove the debris</w:t>
      </w:r>
      <w:r w:rsidRPr="00F9484C">
        <w:rPr>
          <w:sz w:val="16"/>
        </w:rPr>
        <w:t xml:space="preserve">, Kessler said. </w:t>
      </w:r>
      <w:r w:rsidRPr="00F9484C">
        <w:rPr>
          <w:rStyle w:val="StyleBoldUnderline"/>
          <w:highlight w:val="cyan"/>
        </w:rPr>
        <w:t xml:space="preserve">Engineers would need to develop some kind of technology to grapple </w:t>
      </w:r>
      <w:r w:rsidRPr="00F9484C">
        <w:rPr>
          <w:rStyle w:val="StyleBoldUnderline"/>
        </w:rPr>
        <w:t xml:space="preserve">the target piece of </w:t>
      </w:r>
      <w:r w:rsidRPr="00F9484C">
        <w:rPr>
          <w:rStyle w:val="StyleBoldUnderline"/>
          <w:highlight w:val="cyan"/>
        </w:rPr>
        <w:t>debris and pull it into a part of space where it could quickly to burn up in Earth's atmosphere</w:t>
      </w:r>
      <w:r w:rsidRPr="00F9484C">
        <w:rPr>
          <w:rStyle w:val="StyleBoldUnderline"/>
        </w:rPr>
        <w:t>.</w:t>
      </w:r>
      <w:r w:rsidRPr="00F9484C">
        <w:rPr>
          <w:sz w:val="16"/>
        </w:rPr>
        <w:t xml:space="preserve"> "Technologically speaking, the easiest way to do it is what I've been referring to as the old-fashioned way," Kessler said. </w:t>
      </w:r>
      <w:r w:rsidRPr="00F9484C">
        <w:rPr>
          <w:rStyle w:val="StyleBoldUnderline"/>
        </w:rPr>
        <w:t>"You just design a spacecraft to go up and get it, attach a rocket to it and send it on its way or wherever you want to put it."</w:t>
      </w:r>
      <w:r w:rsidRPr="00F9484C">
        <w:rPr>
          <w:sz w:val="16"/>
        </w:rPr>
        <w:t xml:space="preserve"> On the horizon </w:t>
      </w:r>
      <w:r w:rsidRPr="00F9484C">
        <w:rPr>
          <w:rStyle w:val="StyleBoldUnderline"/>
          <w:highlight w:val="cyan"/>
        </w:rPr>
        <w:t>There are other, more high-tech options on the horizon for space cleanup as well</w:t>
      </w:r>
      <w:r w:rsidRPr="00F9484C">
        <w:rPr>
          <w:rStyle w:val="StyleBoldUnderline"/>
        </w:rPr>
        <w:t xml:space="preserve">. </w:t>
      </w:r>
      <w:r w:rsidRPr="00F9484C">
        <w:rPr>
          <w:rStyle w:val="StyleBoldUnderline"/>
          <w:highlight w:val="cyan"/>
        </w:rPr>
        <w:t>The</w:t>
      </w:r>
      <w:r w:rsidRPr="00F9484C">
        <w:rPr>
          <w:rStyle w:val="StyleBoldUnderline"/>
        </w:rPr>
        <w:t xml:space="preserve"> Defense Advanced Research Projects Agency's (</w:t>
      </w:r>
      <w:r w:rsidRPr="00F9484C">
        <w:rPr>
          <w:rStyle w:val="StyleBoldUnderline"/>
          <w:highlight w:val="cyan"/>
        </w:rPr>
        <w:t>DARPA</w:t>
      </w:r>
      <w:r w:rsidRPr="00F9484C">
        <w:rPr>
          <w:rStyle w:val="StyleBoldUnderline"/>
        </w:rPr>
        <w:t xml:space="preserve">) </w:t>
      </w:r>
      <w:r w:rsidRPr="00F9484C">
        <w:rPr>
          <w:rStyle w:val="StyleBoldUnderline"/>
          <w:highlight w:val="cyan"/>
        </w:rPr>
        <w:t>Phoenix spacecraft project would use old, but functioning pieces of defunct satellites to create new space-based systems</w:t>
      </w:r>
      <w:r w:rsidRPr="00F9484C">
        <w:rPr>
          <w:rStyle w:val="StyleBoldUnderline"/>
        </w:rPr>
        <w:t xml:space="preserve"> — instead of adding completely new satellites</w:t>
      </w:r>
      <w:r w:rsidRPr="00F9484C">
        <w:rPr>
          <w:sz w:val="16"/>
        </w:rPr>
        <w:t xml:space="preserve">. Officials working with the program would launch a "tender" vehicle that would make use of small "satlets" launched without an expensive antenna needed to make satellites function. Once in space, the tender would move a relatively inexpensive satlet to a defunct geosynchronous satellite. There, the old satellite's antenna could be recycled and incorporated into the tiny satellite, effectively creating a new communications system without necessarily producing more space junk. </w:t>
      </w:r>
      <w:r w:rsidRPr="00F9484C">
        <w:rPr>
          <w:rStyle w:val="StyleBoldUnderline"/>
          <w:highlight w:val="cyan"/>
        </w:rPr>
        <w:t>Scientists could also use lasers to mitigate the risks posed by orbital debris</w:t>
      </w:r>
      <w:r w:rsidRPr="00F9484C">
        <w:rPr>
          <w:sz w:val="16"/>
        </w:rPr>
        <w:t>. "</w:t>
      </w:r>
      <w:r w:rsidRPr="00F9484C">
        <w:rPr>
          <w:rStyle w:val="StyleBoldUnderline"/>
        </w:rPr>
        <w:t>There are two ways that a laser works" to get rid of a piece of space debris</w:t>
      </w:r>
      <w:r w:rsidRPr="00F9484C">
        <w:rPr>
          <w:sz w:val="16"/>
        </w:rPr>
        <w:t>, Kessler said. "</w:t>
      </w:r>
      <w:r w:rsidRPr="00F9484C">
        <w:rPr>
          <w:rStyle w:val="StyleBoldUnderline"/>
        </w:rPr>
        <w:t>One is using what they call photon power — just letting light waves slow it down until it re-enters [Earth's atmosphere], but that works really well on small stuff. "To get a big force out of it, you need to vaporize part of the surface and essentially form a jet … but when you're doing that, you don't know what might happen, so there's some uncertainty there</w:t>
      </w:r>
      <w:r w:rsidRPr="00F9484C">
        <w:rPr>
          <w:sz w:val="16"/>
        </w:rPr>
        <w:t xml:space="preserve">," Kessler added. "You would hate to cause it to blow up for example." [Photos: Space Debris Images &amp; Clean Up] Space junk-targeting lasers probably won't be built anytime soon, however, because the national security implications of such a tool could make it a non-starter, Kessler said. That is, the possibility of weaponizing a powerful space or ground-based laser could make building such a device politically difficult. </w:t>
      </w:r>
      <w:r w:rsidRPr="00F9484C">
        <w:rPr>
          <w:rStyle w:val="StyleBoldUnderline"/>
          <w:highlight w:val="cyan"/>
        </w:rPr>
        <w:t>Another mission</w:t>
      </w:r>
      <w:r w:rsidRPr="00F9484C">
        <w:rPr>
          <w:rStyle w:val="StyleBoldUnderline"/>
        </w:rPr>
        <w:t xml:space="preserve"> — expected to launch to space in 2015 or 2016 — </w:t>
      </w:r>
      <w:r w:rsidRPr="00F9484C">
        <w:rPr>
          <w:rStyle w:val="StyleBoldUnderline"/>
          <w:highlight w:val="cyan"/>
        </w:rPr>
        <w:t>will aim to rendezvous with and grapple obsolete satellites</w:t>
      </w:r>
      <w:r w:rsidRPr="00F9484C">
        <w:rPr>
          <w:rStyle w:val="StyleBoldUnderline"/>
        </w:rPr>
        <w:t>. CleanSpace One, a project of the Swiss Space Center, is designed to be the first satellite capable of grappling a piece of space junk in orbit and plunging with it into Earth's atmosphere, disintegrating both spacecraft.</w:t>
      </w:r>
    </w:p>
    <w:p w14:paraId="0F078304" w14:textId="77777777" w:rsidR="00002025" w:rsidRDefault="00002025" w:rsidP="00002025">
      <w:pPr>
        <w:pStyle w:val="Heading4"/>
      </w:pPr>
      <w:r>
        <w:t xml:space="preserve">Space debris inevitable — national research council concludes. </w:t>
      </w:r>
    </w:p>
    <w:p w14:paraId="2E39F1DE" w14:textId="77777777" w:rsidR="00002025" w:rsidRDefault="00002025" w:rsidP="00002025">
      <w:r w:rsidRPr="00AF594D">
        <w:rPr>
          <w:rStyle w:val="Heading4Char"/>
        </w:rPr>
        <w:t>Washington Post 11</w:t>
      </w:r>
      <w:r w:rsidRPr="00AF594D">
        <w:t xml:space="preserve"> — Washington Post</w:t>
      </w:r>
      <w:r>
        <w:t xml:space="preserve">, </w:t>
      </w:r>
      <w:r w:rsidRPr="00AF594D">
        <w:t xml:space="preserve">2011 ("Report says space debris past ‘tipping point,’ NASA needs to step up action," </w:t>
      </w:r>
      <w:r>
        <w:t>September 1</w:t>
      </w:r>
      <w:r w:rsidRPr="00AF594D">
        <w:rPr>
          <w:vertAlign w:val="superscript"/>
        </w:rPr>
        <w:t>st</w:t>
      </w:r>
      <w:r w:rsidRPr="00AF594D">
        <w:t>, Available Online at https://www.washingtonpost.com/national/health-science/reports-says-space-debris-past-tipping-point-nasa-needs-to-step-up-action/2011/08/31/gIQAo6WTuJ_story.html, Accessed 7-15-2016)</w:t>
      </w:r>
    </w:p>
    <w:p w14:paraId="00009B15" w14:textId="77777777" w:rsidR="00002025" w:rsidRPr="00AF594D" w:rsidRDefault="00002025" w:rsidP="00002025">
      <w:r w:rsidRPr="00AF594D">
        <w:rPr>
          <w:rStyle w:val="StyleBoldUnderline"/>
          <w:highlight w:val="yellow"/>
        </w:rPr>
        <w:t xml:space="preserve">Space debris has </w:t>
      </w:r>
      <w:r w:rsidRPr="00AF594D">
        <w:rPr>
          <w:rStyle w:val="Emphasis"/>
          <w:highlight w:val="yellow"/>
        </w:rPr>
        <w:t>passed the “tipping point,”</w:t>
      </w:r>
      <w:r w:rsidRPr="00AF594D">
        <w:rPr>
          <w:rStyle w:val="StyleBoldUnderline"/>
          <w:highlight w:val="yellow"/>
        </w:rPr>
        <w:t xml:space="preserve"> according to</w:t>
      </w:r>
      <w:r w:rsidRPr="00AF594D">
        <w:rPr>
          <w:rStyle w:val="StyleBoldUnderline"/>
        </w:rPr>
        <w:t xml:space="preserve"> a report released Thursday by </w:t>
      </w:r>
      <w:r w:rsidRPr="00AF594D">
        <w:rPr>
          <w:rStyle w:val="StyleBoldUnderline"/>
          <w:highlight w:val="yellow"/>
        </w:rPr>
        <w:t>the</w:t>
      </w:r>
      <w:r w:rsidRPr="00AF594D">
        <w:rPr>
          <w:rStyle w:val="StyleBoldUnderline"/>
        </w:rPr>
        <w:t xml:space="preserve"> </w:t>
      </w:r>
      <w:r w:rsidRPr="00AF594D">
        <w:rPr>
          <w:rStyle w:val="StyleBoldUnderline"/>
          <w:highlight w:val="yellow"/>
        </w:rPr>
        <w:t>N</w:t>
      </w:r>
      <w:r w:rsidRPr="00AF594D">
        <w:rPr>
          <w:rStyle w:val="StyleBoldUnderline"/>
        </w:rPr>
        <w:t xml:space="preserve">ational </w:t>
      </w:r>
      <w:r w:rsidRPr="00AF594D">
        <w:rPr>
          <w:rStyle w:val="StyleBoldUnderline"/>
          <w:highlight w:val="yellow"/>
        </w:rPr>
        <w:t>R</w:t>
      </w:r>
      <w:r w:rsidRPr="00AF594D">
        <w:rPr>
          <w:rStyle w:val="StyleBoldUnderline"/>
        </w:rPr>
        <w:t xml:space="preserve">esearch </w:t>
      </w:r>
      <w:r w:rsidRPr="00AF594D">
        <w:rPr>
          <w:rStyle w:val="StyleBoldUnderline"/>
          <w:highlight w:val="yellow"/>
        </w:rPr>
        <w:t>C</w:t>
      </w:r>
      <w:r w:rsidRPr="00AF594D">
        <w:rPr>
          <w:rStyle w:val="StyleBoldUnderline"/>
        </w:rPr>
        <w:t xml:space="preserve">ouncil, </w:t>
      </w:r>
      <w:r w:rsidRPr="00AF594D">
        <w:t>which called on NASA to find ways to better monitor and clean up the orbiting junk threatening active satellites and manned spacecraft.</w:t>
      </w:r>
    </w:p>
    <w:p w14:paraId="324A2868" w14:textId="77777777" w:rsidR="00002025" w:rsidRPr="00AF594D" w:rsidRDefault="00002025" w:rsidP="00002025">
      <w:pPr>
        <w:rPr>
          <w:rStyle w:val="StyleBoldUnderline"/>
        </w:rPr>
      </w:pPr>
      <w:r>
        <w:t>“</w:t>
      </w:r>
      <w:r w:rsidRPr="00AF594D">
        <w:rPr>
          <w:rStyle w:val="StyleBoldUnderline"/>
          <w:highlight w:val="yellow"/>
        </w:rPr>
        <w:t>We’re going to have a lot more [debris] collisions, and at an increasingly frequent rate</w:t>
      </w:r>
      <w:r>
        <w:t xml:space="preserve">,” said Don Kessler, a former NASA scientist who chaired the committee that prepared the report. </w:t>
      </w:r>
      <w:r w:rsidRPr="00AF594D">
        <w:rPr>
          <w:rStyle w:val="StyleBoldUnderline"/>
        </w:rPr>
        <w:t>The orbiting objects include ejected rockets and broken satellites.</w:t>
      </w:r>
    </w:p>
    <w:p w14:paraId="61FCE4F6" w14:textId="77777777" w:rsidR="00002025" w:rsidRPr="00AF594D" w:rsidRDefault="00002025" w:rsidP="00002025">
      <w:pPr>
        <w:rPr>
          <w:rStyle w:val="StyleBoldUnderline"/>
        </w:rPr>
      </w:pPr>
      <w:r w:rsidRPr="00AF594D">
        <w:rPr>
          <w:rStyle w:val="StyleBoldUnderline"/>
          <w:highlight w:val="yellow"/>
        </w:rPr>
        <w:t>Kessler first predicted</w:t>
      </w:r>
      <w:r w:rsidRPr="00AF594D">
        <w:rPr>
          <w:rStyle w:val="StyleBoldUnderline"/>
        </w:rPr>
        <w:t xml:space="preserve"> in 1978 that the number and size of objects in Earth’s orbit would become so large that they would continually collide with one another and create even more debris </w:t>
      </w:r>
      <w:r w:rsidRPr="00AF594D">
        <w:rPr>
          <w:rStyle w:val="StyleBoldUnderline"/>
          <w:highlight w:val="yellow"/>
        </w:rPr>
        <w:t xml:space="preserve">— a chain reaction known as a </w:t>
      </w:r>
      <w:r w:rsidRPr="00AF594D">
        <w:rPr>
          <w:rStyle w:val="Emphasis"/>
          <w:highlight w:val="yellow"/>
        </w:rPr>
        <w:t>“collision cascade.”</w:t>
      </w:r>
    </w:p>
    <w:p w14:paraId="3DE8AE6C" w14:textId="77777777" w:rsidR="00002025" w:rsidRDefault="00002025" w:rsidP="00002025">
      <w:pPr>
        <w:rPr>
          <w:rStyle w:val="StyleBoldUnderline"/>
        </w:rPr>
      </w:pPr>
      <w:r w:rsidRPr="00AF594D">
        <w:rPr>
          <w:rStyle w:val="StyleBoldUnderline"/>
        </w:rPr>
        <w:t xml:space="preserve">Recent </w:t>
      </w:r>
      <w:r w:rsidRPr="00AF594D">
        <w:rPr>
          <w:rStyle w:val="StyleBoldUnderline"/>
          <w:highlight w:val="yellow"/>
        </w:rPr>
        <w:t>data underscore the growing problem. Two collisions since January 2007 helped at least double the number of trackable debris fragments</w:t>
      </w:r>
      <w:r w:rsidRPr="00AF594D">
        <w:rPr>
          <w:rStyle w:val="StyleBoldUnderline"/>
        </w:rPr>
        <w:t xml:space="preserve"> that are in Earth’s orbit, according to the NRC report.</w:t>
      </w:r>
    </w:p>
    <w:p w14:paraId="22784525" w14:textId="646076EB" w:rsidR="00002025" w:rsidRDefault="00002025" w:rsidP="00002025">
      <w:pPr>
        <w:pStyle w:val="Heading2"/>
      </w:pPr>
      <w:r>
        <w:t>Space Colonization</w:t>
      </w:r>
      <w:r w:rsidR="009E7371">
        <w:t xml:space="preserve"> Adv</w:t>
      </w:r>
    </w:p>
    <w:p w14:paraId="7B016318" w14:textId="4D49E24B" w:rsidR="00002025" w:rsidRPr="00002025" w:rsidRDefault="00002025" w:rsidP="00002025">
      <w:pPr>
        <w:pStyle w:val="Heading3"/>
      </w:pPr>
      <w:r w:rsidRPr="00002025">
        <w:t>Squo Solves</w:t>
      </w:r>
    </w:p>
    <w:p w14:paraId="7F439AEF" w14:textId="77777777" w:rsidR="00002025" w:rsidRPr="00734241" w:rsidRDefault="00002025" w:rsidP="00002025">
      <w:pPr>
        <w:pStyle w:val="Heading4"/>
      </w:pPr>
      <w:r>
        <w:t>Status quo solves – NASA will be able to go to space by itself again when it finishes the SLS</w:t>
      </w:r>
    </w:p>
    <w:p w14:paraId="5F9BAF8B" w14:textId="77777777" w:rsidR="00002025" w:rsidRDefault="00002025" w:rsidP="00002025">
      <w:r w:rsidRPr="00B11D11">
        <w:rPr>
          <w:rStyle w:val="StyleStyleBold12pt"/>
        </w:rPr>
        <w:t>NASA 7-7</w:t>
      </w:r>
      <w:r w:rsidRPr="00233FB7">
        <w:t xml:space="preserve"> — NASA, ("Space </w:t>
      </w:r>
      <w:r>
        <w:t>Launch System (SLS) Overview", 7-7-2016</w:t>
      </w:r>
      <w:r w:rsidRPr="00233FB7">
        <w:t>, Available Online at https://www.nasa.gov/exploration/systems/sls/overview.html, accessed 7-15-2016, JSO)</w:t>
      </w:r>
    </w:p>
    <w:p w14:paraId="72AA56E9" w14:textId="77777777" w:rsidR="00002025" w:rsidRDefault="00002025" w:rsidP="00002025">
      <w:r>
        <w:t>Space Launch System (SLS) Overview</w:t>
      </w:r>
    </w:p>
    <w:p w14:paraId="0BD52CAC" w14:textId="77777777" w:rsidR="00002025" w:rsidRPr="00734241" w:rsidRDefault="00002025" w:rsidP="00002025">
      <w:pPr>
        <w:rPr>
          <w:rStyle w:val="StyleBoldUnderline"/>
        </w:rPr>
      </w:pPr>
      <w:r w:rsidRPr="00811CB5">
        <w:rPr>
          <w:rStyle w:val="StyleBoldUnderline"/>
          <w:highlight w:val="green"/>
        </w:rPr>
        <w:t>NASA’s Space Launch System</w:t>
      </w:r>
      <w:r w:rsidRPr="00734241">
        <w:rPr>
          <w:rStyle w:val="StyleBoldUnderline"/>
        </w:rPr>
        <w:t xml:space="preserve">, or SLS, </w:t>
      </w:r>
      <w:r w:rsidRPr="00811CB5">
        <w:rPr>
          <w:rStyle w:val="StyleBoldUnderline"/>
          <w:highlight w:val="green"/>
        </w:rPr>
        <w:t xml:space="preserve">is an advanced launch </w:t>
      </w:r>
      <w:r w:rsidRPr="00BC6139">
        <w:rPr>
          <w:rStyle w:val="StyleBoldUnderline"/>
          <w:highlight w:val="green"/>
        </w:rPr>
        <w:t>vehicle for a new era of exploration beyond Earth’s orbit</w:t>
      </w:r>
      <w:r w:rsidRPr="00734241">
        <w:rPr>
          <w:rStyle w:val="StyleBoldUnderline"/>
        </w:rPr>
        <w:t xml:space="preserve"> into deep space. </w:t>
      </w:r>
      <w:r w:rsidRPr="00BC6139">
        <w:rPr>
          <w:rStyle w:val="StyleBoldUnderline"/>
          <w:highlight w:val="green"/>
        </w:rPr>
        <w:t>SLS</w:t>
      </w:r>
      <w:r w:rsidRPr="00734241">
        <w:rPr>
          <w:rStyle w:val="StyleBoldUnderline"/>
        </w:rPr>
        <w:t xml:space="preserve">, the world’s most </w:t>
      </w:r>
      <w:r w:rsidRPr="00D37E33">
        <w:rPr>
          <w:rStyle w:val="StyleBoldUnderline"/>
        </w:rPr>
        <w:t xml:space="preserve">powerful rocket, </w:t>
      </w:r>
      <w:r w:rsidRPr="00BC6139">
        <w:rPr>
          <w:rStyle w:val="StyleBoldUnderline"/>
          <w:highlight w:val="green"/>
        </w:rPr>
        <w:t>will launch astronauts</w:t>
      </w:r>
      <w:r w:rsidRPr="00D37E33">
        <w:rPr>
          <w:rStyle w:val="StyleBoldUnderline"/>
        </w:rPr>
        <w:t xml:space="preserve"> in the agency’s Orion spacecraft </w:t>
      </w:r>
      <w:r w:rsidRPr="00BC6139">
        <w:rPr>
          <w:rStyle w:val="StyleBoldUnderline"/>
          <w:highlight w:val="green"/>
        </w:rPr>
        <w:t>on missions to an asteroid and</w:t>
      </w:r>
      <w:r w:rsidRPr="00D37E33">
        <w:rPr>
          <w:rStyle w:val="StyleBoldUnderline"/>
        </w:rPr>
        <w:t xml:space="preserve"> eventually to </w:t>
      </w:r>
      <w:r w:rsidRPr="00BC6139">
        <w:rPr>
          <w:rStyle w:val="StyleBoldUnderline"/>
          <w:highlight w:val="green"/>
        </w:rPr>
        <w:t>Mars</w:t>
      </w:r>
      <w:r w:rsidRPr="00BC6139">
        <w:rPr>
          <w:highlight w:val="green"/>
        </w:rPr>
        <w:t>,</w:t>
      </w:r>
      <w:r w:rsidRPr="00D37E33">
        <w:t xml:space="preserve"> while opening new possibilities for other payloads including robotic scientific missions to places like Mars, Saturn and Jupiter.</w:t>
      </w:r>
    </w:p>
    <w:p w14:paraId="0C1F7810" w14:textId="77777777" w:rsidR="00002025" w:rsidRDefault="00002025" w:rsidP="00002025">
      <w:r w:rsidRPr="00BC6139">
        <w:rPr>
          <w:rStyle w:val="StyleBoldUnderline"/>
          <w:highlight w:val="green"/>
        </w:rPr>
        <w:t>Offering the highest-ever payload mass and volume capability and energy</w:t>
      </w:r>
      <w:r w:rsidRPr="00734241">
        <w:rPr>
          <w:rStyle w:val="StyleBoldUnderline"/>
        </w:rPr>
        <w:t xml:space="preserve"> to speed missions through space, </w:t>
      </w:r>
      <w:r w:rsidRPr="00BC6139">
        <w:rPr>
          <w:rStyle w:val="StyleBoldUnderline"/>
          <w:highlight w:val="green"/>
        </w:rPr>
        <w:t>SLS is designed to be flexible</w:t>
      </w:r>
      <w:r w:rsidRPr="00734241">
        <w:rPr>
          <w:rStyle w:val="StyleBoldUnderline"/>
        </w:rPr>
        <w:t xml:space="preserve"> and evolvable, to meet a variety of crew and cargo mission needs</w:t>
      </w:r>
      <w:r>
        <w:t>.</w:t>
      </w:r>
    </w:p>
    <w:p w14:paraId="2E4DAC6B" w14:textId="77777777" w:rsidR="00002025" w:rsidRDefault="00002025" w:rsidP="00002025">
      <w:r w:rsidRPr="00BC6139">
        <w:rPr>
          <w:rStyle w:val="StyleBoldUnderline"/>
          <w:highlight w:val="green"/>
        </w:rPr>
        <w:t>In 2015, NASA completed the critical design review</w:t>
      </w:r>
      <w:r w:rsidRPr="00734241">
        <w:rPr>
          <w:rStyle w:val="StyleBoldUnderline"/>
        </w:rPr>
        <w:t xml:space="preserve"> – a first for a NASA exploration class vehicle in almost 40 years -- </w:t>
      </w:r>
      <w:r w:rsidRPr="00BC6139">
        <w:rPr>
          <w:rStyle w:val="StyleBoldUnderline"/>
          <w:highlight w:val="green"/>
        </w:rPr>
        <w:t>and continues to move forward with production of the launch vehicle.</w:t>
      </w:r>
      <w:r w:rsidRPr="00734241">
        <w:rPr>
          <w:rStyle w:val="StyleBoldUnderline"/>
        </w:rPr>
        <w:t xml:space="preserve"> </w:t>
      </w:r>
      <w:r w:rsidRPr="00BC6139">
        <w:rPr>
          <w:rStyle w:val="StyleBoldUnderline"/>
          <w:highlight w:val="green"/>
        </w:rPr>
        <w:t>Engineers are making rapid progress</w:t>
      </w:r>
      <w:r w:rsidRPr="00734241">
        <w:rPr>
          <w:rStyle w:val="StyleBoldUnderline"/>
        </w:rPr>
        <w:t xml:space="preserve"> aimed toward delivering the first SLS rocket to NASA’s Kennedy Space Center in Florida for its first launch. Flight hardware is currently in production for every element</w:t>
      </w:r>
      <w:r>
        <w:t>.</w:t>
      </w:r>
    </w:p>
    <w:p w14:paraId="74DC5DF5" w14:textId="77777777" w:rsidR="00002025" w:rsidRDefault="00002025" w:rsidP="00002025">
      <w:pPr>
        <w:pStyle w:val="Heading4"/>
      </w:pPr>
      <w:r>
        <w:t>SLS is on track</w:t>
      </w:r>
    </w:p>
    <w:p w14:paraId="450D7F15" w14:textId="77777777" w:rsidR="00002025" w:rsidRDefault="00002025" w:rsidP="00002025">
      <w:r w:rsidRPr="00F94BE7">
        <w:rPr>
          <w:rStyle w:val="StyleStyleBold12pt"/>
        </w:rPr>
        <w:t xml:space="preserve">ChinaPost 6-30 </w:t>
      </w:r>
      <w:r w:rsidRPr="00F94BE7">
        <w:t xml:space="preserve">— ChinaPost ("NASA tests rocket booster ahead of 2018 mission", </w:t>
      </w:r>
      <w:r>
        <w:t>6-30-2016</w:t>
      </w:r>
      <w:r w:rsidRPr="00F94BE7">
        <w:t>, Available Online at http://www.chinapost.com.tw/life/science-&amp;-technology/2016/06/30/470723/NASA-tests.htm, accessed 7-15-2016, JSO)</w:t>
      </w:r>
    </w:p>
    <w:p w14:paraId="31D124DE" w14:textId="77777777" w:rsidR="00002025" w:rsidRDefault="00002025" w:rsidP="00002025">
      <w:r w:rsidRPr="00A3165C">
        <w:rPr>
          <w:rStyle w:val="StyleBoldUnderline"/>
        </w:rPr>
        <w:t>MIAMI, Florida--</w:t>
      </w:r>
      <w:r w:rsidRPr="00A3165C">
        <w:rPr>
          <w:rStyle w:val="StyleBoldUnderline"/>
          <w:highlight w:val="green"/>
        </w:rPr>
        <w:t>NASA</w:t>
      </w:r>
      <w:r w:rsidRPr="00A3165C">
        <w:rPr>
          <w:rStyle w:val="StyleBoldUnderline"/>
        </w:rPr>
        <w:t xml:space="preserve"> on Tuesday </w:t>
      </w:r>
      <w:r w:rsidRPr="00A3165C">
        <w:rPr>
          <w:rStyle w:val="StyleBoldUnderline"/>
          <w:highlight w:val="green"/>
        </w:rPr>
        <w:t>performed its</w:t>
      </w:r>
      <w:r w:rsidRPr="00A3165C">
        <w:rPr>
          <w:rStyle w:val="StyleBoldUnderline"/>
        </w:rPr>
        <w:t xml:space="preserve"> second and </w:t>
      </w:r>
      <w:r w:rsidRPr="00A3165C">
        <w:rPr>
          <w:rStyle w:val="StyleBoldUnderline"/>
          <w:highlight w:val="green"/>
        </w:rPr>
        <w:t>last test-fire of a rocket booster for the</w:t>
      </w:r>
      <w:r w:rsidRPr="00A3165C">
        <w:rPr>
          <w:rStyle w:val="StyleBoldUnderline"/>
        </w:rPr>
        <w:t xml:space="preserve"> Space Launch System </w:t>
      </w:r>
      <w:r w:rsidRPr="00A3165C">
        <w:rPr>
          <w:rStyle w:val="StyleBoldUnderline"/>
          <w:highlight w:val="green"/>
        </w:rPr>
        <w:t>(SLS),</w:t>
      </w:r>
      <w:r w:rsidRPr="00A3165C">
        <w:rPr>
          <w:rStyle w:val="StyleBoldUnderline"/>
        </w:rPr>
        <w:t xml:space="preserve"> a powerful engine that may one day launch astronauts to Mars, the U.S. space agency said</w:t>
      </w:r>
      <w:r>
        <w:t>.</w:t>
      </w:r>
    </w:p>
    <w:p w14:paraId="3F802321" w14:textId="77777777" w:rsidR="00002025" w:rsidRDefault="00002025" w:rsidP="00002025">
      <w:r>
        <w:t>Fire and gray smoke billowed from the booster, which lay on the ground during the two-minute test fire in the remote hills of Utah at 11:05 a.m. (1605 GMT).</w:t>
      </w:r>
    </w:p>
    <w:p w14:paraId="31D07198" w14:textId="77777777" w:rsidR="00002025" w:rsidRPr="00A3165C" w:rsidRDefault="00002025" w:rsidP="00002025">
      <w:pPr>
        <w:rPr>
          <w:rStyle w:val="StyleBoldUnderline"/>
        </w:rPr>
      </w:pPr>
      <w:r w:rsidRPr="00A3165C">
        <w:rPr>
          <w:rStyle w:val="StyleBoldUnderline"/>
          <w:highlight w:val="green"/>
        </w:rPr>
        <w:t>NASA has described the SLS as the "world's most powerful rocket</w:t>
      </w:r>
      <w:r w:rsidRPr="00A3165C">
        <w:rPr>
          <w:rStyle w:val="StyleBoldUnderline"/>
        </w:rPr>
        <w:t>," and said the test aimed to see how the booster's propellant performed at the colder end of its temperature range.</w:t>
      </w:r>
    </w:p>
    <w:p w14:paraId="24A2AE6F" w14:textId="77777777" w:rsidR="00002025" w:rsidRDefault="00002025" w:rsidP="00002025">
      <w:r>
        <w:t>"</w:t>
      </w:r>
      <w:r w:rsidRPr="00A3165C">
        <w:rPr>
          <w:rStyle w:val="StyleBoldUnderline"/>
          <w:highlight w:val="green"/>
        </w:rPr>
        <w:t>This</w:t>
      </w:r>
      <w:r w:rsidRPr="00A3165C">
        <w:rPr>
          <w:rStyle w:val="StyleBoldUnderline"/>
        </w:rPr>
        <w:t xml:space="preserve"> final qualification </w:t>
      </w:r>
      <w:r w:rsidRPr="00A3165C">
        <w:rPr>
          <w:rStyle w:val="StyleBoldUnderline"/>
          <w:highlight w:val="green"/>
        </w:rPr>
        <w:t>test</w:t>
      </w:r>
      <w:r w:rsidRPr="00A3165C">
        <w:rPr>
          <w:rStyle w:val="StyleBoldUnderline"/>
        </w:rPr>
        <w:t xml:space="preserve"> of the booster system </w:t>
      </w:r>
      <w:r w:rsidRPr="00A3165C">
        <w:rPr>
          <w:rStyle w:val="StyleBoldUnderline"/>
          <w:highlight w:val="green"/>
        </w:rPr>
        <w:t>shows real progress in the development of the Space Launch System</w:t>
      </w:r>
      <w:r w:rsidRPr="00A3165C">
        <w:rPr>
          <w:rStyle w:val="StyleBoldUnderline"/>
        </w:rPr>
        <w:t>," said William</w:t>
      </w:r>
      <w:r>
        <w:t xml:space="preserve"> Gerstenmaier, associate administrator for the Human Exploration and Operations Mission Directorate at NASA.</w:t>
      </w:r>
    </w:p>
    <w:p w14:paraId="228F7A2B" w14:textId="77777777" w:rsidR="0045108E" w:rsidRPr="00F30D0E" w:rsidRDefault="0045108E" w:rsidP="0045108E">
      <w:pPr>
        <w:pStyle w:val="Heading4"/>
      </w:pPr>
      <w:r>
        <w:t xml:space="preserve">Status quo solves — multilateral space cooperation at UN’s COPUOS. </w:t>
      </w:r>
    </w:p>
    <w:p w14:paraId="754E9703" w14:textId="77777777" w:rsidR="0045108E" w:rsidRPr="00F30D0E" w:rsidRDefault="0045108E" w:rsidP="0045108E">
      <w:r w:rsidRPr="00F30D0E">
        <w:rPr>
          <w:rStyle w:val="Heading4Char"/>
        </w:rPr>
        <w:t>Rose 16</w:t>
      </w:r>
      <w:r w:rsidRPr="00F30D0E">
        <w:t xml:space="preserve"> — Frank A.</w:t>
      </w:r>
      <w:r>
        <w:t xml:space="preserve"> Rose, </w:t>
      </w:r>
      <w:r w:rsidRPr="00F30D0E">
        <w:t xml:space="preserve">2016 ("Using Diplomacy to Advance the Long-Term Sustainability and Security of the Outer Space Environment » </w:t>
      </w:r>
      <w:r w:rsidRPr="00F30D0E">
        <w:rPr>
          <w:i/>
        </w:rPr>
        <w:t>US Mission Geneva</w:t>
      </w:r>
      <w:r w:rsidRPr="00F30D0E">
        <w:t xml:space="preserve">," No Publication, </w:t>
      </w:r>
      <w:r>
        <w:t>March 3</w:t>
      </w:r>
      <w:r w:rsidRPr="00F30D0E">
        <w:rPr>
          <w:vertAlign w:val="superscript"/>
        </w:rPr>
        <w:t>rd</w:t>
      </w:r>
      <w:r w:rsidRPr="00F30D0E">
        <w:t>, Available Online at https://geneva.usmission.gov/2016/03/07/using-diplomacy-to-advance-the-long-term-sustainability-and-security-of-the-outer-space-environment/, Accessed 7-15-2016)</w:t>
      </w:r>
    </w:p>
    <w:p w14:paraId="630454A9" w14:textId="77777777" w:rsidR="0045108E" w:rsidRPr="00F30D0E" w:rsidRDefault="0045108E" w:rsidP="0045108E">
      <w:r w:rsidRPr="000F0E57">
        <w:rPr>
          <w:rStyle w:val="StyleBoldUnderline"/>
          <w:highlight w:val="yellow"/>
        </w:rPr>
        <w:t>A second promising area is</w:t>
      </w:r>
      <w:r w:rsidRPr="00F30D0E">
        <w:rPr>
          <w:rStyle w:val="StyleBoldUnderline"/>
        </w:rPr>
        <w:t xml:space="preserve"> the important work being done in </w:t>
      </w:r>
      <w:r w:rsidRPr="000F0E57">
        <w:rPr>
          <w:rStyle w:val="StyleBoldUnderline"/>
          <w:highlight w:val="yellow"/>
        </w:rPr>
        <w:t xml:space="preserve">the UN Committee on the Peaceful Uses of Outer Space, or </w:t>
      </w:r>
      <w:r w:rsidRPr="000F0E57">
        <w:rPr>
          <w:rStyle w:val="Emphasis"/>
          <w:highlight w:val="yellow"/>
        </w:rPr>
        <w:t>COPUOS</w:t>
      </w:r>
      <w:r w:rsidRPr="000F0E57">
        <w:rPr>
          <w:rStyle w:val="StyleBoldUnderline"/>
          <w:highlight w:val="yellow"/>
        </w:rPr>
        <w:t>,</w:t>
      </w:r>
      <w:r w:rsidRPr="00F30D0E">
        <w:rPr>
          <w:rStyle w:val="StyleBoldUnderline"/>
        </w:rPr>
        <w:t xml:space="preserve"> on the development of new international long-term sustainability,</w:t>
      </w:r>
      <w:r w:rsidRPr="00F30D0E">
        <w:t xml:space="preserve"> or LTS, guidelines. Under the capable chairmanship of Peter Martinez of South Africa, </w:t>
      </w:r>
      <w:r w:rsidRPr="000F0E57">
        <w:rPr>
          <w:rStyle w:val="StyleBoldUnderline"/>
          <w:highlight w:val="yellow"/>
        </w:rPr>
        <w:t>the COPUOS Working Group has identified areas of consensus as well as remaining areas of disagreement.</w:t>
      </w:r>
      <w:r w:rsidRPr="000F0E57">
        <w:rPr>
          <w:highlight w:val="yellow"/>
        </w:rPr>
        <w:t xml:space="preserve"> </w:t>
      </w:r>
      <w:r w:rsidRPr="000F0E57">
        <w:rPr>
          <w:rStyle w:val="StyleBoldUnderline"/>
          <w:highlight w:val="yellow"/>
        </w:rPr>
        <w:t>We hope to work</w:t>
      </w:r>
      <w:r w:rsidRPr="00D63EBB">
        <w:rPr>
          <w:rStyle w:val="StyleBoldUnderline"/>
        </w:rPr>
        <w:t xml:space="preserve"> constructively</w:t>
      </w:r>
      <w:r w:rsidRPr="00F30D0E">
        <w:t xml:space="preserve"> with all COPUOS participants in Vienna </w:t>
      </w:r>
      <w:r w:rsidRPr="000F0E57">
        <w:rPr>
          <w:rStyle w:val="StyleBoldUnderline"/>
          <w:highlight w:val="yellow"/>
        </w:rPr>
        <w:t xml:space="preserve">to complete work on consensus guidelines for </w:t>
      </w:r>
      <w:r w:rsidRPr="000F0E57">
        <w:rPr>
          <w:rStyle w:val="Emphasis"/>
          <w:highlight w:val="yellow"/>
        </w:rPr>
        <w:t>long-term sustainability</w:t>
      </w:r>
      <w:r w:rsidRPr="000F0E57">
        <w:rPr>
          <w:rStyle w:val="StyleBoldUnderline"/>
          <w:highlight w:val="yellow"/>
        </w:rPr>
        <w:t xml:space="preserve"> of outer space activities</w:t>
      </w:r>
      <w:r w:rsidRPr="00D63EBB">
        <w:rPr>
          <w:rStyle w:val="StyleBoldUnderline"/>
        </w:rPr>
        <w:t xml:space="preserve"> in 2016.</w:t>
      </w:r>
      <w:r w:rsidRPr="00F30D0E">
        <w:t xml:space="preserve"> The effort on the LTS guidelines is mutually reinforcing with the implementation of the GGE’s recommendations, as the LTS guidelines can lay the foundation</w:t>
      </w:r>
      <w:r>
        <w:t xml:space="preserve"> for additional TCBMs.</w:t>
      </w:r>
    </w:p>
    <w:p w14:paraId="3830B9ED" w14:textId="77777777" w:rsidR="0045108E" w:rsidRPr="00F30D0E" w:rsidRDefault="0045108E" w:rsidP="0045108E">
      <w:r w:rsidRPr="000F0E57">
        <w:rPr>
          <w:rStyle w:val="StyleBoldUnderline"/>
          <w:highlight w:val="yellow"/>
        </w:rPr>
        <w:t>Another promising area is our work in this region, in concert with Japan, Australia, and others, to advance TCBMs in the ASEAN Regional Forum, or ARF.</w:t>
      </w:r>
      <w:r w:rsidRPr="00D63EBB">
        <w:rPr>
          <w:rStyle w:val="StyleBoldUnderline"/>
        </w:rPr>
        <w:t xml:space="preserve"> We recognize the rapid emergence of a range of Asia-Pacific nations in space and continue to attach great importance to this particular forum, which reflects the diversity and energy of the region</w:t>
      </w:r>
      <w:r w:rsidRPr="00F30D0E">
        <w:t>. We have already co-hosted two ARF Workshops on Space Security, including one with Japan and Indonesia in 2014 here in Tokyo. We will continue to stay engaged in this important regional forum, and our hope that the ARF Workshops will in the future yield potential TCBMs for the region to consider.</w:t>
      </w:r>
    </w:p>
    <w:p w14:paraId="430499DD" w14:textId="77777777" w:rsidR="0045108E" w:rsidRDefault="0045108E" w:rsidP="00002025"/>
    <w:p w14:paraId="100AA67A" w14:textId="77777777" w:rsidR="00002025" w:rsidRPr="00551671" w:rsidRDefault="00002025" w:rsidP="00002025">
      <w:pPr>
        <w:pStyle w:val="Heading4"/>
        <w:rPr>
          <w:rStyle w:val="StyleStyleBold12pt"/>
          <w:b/>
        </w:rPr>
      </w:pPr>
      <w:r>
        <w:rPr>
          <w:rStyle w:val="StyleStyleBold12pt"/>
          <w:b/>
        </w:rPr>
        <w:t>Russia and China cooperating in the squo</w:t>
      </w:r>
    </w:p>
    <w:p w14:paraId="03A15B1C" w14:textId="77777777" w:rsidR="00002025" w:rsidRPr="00E4714A" w:rsidRDefault="00002025" w:rsidP="00002025">
      <w:r w:rsidRPr="00961A21">
        <w:rPr>
          <w:rStyle w:val="StyleStyleBold12pt"/>
        </w:rPr>
        <w:t>Space Daily 15</w:t>
      </w:r>
      <w:r w:rsidRPr="005D004C">
        <w:rPr>
          <w:rStyle w:val="StyleBoldUnderline"/>
        </w:rPr>
        <w:t xml:space="preserve"> </w:t>
      </w:r>
      <w:r w:rsidRPr="00E4714A">
        <w:t>— Staff Writers, Space Daily ("Russia to Launch Large-Scale Space Projects With China", spacedaily, 7-5-2015, Available Online at http://www.spacedaily.com/reports/Russia_to_Launch_Large_Scale_Space_Projects_With_China_999.html, accessed 7-15-2016, JSO)</w:t>
      </w:r>
    </w:p>
    <w:p w14:paraId="6030EAE8" w14:textId="77777777" w:rsidR="00002025" w:rsidRPr="00807CFE" w:rsidRDefault="00002025" w:rsidP="00002025">
      <w:pPr>
        <w:pStyle w:val="NormalWeb"/>
        <w:shd w:val="clear" w:color="auto" w:fill="FFFFFF"/>
        <w:rPr>
          <w:rFonts w:ascii="Georgia" w:hAnsi="Georgia"/>
          <w:color w:val="000000"/>
          <w:sz w:val="24"/>
          <w:szCs w:val="24"/>
        </w:rPr>
      </w:pPr>
      <w:r w:rsidRPr="000C055F">
        <w:rPr>
          <w:rStyle w:val="StyleBoldUnderline"/>
          <w:highlight w:val="green"/>
        </w:rPr>
        <w:t>The joint Russian-Chinese talks entailed implementing</w:t>
      </w:r>
      <w:r w:rsidRPr="006C0FEA">
        <w:rPr>
          <w:rStyle w:val="StyleBoldUnderline"/>
        </w:rPr>
        <w:t xml:space="preserve"> joint </w:t>
      </w:r>
      <w:r w:rsidRPr="000C055F">
        <w:rPr>
          <w:rStyle w:val="StyleBoldUnderline"/>
          <w:highlight w:val="green"/>
        </w:rPr>
        <w:t>projects in the field</w:t>
      </w:r>
      <w:r w:rsidRPr="006C0FEA">
        <w:rPr>
          <w:rStyle w:val="StyleBoldUnderline"/>
        </w:rPr>
        <w:t xml:space="preserve">, </w:t>
      </w:r>
      <w:r w:rsidRPr="000C055F">
        <w:rPr>
          <w:rStyle w:val="StyleBoldUnderline"/>
          <w:highlight w:val="green"/>
        </w:rPr>
        <w:t>as well as the willingness to synchronize mutual hardware platforms and technological interfaces.</w:t>
      </w:r>
      <w:r w:rsidRPr="006C0FEA">
        <w:rPr>
          <w:rStyle w:val="StyleBoldUnderline"/>
        </w:rPr>
        <w:t>∂ "</w:t>
      </w:r>
      <w:r w:rsidRPr="000C055F">
        <w:rPr>
          <w:rStyle w:val="StyleBoldUnderline"/>
          <w:highlight w:val="green"/>
        </w:rPr>
        <w:t>The Chinese side expresses interest in collaborating to create manned Lunar exploration infrastructure</w:t>
      </w:r>
      <w:r w:rsidRPr="00807CFE">
        <w:rPr>
          <w:rFonts w:ascii="Georgia" w:hAnsi="Georgia"/>
          <w:color w:val="000000"/>
          <w:sz w:val="24"/>
          <w:szCs w:val="24"/>
        </w:rPr>
        <w:t>," Denis Kravchenko, deputy general director of the United Rocket and Space Corporation (URSC), said.</w:t>
      </w:r>
      <w:r w:rsidRPr="006C0FEA">
        <w:rPr>
          <w:rFonts w:ascii="Georgia" w:hAnsi="Georgia"/>
          <w:color w:val="000000"/>
          <w:sz w:val="12"/>
          <w:szCs w:val="24"/>
        </w:rPr>
        <w:t xml:space="preserve">∂ </w:t>
      </w:r>
      <w:r w:rsidRPr="00807CFE">
        <w:rPr>
          <w:rFonts w:ascii="Georgia" w:hAnsi="Georgia"/>
          <w:color w:val="000000"/>
          <w:sz w:val="24"/>
          <w:szCs w:val="24"/>
        </w:rPr>
        <w:t>Plans to set up an aerospace alliance to conduct joint manned space missions, including to the Moon, emerged late last month. In April</w:t>
      </w:r>
      <w:r w:rsidRPr="00430CA1">
        <w:rPr>
          <w:rStyle w:val="StyleBoldUnderline"/>
        </w:rPr>
        <w:t xml:space="preserve">, </w:t>
      </w:r>
      <w:r w:rsidRPr="000C055F">
        <w:rPr>
          <w:rStyle w:val="StyleBoldUnderline"/>
          <w:highlight w:val="green"/>
        </w:rPr>
        <w:t>Russia</w:t>
      </w:r>
      <w:r w:rsidRPr="00430CA1">
        <w:rPr>
          <w:rStyle w:val="StyleBoldUnderline"/>
        </w:rPr>
        <w:t xml:space="preserve">n Deputy Prime Minister Dmitry Rogozin </w:t>
      </w:r>
      <w:r w:rsidRPr="000C055F">
        <w:rPr>
          <w:rStyle w:val="StyleBoldUnderline"/>
          <w:highlight w:val="green"/>
        </w:rPr>
        <w:t>announced plans to create a permanent manned Lunar station in collaboration with China</w:t>
      </w:r>
      <w:r w:rsidRPr="00430CA1">
        <w:rPr>
          <w:rStyle w:val="StyleBoldUnderline"/>
        </w:rPr>
        <w:t>.∂ "</w:t>
      </w:r>
      <w:r w:rsidRPr="000C055F">
        <w:rPr>
          <w:rStyle w:val="StyleBoldUnderline"/>
          <w:highlight w:val="green"/>
        </w:rPr>
        <w:t>China is willing to develop cooperation in engine building [and</w:t>
      </w:r>
      <w:r w:rsidRPr="00430CA1">
        <w:rPr>
          <w:rStyle w:val="StyleBoldUnderline"/>
        </w:rPr>
        <w:t xml:space="preserve">] urges to consider the idea of setting up </w:t>
      </w:r>
      <w:r w:rsidRPr="000C055F">
        <w:rPr>
          <w:rStyle w:val="StyleBoldUnderline"/>
          <w:highlight w:val="green"/>
        </w:rPr>
        <w:t>joint production</w:t>
      </w:r>
      <w:r w:rsidRPr="00430CA1">
        <w:rPr>
          <w:rStyle w:val="StyleBoldUnderline"/>
        </w:rPr>
        <w:t>. We are more interested in commercialization</w:t>
      </w:r>
      <w:r w:rsidRPr="00807CFE">
        <w:rPr>
          <w:rFonts w:ascii="Georgia" w:hAnsi="Georgia"/>
          <w:color w:val="000000"/>
          <w:sz w:val="24"/>
          <w:szCs w:val="24"/>
        </w:rPr>
        <w:t>. We intend to sell engines," Kravchenko told Sputnik.</w:t>
      </w:r>
      <w:r w:rsidRPr="006C0FEA">
        <w:rPr>
          <w:rFonts w:ascii="Georgia" w:hAnsi="Georgia"/>
          <w:color w:val="000000"/>
          <w:sz w:val="12"/>
          <w:szCs w:val="24"/>
        </w:rPr>
        <w:t xml:space="preserve">∂ </w:t>
      </w:r>
      <w:r w:rsidRPr="00807CFE">
        <w:rPr>
          <w:rFonts w:ascii="Georgia" w:hAnsi="Georgia"/>
          <w:color w:val="000000"/>
          <w:sz w:val="24"/>
          <w:szCs w:val="24"/>
        </w:rPr>
        <w:t>Increased Russian-Chinese cooperation in space research coincides with the United States' increasing concern over the vulnerability of its space assets.</w:t>
      </w:r>
      <w:r w:rsidRPr="006C0FEA">
        <w:rPr>
          <w:rFonts w:ascii="Georgia" w:hAnsi="Georgia"/>
          <w:color w:val="000000"/>
          <w:sz w:val="12"/>
          <w:szCs w:val="24"/>
        </w:rPr>
        <w:t xml:space="preserve">∂ </w:t>
      </w:r>
      <w:r w:rsidRPr="00807CFE">
        <w:rPr>
          <w:rFonts w:ascii="Georgia" w:hAnsi="Georgia"/>
          <w:color w:val="000000"/>
          <w:sz w:val="24"/>
          <w:szCs w:val="24"/>
        </w:rPr>
        <w:t>US Deputy Secretary of Defense Robert Work said last Tuesday space must now be considered "contested operational domain" in the "unlikely event we should have a clash of arms." T</w:t>
      </w:r>
      <w:r w:rsidRPr="00430CA1">
        <w:rPr>
          <w:rStyle w:val="StyleBoldUnderline"/>
        </w:rPr>
        <w:t>o centralize US space awareness, intelligence and warning capabilities, Work announced the launch of an interagency Space Operation Center in the next six months.∂ The Eurasian political, economic and military Shanghai Cooperation Organization (SCO), with Russia and China as its founding members, came out with a joint declaration last year opposing an arms race in space.</w:t>
      </w:r>
    </w:p>
    <w:p w14:paraId="4FB0A6CA" w14:textId="77777777" w:rsidR="00002025" w:rsidRPr="00F601E6" w:rsidRDefault="00002025" w:rsidP="00002025"/>
    <w:p w14:paraId="46FB6B6C" w14:textId="77777777" w:rsidR="00002025" w:rsidRDefault="00002025" w:rsidP="00002025">
      <w:pPr>
        <w:pStyle w:val="Heading3"/>
      </w:pPr>
      <w:r>
        <w:t>NO Solvency/No Impact</w:t>
      </w:r>
    </w:p>
    <w:p w14:paraId="3654F87C" w14:textId="77777777" w:rsidR="00002025" w:rsidRPr="00F624C2" w:rsidRDefault="00002025" w:rsidP="00002025">
      <w:pPr>
        <w:pStyle w:val="Heading4"/>
        <w:rPr>
          <w:rStyle w:val="StyleStyleBold12pt"/>
          <w:b/>
        </w:rPr>
      </w:pPr>
      <w:r w:rsidRPr="00F624C2">
        <w:rPr>
          <w:rStyle w:val="StyleStyleBold12pt"/>
          <w:b/>
        </w:rPr>
        <w:t>Space colonization isn't necessary and doesn't solve extinction</w:t>
      </w:r>
    </w:p>
    <w:p w14:paraId="74CD7640" w14:textId="77777777" w:rsidR="00002025" w:rsidRPr="00B35BB4" w:rsidRDefault="00002025" w:rsidP="00002025">
      <w:pPr>
        <w:rPr>
          <w:rStyle w:val="StyleStyleBold12pt"/>
        </w:rPr>
      </w:pPr>
      <w:r w:rsidRPr="00B35BB4">
        <w:rPr>
          <w:rStyle w:val="StyleStyleBold12pt"/>
        </w:rPr>
        <w:t>Williams 2010</w:t>
      </w:r>
      <w:r>
        <w:rPr>
          <w:rStyle w:val="StyleStyleBold12pt"/>
        </w:rPr>
        <w:t xml:space="preserve"> </w:t>
      </w:r>
      <w:r w:rsidRPr="00B35BB4">
        <w:t xml:space="preserve">(Lynda, Physics </w:t>
      </w:r>
      <w:r>
        <w:t>Professor at Santa Rosa Junior College</w:t>
      </w:r>
      <w:r w:rsidRPr="00B35BB4">
        <w:t>, "Irrational Dreams of Space Colonization", Peace Revie</w:t>
      </w:r>
      <w:r>
        <w:t>w: a Journal of Social Justice, http://www.tandfonline.com/doi/abs/10.1080/10402650903539828#.V4jq8bgrLn0</w:t>
      </w:r>
      <w:r w:rsidRPr="00B35BB4">
        <w:t>)</w:t>
      </w:r>
    </w:p>
    <w:p w14:paraId="093E60DA" w14:textId="77777777" w:rsidR="00002025" w:rsidRDefault="00002025" w:rsidP="00002025">
      <w:pPr>
        <w:rPr>
          <w:rStyle w:val="StyleBoldUnderline"/>
        </w:rPr>
      </w:pPr>
      <w:r w:rsidRPr="00B35BB4">
        <w:rPr>
          <w:sz w:val="16"/>
        </w:rPr>
        <w:t>The Destruction of Earth Threat</w:t>
      </w:r>
      <w:r w:rsidRPr="00B35BB4">
        <w:rPr>
          <w:sz w:val="12"/>
        </w:rPr>
        <w:t>¶</w:t>
      </w:r>
      <w:r w:rsidRPr="00B35BB4">
        <w:rPr>
          <w:sz w:val="16"/>
        </w:rPr>
        <w:t xml:space="preserve"> According to scientific theory, the destruction of Earth is a certainty. About five billion</w:t>
      </w:r>
      <w:r w:rsidRPr="00B35BB4">
        <w:rPr>
          <w:sz w:val="12"/>
        </w:rPr>
        <w:t>¶</w:t>
      </w:r>
      <w:r w:rsidRPr="00B35BB4">
        <w:rPr>
          <w:sz w:val="16"/>
        </w:rPr>
        <w:t xml:space="preserve"> years from now, when our sun exhausts its nuclear fuel, it will expand in size and</w:t>
      </w:r>
      <w:r w:rsidRPr="00B35BB4">
        <w:rPr>
          <w:sz w:val="12"/>
        </w:rPr>
        <w:t>¶</w:t>
      </w:r>
      <w:r w:rsidRPr="00B35BB4">
        <w:rPr>
          <w:sz w:val="16"/>
        </w:rPr>
        <w:t xml:space="preserve"> envelope the inner planets, including the Earth, and burn them into oblivion. So yes, we</w:t>
      </w:r>
      <w:r w:rsidRPr="00B35BB4">
        <w:rPr>
          <w:sz w:val="12"/>
        </w:rPr>
        <w:t>¶</w:t>
      </w:r>
      <w:r w:rsidRPr="00B35BB4">
        <w:rPr>
          <w:sz w:val="16"/>
        </w:rPr>
        <w:t xml:space="preserve"> are doomed, but </w:t>
      </w:r>
      <w:r w:rsidRPr="00B35BB4">
        <w:rPr>
          <w:rStyle w:val="StyleBoldUnderline"/>
        </w:rPr>
        <w:t>we have 5 billion years, plus or minus a few hundred million, to plan our</w:t>
      </w:r>
      <w:r w:rsidRPr="00B35BB4">
        <w:rPr>
          <w:rStyle w:val="StyleBoldUnderline"/>
          <w:sz w:val="12"/>
        </w:rPr>
        <w:t xml:space="preserve">¶ </w:t>
      </w:r>
      <w:r w:rsidRPr="00B35BB4">
        <w:rPr>
          <w:rStyle w:val="StyleBoldUnderline"/>
        </w:rPr>
        <w:t>extraterrestrial escape. The need to colonize the Moon or Mars to guarantee our survival</w:t>
      </w:r>
      <w:r w:rsidRPr="00B35BB4">
        <w:rPr>
          <w:rStyle w:val="StyleBoldUnderline"/>
          <w:sz w:val="12"/>
        </w:rPr>
        <w:t xml:space="preserve">¶ </w:t>
      </w:r>
      <w:r w:rsidRPr="00B35BB4">
        <w:rPr>
          <w:rStyle w:val="StyleBoldUnderline"/>
        </w:rPr>
        <w:t>based on this fact is not pressing.</w:t>
      </w:r>
      <w:r w:rsidRPr="00B35BB4">
        <w:rPr>
          <w:sz w:val="16"/>
        </w:rPr>
        <w:t xml:space="preserve"> There are also real risks due to </w:t>
      </w:r>
      <w:r w:rsidRPr="00B35BB4">
        <w:rPr>
          <w:rStyle w:val="StyleBoldUnderline"/>
        </w:rPr>
        <w:t>collisions with asteroids</w:t>
      </w:r>
      <w:r w:rsidRPr="00B35BB4">
        <w:rPr>
          <w:rStyle w:val="StyleBoldUnderline"/>
          <w:sz w:val="12"/>
        </w:rPr>
        <w:t xml:space="preserve">¶ </w:t>
      </w:r>
      <w:r w:rsidRPr="00B35BB4">
        <w:rPr>
          <w:sz w:val="16"/>
        </w:rPr>
        <w:t xml:space="preserve">and comets, though </w:t>
      </w:r>
      <w:r w:rsidRPr="00B35BB4">
        <w:rPr>
          <w:rStyle w:val="StyleBoldUnderline"/>
        </w:rPr>
        <w:t>none are of immediate threat and do not necessitate extraterrestrial</w:t>
      </w:r>
      <w:r w:rsidRPr="00B35BB4">
        <w:rPr>
          <w:rStyle w:val="StyleBoldUnderline"/>
          <w:sz w:val="12"/>
        </w:rPr>
        <w:t xml:space="preserve">¶ </w:t>
      </w:r>
      <w:r w:rsidRPr="00B35BB4">
        <w:rPr>
          <w:rStyle w:val="StyleBoldUnderline"/>
        </w:rPr>
        <w:t>colonization. There are many Earth-based technological strategies that can be developed</w:t>
      </w:r>
      <w:r w:rsidRPr="00B35BB4">
        <w:rPr>
          <w:rStyle w:val="StyleBoldUnderline"/>
          <w:sz w:val="12"/>
        </w:rPr>
        <w:t xml:space="preserve">¶ </w:t>
      </w:r>
      <w:r w:rsidRPr="00B35BB4">
        <w:rPr>
          <w:rStyle w:val="StyleBoldUnderline"/>
        </w:rPr>
        <w:t>in time to mediate such astronomical threats such as gravitational tugboats that drag the</w:t>
      </w:r>
      <w:r w:rsidRPr="00B35BB4">
        <w:rPr>
          <w:rStyle w:val="StyleBoldUnderline"/>
          <w:sz w:val="12"/>
        </w:rPr>
        <w:t xml:space="preserve">¶ </w:t>
      </w:r>
      <w:r w:rsidRPr="00B35BB4">
        <w:rPr>
          <w:rStyle w:val="StyleBoldUnderline"/>
        </w:rPr>
        <w:t>objects out of range.</w:t>
      </w:r>
      <w:r w:rsidRPr="00B35BB4">
        <w:rPr>
          <w:sz w:val="16"/>
        </w:rPr>
        <w:t xml:space="preserve"> The solar system could also potentially be exposed to galactic</w:t>
      </w:r>
      <w:r w:rsidRPr="00B35BB4">
        <w:rPr>
          <w:sz w:val="12"/>
        </w:rPr>
        <w:t>¶</w:t>
      </w:r>
      <w:r w:rsidRPr="00B35BB4">
        <w:rPr>
          <w:sz w:val="16"/>
        </w:rPr>
        <w:t xml:space="preserve"> sources of high-energy gamma ray bursts that could fry all life on Earth, but </w:t>
      </w:r>
      <w:r w:rsidRPr="00B35BB4">
        <w:rPr>
          <w:rStyle w:val="StyleBoldUnderline"/>
        </w:rPr>
        <w:t>any Moon or</w:t>
      </w:r>
      <w:r w:rsidRPr="00B35BB4">
        <w:rPr>
          <w:rStyle w:val="StyleBoldUnderline"/>
          <w:sz w:val="12"/>
        </w:rPr>
        <w:t xml:space="preserve">¶ </w:t>
      </w:r>
      <w:r w:rsidRPr="00B35BB4">
        <w:rPr>
          <w:rStyle w:val="StyleBoldUnderline"/>
        </w:rPr>
        <w:t>Mars base would face a similar fate. Thus, Moon or Mars human based colonies would</w:t>
      </w:r>
      <w:r w:rsidRPr="00B35BB4">
        <w:rPr>
          <w:rStyle w:val="StyleBoldUnderline"/>
          <w:sz w:val="12"/>
        </w:rPr>
        <w:t xml:space="preserve">¶ </w:t>
      </w:r>
      <w:r w:rsidRPr="00B35BB4">
        <w:rPr>
          <w:rStyle w:val="StyleBoldUnderline"/>
        </w:rPr>
        <w:t>not protect us from any of these astronomical threats in the near future.</w:t>
      </w:r>
      <w:r w:rsidRPr="00B35BB4">
        <w:rPr>
          <w:rStyle w:val="StyleBoldUnderline"/>
          <w:sz w:val="12"/>
        </w:rPr>
        <w:t>¶</w:t>
      </w:r>
      <w:r w:rsidRPr="00B35BB4">
        <w:rPr>
          <w:sz w:val="16"/>
        </w:rPr>
        <w:t xml:space="preserve"> The Destruction of Earth’s Biosphere</w:t>
      </w:r>
      <w:r w:rsidRPr="00B35BB4">
        <w:rPr>
          <w:sz w:val="12"/>
        </w:rPr>
        <w:t>¶</w:t>
      </w:r>
      <w:r w:rsidRPr="00B35BB4">
        <w:rPr>
          <w:sz w:val="16"/>
        </w:rPr>
        <w:t xml:space="preserve"> </w:t>
      </w:r>
      <w:r w:rsidRPr="00B35BB4">
        <w:rPr>
          <w:rStyle w:val="StyleBoldUnderline"/>
        </w:rPr>
        <w:t>Life on Earth is</w:t>
      </w:r>
      <w:r w:rsidRPr="00B35BB4">
        <w:rPr>
          <w:sz w:val="16"/>
        </w:rPr>
        <w:t xml:space="preserve"> more urgently </w:t>
      </w:r>
      <w:r w:rsidRPr="00B35BB4">
        <w:rPr>
          <w:rStyle w:val="StyleBoldUnderline"/>
        </w:rPr>
        <w:t>threatened by the destruction of the biosphere</w:t>
      </w:r>
      <w:r w:rsidRPr="00B35BB4">
        <w:rPr>
          <w:sz w:val="16"/>
        </w:rPr>
        <w:t xml:space="preserve"> and its life</w:t>
      </w:r>
      <w:r w:rsidRPr="00B35BB4">
        <w:rPr>
          <w:sz w:val="12"/>
        </w:rPr>
        <w:t>¶</w:t>
      </w:r>
      <w:r w:rsidRPr="00B35BB4">
        <w:rPr>
          <w:sz w:val="16"/>
        </w:rPr>
        <w:t xml:space="preserve"> sustaining habitat due environmental catastrophes such as climate change, ocean</w:t>
      </w:r>
      <w:r w:rsidRPr="00B35BB4">
        <w:rPr>
          <w:sz w:val="12"/>
        </w:rPr>
        <w:t>¶</w:t>
      </w:r>
      <w:r w:rsidRPr="00B35BB4">
        <w:rPr>
          <w:sz w:val="16"/>
        </w:rPr>
        <w:t xml:space="preserve"> acidification, disruption of the food chain, bio-warfare, nuclear war, nuclear winter, and</w:t>
      </w:r>
      <w:r w:rsidRPr="00B35BB4">
        <w:rPr>
          <w:sz w:val="12"/>
        </w:rPr>
        <w:t>¶</w:t>
      </w:r>
      <w:r w:rsidRPr="00B35BB4">
        <w:rPr>
          <w:sz w:val="16"/>
        </w:rPr>
        <w:t xml:space="preserve"> myriads of other man-made doomsday prophesies. </w:t>
      </w:r>
      <w:r w:rsidRPr="00B35BB4">
        <w:rPr>
          <w:rStyle w:val="StyleBoldUnderline"/>
        </w:rPr>
        <w:t>If we accept these threats as</w:t>
      </w:r>
      <w:r w:rsidRPr="00B35BB4">
        <w:rPr>
          <w:rStyle w:val="StyleBoldUnderline"/>
          <w:sz w:val="12"/>
        </w:rPr>
        <w:t xml:space="preserve">¶ </w:t>
      </w:r>
      <w:r w:rsidRPr="00B35BB4">
        <w:rPr>
          <w:rStyle w:val="StyleBoldUnderline"/>
        </w:rPr>
        <w:t>inevitabilities on par with real astronomical dangers and divert our</w:t>
      </w:r>
      <w:r w:rsidRPr="00B35BB4">
        <w:rPr>
          <w:sz w:val="16"/>
        </w:rPr>
        <w:t xml:space="preserve"> natural, intellectual,</w:t>
      </w:r>
      <w:r w:rsidRPr="00B35BB4">
        <w:rPr>
          <w:sz w:val="12"/>
        </w:rPr>
        <w:t>¶</w:t>
      </w:r>
      <w:r w:rsidRPr="00B35BB4">
        <w:rPr>
          <w:sz w:val="16"/>
        </w:rPr>
        <w:t xml:space="preserve"> political and technological </w:t>
      </w:r>
      <w:r w:rsidRPr="00B35BB4">
        <w:rPr>
          <w:rStyle w:val="StyleBoldUnderline"/>
        </w:rPr>
        <w:t>resources from solving these problems into escaping them,</w:t>
      </w:r>
      <w:r w:rsidRPr="00B35BB4">
        <w:rPr>
          <w:rStyle w:val="StyleBoldUnderline"/>
          <w:sz w:val="12"/>
        </w:rPr>
        <w:t xml:space="preserve">¶ </w:t>
      </w:r>
      <w:r w:rsidRPr="00B35BB4">
        <w:rPr>
          <w:rStyle w:val="StyleBoldUnderline"/>
        </w:rPr>
        <w:t>will we playing into a self-fulfilling prophesy of our own planetary doom? Seeking space</w:t>
      </w:r>
      <w:r w:rsidRPr="00B35BB4">
        <w:rPr>
          <w:rStyle w:val="StyleBoldUnderline"/>
          <w:sz w:val="12"/>
        </w:rPr>
        <w:t xml:space="preserve">¶ </w:t>
      </w:r>
      <w:r w:rsidRPr="00B35BB4">
        <w:rPr>
          <w:rStyle w:val="StyleBoldUnderline"/>
        </w:rPr>
        <w:t>based solutions to our Earthly problems may indeed exacerbate the planetary threats we face.</w:t>
      </w:r>
      <w:r w:rsidRPr="00B35BB4">
        <w:rPr>
          <w:sz w:val="16"/>
        </w:rPr>
        <w:t xml:space="preserve"> This is the core of the ethical dilemma posed by space colonization: should we put</w:t>
      </w:r>
      <w:r w:rsidRPr="00B35BB4">
        <w:rPr>
          <w:sz w:val="12"/>
        </w:rPr>
        <w:t>¶</w:t>
      </w:r>
      <w:r w:rsidRPr="00B35BB4">
        <w:rPr>
          <w:sz w:val="16"/>
        </w:rPr>
        <w:t xml:space="preserve"> our recourses and bets on developing human colonies on other worlds to survive natural</w:t>
      </w:r>
      <w:r w:rsidRPr="00B35BB4">
        <w:rPr>
          <w:sz w:val="12"/>
        </w:rPr>
        <w:t>¶</w:t>
      </w:r>
      <w:r w:rsidRPr="00B35BB4">
        <w:rPr>
          <w:sz w:val="16"/>
        </w:rPr>
        <w:t xml:space="preserve"> and man-made catastrophes or should we focus all of our energies on solving the</w:t>
      </w:r>
      <w:r w:rsidRPr="00B35BB4">
        <w:rPr>
          <w:sz w:val="12"/>
        </w:rPr>
        <w:t>¶</w:t>
      </w:r>
      <w:r w:rsidRPr="00B35BB4">
        <w:rPr>
          <w:sz w:val="16"/>
        </w:rPr>
        <w:t xml:space="preserve"> problems that create these threats on Earth?</w:t>
      </w:r>
      <w:r w:rsidRPr="00B35BB4">
        <w:rPr>
          <w:sz w:val="12"/>
        </w:rPr>
        <w:t>¶</w:t>
      </w:r>
      <w:r w:rsidRPr="00B35BB4">
        <w:rPr>
          <w:sz w:val="16"/>
        </w:rPr>
        <w:t xml:space="preserve"> Human Life on The Moon and Mars</w:t>
      </w:r>
      <w:r w:rsidRPr="00B35BB4">
        <w:rPr>
          <w:sz w:val="12"/>
        </w:rPr>
        <w:t>¶</w:t>
      </w:r>
      <w:r w:rsidRPr="00B35BB4">
        <w:rPr>
          <w:sz w:val="16"/>
        </w:rPr>
        <w:t xml:space="preserve"> What do the prospects of colonies or bases on the Moon and Mars offer? </w:t>
      </w:r>
      <w:r w:rsidRPr="00B35BB4">
        <w:rPr>
          <w:rStyle w:val="StyleBoldUnderline"/>
        </w:rPr>
        <w:t>Both the Moon</w:t>
      </w:r>
      <w:r w:rsidRPr="00B35BB4">
        <w:rPr>
          <w:rStyle w:val="StyleBoldUnderline"/>
          <w:sz w:val="12"/>
        </w:rPr>
        <w:t xml:space="preserve">¶ </w:t>
      </w:r>
      <w:r w:rsidRPr="00B35BB4">
        <w:rPr>
          <w:rStyle w:val="StyleBoldUnderline"/>
        </w:rPr>
        <w:t>and Mars host extreme environments that are uninhabitable to humans</w:t>
      </w:r>
      <w:r w:rsidRPr="00B35BB4">
        <w:rPr>
          <w:sz w:val="16"/>
        </w:rPr>
        <w:t xml:space="preserve"> without very</w:t>
      </w:r>
      <w:r w:rsidRPr="00B35BB4">
        <w:rPr>
          <w:sz w:val="12"/>
        </w:rPr>
        <w:t>¶</w:t>
      </w:r>
      <w:r w:rsidRPr="00B35BB4">
        <w:rPr>
          <w:sz w:val="16"/>
        </w:rPr>
        <w:t xml:space="preserve"> sophisticated technological life supporting systems beyond any that are feasible now or</w:t>
      </w:r>
      <w:r w:rsidRPr="00B35BB4">
        <w:rPr>
          <w:sz w:val="12"/>
        </w:rPr>
        <w:t>¶</w:t>
      </w:r>
      <w:r w:rsidRPr="00B35BB4">
        <w:rPr>
          <w:sz w:val="16"/>
        </w:rPr>
        <w:t xml:space="preserve"> will be available in the near future. Both bodies are subjected to deadly levels of solar</w:t>
      </w:r>
      <w:r w:rsidRPr="00B35BB4">
        <w:rPr>
          <w:sz w:val="12"/>
        </w:rPr>
        <w:t>¶</w:t>
      </w:r>
      <w:r w:rsidRPr="00B35BB4">
        <w:rPr>
          <w:sz w:val="16"/>
        </w:rPr>
        <w:t xml:space="preserve"> radiation and are void of atmospheres that could sustain oxygen-based life forms such as</w:t>
      </w:r>
      <w:r w:rsidRPr="00B35BB4">
        <w:rPr>
          <w:sz w:val="12"/>
        </w:rPr>
        <w:t>¶</w:t>
      </w:r>
      <w:r w:rsidRPr="00B35BB4">
        <w:rPr>
          <w:sz w:val="16"/>
        </w:rPr>
        <w:t xml:space="preserve"> humans. </w:t>
      </w:r>
      <w:r w:rsidRPr="00B35BB4">
        <w:rPr>
          <w:rStyle w:val="StyleBoldUnderline"/>
        </w:rPr>
        <w:t>Terra-forming either body is not feasible with current technologies or within any</w:t>
      </w:r>
      <w:r w:rsidRPr="00B35BB4">
        <w:rPr>
          <w:rStyle w:val="StyleBoldUnderline"/>
          <w:sz w:val="12"/>
        </w:rPr>
        <w:t xml:space="preserve">¶ </w:t>
      </w:r>
      <w:r w:rsidRPr="00B35BB4">
        <w:rPr>
          <w:rStyle w:val="StyleBoldUnderline"/>
        </w:rPr>
        <w:t>reasonable time frames so any colony or base would be restricted to living in space</w:t>
      </w:r>
      <w:r w:rsidRPr="00B35BB4">
        <w:rPr>
          <w:rStyle w:val="StyleBoldUnderline"/>
          <w:sz w:val="12"/>
        </w:rPr>
        <w:t xml:space="preserve">¶ </w:t>
      </w:r>
      <w:r w:rsidRPr="00B35BB4">
        <w:rPr>
          <w:rStyle w:val="StyleBoldUnderline"/>
        </w:rPr>
        <w:t>capsules or trailer park like structures which could not support a sufficient number of</w:t>
      </w:r>
      <w:r w:rsidRPr="00B35BB4">
        <w:rPr>
          <w:rStyle w:val="StyleBoldUnderline"/>
          <w:sz w:val="12"/>
        </w:rPr>
        <w:t xml:space="preserve">¶ </w:t>
      </w:r>
      <w:r w:rsidRPr="00B35BB4">
        <w:rPr>
          <w:rStyle w:val="StyleBoldUnderline"/>
        </w:rPr>
        <w:t xml:space="preserve">humans to perpetuate and sustain the species in any long term manner. </w:t>
      </w:r>
    </w:p>
    <w:p w14:paraId="39163861" w14:textId="77777777" w:rsidR="00002025" w:rsidRPr="00F624C2" w:rsidRDefault="00002025" w:rsidP="00002025"/>
    <w:p w14:paraId="247DA906" w14:textId="77777777" w:rsidR="00002025" w:rsidRDefault="00002025" w:rsidP="00002025">
      <w:pPr>
        <w:pStyle w:val="Heading3"/>
      </w:pPr>
      <w:r>
        <w:t>No Solvency</w:t>
      </w:r>
    </w:p>
    <w:p w14:paraId="03C9FF1C" w14:textId="77777777" w:rsidR="00002025" w:rsidRPr="008628DF" w:rsidRDefault="00002025" w:rsidP="00002025">
      <w:pPr>
        <w:pStyle w:val="Heading4"/>
        <w:rPr>
          <w:rStyle w:val="StyleStyleBold12pt"/>
        </w:rPr>
      </w:pPr>
      <w:r>
        <w:t>Space col is impossible – laundry list of biologic problems</w:t>
      </w:r>
    </w:p>
    <w:p w14:paraId="774C83ED" w14:textId="77777777" w:rsidR="00002025" w:rsidRDefault="00002025" w:rsidP="00002025">
      <w:r w:rsidRPr="008628DF">
        <w:rPr>
          <w:rStyle w:val="StyleStyleBold12pt"/>
        </w:rPr>
        <w:t>Piersma 10</w:t>
      </w:r>
      <w:r>
        <w:t xml:space="preserve"> </w:t>
      </w:r>
      <w:r w:rsidRPr="008628DF">
        <w:rPr>
          <w:sz w:val="20"/>
          <w:szCs w:val="20"/>
        </w:rPr>
        <w:t xml:space="preserve">(November 10, 2010; Theunis Piersma is a Dutch professor of Global Flyway Ecology at the University of Groningen; “Why space is the impossible frontier”; </w:t>
      </w:r>
      <w:hyperlink r:id="rId13" w:history="1">
        <w:r w:rsidRPr="008628DF">
          <w:rPr>
            <w:rStyle w:val="Hyperlink"/>
            <w:sz w:val="20"/>
            <w:szCs w:val="20"/>
          </w:rPr>
          <w:t>https://www.newscientist.com/article/mg20827860-100-why-space-is-the-impossible-frontier/</w:t>
        </w:r>
      </w:hyperlink>
      <w:r w:rsidRPr="008628DF">
        <w:rPr>
          <w:sz w:val="20"/>
          <w:szCs w:val="20"/>
        </w:rPr>
        <w:t>)</w:t>
      </w:r>
      <w:r>
        <w:rPr>
          <w:sz w:val="20"/>
          <w:szCs w:val="20"/>
        </w:rPr>
        <w:t xml:space="preserve"> //JM</w:t>
      </w:r>
    </w:p>
    <w:p w14:paraId="4D6E0220" w14:textId="77777777" w:rsidR="00002025" w:rsidRDefault="00002025" w:rsidP="00002025">
      <w:pPr>
        <w:rPr>
          <w:sz w:val="16"/>
        </w:rPr>
      </w:pPr>
      <w:r w:rsidRPr="008628DF">
        <w:rPr>
          <w:sz w:val="16"/>
        </w:rPr>
        <w:t xml:space="preserve">AT A news conference before his first experience of weightlessness in 2007, theoretical physicist Stephen Hawking said that he hoped his zero-gravity flight would encourage public interest in space exploration. He argued that with an ever-increasing risk of wiping ourselves out on Earth, humans would need to colonise space. Hawking has since argued that we must do this within two centuries or else face extinction. He was no doubt encouraged by US President Barack Obama’s announcement in April this year of a new initiative to send people to Mars by 2030. </w:t>
      </w:r>
      <w:r w:rsidRPr="00B018DB">
        <w:rPr>
          <w:rStyle w:val="StyleBoldUnderline"/>
        </w:rPr>
        <w:t xml:space="preserve">Hawking, Obama and other </w:t>
      </w:r>
      <w:r w:rsidRPr="006E6841">
        <w:rPr>
          <w:rStyle w:val="StyleBoldUnderline"/>
          <w:highlight w:val="yellow"/>
        </w:rPr>
        <w:t xml:space="preserve">proponents of long-term space travel are making a grave error. Humans cannot leave Earth for the several years that </w:t>
      </w:r>
      <w:r w:rsidRPr="008628DF">
        <w:rPr>
          <w:rStyle w:val="StyleBoldUnderline"/>
          <w:highlight w:val="yellow"/>
        </w:rPr>
        <w:t>it takes to travel to Mars</w:t>
      </w:r>
      <w:r w:rsidRPr="00B018DB">
        <w:rPr>
          <w:rStyle w:val="StyleBoldUnderline"/>
        </w:rPr>
        <w:t xml:space="preserve"> and back, for the simple reason that </w:t>
      </w:r>
      <w:r w:rsidRPr="008628DF">
        <w:rPr>
          <w:rStyle w:val="StyleBoldUnderline"/>
          <w:highlight w:val="yellow"/>
        </w:rPr>
        <w:t>our biology is</w:t>
      </w:r>
      <w:r w:rsidRPr="00B018DB">
        <w:rPr>
          <w:rStyle w:val="StyleBoldUnderline"/>
        </w:rPr>
        <w:t xml:space="preserve"> intimately </w:t>
      </w:r>
      <w:r w:rsidRPr="008628DF">
        <w:rPr>
          <w:rStyle w:val="StyleBoldUnderline"/>
          <w:highlight w:val="yellow"/>
        </w:rPr>
        <w:t>connected to Earth</w:t>
      </w:r>
      <w:r w:rsidRPr="00B018DB">
        <w:rPr>
          <w:rStyle w:val="StyleBoldUnderline"/>
        </w:rPr>
        <w:t>.</w:t>
      </w:r>
      <w:r>
        <w:rPr>
          <w:rStyle w:val="StyleBoldUnderline"/>
        </w:rPr>
        <w:t xml:space="preserve"> </w:t>
      </w:r>
      <w:r w:rsidRPr="008628DF">
        <w:rPr>
          <w:sz w:val="16"/>
        </w:rPr>
        <w:t xml:space="preserve">To function properly, we need gravity. Without it, the environment is less demanding on the human body in several ways, and this shows upon the return to Earth. Remember the sight of weakened astronauts emerging after the Apollo missions? That is as nothing compared with what would happen to astronauts returning from Mars. </w:t>
      </w:r>
      <w:r w:rsidRPr="00B018DB">
        <w:rPr>
          <w:rStyle w:val="StyleBoldUnderline"/>
        </w:rPr>
        <w:t xml:space="preserve">One of the </w:t>
      </w:r>
      <w:r w:rsidRPr="008628DF">
        <w:rPr>
          <w:rStyle w:val="StyleBoldUnderline"/>
          <w:highlight w:val="yellow"/>
        </w:rPr>
        <w:t>first</w:t>
      </w:r>
      <w:r w:rsidRPr="008628DF">
        <w:rPr>
          <w:rStyle w:val="StyleBoldUnderline"/>
        </w:rPr>
        <w:t xml:space="preserve"> things</w:t>
      </w:r>
      <w:r w:rsidRPr="00B018DB">
        <w:rPr>
          <w:rStyle w:val="StyleBoldUnderline"/>
        </w:rPr>
        <w:t xml:space="preserve"> to be affected </w:t>
      </w:r>
      <w:r w:rsidRPr="008628DF">
        <w:rPr>
          <w:rStyle w:val="StyleBoldUnderline"/>
          <w:highlight w:val="yellow"/>
        </w:rPr>
        <w:t>is the heart, which shrinks</w:t>
      </w:r>
      <w:r w:rsidRPr="00B018DB">
        <w:rPr>
          <w:rStyle w:val="StyleBoldUnderline"/>
        </w:rPr>
        <w:t xml:space="preserve"> by as much as a quarter </w:t>
      </w:r>
      <w:r w:rsidRPr="008628DF">
        <w:rPr>
          <w:rStyle w:val="StyleBoldUnderline"/>
          <w:highlight w:val="yellow"/>
        </w:rPr>
        <w:t>after</w:t>
      </w:r>
      <w:r w:rsidRPr="00B018DB">
        <w:rPr>
          <w:rStyle w:val="StyleBoldUnderline"/>
        </w:rPr>
        <w:t xml:space="preserve"> just </w:t>
      </w:r>
      <w:r w:rsidRPr="008628DF">
        <w:rPr>
          <w:rStyle w:val="StyleBoldUnderline"/>
          <w:highlight w:val="yellow"/>
        </w:rPr>
        <w:t>one week in orbit</w:t>
      </w:r>
      <w:r w:rsidRPr="00B018DB">
        <w:rPr>
          <w:rStyle w:val="StyleBoldUnderline"/>
        </w:rPr>
        <w:t xml:space="preserve"> </w:t>
      </w:r>
      <w:r w:rsidRPr="008628DF">
        <w:rPr>
          <w:sz w:val="16"/>
        </w:rPr>
        <w:t xml:space="preserve">(The New England Journal of Medicine, vol 358, p 1370). </w:t>
      </w:r>
      <w:r w:rsidRPr="00B018DB">
        <w:rPr>
          <w:rStyle w:val="StyleBoldUnderline"/>
        </w:rPr>
        <w:t xml:space="preserve">Heart atrophy leads to decreases in blood pressure and the amount of blood pushed out by the heart. In this way heart atrophy leads to reduced exercise capacity. </w:t>
      </w:r>
      <w:r w:rsidRPr="006E6841">
        <w:rPr>
          <w:rStyle w:val="StyleBoldUnderline"/>
          <w:highlight w:val="yellow"/>
        </w:rPr>
        <w:t>Astronauts returning to Earth after several months in</w:t>
      </w:r>
      <w:r w:rsidRPr="00B018DB">
        <w:rPr>
          <w:rStyle w:val="StyleBoldUnderline"/>
        </w:rPr>
        <w:t xml:space="preserve"> the International </w:t>
      </w:r>
      <w:r w:rsidRPr="006E6841">
        <w:rPr>
          <w:rStyle w:val="StyleBoldUnderline"/>
          <w:highlight w:val="yellow"/>
        </w:rPr>
        <w:t>Space</w:t>
      </w:r>
      <w:r w:rsidRPr="00B018DB">
        <w:rPr>
          <w:rStyle w:val="StyleBoldUnderline"/>
        </w:rPr>
        <w:t xml:space="preserve"> Station </w:t>
      </w:r>
      <w:r w:rsidRPr="006E6841">
        <w:rPr>
          <w:rStyle w:val="StyleBoldUnderline"/>
          <w:highlight w:val="yellow"/>
        </w:rPr>
        <w:t>experience dizziness and blackouts</w:t>
      </w:r>
      <w:r w:rsidRPr="00B018DB">
        <w:rPr>
          <w:rStyle w:val="StyleBoldUnderline"/>
        </w:rPr>
        <w:t xml:space="preserve"> because blood does not reach their brains in sufficient quantities.</w:t>
      </w:r>
      <w:r>
        <w:rPr>
          <w:rStyle w:val="StyleBoldUnderline"/>
        </w:rPr>
        <w:t xml:space="preserve"> </w:t>
      </w:r>
      <w:r w:rsidRPr="006E6841">
        <w:rPr>
          <w:rStyle w:val="StyleBoldUnderline"/>
          <w:highlight w:val="yellow"/>
        </w:rPr>
        <w:t>Six weeks in bed leads to</w:t>
      </w:r>
      <w:r w:rsidRPr="00B018DB">
        <w:rPr>
          <w:rStyle w:val="StyleBoldUnderline"/>
        </w:rPr>
        <w:t xml:space="preserve"> about </w:t>
      </w:r>
      <w:r w:rsidRPr="006E6841">
        <w:rPr>
          <w:rStyle w:val="StyleBoldUnderline"/>
          <w:highlight w:val="yellow"/>
        </w:rPr>
        <w:t>as much atrophy</w:t>
      </w:r>
      <w:r w:rsidRPr="00B018DB">
        <w:rPr>
          <w:rStyle w:val="StyleBoldUnderline"/>
        </w:rPr>
        <w:t xml:space="preserve"> of the heart </w:t>
      </w:r>
      <w:r w:rsidRPr="006E6841">
        <w:rPr>
          <w:rStyle w:val="StyleBoldUnderline"/>
          <w:highlight w:val="yellow"/>
        </w:rPr>
        <w:t>as one week in space</w:t>
      </w:r>
      <w:r w:rsidRPr="008628DF">
        <w:rPr>
          <w:sz w:val="16"/>
        </w:rPr>
        <w:t xml:space="preserve">, suggesting that the atrophy is caused by both weightlessness and the concomitant reduction in exercise. </w:t>
      </w:r>
      <w:r w:rsidRPr="00B018DB">
        <w:rPr>
          <w:rStyle w:val="StyleBoldUnderline"/>
        </w:rPr>
        <w:t xml:space="preserve">Other </w:t>
      </w:r>
      <w:r w:rsidRPr="006E6841">
        <w:rPr>
          <w:rStyle w:val="StyleBoldUnderline"/>
          <w:highlight w:val="yellow"/>
        </w:rPr>
        <w:t>muscle tissue suffers too</w:t>
      </w:r>
      <w:r w:rsidRPr="008628DF">
        <w:rPr>
          <w:sz w:val="16"/>
        </w:rPr>
        <w:t xml:space="preserve">. The effects of weightlessness on the muscles of the limbs are easy to verify experimentally. </w:t>
      </w:r>
      <w:r w:rsidRPr="00B018DB">
        <w:rPr>
          <w:rStyle w:val="StyleBoldUnderline"/>
        </w:rPr>
        <w:t>Because they bear the body’s weight, the “anti-gravity” mu</w:t>
      </w:r>
      <w:r w:rsidRPr="006E6841">
        <w:rPr>
          <w:rStyle w:val="StyleBoldUnderline"/>
          <w:highlight w:val="yellow"/>
        </w:rPr>
        <w:t>scles of the thighs and calves degenerate significantly</w:t>
      </w:r>
      <w:r w:rsidRPr="00B018DB">
        <w:rPr>
          <w:rStyle w:val="StyleBoldUnderline"/>
        </w:rPr>
        <w:t xml:space="preserve"> when they are made redundant </w:t>
      </w:r>
      <w:r w:rsidRPr="006E6841">
        <w:rPr>
          <w:rStyle w:val="StyleBoldUnderline"/>
          <w:highlight w:val="yellow"/>
        </w:rPr>
        <w:t>during space flight.</w:t>
      </w:r>
      <w:r>
        <w:rPr>
          <w:rStyle w:val="StyleBoldUnderline"/>
        </w:rPr>
        <w:t xml:space="preserve"> </w:t>
      </w:r>
      <w:r w:rsidRPr="00B018DB">
        <w:rPr>
          <w:rStyle w:val="StyleBoldUnderline"/>
        </w:rPr>
        <w:t xml:space="preserve">Despite the best attempts to give replacement exercise to </w:t>
      </w:r>
      <w:r w:rsidRPr="006E6841">
        <w:rPr>
          <w:rStyle w:val="StyleBoldUnderline"/>
          <w:highlight w:val="yellow"/>
        </w:rPr>
        <w:t>crew members on the I</w:t>
      </w:r>
      <w:r w:rsidRPr="006E6841">
        <w:rPr>
          <w:rStyle w:val="StyleBoldUnderline"/>
        </w:rPr>
        <w:t>nternational</w:t>
      </w:r>
      <w:r w:rsidRPr="00B018DB">
        <w:rPr>
          <w:rStyle w:val="StyleBoldUnderline"/>
        </w:rPr>
        <w:t xml:space="preserve"> </w:t>
      </w:r>
      <w:r w:rsidRPr="006E6841">
        <w:rPr>
          <w:rStyle w:val="StyleBoldUnderline"/>
          <w:highlight w:val="yellow"/>
        </w:rPr>
        <w:t>S</w:t>
      </w:r>
      <w:r w:rsidRPr="00B018DB">
        <w:rPr>
          <w:rStyle w:val="StyleBoldUnderline"/>
        </w:rPr>
        <w:t xml:space="preserve">pace </w:t>
      </w:r>
      <w:r w:rsidRPr="006E6841">
        <w:rPr>
          <w:rStyle w:val="StyleBoldUnderline"/>
          <w:highlight w:val="yellow"/>
        </w:rPr>
        <w:t>S</w:t>
      </w:r>
      <w:r w:rsidRPr="00B018DB">
        <w:rPr>
          <w:rStyle w:val="StyleBoldUnderline"/>
        </w:rPr>
        <w:t xml:space="preserve">tation, </w:t>
      </w:r>
      <w:r w:rsidRPr="006E6841">
        <w:rPr>
          <w:rStyle w:val="StyleBoldUnderline"/>
          <w:highlight w:val="yellow"/>
        </w:rPr>
        <w:t>after six months</w:t>
      </w:r>
      <w:r w:rsidRPr="00B018DB">
        <w:rPr>
          <w:rStyle w:val="StyleBoldUnderline"/>
        </w:rPr>
        <w:t xml:space="preserve"> they had still </w:t>
      </w:r>
      <w:r w:rsidRPr="006E6841">
        <w:rPr>
          <w:rStyle w:val="StyleBoldUnderline"/>
          <w:highlight w:val="yellow"/>
        </w:rPr>
        <w:t>lost 13 per cent of their calf muscle</w:t>
      </w:r>
      <w:r w:rsidRPr="00B018DB">
        <w:rPr>
          <w:rStyle w:val="StyleBoldUnderline"/>
        </w:rPr>
        <w:t xml:space="preserve"> volume</w:t>
      </w:r>
      <w:r w:rsidRPr="008628DF">
        <w:rPr>
          <w:sz w:val="16"/>
        </w:rPr>
        <w:t xml:space="preserve"> and 32 per cent of the maximum power that their leg muscles could deliver (Journal of Applied Physiology, vol 106, p 1159). Various metabolic changes also occur, including a decreased capacity for fat oxidation, which can lead to the build-up of fat in atrophied muscle. </w:t>
      </w:r>
      <w:r w:rsidRPr="006E6841">
        <w:rPr>
          <w:rStyle w:val="StyleBoldUnderline"/>
          <w:highlight w:val="yellow"/>
        </w:rPr>
        <w:t>Space travellers also suffer deterioration of immune function</w:t>
      </w:r>
      <w:r w:rsidRPr="00B018DB">
        <w:rPr>
          <w:rStyle w:val="StyleBoldUnderline"/>
        </w:rPr>
        <w:t xml:space="preserve"> both during and after their missions</w:t>
      </w:r>
      <w:r w:rsidRPr="008628DF">
        <w:rPr>
          <w:sz w:val="16"/>
        </w:rPr>
        <w:t xml:space="preserve"> (Aviation, Space, and Environmental Medicine, vol 79, p 835). Arguably </w:t>
      </w:r>
      <w:r w:rsidRPr="00B018DB">
        <w:rPr>
          <w:rStyle w:val="StyleBoldUnderline"/>
        </w:rPr>
        <w:t xml:space="preserve">the </w:t>
      </w:r>
      <w:r w:rsidRPr="006E6841">
        <w:rPr>
          <w:rStyle w:val="StyleBoldUnderline"/>
          <w:highlight w:val="yellow"/>
        </w:rPr>
        <w:t>most fearsome effect</w:t>
      </w:r>
      <w:r w:rsidRPr="00B018DB">
        <w:rPr>
          <w:rStyle w:val="StyleBoldUnderline"/>
        </w:rPr>
        <w:t xml:space="preserve"> on bodies </w:t>
      </w:r>
      <w:r w:rsidRPr="006E6841">
        <w:rPr>
          <w:rStyle w:val="StyleBoldUnderline"/>
          <w:highlight w:val="yellow"/>
        </w:rPr>
        <w:t>is bone loss</w:t>
      </w:r>
      <w:r w:rsidRPr="008628DF">
        <w:rPr>
          <w:sz w:val="16"/>
        </w:rPr>
        <w:t xml:space="preserve"> (The Lancet, vol 355, p 1569). Although the hardness and strength of bone, and the relative ease with which it fossilises, give it an appearance of permanence, </w:t>
      </w:r>
      <w:r w:rsidRPr="00B018DB">
        <w:rPr>
          <w:rStyle w:val="StyleBoldUnderline"/>
        </w:rPr>
        <w:t>bone is actually a living and remarkably flexible tissue</w:t>
      </w:r>
      <w:r w:rsidRPr="008628DF">
        <w:rPr>
          <w:sz w:val="16"/>
        </w:rPr>
        <w:t xml:space="preserve">. In the late 19th century, the German anatomist Julius Wolff discovered that bones adjust to the loads that they are placed under. </w:t>
      </w:r>
      <w:r w:rsidRPr="00B018DB">
        <w:rPr>
          <w:rStyle w:val="StyleBoldUnderline"/>
        </w:rPr>
        <w:t>A decrease in load leads to the loss of bone material,</w:t>
      </w:r>
      <w:r w:rsidRPr="008628DF">
        <w:rPr>
          <w:sz w:val="16"/>
        </w:rPr>
        <w:t xml:space="preserve"> while an increase leads to thicker bone. It is no surprise, then, that </w:t>
      </w:r>
      <w:r w:rsidRPr="006E6841">
        <w:rPr>
          <w:rStyle w:val="StyleBoldUnderline"/>
          <w:highlight w:val="yellow"/>
        </w:rPr>
        <w:t>in the microgravity of space bones demineralise</w:t>
      </w:r>
      <w:r w:rsidRPr="008628DF">
        <w:rPr>
          <w:sz w:val="16"/>
        </w:rPr>
        <w:t xml:space="preserve">, especially those which normally bear the greatest load. </w:t>
      </w:r>
      <w:r w:rsidRPr="006E6841">
        <w:rPr>
          <w:rStyle w:val="StyleBoldUnderline"/>
          <w:highlight w:val="yellow"/>
        </w:rPr>
        <w:t>Cosmonauts</w:t>
      </w:r>
      <w:r w:rsidRPr="00B018DB">
        <w:rPr>
          <w:rStyle w:val="StyleBoldUnderline"/>
        </w:rPr>
        <w:t xml:space="preserve"> who spe</w:t>
      </w:r>
      <w:r w:rsidRPr="006E6841">
        <w:rPr>
          <w:rStyle w:val="StyleBoldUnderline"/>
          <w:highlight w:val="yellow"/>
        </w:rPr>
        <w:t>nt half a year in space lost</w:t>
      </w:r>
      <w:r w:rsidRPr="00B018DB">
        <w:rPr>
          <w:rStyle w:val="StyleBoldUnderline"/>
        </w:rPr>
        <w:t xml:space="preserve"> up </w:t>
      </w:r>
      <w:r w:rsidRPr="006E6841">
        <w:rPr>
          <w:rStyle w:val="StyleBoldUnderline"/>
          <w:highlight w:val="yellow"/>
        </w:rPr>
        <w:t>to a quarter of</w:t>
      </w:r>
      <w:r w:rsidRPr="00B018DB">
        <w:rPr>
          <w:rStyle w:val="StyleBoldUnderline"/>
        </w:rPr>
        <w:t xml:space="preserve"> the material in </w:t>
      </w:r>
      <w:r w:rsidRPr="006E6841">
        <w:rPr>
          <w:rStyle w:val="StyleBoldUnderline"/>
          <w:highlight w:val="yellow"/>
        </w:rPr>
        <w:t>their shin bones</w:t>
      </w:r>
      <w:r w:rsidRPr="00B018DB">
        <w:rPr>
          <w:rStyle w:val="StyleBoldUnderline"/>
        </w:rPr>
        <w:t>, despite intensive exercise</w:t>
      </w:r>
      <w:r w:rsidRPr="008628DF">
        <w:rPr>
          <w:sz w:val="16"/>
        </w:rPr>
        <w:t xml:space="preserve"> (The Lancet, vol 355, p 1607). Although experiments on chicken embryos on the International Space Station have established that bone formation does continue in microgravity, formation rates are overtaken by bone loss. What is of greatest concern here is that, unlike muscle loss which levels off with time, </w:t>
      </w:r>
      <w:r w:rsidRPr="006E6841">
        <w:rPr>
          <w:rStyle w:val="StyleBoldUnderline"/>
          <w:highlight w:val="yellow"/>
        </w:rPr>
        <w:t>bone loss</w:t>
      </w:r>
      <w:r w:rsidRPr="00B018DB">
        <w:rPr>
          <w:rStyle w:val="StyleBoldUnderline"/>
        </w:rPr>
        <w:t xml:space="preserve"> seems to </w:t>
      </w:r>
      <w:r w:rsidRPr="006E6841">
        <w:rPr>
          <w:rStyle w:val="StyleBoldUnderline"/>
          <w:highlight w:val="yellow"/>
        </w:rPr>
        <w:t>continue at a</w:t>
      </w:r>
      <w:r w:rsidRPr="00B018DB">
        <w:rPr>
          <w:rStyle w:val="StyleBoldUnderline"/>
        </w:rPr>
        <w:t xml:space="preserve"> steady </w:t>
      </w:r>
      <w:r w:rsidRPr="006E6841">
        <w:rPr>
          <w:rStyle w:val="StyleBoldUnderline"/>
          <w:highlight w:val="yellow"/>
        </w:rPr>
        <w:t>rate of 1 to 2 per cent for every month</w:t>
      </w:r>
      <w:r w:rsidRPr="00B018DB">
        <w:rPr>
          <w:rStyle w:val="StyleBoldUnderline"/>
        </w:rPr>
        <w:t xml:space="preserve"> of weightlessness</w:t>
      </w:r>
      <w:r w:rsidRPr="006E6841">
        <w:rPr>
          <w:sz w:val="16"/>
          <w:highlight w:val="yellow"/>
        </w:rPr>
        <w:t xml:space="preserve">. </w:t>
      </w:r>
      <w:r w:rsidRPr="006E6841">
        <w:rPr>
          <w:rStyle w:val="StyleBoldUnderline"/>
          <w:highlight w:val="yellow"/>
        </w:rPr>
        <w:t>During a</w:t>
      </w:r>
      <w:r w:rsidRPr="00B018DB">
        <w:rPr>
          <w:rStyle w:val="StyleBoldUnderline"/>
        </w:rPr>
        <w:t xml:space="preserve"> three-year </w:t>
      </w:r>
      <w:r w:rsidRPr="006E6841">
        <w:rPr>
          <w:rStyle w:val="StyleBoldUnderline"/>
          <w:highlight w:val="yellow"/>
        </w:rPr>
        <w:t>mission to Mars</w:t>
      </w:r>
      <w:r w:rsidRPr="00B018DB">
        <w:rPr>
          <w:rStyle w:val="StyleBoldUnderline"/>
        </w:rPr>
        <w:t xml:space="preserve">, space </w:t>
      </w:r>
      <w:r w:rsidRPr="006E6841">
        <w:rPr>
          <w:rStyle w:val="StyleBoldUnderline"/>
          <w:highlight w:val="yellow"/>
        </w:rPr>
        <w:t>travellers could lose</w:t>
      </w:r>
      <w:r w:rsidRPr="00B018DB">
        <w:rPr>
          <w:rStyle w:val="StyleBoldUnderline"/>
        </w:rPr>
        <w:t xml:space="preserve"> around 5</w:t>
      </w:r>
      <w:r w:rsidRPr="006E6841">
        <w:rPr>
          <w:rStyle w:val="StyleBoldUnderline"/>
          <w:highlight w:val="yellow"/>
        </w:rPr>
        <w:t>0 per cent of their bone material, which would make it</w:t>
      </w:r>
      <w:r w:rsidRPr="00B018DB">
        <w:rPr>
          <w:rStyle w:val="StyleBoldUnderline"/>
        </w:rPr>
        <w:t xml:space="preserve"> extremely </w:t>
      </w:r>
      <w:r w:rsidRPr="006E6841">
        <w:rPr>
          <w:rStyle w:val="StyleBoldUnderline"/>
          <w:highlight w:val="yellow"/>
        </w:rPr>
        <w:t>difficult to return to Earth</w:t>
      </w:r>
      <w:r w:rsidRPr="00B018DB">
        <w:rPr>
          <w:rStyle w:val="StyleBoldUnderline"/>
        </w:rPr>
        <w:t xml:space="preserve"> and its gravitational forces</w:t>
      </w:r>
      <w:r w:rsidRPr="008628DF">
        <w:rPr>
          <w:sz w:val="16"/>
        </w:rPr>
        <w:t xml:space="preserve">. Bone loss during space travel certainly brings home the maxim “use it or lose it”. “Losing 50 per cent of bone material would make it extremely difficult to return to Earth’s gravity” Bone loss is not permanent. Within six months of their return to Earth, those cosmonauts who spent half a year in space did show partial recovery of bone mass. However, </w:t>
      </w:r>
      <w:r w:rsidRPr="006E6841">
        <w:rPr>
          <w:rStyle w:val="StyleBoldUnderline"/>
          <w:highlight w:val="yellow"/>
        </w:rPr>
        <w:t>even after a year</w:t>
      </w:r>
      <w:r w:rsidRPr="00B018DB">
        <w:rPr>
          <w:rStyle w:val="StyleBoldUnderline"/>
        </w:rPr>
        <w:t xml:space="preserve"> of recovery, </w:t>
      </w:r>
      <w:r w:rsidRPr="006E6841">
        <w:rPr>
          <w:rStyle w:val="StyleBoldUnderline"/>
          <w:highlight w:val="yellow"/>
        </w:rPr>
        <w:t>men who had been experimentally exposed to three months of total bed rest had not</w:t>
      </w:r>
      <w:r w:rsidRPr="00B018DB">
        <w:rPr>
          <w:rStyle w:val="StyleBoldUnderline"/>
        </w:rPr>
        <w:t xml:space="preserve"> fully </w:t>
      </w:r>
      <w:r w:rsidRPr="006E6841">
        <w:rPr>
          <w:rStyle w:val="StyleBoldUnderline"/>
          <w:highlight w:val="yellow"/>
        </w:rPr>
        <w:t>regained all the</w:t>
      </w:r>
      <w:r w:rsidRPr="00B018DB">
        <w:rPr>
          <w:rStyle w:val="StyleBoldUnderline"/>
        </w:rPr>
        <w:t xml:space="preserve"> lost </w:t>
      </w:r>
      <w:r w:rsidRPr="006E6841">
        <w:rPr>
          <w:rStyle w:val="StyleBoldUnderline"/>
          <w:highlight w:val="yellow"/>
        </w:rPr>
        <w:t>bone</w:t>
      </w:r>
      <w:r w:rsidRPr="00B018DB">
        <w:rPr>
          <w:rStyle w:val="StyleBoldUnderline"/>
        </w:rPr>
        <w:t xml:space="preserve">, though their calf muscles had recovered much earlier </w:t>
      </w:r>
      <w:r w:rsidRPr="008628DF">
        <w:rPr>
          <w:sz w:val="16"/>
        </w:rPr>
        <w:t xml:space="preserve">(Bone, vol 44, p 214). Space agencies will have to become very creative in addressing the issue of bone loss during flights to Mars. There are concepts in development for spacecraft with artificial gravity, but nobody even knows what gravitational force is needed to avoid the problems. </w:t>
      </w:r>
      <w:r w:rsidRPr="00B018DB">
        <w:rPr>
          <w:rStyle w:val="StyleBoldUnderline"/>
        </w:rPr>
        <w:t xml:space="preserve">So far, boneless creatures such as </w:t>
      </w:r>
      <w:r w:rsidRPr="006E6841">
        <w:rPr>
          <w:rStyle w:val="StyleBoldUnderline"/>
          <w:highlight w:val="yellow"/>
        </w:rPr>
        <w:t>jellyfish are much more likely</w:t>
      </w:r>
      <w:r w:rsidRPr="00B018DB">
        <w:rPr>
          <w:rStyle w:val="StyleBoldUnderline"/>
        </w:rPr>
        <w:t xml:space="preserve"> than people </w:t>
      </w:r>
      <w:r w:rsidRPr="006E6841">
        <w:rPr>
          <w:rStyle w:val="StyleBoldUnderline"/>
          <w:highlight w:val="yellow"/>
        </w:rPr>
        <w:t>to be able to return safely to Earth</w:t>
      </w:r>
      <w:r w:rsidRPr="00B018DB">
        <w:rPr>
          <w:rStyle w:val="StyleBoldUnderline"/>
        </w:rPr>
        <w:t xml:space="preserve"> after multi-year space trips. For humans, gravity is a Mars bar.</w:t>
      </w:r>
      <w:r>
        <w:rPr>
          <w:rStyle w:val="StyleBoldUnderline"/>
        </w:rPr>
        <w:t xml:space="preserve"> </w:t>
      </w:r>
      <w:r w:rsidRPr="00B018DB">
        <w:rPr>
          <w:rStyle w:val="StyleBoldUnderline"/>
        </w:rPr>
        <w:t xml:space="preserve">The impossibility of an escape to space is just one of many examples of how </w:t>
      </w:r>
      <w:r w:rsidRPr="006E6841">
        <w:rPr>
          <w:rStyle w:val="StyleBoldUnderline"/>
          <w:highlight w:val="yellow"/>
        </w:rPr>
        <w:t>our bodies</w:t>
      </w:r>
      <w:r w:rsidRPr="00B018DB">
        <w:rPr>
          <w:rStyle w:val="StyleBoldUnderline"/>
        </w:rPr>
        <w:t xml:space="preserve">, and those of our fellow organisms, </w:t>
      </w:r>
      <w:r w:rsidRPr="006E6841">
        <w:rPr>
          <w:rStyle w:val="StyleBoldUnderline"/>
          <w:highlight w:val="yellow"/>
        </w:rPr>
        <w:t>are inseparable from the environment</w:t>
      </w:r>
      <w:r w:rsidRPr="006E6841">
        <w:rPr>
          <w:rStyle w:val="StyleBoldUnderline"/>
        </w:rPr>
        <w:t>s</w:t>
      </w:r>
      <w:r w:rsidRPr="00B018DB">
        <w:rPr>
          <w:rStyle w:val="StyleBoldUnderline"/>
        </w:rPr>
        <w:t xml:space="preserve"> in which we live</w:t>
      </w:r>
      <w:r w:rsidRPr="008628DF">
        <w:rPr>
          <w:sz w:val="16"/>
        </w:rPr>
        <w:t>. In our futuristic ambitions we should not forget that our minds and bodies are connected to Earth as by an umbilical cord.</w:t>
      </w:r>
    </w:p>
    <w:p w14:paraId="1054562D" w14:textId="77777777" w:rsidR="00002025" w:rsidRDefault="00002025" w:rsidP="00002025">
      <w:pPr>
        <w:rPr>
          <w:sz w:val="16"/>
        </w:rPr>
      </w:pPr>
    </w:p>
    <w:p w14:paraId="0E7AB9F1" w14:textId="77777777" w:rsidR="00002025" w:rsidRDefault="00002025" w:rsidP="00002025">
      <w:pPr>
        <w:rPr>
          <w:sz w:val="16"/>
        </w:rPr>
      </w:pPr>
    </w:p>
    <w:p w14:paraId="153C11DE" w14:textId="77777777" w:rsidR="00002025" w:rsidRDefault="00002025" w:rsidP="00002025">
      <w:pPr>
        <w:pStyle w:val="Heading4"/>
      </w:pPr>
      <w:r>
        <w:t>Space col won’t happen – laundry list</w:t>
      </w:r>
    </w:p>
    <w:p w14:paraId="3C8637C8" w14:textId="77777777" w:rsidR="00002025" w:rsidRDefault="00002025" w:rsidP="00002025">
      <w:r w:rsidRPr="00C10157">
        <w:rPr>
          <w:rStyle w:val="StyleStyleBold12pt"/>
        </w:rPr>
        <w:t>W</w:t>
      </w:r>
      <w:r>
        <w:rPr>
          <w:rStyle w:val="StyleStyleBold12pt"/>
        </w:rPr>
        <w:t>ired</w:t>
      </w:r>
      <w:r w:rsidRPr="00C10157">
        <w:rPr>
          <w:rStyle w:val="StyleStyleBold12pt"/>
        </w:rPr>
        <w:t xml:space="preserve"> 16</w:t>
      </w:r>
      <w:r>
        <w:t xml:space="preserve"> </w:t>
      </w:r>
      <w:r w:rsidRPr="00C10157">
        <w:rPr>
          <w:sz w:val="20"/>
          <w:szCs w:val="20"/>
        </w:rPr>
        <w:t xml:space="preserve">(February 16, 2016; “THE 12 GREATEST CHALLENGES FOR SPACE EXPLORATION”; </w:t>
      </w:r>
      <w:hyperlink r:id="rId14" w:history="1">
        <w:r w:rsidRPr="00C10157">
          <w:rPr>
            <w:rStyle w:val="Hyperlink"/>
            <w:sz w:val="20"/>
            <w:szCs w:val="20"/>
          </w:rPr>
          <w:t>http://www.wired.com/2016/02/space-is-cold-vast-and-deadly-humans-will-explore-it-anyway/</w:t>
        </w:r>
      </w:hyperlink>
      <w:r w:rsidRPr="00C10157">
        <w:rPr>
          <w:sz w:val="20"/>
          <w:szCs w:val="20"/>
        </w:rPr>
        <w:t>)</w:t>
      </w:r>
      <w:r>
        <w:rPr>
          <w:sz w:val="20"/>
          <w:szCs w:val="20"/>
        </w:rPr>
        <w:t xml:space="preserve"> //JM</w:t>
      </w:r>
    </w:p>
    <w:p w14:paraId="0416CE19" w14:textId="77777777" w:rsidR="00002025" w:rsidRDefault="00002025" w:rsidP="00002025">
      <w:pPr>
        <w:rPr>
          <w:sz w:val="16"/>
        </w:rPr>
      </w:pPr>
      <w:r w:rsidRPr="00DC1CA8">
        <w:rPr>
          <w:sz w:val="16"/>
        </w:rPr>
        <w:t xml:space="preserve">HUMANITY BEGAN IN Africa. But we didn’t stay there, not all of us—over thousands of years our ancestors walked all over the continent, then out of it. And when they came to the sea, they built boats and sailed tremendous distances to islands they could not have known were there. Why? Probably for the same reason we look up at the moon and the stars and say, “What’s up there? Could we go there? Maybe we could go there.” Because it’s something human beings do. March 2016 PHOTOGRAPH BY DAN WINTERS; NEBULA BY ASH THORP Space is, of course, infinitely more hostile to human life than the surface of the sea; escaping Earth’s gravity entails a good deal more work and expense than shoving off from the shore. But those boats were the cutting-edge technology of their time. Voyagers carefully planned their expensive, dangerous journeys, and many of them died trying to find out what was beyond the horizon. So why keep doing it? I could tell you about spin-off technologies, ranging from small products of convenience to discoveries that might feed millions or prevent deadly accidents or save the lives of the sick and injured. I could tell you that we shouldn’t keep all our eggs in this increasingly fragile basket—one good meteor strike and we all join the non-avian dinosaurs. And have you noticed the weather lately? RELATED STORIES Space Radiation Remains Major Hazard for Humans Going to Mars Space Mining Could Set Off a Star War How to Get to Mars … And Maybe Even Live There I could tell you that it might be good for us to unite behind a project that doesn’t involve killing one another, that does involve understanding our home planet and the ways we survive on it and what things are crucial to our continuing to survive on it. I could tell you that moving farther out into the solar system might be a good plan, if humanity is lucky enough to survive the next 5.5 billion years and the sun expands enough to fry the Earth. I could tell you all those things: all the reasons we should find some way to live away from this planet, to build space stations and moon bases and cities on Mars and habitats on the moons of Jupiter. All the reasons we should, if we manage that, look out at the stars beyond our sun and say, “Could we go there? Maybe we could go there.” It’s a huge, dangerous, maybe impossible project. But that’s never stopped humans from bloody-mindedly trying anyway. Humanity was born on Earth. Are we going to stay here? I suspect—I hope—the answer is no. —Ann Leckie Ann Leckie is the Hugo- and Nebula-award-winning author of Ancillary Justice. caption </w:t>
      </w:r>
      <w:r w:rsidRPr="00DC1CA8">
        <w:rPr>
          <w:rStyle w:val="StyleBoldUnderline"/>
        </w:rPr>
        <w:t xml:space="preserve">PROBLEM: </w:t>
      </w:r>
      <w:r w:rsidRPr="00922D11">
        <w:rPr>
          <w:rStyle w:val="StyleBoldUnderline"/>
          <w:highlight w:val="yellow"/>
        </w:rPr>
        <w:t>TAKEOFF Gravity’s a Drag Getting off Earth</w:t>
      </w:r>
      <w:r w:rsidRPr="00DC1CA8">
        <w:rPr>
          <w:rStyle w:val="StyleBoldUnderline"/>
        </w:rPr>
        <w:t xml:space="preserve"> is a little like getting divorced: You </w:t>
      </w:r>
      <w:r w:rsidRPr="00922D11">
        <w:rPr>
          <w:rStyle w:val="StyleBoldUnderline"/>
          <w:highlight w:val="yellow"/>
        </w:rPr>
        <w:t>want to do it quickly, with as little baggage as possible</w:t>
      </w:r>
      <w:r w:rsidRPr="00DC1CA8">
        <w:rPr>
          <w:rStyle w:val="StyleBoldUnderline"/>
        </w:rPr>
        <w:t>.</w:t>
      </w:r>
      <w:r w:rsidRPr="00DC1CA8">
        <w:rPr>
          <w:sz w:val="16"/>
        </w:rPr>
        <w:t xml:space="preserve"> But powerful forces conspire against you—specifically, gravity. If an object on Earth’s surface wants to fly free, it needs to shoot up and out at speeds exceeding 25,000 mph. That takes serious oomph—read: dollars. I</w:t>
      </w:r>
      <w:r w:rsidRPr="00DC1CA8">
        <w:rPr>
          <w:rStyle w:val="StyleBoldUnderline"/>
        </w:rPr>
        <w:t xml:space="preserve">t cost nearly $200 million just to launch the Mars Curiosity rover, about a tenth of the mission’s budget, and any crewed mission would be weighed down by the stuff needed to sustain life. </w:t>
      </w:r>
      <w:r w:rsidRPr="00DC1CA8">
        <w:rPr>
          <w:sz w:val="16"/>
        </w:rPr>
        <w:t xml:space="preserve">Composite materials like exotic-metal alloys and fibered sheets could reduce the weight; combine that with more efficient, more powerful fuel mixtures and you get a bigger bang for your booster. But the ultimate money saver will be reusability. “As the number of flights increases, economies of scale kick in,” says Les Johnson, a technical assistant at NASA’s Advanced Concepts Office. “That’s the key to getting the cost to drop dramatically.” SpaceX’s Falcon 9, for example, was designed to relaunch time and again. The more you go to space, the cheaper it gets. —Nick Stockton </w:t>
      </w:r>
      <w:r w:rsidRPr="00DC1CA8">
        <w:rPr>
          <w:rStyle w:val="StyleBoldUnderline"/>
        </w:rPr>
        <w:t>PROBLEM: PRO</w:t>
      </w:r>
      <w:r w:rsidRPr="007B6943">
        <w:rPr>
          <w:rStyle w:val="StyleBoldUnderline"/>
          <w:highlight w:val="yellow"/>
        </w:rPr>
        <w:t>PULSION Our Ships Are Way Too Slow Hurtling through space is easy. It’s a vacuum, after all</w:t>
      </w:r>
      <w:r w:rsidRPr="00DC1CA8">
        <w:rPr>
          <w:rStyle w:val="StyleBoldUnderline"/>
        </w:rPr>
        <w:t>;</w:t>
      </w:r>
      <w:r w:rsidRPr="00DC1CA8">
        <w:rPr>
          <w:sz w:val="16"/>
        </w:rPr>
        <w:t xml:space="preserve"> nothing to slow you down. </w:t>
      </w:r>
      <w:r w:rsidRPr="00DC1CA8">
        <w:rPr>
          <w:rStyle w:val="StyleBoldUnderline"/>
        </w:rPr>
        <w:t>But get</w:t>
      </w:r>
      <w:r w:rsidRPr="007B6943">
        <w:rPr>
          <w:rStyle w:val="StyleBoldUnderline"/>
          <w:highlight w:val="yellow"/>
        </w:rPr>
        <w:t>ting started?</w:t>
      </w:r>
      <w:r w:rsidRPr="007B6943">
        <w:rPr>
          <w:sz w:val="16"/>
          <w:highlight w:val="yellow"/>
        </w:rPr>
        <w:t xml:space="preserve"> </w:t>
      </w:r>
      <w:r w:rsidRPr="007B6943">
        <w:rPr>
          <w:rStyle w:val="StyleBoldUnderline"/>
          <w:highlight w:val="yellow"/>
        </w:rPr>
        <w:t>That’s a bear.</w:t>
      </w:r>
      <w:r w:rsidRPr="00DC1CA8">
        <w:rPr>
          <w:sz w:val="16"/>
        </w:rPr>
        <w:t xml:space="preserve"> The larger an object’s mass, the more force it takes to move it—and rockets are kind of massive. </w:t>
      </w:r>
      <w:r w:rsidRPr="00DC1CA8">
        <w:rPr>
          <w:rStyle w:val="StyleBoldUnderline"/>
        </w:rPr>
        <w:t>Chemical propellants are great for an initial push, but your precious kerosene will burn up in a matter of minutes. After that, expect to reach the moons of Jupiter in, oh, five to seven years</w:t>
      </w:r>
      <w:r w:rsidRPr="00DC1CA8">
        <w:rPr>
          <w:sz w:val="16"/>
        </w:rPr>
        <w:t xml:space="preserve">. That’s a heck of a lot of in-flight movies. Propulsion needs a radical new method. Here’s a look at what rocket scientists now have, or are working on, or wish they had. —Nick Stockton caption </w:t>
      </w:r>
      <w:r w:rsidRPr="00DC1CA8">
        <w:rPr>
          <w:rStyle w:val="StyleBoldUnderline"/>
        </w:rPr>
        <w:t xml:space="preserve">PROBLEM: </w:t>
      </w:r>
      <w:r w:rsidRPr="007B6943">
        <w:rPr>
          <w:rStyle w:val="StyleBoldUnderline"/>
          <w:highlight w:val="yellow"/>
        </w:rPr>
        <w:t>SPACE JUNK It’s a Minefield Up There</w:t>
      </w:r>
      <w:r>
        <w:rPr>
          <w:rStyle w:val="StyleBoldUnderline"/>
        </w:rPr>
        <w:t xml:space="preserve"> </w:t>
      </w:r>
      <w:r w:rsidRPr="00DC1CA8">
        <w:rPr>
          <w:sz w:val="16"/>
        </w:rPr>
        <w:t xml:space="preserve">Congratulations! </w:t>
      </w:r>
      <w:r w:rsidRPr="00DC1CA8">
        <w:rPr>
          <w:rStyle w:val="StyleBoldUnderline"/>
        </w:rPr>
        <w:t xml:space="preserve">You’ve successfully launched a rocket into orbit. But </w:t>
      </w:r>
      <w:r w:rsidRPr="007B6943">
        <w:rPr>
          <w:rStyle w:val="StyleBoldUnderline"/>
          <w:highlight w:val="yellow"/>
        </w:rPr>
        <w:t>before you break into outer space, a rogue bit of broke</w:t>
      </w:r>
      <w:r w:rsidRPr="00DC1CA8">
        <w:rPr>
          <w:rStyle w:val="StyleBoldUnderline"/>
        </w:rPr>
        <w:t xml:space="preserve">-ass </w:t>
      </w:r>
      <w:r w:rsidRPr="007B6943">
        <w:rPr>
          <w:rStyle w:val="StyleBoldUnderline"/>
          <w:highlight w:val="yellow"/>
        </w:rPr>
        <w:t>satellite comes</w:t>
      </w:r>
      <w:r w:rsidRPr="00DC1CA8">
        <w:rPr>
          <w:rStyle w:val="StyleBoldUnderline"/>
        </w:rPr>
        <w:t xml:space="preserve"> from out of nowhere </w:t>
      </w:r>
      <w:r w:rsidRPr="007B6943">
        <w:rPr>
          <w:rStyle w:val="StyleBoldUnderline"/>
          <w:highlight w:val="yellow"/>
        </w:rPr>
        <w:t>and caps your</w:t>
      </w:r>
      <w:r w:rsidRPr="00DC1CA8">
        <w:rPr>
          <w:rStyle w:val="StyleBoldUnderline"/>
        </w:rPr>
        <w:t xml:space="preserve"> second-stage </w:t>
      </w:r>
      <w:r w:rsidRPr="007B6943">
        <w:rPr>
          <w:rStyle w:val="StyleBoldUnderline"/>
          <w:highlight w:val="yellow"/>
        </w:rPr>
        <w:t>fuel tank. No more rocket</w:t>
      </w:r>
      <w:r w:rsidRPr="00DC1CA8">
        <w:rPr>
          <w:rStyle w:val="StyleBoldUnderline"/>
        </w:rPr>
        <w:t>.</w:t>
      </w:r>
      <w:r>
        <w:rPr>
          <w:rStyle w:val="StyleBoldUnderline"/>
        </w:rPr>
        <w:t xml:space="preserve"> </w:t>
      </w:r>
      <w:r w:rsidRPr="00DC1CA8">
        <w:rPr>
          <w:sz w:val="16"/>
        </w:rPr>
        <w:t xml:space="preserve">This is the problem of space debris, and it’s very real. The US Space Surveillance Network has eyes on 17,000 objects—each at least the size of a softball—hurtling around Earth at speeds of more than 17,500 mph; if you count pieces under 10 centimeters, it’s closer to 500,000 objects. Launch adapters, lens covers, even a fleck of paint can punch a crater in critical systems. Whipple shields—layers of metal and Kevlar—can protect against the bitsy pieces, but nothing can save you from a whole satellite. Some 4,000 orbit Earth, most dead in the air. Mission control avoids dangerous paths, but tracking isn’t perfect. space junk Pulling the sats out of orbit isn’t realistic—it would take a whole mission to capture just one. So starting now, all satellites will have to fall out of orbit on their own. They’ll jettison extra fuel, then use rocket boosters or solar sails to angle down and burn up on reentry. Put decommissioning programs in 90 percent of new launches or you’ll get the Kessler syndrome: One collision leads to more collisions until there’s so much crap up there, no one can fly at all. That might be a century hence—or a lot sooner if space war breaks out. If someone (like China?) starts blowing up enemy satellites, “it would be a disaster,” says Holger Krag, head of the Space Debris Office at the European Space Agency. Essential to the future of space travel: world peace. —Jason Kehe </w:t>
      </w:r>
      <w:r w:rsidRPr="00DC1CA8">
        <w:rPr>
          <w:rStyle w:val="StyleBoldUnderline"/>
        </w:rPr>
        <w:t xml:space="preserve">PROBLEM: </w:t>
      </w:r>
      <w:r w:rsidRPr="007B6943">
        <w:rPr>
          <w:rStyle w:val="StyleBoldUnderline"/>
          <w:highlight w:val="yellow"/>
        </w:rPr>
        <w:t>NAVIGATION There’s No GPS for Space</w:t>
      </w:r>
      <w:r>
        <w:rPr>
          <w:rStyle w:val="StyleBoldUnderline"/>
        </w:rPr>
        <w:t xml:space="preserve"> </w:t>
      </w:r>
      <w:r w:rsidRPr="00DC1CA8">
        <w:rPr>
          <w:rStyle w:val="StyleBoldUnderline"/>
        </w:rPr>
        <w:t xml:space="preserve">The </w:t>
      </w:r>
      <w:r w:rsidRPr="007B6943">
        <w:rPr>
          <w:rStyle w:val="StyleBoldUnderline"/>
          <w:highlight w:val="yellow"/>
        </w:rPr>
        <w:t>Deep Space Network</w:t>
      </w:r>
      <w:r w:rsidRPr="00DC1CA8">
        <w:rPr>
          <w:rStyle w:val="StyleBoldUnderline"/>
        </w:rPr>
        <w:t xml:space="preserve">, a collection of antenna arrays in California, Australia, and Spain, </w:t>
      </w:r>
      <w:r w:rsidRPr="007B6943">
        <w:rPr>
          <w:rStyle w:val="StyleBoldUnderline"/>
          <w:highlight w:val="yellow"/>
        </w:rPr>
        <w:t>is the only navigation tool for space.</w:t>
      </w:r>
      <w:r w:rsidRPr="00DC1CA8">
        <w:rPr>
          <w:rStyle w:val="StyleBoldUnderline"/>
        </w:rPr>
        <w:t xml:space="preserve"> Everything from student-project satellites to the New Horizons probe meandering through the Kuiper Belt depends on it to stay oriented.</w:t>
      </w:r>
      <w:r w:rsidRPr="00DC1CA8">
        <w:rPr>
          <w:sz w:val="16"/>
        </w:rPr>
        <w:t xml:space="preserve"> An ultraprecise atomic clock on Earth times how long it takes for a signal to get from the network to a spacecraft and back, and navigators use that to determine the craft’s position. </w:t>
      </w:r>
      <w:r w:rsidRPr="00DC1CA8">
        <w:rPr>
          <w:rStyle w:val="StyleBoldUnderline"/>
        </w:rPr>
        <w:t xml:space="preserve">But </w:t>
      </w:r>
      <w:r w:rsidRPr="007B6943">
        <w:rPr>
          <w:rStyle w:val="StyleBoldUnderline"/>
          <w:highlight w:val="yellow"/>
        </w:rPr>
        <w:t>as more</w:t>
      </w:r>
      <w:r w:rsidRPr="00DC1CA8">
        <w:rPr>
          <w:rStyle w:val="StyleBoldUnderline"/>
        </w:rPr>
        <w:t xml:space="preserve"> and more </w:t>
      </w:r>
      <w:r w:rsidRPr="007B6943">
        <w:rPr>
          <w:rStyle w:val="StyleBoldUnderline"/>
          <w:highlight w:val="yellow"/>
        </w:rPr>
        <w:t>missions take flight, the network is getting congested.</w:t>
      </w:r>
      <w:r w:rsidRPr="00DC1CA8">
        <w:rPr>
          <w:rStyle w:val="StyleBoldUnderline"/>
        </w:rPr>
        <w:t xml:space="preserve"> The </w:t>
      </w:r>
      <w:r w:rsidRPr="007B6943">
        <w:rPr>
          <w:rStyle w:val="StyleBoldUnderline"/>
          <w:highlight w:val="yellow"/>
        </w:rPr>
        <w:t>switchboard is often busy</w:t>
      </w:r>
      <w:r w:rsidRPr="00DC1CA8">
        <w:rPr>
          <w:rStyle w:val="StyleBoldUnderline"/>
        </w:rPr>
        <w:t xml:space="preserve">. So in the near term, NASA is working to lighten the load. </w:t>
      </w:r>
      <w:r w:rsidRPr="00DC1CA8">
        <w:rPr>
          <w:sz w:val="16"/>
        </w:rPr>
        <w:t xml:space="preserve">Atomic clocks on the crafts themselves will cut transmission time in half, allowing distance calculations with a single downlink. And higher-bandwidth lasers will handle big data packages, like photos or video messages. </w:t>
      </w:r>
      <w:r w:rsidRPr="007B6943">
        <w:rPr>
          <w:rStyle w:val="StyleBoldUnderline"/>
          <w:highlight w:val="yellow"/>
        </w:rPr>
        <w:t>The farther rockets go from Earth,</w:t>
      </w:r>
      <w:r w:rsidRPr="00DC1CA8">
        <w:rPr>
          <w:rStyle w:val="StyleBoldUnderline"/>
        </w:rPr>
        <w:t xml:space="preserve"> however, </w:t>
      </w:r>
      <w:r w:rsidRPr="007B6943">
        <w:rPr>
          <w:rStyle w:val="StyleBoldUnderline"/>
          <w:highlight w:val="yellow"/>
        </w:rPr>
        <w:t>the less reliable this method becomes</w:t>
      </w:r>
      <w:r w:rsidRPr="00DC1CA8">
        <w:rPr>
          <w:rStyle w:val="StyleBoldUnderline"/>
        </w:rPr>
        <w:t>. Sure, radio waves travel at light speed, but transmissions to deep space still take hours</w:t>
      </w:r>
      <w:r w:rsidRPr="00DC1CA8">
        <w:rPr>
          <w:sz w:val="16"/>
        </w:rPr>
        <w:t xml:space="preserve">. And the stars can tell you where to go, but they’re too distant to tell you where you are. For future missions, deep-space navigation expert Joseph Guinn wants to design an autonomous system that would collect images of targets and nearby objects and use their relative location to triangulate a spaceship’s coordinates—no ground control required. “It’ll be like GPS on Earth,” Guinn says. “You put a GPS receiver on your car and problem solved.” He calls it a deep-space positioning system—DPS for short. —Katie M. Palmer caption </w:t>
      </w:r>
      <w:r w:rsidRPr="00DC1CA8">
        <w:rPr>
          <w:rStyle w:val="StyleBoldUnderline"/>
        </w:rPr>
        <w:t xml:space="preserve">PROBLEM: </w:t>
      </w:r>
      <w:r w:rsidRPr="007B6943">
        <w:rPr>
          <w:rStyle w:val="StyleBoldUnderline"/>
          <w:highlight w:val="yellow"/>
        </w:rPr>
        <w:t>RADIATION</w:t>
      </w:r>
      <w:r>
        <w:rPr>
          <w:rStyle w:val="StyleBoldUnderline"/>
        </w:rPr>
        <w:t xml:space="preserve"> </w:t>
      </w:r>
      <w:r w:rsidRPr="00DC1CA8">
        <w:rPr>
          <w:rStyle w:val="StyleBoldUnderline"/>
        </w:rPr>
        <w:t>Space Turns You Into a Bag of Cancer</w:t>
      </w:r>
      <w:r>
        <w:rPr>
          <w:rStyle w:val="StyleBoldUnderline"/>
        </w:rPr>
        <w:t xml:space="preserve"> </w:t>
      </w:r>
      <w:r w:rsidRPr="007B6943">
        <w:rPr>
          <w:rStyle w:val="StyleBoldUnderline"/>
          <w:highlight w:val="yellow"/>
        </w:rPr>
        <w:t>Outside the safe cocoon of Earth’s atmosphere and magnetic field</w:t>
      </w:r>
      <w:r w:rsidRPr="00DC1CA8">
        <w:rPr>
          <w:rStyle w:val="StyleBoldUnderline"/>
        </w:rPr>
        <w:t xml:space="preserve">, subatomic </w:t>
      </w:r>
      <w:r w:rsidRPr="007B6943">
        <w:rPr>
          <w:rStyle w:val="StyleBoldUnderline"/>
          <w:highlight w:val="yellow"/>
        </w:rPr>
        <w:t>particles zip</w:t>
      </w:r>
      <w:r w:rsidRPr="00DC1CA8">
        <w:rPr>
          <w:rStyle w:val="StyleBoldUnderline"/>
        </w:rPr>
        <w:t xml:space="preserve"> around at close to the speed of light. </w:t>
      </w:r>
      <w:r w:rsidRPr="007B6943">
        <w:rPr>
          <w:rStyle w:val="StyleBoldUnderline"/>
          <w:highlight w:val="yellow"/>
        </w:rPr>
        <w:t>This is space radiation, and it’s deadly</w:t>
      </w:r>
      <w:r w:rsidRPr="00DC1CA8">
        <w:rPr>
          <w:rStyle w:val="StyleBoldUnderline"/>
        </w:rPr>
        <w:t>. Aside from cancer, it can also cause cataracts and possibly Alzheimer’s.</w:t>
      </w:r>
      <w:r>
        <w:rPr>
          <w:rStyle w:val="StyleBoldUnderline"/>
        </w:rPr>
        <w:t xml:space="preserve"> </w:t>
      </w:r>
      <w:r w:rsidRPr="00DC1CA8">
        <w:rPr>
          <w:sz w:val="16"/>
        </w:rPr>
        <w:t xml:space="preserve">When these particles knock into the atoms of aluminum that make up a spacecraft hull, their nuclei blow up, emitting yet more superfast particles called secondary radiation. “You’re actually making the problem worse,” says Nasser Barghouty, a physicist at NASA’s Marshall Space Flight Center. radiation dose A better solution? One word: plastics. They’re light and strong, and they’re full of hydrogen atoms, whose small nuclei don’t produce much secondary radiation. NASA is testing plastics that can mitigate radiation in spaceships or space suits. Or how about this word: magnets. Scientists on the Space Radiation Superconducting Shield project are working on a magnesium diboride superconductor that would deflect charged particles away from a ship. It works at –263 degrees Celsius, which is balmy for superconductors, but it helps that space is already so damn cold. —Sarah Zhang </w:t>
      </w:r>
      <w:r w:rsidRPr="00DC1CA8">
        <w:rPr>
          <w:rStyle w:val="StyleBoldUnderline"/>
        </w:rPr>
        <w:t xml:space="preserve">PROBLEM: </w:t>
      </w:r>
      <w:r w:rsidRPr="007B6943">
        <w:rPr>
          <w:rStyle w:val="StyleBoldUnderline"/>
          <w:highlight w:val="yellow"/>
        </w:rPr>
        <w:t>FOOD AND WATER</w:t>
      </w:r>
      <w:r>
        <w:rPr>
          <w:rStyle w:val="StyleBoldUnderline"/>
        </w:rPr>
        <w:t xml:space="preserve"> </w:t>
      </w:r>
      <w:r w:rsidRPr="00DC1CA8">
        <w:rPr>
          <w:rStyle w:val="StyleBoldUnderline"/>
        </w:rPr>
        <w:t>Mars Has No Supermarkets</w:t>
      </w:r>
      <w:r>
        <w:rPr>
          <w:rStyle w:val="StyleBoldUnderline"/>
        </w:rPr>
        <w:t xml:space="preserve"> </w:t>
      </w:r>
      <w:r w:rsidRPr="00DC1CA8">
        <w:rPr>
          <w:sz w:val="16"/>
        </w:rPr>
        <w:t xml:space="preserve">Lettuce got to be a hero last August. That’s when astronauts on the ISS ate a few leaves they’d grown in space for the first time. But </w:t>
      </w:r>
      <w:r w:rsidRPr="007B6943">
        <w:rPr>
          <w:rStyle w:val="StyleBoldUnderline"/>
          <w:highlight w:val="yellow"/>
        </w:rPr>
        <w:t>large-scale gardening in zero g is tricky</w:t>
      </w:r>
      <w:r w:rsidRPr="007B6943">
        <w:rPr>
          <w:sz w:val="16"/>
          <w:highlight w:val="yellow"/>
        </w:rPr>
        <w:t>.</w:t>
      </w:r>
      <w:r w:rsidRPr="00DC1CA8">
        <w:rPr>
          <w:sz w:val="16"/>
        </w:rPr>
        <w:t xml:space="preserve"> </w:t>
      </w:r>
      <w:r w:rsidRPr="00DC1CA8">
        <w:rPr>
          <w:rStyle w:val="StyleBoldUnderline"/>
        </w:rPr>
        <w:t xml:space="preserve">Water wants to float around in bubbles instead of trickling through soil, so </w:t>
      </w:r>
      <w:r w:rsidRPr="007B6943">
        <w:rPr>
          <w:rStyle w:val="StyleBoldUnderline"/>
          <w:highlight w:val="yellow"/>
        </w:rPr>
        <w:t>engineers have devised ceramic tubes that wick it down to the plants’ roots</w:t>
      </w:r>
      <w:r w:rsidRPr="00DC1CA8">
        <w:rPr>
          <w:rStyle w:val="StyleBoldUnderline"/>
        </w:rPr>
        <w:t>.</w:t>
      </w:r>
      <w:r w:rsidRPr="00DC1CA8">
        <w:rPr>
          <w:sz w:val="16"/>
        </w:rPr>
        <w:t xml:space="preserve"> “It’s like a Chia pet,” says Raymond Wheeler, a botanist at Kennedy Space Center. Also, existing vehicles are cramped. Some veggies are already pretty space-efficient (ha!), but scientists are working on a genetically modified dwarf plum tree that’s just 2 feet tall. Proteins, fats, and carbs could come from a more diverse harvest—like potatoes and peanuts. </w:t>
      </w:r>
      <w:r w:rsidRPr="007B6943">
        <w:rPr>
          <w:rStyle w:val="StyleBoldUnderline"/>
          <w:highlight w:val="yellow"/>
        </w:rPr>
        <w:t>All that’s for naught, though, if you run out of water</w:t>
      </w:r>
      <w:r w:rsidRPr="00DC1CA8">
        <w:rPr>
          <w:rStyle w:val="StyleBoldUnderline"/>
        </w:rPr>
        <w:t>. (On the ISS, the pee-and-water recycling system needs periodic fixing, and interplanetary crews won’t be able to rely on a resupply of new parts.)</w:t>
      </w:r>
      <w:r w:rsidRPr="00DC1CA8">
        <w:rPr>
          <w:sz w:val="16"/>
        </w:rPr>
        <w:t xml:space="preserve"> GMOs could help here too. Michael Flynn, an engineer at NASA Ames Research Center, is working on a water filter made of genetically modified bacteria. He likens it to how your small intestine recycles what you drink. “Basically you are a water recycling system,” he says. “with a useful life of 75 or 80 years.” This filter would continually replenish itself, just like your innards do. —Sarah Zhang </w:t>
      </w:r>
      <w:r w:rsidRPr="00DC1CA8">
        <w:rPr>
          <w:rStyle w:val="StyleBoldUnderline"/>
        </w:rPr>
        <w:t xml:space="preserve">PROBLEM: </w:t>
      </w:r>
      <w:r w:rsidRPr="007B6943">
        <w:rPr>
          <w:rStyle w:val="StyleBoldUnderline"/>
          <w:highlight w:val="yellow"/>
        </w:rPr>
        <w:t>BONE AND MUSCLE WASTING</w:t>
      </w:r>
      <w:r>
        <w:rPr>
          <w:rStyle w:val="StyleBoldUnderline"/>
        </w:rPr>
        <w:t xml:space="preserve"> </w:t>
      </w:r>
      <w:r w:rsidRPr="00DC1CA8">
        <w:rPr>
          <w:rStyle w:val="StyleBoldUnderline"/>
        </w:rPr>
        <w:t>Zero Gravity Will Transform You into Mush</w:t>
      </w:r>
      <w:r>
        <w:rPr>
          <w:rStyle w:val="StyleBoldUnderline"/>
        </w:rPr>
        <w:t xml:space="preserve"> </w:t>
      </w:r>
      <w:r w:rsidRPr="00DC1CA8">
        <w:rPr>
          <w:rStyle w:val="StyleBoldUnderline"/>
        </w:rPr>
        <w:t>Weight</w:t>
      </w:r>
      <w:r w:rsidRPr="007B6943">
        <w:rPr>
          <w:rStyle w:val="StyleBoldUnderline"/>
          <w:highlight w:val="yellow"/>
        </w:rPr>
        <w:t>lessness wrecks the body: It makes certain immune cells unable to do their jobs, and red blood cells explode. It gives you kidney stones and makes your heart lazy</w:t>
      </w:r>
      <w:r w:rsidRPr="007B6943">
        <w:rPr>
          <w:sz w:val="16"/>
          <w:highlight w:val="yellow"/>
        </w:rPr>
        <w:t>.</w:t>
      </w:r>
      <w:r w:rsidRPr="00DC1CA8">
        <w:rPr>
          <w:sz w:val="16"/>
        </w:rPr>
        <w:t xml:space="preserve"> Astronauts on the ISS exercise to combat muscle wasting and bone loss, but they still lose bone mass in space, and those zero-g spin cycles don’t help the other problems. Artificial gravity would fix all that. In his lab at MIT, former astronaut Laurence Young is testing a human centrifuge: Victims lie on their side on a platform and pedal a stationary wheel as the whole contraption spins around. The resulting force tugs their feet—just like gravity, but awkward. </w:t>
      </w:r>
      <w:r w:rsidRPr="00DC1CA8">
        <w:rPr>
          <w:rStyle w:val="StyleBoldUnderline"/>
        </w:rPr>
        <w:t>Young’s machine is too cramped to use for more than an hour or two a day,</w:t>
      </w:r>
      <w:r w:rsidRPr="00DC1CA8">
        <w:rPr>
          <w:sz w:val="16"/>
        </w:rPr>
        <w:t xml:space="preserve"> though, so for 24/7 gravity, </w:t>
      </w:r>
      <w:r w:rsidRPr="007B6943">
        <w:rPr>
          <w:rStyle w:val="StyleBoldUnderline"/>
          <w:highlight w:val="yellow"/>
        </w:rPr>
        <w:t>the whole spacecraft will have to become a centrifuge</w:t>
      </w:r>
      <w:r w:rsidRPr="00DC1CA8">
        <w:rPr>
          <w:rStyle w:val="StyleBoldUnderline"/>
        </w:rPr>
        <w:t>. A spinning spaceship could be shaped like a dumbbell, with two chambers connected by a truss. As it gets easier to send more mass into space, designers could become more ambitious—but they don’t have to reinvent the wheel</w:t>
      </w:r>
      <w:r w:rsidRPr="00DC1CA8">
        <w:rPr>
          <w:sz w:val="16"/>
        </w:rPr>
        <w:t xml:space="preserve">. Remember the station in 2001: A Space Odyssey? The design has been around since 1903. —Sarah Zhang </w:t>
      </w:r>
      <w:r w:rsidRPr="00DC1CA8">
        <w:rPr>
          <w:rStyle w:val="StyleBoldUnderline"/>
        </w:rPr>
        <w:t xml:space="preserve">PROBLEM: </w:t>
      </w:r>
      <w:r w:rsidRPr="007B6943">
        <w:rPr>
          <w:rStyle w:val="StyleBoldUnderline"/>
          <w:highlight w:val="yellow"/>
        </w:rPr>
        <w:t>MENTAL HEALTH</w:t>
      </w:r>
      <w:r>
        <w:rPr>
          <w:rStyle w:val="StyleBoldUnderline"/>
        </w:rPr>
        <w:t xml:space="preserve"> </w:t>
      </w:r>
      <w:r w:rsidRPr="00DC1CA8">
        <w:rPr>
          <w:rStyle w:val="StyleBoldUnderline"/>
        </w:rPr>
        <w:t>Interplanetary Voyages Are a Direct Flight to Space Madness</w:t>
      </w:r>
      <w:r>
        <w:rPr>
          <w:rStyle w:val="StyleBoldUnderline"/>
        </w:rPr>
        <w:t xml:space="preserve"> </w:t>
      </w:r>
      <w:r w:rsidRPr="00DC1CA8">
        <w:rPr>
          <w:rStyle w:val="StyleBoldUnderline"/>
        </w:rPr>
        <w:t>When physicians treat stroke or heart attack, they sometimes bring the patient’s temperature way down, slowing their metabolism to reduce the damage from lack of oxygen</w:t>
      </w:r>
      <w:r w:rsidRPr="00DC1CA8">
        <w:rPr>
          <w:sz w:val="16"/>
        </w:rPr>
        <w:t xml:space="preserve">. It’s a trick that might work for astronauts too. </w:t>
      </w:r>
      <w:r w:rsidRPr="00DC1CA8">
        <w:rPr>
          <w:rStyle w:val="StyleBoldUnderline"/>
        </w:rPr>
        <w:t xml:space="preserve">Which is good, because </w:t>
      </w:r>
      <w:r w:rsidRPr="007B6943">
        <w:rPr>
          <w:rStyle w:val="StyleBoldUnderline"/>
          <w:highlight w:val="yellow"/>
        </w:rPr>
        <w:t>to sign up for interplanetary travel is to sign up for a year (at least) of living in a cramped spacecraft with bad food and zero privacy</w:t>
      </w:r>
      <w:r w:rsidRPr="00DC1CA8">
        <w:rPr>
          <w:rStyle w:val="StyleBoldUnderline"/>
        </w:rPr>
        <w:t>—</w:t>
      </w:r>
      <w:r w:rsidRPr="007B6943">
        <w:rPr>
          <w:rStyle w:val="StyleBoldUnderline"/>
          <w:highlight w:val="yellow"/>
        </w:rPr>
        <w:t>a recipe for space madness</w:t>
      </w:r>
      <w:r w:rsidRPr="00DC1CA8">
        <w:rPr>
          <w:sz w:val="16"/>
        </w:rPr>
        <w:t xml:space="preserve">. That’s why John Bradford says we should sleep through it. President of the engineering firm SpaceWorks and coauthor of a report for NASA on long missions, Bradford says cold storage would be a twofer: It cuts down on the amount of food, water, and air a crew would need and keeps them sane. “If we’re going to become a multiplanet species,” he says, “we’ll need a capability like human stasis.” Sleep tight, voyagers. —Sarah Zhang caption </w:t>
      </w:r>
      <w:r w:rsidRPr="00DC1CA8">
        <w:rPr>
          <w:rStyle w:val="StyleBoldUnderline"/>
        </w:rPr>
        <w:t xml:space="preserve">PROBLEM: </w:t>
      </w:r>
      <w:r w:rsidRPr="007B6943">
        <w:rPr>
          <w:rStyle w:val="StyleBoldUnderline"/>
          <w:highlight w:val="yellow"/>
        </w:rPr>
        <w:t>TOUCHDOWN Crashing Is Not an Option</w:t>
      </w:r>
      <w:r>
        <w:rPr>
          <w:rStyle w:val="StyleBoldUnderline"/>
        </w:rPr>
        <w:t xml:space="preserve"> </w:t>
      </w:r>
      <w:r w:rsidRPr="00DC1CA8">
        <w:rPr>
          <w:sz w:val="16"/>
        </w:rPr>
        <w:t xml:space="preserve">Planet, ho! You’ve been in space for months. Years, maybe. </w:t>
      </w:r>
      <w:r w:rsidRPr="00DC1CA8">
        <w:rPr>
          <w:rStyle w:val="StyleBoldUnderline"/>
        </w:rPr>
        <w:t xml:space="preserve">Now a formerly distant world is finally filling up your viewport. </w:t>
      </w:r>
      <w:r w:rsidRPr="00F20875">
        <w:rPr>
          <w:rStyle w:val="StyleBoldUnderline"/>
          <w:highlight w:val="yellow"/>
        </w:rPr>
        <w:t>All you have to do is land. But you’re careening through frictionless space</w:t>
      </w:r>
      <w:r w:rsidRPr="00DC1CA8">
        <w:rPr>
          <w:rStyle w:val="StyleBoldUnderline"/>
        </w:rPr>
        <w:t xml:space="preserve"> at, oh, call it 200,000 mph</w:t>
      </w:r>
      <w:r w:rsidRPr="00DC1CA8">
        <w:rPr>
          <w:sz w:val="16"/>
        </w:rPr>
        <w:t xml:space="preserve"> (assuming you’ve cracked fusion). Oh yeah, </w:t>
      </w:r>
      <w:r w:rsidRPr="00F20875">
        <w:rPr>
          <w:rStyle w:val="StyleBoldUnderline"/>
          <w:highlight w:val="yellow"/>
        </w:rPr>
        <w:t>and there’s the planet’s gravity to worry about</w:t>
      </w:r>
      <w:r w:rsidRPr="00DC1CA8">
        <w:rPr>
          <w:rStyle w:val="StyleBoldUnderline"/>
        </w:rPr>
        <w:t xml:space="preserve">. </w:t>
      </w:r>
      <w:r w:rsidRPr="00DC1CA8">
        <w:rPr>
          <w:sz w:val="16"/>
        </w:rPr>
        <w:t xml:space="preserve">If you don’t want your touchdown to be remembered as one small leap for a human and one giant splat for humankind, follow these simple steps. —Nick Stockton space_charts_landing-1 </w:t>
      </w:r>
      <w:r w:rsidRPr="00DC1CA8">
        <w:rPr>
          <w:rStyle w:val="StyleBoldUnderline"/>
        </w:rPr>
        <w:t xml:space="preserve">PROBLEM: </w:t>
      </w:r>
      <w:r w:rsidRPr="00F20875">
        <w:rPr>
          <w:rStyle w:val="StyleBoldUnderline"/>
          <w:highlight w:val="yellow"/>
        </w:rPr>
        <w:t>RESOURCES</w:t>
      </w:r>
      <w:r>
        <w:rPr>
          <w:rStyle w:val="StyleBoldUnderline"/>
        </w:rPr>
        <w:t xml:space="preserve"> </w:t>
      </w:r>
      <w:r w:rsidRPr="00DC1CA8">
        <w:rPr>
          <w:rStyle w:val="StyleBoldUnderline"/>
        </w:rPr>
        <w:t>You Can’t Take a Mountain of Aluminum Ore With You</w:t>
      </w:r>
      <w:r>
        <w:rPr>
          <w:rStyle w:val="StyleBoldUnderline"/>
        </w:rPr>
        <w:t xml:space="preserve"> </w:t>
      </w:r>
      <w:r w:rsidRPr="00F20875">
        <w:rPr>
          <w:rStyle w:val="StyleBoldUnderline"/>
          <w:highlight w:val="yellow"/>
        </w:rPr>
        <w:t>When</w:t>
      </w:r>
      <w:r w:rsidRPr="00DC1CA8">
        <w:rPr>
          <w:rStyle w:val="StyleBoldUnderline"/>
        </w:rPr>
        <w:t xml:space="preserve"> space </w:t>
      </w:r>
      <w:r w:rsidRPr="00F20875">
        <w:rPr>
          <w:rStyle w:val="StyleBoldUnderline"/>
          <w:highlight w:val="yellow"/>
        </w:rPr>
        <w:t>caravans embark from Earth, they’ll leave full of supplies. But you can’t take everything with you.</w:t>
      </w:r>
      <w:r w:rsidRPr="00DC1CA8">
        <w:rPr>
          <w:rStyle w:val="StyleBoldUnderline"/>
        </w:rPr>
        <w:t xml:space="preserve"> Seeds, oxygen generators, maybe a few machines for building infrastructure. But </w:t>
      </w:r>
      <w:r w:rsidRPr="00F20875">
        <w:rPr>
          <w:rStyle w:val="StyleBoldUnderline"/>
          <w:highlight w:val="yellow"/>
        </w:rPr>
        <w:t>settlers will have to harvest or make everything else.</w:t>
      </w:r>
      <w:r>
        <w:rPr>
          <w:rStyle w:val="StyleBoldUnderline"/>
        </w:rPr>
        <w:t xml:space="preserve"> </w:t>
      </w:r>
      <w:r w:rsidRPr="00DC1CA8">
        <w:rPr>
          <w:sz w:val="16"/>
        </w:rPr>
        <w:t xml:space="preserve">Luckily, space is far from barren. “Every planet has every chemical element in it,” says Ian Crawford, a planetary scientist at Birbeck, University of London, though concen­trations differ. The moon has lots of aluminum. Mars has silica and iron oxide. Nearby asteroids are a great source of carbon and platinum ores—and water, once pioneers figure out how to mine the stuff. If blasters and drillers are too heavy to ship, they’ll have to extract those riches with gentler techniques: melting, magnets, or metal-digesting microbes. And NASA is looking into a process that can 3-D-print whole buildings—no need to import special equipment. In the end, a destination’s resources will shape settlements, which makes surveying the drop zone critical. Just think of the moon’s far side. “It’s been pummeled by asteroids for billions of years,” says Anita Gale, a space shuttle engineer. “Whole new materials could be out there.” Before humanity books a one-way ticket to Kepler-438b, it’ll have to study up. —Chelsea Leu </w:t>
      </w:r>
      <w:r w:rsidRPr="00DC1CA8">
        <w:rPr>
          <w:rStyle w:val="StyleBoldUnderline"/>
        </w:rPr>
        <w:t xml:space="preserve">PROBLEM: </w:t>
      </w:r>
      <w:r w:rsidRPr="00F20875">
        <w:rPr>
          <w:rStyle w:val="StyleBoldUnderline"/>
          <w:highlight w:val="yellow"/>
        </w:rPr>
        <w:t>EXPLORATION We Can’t Do Everything By Ourselves</w:t>
      </w:r>
      <w:r>
        <w:rPr>
          <w:rStyle w:val="StyleBoldUnderline"/>
        </w:rPr>
        <w:t xml:space="preserve"> </w:t>
      </w:r>
      <w:r w:rsidRPr="00DC1CA8">
        <w:rPr>
          <w:rStyle w:val="StyleBoldUnderline"/>
        </w:rPr>
        <w:t xml:space="preserve">Dogs helped humans colonize Earth, but they’d survive on Mars about as well as we would. </w:t>
      </w:r>
      <w:r w:rsidRPr="00F20875">
        <w:rPr>
          <w:rStyle w:val="StyleBoldUnderline"/>
          <w:highlight w:val="yellow"/>
        </w:rPr>
        <w:t>To spread out on a new world, we’ll need</w:t>
      </w:r>
      <w:r w:rsidRPr="00DC1CA8">
        <w:rPr>
          <w:rStyle w:val="StyleBoldUnderline"/>
        </w:rPr>
        <w:t xml:space="preserve"> a new best friend: </w:t>
      </w:r>
      <w:r w:rsidRPr="00F20875">
        <w:rPr>
          <w:rStyle w:val="StyleBoldUnderline"/>
          <w:highlight w:val="yellow"/>
        </w:rPr>
        <w:t>a robot.</w:t>
      </w:r>
      <w:r>
        <w:rPr>
          <w:rStyle w:val="StyleBoldUnderline"/>
        </w:rPr>
        <w:t xml:space="preserve"> </w:t>
      </w:r>
      <w:r w:rsidRPr="00DC1CA8">
        <w:rPr>
          <w:sz w:val="16"/>
        </w:rPr>
        <w:t xml:space="preserve">space_charts_rovers See, settling takes a lot of grunt work, and robots can dig all day without having to eat or breathe. Theoretically, at least. Current prototypes— bulky, bipedal bots that mimic human physiognomy—can barely walk on Earth. So automatons will have to be everything we aren’t—like, say, a lightweight tracked bot with backhoe claws for arms. That’s the shape of one NASA machine designed to dig for ice on Mars: Its two appendages spin in opposite directions, keeping it from flipping over as it works. Still, humans have a big leg up when it comes to fingers. If a job requires dexterity and precision, you want people doing it—provided they have the right duds. Today’s space suit is designed for weightlessness, not hiking on exoplanets. NASA’s prototype Z-2 model has flexible joints and a helmet that gives a clear view of whatever delicate wiring needs fixing. When the job’s done, just hop on an autonomous transporter to get home. Attaboy, Rover. —Matt Simon caption </w:t>
      </w:r>
      <w:r w:rsidRPr="00DC1CA8">
        <w:rPr>
          <w:rStyle w:val="StyleBoldUnderline"/>
        </w:rPr>
        <w:t xml:space="preserve">PROBLEM: </w:t>
      </w:r>
      <w:r w:rsidRPr="00F20875">
        <w:rPr>
          <w:rStyle w:val="StyleBoldUnderline"/>
          <w:highlight w:val="yellow"/>
        </w:rPr>
        <w:t>SPACE IS BIG</w:t>
      </w:r>
      <w:r>
        <w:rPr>
          <w:rStyle w:val="StyleBoldUnderline"/>
        </w:rPr>
        <w:t xml:space="preserve"> </w:t>
      </w:r>
      <w:r w:rsidRPr="00DC1CA8">
        <w:rPr>
          <w:rStyle w:val="StyleBoldUnderline"/>
        </w:rPr>
        <w:t>Warp Drives Don’t Exist … Yet</w:t>
      </w:r>
      <w:r>
        <w:rPr>
          <w:rStyle w:val="StyleBoldUnderline"/>
        </w:rPr>
        <w:t xml:space="preserve"> </w:t>
      </w:r>
      <w:r w:rsidRPr="00F20875">
        <w:rPr>
          <w:rStyle w:val="StyleBoldUnderline"/>
          <w:highlight w:val="yellow"/>
        </w:rPr>
        <w:t>The fastest thing humans have ever built is a probe called Helios 2.</w:t>
      </w:r>
      <w:r w:rsidRPr="00DC1CA8">
        <w:rPr>
          <w:sz w:val="16"/>
        </w:rPr>
        <w:t xml:space="preserve"> It’s dead now, but if sound traveled in space, you’d hear it screaming as it whips around the sun </w:t>
      </w:r>
      <w:r w:rsidRPr="00F20875">
        <w:rPr>
          <w:rStyle w:val="StyleBoldUnderline"/>
          <w:highlight w:val="yellow"/>
        </w:rPr>
        <w:t>at</w:t>
      </w:r>
      <w:r w:rsidRPr="00DC1CA8">
        <w:rPr>
          <w:rStyle w:val="StyleBoldUnderline"/>
        </w:rPr>
        <w:t xml:space="preserve"> speeds of </w:t>
      </w:r>
      <w:r w:rsidRPr="00F20875">
        <w:rPr>
          <w:rStyle w:val="StyleBoldUnderline"/>
          <w:highlight w:val="yellow"/>
        </w:rPr>
        <w:t>more than 157,000 miles per hour.</w:t>
      </w:r>
      <w:r w:rsidRPr="00DC1CA8">
        <w:rPr>
          <w:rStyle w:val="StyleBoldUnderline"/>
        </w:rPr>
        <w:t xml:space="preserve"> That’s almost 100 times faster than a bullet, </w:t>
      </w:r>
      <w:r w:rsidRPr="00F20875">
        <w:rPr>
          <w:rStyle w:val="StyleBoldUnderline"/>
          <w:highlight w:val="yellow"/>
        </w:rPr>
        <w:t>but even at that v</w:t>
      </w:r>
      <w:r w:rsidRPr="00DC1CA8">
        <w:rPr>
          <w:rStyle w:val="StyleBoldUnderline"/>
        </w:rPr>
        <w:t xml:space="preserve">elocity it </w:t>
      </w:r>
      <w:r w:rsidRPr="00F20875">
        <w:rPr>
          <w:rStyle w:val="StyleBoldUnderline"/>
          <w:highlight w:val="yellow"/>
        </w:rPr>
        <w:t>would take</w:t>
      </w:r>
      <w:r w:rsidRPr="00DC1CA8">
        <w:rPr>
          <w:rStyle w:val="StyleBoldUnderline"/>
        </w:rPr>
        <w:t xml:space="preserve"> some </w:t>
      </w:r>
      <w:r w:rsidRPr="00F20875">
        <w:rPr>
          <w:rStyle w:val="StyleBoldUnderline"/>
          <w:highlight w:val="yellow"/>
        </w:rPr>
        <w:t>19,000 years to reach</w:t>
      </w:r>
      <w:r w:rsidRPr="00DC1CA8">
        <w:rPr>
          <w:rStyle w:val="StyleBoldUnderline"/>
        </w:rPr>
        <w:t xml:space="preserve"> Earth’s first stellar neighbor, </w:t>
      </w:r>
      <w:r w:rsidRPr="00F20875">
        <w:rPr>
          <w:rStyle w:val="StyleBoldUnderline"/>
          <w:highlight w:val="yellow"/>
        </w:rPr>
        <w:t>Alpha Centauri</w:t>
      </w:r>
      <w:r w:rsidRPr="00DC1CA8">
        <w:rPr>
          <w:sz w:val="16"/>
        </w:rPr>
        <w:t xml:space="preserve">. It’d be a multigenerational ship, and nobody dreams of going to space because it’s a nice place to die of old age. To beat the clock, you need power—and lots of it. Maybe you could mine Jupiter for enough helium-3 to fuel nuclear fusion—after you’ve figured out fusion engines. Matter-antimatter annihilation is more scalable, but smashing those pugilistic particles together is dangerous. “You’d never want to do that on Earth,” says Les Johnson, technical assistant for NASA’s Advanced Concepts Office, which works on crazy starship ideas. “You do that in deep space, so if you have an accident, you don’t destroy a continent.” Too intense? How about solar power? All you’d need is a sail the size of Texas. THE ALCUBIERRE WARP-DRIVE MODEL Far more elegant would be hacking the universe’s source code—with physics. The theoretical Alcubierre drive would compress space in front of your craft and expand space behind it so the stuff in between—where your ship is—effectively moves faster than light. Tweaking the Alcubierre equations gets you a Krasnikov tube, an interstellar subway that shortens your return trip. All aboard? Not quite. Humanity will need a few more Einsteins working at places like the Large Hadron Collider to untangle all the theoretical knots. “It’s entirely possible that we’ll make some discovery that changes everything,” Johnson says. “But you can’t count on that breakthrough to save the day.” If you want eureka moments, you need to budget for them. That means more cash for NASA— and the particle physicists. Until then, Earth’s space ambitions will look a lot like Helios 2: stuck in a futile race around the same old star. —Nick Stockton </w:t>
      </w:r>
      <w:r w:rsidRPr="00DC1CA8">
        <w:rPr>
          <w:rStyle w:val="StyleBoldUnderline"/>
        </w:rPr>
        <w:t xml:space="preserve">PROBLEM: </w:t>
      </w:r>
      <w:r w:rsidRPr="00F20875">
        <w:rPr>
          <w:rStyle w:val="StyleBoldUnderline"/>
          <w:highlight w:val="yellow"/>
        </w:rPr>
        <w:t>THERE’S ONLY ONE EARTH</w:t>
      </w:r>
      <w:r>
        <w:rPr>
          <w:rStyle w:val="StyleBoldUnderline"/>
        </w:rPr>
        <w:t xml:space="preserve"> </w:t>
      </w:r>
      <w:r w:rsidRPr="00DC1CA8">
        <w:rPr>
          <w:rStyle w:val="StyleBoldUnderline"/>
        </w:rPr>
        <w:t>Let’s Not Boldly Go—Let’s Boldly Stay</w:t>
      </w:r>
      <w:r>
        <w:rPr>
          <w:rStyle w:val="StyleBoldUnderline"/>
        </w:rPr>
        <w:t xml:space="preserve"> </w:t>
      </w:r>
      <w:r w:rsidRPr="00DC1CA8">
        <w:rPr>
          <w:sz w:val="16"/>
        </w:rPr>
        <w:t xml:space="preserve">A couple decades back, sci-fi author Kim Stanley Robinson sketched out a future utopia on Mars built by scientists from an overpopulated, overextended Earth. His Mars trilogy made a forceful case for colonization of the solar system. </w:t>
      </w:r>
      <w:r w:rsidRPr="00DC1CA8">
        <w:rPr>
          <w:rStyle w:val="StyleBoldUnderline"/>
        </w:rPr>
        <w:t>But, really, other than science, why should we go to space?</w:t>
      </w:r>
      <w:r>
        <w:rPr>
          <w:rStyle w:val="StyleBoldUnderline"/>
        </w:rPr>
        <w:t xml:space="preserve"> </w:t>
      </w:r>
      <w:r w:rsidRPr="00DC1CA8">
        <w:rPr>
          <w:sz w:val="16"/>
        </w:rPr>
        <w:t xml:space="preserve">The need to explore is built into our souls, goes one argument—the pioneer spirit and manifest destiny. But scientists don’t talk about pioneers anymore. “You did hear that frontier language 20, 30 years ago,” says Heidi Hammel, who helps set exploration priorities at NASA. </w:t>
      </w:r>
      <w:r w:rsidRPr="00DC1CA8">
        <w:rPr>
          <w:rStyle w:val="StyleBoldUnderline"/>
        </w:rPr>
        <w:t xml:space="preserve">But </w:t>
      </w:r>
      <w:r w:rsidRPr="00F20875">
        <w:rPr>
          <w:rStyle w:val="StyleBoldUnderline"/>
          <w:highlight w:val="yellow"/>
        </w:rPr>
        <w:t>since</w:t>
      </w:r>
      <w:r w:rsidRPr="00DC1CA8">
        <w:rPr>
          <w:rStyle w:val="StyleBoldUnderline"/>
        </w:rPr>
        <w:t xml:space="preserve"> the </w:t>
      </w:r>
      <w:r w:rsidRPr="00F20875">
        <w:rPr>
          <w:rStyle w:val="StyleBoldUnderline"/>
          <w:highlight w:val="yellow"/>
        </w:rPr>
        <w:t>New Horizons</w:t>
      </w:r>
      <w:r w:rsidRPr="00DC1CA8">
        <w:rPr>
          <w:rStyle w:val="StyleBoldUnderline"/>
        </w:rPr>
        <w:t xml:space="preserve"> probe passed by Pluto last July, “</w:t>
      </w:r>
      <w:r w:rsidRPr="00F20875">
        <w:rPr>
          <w:rStyle w:val="StyleBoldUnderline"/>
          <w:highlight w:val="yellow"/>
        </w:rPr>
        <w:t>we’ve explored every type of environment in the solar system at least once</w:t>
      </w:r>
      <w:r w:rsidRPr="00DC1CA8">
        <w:rPr>
          <w:rStyle w:val="StyleBoldUnderline"/>
        </w:rPr>
        <w:t>,” she says. Humans could still go dig in the dirt to study distant geology—but when robots can do it, well, maybe not.</w:t>
      </w:r>
      <w:r>
        <w:rPr>
          <w:rStyle w:val="StyleBoldUnderline"/>
        </w:rPr>
        <w:t xml:space="preserve"> </w:t>
      </w:r>
      <w:r w:rsidRPr="00F20875">
        <w:rPr>
          <w:rStyle w:val="StyleBoldUnderline"/>
          <w:highlight w:val="yellow"/>
        </w:rPr>
        <w:t>As for manifest destiny</w:t>
      </w:r>
      <w:r w:rsidRPr="00DC1CA8">
        <w:rPr>
          <w:rStyle w:val="StyleBoldUnderline"/>
        </w:rPr>
        <w:t xml:space="preserve">? Historians know better. </w:t>
      </w:r>
      <w:r w:rsidRPr="00F20875">
        <w:rPr>
          <w:rStyle w:val="StyleBoldUnderline"/>
          <w:highlight w:val="yellow"/>
        </w:rPr>
        <w:t>Western expansion was a vicious land grab,</w:t>
      </w:r>
      <w:r w:rsidRPr="00DC1CA8">
        <w:rPr>
          <w:rStyle w:val="StyleBoldUnderline"/>
        </w:rPr>
        <w:t xml:space="preserve"> and the great explorers were mostly in it for resources or treasure. Human wanderlust expresses itself only in the service of political or economic will.</w:t>
      </w:r>
      <w:r>
        <w:rPr>
          <w:rStyle w:val="StyleBoldUnderline"/>
        </w:rPr>
        <w:t xml:space="preserve"> </w:t>
      </w:r>
      <w:r w:rsidRPr="00F20875">
        <w:rPr>
          <w:rStyle w:val="StyleBoldUnderline"/>
          <w:highlight w:val="yellow"/>
        </w:rPr>
        <w:t>Of course, Earth’s impending destruction could provide some incentive.</w:t>
      </w:r>
      <w:r w:rsidRPr="00DC1CA8">
        <w:rPr>
          <w:rStyle w:val="StyleBoldUnderline"/>
        </w:rPr>
        <w:t xml:space="preserve"> </w:t>
      </w:r>
      <w:r w:rsidRPr="00DC1CA8">
        <w:rPr>
          <w:sz w:val="16"/>
        </w:rPr>
        <w:t xml:space="preserve">Deplete the planet’s resources and asteroid-belt mining suddenly seems reasonable. Change the climate and space provides room for humanity (and everything else). </w:t>
      </w:r>
      <w:r w:rsidRPr="00DC1CA8">
        <w:rPr>
          <w:rStyle w:val="StyleBoldUnderline"/>
        </w:rPr>
        <w:t>But that’s a dangerous line of thinking. “It creates a moral hazard</w:t>
      </w:r>
      <w:r w:rsidRPr="00DC1CA8">
        <w:rPr>
          <w:sz w:val="16"/>
        </w:rPr>
        <w:t>,” Robinson says. “</w:t>
      </w:r>
      <w:r w:rsidRPr="00DC1CA8">
        <w:rPr>
          <w:rStyle w:val="StyleBoldUnderline"/>
        </w:rPr>
        <w:t>People think if we fuck up here on Earth we can always go to Mars or the stars. It’s pernicious</w:t>
      </w:r>
      <w:r w:rsidRPr="00DC1CA8">
        <w:rPr>
          <w:sz w:val="16"/>
        </w:rPr>
        <w:t xml:space="preserve">.” His latest book, </w:t>
      </w:r>
      <w:r w:rsidRPr="00DC1CA8">
        <w:rPr>
          <w:rStyle w:val="StyleBoldUnderline"/>
        </w:rPr>
        <w:t xml:space="preserve">Aurora, again makes a forceful case about settlement beyond the solar system: You probably can’t. </w:t>
      </w:r>
      <w:r w:rsidRPr="00F20875">
        <w:rPr>
          <w:rStyle w:val="StyleBoldUnderline"/>
          <w:highlight w:val="yellow"/>
        </w:rPr>
        <w:t>As far as anyone knows, Earth is the only habitable place in the universe</w:t>
      </w:r>
      <w:r w:rsidRPr="00DC1CA8">
        <w:rPr>
          <w:rStyle w:val="StyleBoldUnderline"/>
        </w:rPr>
        <w:t>. If we’re going to leave this planet, let’s go because we want to—not because we have to.</w:t>
      </w:r>
      <w:r w:rsidRPr="00DC1CA8">
        <w:rPr>
          <w:sz w:val="16"/>
        </w:rPr>
        <w:t xml:space="preserve"> —Adam Rogers</w:t>
      </w:r>
    </w:p>
    <w:p w14:paraId="79ED51C5" w14:textId="77777777" w:rsidR="00002025" w:rsidRDefault="00002025" w:rsidP="00002025">
      <w:pPr>
        <w:rPr>
          <w:sz w:val="16"/>
        </w:rPr>
      </w:pPr>
    </w:p>
    <w:p w14:paraId="2066F7B7" w14:textId="77777777" w:rsidR="00002025" w:rsidRDefault="00002025" w:rsidP="00002025">
      <w:pPr>
        <w:rPr>
          <w:sz w:val="16"/>
        </w:rPr>
      </w:pPr>
    </w:p>
    <w:p w14:paraId="2939F8C8" w14:textId="77777777" w:rsidR="00002025" w:rsidRDefault="00002025" w:rsidP="00002025">
      <w:pPr>
        <w:rPr>
          <w:sz w:val="16"/>
        </w:rPr>
      </w:pPr>
    </w:p>
    <w:p w14:paraId="3009C735" w14:textId="77777777" w:rsidR="00002025" w:rsidRDefault="00002025" w:rsidP="00002025">
      <w:pPr>
        <w:rPr>
          <w:sz w:val="16"/>
        </w:rPr>
      </w:pPr>
    </w:p>
    <w:p w14:paraId="022BF8BA" w14:textId="77777777" w:rsidR="00002025" w:rsidRDefault="00002025" w:rsidP="00002025">
      <w:pPr>
        <w:pStyle w:val="Heading4"/>
      </w:pPr>
      <w:r>
        <w:t xml:space="preserve">Laundry list of obstacles to get to Mars </w:t>
      </w:r>
    </w:p>
    <w:p w14:paraId="6BF19B15" w14:textId="77777777" w:rsidR="00002025" w:rsidRPr="00C012A1" w:rsidRDefault="00002025" w:rsidP="00002025">
      <w:r w:rsidRPr="00C012A1">
        <w:rPr>
          <w:rStyle w:val="StyleStyleBold12pt"/>
        </w:rPr>
        <w:t>Siegel 15</w:t>
      </w:r>
      <w:r>
        <w:t xml:space="preserve"> </w:t>
      </w:r>
      <w:r w:rsidRPr="00C012A1">
        <w:rPr>
          <w:sz w:val="20"/>
          <w:szCs w:val="20"/>
        </w:rPr>
        <w:t>(September 21, 2015; Astrophysicist and author Ethan Siegel is the founder and primary writer of Starts With A Bang; “What We'll Need To Have A Successful Human Colony On Mars”; http://www.forbes.com/sites/ethansiegel/2015/09/21/what-well-need-to-have-a-successful-human-colony-on-mars/#5c3c5b642888)</w:t>
      </w:r>
    </w:p>
    <w:p w14:paraId="2ED77895" w14:textId="77777777" w:rsidR="00002025" w:rsidRDefault="00002025" w:rsidP="00002025"/>
    <w:p w14:paraId="1B39B197" w14:textId="77777777" w:rsidR="00002025" w:rsidRPr="00C012A1" w:rsidRDefault="00002025" w:rsidP="00002025">
      <w:pPr>
        <w:rPr>
          <w:sz w:val="16"/>
        </w:rPr>
      </w:pPr>
      <w:r w:rsidRPr="00B752F5">
        <w:rPr>
          <w:rStyle w:val="StyleBoldUnderline"/>
        </w:rPr>
        <w:t>Since we first gained the capability to launch equipment — and later, ourselves — into space, it’s been a longstanding dream of humanity to colonize other worlds</w:t>
      </w:r>
      <w:r w:rsidRPr="00C012A1">
        <w:rPr>
          <w:sz w:val="16"/>
        </w:rPr>
        <w:t xml:space="preserve">. While Mercury, Venus, and all the gas giants present incredibly hostile conditions from our perspective, in many ways Mars doesn’t appear so different from Earth. Sure, it’s smaller, lower in gravity and has a much thinner, more tenuous atmosphere. It doesn’t have liquid water on its surface, and seems — to the best of our knowledge — to be devoid of life. We cannot breathe its air, and it doesn’t have a magnetic field to shield us from the cancer-causing radiation that cosmic rays and the Sun constantly bombard all of interplanetary space with. But it has a lot of things in common with our world, too, including a temperature range common to what we find near our polar regions, a roughly 24-hour day, polar ice caps, and an axial tilt nearly identical to our own. From the landers and rovers we’ve sent down, we’ve found a world whose terrain doesn’t appear to be so different from that of the great deserts we see here on Earth. But there’s a big difference between Earth and the next “most Earth-like planet” in our Solar System. </w:t>
      </w:r>
      <w:r w:rsidRPr="00B752F5">
        <w:rPr>
          <w:rStyle w:val="StyleBoldUnderline"/>
        </w:rPr>
        <w:t xml:space="preserve">In particular, </w:t>
      </w:r>
      <w:r w:rsidRPr="00C012A1">
        <w:rPr>
          <w:rStyle w:val="StyleBoldUnderline"/>
          <w:highlight w:val="yellow"/>
        </w:rPr>
        <w:t>if our goal is to have humans colonizing the red planet, there are some major obstacles we’ll need to overcome</w:t>
      </w:r>
      <w:r w:rsidRPr="00B752F5">
        <w:rPr>
          <w:rStyle w:val="StyleBoldUnderline"/>
        </w:rPr>
        <w:t>. We’re not quite ready to talk about terraforming Mars, since that’s at least a many centuries-long project, but simply to land humans there with a fighting chance to survive. In no particular order, here are the hurdles we’ll need to clear that we have not already figured out tested, workable solutions for:</w:t>
      </w:r>
      <w:r>
        <w:rPr>
          <w:rStyle w:val="StyleBoldUnderline"/>
        </w:rPr>
        <w:t xml:space="preserve"> </w:t>
      </w:r>
      <w:r w:rsidRPr="00C012A1">
        <w:rPr>
          <w:rStyle w:val="StyleBoldUnderline"/>
          <w:highlight w:val="yellow"/>
        </w:rPr>
        <w:t>A way to successfully launch</w:t>
      </w:r>
      <w:r w:rsidRPr="00B752F5">
        <w:rPr>
          <w:rStyle w:val="StyleBoldUnderline"/>
        </w:rPr>
        <w:t xml:space="preserve"> heavy </w:t>
      </w:r>
      <w:r w:rsidRPr="00C012A1">
        <w:rPr>
          <w:rStyle w:val="StyleBoldUnderline"/>
          <w:highlight w:val="yellow"/>
        </w:rPr>
        <w:t xml:space="preserve">payloads from </w:t>
      </w:r>
      <w:r w:rsidRPr="00C012A1">
        <w:rPr>
          <w:rStyle w:val="StyleBoldUnderline"/>
        </w:rPr>
        <w:t>Earth</w:t>
      </w:r>
      <w:r w:rsidRPr="00B752F5">
        <w:rPr>
          <w:rStyle w:val="StyleBoldUnderline"/>
        </w:rPr>
        <w:t xml:space="preserve"> </w:t>
      </w:r>
      <w:r w:rsidRPr="00C012A1">
        <w:rPr>
          <w:rStyle w:val="StyleBoldUnderline"/>
          <w:highlight w:val="yellow"/>
        </w:rPr>
        <w:t>to Mars,</w:t>
      </w:r>
      <w:r>
        <w:rPr>
          <w:rStyle w:val="StyleBoldUnderline"/>
        </w:rPr>
        <w:t xml:space="preserve"> </w:t>
      </w:r>
      <w:r w:rsidRPr="00C012A1">
        <w:rPr>
          <w:rStyle w:val="StyleBoldUnderline"/>
          <w:highlight w:val="yellow"/>
        </w:rPr>
        <w:t>Enough shielding to prevent</w:t>
      </w:r>
      <w:r w:rsidRPr="00B752F5">
        <w:rPr>
          <w:rStyle w:val="StyleBoldUnderline"/>
        </w:rPr>
        <w:t xml:space="preserve"> catastrophic </w:t>
      </w:r>
      <w:r w:rsidRPr="00C012A1">
        <w:rPr>
          <w:rStyle w:val="StyleBoldUnderline"/>
          <w:highlight w:val="yellow"/>
        </w:rPr>
        <w:t>disease</w:t>
      </w:r>
      <w:r w:rsidRPr="00B752F5">
        <w:rPr>
          <w:rStyle w:val="StyleBoldUnderline"/>
        </w:rPr>
        <w:t xml:space="preserve"> from the cosmic-and-solar radiation that our magnetic field and atmosphere normally shield us from on Earth during the long journey to (and once we’ve landed on) Mars,</w:t>
      </w:r>
      <w:r>
        <w:rPr>
          <w:rStyle w:val="StyleBoldUnderline"/>
        </w:rPr>
        <w:t xml:space="preserve"> </w:t>
      </w:r>
      <w:r w:rsidRPr="00C012A1">
        <w:rPr>
          <w:rStyle w:val="StyleBoldUnderline"/>
          <w:highlight w:val="yellow"/>
        </w:rPr>
        <w:t>A way to navigate through the Martian atmosphere</w:t>
      </w:r>
      <w:r w:rsidRPr="00B752F5">
        <w:rPr>
          <w:rStyle w:val="StyleBoldUnderline"/>
        </w:rPr>
        <w:t xml:space="preserve"> down to the surface without either burning up or moving too fast by time you reach it,</w:t>
      </w:r>
      <w:r>
        <w:rPr>
          <w:rStyle w:val="StyleBoldUnderline"/>
        </w:rPr>
        <w:t xml:space="preserve"> </w:t>
      </w:r>
      <w:r w:rsidRPr="00C012A1">
        <w:rPr>
          <w:rStyle w:val="StyleBoldUnderline"/>
          <w:highlight w:val="yellow"/>
        </w:rPr>
        <w:t>A successful gentle landing for any</w:t>
      </w:r>
      <w:r w:rsidRPr="00B752F5">
        <w:rPr>
          <w:rStyle w:val="StyleBoldUnderline"/>
        </w:rPr>
        <w:t xml:space="preserve"> sensitive (i.e., human-containing) </w:t>
      </w:r>
      <w:r w:rsidRPr="00C012A1">
        <w:rPr>
          <w:rStyle w:val="StyleBoldUnderline"/>
          <w:highlight w:val="yellow"/>
        </w:rPr>
        <w:t>payloads,</w:t>
      </w:r>
      <w:r>
        <w:rPr>
          <w:rStyle w:val="StyleBoldUnderline"/>
        </w:rPr>
        <w:t xml:space="preserve"> </w:t>
      </w:r>
      <w:r w:rsidRPr="00C012A1">
        <w:rPr>
          <w:rStyle w:val="StyleBoldUnderline"/>
          <w:highlight w:val="yellow"/>
        </w:rPr>
        <w:t>An enclosed, habitable environment</w:t>
      </w:r>
      <w:r w:rsidRPr="00B752F5">
        <w:rPr>
          <w:rStyle w:val="StyleBoldUnderline"/>
        </w:rPr>
        <w:t xml:space="preserve"> that is sufficiently isolated from the lethal Martian outsides, and</w:t>
      </w:r>
      <w:r>
        <w:rPr>
          <w:rStyle w:val="StyleBoldUnderline"/>
        </w:rPr>
        <w:t xml:space="preserve"> </w:t>
      </w:r>
      <w:r w:rsidRPr="00C012A1">
        <w:rPr>
          <w:rStyle w:val="StyleBoldUnderline"/>
          <w:highlight w:val="yellow"/>
        </w:rPr>
        <w:t>Enough resources to self-sustain</w:t>
      </w:r>
      <w:r w:rsidRPr="00B752F5">
        <w:rPr>
          <w:rStyle w:val="StyleBoldUnderline"/>
        </w:rPr>
        <w:t xml:space="preserve"> (or continuously resupply) </w:t>
      </w:r>
      <w:r w:rsidRPr="00C012A1">
        <w:rPr>
          <w:rStyle w:val="StyleBoldUnderline"/>
          <w:highlight w:val="yellow"/>
        </w:rPr>
        <w:t>the living creatures who’ve gone</w:t>
      </w:r>
      <w:r w:rsidRPr="00B752F5">
        <w:rPr>
          <w:rStyle w:val="StyleBoldUnderline"/>
        </w:rPr>
        <w:t>.</w:t>
      </w:r>
      <w:r>
        <w:rPr>
          <w:rStyle w:val="StyleBoldUnderline"/>
        </w:rPr>
        <w:t xml:space="preserve"> </w:t>
      </w:r>
      <w:r w:rsidRPr="00B752F5">
        <w:rPr>
          <w:rStyle w:val="StyleBoldUnderline"/>
        </w:rPr>
        <w:t>Let’s go through each of these, just to see where we are now and what we’d need to accomplish in order to solve these puzzles.</w:t>
      </w:r>
      <w:r>
        <w:rPr>
          <w:rStyle w:val="StyleBoldUnderline"/>
        </w:rPr>
        <w:t xml:space="preserve"> </w:t>
      </w:r>
      <w:r w:rsidRPr="00B752F5">
        <w:rPr>
          <w:rStyle w:val="StyleBoldUnderline"/>
        </w:rPr>
        <w:t xml:space="preserve">We’re no stranger to launching heavy things into space, but </w:t>
      </w:r>
      <w:r w:rsidRPr="00C012A1">
        <w:rPr>
          <w:rStyle w:val="StyleBoldUnderline"/>
          <w:highlight w:val="yellow"/>
        </w:rPr>
        <w:t>there’s a big difference between sending</w:t>
      </w:r>
      <w:r w:rsidRPr="00B752F5">
        <w:rPr>
          <w:rStyle w:val="StyleBoldUnderline"/>
        </w:rPr>
        <w:t xml:space="preserve"> up a Jeep-sized rover, like </w:t>
      </w:r>
      <w:r w:rsidRPr="00C012A1">
        <w:rPr>
          <w:rStyle w:val="StyleBoldUnderline"/>
          <w:highlight w:val="yellow"/>
        </w:rPr>
        <w:t>Mars Curiosity, and sending human</w:t>
      </w:r>
      <w:r w:rsidRPr="00B752F5">
        <w:rPr>
          <w:rStyle w:val="StyleBoldUnderline"/>
        </w:rPr>
        <w:t xml:space="preserve"> beings </w:t>
      </w:r>
      <w:r w:rsidRPr="00C012A1">
        <w:rPr>
          <w:rStyle w:val="StyleBoldUnderline"/>
          <w:highlight w:val="yellow"/>
        </w:rPr>
        <w:t>plus all the equipment they’d need</w:t>
      </w:r>
      <w:r w:rsidRPr="00B752F5">
        <w:rPr>
          <w:rStyle w:val="StyleBoldUnderline"/>
        </w:rPr>
        <w:t xml:space="preserve"> to survive.</w:t>
      </w:r>
      <w:r w:rsidRPr="00C012A1">
        <w:rPr>
          <w:sz w:val="16"/>
        </w:rPr>
        <w:t xml:space="preserve"> The Saturn V rocket, which launched the Apollo astronauts to the Moon, was able to launch about 300,000 lbs. into low-Earth orbit (and a little less than half that to the Moon), but it took a rocket of 6.5 million lbs. (with a per-launch cost of $3.2 billion in today’s dollars) to make it happen. We could make this happen once again, but right now, the heaviest payload that’s ever gone to Mars is less than 10% what a Saturn V could’ve taken. </w:t>
      </w:r>
      <w:r w:rsidRPr="00C012A1">
        <w:rPr>
          <w:rStyle w:val="StyleBoldUnderline"/>
          <w:highlight w:val="yellow"/>
        </w:rPr>
        <w:t>Radiation is a big, scary deal</w:t>
      </w:r>
      <w:r w:rsidRPr="00B752F5">
        <w:rPr>
          <w:rStyle w:val="StyleBoldUnderline"/>
        </w:rPr>
        <w:t>. The lifetime limit that most space agencies</w:t>
      </w:r>
      <w:r w:rsidRPr="00C012A1">
        <w:rPr>
          <w:sz w:val="16"/>
        </w:rPr>
        <w:t xml:space="preserve"> (including NASA, ESA and the RSA) </w:t>
      </w:r>
      <w:r w:rsidRPr="00B752F5">
        <w:rPr>
          <w:rStyle w:val="StyleBoldUnderline"/>
        </w:rPr>
        <w:t>allow for an astronaut is about 1 Sievert, which doesn’t sound so bad until you realize that normal radiation doses are measured in units of microSieverts. Be</w:t>
      </w:r>
      <w:r w:rsidRPr="00C012A1">
        <w:rPr>
          <w:rStyle w:val="StyleBoldUnderline"/>
          <w:highlight w:val="yellow"/>
        </w:rPr>
        <w:t>ing beyond the protection of Earth’s van Allen belts leads to a radiation dose of just under 2 milliSieverts per day</w:t>
      </w:r>
      <w:r w:rsidRPr="00C012A1">
        <w:rPr>
          <w:sz w:val="16"/>
        </w:rPr>
        <w:t xml:space="preserve">; it’s normally about a seven month journey to Mars. Spending time on the surface of Mars (as opposed to in interplanetary space) helps a little; you’d get about 132 milliSieverts of radiation per year. In order to reduce your radiation dose to what you’d have on Earth, you’d need to have a protective layer of about 5 meters (16 feet) of dirt atop you. So it’s doable, but it’s not so easy. </w:t>
      </w:r>
      <w:r w:rsidRPr="00B752F5">
        <w:rPr>
          <w:rStyle w:val="StyleBoldUnderline"/>
        </w:rPr>
        <w:t>Navigating through the martian atmosphere is tough, but la</w:t>
      </w:r>
      <w:r w:rsidRPr="00C012A1">
        <w:rPr>
          <w:rStyle w:val="StyleBoldUnderline"/>
          <w:highlight w:val="yellow"/>
        </w:rPr>
        <w:t>nding a heavy payload softly on Mars is truly a herculean task.</w:t>
      </w:r>
      <w:r w:rsidRPr="00B752F5">
        <w:rPr>
          <w:rStyle w:val="StyleBoldUnderline"/>
        </w:rPr>
        <w:t xml:space="preserve"> These two points actually work against each other: </w:t>
      </w:r>
      <w:r w:rsidRPr="00C012A1">
        <w:rPr>
          <w:rStyle w:val="StyleBoldUnderline"/>
          <w:highlight w:val="yellow"/>
        </w:rPr>
        <w:t xml:space="preserve">the more you shield yourself from high speed with things like parachutes, the faster and more off-course the martian winds </w:t>
      </w:r>
      <w:r w:rsidRPr="00C012A1">
        <w:rPr>
          <w:rStyle w:val="StyleBoldUnderline"/>
        </w:rPr>
        <w:t>will</w:t>
      </w:r>
      <w:r w:rsidRPr="00C012A1">
        <w:rPr>
          <w:rStyle w:val="StyleBoldUnderline"/>
          <w:highlight w:val="yellow"/>
        </w:rPr>
        <w:t xml:space="preserve"> take you!</w:t>
      </w:r>
      <w:r w:rsidRPr="00B752F5">
        <w:rPr>
          <w:rStyle w:val="StyleBoldUnderline"/>
        </w:rPr>
        <w:t xml:space="preserve"> </w:t>
      </w:r>
      <w:r w:rsidRPr="00C012A1">
        <w:rPr>
          <w:sz w:val="16"/>
        </w:rPr>
        <w:t xml:space="preserve">Every spacecraft we’ve ever tried to land on Mars has come with a tremendous risk; more than half have failed to land and deploy successfully, and these two factors are the prime reasons why. </w:t>
      </w:r>
      <w:r w:rsidRPr="00B752F5">
        <w:rPr>
          <w:rStyle w:val="StyleBoldUnderline"/>
        </w:rPr>
        <w:t xml:space="preserve">The Curiosity rover was a tremendous success, but even that was only 900 lbs. </w:t>
      </w:r>
      <w:r w:rsidRPr="00C012A1">
        <w:rPr>
          <w:rStyle w:val="StyleBoldUnderline"/>
          <w:highlight w:val="yellow"/>
        </w:rPr>
        <w:t>To land a payload ten times as heavy as</w:t>
      </w:r>
      <w:r w:rsidRPr="00B752F5">
        <w:rPr>
          <w:rStyle w:val="StyleBoldUnderline"/>
        </w:rPr>
        <w:t xml:space="preserve"> that would </w:t>
      </w:r>
      <w:r w:rsidRPr="00C012A1">
        <w:rPr>
          <w:rStyle w:val="StyleBoldUnderline"/>
          <w:highlight w:val="yellow"/>
        </w:rPr>
        <w:t>require the development of technology never before seen</w:t>
      </w:r>
      <w:r w:rsidRPr="00B752F5">
        <w:rPr>
          <w:rStyle w:val="StyleBoldUnderline"/>
        </w:rPr>
        <w:t>, and would be incredibly risky.</w:t>
      </w:r>
      <w:r w:rsidRPr="00C012A1">
        <w:rPr>
          <w:sz w:val="16"/>
        </w:rPr>
        <w:t xml:space="preserve"> Having a human on board to fire thrusters might help, but Mars has very fast winds — exceeding 100 km/hr near the surface — that are going to make this one of the more challenging tasks. </w:t>
      </w:r>
      <w:r w:rsidRPr="00B752F5">
        <w:rPr>
          <w:rStyle w:val="StyleBoldUnderline"/>
        </w:rPr>
        <w:t xml:space="preserve">How are we going to have a closed, self-sustaining “biosphere” on Mars? </w:t>
      </w:r>
      <w:r w:rsidRPr="00C012A1">
        <w:rPr>
          <w:rStyle w:val="StyleBoldUnderline"/>
          <w:highlight w:val="yellow"/>
        </w:rPr>
        <w:t>We tried to build something</w:t>
      </w:r>
      <w:r w:rsidRPr="00B752F5">
        <w:rPr>
          <w:rStyle w:val="StyleBoldUnderline"/>
        </w:rPr>
        <w:t xml:space="preserve"> akin to this </w:t>
      </w:r>
      <w:r w:rsidRPr="00C012A1">
        <w:rPr>
          <w:rStyle w:val="StyleBoldUnderline"/>
          <w:highlight w:val="yellow"/>
        </w:rPr>
        <w:t>on Earth</w:t>
      </w:r>
      <w:r w:rsidRPr="00B752F5">
        <w:rPr>
          <w:rStyle w:val="StyleBoldUnderline"/>
        </w:rPr>
        <w:t xml:space="preserve"> in the late 1990s — Biosphere 2 — </w:t>
      </w:r>
      <w:r w:rsidRPr="00C012A1">
        <w:rPr>
          <w:rStyle w:val="StyleBoldUnderline"/>
          <w:highlight w:val="yellow"/>
        </w:rPr>
        <w:t>and it was a colossal failure</w:t>
      </w:r>
      <w:r w:rsidRPr="00B752F5">
        <w:rPr>
          <w:rStyle w:val="StyleBoldUnderline"/>
        </w:rPr>
        <w:t>. Not only did the humans inside fail to grow enough food to feed themselves, and not only did they need to be resupplied from the outside just for basic survival needs, but it was not isolated from the exterior environment at all!</w:t>
      </w:r>
      <w:r w:rsidRPr="00C012A1">
        <w:rPr>
          <w:sz w:val="16"/>
        </w:rPr>
        <w:t xml:space="preserve"> They began with eight different species of ants inside, but by time a few months had passed, they were all gone, as the native ant species to the Arizona desert had made it inside, and had out-competed all the other ants, wiping their colonies out. If ants can get in, then whatever we bring can get out, and creating a stable, air-tight atmosphere inside is an absolute must. This is an obstacle we do not yet know how to overcome. </w:t>
      </w:r>
      <w:r w:rsidRPr="00B752F5">
        <w:rPr>
          <w:rStyle w:val="StyleBoldUnderline"/>
        </w:rPr>
        <w:t xml:space="preserve">And finally, </w:t>
      </w:r>
      <w:r w:rsidRPr="00C012A1">
        <w:rPr>
          <w:rStyle w:val="StyleBoldUnderline"/>
          <w:highlight w:val="yellow"/>
        </w:rPr>
        <w:t>until</w:t>
      </w:r>
      <w:r w:rsidRPr="00B752F5">
        <w:rPr>
          <w:rStyle w:val="StyleBoldUnderline"/>
        </w:rPr>
        <w:t xml:space="preserve"> (or unless) </w:t>
      </w:r>
      <w:r w:rsidRPr="00C012A1">
        <w:rPr>
          <w:rStyle w:val="StyleBoldUnderline"/>
          <w:highlight w:val="yellow"/>
        </w:rPr>
        <w:t>we do figure out how to have a self-sustaining environment on Mars</w:t>
      </w:r>
      <w:r w:rsidRPr="00B752F5">
        <w:rPr>
          <w:rStyle w:val="StyleBoldUnderline"/>
        </w:rPr>
        <w:t xml:space="preserve">, </w:t>
      </w:r>
      <w:r w:rsidRPr="00C012A1">
        <w:rPr>
          <w:rStyle w:val="StyleBoldUnderline"/>
          <w:highlight w:val="yellow"/>
        </w:rPr>
        <w:t>we’re going to need to resupply the humans</w:t>
      </w:r>
      <w:r w:rsidRPr="00B752F5">
        <w:rPr>
          <w:rStyle w:val="StyleBoldUnderline"/>
        </w:rPr>
        <w:t xml:space="preserve"> there </w:t>
      </w:r>
      <w:r w:rsidRPr="00C012A1">
        <w:rPr>
          <w:rStyle w:val="StyleBoldUnderline"/>
          <w:highlight w:val="yellow"/>
        </w:rPr>
        <w:t>frequently.</w:t>
      </w:r>
      <w:r w:rsidRPr="00B752F5">
        <w:rPr>
          <w:rStyle w:val="StyleBoldUnderline"/>
        </w:rPr>
        <w:t xml:space="preserve"> This means sending food, water, and other resources/supplies necessary for humans to survive. The windows for this are again small — Mars and Earth are only at good positions for a resupply every 780 days </w:t>
      </w:r>
      <w:r w:rsidRPr="00C012A1">
        <w:rPr>
          <w:sz w:val="16"/>
        </w:rPr>
        <w:t xml:space="preserve">— meaning we will need large payloads to land safely and softly on Mars, and we’ll need them to land in precision, accessible locations. There’s nothing we couldn’t do with current technology, but it takes research, manpower, time, and consistent investment to make it happen. </w:t>
      </w:r>
      <w:r w:rsidRPr="00C012A1">
        <w:rPr>
          <w:rStyle w:val="StyleBoldUnderline"/>
          <w:highlight w:val="yellow"/>
        </w:rPr>
        <w:t>Most estimates are that $50-to-$150 billion over a 10-year</w:t>
      </w:r>
      <w:r w:rsidRPr="00C012A1">
        <w:rPr>
          <w:rStyle w:val="StyleBoldUnderline"/>
        </w:rPr>
        <w:t xml:space="preserve"> timespan would mean a human presence on Mars within a decade, b</w:t>
      </w:r>
      <w:r w:rsidRPr="00C012A1">
        <w:rPr>
          <w:rStyle w:val="StyleBoldUnderline"/>
          <w:highlight w:val="yellow"/>
        </w:rPr>
        <w:t>ut that funding needs to be reserved explicitly for this mission and nothing else</w:t>
      </w:r>
      <w:r w:rsidRPr="00C012A1">
        <w:rPr>
          <w:rStyle w:val="StyleBoldUnderline"/>
        </w:rPr>
        <w:t>. It cannot be threatened, it cannot be delayed, and it cannot be inconsistent. If we do that, we can make it to Mars. And if not… even a story like The Martian will be closer to fiction than science for the rest of our lives,</w:t>
      </w:r>
      <w:r w:rsidRPr="00C012A1">
        <w:rPr>
          <w:sz w:val="16"/>
        </w:rPr>
        <w:t xml:space="preserve"> unless we all band together and make that investment.</w:t>
      </w:r>
    </w:p>
    <w:p w14:paraId="0F5EAFF2" w14:textId="77777777" w:rsidR="00002025" w:rsidRDefault="00002025" w:rsidP="00002025">
      <w:pPr>
        <w:pStyle w:val="Heading4"/>
      </w:pPr>
      <w:r>
        <w:t>Reproduction in space fails – can’t make colonies outside the solar system</w:t>
      </w:r>
    </w:p>
    <w:p w14:paraId="3E909255" w14:textId="77777777" w:rsidR="00002025" w:rsidRPr="002139AD" w:rsidRDefault="00002025" w:rsidP="00002025">
      <w:pPr>
        <w:rPr>
          <w:b/>
          <w:bCs/>
          <w:sz w:val="26"/>
        </w:rPr>
      </w:pPr>
      <w:r>
        <w:rPr>
          <w:rStyle w:val="StyleStyleBold12pt"/>
        </w:rPr>
        <w:t xml:space="preserve">Taylor 11 </w:t>
      </w:r>
      <w:r w:rsidRPr="002139AD">
        <w:rPr>
          <w:sz w:val="20"/>
          <w:szCs w:val="20"/>
        </w:rPr>
        <w:t xml:space="preserve">(February 13, 2011; Jerome Taylor is a staff writer for Independent; “Why infertility will stop humans colonising space”; </w:t>
      </w:r>
      <w:hyperlink r:id="rId15" w:history="1">
        <w:r w:rsidRPr="002139AD">
          <w:rPr>
            <w:rStyle w:val="Hyperlink"/>
            <w:sz w:val="20"/>
            <w:szCs w:val="20"/>
          </w:rPr>
          <w:t>http://www.independent.co.uk/news/science/why-infertility-will-stop-humans-colonising-space-2213861.html</w:t>
        </w:r>
      </w:hyperlink>
      <w:r w:rsidRPr="002139AD">
        <w:rPr>
          <w:sz w:val="20"/>
          <w:szCs w:val="20"/>
        </w:rPr>
        <w:t>)</w:t>
      </w:r>
      <w:r>
        <w:rPr>
          <w:sz w:val="20"/>
          <w:szCs w:val="20"/>
        </w:rPr>
        <w:t xml:space="preserve"> //JM</w:t>
      </w:r>
    </w:p>
    <w:p w14:paraId="4B4AA24B" w14:textId="77777777" w:rsidR="00002025" w:rsidRDefault="00002025" w:rsidP="00002025">
      <w:pPr>
        <w:rPr>
          <w:sz w:val="16"/>
        </w:rPr>
      </w:pPr>
      <w:r w:rsidRPr="00312C99">
        <w:rPr>
          <w:sz w:val="16"/>
        </w:rPr>
        <w:t xml:space="preserve">The </w:t>
      </w:r>
      <w:r w:rsidRPr="00312C99">
        <w:rPr>
          <w:rStyle w:val="StyleBoldUnderline"/>
          <w:highlight w:val="yellow"/>
        </w:rPr>
        <w:t>prospect of long-term space travel has led scientists to consider</w:t>
      </w:r>
      <w:r w:rsidRPr="00312C99">
        <w:rPr>
          <w:rStyle w:val="StyleBoldUnderline"/>
        </w:rPr>
        <w:t xml:space="preserve">, increasingly seriously, the following conundrum: </w:t>
      </w:r>
      <w:r w:rsidRPr="00312C99">
        <w:rPr>
          <w:rStyle w:val="StyleBoldUnderline"/>
          <w:highlight w:val="yellow"/>
        </w:rPr>
        <w:t>if travelling</w:t>
      </w:r>
      <w:r w:rsidRPr="00312C99">
        <w:rPr>
          <w:rStyle w:val="StyleBoldUnderline"/>
        </w:rPr>
        <w:t xml:space="preserve"> to a new home </w:t>
      </w:r>
      <w:r w:rsidRPr="00603585">
        <w:rPr>
          <w:rStyle w:val="StyleBoldUnderline"/>
          <w:highlight w:val="yellow"/>
        </w:rPr>
        <w:t>migh</w:t>
      </w:r>
      <w:r w:rsidRPr="00312C99">
        <w:rPr>
          <w:rStyle w:val="StyleBoldUnderline"/>
          <w:highlight w:val="yellow"/>
        </w:rPr>
        <w:t>t take thousands of years, would humans be able to</w:t>
      </w:r>
      <w:r w:rsidRPr="00312C99">
        <w:rPr>
          <w:rStyle w:val="StyleBoldUnderline"/>
        </w:rPr>
        <w:t xml:space="preserve"> successfully </w:t>
      </w:r>
      <w:r w:rsidRPr="00312C99">
        <w:rPr>
          <w:rStyle w:val="StyleBoldUnderline"/>
          <w:highlight w:val="yellow"/>
        </w:rPr>
        <w:t>procreate along the way?</w:t>
      </w:r>
      <w:r w:rsidRPr="00312C99">
        <w:rPr>
          <w:rStyle w:val="StyleBoldUnderline"/>
        </w:rPr>
        <w:t xml:space="preserve"> The </w:t>
      </w:r>
      <w:r w:rsidRPr="00312C99">
        <w:rPr>
          <w:rStyle w:val="StyleBoldUnderline"/>
          <w:highlight w:val="yellow"/>
        </w:rPr>
        <w:t>early indications</w:t>
      </w:r>
      <w:r w:rsidRPr="00312C99">
        <w:rPr>
          <w:rStyle w:val="StyleBoldUnderline"/>
        </w:rPr>
        <w:t xml:space="preserve"> from Nasa </w:t>
      </w:r>
      <w:r w:rsidRPr="00312C99">
        <w:rPr>
          <w:rStyle w:val="StyleBoldUnderline"/>
          <w:highlight w:val="yellow"/>
        </w:rPr>
        <w:t>are not encouraging</w:t>
      </w:r>
      <w:r w:rsidRPr="00312C99">
        <w:rPr>
          <w:rStyle w:val="StyleBoldUnderline"/>
        </w:rPr>
        <w:t xml:space="preserve">. </w:t>
      </w:r>
      <w:r w:rsidRPr="00312C99">
        <w:rPr>
          <w:rStyle w:val="StyleBoldUnderline"/>
          <w:highlight w:val="yellow"/>
        </w:rPr>
        <w:t xml:space="preserve">Space, </w:t>
      </w:r>
      <w:r w:rsidRPr="00C541F8">
        <w:rPr>
          <w:rStyle w:val="StyleBoldUnderline"/>
        </w:rPr>
        <w:t>it seems</w:t>
      </w:r>
      <w:r w:rsidRPr="00312C99">
        <w:rPr>
          <w:rStyle w:val="StyleBoldUnderline"/>
          <w:highlight w:val="yellow"/>
        </w:rPr>
        <w:t xml:space="preserve">, is </w:t>
      </w:r>
      <w:r w:rsidRPr="00C541F8">
        <w:rPr>
          <w:rStyle w:val="StyleBoldUnderline"/>
        </w:rPr>
        <w:t>simply</w:t>
      </w:r>
      <w:r w:rsidRPr="00312C99">
        <w:rPr>
          <w:rStyle w:val="StyleBoldUnderline"/>
          <w:highlight w:val="yellow"/>
        </w:rPr>
        <w:t xml:space="preserve"> not a good place to have sex</w:t>
      </w:r>
      <w:r w:rsidRPr="00312C99">
        <w:rPr>
          <w:rStyle w:val="StyleBoldUnderline"/>
        </w:rPr>
        <w:t>.</w:t>
      </w:r>
      <w:r>
        <w:rPr>
          <w:rStyle w:val="StyleBoldUnderline"/>
        </w:rPr>
        <w:t xml:space="preserve"> </w:t>
      </w:r>
      <w:r w:rsidRPr="00312C99">
        <w:rPr>
          <w:rStyle w:val="StyleBoldUnderline"/>
        </w:rPr>
        <w:t xml:space="preserve">According to a review by three scientists looking into the feasibility of colonising Mars, astronauts would be well advised to avoid getting pregnant along the way because of the high levels of </w:t>
      </w:r>
      <w:r w:rsidRPr="00C541F8">
        <w:rPr>
          <w:rStyle w:val="StyleBoldUnderline"/>
          <w:highlight w:val="yellow"/>
        </w:rPr>
        <w:t>radiation that would bombard their bodies as they travelled through space. Without effective shielding</w:t>
      </w:r>
      <w:r w:rsidRPr="00312C99">
        <w:rPr>
          <w:rStyle w:val="StyleBoldUnderline"/>
        </w:rPr>
        <w:t xml:space="preserve"> on spaceships, high-energy proton </w:t>
      </w:r>
      <w:r w:rsidRPr="00C541F8">
        <w:rPr>
          <w:rStyle w:val="StyleBoldUnderline"/>
          <w:highlight w:val="yellow"/>
        </w:rPr>
        <w:t>particles would probably sterilise any female foetus</w:t>
      </w:r>
      <w:r w:rsidRPr="00312C99">
        <w:rPr>
          <w:rStyle w:val="StyleBoldUnderline"/>
        </w:rPr>
        <w:t xml:space="preserve"> conceived in deep space and could have a profound effect on male fertility</w:t>
      </w:r>
      <w:r w:rsidRPr="00312C99">
        <w:rPr>
          <w:sz w:val="16"/>
        </w:rPr>
        <w:t xml:space="preserve">. "The present shielding capabilities would probably preclude having a pregnancy transited to Mars," said radiation biophysicist Tore Straume of Nasa's Ames Research Center in an essay for the Journal of Cosmology. The DNA which guides the development of all the cells in the body is easily damaged by the kind of radiation that would assail astronauts as they journeyed through space. </w:t>
      </w:r>
      <w:r w:rsidRPr="00312C99">
        <w:rPr>
          <w:rStyle w:val="StyleBoldUnderline"/>
        </w:rPr>
        <w:t xml:space="preserve">Studies on non-human primates have shown that </w:t>
      </w:r>
      <w:r w:rsidRPr="00C541F8">
        <w:rPr>
          <w:rStyle w:val="StyleBoldUnderline"/>
          <w:highlight w:val="yellow"/>
        </w:rPr>
        <w:t>exposure to ionising radiation kills egg cells in a female foetus</w:t>
      </w:r>
      <w:r w:rsidRPr="00312C99">
        <w:rPr>
          <w:rStyle w:val="StyleBoldUnderline"/>
        </w:rPr>
        <w:t xml:space="preserve"> during the second half of pregnancy</w:t>
      </w:r>
      <w:r w:rsidRPr="00312C99">
        <w:rPr>
          <w:sz w:val="16"/>
        </w:rPr>
        <w:t xml:space="preserve">. "One would have to be very protective of those cells during gestation, during pregnancy, to make sure that the female didn't become sterile so they could continue the colony," Dr Straume said. Radiation in space comes from numerous sources but the two types that have Nasa scientists most concerned are solar flares and galactic cosmic rays. Flares are the result of huge explosions in the Sun's atmosphere that catapult highly charged protons across space. </w:t>
      </w:r>
      <w:r w:rsidRPr="00312C99">
        <w:rPr>
          <w:rStyle w:val="StyleBoldUnderline"/>
        </w:rPr>
        <w:t xml:space="preserve">The </w:t>
      </w:r>
      <w:r w:rsidRPr="00C541F8">
        <w:rPr>
          <w:rStyle w:val="StyleBoldUnderline"/>
          <w:highlight w:val="yellow"/>
        </w:rPr>
        <w:t>Earth's atmosphere and magnetic field absorbs</w:t>
      </w:r>
      <w:r w:rsidRPr="00312C99">
        <w:rPr>
          <w:rStyle w:val="StyleBoldUnderline"/>
        </w:rPr>
        <w:t xml:space="preserve"> much of </w:t>
      </w:r>
      <w:r w:rsidRPr="00C541F8">
        <w:rPr>
          <w:rStyle w:val="StyleBoldUnderline"/>
          <w:highlight w:val="yellow"/>
        </w:rPr>
        <w:t>this</w:t>
      </w:r>
      <w:r w:rsidRPr="00312C99">
        <w:rPr>
          <w:rStyle w:val="StyleBoldUnderline"/>
        </w:rPr>
        <w:t xml:space="preserve"> </w:t>
      </w:r>
      <w:r w:rsidRPr="00C541F8">
        <w:rPr>
          <w:rStyle w:val="StyleBoldUnderline"/>
        </w:rPr>
        <w:t xml:space="preserve">harmful </w:t>
      </w:r>
      <w:r w:rsidRPr="00C541F8">
        <w:rPr>
          <w:rStyle w:val="StyleBoldUnderline"/>
          <w:highlight w:val="yellow"/>
        </w:rPr>
        <w:t>radiation</w:t>
      </w:r>
      <w:r w:rsidRPr="00312C99">
        <w:rPr>
          <w:rStyle w:val="StyleBoldUnderline"/>
        </w:rPr>
        <w:t xml:space="preserve"> – </w:t>
      </w:r>
      <w:r w:rsidRPr="00C541F8">
        <w:rPr>
          <w:rStyle w:val="StyleBoldUnderline"/>
          <w:highlight w:val="yellow"/>
        </w:rPr>
        <w:t>but in space</w:t>
      </w:r>
      <w:r w:rsidRPr="00312C99">
        <w:rPr>
          <w:rStyle w:val="StyleBoldUnderline"/>
        </w:rPr>
        <w:t xml:space="preserve"> astronauts are much more vulnerable.</w:t>
      </w:r>
      <w:r>
        <w:rPr>
          <w:rStyle w:val="StyleBoldUnderline"/>
        </w:rPr>
        <w:t xml:space="preserve"> </w:t>
      </w:r>
      <w:r w:rsidRPr="00312C99">
        <w:rPr>
          <w:rStyle w:val="StyleBoldUnderline"/>
        </w:rPr>
        <w:t xml:space="preserve">Galactic </w:t>
      </w:r>
      <w:r w:rsidRPr="00C541F8">
        <w:rPr>
          <w:rStyle w:val="StyleBoldUnderline"/>
          <w:highlight w:val="yellow"/>
        </w:rPr>
        <w:t>cosmic rays pose a</w:t>
      </w:r>
      <w:r w:rsidRPr="00C541F8">
        <w:rPr>
          <w:rStyle w:val="StyleBoldUnderline"/>
        </w:rPr>
        <w:t>n</w:t>
      </w:r>
      <w:r w:rsidRPr="00312C99">
        <w:rPr>
          <w:rStyle w:val="StyleBoldUnderline"/>
        </w:rPr>
        <w:t xml:space="preserve"> even greater </w:t>
      </w:r>
      <w:r w:rsidRPr="00603585">
        <w:rPr>
          <w:rStyle w:val="StyleBoldUnderline"/>
          <w:highlight w:val="yellow"/>
        </w:rPr>
        <w:t>threat.</w:t>
      </w:r>
      <w:r w:rsidRPr="00312C99">
        <w:rPr>
          <w:rStyle w:val="StyleBoldUnderline"/>
        </w:rPr>
        <w:t xml:space="preserve"> They are made up of even heavier charged particles. Although </w:t>
      </w:r>
      <w:r w:rsidRPr="00603585">
        <w:rPr>
          <w:rStyle w:val="StyleBoldUnderline"/>
          <w:highlight w:val="yellow"/>
        </w:rPr>
        <w:t>Nasa's shields can protect</w:t>
      </w:r>
      <w:r w:rsidRPr="00312C99">
        <w:rPr>
          <w:rStyle w:val="StyleBoldUnderline"/>
        </w:rPr>
        <w:t xml:space="preserve"> astronauts </w:t>
      </w:r>
      <w:r w:rsidRPr="00603585">
        <w:rPr>
          <w:rStyle w:val="StyleBoldUnderline"/>
          <w:highlight w:val="yellow"/>
        </w:rPr>
        <w:t>against</w:t>
      </w:r>
      <w:r w:rsidRPr="00312C99">
        <w:rPr>
          <w:rStyle w:val="StyleBoldUnderline"/>
        </w:rPr>
        <w:t xml:space="preserve"> most </w:t>
      </w:r>
      <w:r w:rsidRPr="00603585">
        <w:rPr>
          <w:rStyle w:val="StyleBoldUnderline"/>
          <w:highlight w:val="yellow"/>
        </w:rPr>
        <w:t>flare radiation, it is unlikely they could do the same against cosmic rays</w:t>
      </w:r>
      <w:r w:rsidRPr="00312C99">
        <w:rPr>
          <w:rStyle w:val="StyleBoldUnderline"/>
        </w:rPr>
        <w:t xml:space="preserve">. </w:t>
      </w:r>
      <w:r w:rsidRPr="00312C99">
        <w:rPr>
          <w:sz w:val="16"/>
        </w:rPr>
        <w:t>Until recently, sex had been a taboo subject for Nasa, which has a strict code of conduct stating that "relationships of trust" among astronauts are to be maintained at all times. Only once has a husband and wife been on the same mission – Jan Davis and Mark Lee – and they have remained tight-lipped over whether they joined the 62-mile high club.</w:t>
      </w:r>
    </w:p>
    <w:p w14:paraId="0940E1CE" w14:textId="77777777" w:rsidR="00002025" w:rsidRDefault="00002025" w:rsidP="00002025">
      <w:pPr>
        <w:rPr>
          <w:sz w:val="16"/>
        </w:rPr>
      </w:pPr>
    </w:p>
    <w:p w14:paraId="1923450D" w14:textId="77777777" w:rsidR="00002025" w:rsidRDefault="00002025" w:rsidP="00002025">
      <w:pPr>
        <w:pStyle w:val="Heading4"/>
      </w:pPr>
      <w:r>
        <w:t>Space colonization is unfeasible – it’s impossible to reproduce in space</w:t>
      </w:r>
    </w:p>
    <w:p w14:paraId="791CB373" w14:textId="77777777" w:rsidR="00002025" w:rsidRPr="00557B69" w:rsidRDefault="00002025" w:rsidP="00002025">
      <w:pPr>
        <w:rPr>
          <w:rStyle w:val="StyleStyleBold12pt"/>
        </w:rPr>
      </w:pPr>
      <w:r>
        <w:rPr>
          <w:rStyle w:val="StyleStyleBold12pt"/>
        </w:rPr>
        <w:t xml:space="preserve">The Week 11 </w:t>
      </w:r>
      <w:r w:rsidRPr="00557B69">
        <w:t xml:space="preserve">(The Week, weekly British news magazine, 2/17/11, “Why humans will never colonize space,” </w:t>
      </w:r>
      <w:hyperlink r:id="rId16" w:history="1">
        <w:r w:rsidRPr="00757C7D">
          <w:rPr>
            <w:rStyle w:val="Hyperlink"/>
          </w:rPr>
          <w:t>http://theweek.com/articles/487105/why-humans-never-colonize-space //</w:t>
        </w:r>
      </w:hyperlink>
      <w:r>
        <w:t xml:space="preserve"> MH</w:t>
      </w:r>
      <w:r w:rsidRPr="00557B69">
        <w:t>)</w:t>
      </w:r>
      <w:r>
        <w:rPr>
          <w:rStyle w:val="StyleStyleBold12pt"/>
        </w:rPr>
        <w:t xml:space="preserve"> </w:t>
      </w:r>
    </w:p>
    <w:p w14:paraId="5D1D37AA" w14:textId="77777777" w:rsidR="00002025" w:rsidRPr="00557B69" w:rsidRDefault="00002025" w:rsidP="00002025">
      <w:pPr>
        <w:rPr>
          <w:sz w:val="16"/>
        </w:rPr>
      </w:pPr>
      <w:r w:rsidRPr="00557B69">
        <w:rPr>
          <w:sz w:val="16"/>
        </w:rPr>
        <w:t xml:space="preserve">Sorry, Stephen Hawking. </w:t>
      </w:r>
      <w:r w:rsidRPr="00557B69">
        <w:rPr>
          <w:rStyle w:val="StyleBoldUnderline"/>
          <w:highlight w:val="cyan"/>
        </w:rPr>
        <w:t>The astrophysicist's grandiose plan for the human race to leave Earth and colonize the far reaches of space may never come to fruition</w:t>
      </w:r>
      <w:r w:rsidRPr="00557B69">
        <w:rPr>
          <w:rStyle w:val="StyleBoldUnderline"/>
        </w:rPr>
        <w:t xml:space="preserve">. Why? Because </w:t>
      </w:r>
      <w:r w:rsidRPr="00557B69">
        <w:rPr>
          <w:rStyle w:val="StyleBoldUnderline"/>
          <w:highlight w:val="cyan"/>
        </w:rPr>
        <w:t>NASA has discovered that space is "simply not a good place to have sex."</w:t>
      </w:r>
      <w:r w:rsidRPr="00557B69">
        <w:rPr>
          <w:sz w:val="16"/>
        </w:rPr>
        <w:t xml:space="preserve"> Here, a quick guide to our outer-space fertility problem</w:t>
      </w:r>
      <w:r w:rsidRPr="00557B69">
        <w:rPr>
          <w:rStyle w:val="StyleBoldUnderline"/>
        </w:rPr>
        <w:t xml:space="preserve">: Why couldn't humans colonize space? </w:t>
      </w:r>
      <w:r w:rsidRPr="00557B69">
        <w:rPr>
          <w:rStyle w:val="StyleBoldUnderline"/>
          <w:highlight w:val="cyan"/>
        </w:rPr>
        <w:t>Because any child conceived and born in space is likely to be born sterile</w:t>
      </w:r>
      <w:r w:rsidRPr="00557B69">
        <w:rPr>
          <w:rStyle w:val="StyleBoldUnderline"/>
        </w:rPr>
        <w:t xml:space="preserve">. Scientists at NASA say that </w:t>
      </w:r>
      <w:r w:rsidRPr="00557B69">
        <w:rPr>
          <w:rStyle w:val="StyleBoldUnderline"/>
          <w:highlight w:val="cyan"/>
        </w:rPr>
        <w:t>the high levels of radiation in space would kill any female fetus' lifetime supply of eggs, while males in the womb would likely become sterile. The child could also suffer "mental and physical defects" from exposure to harmful radiation</w:t>
      </w:r>
      <w:r w:rsidRPr="00557B69">
        <w:rPr>
          <w:rStyle w:val="StyleBoldUnderline"/>
        </w:rPr>
        <w:t>.</w:t>
      </w:r>
      <w:r w:rsidRPr="00557B69">
        <w:rPr>
          <w:sz w:val="16"/>
        </w:rPr>
        <w:t xml:space="preserve"> </w:t>
      </w:r>
      <w:r w:rsidRPr="00557B69">
        <w:rPr>
          <w:rStyle w:val="StyleBoldUnderline"/>
        </w:rPr>
        <w:t>Couldn't spaceships protect against this kind of radiation? No. These are no ordinary protons, but high-energy proton particles from galactic cosmic rays. We on Earth are kept safe from them by our atmosphere and magnetic field, but astronauts in space remain vulnerable.</w:t>
      </w:r>
      <w:r w:rsidRPr="00557B69">
        <w:rPr>
          <w:sz w:val="16"/>
        </w:rPr>
        <w:t xml:space="preserve"> Has anyone had sex in space before? It's not clear, says Jason Mick at Daily Tech. Both NASA and the Russians refuse to reveal if their astronauts had ever attempted "zero-G docking maneuvers" in space. The only couple to have traveled together into space — husband and wife team Jan Davis and Mark Lee — remain tight-lipped about whether or not they "got their stellar groove on."</w:t>
      </w:r>
    </w:p>
    <w:p w14:paraId="44ED5C62" w14:textId="77777777" w:rsidR="00002025" w:rsidRDefault="00002025" w:rsidP="00002025"/>
    <w:p w14:paraId="60FDFD75" w14:textId="77777777" w:rsidR="00002025" w:rsidRDefault="00002025" w:rsidP="00002025">
      <w:pPr>
        <w:pStyle w:val="Heading4"/>
      </w:pPr>
      <w:r>
        <w:t>No colonies on Mars</w:t>
      </w:r>
    </w:p>
    <w:p w14:paraId="0AF153E3" w14:textId="77777777" w:rsidR="00002025" w:rsidRDefault="00002025" w:rsidP="00002025">
      <w:r w:rsidRPr="001D6377">
        <w:rPr>
          <w:rStyle w:val="StyleStyleBold12pt"/>
        </w:rPr>
        <w:t>Saadia 15</w:t>
      </w:r>
      <w:r>
        <w:t xml:space="preserve"> </w:t>
      </w:r>
      <w:r w:rsidRPr="00406D92">
        <w:rPr>
          <w:sz w:val="20"/>
          <w:szCs w:val="20"/>
        </w:rPr>
        <w:t xml:space="preserve">(October 6, 2015; Manu Saadia is a staff writer at Fusion; “The tech billionaires are wrong. </w:t>
      </w:r>
      <w:r w:rsidRPr="00406D92">
        <w:rPr>
          <w:rStyle w:val="StyleBoldUnderline"/>
          <w:highlight w:val="yellow"/>
        </w:rPr>
        <w:t>We are never going to have cities on Mars</w:t>
      </w:r>
      <w:r w:rsidRPr="00406D92">
        <w:rPr>
          <w:sz w:val="20"/>
          <w:szCs w:val="20"/>
        </w:rPr>
        <w:t xml:space="preserve">.”; </w:t>
      </w:r>
      <w:hyperlink r:id="rId17" w:history="1">
        <w:r w:rsidRPr="00406D92">
          <w:rPr>
            <w:rStyle w:val="Hyperlink"/>
            <w:sz w:val="20"/>
            <w:szCs w:val="20"/>
          </w:rPr>
          <w:t>http://fusion.net/story/209348/no-life-on-mars/</w:t>
        </w:r>
      </w:hyperlink>
      <w:r w:rsidRPr="00406D92">
        <w:rPr>
          <w:sz w:val="20"/>
          <w:szCs w:val="20"/>
        </w:rPr>
        <w:t>)</w:t>
      </w:r>
      <w:r>
        <w:rPr>
          <w:sz w:val="20"/>
          <w:szCs w:val="20"/>
        </w:rPr>
        <w:t xml:space="preserve"> //JM</w:t>
      </w:r>
    </w:p>
    <w:p w14:paraId="672BF1E5" w14:textId="77777777" w:rsidR="00002025" w:rsidRDefault="00002025" w:rsidP="00002025">
      <w:pPr>
        <w:rPr>
          <w:rStyle w:val="StyleBoldUnderline"/>
        </w:rPr>
      </w:pPr>
      <w:r w:rsidRPr="001D6377">
        <w:rPr>
          <w:rStyle w:val="StyleBoldUnderline"/>
        </w:rPr>
        <w:t>The success of The Martian is bringing back to the fore public discussion of how we might explore and colonize our solar system</w:t>
      </w:r>
      <w:r w:rsidRPr="00406D92">
        <w:rPr>
          <w:sz w:val="16"/>
        </w:rPr>
        <w:t xml:space="preserve">. The idea of space as “the final frontier” has been drilled into our heads by TV reruns for years. But space is different from any other frontier we’ve ever encountered. </w:t>
      </w:r>
      <w:r w:rsidRPr="001D6377">
        <w:rPr>
          <w:rStyle w:val="StyleBoldUnderline"/>
        </w:rPr>
        <w:t>Unlike Earth’s frontiers, it is very, very vast and very, very empty. Yet we constantly hear, usually from high-profile Hollywood and tech moguls, that we are going to colonize space, as if it will happen just like the colonization of America.</w:t>
      </w:r>
      <w:r>
        <w:rPr>
          <w:rStyle w:val="StyleBoldUnderline"/>
        </w:rPr>
        <w:t xml:space="preserve"> </w:t>
      </w:r>
      <w:r w:rsidRPr="00406D92">
        <w:rPr>
          <w:sz w:val="16"/>
        </w:rPr>
        <w:t xml:space="preserve">For instance, a few weeks back, Amazon’s Jeff Bezos laid out his vision of “millions of people living and working in space,” thanks to his rocket company Blue Origins. Similarly, the most awesome Elon Musk is on the record announcing his plans for a cozy retirement on Mars. Others, like distinguished architectural firm Foster+Partners, are already floating modular housing designs for life on Mars. And the recent discovery of water on the Red Planet will only raise public awareness and expectations. </w:t>
      </w:r>
      <w:r w:rsidRPr="001D6377">
        <w:rPr>
          <w:rStyle w:val="StyleBoldUnderline"/>
        </w:rPr>
        <w:t xml:space="preserve">All these </w:t>
      </w:r>
      <w:r w:rsidRPr="00406D92">
        <w:rPr>
          <w:rStyle w:val="StyleBoldUnderline"/>
          <w:highlight w:val="yellow"/>
        </w:rPr>
        <w:t>stories and projects of space colonization</w:t>
      </w:r>
      <w:r w:rsidRPr="001D6377">
        <w:rPr>
          <w:rStyle w:val="StyleBoldUnderline"/>
        </w:rPr>
        <w:t xml:space="preserve">, as genuine and enthusiastic as they may be, </w:t>
      </w:r>
      <w:r w:rsidRPr="00406D92">
        <w:rPr>
          <w:rStyle w:val="StyleBoldUnderline"/>
          <w:highlight w:val="yellow"/>
        </w:rPr>
        <w:t>are essentially stunts</w:t>
      </w:r>
      <w:r w:rsidRPr="00406D92">
        <w:rPr>
          <w:sz w:val="16"/>
        </w:rPr>
        <w:t xml:space="preserve">. I wrote a whole book on the economics of Star Trek, so by rights, I should be excited about the possibilities here. </w:t>
      </w:r>
      <w:r w:rsidRPr="001D6377">
        <w:rPr>
          <w:rStyle w:val="StyleBoldUnderline"/>
        </w:rPr>
        <w:t xml:space="preserve">But </w:t>
      </w:r>
      <w:r w:rsidRPr="00406D92">
        <w:rPr>
          <w:rStyle w:val="StyleBoldUnderline"/>
          <w:highlight w:val="yellow"/>
        </w:rPr>
        <w:t>the challenge of space colonization seldom resemble the romance of science fiction</w:t>
      </w:r>
      <w:r w:rsidRPr="001D6377">
        <w:rPr>
          <w:rStyle w:val="StyleBoldUnderline"/>
        </w:rPr>
        <w:t>.</w:t>
      </w:r>
      <w:r>
        <w:rPr>
          <w:rStyle w:val="StyleBoldUnderline"/>
        </w:rPr>
        <w:t xml:space="preserve"> </w:t>
      </w:r>
      <w:r w:rsidRPr="001D6377">
        <w:rPr>
          <w:rStyle w:val="StyleBoldUnderline"/>
        </w:rPr>
        <w:t>The absurdity of building cities on Mars or in orbit is not a strictly technical one.</w:t>
      </w:r>
      <w:r w:rsidRPr="00406D92">
        <w:rPr>
          <w:sz w:val="16"/>
        </w:rPr>
        <w:t xml:space="preserve"> In fact I do not doubt that it will be within our grasp in the not-so-distant future. </w:t>
      </w:r>
      <w:r w:rsidRPr="00406D92">
        <w:rPr>
          <w:sz w:val="16"/>
          <w:highlight w:val="yellow"/>
        </w:rPr>
        <w:t>T</w:t>
      </w:r>
      <w:r w:rsidRPr="00406D92">
        <w:rPr>
          <w:rStyle w:val="StyleBoldUnderline"/>
          <w:highlight w:val="yellow"/>
        </w:rPr>
        <w:t>he problem is not whether</w:t>
      </w:r>
      <w:r w:rsidRPr="001D6377">
        <w:rPr>
          <w:rStyle w:val="StyleBoldUnderline"/>
        </w:rPr>
        <w:t xml:space="preserve"> Buzz </w:t>
      </w:r>
      <w:r w:rsidRPr="00406D92">
        <w:rPr>
          <w:rStyle w:val="StyleBoldUnderline"/>
          <w:highlight w:val="yellow"/>
        </w:rPr>
        <w:t>Aldrin’s plan for</w:t>
      </w:r>
      <w:r w:rsidRPr="001D6377">
        <w:rPr>
          <w:rStyle w:val="StyleBoldUnderline"/>
        </w:rPr>
        <w:t xml:space="preserve"> gravity-assisted </w:t>
      </w:r>
      <w:r w:rsidRPr="00406D92">
        <w:rPr>
          <w:rStyle w:val="StyleBoldUnderline"/>
          <w:highlight w:val="yellow"/>
        </w:rPr>
        <w:t>transit to Mars</w:t>
      </w:r>
      <w:r w:rsidRPr="00406D92">
        <w:rPr>
          <w:sz w:val="16"/>
        </w:rPr>
        <w:t xml:space="preserve"> (aka the Aldrin Cycler) </w:t>
      </w:r>
      <w:r w:rsidRPr="00406D92">
        <w:rPr>
          <w:rStyle w:val="StyleBoldUnderline"/>
          <w:highlight w:val="yellow"/>
        </w:rPr>
        <w:t>is feasible</w:t>
      </w:r>
      <w:r w:rsidRPr="001D6377">
        <w:rPr>
          <w:rStyle w:val="StyleBoldUnderline"/>
        </w:rPr>
        <w:t xml:space="preserve"> or not; </w:t>
      </w:r>
      <w:r w:rsidRPr="00406D92">
        <w:rPr>
          <w:rStyle w:val="StyleBoldUnderline"/>
          <w:highlight w:val="yellow"/>
        </w:rPr>
        <w:t>instead, it’s a matter of history and sociology</w:t>
      </w:r>
      <w:r w:rsidRPr="001D6377">
        <w:rPr>
          <w:rStyle w:val="StyleBoldUnderline"/>
        </w:rPr>
        <w:t>.</w:t>
      </w:r>
      <w:r w:rsidRPr="00406D92">
        <w:rPr>
          <w:sz w:val="16"/>
        </w:rPr>
        <w:t xml:space="preserve"> </w:t>
      </w:r>
      <w:r w:rsidRPr="001D6377">
        <w:rPr>
          <w:rStyle w:val="StyleBoldUnderline"/>
        </w:rPr>
        <w:t>Getting to Mars may be within our grasp in the not-so-distant future, but th</w:t>
      </w:r>
      <w:r w:rsidRPr="00406D92">
        <w:rPr>
          <w:rStyle w:val="StyleBoldUnderline"/>
          <w:highlight w:val="yellow"/>
        </w:rPr>
        <w:t>e idea that people will want to go en masse is highly unlikely</w:t>
      </w:r>
      <w:r w:rsidRPr="001D6377">
        <w:rPr>
          <w:rStyle w:val="StyleBoldUnderline"/>
        </w:rPr>
        <w:t xml:space="preserve">. </w:t>
      </w:r>
      <w:r w:rsidRPr="00406D92">
        <w:rPr>
          <w:rStyle w:val="StyleBoldUnderline"/>
          <w:highlight w:val="yellow"/>
        </w:rPr>
        <w:t>It is not</w:t>
      </w:r>
      <w:r w:rsidRPr="001D6377">
        <w:rPr>
          <w:rStyle w:val="StyleBoldUnderline"/>
        </w:rPr>
        <w:t xml:space="preserve"> the </w:t>
      </w:r>
      <w:r w:rsidRPr="00406D92">
        <w:rPr>
          <w:rStyle w:val="StyleBoldUnderline"/>
          <w:highlight w:val="yellow"/>
        </w:rPr>
        <w:t>engineering or the astronautics of</w:t>
      </w:r>
      <w:r w:rsidRPr="001D6377">
        <w:rPr>
          <w:rStyle w:val="StyleBoldUnderline"/>
        </w:rPr>
        <w:t xml:space="preserve"> space </w:t>
      </w:r>
      <w:r w:rsidRPr="00406D92">
        <w:rPr>
          <w:rStyle w:val="StyleBoldUnderline"/>
          <w:highlight w:val="yellow"/>
        </w:rPr>
        <w:t>colonization that deserves</w:t>
      </w:r>
      <w:r w:rsidRPr="001D6377">
        <w:rPr>
          <w:rStyle w:val="StyleBoldUnderline"/>
        </w:rPr>
        <w:t xml:space="preserve"> </w:t>
      </w:r>
      <w:r w:rsidRPr="00406D92">
        <w:rPr>
          <w:rStyle w:val="StyleBoldUnderline"/>
          <w:highlight w:val="yellow"/>
        </w:rPr>
        <w:t>dismantling, but its very premise</w:t>
      </w:r>
      <w:r w:rsidRPr="001D6377">
        <w:rPr>
          <w:rStyle w:val="StyleBoldUnderline"/>
        </w:rPr>
        <w:t>.</w:t>
      </w:r>
      <w:r>
        <w:rPr>
          <w:rStyle w:val="StyleBoldUnderline"/>
        </w:rPr>
        <w:t xml:space="preserve"> </w:t>
      </w:r>
      <w:r w:rsidRPr="001D6377">
        <w:rPr>
          <w:rStyle w:val="StyleBoldUnderline"/>
        </w:rPr>
        <w:t>First things first</w:t>
      </w:r>
      <w:r w:rsidRPr="00406D92">
        <w:rPr>
          <w:sz w:val="16"/>
        </w:rPr>
        <w:t xml:space="preserve">. If we are to talk about cities in space, </w:t>
      </w:r>
      <w:r w:rsidRPr="001D6377">
        <w:rPr>
          <w:rStyle w:val="StyleBoldUnderline"/>
        </w:rPr>
        <w:t>it would be useful to briefly remind our space moguls and entertainers of what cities are</w:t>
      </w:r>
      <w:r w:rsidRPr="00406D92">
        <w:rPr>
          <w:sz w:val="16"/>
        </w:rPr>
        <w:t xml:space="preserve">. Cities are the most important invention in all of human history. They are the true engines of creation (to borrow K. Eric Drexler’s beautiful shorthand for nanotechnology). As physicist Geoffrey West shows in his work, by virtue of their scale, cities act as a catalyst for human ingenuity and progress. They are crucibles of commerce, arts and science, as well as the places where new ideas and new philosophies get tested. From Rome, Athens and Alexandria to Beijing and San Francisco, cities are where history is made. The term politics derives from the Greek Polis (city) for a reason. But it goes further: </w:t>
      </w:r>
      <w:r w:rsidRPr="00406D92">
        <w:rPr>
          <w:rStyle w:val="StyleBoldUnderline"/>
          <w:highlight w:val="yellow"/>
        </w:rPr>
        <w:t>cities do not exist in a vacuum.</w:t>
      </w:r>
      <w:r w:rsidRPr="001D6377">
        <w:rPr>
          <w:rStyle w:val="StyleBoldUnderline"/>
        </w:rPr>
        <w:t xml:space="preserve"> The greatest </w:t>
      </w:r>
      <w:r w:rsidRPr="00406D92">
        <w:rPr>
          <w:rStyle w:val="StyleBoldUnderline"/>
          <w:highlight w:val="yellow"/>
        </w:rPr>
        <w:t>cities</w:t>
      </w:r>
      <w:r w:rsidRPr="001D6377">
        <w:rPr>
          <w:rStyle w:val="StyleBoldUnderline"/>
        </w:rPr>
        <w:t xml:space="preserve"> in history </w:t>
      </w:r>
      <w:r w:rsidRPr="00406D92">
        <w:rPr>
          <w:rStyle w:val="StyleBoldUnderline"/>
          <w:highlight w:val="yellow"/>
        </w:rPr>
        <w:t>were always nodes in a</w:t>
      </w:r>
      <w:r w:rsidRPr="001D6377">
        <w:rPr>
          <w:rStyle w:val="StyleBoldUnderline"/>
        </w:rPr>
        <w:t xml:space="preserve"> larger </w:t>
      </w:r>
      <w:r w:rsidRPr="00406D92">
        <w:rPr>
          <w:rStyle w:val="StyleBoldUnderline"/>
          <w:highlight w:val="yellow"/>
        </w:rPr>
        <w:t>network</w:t>
      </w:r>
      <w:r w:rsidRPr="001D6377">
        <w:rPr>
          <w:rStyle w:val="StyleBoldUnderline"/>
        </w:rPr>
        <w:t xml:space="preserve"> of cities.</w:t>
      </w:r>
      <w:r w:rsidRPr="00406D92">
        <w:rPr>
          <w:sz w:val="16"/>
        </w:rPr>
        <w:t xml:space="preserve"> Athens had a harbor (Piraeus), and so did Venice and New York. In the Roman Empire, all the roads literally lead to Rome. The Milliarium Aureum, the golden milestone, stood in the Forum and served as the starting point to count and measure the distance to other imperial cities along the main Roman viaes. </w:t>
      </w:r>
      <w:r w:rsidRPr="00406D92">
        <w:rPr>
          <w:rStyle w:val="StyleBoldUnderline"/>
          <w:highlight w:val="yellow"/>
        </w:rPr>
        <w:t>The</w:t>
      </w:r>
      <w:r w:rsidRPr="001D6377">
        <w:rPr>
          <w:rStyle w:val="StyleBoldUnderline"/>
        </w:rPr>
        <w:t xml:space="preserve"> existence of tight urban </w:t>
      </w:r>
      <w:r w:rsidRPr="00406D92">
        <w:rPr>
          <w:rStyle w:val="StyleBoldUnderline"/>
          <w:highlight w:val="yellow"/>
        </w:rPr>
        <w:t>networks</w:t>
      </w:r>
      <w:r w:rsidRPr="001D6377">
        <w:rPr>
          <w:rStyle w:val="StyleBoldUnderline"/>
        </w:rPr>
        <w:t xml:space="preserve"> probably </w:t>
      </w:r>
      <w:r w:rsidRPr="00406D92">
        <w:rPr>
          <w:rStyle w:val="StyleBoldUnderline"/>
          <w:highlight w:val="yellow"/>
        </w:rPr>
        <w:t>explains why cities do not die</w:t>
      </w:r>
      <w:r w:rsidRPr="001D6377">
        <w:rPr>
          <w:rStyle w:val="StyleBoldUnderline"/>
        </w:rPr>
        <w:t>.</w:t>
      </w:r>
      <w:r w:rsidRPr="00406D92">
        <w:rPr>
          <w:sz w:val="16"/>
        </w:rPr>
        <w:t xml:space="preserve"> </w:t>
      </w:r>
      <w:r w:rsidRPr="001D6377">
        <w:rPr>
          <w:rStyle w:val="StyleBoldUnderline"/>
        </w:rPr>
        <w:t>Drop an atomic bomb on Hiroshima or Nagasaki, and twenty years later they are back up and running because of these network effects.</w:t>
      </w:r>
      <w:r w:rsidRPr="00406D92">
        <w:rPr>
          <w:sz w:val="16"/>
        </w:rPr>
        <w:t xml:space="preserve"> That is true of most cities, regardless of the calamities that befall them, whether it’s war, earthquakes, or hurricanes. </w:t>
      </w:r>
      <w:r w:rsidRPr="00406D92">
        <w:rPr>
          <w:rStyle w:val="StyleBoldUnderline"/>
          <w:highlight w:val="yellow"/>
        </w:rPr>
        <w:t>With that in mind, one can begin to grasp the absurdity of interplanetary urbanization</w:t>
      </w:r>
      <w:r w:rsidRPr="001D6377">
        <w:rPr>
          <w:rStyle w:val="StyleBoldUnderline"/>
        </w:rPr>
        <w:t xml:space="preserve">. </w:t>
      </w:r>
      <w:r w:rsidRPr="00406D92">
        <w:rPr>
          <w:rStyle w:val="StyleBoldUnderline"/>
          <w:highlight w:val="yellow"/>
        </w:rPr>
        <w:t>Sending people on a one-way trip to Mars</w:t>
      </w:r>
      <w:r w:rsidRPr="00406D92">
        <w:rPr>
          <w:rStyle w:val="StyleBoldUnderline"/>
        </w:rPr>
        <w:t xml:space="preserve"> in</w:t>
      </w:r>
      <w:r w:rsidRPr="001D6377">
        <w:rPr>
          <w:rStyle w:val="StyleBoldUnderline"/>
        </w:rPr>
        <w:t xml:space="preserve"> order to build a base and then a city simply </w:t>
      </w:r>
      <w:r w:rsidRPr="00406D92">
        <w:rPr>
          <w:rStyle w:val="StyleBoldUnderline"/>
          <w:highlight w:val="yellow"/>
        </w:rPr>
        <w:t>ignores the single most basic fact</w:t>
      </w:r>
      <w:r w:rsidRPr="001D6377">
        <w:rPr>
          <w:rStyle w:val="StyleBoldUnderline"/>
        </w:rPr>
        <w:t xml:space="preserve"> of economic history</w:t>
      </w:r>
      <w:r w:rsidRPr="00406D92">
        <w:rPr>
          <w:rStyle w:val="StyleBoldUnderline"/>
          <w:highlight w:val="yellow"/>
        </w:rPr>
        <w:t>: cities, and networks</w:t>
      </w:r>
      <w:r w:rsidRPr="001D6377">
        <w:rPr>
          <w:rStyle w:val="StyleBoldUnderline"/>
        </w:rPr>
        <w:t xml:space="preserve"> of cities, gro</w:t>
      </w:r>
      <w:r w:rsidRPr="00406D92">
        <w:rPr>
          <w:rStyle w:val="StyleBoldUnderline"/>
          <w:highlight w:val="yellow"/>
        </w:rPr>
        <w:t>w by their proximity and their ability to feed off of each other</w:t>
      </w:r>
      <w:r w:rsidRPr="00406D92">
        <w:rPr>
          <w:rStyle w:val="StyleBoldUnderline"/>
        </w:rPr>
        <w:t>’s</w:t>
      </w:r>
      <w:r w:rsidRPr="001D6377">
        <w:rPr>
          <w:rStyle w:val="StyleBoldUnderline"/>
        </w:rPr>
        <w:t xml:space="preserve"> dynamism. Fast, easy and safe trade between the great centers of knowledge and industry is what allowed us to thrive as a civilization. Not forsaken outposts on barren and distant islands.</w:t>
      </w:r>
      <w:r w:rsidRPr="00406D92">
        <w:rPr>
          <w:sz w:val="16"/>
        </w:rPr>
        <w:t xml:space="preserve"> As economist Robin Hanson demonstrates, dreams of autarky are just dreams. But let’s speculate for the sake of the argument. Let’s say a sizeable cult of techno-libertarians band together and get on a rocketship called the ‘Galactic Mayflower.’ </w:t>
      </w:r>
      <w:r w:rsidRPr="00406D92">
        <w:rPr>
          <w:rStyle w:val="StyleBoldUnderline"/>
          <w:highlight w:val="yellow"/>
        </w:rPr>
        <w:t>Even if an outpost on Mars</w:t>
      </w:r>
      <w:r w:rsidRPr="00406D92">
        <w:rPr>
          <w:sz w:val="16"/>
        </w:rPr>
        <w:t xml:space="preserve"> (or on the Moon, or in Earth orbit) </w:t>
      </w:r>
      <w:r w:rsidRPr="00406D92">
        <w:rPr>
          <w:rStyle w:val="StyleBoldUnderline"/>
          <w:highlight w:val="yellow"/>
        </w:rPr>
        <w:t>could somehow become self-sustaining</w:t>
      </w:r>
      <w:r w:rsidRPr="001D6377">
        <w:rPr>
          <w:rStyle w:val="StyleBoldUnderline"/>
        </w:rPr>
        <w:t xml:space="preserve"> –</w:t>
      </w:r>
      <w:r w:rsidRPr="00406D92">
        <w:rPr>
          <w:sz w:val="16"/>
        </w:rPr>
        <w:t xml:space="preserve"> and The Martian amply demonstrates the incredible dangers and difficulties of this proposition – </w:t>
      </w:r>
      <w:r w:rsidRPr="00406D92">
        <w:rPr>
          <w:rStyle w:val="StyleBoldUnderline"/>
          <w:highlight w:val="yellow"/>
        </w:rPr>
        <w:t>it is hard to imagine a scenario in which such outpost would become viable</w:t>
      </w:r>
      <w:r w:rsidRPr="001D6377">
        <w:rPr>
          <w:rStyle w:val="StyleBoldUnderline"/>
        </w:rPr>
        <w:t>, let alone flourish. None of these places can boast of a fertile and plentiful hinterland, like the North American colonies.</w:t>
      </w:r>
      <w:r w:rsidRPr="00406D92">
        <w:rPr>
          <w:sz w:val="16"/>
        </w:rPr>
        <w:t xml:space="preserve"> </w:t>
      </w:r>
      <w:r w:rsidRPr="00406D92">
        <w:rPr>
          <w:rStyle w:val="StyleBoldUnderline"/>
          <w:highlight w:val="yellow"/>
        </w:rPr>
        <w:t>Colonial endeavours are</w:t>
      </w:r>
      <w:r w:rsidRPr="001D6377">
        <w:rPr>
          <w:rStyle w:val="StyleBoldUnderline"/>
        </w:rPr>
        <w:t xml:space="preserve"> always in part </w:t>
      </w:r>
      <w:r w:rsidRPr="00406D92">
        <w:rPr>
          <w:rStyle w:val="StyleBoldUnderline"/>
          <w:highlight w:val="yellow"/>
        </w:rPr>
        <w:t>motivated by economic prospects. Space colonization takes money.</w:t>
      </w:r>
      <w:r w:rsidRPr="001D6377">
        <w:rPr>
          <w:rStyle w:val="StyleBoldUnderline"/>
        </w:rPr>
        <w:t xml:space="preserve"> A lot of money. You will not attract investors, able-bodied people and government funds without a reasonable expectation of financial return.</w:t>
      </w:r>
      <w:r w:rsidRPr="00406D92">
        <w:rPr>
          <w:sz w:val="16"/>
        </w:rPr>
        <w:t xml:space="preserve"> The problem is: what is there in space or on other planets that would warrant the investment and the risk? </w:t>
      </w:r>
      <w:r w:rsidRPr="00406D92">
        <w:rPr>
          <w:rStyle w:val="StyleBoldUnderline"/>
        </w:rPr>
        <w:t>Space is very empty</w:t>
      </w:r>
      <w:r w:rsidRPr="00406D92">
        <w:rPr>
          <w:sz w:val="16"/>
        </w:rPr>
        <w:t xml:space="preserve">. </w:t>
      </w:r>
      <w:r w:rsidRPr="00406D92">
        <w:rPr>
          <w:rStyle w:val="StyleBoldUnderline"/>
          <w:highlight w:val="yellow"/>
        </w:rPr>
        <w:t>There is nothing on Mars or the Moon that could not be obtained at a lower price and with lower risk on Earth</w:t>
      </w:r>
      <w:r w:rsidRPr="00406D92">
        <w:rPr>
          <w:sz w:val="16"/>
        </w:rPr>
        <w:t xml:space="preserve">. And if, by any chance, we were to run out of a given commodity on Earth, history tells us that we will devise an economically beneficial substitute. There is no such thing as unobtainium. Natural resources are worthless in themselves, it’s the services they provide us that are valuable. </w:t>
      </w:r>
      <w:r w:rsidRPr="00406D92">
        <w:rPr>
          <w:rStyle w:val="StyleBoldUnderline"/>
          <w:highlight w:val="yellow"/>
        </w:rPr>
        <w:t>Absent any economic usefulness</w:t>
      </w:r>
      <w:r w:rsidRPr="001D6377">
        <w:rPr>
          <w:rStyle w:val="StyleBoldUnderline"/>
        </w:rPr>
        <w:t xml:space="preserve"> to the main market, Earth, and given the cost and difficulty of transporting things to and fro, </w:t>
      </w:r>
      <w:r w:rsidRPr="00406D92">
        <w:rPr>
          <w:rStyle w:val="StyleBoldUnderline"/>
          <w:highlight w:val="yellow"/>
        </w:rPr>
        <w:t>it’s impossible to see</w:t>
      </w:r>
      <w:r w:rsidRPr="001D6377">
        <w:rPr>
          <w:rStyle w:val="StyleBoldUnderline"/>
        </w:rPr>
        <w:t xml:space="preserve"> how </w:t>
      </w:r>
      <w:r w:rsidRPr="00406D92">
        <w:rPr>
          <w:rStyle w:val="StyleBoldUnderline"/>
          <w:highlight w:val="yellow"/>
        </w:rPr>
        <w:t>a faraway</w:t>
      </w:r>
      <w:r w:rsidRPr="001D6377">
        <w:rPr>
          <w:rStyle w:val="StyleBoldUnderline"/>
        </w:rPr>
        <w:t xml:space="preserve"> advanced </w:t>
      </w:r>
      <w:r w:rsidRPr="00406D92">
        <w:rPr>
          <w:rStyle w:val="StyleBoldUnderline"/>
          <w:highlight w:val="yellow"/>
        </w:rPr>
        <w:t>base on Mars</w:t>
      </w:r>
      <w:r w:rsidRPr="001D6377">
        <w:rPr>
          <w:rStyle w:val="StyleBoldUnderline"/>
        </w:rPr>
        <w:t xml:space="preserve"> could turn into a major metropolis</w:t>
      </w:r>
      <w:r w:rsidRPr="00406D92">
        <w:rPr>
          <w:sz w:val="16"/>
        </w:rPr>
        <w:t xml:space="preserve"> (and note: I am not even talking about the inconvenient fact that Mars cannot retain its atmosphere and block deadly radiations due to its weak magnetic field). That is the fundamental flaw in Elon Musk’s grand plan. </w:t>
      </w:r>
      <w:r w:rsidRPr="001D6377">
        <w:rPr>
          <w:rStyle w:val="StyleBoldUnderline"/>
        </w:rPr>
        <w:t xml:space="preserve">A Martian colony lacks the key ingredient of a vibrant and dynamic city: a central location at the confluence of major trade routes. Because of its eccentric location, </w:t>
      </w:r>
      <w:r w:rsidRPr="00406D92">
        <w:rPr>
          <w:rStyle w:val="StyleBoldUnderline"/>
          <w:highlight w:val="yellow"/>
        </w:rPr>
        <w:t>Mars City would not even be a way-station. It would be</w:t>
      </w:r>
      <w:r w:rsidRPr="001D6377">
        <w:rPr>
          <w:rStyle w:val="StyleBoldUnderline"/>
        </w:rPr>
        <w:t xml:space="preserve"> situated </w:t>
      </w:r>
      <w:r w:rsidRPr="00406D92">
        <w:rPr>
          <w:rStyle w:val="StyleBoldUnderline"/>
          <w:highlight w:val="yellow"/>
        </w:rPr>
        <w:t>at</w:t>
      </w:r>
      <w:r w:rsidRPr="001D6377">
        <w:rPr>
          <w:rStyle w:val="StyleBoldUnderline"/>
        </w:rPr>
        <w:t xml:space="preserve"> </w:t>
      </w:r>
      <w:r w:rsidRPr="00406D92">
        <w:rPr>
          <w:rStyle w:val="StyleBoldUnderline"/>
          <w:highlight w:val="yellow"/>
        </w:rPr>
        <w:t>the end of a</w:t>
      </w:r>
      <w:r w:rsidRPr="001D6377">
        <w:rPr>
          <w:rStyle w:val="StyleBoldUnderline"/>
        </w:rPr>
        <w:t xml:space="preserve"> very </w:t>
      </w:r>
      <w:r w:rsidRPr="00406D92">
        <w:rPr>
          <w:rStyle w:val="StyleBoldUnderline"/>
          <w:highlight w:val="yellow"/>
        </w:rPr>
        <w:t>long and treacherous spoke in humanity’s</w:t>
      </w:r>
      <w:r w:rsidRPr="001D6377">
        <w:rPr>
          <w:rStyle w:val="StyleBoldUnderline"/>
        </w:rPr>
        <w:t xml:space="preserve"> urban </w:t>
      </w:r>
      <w:r w:rsidRPr="00406D92">
        <w:rPr>
          <w:rStyle w:val="StyleBoldUnderline"/>
          <w:highlight w:val="yellow"/>
        </w:rPr>
        <w:t>network,</w:t>
      </w:r>
      <w:r w:rsidRPr="001D6377">
        <w:rPr>
          <w:rStyle w:val="StyleBoldUnderline"/>
        </w:rPr>
        <w:t xml:space="preserve"> far, far away indeed from where the action is, an afterthought almost.</w:t>
      </w:r>
      <w:r>
        <w:rPr>
          <w:rStyle w:val="StyleBoldUnderline"/>
        </w:rPr>
        <w:t xml:space="preserve"> </w:t>
      </w:r>
      <w:r w:rsidRPr="001D6377">
        <w:rPr>
          <w:rStyle w:val="StyleBoldUnderline"/>
        </w:rPr>
        <w:t>Complete is</w:t>
      </w:r>
      <w:r w:rsidRPr="00406D92">
        <w:rPr>
          <w:rStyle w:val="StyleBoldUnderline"/>
          <w:highlight w:val="yellow"/>
        </w:rPr>
        <w:t>olation at the extremity of the network would translate</w:t>
      </w:r>
      <w:r w:rsidRPr="001D6377">
        <w:rPr>
          <w:rStyle w:val="StyleBoldUnderline"/>
        </w:rPr>
        <w:t xml:space="preserve"> in</w:t>
      </w:r>
      <w:r w:rsidRPr="00406D92">
        <w:rPr>
          <w:rStyle w:val="StyleBoldUnderline"/>
          <w:highlight w:val="yellow"/>
        </w:rPr>
        <w:t>to</w:t>
      </w:r>
      <w:r w:rsidRPr="001D6377">
        <w:rPr>
          <w:rStyle w:val="StyleBoldUnderline"/>
        </w:rPr>
        <w:t xml:space="preserve"> </w:t>
      </w:r>
      <w:r w:rsidRPr="00406D92">
        <w:rPr>
          <w:rStyle w:val="StyleBoldUnderline"/>
        </w:rPr>
        <w:t>c</w:t>
      </w:r>
      <w:r w:rsidRPr="001D6377">
        <w:rPr>
          <w:rStyle w:val="StyleBoldUnderline"/>
        </w:rPr>
        <w:t xml:space="preserve">omplete </w:t>
      </w:r>
      <w:r w:rsidRPr="00406D92">
        <w:rPr>
          <w:rStyle w:val="StyleBoldUnderline"/>
          <w:highlight w:val="yellow"/>
        </w:rPr>
        <w:t>dependence on</w:t>
      </w:r>
      <w:r w:rsidRPr="00406D92">
        <w:rPr>
          <w:rStyle w:val="StyleBoldUnderline"/>
        </w:rPr>
        <w:t xml:space="preserve"> the mainland,</w:t>
      </w:r>
      <w:r w:rsidRPr="001D6377">
        <w:rPr>
          <w:rStyle w:val="StyleBoldUnderline"/>
        </w:rPr>
        <w:t xml:space="preserve"> or rather </w:t>
      </w:r>
      <w:r w:rsidRPr="00406D92">
        <w:rPr>
          <w:rStyle w:val="StyleBoldUnderline"/>
          <w:highlight w:val="yellow"/>
        </w:rPr>
        <w:t>the main planet. A Mars colony could only hope to be like</w:t>
      </w:r>
      <w:r w:rsidRPr="001D6377">
        <w:rPr>
          <w:rStyle w:val="StyleBoldUnderline"/>
        </w:rPr>
        <w:t xml:space="preserve"> one of these </w:t>
      </w:r>
      <w:r w:rsidRPr="00406D92">
        <w:rPr>
          <w:rStyle w:val="StyleBoldUnderline"/>
          <w:highlight w:val="yellow"/>
        </w:rPr>
        <w:t>research stations at the South Pole,</w:t>
      </w:r>
      <w:r w:rsidRPr="001D6377">
        <w:rPr>
          <w:rStyle w:val="StyleBoldUnderline"/>
        </w:rPr>
        <w:t xml:space="preserve"> tethered to the rest of the world by airfreight and government contracts.</w:t>
      </w:r>
      <w:r>
        <w:rPr>
          <w:rStyle w:val="StyleBoldUnderline"/>
        </w:rPr>
        <w:t xml:space="preserve"> </w:t>
      </w:r>
      <w:r w:rsidRPr="00406D92">
        <w:rPr>
          <w:sz w:val="16"/>
        </w:rPr>
        <w:t xml:space="preserve">Not that there is anything wrong with that. Scientific research on the Red Planet is a worthy enough goal and it should be pursued relentlessly. Sending a crewed mission to Mars, like in Ridley Scott’s movie (The Martian), is an incredibly inspiring challenge. What it requires is solid public funding, rather than grandiose and slightly unhinged calls for urban oases in space. Also, let us not forget that the meme of space colonization has been part of NASA’s public relations arsenal for a long time (remember those Pan-Am tickets to the Moon?). It was even used by the Soviets to good effect (see Pavel Klushantsev’s 1957 Road to the Stars). At the end of the day, Elon Musk’s SpaceX and Jeff Bezos’ Blue Origins are government contractors with a side business in awesomeness. No wonder they partake in the same retro fantasies that keep the public excited and the contracts flowing. As for the Star Trek-like long-term plan of becoming an interstellar species, I am not even convinced that it is worth discussing at this point. Absent an impending catastrophic event that would make our plant unlivable, why are we rushing toward space? The sun will shine for a few more billion years here and we know that we can continue to achieve amazing things together in the awe-inspiring cities on our little pale blue dot. </w:t>
      </w:r>
      <w:r w:rsidRPr="001D6377">
        <w:rPr>
          <w:rStyle w:val="StyleBoldUnderline"/>
        </w:rPr>
        <w:t>For now at least, the spaceship is Earth.</w:t>
      </w:r>
    </w:p>
    <w:p w14:paraId="1BEBD481" w14:textId="77777777" w:rsidR="00002025" w:rsidRDefault="00002025" w:rsidP="00002025">
      <w:pPr>
        <w:rPr>
          <w:rStyle w:val="StyleBoldUnderline"/>
        </w:rPr>
      </w:pPr>
    </w:p>
    <w:p w14:paraId="41442B6F" w14:textId="77777777" w:rsidR="00002025" w:rsidRDefault="00002025" w:rsidP="00002025">
      <w:pPr>
        <w:pStyle w:val="Heading4"/>
      </w:pPr>
      <w:r>
        <w:t>Colonizing space is financially impossible in the near future</w:t>
      </w:r>
    </w:p>
    <w:p w14:paraId="6F43219B" w14:textId="77777777" w:rsidR="00002025" w:rsidRPr="00E27915" w:rsidRDefault="00002025" w:rsidP="00002025">
      <w:pPr>
        <w:rPr>
          <w:rStyle w:val="StyleStyleBold12pt"/>
        </w:rPr>
      </w:pPr>
      <w:r>
        <w:rPr>
          <w:rStyle w:val="StyleStyleBold12pt"/>
        </w:rPr>
        <w:t>Foust 6/2</w:t>
      </w:r>
      <w:r w:rsidRPr="00E27915">
        <w:t xml:space="preserve"> (Joshua Foust, National Security Fellow at the Foreign Policy Research Institute, 6/2/16, “Space Colonies Are Cool. And Economically Impossible.,” </w:t>
      </w:r>
      <w:hyperlink r:id="rId18" w:history="1">
        <w:r w:rsidRPr="00E27915">
          <w:t>http://joshuafoust.com/space-colonies-are-cool-and-economically-impossible/</w:t>
        </w:r>
      </w:hyperlink>
      <w:r>
        <w:t xml:space="preserve"> // MH</w:t>
      </w:r>
      <w:r w:rsidRPr="00E27915">
        <w:t xml:space="preserve">) </w:t>
      </w:r>
    </w:p>
    <w:p w14:paraId="7D6D20CE" w14:textId="77777777" w:rsidR="00002025" w:rsidRDefault="00002025" w:rsidP="00002025">
      <w:pPr>
        <w:rPr>
          <w:rStyle w:val="StyleBoldUnderline"/>
        </w:rPr>
      </w:pPr>
      <w:r w:rsidRPr="00E27915">
        <w:rPr>
          <w:rStyle w:val="StyleBoldUnderline"/>
          <w:highlight w:val="cyan"/>
        </w:rPr>
        <w:t>There is</w:t>
      </w:r>
      <w:r w:rsidRPr="00E27915">
        <w:rPr>
          <w:rStyle w:val="StyleBoldUnderline"/>
        </w:rPr>
        <w:t xml:space="preserve"> a hint of this </w:t>
      </w:r>
      <w:r w:rsidRPr="00E27915">
        <w:rPr>
          <w:rStyle w:val="StyleBoldUnderline"/>
          <w:highlight w:val="cyan"/>
        </w:rPr>
        <w:t>economic imperative in Bezos’ call for industrializing space</w:t>
      </w:r>
      <w:r w:rsidRPr="00E27915">
        <w:rPr>
          <w:sz w:val="16"/>
        </w:rPr>
        <w:t xml:space="preserve">. He has a vision of moving all “heavy” industry into space, and rezoning the entire planet as residential and light industrial use. How one would build, say, automobiles or a heavy crane in space and then hurl it to the ground in one piece is not really clear; Bezos’ vision seems limited to generating electricity and building computer chips. There is a certain Sim City aspect to this idea, and for good reason: the city building game not only shares these broad assumptions about “zones” but it rests on fundamentally libertarian assumptions about how communities actually function: there are no ghettoes, no races, no clubs or sports lobbies, and there are no politics apart from the tax base and generating a profit. In other words: </w:t>
      </w:r>
      <w:r w:rsidRPr="00E27915">
        <w:rPr>
          <w:rStyle w:val="StyleBoldUnderline"/>
        </w:rPr>
        <w:t xml:space="preserve">it is an ideal case for how a libertarian tech mogul would think about the world. That is not, however, the way the world works. For starters, </w:t>
      </w:r>
      <w:r w:rsidRPr="0090362B">
        <w:rPr>
          <w:rStyle w:val="StyleBoldUnderline"/>
          <w:highlight w:val="cyan"/>
        </w:rPr>
        <w:t>the economic case for colonizing space is far from settled: mining raw materials on Earth is cheap, and launching equipment into space, to then wait years or decades for raw materials in the form of asteroids to be brought close enough to Earth to be usable in a factory, remains horrifyingly expensive</w:t>
      </w:r>
      <w:r w:rsidRPr="00E27915">
        <w:rPr>
          <w:sz w:val="16"/>
        </w:rPr>
        <w:t xml:space="preserve">. This may not be the case forever, but even with SpaceX’s most optimistic projections (Bezos’ own firm cannot reach orbit, so he has nothing yet to compete with Elon Musk’s company), the cost of launching heavy mining equipment into space is going to be an appalling cost (the most optimistic projects are around $500 per pound for Low Earth Orbit). </w:t>
      </w:r>
      <w:r w:rsidRPr="0090362B">
        <w:rPr>
          <w:rStyle w:val="StyleBoldUnderline"/>
          <w:highlight w:val="cyan"/>
        </w:rPr>
        <w:t>There is zero competitive advantage to launching mining equipment with such exorbitant capital costs</w:t>
      </w:r>
      <w:r w:rsidRPr="00E27915">
        <w:rPr>
          <w:rStyle w:val="StyleBoldUnderline"/>
        </w:rPr>
        <w:t>. But what of Bezos’ plan for orbiting solar power installations? The idea has some appeal, but USCD physics professor Tom Murphy looked at the issue and saw serious issues. The relatively inexpensive-to-reach Low Earth Orbit is completely impractical for a solar power array, leaving only geosynchronous orbit as a viable option. But launching things to GEO is heinously expensive — SpaceX can get something there for around $8,000 per pound</w:t>
      </w:r>
      <w:r w:rsidRPr="00E27915">
        <w:rPr>
          <w:sz w:val="16"/>
        </w:rPr>
        <w:t xml:space="preserve">. And these arrays need to be big: the transmitting dish would need to be a thousand feet across in space, and the receiving dish more than half a kilometer wide on the ground. This is to say nothing of the extreme energy losses in transmission, and other factors. As Dr. Murphy puts it: “I find myself scratching my head as to why we should go to so much trouble.” The reality is one Bezos seems reluctant to admit. “We want the population to keep growing on this planet,” he told his audience. “We want to keep using more energy per capita.” He described a harsh “retrograde world,” whereby humans need to reduce their energy consumption and stem population growth, and claimed it sounded horrific. </w:t>
      </w:r>
      <w:r w:rsidRPr="00E27915">
        <w:rPr>
          <w:rStyle w:val="StyleBoldUnderline"/>
        </w:rPr>
        <w:t>But this is the world we live in today: rising incomes are tightly correlated (pdf) with reduced birthrates, and the last decade of experience in the U.S. has shown that economic growth is not dependent on a steady increase in per-capita energy consumption</w:t>
      </w:r>
      <w:r w:rsidRPr="00E27915">
        <w:rPr>
          <w:sz w:val="16"/>
        </w:rPr>
        <w:t xml:space="preserve">. So why would Bezos want an inefficient, crowded planet where people don’t really work except in space? I’m not prepared to speculate about that, though I suspect the “coolness” of such a world is its primary appeal. But being cool is expensive: </w:t>
      </w:r>
      <w:r w:rsidRPr="0090362B">
        <w:rPr>
          <w:rStyle w:val="StyleBoldUnderline"/>
          <w:highlight w:val="cyan"/>
        </w:rPr>
        <w:t>a Mars colony will cost a tremendous amount of money to found and operate; and it is unclear how such a colony could ever become economically viable or maintain an infinite case for its corporate overlords to take a longterm financial loss</w:t>
      </w:r>
      <w:r w:rsidRPr="00E27915">
        <w:rPr>
          <w:rStyle w:val="StyleBoldUnderline"/>
        </w:rPr>
        <w:t xml:space="preserve"> (and don’t forget its government).</w:t>
      </w:r>
      <w:r w:rsidRPr="00E27915">
        <w:rPr>
          <w:sz w:val="16"/>
        </w:rPr>
        <w:t xml:space="preserve"> Similarly, big floating colonies in space sound cool, but in reality are just as ridiculously ineffecient and expensive as a Martian colony. </w:t>
      </w:r>
      <w:r w:rsidRPr="0090362B">
        <w:rPr>
          <w:rStyle w:val="StyleBoldUnderline"/>
          <w:highlight w:val="cyan"/>
        </w:rPr>
        <w:t>Maybe, in</w:t>
      </w:r>
      <w:r w:rsidRPr="00E27915">
        <w:rPr>
          <w:rStyle w:val="StyleBoldUnderline"/>
        </w:rPr>
        <w:t xml:space="preserve"> time — Bezos threw out an estimate of </w:t>
      </w:r>
      <w:r w:rsidRPr="0090362B">
        <w:rPr>
          <w:rStyle w:val="StyleBoldUnderline"/>
          <w:highlight w:val="cyan"/>
        </w:rPr>
        <w:t>“hundreds of years” — these ideas will become economically viable</w:t>
      </w:r>
      <w:r w:rsidRPr="00E27915">
        <w:rPr>
          <w:sz w:val="16"/>
        </w:rPr>
        <w:t xml:space="preserve">. At some point, digging metal out of the ground will become more expensive than sending a bunch of manufactories to an asteroid, but that point is a very long ways off. Maybe someone can concoct a viable economic case for building vulnerable, marginal habitats on Mars, but that remains far into the future. But I worry about the excitement over cool billionaires doing cool things that won’t last. There is a strong scientific imperative to exploring, discovering, and understanding the wonders of our solar system. And there is a solid case for sending exploration teams (along with robots!) into the dark so that they can learn about our universe. </w:t>
      </w:r>
      <w:r w:rsidRPr="00E27915">
        <w:rPr>
          <w:rStyle w:val="StyleBoldUnderline"/>
        </w:rPr>
        <w:t xml:space="preserve">But </w:t>
      </w:r>
      <w:r w:rsidRPr="0090362B">
        <w:rPr>
          <w:rStyle w:val="StyleBoldUnderline"/>
          <w:highlight w:val="cyan"/>
        </w:rPr>
        <w:t>permanent colonies are a really hard sell</w:t>
      </w:r>
      <w:r w:rsidRPr="00E27915">
        <w:rPr>
          <w:rStyle w:val="StyleBoldUnderline"/>
        </w:rPr>
        <w:t xml:space="preserve">. When Europeans set out for the New World, their lust for wealth wound up destroying the natural world around them, the cultures that lived there, and millions of lives. It came at a horrendous cost, in other words. And that </w:t>
      </w:r>
      <w:r w:rsidRPr="0090362B">
        <w:rPr>
          <w:rStyle w:val="StyleBoldUnderline"/>
          <w:highlight w:val="cyan"/>
        </w:rPr>
        <w:t>cost is something the current titans of commercial space colonization seem completely unable to discuss.</w:t>
      </w:r>
    </w:p>
    <w:p w14:paraId="5E907572" w14:textId="77777777" w:rsidR="00002025" w:rsidRDefault="00002025" w:rsidP="00002025">
      <w:pPr>
        <w:pStyle w:val="Heading4"/>
      </w:pPr>
      <w:r>
        <w:t>Space col won’t happen – laundry list</w:t>
      </w:r>
    </w:p>
    <w:p w14:paraId="66F684EE" w14:textId="77777777" w:rsidR="00002025" w:rsidRDefault="00002025" w:rsidP="00002025">
      <w:r w:rsidRPr="00C10157">
        <w:rPr>
          <w:rStyle w:val="StyleStyleBold12pt"/>
        </w:rPr>
        <w:t>W</w:t>
      </w:r>
      <w:r>
        <w:rPr>
          <w:rStyle w:val="StyleStyleBold12pt"/>
        </w:rPr>
        <w:t>ired</w:t>
      </w:r>
      <w:r w:rsidRPr="00C10157">
        <w:rPr>
          <w:rStyle w:val="StyleStyleBold12pt"/>
        </w:rPr>
        <w:t xml:space="preserve"> 16</w:t>
      </w:r>
      <w:r>
        <w:t xml:space="preserve"> </w:t>
      </w:r>
      <w:r w:rsidRPr="00C10157">
        <w:rPr>
          <w:sz w:val="20"/>
          <w:szCs w:val="20"/>
        </w:rPr>
        <w:t xml:space="preserve">(February 16, 2016; “THE 12 GREATEST CHALLENGES FOR SPACE EXPLORATION”; </w:t>
      </w:r>
      <w:hyperlink r:id="rId19" w:history="1">
        <w:r w:rsidRPr="00C10157">
          <w:rPr>
            <w:rStyle w:val="Hyperlink"/>
            <w:sz w:val="20"/>
            <w:szCs w:val="20"/>
          </w:rPr>
          <w:t>http://www.wired.com/2016/02/space-is-cold-vast-and-deadly-humans-will-explore-it-anyway/</w:t>
        </w:r>
      </w:hyperlink>
      <w:r w:rsidRPr="00C10157">
        <w:rPr>
          <w:sz w:val="20"/>
          <w:szCs w:val="20"/>
        </w:rPr>
        <w:t>)</w:t>
      </w:r>
    </w:p>
    <w:p w14:paraId="1A569B98" w14:textId="77777777" w:rsidR="00002025" w:rsidRDefault="00002025" w:rsidP="00002025">
      <w:pPr>
        <w:rPr>
          <w:sz w:val="16"/>
        </w:rPr>
      </w:pPr>
      <w:r w:rsidRPr="00DC1CA8">
        <w:rPr>
          <w:sz w:val="16"/>
        </w:rPr>
        <w:t xml:space="preserve">HUMANITY BEGAN IN Africa. But we didn’t stay there, not all of us—over thousands of years our ancestors walked all over the continent, then out of it. And when they came to the sea, they built boats and sailed tremendous distances to islands they could not have known were there. Why? Probably for the same reason we look up at the moon and the stars and say, “What’s up there? Could we go there? Maybe we could go there.” Because it’s something human beings do. March 2016 PHOTOGRAPH BY DAN WINTERS; NEBULA BY ASH THORP Space is, of course, infinitely more hostile to human life than the surface of the sea; escaping Earth’s gravity entails a good deal more work and expense than shoving off from the shore. But those boats were the cutting-edge technology of their time. Voyagers carefully planned their expensive, dangerous journeys, and many of them died trying to find out what was beyond the horizon. So why keep doing it? I could tell you about spin-off technologies, ranging from small products of convenience to discoveries that might feed millions or prevent deadly accidents or save the lives of the sick and injured. I could tell you that we shouldn’t keep all our eggs in this increasingly fragile basket—one good meteor strike and we all join the non-avian dinosaurs. And have you noticed the weather lately? RELATED STORIES Space Radiation Remains Major Hazard for Humans Going to Mars Space Mining Could Set Off a Star War How to Get to Mars … And Maybe Even Live There I could tell you that it might be good for us to unite behind a project that doesn’t involve killing one another, that does involve understanding our home planet and the ways we survive on it and what things are crucial to our continuing to survive on it. I could tell you that moving farther out into the solar system might be a good plan, if humanity is lucky enough to survive the next 5.5 billion years and the sun expands enough to fry the Earth. I could tell you all those things: all the reasons we should find some way to live away from this planet, to build space stations and moon bases and cities on Mars and habitats on the moons of Jupiter. All the reasons we should, if we manage that, look out at the stars beyond our sun and say, “Could we go there? Maybe we could go there.” It’s a huge, dangerous, maybe impossible project. But that’s never stopped humans from bloody-mindedly trying anyway. Humanity was born on Earth. Are we going to stay here? I suspect—I hope—the answer is no. —Ann Leckie Ann Leckie is the Hugo- and Nebula-award-winning author of Ancillary Justice. caption </w:t>
      </w:r>
      <w:r w:rsidRPr="00DC1CA8">
        <w:rPr>
          <w:rStyle w:val="StyleBoldUnderline"/>
        </w:rPr>
        <w:t>PROBLEM: TAKEOFF</w:t>
      </w:r>
      <w:r>
        <w:rPr>
          <w:rStyle w:val="StyleBoldUnderline"/>
        </w:rPr>
        <w:t xml:space="preserve"> </w:t>
      </w:r>
      <w:r w:rsidRPr="00DC1CA8">
        <w:rPr>
          <w:rStyle w:val="StyleBoldUnderline"/>
        </w:rPr>
        <w:t>Gravity’s a Drag</w:t>
      </w:r>
      <w:r>
        <w:rPr>
          <w:rStyle w:val="StyleBoldUnderline"/>
        </w:rPr>
        <w:t xml:space="preserve"> </w:t>
      </w:r>
      <w:r w:rsidRPr="00DC1CA8">
        <w:rPr>
          <w:rStyle w:val="StyleBoldUnderline"/>
        </w:rPr>
        <w:t>Getting off Earth is a little like getting divorced: You want to do it quickly, with as little baggage as possible.</w:t>
      </w:r>
      <w:r w:rsidRPr="00DC1CA8">
        <w:rPr>
          <w:sz w:val="16"/>
        </w:rPr>
        <w:t xml:space="preserve"> But powerful forces conspire against you—specifically, gravity. If an object on Earth’s surface wants to fly free, it needs to shoot up and out at speeds exceeding 25,000 mph. That takes serious oomph—read: dollars. I</w:t>
      </w:r>
      <w:r w:rsidRPr="00DC1CA8">
        <w:rPr>
          <w:rStyle w:val="StyleBoldUnderline"/>
        </w:rPr>
        <w:t xml:space="preserve">t cost nearly $200 million just to launch the Mars Curiosity rover, about a tenth of the mission’s budget, and any crewed mission would be weighed down by the stuff needed to sustain life. </w:t>
      </w:r>
      <w:r w:rsidRPr="00DC1CA8">
        <w:rPr>
          <w:sz w:val="16"/>
        </w:rPr>
        <w:t xml:space="preserve">Composite materials like exotic-metal alloys and fibered sheets could reduce the weight; combine that with more efficient, more powerful fuel mixtures and you get a bigger bang for your booster. But the ultimate money saver will be reusability. “As the number of flights increases, economies of scale kick in,” says Les Johnson, a technical assistant at NASA’s Advanced Concepts Office. “That’s the key to getting the cost to drop dramatically.” SpaceX’s Falcon 9, for example, was designed to relaunch time and again. The more you go to space, the cheaper it gets. —Nick Stockton </w:t>
      </w:r>
      <w:r w:rsidRPr="00DC1CA8">
        <w:rPr>
          <w:rStyle w:val="StyleBoldUnderline"/>
        </w:rPr>
        <w:t>PROBLEM: PROPULSION</w:t>
      </w:r>
      <w:r>
        <w:rPr>
          <w:rStyle w:val="StyleBoldUnderline"/>
        </w:rPr>
        <w:t xml:space="preserve"> </w:t>
      </w:r>
      <w:r w:rsidRPr="00DC1CA8">
        <w:rPr>
          <w:rStyle w:val="StyleBoldUnderline"/>
        </w:rPr>
        <w:t>Our Ships Are Way Too Slow</w:t>
      </w:r>
      <w:r>
        <w:rPr>
          <w:rStyle w:val="StyleBoldUnderline"/>
        </w:rPr>
        <w:t xml:space="preserve"> </w:t>
      </w:r>
      <w:r w:rsidRPr="00DC1CA8">
        <w:rPr>
          <w:rStyle w:val="StyleBoldUnderline"/>
        </w:rPr>
        <w:t>Hurtling through space is easy. It’s a vacuum, after all;</w:t>
      </w:r>
      <w:r w:rsidRPr="00DC1CA8">
        <w:rPr>
          <w:sz w:val="16"/>
        </w:rPr>
        <w:t xml:space="preserve"> nothing to slow you down. </w:t>
      </w:r>
      <w:r w:rsidRPr="00DC1CA8">
        <w:rPr>
          <w:rStyle w:val="StyleBoldUnderline"/>
        </w:rPr>
        <w:t>But getting started?</w:t>
      </w:r>
      <w:r w:rsidRPr="00DC1CA8">
        <w:rPr>
          <w:sz w:val="16"/>
        </w:rPr>
        <w:t xml:space="preserve"> </w:t>
      </w:r>
      <w:r w:rsidRPr="00DC1CA8">
        <w:rPr>
          <w:rStyle w:val="StyleBoldUnderline"/>
        </w:rPr>
        <w:t>That’s a bear.</w:t>
      </w:r>
      <w:r w:rsidRPr="00DC1CA8">
        <w:rPr>
          <w:sz w:val="16"/>
        </w:rPr>
        <w:t xml:space="preserve"> The larger an object’s mass, the more force it takes to move it—and rockets are kind of massive. </w:t>
      </w:r>
      <w:r w:rsidRPr="00DC1CA8">
        <w:rPr>
          <w:rStyle w:val="StyleBoldUnderline"/>
        </w:rPr>
        <w:t>Chemical propellants are great for an initial push, but your precious kerosene will burn up in a matter of minutes. After that, expect to reach the moons of Jupiter in, oh, five to seven years</w:t>
      </w:r>
      <w:r w:rsidRPr="00DC1CA8">
        <w:rPr>
          <w:sz w:val="16"/>
        </w:rPr>
        <w:t xml:space="preserve">. That’s a heck of a lot of in-flight movies. Propulsion needs a radical new method. Here’s a look at what rocket scientists now have, or are working on, or wish they had. —Nick Stockton caption </w:t>
      </w:r>
      <w:r w:rsidRPr="00DC1CA8">
        <w:rPr>
          <w:rStyle w:val="StyleBoldUnderline"/>
        </w:rPr>
        <w:t>PROBLEM: SPACE JUNK</w:t>
      </w:r>
      <w:r>
        <w:rPr>
          <w:rStyle w:val="StyleBoldUnderline"/>
        </w:rPr>
        <w:t xml:space="preserve"> </w:t>
      </w:r>
      <w:r w:rsidRPr="00DC1CA8">
        <w:rPr>
          <w:rStyle w:val="StyleBoldUnderline"/>
        </w:rPr>
        <w:t>It’s a Minefield Up There</w:t>
      </w:r>
      <w:r>
        <w:rPr>
          <w:rStyle w:val="StyleBoldUnderline"/>
        </w:rPr>
        <w:t xml:space="preserve"> </w:t>
      </w:r>
      <w:r w:rsidRPr="00DC1CA8">
        <w:rPr>
          <w:sz w:val="16"/>
        </w:rPr>
        <w:t xml:space="preserve">Congratulations! </w:t>
      </w:r>
      <w:r w:rsidRPr="00DC1CA8">
        <w:rPr>
          <w:rStyle w:val="StyleBoldUnderline"/>
        </w:rPr>
        <w:t>You’ve successfully launched a rocket into orbit. But before you break into outer space, a rogue bit of broke-ass satellite comes from out of nowhere and caps your second-stage fuel tank. No more rocket.</w:t>
      </w:r>
      <w:r>
        <w:rPr>
          <w:rStyle w:val="StyleBoldUnderline"/>
        </w:rPr>
        <w:t xml:space="preserve"> </w:t>
      </w:r>
      <w:r w:rsidRPr="00DC1CA8">
        <w:rPr>
          <w:sz w:val="16"/>
        </w:rPr>
        <w:t xml:space="preserve">This is the problem of space debris, and it’s very real. The US Space Surveillance Network has eyes on 17,000 objects—each at least the size of a softball—hurtling around Earth at speeds of more than 17,500 mph; if you count pieces under 10 centimeters, it’s closer to 500,000 objects. Launch adapters, lens covers, even a fleck of paint can punch a crater in critical systems. Whipple shields—layers of metal and Kevlar—can protect against the bitsy pieces, but nothing can save you from a whole satellite. Some 4,000 orbit Earth, most dead in the air. Mission control avoids dangerous paths, but tracking isn’t perfect. space junk Pulling the sats out of orbit isn’t realistic—it would take a whole mission to capture just one. So starting now, all satellites will have to fall out of orbit on their own. They’ll jettison extra fuel, then use rocket boosters or solar sails to angle down and burn up on reentry. Put decommissioning programs in 90 percent of new launches or you’ll get the Kessler syndrome: One collision leads to more collisions until there’s so much crap up there, no one can fly at all. That might be a century hence—or a lot sooner if space war breaks out. If someone (like China?) starts blowing up enemy satellites, “it would be a disaster,” says Holger Krag, head of the Space Debris Office at the European Space Agency. Essential to the future of space travel: world peace. —Jason Kehe </w:t>
      </w:r>
      <w:r w:rsidRPr="00DC1CA8">
        <w:rPr>
          <w:rStyle w:val="StyleBoldUnderline"/>
        </w:rPr>
        <w:t>PROBLEM: NAVIGATION</w:t>
      </w:r>
      <w:r>
        <w:rPr>
          <w:rStyle w:val="StyleBoldUnderline"/>
        </w:rPr>
        <w:t xml:space="preserve"> </w:t>
      </w:r>
      <w:r w:rsidRPr="00DC1CA8">
        <w:rPr>
          <w:rStyle w:val="StyleBoldUnderline"/>
        </w:rPr>
        <w:t>There’s No GPS for Space</w:t>
      </w:r>
      <w:r>
        <w:rPr>
          <w:rStyle w:val="StyleBoldUnderline"/>
        </w:rPr>
        <w:t xml:space="preserve"> </w:t>
      </w:r>
      <w:r w:rsidRPr="00DC1CA8">
        <w:rPr>
          <w:rStyle w:val="StyleBoldUnderline"/>
        </w:rPr>
        <w:t>The Deep Space Network, a collection of antenna arrays in California, Australia, and Spain, is the only navigation tool for space. Everything from student-project satellites to the New Horizons probe meandering through the Kuiper Belt depends on it to stay oriented.</w:t>
      </w:r>
      <w:r w:rsidRPr="00DC1CA8">
        <w:rPr>
          <w:sz w:val="16"/>
        </w:rPr>
        <w:t xml:space="preserve"> An ultraprecise atomic clock on Earth times how long it takes for a signal to get from the network to a spacecraft and back, and navigators use that to determine the craft’s position. </w:t>
      </w:r>
      <w:r w:rsidRPr="00DC1CA8">
        <w:rPr>
          <w:rStyle w:val="StyleBoldUnderline"/>
        </w:rPr>
        <w:t xml:space="preserve">But as more and more missions take flight, the network is getting congested. The switchboard is often busy. So in the near term, NASA is working to lighten the load. </w:t>
      </w:r>
      <w:r w:rsidRPr="00DC1CA8">
        <w:rPr>
          <w:sz w:val="16"/>
        </w:rPr>
        <w:t xml:space="preserve">Atomic clocks on the crafts themselves will cut transmission time in half, allowing distance calculations with a single downlink. And higher-bandwidth lasers will handle big data packages, like photos or video messages. </w:t>
      </w:r>
      <w:r w:rsidRPr="00DC1CA8">
        <w:rPr>
          <w:rStyle w:val="StyleBoldUnderline"/>
        </w:rPr>
        <w:t>The farther rockets go from Earth, however, the less reliable this method becomes. Sure, radio waves travel at light speed, but transmissions to deep space still take hours</w:t>
      </w:r>
      <w:r w:rsidRPr="00DC1CA8">
        <w:rPr>
          <w:sz w:val="16"/>
        </w:rPr>
        <w:t xml:space="preserve">. And the stars can tell you where to go, but they’re too distant to tell you where you are. For future missions, deep-space navigation expert Joseph Guinn wants to design an autonomous system that would collect images of targets and nearby objects and use their relative location to triangulate a spaceship’s coordinates—no ground control required. “It’ll be like GPS on Earth,” Guinn says. “You put a GPS receiver on your car and problem solved.” He calls it a deep-space positioning system—DPS for short. —Katie M. Palmer caption </w:t>
      </w:r>
      <w:r w:rsidRPr="00DC1CA8">
        <w:rPr>
          <w:rStyle w:val="StyleBoldUnderline"/>
        </w:rPr>
        <w:t>PROBLEM: RADIATION</w:t>
      </w:r>
      <w:r>
        <w:rPr>
          <w:rStyle w:val="StyleBoldUnderline"/>
        </w:rPr>
        <w:t xml:space="preserve"> </w:t>
      </w:r>
      <w:r w:rsidRPr="00DC1CA8">
        <w:rPr>
          <w:rStyle w:val="StyleBoldUnderline"/>
        </w:rPr>
        <w:t>Space Turns You Into a Bag of Cancer</w:t>
      </w:r>
      <w:r>
        <w:rPr>
          <w:rStyle w:val="StyleBoldUnderline"/>
        </w:rPr>
        <w:t xml:space="preserve"> </w:t>
      </w:r>
      <w:r w:rsidRPr="00DC1CA8">
        <w:rPr>
          <w:rStyle w:val="StyleBoldUnderline"/>
        </w:rPr>
        <w:t>Outside the safe cocoon of Earth’s atmosphere and magnetic field, subatomic particles zip around at close to the speed of light. This is space radiation, and it’s deadly. Aside from cancer, it can also cause cataracts and possibly Alzheimer’s.</w:t>
      </w:r>
      <w:r>
        <w:rPr>
          <w:rStyle w:val="StyleBoldUnderline"/>
        </w:rPr>
        <w:t xml:space="preserve"> </w:t>
      </w:r>
      <w:r w:rsidRPr="00DC1CA8">
        <w:rPr>
          <w:sz w:val="16"/>
        </w:rPr>
        <w:t xml:space="preserve">When these particles knock into the atoms of aluminum that make up a spacecraft hull, their nuclei blow up, emitting yet more superfast particles called secondary radiation. “You’re actually making the problem worse,” says Nasser Barghouty, a physicist at NASA’s Marshall Space Flight Center. radiation dose A better solution? One word: plastics. They’re light and strong, and they’re full of hydrogen atoms, whose small nuclei don’t produce much secondary radiation. NASA is testing plastics that can mitigate radiation in spaceships or space suits. Or how about this word: magnets. Scientists on the Space Radiation Superconducting Shield project are working on a magnesium diboride superconductor that would deflect charged particles away from a ship. It works at –263 degrees Celsius, which is balmy for superconductors, but it helps that space is already so damn cold. —Sarah Zhang </w:t>
      </w:r>
      <w:r w:rsidRPr="00DC1CA8">
        <w:rPr>
          <w:rStyle w:val="StyleBoldUnderline"/>
        </w:rPr>
        <w:t>PROBLEM: FOOD AND WATER</w:t>
      </w:r>
      <w:r>
        <w:rPr>
          <w:rStyle w:val="StyleBoldUnderline"/>
        </w:rPr>
        <w:t xml:space="preserve"> </w:t>
      </w:r>
      <w:r w:rsidRPr="00DC1CA8">
        <w:rPr>
          <w:rStyle w:val="StyleBoldUnderline"/>
        </w:rPr>
        <w:t>Mars Has No Supermarkets</w:t>
      </w:r>
      <w:r>
        <w:rPr>
          <w:rStyle w:val="StyleBoldUnderline"/>
        </w:rPr>
        <w:t xml:space="preserve"> </w:t>
      </w:r>
      <w:r w:rsidRPr="00DC1CA8">
        <w:rPr>
          <w:sz w:val="16"/>
        </w:rPr>
        <w:t xml:space="preserve">Lettuce got to be a hero last August. That’s when astronauts on the ISS ate a few leaves they’d grown in space for the first time. But </w:t>
      </w:r>
      <w:r w:rsidRPr="00DC1CA8">
        <w:rPr>
          <w:rStyle w:val="StyleBoldUnderline"/>
        </w:rPr>
        <w:t>large-scale gardening in zero g is tricky</w:t>
      </w:r>
      <w:r w:rsidRPr="00DC1CA8">
        <w:rPr>
          <w:sz w:val="16"/>
        </w:rPr>
        <w:t xml:space="preserve">. </w:t>
      </w:r>
      <w:r w:rsidRPr="00DC1CA8">
        <w:rPr>
          <w:rStyle w:val="StyleBoldUnderline"/>
        </w:rPr>
        <w:t>Water wants to float around in bubbles instead of trickling through soil, so engineers have devised ceramic tubes that wick it down to the plants’ roots.</w:t>
      </w:r>
      <w:r w:rsidRPr="00DC1CA8">
        <w:rPr>
          <w:sz w:val="16"/>
        </w:rPr>
        <w:t xml:space="preserve"> “It’s like a Chia pet,” says Raymond Wheeler, a botanist at Kennedy Space Center. Also, existing vehicles are cramped. Some veggies are already pretty space-efficient (ha!), but scientists are working on a genetically modified dwarf plum tree that’s just 2 feet tall. Proteins, fats, and carbs could come from a more diverse harvest—like potatoes and peanuts. </w:t>
      </w:r>
      <w:r w:rsidRPr="00DC1CA8">
        <w:rPr>
          <w:rStyle w:val="StyleBoldUnderline"/>
        </w:rPr>
        <w:t>All that’s for naught, though, if you run out of water. (On the ISS, the pee-and-water recycling system needs periodic fixing, and interplanetary crews won’t be able to rely on a resupply of new parts.)</w:t>
      </w:r>
      <w:r w:rsidRPr="00DC1CA8">
        <w:rPr>
          <w:sz w:val="16"/>
        </w:rPr>
        <w:t xml:space="preserve"> GMOs could help here too. Michael Flynn, an engineer at NASA Ames Research Center, is working on a water filter made of genetically modified bacteria. He likens it to how your small intestine recycles what you drink. “Basically you are a water recycling system,” he says. “with a useful life of 75 or 80 years.” This filter would continually replenish itself, just like your innards do. —Sarah Zhang </w:t>
      </w:r>
      <w:r w:rsidRPr="00DC1CA8">
        <w:rPr>
          <w:rStyle w:val="StyleBoldUnderline"/>
        </w:rPr>
        <w:t>PROBLEM: BONE AND MUSCLE WASTING</w:t>
      </w:r>
      <w:r>
        <w:rPr>
          <w:rStyle w:val="StyleBoldUnderline"/>
        </w:rPr>
        <w:t xml:space="preserve"> </w:t>
      </w:r>
      <w:r w:rsidRPr="00DC1CA8">
        <w:rPr>
          <w:rStyle w:val="StyleBoldUnderline"/>
        </w:rPr>
        <w:t>Zero Gravity Will Transform You into Mush</w:t>
      </w:r>
      <w:r>
        <w:rPr>
          <w:rStyle w:val="StyleBoldUnderline"/>
        </w:rPr>
        <w:t xml:space="preserve"> </w:t>
      </w:r>
      <w:r w:rsidRPr="00DC1CA8">
        <w:rPr>
          <w:rStyle w:val="StyleBoldUnderline"/>
        </w:rPr>
        <w:t>Weightlessness wrecks the body: It makes certain immune cells unable to do their jobs, and red blood cells explode. It gives you kidney stones and makes your heart lazy</w:t>
      </w:r>
      <w:r w:rsidRPr="00DC1CA8">
        <w:rPr>
          <w:sz w:val="16"/>
        </w:rPr>
        <w:t xml:space="preserve">. Astronauts on the ISS exercise to combat muscle wasting and bone loss, but they still lose bone mass in space, and those zero-g spin cycles don’t help the other problems. Artificial gravity would fix all that. In his lab at MIT, former astronaut Laurence Young is testing a human centrifuge: Victims lie on their side on a platform and pedal a stationary wheel as the whole contraption spins around. The resulting force tugs their feet—just like gravity, but awkward. </w:t>
      </w:r>
      <w:r w:rsidRPr="00DC1CA8">
        <w:rPr>
          <w:rStyle w:val="StyleBoldUnderline"/>
        </w:rPr>
        <w:t>Young’s machine is too cramped to use for more than an hour or two a day,</w:t>
      </w:r>
      <w:r w:rsidRPr="00DC1CA8">
        <w:rPr>
          <w:sz w:val="16"/>
        </w:rPr>
        <w:t xml:space="preserve"> though, so for 24/7 gravity, </w:t>
      </w:r>
      <w:r w:rsidRPr="00DC1CA8">
        <w:rPr>
          <w:rStyle w:val="StyleBoldUnderline"/>
        </w:rPr>
        <w:t>the whole spacecraft will have to become a centrifuge. A spinning spaceship could be shaped like a dumbbell, with two chambers connected by a truss. As it gets easier to send more mass into space, designers could become more ambitious—but they don’t have to reinvent the wheel</w:t>
      </w:r>
      <w:r w:rsidRPr="00DC1CA8">
        <w:rPr>
          <w:sz w:val="16"/>
        </w:rPr>
        <w:t xml:space="preserve">. Remember the station in 2001: A Space Odyssey? The design has been around since 1903. —Sarah Zhang </w:t>
      </w:r>
      <w:r w:rsidRPr="00DC1CA8">
        <w:rPr>
          <w:rStyle w:val="StyleBoldUnderline"/>
        </w:rPr>
        <w:t>PROBLEM: MENTAL HEALTH</w:t>
      </w:r>
      <w:r>
        <w:rPr>
          <w:rStyle w:val="StyleBoldUnderline"/>
        </w:rPr>
        <w:t xml:space="preserve"> </w:t>
      </w:r>
      <w:r w:rsidRPr="00DC1CA8">
        <w:rPr>
          <w:rStyle w:val="StyleBoldUnderline"/>
        </w:rPr>
        <w:t>Interplanetary Voyages Are a Direct Flight to Space Madness</w:t>
      </w:r>
      <w:r>
        <w:rPr>
          <w:rStyle w:val="StyleBoldUnderline"/>
        </w:rPr>
        <w:t xml:space="preserve"> </w:t>
      </w:r>
      <w:r w:rsidRPr="00DC1CA8">
        <w:rPr>
          <w:rStyle w:val="StyleBoldUnderline"/>
        </w:rPr>
        <w:t>When physicians treat stroke or heart attack, they sometimes bring the patient’s temperature way down, slowing their metabolism to reduce the damage from lack of oxygen</w:t>
      </w:r>
      <w:r w:rsidRPr="00DC1CA8">
        <w:rPr>
          <w:sz w:val="16"/>
        </w:rPr>
        <w:t xml:space="preserve">. It’s a trick that might work for astronauts too. </w:t>
      </w:r>
      <w:r w:rsidRPr="00DC1CA8">
        <w:rPr>
          <w:rStyle w:val="StyleBoldUnderline"/>
        </w:rPr>
        <w:t>Which is good, because to sign up for interplanetary travel is to sign up for a year (at least) of living in a cramped spacecraft with bad food and zero privacy—a recipe for space madness</w:t>
      </w:r>
      <w:r w:rsidRPr="00DC1CA8">
        <w:rPr>
          <w:sz w:val="16"/>
        </w:rPr>
        <w:t xml:space="preserve">. That’s why John Bradford says we should sleep through it. President of the engineering firm SpaceWorks and coauthor of a report for NASA on long missions, Bradford says cold storage would be a twofer: It cuts down on the amount of food, water, and air a crew would need and keeps them sane. “If we’re going to become a multiplanet species,” he says, “we’ll need a capability like human stasis.” Sleep tight, voyagers. —Sarah Zhang caption </w:t>
      </w:r>
      <w:r w:rsidRPr="00DC1CA8">
        <w:rPr>
          <w:rStyle w:val="StyleBoldUnderline"/>
        </w:rPr>
        <w:t>PROBLEM: TOUCHDOWN</w:t>
      </w:r>
      <w:r>
        <w:rPr>
          <w:rStyle w:val="StyleBoldUnderline"/>
        </w:rPr>
        <w:t xml:space="preserve"> </w:t>
      </w:r>
      <w:r w:rsidRPr="00DC1CA8">
        <w:rPr>
          <w:rStyle w:val="StyleBoldUnderline"/>
        </w:rPr>
        <w:t>Crashing Is Not an Option</w:t>
      </w:r>
      <w:r>
        <w:rPr>
          <w:rStyle w:val="StyleBoldUnderline"/>
        </w:rPr>
        <w:t xml:space="preserve"> </w:t>
      </w:r>
      <w:r w:rsidRPr="00DC1CA8">
        <w:rPr>
          <w:sz w:val="16"/>
        </w:rPr>
        <w:t xml:space="preserve">Planet, ho! You’ve been in space for months. Years, maybe. </w:t>
      </w:r>
      <w:r w:rsidRPr="00DC1CA8">
        <w:rPr>
          <w:rStyle w:val="StyleBoldUnderline"/>
        </w:rPr>
        <w:t>Now a formerly distant world is finally filling up your viewport. All you have to do is land. But you’re careening through frictionless space at, oh, call it 200,000 mph</w:t>
      </w:r>
      <w:r w:rsidRPr="00DC1CA8">
        <w:rPr>
          <w:sz w:val="16"/>
        </w:rPr>
        <w:t xml:space="preserve"> (assuming you’ve cracked fusion). Oh yeah, </w:t>
      </w:r>
      <w:r w:rsidRPr="00DC1CA8">
        <w:rPr>
          <w:rStyle w:val="StyleBoldUnderline"/>
        </w:rPr>
        <w:t xml:space="preserve">and there’s the planet’s gravity to worry about. </w:t>
      </w:r>
      <w:r w:rsidRPr="00DC1CA8">
        <w:rPr>
          <w:sz w:val="16"/>
        </w:rPr>
        <w:t xml:space="preserve">If you don’t want your touchdown to be remembered as one small leap for a human and one giant splat for humankind, follow these simple steps. —Nick Stockton space_charts_landing-1 </w:t>
      </w:r>
      <w:r w:rsidRPr="00DC1CA8">
        <w:rPr>
          <w:rStyle w:val="StyleBoldUnderline"/>
        </w:rPr>
        <w:t>PROBLEM: RESOURCES</w:t>
      </w:r>
      <w:r>
        <w:rPr>
          <w:rStyle w:val="StyleBoldUnderline"/>
        </w:rPr>
        <w:t xml:space="preserve"> </w:t>
      </w:r>
      <w:r w:rsidRPr="00DC1CA8">
        <w:rPr>
          <w:rStyle w:val="StyleBoldUnderline"/>
        </w:rPr>
        <w:t>You Can’t Take a Mountain of Aluminum Ore With You</w:t>
      </w:r>
      <w:r>
        <w:rPr>
          <w:rStyle w:val="StyleBoldUnderline"/>
        </w:rPr>
        <w:t xml:space="preserve"> </w:t>
      </w:r>
      <w:r w:rsidRPr="00DC1CA8">
        <w:rPr>
          <w:rStyle w:val="StyleBoldUnderline"/>
        </w:rPr>
        <w:t>When space caravans embark from Earth, they’ll leave full of supplies. But you can’t take everything with you. Seeds, oxygen generators, maybe a few machines for building infrastructure. But settlers will have to harvest or make everything else.</w:t>
      </w:r>
      <w:r>
        <w:rPr>
          <w:rStyle w:val="StyleBoldUnderline"/>
        </w:rPr>
        <w:t xml:space="preserve"> </w:t>
      </w:r>
      <w:r w:rsidRPr="00DC1CA8">
        <w:rPr>
          <w:sz w:val="16"/>
        </w:rPr>
        <w:t xml:space="preserve">Luckily, space is far from barren. “Every planet has every chemical element in it,” says Ian Crawford, a planetary scientist at Birbeck, University of London, though concen­trations differ. The moon has lots of aluminum. Mars has silica and iron oxide. Nearby asteroids are a great source of carbon and platinum ores—and water, once pioneers figure out how to mine the stuff. If blasters and drillers are too heavy to ship, they’ll have to extract those riches with gentler techniques: melting, magnets, or metal-digesting microbes. And NASA is looking into a process that can 3-D-print whole buildings—no need to import special equipment. In the end, a destination’s resources will shape settlements, which makes surveying the drop zone critical. Just think of the moon’s far side. “It’s been pummeled by asteroids for billions of years,” says Anita Gale, a space shuttle engineer. “Whole new materials could be out there.” Before humanity books a one-way ticket to Kepler-438b, it’ll have to study up. —Chelsea Leu </w:t>
      </w:r>
      <w:r w:rsidRPr="00DC1CA8">
        <w:rPr>
          <w:rStyle w:val="StyleBoldUnderline"/>
        </w:rPr>
        <w:t>PROBLEM: EXPLORATION</w:t>
      </w:r>
      <w:r>
        <w:rPr>
          <w:rStyle w:val="StyleBoldUnderline"/>
        </w:rPr>
        <w:t xml:space="preserve"> </w:t>
      </w:r>
      <w:r w:rsidRPr="00DC1CA8">
        <w:rPr>
          <w:rStyle w:val="StyleBoldUnderline"/>
        </w:rPr>
        <w:t>We Can’t Do Everything By Ourselves</w:t>
      </w:r>
      <w:r>
        <w:rPr>
          <w:rStyle w:val="StyleBoldUnderline"/>
        </w:rPr>
        <w:t xml:space="preserve"> </w:t>
      </w:r>
      <w:r w:rsidRPr="00DC1CA8">
        <w:rPr>
          <w:rStyle w:val="StyleBoldUnderline"/>
        </w:rPr>
        <w:t>Dogs helped humans colonize Earth, but they’d survive on Mars about as well as we would. To spread out on a new world, we’ll need a new best friend: a robot.</w:t>
      </w:r>
      <w:r>
        <w:rPr>
          <w:rStyle w:val="StyleBoldUnderline"/>
        </w:rPr>
        <w:t xml:space="preserve"> </w:t>
      </w:r>
      <w:r w:rsidRPr="00DC1CA8">
        <w:rPr>
          <w:sz w:val="16"/>
        </w:rPr>
        <w:t xml:space="preserve">space_charts_rovers See, settling takes a lot of grunt work, and robots can dig all day without having to eat or breathe. Theoretically, at least. Current prototypes— bulky, bipedal bots that mimic human physiognomy—can barely walk on Earth. So automatons will have to be everything we aren’t—like, say, a lightweight tracked bot with backhoe claws for arms. That’s the shape of one NASA machine designed to dig for ice on Mars: Its two appendages spin in opposite directions, keeping it from flipping over as it works. Still, humans have a big leg up when it comes to fingers. If a job requires dexterity and precision, you want people doing it—provided they have the right duds. Today’s space suit is designed for weightlessness, not hiking on exoplanets. NASA’s prototype Z-2 model has flexible joints and a helmet that gives a clear view of whatever delicate wiring needs fixing. When the job’s done, just hop on an autonomous transporter to get home. Attaboy, Rover. —Matt Simon caption </w:t>
      </w:r>
      <w:r w:rsidRPr="00DC1CA8">
        <w:rPr>
          <w:rStyle w:val="StyleBoldUnderline"/>
        </w:rPr>
        <w:t>PROBLEM: SPACE IS BIG</w:t>
      </w:r>
      <w:r>
        <w:rPr>
          <w:rStyle w:val="StyleBoldUnderline"/>
        </w:rPr>
        <w:t xml:space="preserve"> </w:t>
      </w:r>
      <w:r w:rsidRPr="00DC1CA8">
        <w:rPr>
          <w:rStyle w:val="StyleBoldUnderline"/>
        </w:rPr>
        <w:t>Warp Drives Don’t Exist … Yet</w:t>
      </w:r>
      <w:r>
        <w:rPr>
          <w:rStyle w:val="StyleBoldUnderline"/>
        </w:rPr>
        <w:t xml:space="preserve"> </w:t>
      </w:r>
      <w:r w:rsidRPr="00DC1CA8">
        <w:rPr>
          <w:rStyle w:val="StyleBoldUnderline"/>
        </w:rPr>
        <w:t>The fastest thing humans have ever built is a probe called Helios 2.</w:t>
      </w:r>
      <w:r w:rsidRPr="00DC1CA8">
        <w:rPr>
          <w:sz w:val="16"/>
        </w:rPr>
        <w:t xml:space="preserve"> It’s dead now, but if sound traveled in space, you’d hear it screaming as it whips around the sun </w:t>
      </w:r>
      <w:r w:rsidRPr="00DC1CA8">
        <w:rPr>
          <w:rStyle w:val="StyleBoldUnderline"/>
        </w:rPr>
        <w:t>at speeds of more than 157,000 miles per hour. That’s almost 100 times faster than a bullet, but even at that velocity it would take some 19,000 years to reach Earth’s first stellar neighbor, Alpha Centauri</w:t>
      </w:r>
      <w:r w:rsidRPr="00DC1CA8">
        <w:rPr>
          <w:sz w:val="16"/>
        </w:rPr>
        <w:t xml:space="preserve">. It’d be a multigenerational ship, and nobody dreams of going to space because it’s a nice place to die of old age. To beat the clock, you need power—and lots of it. Maybe you could mine Jupiter for enough helium-3 to fuel nuclear fusion—after you’ve figured out fusion engines. Matter-antimatter annihilation is more scalable, but smashing those pugilistic particles together is dangerous. “You’d never want to do that on Earth,” says Les Johnson, technical assistant for NASA’s Advanced Concepts Office, which works on crazy starship ideas. “You do that in deep space, so if you have an accident, you don’t destroy a continent.” Too intense? How about solar power? All you’d need is a sail the size of Texas. THE ALCUBIERRE WARP-DRIVE MODEL Far more elegant would be hacking the universe’s source code—with physics. The theoretical Alcubierre drive would compress space in front of your craft and expand space behind it so the stuff in between—where your ship is—effectively moves faster than light. Tweaking the Alcubierre equations gets you a Krasnikov tube, an interstellar subway that shortens your return trip. All aboard? Not quite. Humanity will need a few more Einsteins working at places like the Large Hadron Collider to untangle all the theoretical knots. “It’s entirely possible that we’ll make some discovery that changes everything,” Johnson says. “But you can’t count on that breakthrough to save the day.” If you want eureka moments, you need to budget for them. That means more cash for NASA— and the particle physicists. Until then, Earth’s space ambitions will look a lot like Helios 2: stuck in a futile race around the same old star. —Nick Stockton </w:t>
      </w:r>
      <w:r w:rsidRPr="00DC1CA8">
        <w:rPr>
          <w:rStyle w:val="StyleBoldUnderline"/>
        </w:rPr>
        <w:t>PROBLEM: THERE’S ONLY ONE EARTH</w:t>
      </w:r>
      <w:r>
        <w:rPr>
          <w:rStyle w:val="StyleBoldUnderline"/>
        </w:rPr>
        <w:t xml:space="preserve"> </w:t>
      </w:r>
      <w:r w:rsidRPr="00DC1CA8">
        <w:rPr>
          <w:rStyle w:val="StyleBoldUnderline"/>
        </w:rPr>
        <w:t>Let’s Not Boldly Go—Let’s Boldly Stay</w:t>
      </w:r>
      <w:r>
        <w:rPr>
          <w:rStyle w:val="StyleBoldUnderline"/>
        </w:rPr>
        <w:t xml:space="preserve"> </w:t>
      </w:r>
      <w:r w:rsidRPr="00DC1CA8">
        <w:rPr>
          <w:sz w:val="16"/>
        </w:rPr>
        <w:t xml:space="preserve">A couple decades back, sci-fi author Kim Stanley Robinson sketched out a future utopia on Mars built by scientists from an overpopulated, overextended Earth. His Mars trilogy made a forceful case for colonization of the solar system. </w:t>
      </w:r>
      <w:r w:rsidRPr="00DC1CA8">
        <w:rPr>
          <w:rStyle w:val="StyleBoldUnderline"/>
        </w:rPr>
        <w:t>But, really, other than science, why should we go to space?</w:t>
      </w:r>
      <w:r>
        <w:rPr>
          <w:rStyle w:val="StyleBoldUnderline"/>
        </w:rPr>
        <w:t xml:space="preserve"> </w:t>
      </w:r>
      <w:r w:rsidRPr="00DC1CA8">
        <w:rPr>
          <w:sz w:val="16"/>
        </w:rPr>
        <w:t xml:space="preserve">The need to explore is built into our souls, goes one argument—the pioneer spirit and manifest destiny. But scientists don’t talk about pioneers anymore. “You did hear that frontier language 20, 30 years ago,” says Heidi Hammel, who helps set exploration priorities at NASA. </w:t>
      </w:r>
      <w:r w:rsidRPr="00DC1CA8">
        <w:rPr>
          <w:rStyle w:val="StyleBoldUnderline"/>
        </w:rPr>
        <w:t>But since the New Horizons probe passed by Pluto last July, “we’ve explored every type of environment in the solar system at least once,” she says. Humans could still go dig in the dirt to study distant geology—but when robots can do it, well, maybe not.</w:t>
      </w:r>
      <w:r>
        <w:rPr>
          <w:rStyle w:val="StyleBoldUnderline"/>
        </w:rPr>
        <w:t xml:space="preserve"> </w:t>
      </w:r>
      <w:r w:rsidRPr="00DC1CA8">
        <w:rPr>
          <w:rStyle w:val="StyleBoldUnderline"/>
        </w:rPr>
        <w:t>As for manifest destiny? Historians know better. Western expansion was a vicious land grab, and the great explorers were mostly in it for resources or treasure. Human wanderlust expresses itself only in the service of political or economic will.</w:t>
      </w:r>
      <w:r>
        <w:rPr>
          <w:rStyle w:val="StyleBoldUnderline"/>
        </w:rPr>
        <w:t xml:space="preserve"> </w:t>
      </w:r>
      <w:r w:rsidRPr="00DC1CA8">
        <w:rPr>
          <w:rStyle w:val="StyleBoldUnderline"/>
        </w:rPr>
        <w:t xml:space="preserve">Of course, Earth’s impending destruction could provide some incentive. </w:t>
      </w:r>
      <w:r w:rsidRPr="00DC1CA8">
        <w:rPr>
          <w:sz w:val="16"/>
        </w:rPr>
        <w:t xml:space="preserve">Deplete the planet’s resources and asteroid-belt mining suddenly seems reasonable. Change the climate and space provides room for humanity (and everything else). </w:t>
      </w:r>
      <w:r w:rsidRPr="00DC1CA8">
        <w:rPr>
          <w:rStyle w:val="StyleBoldUnderline"/>
        </w:rPr>
        <w:t>But that’s a dangerous line of thinking. “It creates a moral hazard</w:t>
      </w:r>
      <w:r w:rsidRPr="00DC1CA8">
        <w:rPr>
          <w:sz w:val="16"/>
        </w:rPr>
        <w:t>,” Robinson says. “</w:t>
      </w:r>
      <w:r w:rsidRPr="00DC1CA8">
        <w:rPr>
          <w:rStyle w:val="StyleBoldUnderline"/>
        </w:rPr>
        <w:t>People think if we fuck up here on Earth we can always go to Mars or the stars. It’s pernicious</w:t>
      </w:r>
      <w:r w:rsidRPr="00DC1CA8">
        <w:rPr>
          <w:sz w:val="16"/>
        </w:rPr>
        <w:t xml:space="preserve">.” His latest book, </w:t>
      </w:r>
      <w:r w:rsidRPr="00DC1CA8">
        <w:rPr>
          <w:rStyle w:val="StyleBoldUnderline"/>
        </w:rPr>
        <w:t>Aurora, again makes a forceful case about settlement beyond the solar system: You probably can’t. As far as anyone knows, Earth is the only habitable place in the universe. If we’re going to leave this planet, let’s go because we want to—not because we have to.</w:t>
      </w:r>
      <w:r w:rsidRPr="00DC1CA8">
        <w:rPr>
          <w:sz w:val="16"/>
        </w:rPr>
        <w:t xml:space="preserve"> —Adam Rogers</w:t>
      </w:r>
    </w:p>
    <w:p w14:paraId="079BD6BC" w14:textId="77777777" w:rsidR="00002025" w:rsidRDefault="00002025" w:rsidP="00002025">
      <w:pPr>
        <w:rPr>
          <w:sz w:val="16"/>
        </w:rPr>
      </w:pPr>
    </w:p>
    <w:p w14:paraId="0089ACD6" w14:textId="77777777" w:rsidR="00002025" w:rsidRDefault="00002025" w:rsidP="00002025">
      <w:pPr>
        <w:rPr>
          <w:sz w:val="16"/>
        </w:rPr>
      </w:pPr>
    </w:p>
    <w:p w14:paraId="3CB84C9C" w14:textId="77777777" w:rsidR="00002025" w:rsidRPr="002D264E" w:rsidRDefault="00002025" w:rsidP="00002025">
      <w:pPr>
        <w:pStyle w:val="Heading4"/>
      </w:pPr>
      <w:r w:rsidRPr="002D264E">
        <w:t>No space col-- nearest star is 75,000 years away and no technology available</w:t>
      </w:r>
    </w:p>
    <w:p w14:paraId="055FBF5D" w14:textId="77777777" w:rsidR="00002025" w:rsidRPr="002D264E" w:rsidRDefault="00002025" w:rsidP="00002025">
      <w:pPr>
        <w:rPr>
          <w:b/>
          <w:bCs/>
          <w:sz w:val="26"/>
        </w:rPr>
      </w:pPr>
      <w:r>
        <w:rPr>
          <w:rStyle w:val="StyleStyleBold12pt"/>
        </w:rPr>
        <w:t xml:space="preserve">Feuerbacher and Hufenbach 14 </w:t>
      </w:r>
      <w:r w:rsidRPr="002D264E">
        <w:t>(Berndt, German Aerospace Center; Bernhard, European Space Agency; "Strategies of Modern Solar System Exploration", Encyclopedia of the Solar System, 3rd edition, http://www.sciencedirect.com/science/book/9780124158450#ancpt09)</w:t>
      </w:r>
    </w:p>
    <w:p w14:paraId="453D04B0" w14:textId="77777777" w:rsidR="00002025" w:rsidRDefault="00002025" w:rsidP="00002025">
      <w:pPr>
        <w:rPr>
          <w:rStyle w:val="StyleBoldUnderline"/>
        </w:rPr>
      </w:pPr>
    </w:p>
    <w:p w14:paraId="50E9ACBA" w14:textId="77777777" w:rsidR="00002025" w:rsidRDefault="00002025" w:rsidP="00002025">
      <w:pPr>
        <w:rPr>
          <w:sz w:val="16"/>
        </w:rPr>
      </w:pPr>
      <w:r w:rsidRPr="00DB1E75">
        <w:rPr>
          <w:sz w:val="16"/>
        </w:rPr>
        <w:t>At the present time, four spacecraft are on the way to leave</w:t>
      </w:r>
      <w:r w:rsidRPr="00DB1E75">
        <w:rPr>
          <w:sz w:val="12"/>
        </w:rPr>
        <w:t>¶</w:t>
      </w:r>
      <w:r w:rsidRPr="00DB1E75">
        <w:rPr>
          <w:sz w:val="16"/>
        </w:rPr>
        <w:t xml:space="preserve"> the solar system (Figure 46.4). These are Pioneer 10 and 11,</w:t>
      </w:r>
      <w:r w:rsidRPr="00DB1E75">
        <w:rPr>
          <w:sz w:val="12"/>
        </w:rPr>
        <w:t>¶</w:t>
      </w:r>
      <w:r w:rsidRPr="00DB1E75">
        <w:rPr>
          <w:sz w:val="16"/>
        </w:rPr>
        <w:t xml:space="preserve"> launched to explore the outer solar system in 1972 and</w:t>
      </w:r>
      <w:r w:rsidRPr="00DB1E75">
        <w:rPr>
          <w:sz w:val="12"/>
        </w:rPr>
        <w:t>¶</w:t>
      </w:r>
      <w:r w:rsidRPr="00DB1E75">
        <w:rPr>
          <w:sz w:val="16"/>
        </w:rPr>
        <w:t xml:space="preserve"> 1973, respectively, and Voyager 1 and 2, both launched in</w:t>
      </w:r>
      <w:r w:rsidRPr="00DB1E75">
        <w:rPr>
          <w:sz w:val="12"/>
        </w:rPr>
        <w:t>¶</w:t>
      </w:r>
      <w:r w:rsidRPr="00DB1E75">
        <w:rPr>
          <w:sz w:val="16"/>
        </w:rPr>
        <w:t xml:space="preserve"> 1977 to take advantage of a favorable alignment of the</w:t>
      </w:r>
      <w:r w:rsidRPr="00DB1E75">
        <w:rPr>
          <w:sz w:val="12"/>
        </w:rPr>
        <w:t>¶</w:t>
      </w:r>
      <w:r w:rsidRPr="00DB1E75">
        <w:rPr>
          <w:sz w:val="16"/>
        </w:rPr>
        <w:t xml:space="preserve"> planets. Voyager 1 presently travels through the heliosheath,</w:t>
      </w:r>
      <w:r w:rsidRPr="00DB1E75">
        <w:rPr>
          <w:sz w:val="12"/>
        </w:rPr>
        <w:t>¶</w:t>
      </w:r>
      <w:r w:rsidRPr="00DB1E75">
        <w:rPr>
          <w:sz w:val="16"/>
        </w:rPr>
        <w:t xml:space="preserve"> which separates the solar system from interstellar</w:t>
      </w:r>
      <w:r w:rsidRPr="00DB1E75">
        <w:rPr>
          <w:sz w:val="12"/>
        </w:rPr>
        <w:t>¶</w:t>
      </w:r>
      <w:r w:rsidRPr="00DB1E75">
        <w:rPr>
          <w:sz w:val="16"/>
        </w:rPr>
        <w:t xml:space="preserve"> space. In 2022, Voyager 1 will pass the heliopause and</w:t>
      </w:r>
      <w:r w:rsidRPr="00DB1E75">
        <w:rPr>
          <w:sz w:val="12"/>
        </w:rPr>
        <w:t>¶</w:t>
      </w:r>
      <w:r w:rsidRPr="00DB1E75">
        <w:rPr>
          <w:sz w:val="16"/>
        </w:rPr>
        <w:t xml:space="preserve"> become the first man-made object to leave the solar system.</w:t>
      </w:r>
      <w:r w:rsidRPr="00DB1E75">
        <w:rPr>
          <w:sz w:val="12"/>
        </w:rPr>
        <w:t>¶</w:t>
      </w:r>
      <w:r w:rsidRPr="00DB1E75">
        <w:rPr>
          <w:sz w:val="16"/>
        </w:rPr>
        <w:t xml:space="preserve"> In contrast to the Pioneer spacecraft, both Voyager probes</w:t>
      </w:r>
      <w:r w:rsidRPr="00DB1E75">
        <w:rPr>
          <w:sz w:val="12"/>
        </w:rPr>
        <w:t>¶</w:t>
      </w:r>
      <w:r w:rsidRPr="00DB1E75">
        <w:rPr>
          <w:sz w:val="16"/>
        </w:rPr>
        <w:t xml:space="preserve"> are still partly operational and transmit data about electric</w:t>
      </w:r>
      <w:r w:rsidRPr="00DB1E75">
        <w:rPr>
          <w:sz w:val="12"/>
        </w:rPr>
        <w:t>¶</w:t>
      </w:r>
      <w:r w:rsidRPr="00DB1E75">
        <w:rPr>
          <w:sz w:val="16"/>
        </w:rPr>
        <w:t xml:space="preserve"> and magnetic fields, solar wind, and hydrogen distribution.</w:t>
      </w:r>
      <w:r w:rsidRPr="00DB1E75">
        <w:rPr>
          <w:sz w:val="12"/>
        </w:rPr>
        <w:t>¶</w:t>
      </w:r>
      <w:r w:rsidRPr="00DB1E75">
        <w:rPr>
          <w:sz w:val="16"/>
        </w:rPr>
        <w:t xml:space="preserve"> </w:t>
      </w:r>
      <w:r w:rsidRPr="00DB1E75">
        <w:rPr>
          <w:rStyle w:val="StyleBoldUnderline"/>
        </w:rPr>
        <w:t>Traveling at a speed of 17 km/s after four gravity assist</w:t>
      </w:r>
      <w:r w:rsidRPr="00DB1E75">
        <w:rPr>
          <w:rStyle w:val="StyleBoldUnderline"/>
          <w:sz w:val="12"/>
        </w:rPr>
        <w:t>¶</w:t>
      </w:r>
      <w:r w:rsidRPr="00DB1E75">
        <w:rPr>
          <w:rStyle w:val="StyleBoldUnderline"/>
        </w:rPr>
        <w:t xml:space="preserve"> maneuvers it will take Voyager 1 about 50 years to leave</w:t>
      </w:r>
      <w:r w:rsidRPr="00DB1E75">
        <w:rPr>
          <w:rStyle w:val="StyleBoldUnderline"/>
          <w:sz w:val="12"/>
        </w:rPr>
        <w:t>¶</w:t>
      </w:r>
      <w:r w:rsidRPr="00DB1E75">
        <w:rPr>
          <w:rStyle w:val="StyleBoldUnderline"/>
        </w:rPr>
        <w:t xml:space="preserve"> the solar system. This is an indication of the enormous</w:t>
      </w:r>
      <w:r w:rsidRPr="00DB1E75">
        <w:rPr>
          <w:rStyle w:val="StyleBoldUnderline"/>
          <w:sz w:val="12"/>
        </w:rPr>
        <w:t>¶</w:t>
      </w:r>
      <w:r w:rsidRPr="00DB1E75">
        <w:rPr>
          <w:rStyle w:val="StyleBoldUnderline"/>
        </w:rPr>
        <w:t xml:space="preserve"> distances and flight times inherent in interstellar travel.</w:t>
      </w:r>
      <w:r w:rsidRPr="00DB1E75">
        <w:rPr>
          <w:rStyle w:val="StyleBoldUnderline"/>
          <w:sz w:val="12"/>
        </w:rPr>
        <w:t>¶</w:t>
      </w:r>
      <w:r w:rsidRPr="00DB1E75">
        <w:rPr>
          <w:rStyle w:val="StyleBoldUnderline"/>
        </w:rPr>
        <w:t xml:space="preserve"> A trip to the closest star Proxima Centauri at this speed</w:t>
      </w:r>
      <w:r w:rsidRPr="00DB1E75">
        <w:rPr>
          <w:rStyle w:val="StyleBoldUnderline"/>
          <w:sz w:val="12"/>
        </w:rPr>
        <w:t>¶</w:t>
      </w:r>
      <w:r w:rsidRPr="00DB1E75">
        <w:rPr>
          <w:rStyle w:val="StyleBoldUnderline"/>
        </w:rPr>
        <w:t xml:space="preserve"> would take roughly 75,000 years.</w:t>
      </w:r>
      <w:r w:rsidRPr="00DB1E75">
        <w:rPr>
          <w:sz w:val="16"/>
        </w:rPr>
        <w:t xml:space="preserve"> Obviously, </w:t>
      </w:r>
      <w:r w:rsidRPr="00DB1E75">
        <w:rPr>
          <w:rStyle w:val="StyleBoldUnderline"/>
        </w:rPr>
        <w:t>exploration</w:t>
      </w:r>
      <w:r w:rsidRPr="00DB1E75">
        <w:rPr>
          <w:rStyle w:val="StyleBoldUnderline"/>
          <w:sz w:val="12"/>
        </w:rPr>
        <w:t>¶</w:t>
      </w:r>
      <w:r w:rsidRPr="00DB1E75">
        <w:rPr>
          <w:rStyle w:val="StyleBoldUnderline"/>
        </w:rPr>
        <w:t xml:space="preserve"> beyond the solar system requires major progress in propulsion.</w:t>
      </w:r>
      <w:r w:rsidRPr="00DB1E75">
        <w:rPr>
          <w:rStyle w:val="StyleBoldUnderline"/>
          <w:sz w:val="12"/>
        </w:rPr>
        <w:t>¶</w:t>
      </w:r>
      <w:r w:rsidRPr="00DB1E75">
        <w:rPr>
          <w:rStyle w:val="StyleBoldUnderline"/>
        </w:rPr>
        <w:t xml:space="preserve"> Novel systems including nuclear energy and</w:t>
      </w:r>
      <w:r w:rsidRPr="00DB1E75">
        <w:rPr>
          <w:rStyle w:val="StyleBoldUnderline"/>
          <w:sz w:val="12"/>
        </w:rPr>
        <w:t>¶</w:t>
      </w:r>
      <w:r w:rsidRPr="00DB1E75">
        <w:rPr>
          <w:rStyle w:val="StyleBoldUnderline"/>
        </w:rPr>
        <w:t xml:space="preserve"> continuous propulsion through, for example, electric drives will be necessary. Interstellar spaceships carrying crew are</w:t>
      </w:r>
      <w:r w:rsidRPr="00DB1E75">
        <w:rPr>
          <w:rStyle w:val="StyleBoldUnderline"/>
          <w:sz w:val="12"/>
        </w:rPr>
        <w:t>¶</w:t>
      </w:r>
      <w:r w:rsidRPr="00DB1E75">
        <w:rPr>
          <w:rStyle w:val="StyleBoldUnderline"/>
        </w:rPr>
        <w:t xml:space="preserve"> out of scope with present day technology. The problems are</w:t>
      </w:r>
      <w:r w:rsidRPr="00DB1E75">
        <w:rPr>
          <w:rStyle w:val="StyleBoldUnderline"/>
          <w:sz w:val="12"/>
        </w:rPr>
        <w:t>¶</w:t>
      </w:r>
      <w:r w:rsidRPr="00DB1E75">
        <w:rPr>
          <w:rStyle w:val="StyleBoldUnderline"/>
        </w:rPr>
        <w:t xml:space="preserve"> not only propulsion, but include the life support, which has</w:t>
      </w:r>
      <w:r w:rsidRPr="00DB1E75">
        <w:rPr>
          <w:rStyle w:val="StyleBoldUnderline"/>
          <w:sz w:val="12"/>
        </w:rPr>
        <w:t>¶</w:t>
      </w:r>
      <w:r w:rsidRPr="00DB1E75">
        <w:rPr>
          <w:rStyle w:val="StyleBoldUnderline"/>
        </w:rPr>
        <w:t xml:space="preserve"> to operate with a closed cycle, radiation protection, reliability</w:t>
      </w:r>
      <w:r w:rsidRPr="00DB1E75">
        <w:rPr>
          <w:rStyle w:val="StyleBoldUnderline"/>
          <w:sz w:val="12"/>
        </w:rPr>
        <w:t>¶</w:t>
      </w:r>
      <w:r w:rsidRPr="00DB1E75">
        <w:rPr>
          <w:rStyle w:val="StyleBoldUnderline"/>
        </w:rPr>
        <w:t xml:space="preserve"> of all systems and subsystems, and not the least the</w:t>
      </w:r>
      <w:r w:rsidRPr="00DB1E75">
        <w:rPr>
          <w:rStyle w:val="StyleBoldUnderline"/>
          <w:sz w:val="12"/>
        </w:rPr>
        <w:t>¶</w:t>
      </w:r>
      <w:r w:rsidRPr="00DB1E75">
        <w:rPr>
          <w:rStyle w:val="StyleBoldUnderline"/>
        </w:rPr>
        <w:t xml:space="preserve"> psychological problems inherent in such ventures.</w:t>
      </w:r>
      <w:r w:rsidRPr="00DB1E75">
        <w:rPr>
          <w:sz w:val="16"/>
        </w:rPr>
        <w:t xml:space="preserve"> On the</w:t>
      </w:r>
      <w:r w:rsidRPr="00DB1E75">
        <w:rPr>
          <w:sz w:val="12"/>
        </w:rPr>
        <w:t>¶</w:t>
      </w:r>
      <w:r w:rsidRPr="00DB1E75">
        <w:rPr>
          <w:sz w:val="16"/>
        </w:rPr>
        <w:t xml:space="preserve"> other hand, science discovers at a rapid rate extrasolar</w:t>
      </w:r>
      <w:r w:rsidRPr="00DB1E75">
        <w:rPr>
          <w:sz w:val="12"/>
        </w:rPr>
        <w:t>¶</w:t>
      </w:r>
      <w:r w:rsidRPr="00DB1E75">
        <w:rPr>
          <w:sz w:val="16"/>
        </w:rPr>
        <w:t xml:space="preserve"> planets. Very likely planets with conditions similar to our</w:t>
      </w:r>
      <w:r w:rsidRPr="00DB1E75">
        <w:rPr>
          <w:sz w:val="12"/>
        </w:rPr>
        <w:t>¶</w:t>
      </w:r>
      <w:r w:rsidRPr="00DB1E75">
        <w:rPr>
          <w:sz w:val="16"/>
        </w:rPr>
        <w:t xml:space="preserve"> home planet will be found, and some of them maybe in</w:t>
      </w:r>
      <w:r w:rsidRPr="00DB1E75">
        <w:rPr>
          <w:sz w:val="12"/>
        </w:rPr>
        <w:t>¶</w:t>
      </w:r>
      <w:r w:rsidRPr="00DB1E75">
        <w:rPr>
          <w:sz w:val="16"/>
        </w:rPr>
        <w:t xml:space="preserve"> nearby stellar systems. It will be just a matter of time to</w:t>
      </w:r>
      <w:r w:rsidRPr="00DB1E75">
        <w:rPr>
          <w:sz w:val="12"/>
        </w:rPr>
        <w:t>¶</w:t>
      </w:r>
      <w:r w:rsidRPr="00DB1E75">
        <w:rPr>
          <w:sz w:val="16"/>
        </w:rPr>
        <w:t xml:space="preserve"> develop technology to explore those potential future habitats</w:t>
      </w:r>
      <w:r w:rsidRPr="00DB1E75">
        <w:rPr>
          <w:sz w:val="12"/>
        </w:rPr>
        <w:t>¶</w:t>
      </w:r>
      <w:r w:rsidRPr="00DB1E75">
        <w:rPr>
          <w:sz w:val="16"/>
        </w:rPr>
        <w:t xml:space="preserve"> for humans.</w:t>
      </w:r>
    </w:p>
    <w:p w14:paraId="2F943EC7" w14:textId="77777777" w:rsidR="00002025" w:rsidRDefault="00002025" w:rsidP="00002025">
      <w:pPr>
        <w:rPr>
          <w:sz w:val="16"/>
        </w:rPr>
      </w:pPr>
    </w:p>
    <w:p w14:paraId="65391EA6" w14:textId="77777777" w:rsidR="00002025" w:rsidRDefault="00002025" w:rsidP="00002025">
      <w:pPr>
        <w:pStyle w:val="Heading4"/>
      </w:pPr>
      <w:r>
        <w:t>Mars colonization is impossible-- radiation, solar flares, space sickness, and lack of sustainability</w:t>
      </w:r>
    </w:p>
    <w:p w14:paraId="5B59B5A6" w14:textId="77777777" w:rsidR="00002025" w:rsidRDefault="00002025" w:rsidP="00002025">
      <w:r>
        <w:t>LeMind 14 (Anna, Science and Psychology Writer, "The Other Side of Mars Colonization: Potential Dangers of the Red Planet" Learning Mind, http://www.learning-mind.com/the-other-side-of-mars-colonization-potential-dangers-of-the-red-planet/)</w:t>
      </w:r>
    </w:p>
    <w:p w14:paraId="1B9A7800" w14:textId="77777777" w:rsidR="00002025" w:rsidRPr="00E0519F" w:rsidRDefault="00002025" w:rsidP="00002025">
      <w:pPr>
        <w:rPr>
          <w:sz w:val="16"/>
        </w:rPr>
      </w:pPr>
      <w:r w:rsidRPr="00E0519F">
        <w:rPr>
          <w:sz w:val="16"/>
        </w:rPr>
        <w:t xml:space="preserve">As the prospect of a permanent colony on Mars is getting closer with every new press release from the Mars One project, it probably makes sense to remember that </w:t>
      </w:r>
      <w:r w:rsidRPr="00E0519F">
        <w:rPr>
          <w:rStyle w:val="StyleBoldUnderline"/>
        </w:rPr>
        <w:t>any person who will move permanently to Mars will most likely die untimely and painful death.</w:t>
      </w:r>
      <w:r w:rsidRPr="00E0519F">
        <w:rPr>
          <w:rStyle w:val="StyleBoldUnderline"/>
          <w:sz w:val="12"/>
        </w:rPr>
        <w:t>¶</w:t>
      </w:r>
      <w:r w:rsidRPr="00E0519F">
        <w:rPr>
          <w:sz w:val="16"/>
        </w:rPr>
        <w:t xml:space="preserve"> Here are some things that are most likely to cause it (all kinds of technical problems are excluded from consideration):</w:t>
      </w:r>
      <w:r w:rsidRPr="00E0519F">
        <w:rPr>
          <w:sz w:val="12"/>
        </w:rPr>
        <w:t>¶</w:t>
      </w:r>
      <w:r w:rsidRPr="00E0519F">
        <w:rPr>
          <w:sz w:val="16"/>
        </w:rPr>
        <w:t xml:space="preserve"> First of all, </w:t>
      </w:r>
      <w:r w:rsidRPr="00E0519F">
        <w:rPr>
          <w:rStyle w:val="StyleBoldUnderline"/>
        </w:rPr>
        <w:t>the Mars colonists will be subjected to radiation</w:t>
      </w:r>
      <w:r w:rsidRPr="00E0519F">
        <w:rPr>
          <w:sz w:val="16"/>
        </w:rPr>
        <w:t xml:space="preserve"> before having set foot on the threshold of their new home. Technically, the radiation level during the trip from Earth to Mars does not exceed the capacity of the human body, but one should remember that the Sun is a huge unpredictable radioactive destructive mass.</w:t>
      </w:r>
      <w:r w:rsidRPr="00E0519F">
        <w:rPr>
          <w:sz w:val="12"/>
        </w:rPr>
        <w:t>¶</w:t>
      </w:r>
      <w:r w:rsidRPr="00E0519F">
        <w:rPr>
          <w:sz w:val="16"/>
        </w:rPr>
        <w:t xml:space="preserve"> </w:t>
      </w:r>
      <w:r w:rsidRPr="00E0519F">
        <w:rPr>
          <w:rStyle w:val="StyleBoldUnderline"/>
        </w:rPr>
        <w:t>Just one solar flare during the trip to Mars will send a stream of high-energy particles that will damage any shielding that can be created today.</w:t>
      </w:r>
      <w:r w:rsidRPr="00E0519F">
        <w:rPr>
          <w:sz w:val="16"/>
        </w:rPr>
        <w:t xml:space="preserve"> In fact, </w:t>
      </w:r>
      <w:r w:rsidRPr="00E0519F">
        <w:rPr>
          <w:rStyle w:val="StyleBoldUnderline"/>
        </w:rPr>
        <w:t>it will ‘roast’ any creature</w:t>
      </w:r>
      <w:r w:rsidRPr="00E0519F">
        <w:rPr>
          <w:sz w:val="16"/>
        </w:rPr>
        <w:t xml:space="preserve"> that is not protected by the planetary magnetic fields. </w:t>
      </w:r>
      <w:r w:rsidRPr="00E0519F">
        <w:rPr>
          <w:rStyle w:val="StyleBoldUnderline"/>
        </w:rPr>
        <w:t>In 2022</w:t>
      </w:r>
      <w:r w:rsidRPr="00E0519F">
        <w:rPr>
          <w:sz w:val="16"/>
        </w:rPr>
        <w:t xml:space="preserve">, just a couple of years before the planned start of the expedition, </w:t>
      </w:r>
      <w:r w:rsidRPr="00E0519F">
        <w:rPr>
          <w:rStyle w:val="StyleBoldUnderline"/>
        </w:rPr>
        <w:t>the Sun will be at the peak of its 11-year cycle</w:t>
      </w:r>
      <w:r w:rsidRPr="00E0519F">
        <w:rPr>
          <w:sz w:val="16"/>
        </w:rPr>
        <w:t>.</w:t>
      </w:r>
      <w:r w:rsidRPr="00E0519F">
        <w:rPr>
          <w:sz w:val="12"/>
        </w:rPr>
        <w:t>¶</w:t>
      </w:r>
      <w:r w:rsidRPr="00E0519F">
        <w:rPr>
          <w:sz w:val="16"/>
        </w:rPr>
        <w:t xml:space="preserve"> Then, </w:t>
      </w:r>
      <w:r w:rsidRPr="00E0519F">
        <w:rPr>
          <w:rStyle w:val="StyleBoldUnderline"/>
        </w:rPr>
        <w:t>on the surface of Mars, the colonists would have to find a way to deal with a reduced gravitational field</w:t>
      </w:r>
      <w:r w:rsidRPr="00E0519F">
        <w:rPr>
          <w:sz w:val="16"/>
        </w:rPr>
        <w:t xml:space="preserve"> of the planet. Since Mars has only a third of the earth’s gravity, </w:t>
      </w:r>
      <w:r w:rsidRPr="00E0519F">
        <w:rPr>
          <w:rStyle w:val="StyleBoldUnderline"/>
        </w:rPr>
        <w:t>this factor can be fatal in the long term perspective</w:t>
      </w:r>
      <w:r w:rsidRPr="00E0519F">
        <w:rPr>
          <w:sz w:val="16"/>
        </w:rPr>
        <w:t xml:space="preserve">. </w:t>
      </w:r>
      <w:r w:rsidRPr="00E0519F">
        <w:rPr>
          <w:rStyle w:val="StyleBoldUnderline"/>
        </w:rPr>
        <w:t>All aspects of our biological structure</w:t>
      </w:r>
      <w:r w:rsidRPr="00E0519F">
        <w:rPr>
          <w:sz w:val="16"/>
        </w:rPr>
        <w:t xml:space="preserve"> – from heart rate to the strength of our bones – </w:t>
      </w:r>
      <w:r w:rsidRPr="00E0519F">
        <w:rPr>
          <w:rStyle w:val="StyleBoldUnderline"/>
        </w:rPr>
        <w:t>are related to gravity.</w:t>
      </w:r>
      <w:r w:rsidRPr="00E0519F">
        <w:rPr>
          <w:sz w:val="12"/>
        </w:rPr>
        <w:t>¶</w:t>
      </w:r>
      <w:r w:rsidRPr="00E0519F">
        <w:rPr>
          <w:sz w:val="16"/>
        </w:rPr>
        <w:t xml:space="preserve"> As soon as this force is removed, </w:t>
      </w:r>
      <w:r w:rsidRPr="00E0519F">
        <w:rPr>
          <w:rStyle w:val="StyleBoldUnderline"/>
        </w:rPr>
        <w:t>we begin to lose bone marrow and our heart and vestibular system start to malfunction</w:t>
      </w:r>
      <w:r w:rsidRPr="00E0519F">
        <w:rPr>
          <w:sz w:val="16"/>
        </w:rPr>
        <w:t xml:space="preserve">. It is the reason why the astronauts do not stay on the ISS for longer than necessary. The </w:t>
      </w:r>
      <w:r w:rsidRPr="00E0519F">
        <w:rPr>
          <w:rStyle w:val="StyleBoldUnderline"/>
        </w:rPr>
        <w:t>effects of the so-called “space sickness” on Mars will be reduced compared to the microgravity of outer space, but in the long run they will likely lead to the terminal health problems.</w:t>
      </w:r>
      <w:r w:rsidRPr="00E0519F">
        <w:rPr>
          <w:rStyle w:val="StyleBoldUnderline"/>
          <w:sz w:val="12"/>
        </w:rPr>
        <w:t>¶</w:t>
      </w:r>
      <w:r w:rsidRPr="00E0519F">
        <w:rPr>
          <w:sz w:val="16"/>
        </w:rPr>
        <w:t xml:space="preserve"> And finally, </w:t>
      </w:r>
      <w:r w:rsidRPr="00E0519F">
        <w:rPr>
          <w:rStyle w:val="StyleBoldUnderline"/>
        </w:rPr>
        <w:t>there is a problem of self-sustaining life on the Red Planet. Since the supply missions to Mars will cost billions of dollars, they will be probably delayed if the colonists suddenly run out of something important, like the air, water or food.</w:t>
      </w:r>
      <w:r w:rsidRPr="00E0519F">
        <w:rPr>
          <w:rStyle w:val="StyleBoldUnderline"/>
          <w:sz w:val="12"/>
        </w:rPr>
        <w:t>¶</w:t>
      </w:r>
      <w:r w:rsidRPr="00E0519F">
        <w:rPr>
          <w:sz w:val="16"/>
        </w:rPr>
        <w:t xml:space="preserve"> Of course, each colony on Mars is planned as a self-sustaining system. However, </w:t>
      </w:r>
      <w:r w:rsidRPr="00E0519F">
        <w:rPr>
          <w:rStyle w:val="StyleBoldUnderline"/>
        </w:rPr>
        <w:t>just one serious crop failure will lead to the lack of oxygen, which will be produced by plants, and will raise the question of survival of the colonists.</w:t>
      </w:r>
    </w:p>
    <w:p w14:paraId="0FFA518C" w14:textId="77777777" w:rsidR="00002025" w:rsidRDefault="00002025" w:rsidP="00002025">
      <w:pPr>
        <w:pStyle w:val="Heading4"/>
      </w:pPr>
      <w:r>
        <w:t xml:space="preserve">Space colony expensive, requires a high economy </w:t>
      </w:r>
    </w:p>
    <w:p w14:paraId="11172E85" w14:textId="77777777" w:rsidR="00002025" w:rsidRPr="00252BA3" w:rsidRDefault="00002025" w:rsidP="00002025">
      <w:r w:rsidRPr="00252BA3">
        <w:rPr>
          <w:rStyle w:val="StyleStyleBold12pt"/>
        </w:rPr>
        <w:t>Tanasa 15</w:t>
      </w:r>
      <w:r>
        <w:t xml:space="preserve"> </w:t>
      </w:r>
      <w:r w:rsidRPr="00252BA3">
        <w:rPr>
          <w:sz w:val="20"/>
          <w:szCs w:val="20"/>
        </w:rPr>
        <w:t xml:space="preserve">(September 8, 2015; Serban Tanasa is the Director of Analytics and Research at CSBS; “The Economics of Space Colonization”; </w:t>
      </w:r>
      <w:hyperlink r:id="rId20" w:anchor=".c187gi45a" w:history="1">
        <w:r w:rsidRPr="00252BA3">
          <w:rPr>
            <w:rStyle w:val="Hyperlink"/>
            <w:sz w:val="20"/>
            <w:szCs w:val="20"/>
          </w:rPr>
          <w:t>https://medium.com/universe-factory/the-economics-of-space-colonization-46d4bc1657ca#.c187gi45a</w:t>
        </w:r>
      </w:hyperlink>
      <w:r>
        <w:t>)</w:t>
      </w:r>
    </w:p>
    <w:p w14:paraId="416062CF" w14:textId="77777777" w:rsidR="00002025" w:rsidRDefault="00002025" w:rsidP="00002025">
      <w:pPr>
        <w:rPr>
          <w:sz w:val="16"/>
        </w:rPr>
      </w:pPr>
    </w:p>
    <w:p w14:paraId="29BB6569" w14:textId="77777777" w:rsidR="00002025" w:rsidRDefault="00002025" w:rsidP="00002025">
      <w:pPr>
        <w:rPr>
          <w:sz w:val="16"/>
        </w:rPr>
      </w:pPr>
    </w:p>
    <w:p w14:paraId="152E2831" w14:textId="77777777" w:rsidR="00002025" w:rsidRPr="00252BA3" w:rsidRDefault="00002025" w:rsidP="00002025">
      <w:pPr>
        <w:rPr>
          <w:rStyle w:val="StyleBoldUnderline"/>
        </w:rPr>
      </w:pPr>
      <w:r w:rsidRPr="00252BA3">
        <w:rPr>
          <w:sz w:val="16"/>
        </w:rPr>
        <w:t xml:space="preserve">We’ve all dreamed of them: the graceful domed cities of Mars, the delicate cylindrical space habitats glittering in the eternal sunlight like suspended Hanging Gardens (most recently seen in Elysium), carved-out asteroids housing millions or even the lonely nuclear-powered spacecraft on centuries-long interstellar missions to colonize worlds orbiting distant stars. Mars Dome one from Babylon 5 (source) It’s romantic, certainly. When sci-fi authors want their heroes to make the case for going to Mars or some other place outer-space, they usually go the Kennedy way of “we choose to go to the moon in this decade and do the other things, not because they are easy, but because they are hard,” combine it with some stirring speeches about the horrible existential dangers of being a single planet species, and finally add a generous helping of how humankind’s manifest destiny is to return to the stars from which it was born and all that jazz. Inspiring stuff, sure. Really riveting. But how realistic is it, really? </w:t>
      </w:r>
      <w:r w:rsidRPr="00252BA3">
        <w:rPr>
          <w:rStyle w:val="StyleBoldUnderline"/>
          <w:highlight w:val="yellow"/>
        </w:rPr>
        <w:t>Imagine we found a place with</w:t>
      </w:r>
      <w:r w:rsidRPr="00252BA3">
        <w:rPr>
          <w:rStyle w:val="StyleBoldUnderline"/>
        </w:rPr>
        <w:t xml:space="preserve">in our Solar system that had a remarkably </w:t>
      </w:r>
      <w:r w:rsidRPr="00252BA3">
        <w:rPr>
          <w:rStyle w:val="StyleBoldUnderline"/>
          <w:highlight w:val="yellow"/>
        </w:rPr>
        <w:t>Earth-like gravity</w:t>
      </w:r>
      <w:r w:rsidRPr="00252BA3">
        <w:rPr>
          <w:sz w:val="16"/>
        </w:rPr>
        <w:t xml:space="preserve">. That would be great, right? </w:t>
      </w:r>
      <w:r w:rsidRPr="00252BA3">
        <w:rPr>
          <w:rStyle w:val="StyleBoldUnderline"/>
          <w:highlight w:val="yellow"/>
        </w:rPr>
        <w:t>Most places in the solar system are either crushing or have such light gravity human bodies have a hard time adapting.</w:t>
      </w:r>
      <w:r w:rsidRPr="00252BA3">
        <w:rPr>
          <w:rStyle w:val="StyleBoldUnderline"/>
        </w:rPr>
        <w:t xml:space="preserve"> Venusian gravity is similar to Earth’s but sadly the atmospheric pressure, composition and temperature are less than ideal</w:t>
      </w:r>
      <w:r w:rsidRPr="00252BA3">
        <w:rPr>
          <w:sz w:val="16"/>
        </w:rPr>
        <w:t xml:space="preserve">. Imagine that this lucky place also benefited from an ample supply of effectively free oxygen, and that there’s a pre-built effective radiation shield to protect you from those dreaded solar flares. Wow! </w:t>
      </w:r>
      <w:r w:rsidRPr="00252BA3">
        <w:rPr>
          <w:rStyle w:val="StyleBoldUnderline"/>
          <w:highlight w:val="yellow"/>
        </w:rPr>
        <w:t>People would be clamoring to go there.</w:t>
      </w:r>
      <w:r w:rsidRPr="00252BA3">
        <w:rPr>
          <w:rStyle w:val="StyleBoldUnderline"/>
        </w:rPr>
        <w:t xml:space="preserve"> Moreover, assume that the temperature and pressure were just about survivable. Amazing, right? </w:t>
      </w:r>
      <w:r w:rsidRPr="00252BA3">
        <w:rPr>
          <w:rStyle w:val="StyleBoldUnderline"/>
          <w:highlight w:val="yellow"/>
        </w:rPr>
        <w:t>Don’t rush to your spaceships yet, though. I’m actually talking about the Gobi Desert.</w:t>
      </w:r>
      <w:r>
        <w:rPr>
          <w:rStyle w:val="StyleBoldUnderline"/>
        </w:rPr>
        <w:t xml:space="preserve"> </w:t>
      </w:r>
      <w:r w:rsidRPr="00252BA3">
        <w:rPr>
          <w:rStyle w:val="StyleBoldUnderline"/>
        </w:rPr>
        <w:t>Why I’d Sooner Colonize the Gobi Desert</w:t>
      </w:r>
      <w:r>
        <w:rPr>
          <w:rStyle w:val="StyleBoldUnderline"/>
        </w:rPr>
        <w:t xml:space="preserve"> </w:t>
      </w:r>
      <w:r w:rsidRPr="00252BA3">
        <w:rPr>
          <w:sz w:val="16"/>
        </w:rPr>
        <w:t xml:space="preserve">The issue of economics in space colonization was very succinctly, yet vividly explained a few years ago in a single paragraph: </w:t>
      </w:r>
      <w:r w:rsidRPr="00252BA3">
        <w:rPr>
          <w:rStyle w:val="StyleBoldUnderline"/>
          <w:highlight w:val="yellow"/>
        </w:rPr>
        <w:t>I’ll believe in people settling Mars at about the same time I see people settling the Gobi Desert</w:t>
      </w:r>
      <w:r w:rsidRPr="00252BA3">
        <w:rPr>
          <w:rStyle w:val="StyleBoldUnderline"/>
        </w:rPr>
        <w:t>. The Gobi Desert is about a thousand times as hospitable as Mars and five hundred times cheaper and easier to reach.</w:t>
      </w:r>
      <w:r w:rsidRPr="00252BA3">
        <w:rPr>
          <w:sz w:val="16"/>
        </w:rPr>
        <w:t xml:space="preserve"> Nobody ever writes “Gobi Desert Opera” because, well, it’s just kind of plonkingly obvious that there’s no good reason to go there and live. — Bruce Sterling, Science Fiction Author, cca. 2007 As if to soften the edge of his own point a bit, Sterling went on to write a space opera partially placed in the Gobi Desert. Of course, the numbers don’t really make any sense: getting to </w:t>
      </w:r>
      <w:r w:rsidRPr="00252BA3">
        <w:rPr>
          <w:rStyle w:val="StyleBoldUnderline"/>
          <w:highlight w:val="yellow"/>
        </w:rPr>
        <w:t>Mars is far more than 500 times more expensive than getting to the</w:t>
      </w:r>
      <w:r w:rsidRPr="00252BA3">
        <w:rPr>
          <w:rStyle w:val="StyleBoldUnderline"/>
        </w:rPr>
        <w:t xml:space="preserve"> aforementioned </w:t>
      </w:r>
      <w:r w:rsidRPr="00252BA3">
        <w:rPr>
          <w:rStyle w:val="StyleBoldUnderline"/>
          <w:highlight w:val="yellow"/>
        </w:rPr>
        <w:t>desert,</w:t>
      </w:r>
      <w:r w:rsidRPr="00252BA3">
        <w:rPr>
          <w:rStyle w:val="StyleBoldUnderline"/>
        </w:rPr>
        <w:t xml:space="preserve"> but the author was going for effect, rather than exacting precision. Mars is a frozen, airless desert, and most of the Solar system is even worse. Who in their right mind would want to go and live there? Moreover, with </w:t>
      </w:r>
      <w:r w:rsidRPr="00531803">
        <w:rPr>
          <w:rStyle w:val="StyleBoldUnderline"/>
          <w:highlight w:val="yellow"/>
        </w:rPr>
        <w:t>the costs per kilogram of getting anywhere in space higher than most precious metals on Earth, there’s little if any economic incentive to go at all</w:t>
      </w:r>
      <w:r w:rsidRPr="00252BA3">
        <w:rPr>
          <w:rStyle w:val="StyleBoldUnderline"/>
        </w:rPr>
        <w:t xml:space="preserve">. Indeed, it was estimated that </w:t>
      </w:r>
      <w:r w:rsidRPr="00531803">
        <w:rPr>
          <w:rStyle w:val="StyleBoldUnderline"/>
          <w:highlight w:val="yellow"/>
        </w:rPr>
        <w:t>the cost of returning the few hundred kilograms of Moon rock to Earth was around $50,000/gram.</w:t>
      </w:r>
      <w:r w:rsidRPr="00252BA3">
        <w:rPr>
          <w:rStyle w:val="StyleBoldUnderline"/>
        </w:rPr>
        <w:t xml:space="preserve"> Even if the Moon were covered in pure Platinum powder, it wouldn’t make sense to mine it for Earth-based purposes at that cost.</w:t>
      </w:r>
      <w:r>
        <w:rPr>
          <w:rStyle w:val="StyleBoldUnderline"/>
        </w:rPr>
        <w:t xml:space="preserve"> </w:t>
      </w:r>
      <w:r w:rsidRPr="00252BA3">
        <w:rPr>
          <w:sz w:val="16"/>
        </w:rPr>
        <w:t xml:space="preserve">Other people have already dealt with the hard-science numbers, and I won’t tire you with those. Nonetheless, if that’s your thing, the most in-depth and apropos discussion on the topic I’ve been able to find so far was triggered in August 2007 by hard-sci-fi author Charles Stross with a post on his blog about the disincentives around space colonization. Reading it is completely worth your time, both for the first-approximation correct description of the costs and the incentives, or rather lack thereof, of space colonization in the initial blog post, but also because of the 825 mostly dissenting comments his initial post generated, with Stross returning to reply to his critics almost 100 times. Parting thoughts Of course, </w:t>
      </w:r>
      <w:r w:rsidRPr="00252BA3">
        <w:rPr>
          <w:rStyle w:val="StyleBoldUnderline"/>
        </w:rPr>
        <w:t>examples of at least medium term successful colonization of a desert exist, and the fact that a place such as Las Vegas exists at all speaks to the importance of legislation</w:t>
      </w:r>
      <w:r w:rsidRPr="00252BA3">
        <w:rPr>
          <w:sz w:val="16"/>
        </w:rPr>
        <w:t xml:space="preserve"> (and of people trying their darnedest to avoid it) </w:t>
      </w:r>
      <w:r w:rsidRPr="00252BA3">
        <w:rPr>
          <w:rStyle w:val="StyleBoldUnderline"/>
        </w:rPr>
        <w:t>in deciding what is and what is not profitable. Perhaps the fact that China controls most of the Gobi desert might have something to do with the lack of a Las Vegas there, although they certainly did try.</w:t>
      </w:r>
      <w:r w:rsidRPr="00252BA3">
        <w:rPr>
          <w:sz w:val="16"/>
        </w:rPr>
        <w:t xml:space="preserve"> </w:t>
      </w:r>
      <w:r w:rsidRPr="00252BA3">
        <w:rPr>
          <w:rStyle w:val="StyleBoldUnderline"/>
        </w:rPr>
        <w:t>So it very well could be that the first space colonists will be folks who find frozen airless deserts more welcoming than the laws and taxes of good old governments on Mother Earth.</w:t>
      </w:r>
      <w:r>
        <w:rPr>
          <w:rStyle w:val="StyleBoldUnderline"/>
        </w:rPr>
        <w:t xml:space="preserve"> </w:t>
      </w:r>
      <w:r w:rsidRPr="00252BA3">
        <w:rPr>
          <w:sz w:val="16"/>
        </w:rPr>
        <w:t xml:space="preserve">So how would a would-be realistic fiction writer depict humankind’s colonization of outer space? If you decide that you can believe in space elevators, they’d be a good start, by dramatically reducing launch costs. When it comes to asteroid mining or the construction of massive solar power arrays in space, if you think those will become feasible, think more along the lines of North Sea oil platforms — unpleasant places battered by the elements, where an exposed human would die within minutes. It’s a place of hardship pay, not one where you’d want to bring your young spouse and infant child. Perhaps you’ll have permanently peopled habitats at the endpoints of space elevators, as natural transit points, and slowly build out from there… </w:t>
      </w:r>
      <w:r w:rsidRPr="00531803">
        <w:rPr>
          <w:rStyle w:val="StyleBoldUnderline"/>
          <w:highlight w:val="yellow"/>
        </w:rPr>
        <w:t>The Domes on Mars, however, will likely have to wait until we’re far richer economically and energetically</w:t>
      </w:r>
      <w:r w:rsidRPr="00252BA3">
        <w:rPr>
          <w:rStyle w:val="StyleBoldUnderline"/>
        </w:rPr>
        <w:t>, and we’ve maybe found an extra magic stick or two.</w:t>
      </w:r>
    </w:p>
    <w:p w14:paraId="26C89860" w14:textId="77777777" w:rsidR="00002025" w:rsidRDefault="00002025" w:rsidP="00002025"/>
    <w:p w14:paraId="7F312CDF" w14:textId="77777777" w:rsidR="00002025" w:rsidRPr="00BA15A1" w:rsidRDefault="00002025" w:rsidP="00002025">
      <w:pPr>
        <w:pStyle w:val="Heading3"/>
        <w:rPr>
          <w:rFonts w:cs="Times New Roman"/>
        </w:rPr>
      </w:pPr>
      <w:r w:rsidRPr="00BA15A1">
        <w:rPr>
          <w:rFonts w:cs="Times New Roman"/>
        </w:rPr>
        <w:t>A2: Future Generations</w:t>
      </w:r>
    </w:p>
    <w:p w14:paraId="1C935E13" w14:textId="77777777" w:rsidR="00002025" w:rsidRPr="00BA15A1" w:rsidRDefault="00002025" w:rsidP="00002025">
      <w:pPr>
        <w:pStyle w:val="Heading4"/>
        <w:rPr>
          <w:rFonts w:cs="Times New Roman"/>
        </w:rPr>
      </w:pPr>
      <w:r w:rsidRPr="00BA15A1">
        <w:rPr>
          <w:rFonts w:cs="Times New Roman"/>
        </w:rPr>
        <w:t xml:space="preserve">It’s a question of </w:t>
      </w:r>
      <w:r w:rsidRPr="00BA15A1">
        <w:rPr>
          <w:rFonts w:cs="Times New Roman"/>
          <w:u w:val="single"/>
        </w:rPr>
        <w:t>utility and degrees</w:t>
      </w:r>
      <w:r w:rsidRPr="00BA15A1">
        <w:rPr>
          <w:rFonts w:cs="Times New Roman"/>
        </w:rPr>
        <w:t xml:space="preserve"> – your focus on the future makes tradeoffs from the present </w:t>
      </w:r>
      <w:r w:rsidRPr="00BA15A1">
        <w:rPr>
          <w:rFonts w:cs="Times New Roman"/>
          <w:i/>
          <w:u w:val="single"/>
        </w:rPr>
        <w:t>worse</w:t>
      </w:r>
      <w:r w:rsidRPr="00BA15A1">
        <w:rPr>
          <w:rFonts w:cs="Times New Roman"/>
        </w:rPr>
        <w:t>, offsetting your impact.</w:t>
      </w:r>
    </w:p>
    <w:p w14:paraId="5C8CCA81" w14:textId="77777777" w:rsidR="00002025" w:rsidRPr="00BA15A1" w:rsidRDefault="00002025" w:rsidP="00002025">
      <w:r w:rsidRPr="00BA15A1">
        <w:rPr>
          <w:rStyle w:val="StyleStyleBold12pt"/>
        </w:rPr>
        <w:t>Beckerman &amp; Hepburn 7</w:t>
      </w:r>
      <w:r w:rsidRPr="00BA15A1">
        <w:t xml:space="preserve"> (Wilfred, Emeritus Fellow of Balliol College, Oxford, and an Honorary Visiting Professor of Economics at University College London. Cameron, is a James Martin Fellow in Climate Policy at Oxford University and the Elizabeth Wordsworth Junior Research Fellow at St Hugh’s College, Oxford “Ethics of the Discount Rate in the Stern Review on the Economics of Climate Change” WORLD ECONOMICS • Vol. 8 • No. 1 • January–March 2007 http://qed.econ.queensu.ca/pub/faculty/garvie/econ443/debate/beckerman%20and%20hepburn.pdf) </w:t>
      </w:r>
    </w:p>
    <w:p w14:paraId="20419B45" w14:textId="77777777" w:rsidR="00002025" w:rsidRPr="00BA15A1" w:rsidRDefault="00002025" w:rsidP="00002025">
      <w:pPr>
        <w:rPr>
          <w:sz w:val="16"/>
        </w:rPr>
      </w:pPr>
      <w:r w:rsidRPr="00BA15A1">
        <w:rPr>
          <w:sz w:val="16"/>
        </w:rPr>
        <w:t xml:space="preserve">However, these </w:t>
      </w:r>
      <w:r w:rsidRPr="00BA15A1">
        <w:rPr>
          <w:rStyle w:val="StyleBoldUnderline"/>
        </w:rPr>
        <w:t>defences are not available for climate change, where</w:t>
      </w:r>
      <w:r w:rsidRPr="00BA15A1">
        <w:rPr>
          <w:sz w:val="16"/>
        </w:rPr>
        <w:t xml:space="preserve"> </w:t>
      </w:r>
      <w:r w:rsidRPr="00BA15A1">
        <w:rPr>
          <w:rStyle w:val="StyleBoldUnderline"/>
        </w:rPr>
        <w:t>policy creates winners and losers between generations</w:t>
      </w:r>
      <w:r w:rsidRPr="00BA15A1">
        <w:rPr>
          <w:sz w:val="16"/>
        </w:rPr>
        <w:t xml:space="preserve"> and intergenerational compensation </w:t>
      </w:r>
      <w:r w:rsidRPr="00BA15A1">
        <w:rPr>
          <w:rStyle w:val="StyleBoldUnderline"/>
        </w:rPr>
        <w:t>is not possible</w:t>
      </w:r>
      <w:r w:rsidRPr="00BA15A1">
        <w:rPr>
          <w:sz w:val="16"/>
        </w:rPr>
        <w:t xml:space="preserve">. First, </w:t>
      </w:r>
      <w:r w:rsidRPr="00BA15A1">
        <w:rPr>
          <w:rStyle w:val="StyleBoldUnderline"/>
        </w:rPr>
        <w:t>future generations that may benefit from</w:t>
      </w:r>
      <w:r w:rsidRPr="00BA15A1">
        <w:rPr>
          <w:sz w:val="16"/>
        </w:rPr>
        <w:t xml:space="preserve"> any </w:t>
      </w:r>
      <w:r w:rsidRPr="00BA15A1">
        <w:rPr>
          <w:rStyle w:val="StyleBoldUnderline"/>
        </w:rPr>
        <w:t>current policies cannot compensate those today who</w:t>
      </w:r>
      <w:r w:rsidRPr="00BA15A1">
        <w:rPr>
          <w:sz w:val="16"/>
        </w:rPr>
        <w:t xml:space="preserve"> may </w:t>
      </w:r>
      <w:r w:rsidRPr="00BA15A1">
        <w:rPr>
          <w:rStyle w:val="Emphasis"/>
        </w:rPr>
        <w:t>bear the costs of the policy</w:t>
      </w:r>
      <w:r w:rsidRPr="00BA15A1">
        <w:rPr>
          <w:sz w:val="16"/>
        </w:rPr>
        <w:t xml:space="preserve">. Second, the </w:t>
      </w:r>
      <w:r w:rsidRPr="00BA15A1">
        <w:rPr>
          <w:rStyle w:val="StyleBoldUnderline"/>
        </w:rPr>
        <w:t>swings and roundabouts</w:t>
      </w:r>
      <w:r w:rsidRPr="00BA15A1">
        <w:rPr>
          <w:sz w:val="16"/>
        </w:rPr>
        <w:t xml:space="preserve"> argument </w:t>
      </w:r>
      <w:r w:rsidRPr="00BA15A1">
        <w:rPr>
          <w:rStyle w:val="StyleBoldUnderline"/>
        </w:rPr>
        <w:t xml:space="preserve">cannot apply intergenerationally. Losers in the present generation </w:t>
      </w:r>
      <w:r w:rsidRPr="00BA15A1">
        <w:rPr>
          <w:rStyle w:val="Emphasis"/>
        </w:rPr>
        <w:t>have no hope</w:t>
      </w:r>
      <w:r w:rsidRPr="00BA15A1">
        <w:rPr>
          <w:rStyle w:val="StyleBoldUnderline"/>
        </w:rPr>
        <w:t xml:space="preserve"> of being winners in any subsequent generation</w:t>
      </w:r>
      <w:r w:rsidRPr="00BA15A1">
        <w:rPr>
          <w:sz w:val="16"/>
        </w:rPr>
        <w:t xml:space="preserve">. Thirdly, </w:t>
      </w:r>
      <w:r w:rsidRPr="00BA15A1">
        <w:rPr>
          <w:rStyle w:val="StyleBoldUnderline"/>
        </w:rPr>
        <w:t>there is not</w:t>
      </w:r>
      <w:r w:rsidRPr="00BA15A1">
        <w:rPr>
          <w:sz w:val="16"/>
        </w:rPr>
        <w:t xml:space="preserve">, and can never be, </w:t>
      </w:r>
      <w:r w:rsidRPr="00BA15A1">
        <w:rPr>
          <w:rStyle w:val="StyleBoldUnderline"/>
        </w:rPr>
        <w:t>any inter-temporal government that can adjust the intergenerational</w:t>
      </w:r>
      <w:r w:rsidRPr="00BA15A1">
        <w:rPr>
          <w:sz w:val="16"/>
        </w:rPr>
        <w:t xml:space="preserve"> </w:t>
      </w:r>
      <w:r w:rsidRPr="00BA15A1">
        <w:rPr>
          <w:rStyle w:val="StyleBoldUnderline"/>
        </w:rPr>
        <w:t>income distribution in accordance with</w:t>
      </w:r>
      <w:r w:rsidRPr="00BA15A1">
        <w:rPr>
          <w:sz w:val="16"/>
        </w:rPr>
        <w:t xml:space="preserve"> any </w:t>
      </w:r>
      <w:r w:rsidRPr="00BA15A1">
        <w:rPr>
          <w:rStyle w:val="StyleBoldUnderline"/>
        </w:rPr>
        <w:t>trans-generational views</w:t>
      </w:r>
      <w:r w:rsidRPr="00BA15A1">
        <w:rPr>
          <w:sz w:val="16"/>
        </w:rPr>
        <w:t xml:space="preserve"> </w:t>
      </w:r>
      <w:r w:rsidRPr="00BA15A1">
        <w:rPr>
          <w:rStyle w:val="StyleBoldUnderline"/>
        </w:rPr>
        <w:t>on</w:t>
      </w:r>
      <w:r w:rsidRPr="00BA15A1">
        <w:rPr>
          <w:sz w:val="16"/>
        </w:rPr>
        <w:t xml:space="preserve"> what would be </w:t>
      </w:r>
      <w:r w:rsidRPr="00BA15A1">
        <w:rPr>
          <w:rStyle w:val="StyleBoldUnderline"/>
        </w:rPr>
        <w:t>an equitable</w:t>
      </w:r>
      <w:r w:rsidRPr="00BA15A1">
        <w:rPr>
          <w:sz w:val="16"/>
        </w:rPr>
        <w:t xml:space="preserve"> intergenerational </w:t>
      </w:r>
      <w:r w:rsidRPr="00BA15A1">
        <w:rPr>
          <w:rStyle w:val="StyleBoldUnderline"/>
        </w:rPr>
        <w:t>distribution of welfare</w:t>
      </w:r>
      <w:r w:rsidRPr="00BA15A1">
        <w:rPr>
          <w:sz w:val="16"/>
        </w:rPr>
        <w:t xml:space="preserve">. </w:t>
      </w:r>
    </w:p>
    <w:p w14:paraId="0FEE68D5" w14:textId="77777777" w:rsidR="00002025" w:rsidRPr="00BA15A1" w:rsidRDefault="00002025" w:rsidP="00002025"/>
    <w:p w14:paraId="483860C9" w14:textId="77777777" w:rsidR="00002025" w:rsidRPr="00BA15A1" w:rsidRDefault="00002025" w:rsidP="00002025">
      <w:pPr>
        <w:pStyle w:val="Heading4"/>
        <w:rPr>
          <w:rFonts w:cs="Times New Roman"/>
          <w:u w:val="single"/>
        </w:rPr>
      </w:pPr>
      <w:r w:rsidRPr="00BA15A1">
        <w:rPr>
          <w:rFonts w:cs="Times New Roman"/>
        </w:rPr>
        <w:t>This is bass ackwards</w:t>
      </w:r>
    </w:p>
    <w:p w14:paraId="35E5DBB5" w14:textId="77777777" w:rsidR="00002025" w:rsidRPr="00BA15A1" w:rsidRDefault="00002025" w:rsidP="00002025">
      <w:r w:rsidRPr="00BA15A1">
        <w:rPr>
          <w:rStyle w:val="StyleStyleBold12pt"/>
        </w:rPr>
        <w:t>Philibert 3</w:t>
      </w:r>
      <w:r w:rsidRPr="00BA15A1">
        <w:t xml:space="preserve"> (Cedric, Former scientific journalist, Cédric Philibert was adviser of the French Minister of Environment in 1988. In 1992, he becomes advisor of the Chief Executive Officer of the Ministry of environment and energy ( Ademe). In 1998, he joins the United Nations Environment Programme (UNEP) and, in early 2000, the International Energy Agency “Discounting the future” </w:t>
      </w:r>
      <w:hyperlink r:id="rId21" w:history="1">
        <w:r w:rsidRPr="00BA15A1">
          <w:t>http://www.ecoeco.org/pdf/philibert.pdf</w:t>
        </w:r>
      </w:hyperlink>
      <w:r w:rsidRPr="00BA15A1">
        <w:t xml:space="preserve"> International Society for Ecological Economics) </w:t>
      </w:r>
    </w:p>
    <w:p w14:paraId="4E2A7CAE" w14:textId="77777777" w:rsidR="00002025" w:rsidRPr="00BA15A1" w:rsidRDefault="00002025" w:rsidP="00002025">
      <w:pPr>
        <w:rPr>
          <w:sz w:val="16"/>
        </w:rPr>
      </w:pPr>
      <w:r w:rsidRPr="00BA15A1">
        <w:rPr>
          <w:sz w:val="16"/>
        </w:rPr>
        <w:t xml:space="preserve">The </w:t>
      </w:r>
      <w:r w:rsidRPr="00BA15A1">
        <w:rPr>
          <w:rStyle w:val="StyleBoldUnderline"/>
        </w:rPr>
        <w:t>shortcomings of this reasoning might be that in the</w:t>
      </w:r>
      <w:r w:rsidRPr="00BA15A1">
        <w:rPr>
          <w:sz w:val="16"/>
        </w:rPr>
        <w:t xml:space="preserve"> same </w:t>
      </w:r>
      <w:r w:rsidRPr="00BA15A1">
        <w:rPr>
          <w:rStyle w:val="StyleBoldUnderline"/>
        </w:rPr>
        <w:t>intergenerational</w:t>
      </w:r>
      <w:r w:rsidRPr="00BA15A1">
        <w:rPr>
          <w:sz w:val="16"/>
        </w:rPr>
        <w:t xml:space="preserve"> </w:t>
      </w:r>
      <w:r w:rsidRPr="00BA15A1">
        <w:rPr>
          <w:rStyle w:val="StyleBoldUnderline"/>
        </w:rPr>
        <w:t>context</w:t>
      </w:r>
      <w:r w:rsidRPr="00BA15A1">
        <w:rPr>
          <w:sz w:val="16"/>
        </w:rPr>
        <w:t xml:space="preserve">, the other component of the discount rate would have to be looked at differently as well. Can it be the mere product of the per capita growth rate times the “income elasticity of the marginal utility of income” – while the income in question is not that of the same individuals? </w:t>
      </w:r>
      <w:r w:rsidRPr="00BA15A1">
        <w:rPr>
          <w:rStyle w:val="StyleBoldUnderline"/>
        </w:rPr>
        <w:t>If future generations are richer</w:t>
      </w:r>
      <w:r w:rsidRPr="00BA15A1">
        <w:rPr>
          <w:sz w:val="16"/>
        </w:rPr>
        <w:t xml:space="preserve"> than the current one, </w:t>
      </w:r>
      <w:r w:rsidRPr="00BA15A1">
        <w:rPr>
          <w:rStyle w:val="StyleBoldUnderline"/>
        </w:rPr>
        <w:t xml:space="preserve">there is </w:t>
      </w:r>
      <w:r w:rsidRPr="00BA15A1">
        <w:rPr>
          <w:rStyle w:val="Emphasis"/>
        </w:rPr>
        <w:t>little justification</w:t>
      </w:r>
      <w:r w:rsidRPr="00BA15A1">
        <w:rPr>
          <w:rStyle w:val="StyleBoldUnderline"/>
        </w:rPr>
        <w:t xml:space="preserve"> of depriving additional money from the current, poorest generation</w:t>
      </w:r>
      <w:r w:rsidRPr="00BA15A1">
        <w:rPr>
          <w:sz w:val="16"/>
        </w:rPr>
        <w:t xml:space="preserve"> in order </w:t>
      </w:r>
      <w:r w:rsidRPr="00BA15A1">
        <w:rPr>
          <w:rStyle w:val="StyleBoldUnderline"/>
        </w:rPr>
        <w:t>to increase wealth of subsequent ones</w:t>
      </w:r>
      <w:r w:rsidRPr="00BA15A1">
        <w:rPr>
          <w:sz w:val="16"/>
        </w:rPr>
        <w:t xml:space="preserve">. In other words, </w:t>
      </w:r>
      <w:r w:rsidRPr="00BA15A1">
        <w:rPr>
          <w:rStyle w:val="StyleBoldUnderline"/>
        </w:rPr>
        <w:t>if one chooses to be ethically “prescriptive”</w:t>
      </w:r>
      <w:r w:rsidRPr="00BA15A1">
        <w:rPr>
          <w:sz w:val="16"/>
        </w:rPr>
        <w:t xml:space="preserve"> (Arrow et al., 1995) </w:t>
      </w:r>
      <w:r w:rsidRPr="00BA15A1">
        <w:rPr>
          <w:rStyle w:val="StyleBoldUnderline"/>
        </w:rPr>
        <w:t>on pure time preference</w:t>
      </w:r>
      <w:r w:rsidRPr="00BA15A1">
        <w:rPr>
          <w:sz w:val="16"/>
        </w:rPr>
        <w:t xml:space="preserve">, consistency requires a similar approach – but </w:t>
      </w:r>
      <w:r w:rsidRPr="00BA15A1">
        <w:rPr>
          <w:rStyle w:val="StyleBoldUnderline"/>
        </w:rPr>
        <w:t>with opposite results</w:t>
      </w:r>
      <w:r w:rsidRPr="00BA15A1">
        <w:rPr>
          <w:sz w:val="16"/>
        </w:rPr>
        <w:t xml:space="preserve"> – on the “wealth effect”. For example, a Rawlsian maximin approach would give an infinite value to the coefficient θ - and hence, to the discount rate – even though pure time preference would be prohibited. Naturally, such discount rate could only apply to investments having only intergenerational effects (but note this may well be the case of climate change mitigating investments, with very small near term effects). More generally, </w:t>
      </w:r>
      <w:r w:rsidRPr="00BA15A1">
        <w:rPr>
          <w:rStyle w:val="StyleBoldUnderline"/>
        </w:rPr>
        <w:t xml:space="preserve">discounting the future </w:t>
      </w:r>
      <w:r w:rsidRPr="00BA15A1">
        <w:rPr>
          <w:rStyle w:val="Emphasis"/>
        </w:rPr>
        <w:t>does not appear unethical</w:t>
      </w:r>
      <w:r w:rsidRPr="00BA15A1">
        <w:rPr>
          <w:sz w:val="16"/>
        </w:rPr>
        <w:t xml:space="preserve">, for if discounting utility of future generations might be, </w:t>
      </w:r>
      <w:r w:rsidRPr="00BA15A1">
        <w:rPr>
          <w:rStyle w:val="StyleBoldUnderline"/>
        </w:rPr>
        <w:t>discounting their consumption might not be</w:t>
      </w:r>
      <w:r w:rsidRPr="00BA15A1">
        <w:rPr>
          <w:sz w:val="16"/>
        </w:rPr>
        <w:t xml:space="preserve"> – </w:t>
      </w:r>
      <w:r w:rsidRPr="00BA15A1">
        <w:rPr>
          <w:rStyle w:val="StyleBoldUnderline"/>
        </w:rPr>
        <w:t>provided</w:t>
      </w:r>
      <w:r w:rsidRPr="00BA15A1">
        <w:rPr>
          <w:sz w:val="16"/>
        </w:rPr>
        <w:t xml:space="preserve"> per capita economic </w:t>
      </w:r>
      <w:r w:rsidRPr="00BA15A1">
        <w:rPr>
          <w:rStyle w:val="StyleBoldUnderline"/>
        </w:rPr>
        <w:t>growth is real.</w:t>
      </w:r>
      <w:r w:rsidRPr="00BA15A1">
        <w:rPr>
          <w:sz w:val="16"/>
        </w:rPr>
        <w:t xml:space="preserve"> As Baumol (1968, p. 800) wrote, “</w:t>
      </w:r>
      <w:r w:rsidRPr="00BA15A1">
        <w:rPr>
          <w:rStyle w:val="StyleBoldUnderline"/>
        </w:rPr>
        <w:t>a redistribution to provide more for the future may be described as</w:t>
      </w:r>
      <w:r w:rsidRPr="00BA15A1">
        <w:rPr>
          <w:sz w:val="16"/>
        </w:rPr>
        <w:t xml:space="preserve"> a </w:t>
      </w:r>
      <w:r w:rsidRPr="00BA15A1">
        <w:rPr>
          <w:rStyle w:val="StyleBoldUnderline"/>
        </w:rPr>
        <w:t>Robin Hood</w:t>
      </w:r>
      <w:r w:rsidRPr="00BA15A1">
        <w:rPr>
          <w:sz w:val="16"/>
        </w:rPr>
        <w:t xml:space="preserve"> activity </w:t>
      </w:r>
      <w:r w:rsidRPr="00BA15A1">
        <w:rPr>
          <w:rStyle w:val="StyleBoldUnderline"/>
        </w:rPr>
        <w:t>stood on his head</w:t>
      </w:r>
      <w:r w:rsidRPr="00BA15A1">
        <w:rPr>
          <w:sz w:val="16"/>
        </w:rPr>
        <w:t xml:space="preserve"> – </w:t>
      </w:r>
      <w:r w:rsidRPr="00BA15A1">
        <w:rPr>
          <w:rStyle w:val="Emphasis"/>
        </w:rPr>
        <w:t>it takes from the poor to give to the rich</w:t>
      </w:r>
      <w:r w:rsidRPr="00BA15A1">
        <w:rPr>
          <w:sz w:val="16"/>
        </w:rPr>
        <w:t xml:space="preserve">. Average real per capita income a century hence is likely to be a sizeable multiple of its present value. </w:t>
      </w:r>
      <w:r w:rsidRPr="00BA15A1">
        <w:rPr>
          <w:rStyle w:val="StyleBoldUnderline"/>
        </w:rPr>
        <w:t>Why should I give up part of my income to help support someone else with an income several times my own?</w:t>
      </w:r>
      <w:r w:rsidRPr="00BA15A1">
        <w:rPr>
          <w:sz w:val="16"/>
        </w:rPr>
        <w:t xml:space="preserve">” In this sense, </w:t>
      </w:r>
      <w:r w:rsidRPr="00BA15A1">
        <w:rPr>
          <w:rStyle w:val="StyleBoldUnderline"/>
        </w:rPr>
        <w:t>an ethical appraisal of discounting does not conflict with Fisher’s lesson: the productive nature of the economy legitimates discounting1</w:t>
      </w:r>
      <w:r w:rsidRPr="00BA15A1">
        <w:rPr>
          <w:sz w:val="16"/>
        </w:rPr>
        <w:t>.</w:t>
      </w:r>
    </w:p>
    <w:p w14:paraId="4EFDF574" w14:textId="77777777" w:rsidR="00002025" w:rsidRPr="00BA15A1" w:rsidRDefault="00002025" w:rsidP="00002025">
      <w:pPr>
        <w:pStyle w:val="Heading3"/>
        <w:rPr>
          <w:rFonts w:cs="Times New Roman"/>
        </w:rPr>
      </w:pPr>
      <w:r w:rsidRPr="00BA15A1">
        <w:rPr>
          <w:rFonts w:cs="Times New Roman"/>
        </w:rPr>
        <w:t>Extinction Not 1</w:t>
      </w:r>
      <w:r w:rsidRPr="00BA15A1">
        <w:rPr>
          <w:rFonts w:cs="Times New Roman"/>
          <w:vertAlign w:val="superscript"/>
        </w:rPr>
        <w:t>st</w:t>
      </w:r>
    </w:p>
    <w:p w14:paraId="7FBE3F99" w14:textId="77777777" w:rsidR="00002025" w:rsidRPr="00BA15A1" w:rsidRDefault="00002025" w:rsidP="00002025"/>
    <w:p w14:paraId="409AD654" w14:textId="77777777" w:rsidR="00002025" w:rsidRPr="00BA15A1" w:rsidRDefault="00002025" w:rsidP="00002025">
      <w:pPr>
        <w:pStyle w:val="Heading4"/>
        <w:rPr>
          <w:rFonts w:cs="Times New Roman"/>
        </w:rPr>
      </w:pPr>
      <w:r w:rsidRPr="00BA15A1">
        <w:rPr>
          <w:rFonts w:cs="Times New Roman"/>
        </w:rPr>
        <w:t xml:space="preserve">Humanity should prioritize </w:t>
      </w:r>
      <w:r w:rsidRPr="00BA15A1">
        <w:rPr>
          <w:rFonts w:cs="Times New Roman"/>
          <w:u w:val="single"/>
        </w:rPr>
        <w:t>non-</w:t>
      </w:r>
      <w:r w:rsidRPr="00BA15A1">
        <w:rPr>
          <w:rFonts w:cs="Times New Roman"/>
        </w:rPr>
        <w:t>existential threats—problems on Earth are more urgent and require solutions, not escape plans.</w:t>
      </w:r>
    </w:p>
    <w:p w14:paraId="0F1D3733" w14:textId="77777777" w:rsidR="00002025" w:rsidRPr="00BA15A1" w:rsidRDefault="00002025" w:rsidP="00002025">
      <w:r w:rsidRPr="00BA15A1">
        <w:rPr>
          <w:rStyle w:val="StyleStyleBold12pt"/>
        </w:rPr>
        <w:t xml:space="preserve">Williams 12 </w:t>
      </w:r>
      <w:r w:rsidRPr="00BA15A1">
        <w:t>Lynda Williams, Faculty in Engineering/Physics at Santa Rosa Junior College, 2010 (“Irrational Dreams of Space Colonization,” Peace Review: A Journal of Social Justice, Volume 22, Issue 1, Available Online to Subscribing Institutions via Taylor &amp; Francis Online, p. 4-5)</w:t>
      </w:r>
    </w:p>
    <w:p w14:paraId="6EDB5B78" w14:textId="77777777" w:rsidR="00002025" w:rsidRPr="00BA15A1" w:rsidRDefault="00002025" w:rsidP="00002025">
      <w:pPr>
        <w:rPr>
          <w:sz w:val="16"/>
        </w:rPr>
      </w:pPr>
      <w:r w:rsidRPr="00BA15A1">
        <w:rPr>
          <w:rStyle w:val="StyleBoldUnderline"/>
        </w:rPr>
        <w:t>According to scientific theory, the destruction of Earth is a certainty</w:t>
      </w:r>
      <w:r w:rsidRPr="00BA15A1">
        <w:rPr>
          <w:sz w:val="16"/>
        </w:rPr>
        <w:t xml:space="preserve">. About five billion years from now, when our sun exhausts its nuclear fuel, it will expand in size and envelope the inner planets, including Earth, and burn them into oblivion. So </w:t>
      </w:r>
      <w:r w:rsidRPr="00BA15A1">
        <w:rPr>
          <w:rStyle w:val="StyleBoldUnderline"/>
        </w:rPr>
        <w:t>yes, we are doomed, but we have five billion years, plus or minus a few hundred million, to plan our extraterrestrial escape. The need to colonize</w:t>
      </w:r>
      <w:r w:rsidRPr="00BA15A1">
        <w:rPr>
          <w:sz w:val="16"/>
        </w:rPr>
        <w:t xml:space="preserve"> the moon or Mars </w:t>
      </w:r>
      <w:r w:rsidRPr="00BA15A1">
        <w:rPr>
          <w:rStyle w:val="StyleBoldUnderline"/>
        </w:rPr>
        <w:t>to guarantee our survival is not pressing</w:t>
      </w:r>
      <w:r w:rsidRPr="00BA15A1">
        <w:rPr>
          <w:sz w:val="16"/>
        </w:rPr>
        <w:t xml:space="preserve">. There are also real </w:t>
      </w:r>
      <w:r w:rsidRPr="00BA15A1">
        <w:rPr>
          <w:rStyle w:val="StyleBoldUnderline"/>
        </w:rPr>
        <w:t>risks due to collisions with asteroids and comets</w:t>
      </w:r>
      <w:r w:rsidRPr="00BA15A1">
        <w:rPr>
          <w:sz w:val="16"/>
        </w:rPr>
        <w:t xml:space="preserve">, although none are of immediate threat and </w:t>
      </w:r>
      <w:r w:rsidRPr="00BA15A1">
        <w:rPr>
          <w:rStyle w:val="StyleBoldUnderline"/>
        </w:rPr>
        <w:t>do not necessitate extraterrestrial colonization</w:t>
      </w:r>
      <w:r w:rsidRPr="00BA15A1">
        <w:rPr>
          <w:sz w:val="16"/>
        </w:rPr>
        <w:t xml:space="preserve">. There are many Earth-based technological strategies that can be developed in time to mediate such astronomical threats, such as [end page 4] gravitational tugboats that drag the objects out of range. The solar system could also potentially be exposed to galactic sources of high-energy gamma ray bursts that could fry all life on Earth; any moon or Mars base would face a similar fate. Thus, human-based colonies on the moon or Mars would not protect us from any of these astronomical threats in the near future. </w:t>
      </w:r>
      <w:r w:rsidRPr="00BA15A1">
        <w:rPr>
          <w:rStyle w:val="StyleBoldUnderline"/>
        </w:rPr>
        <w:t>Life on Earth is more urgently threatened by</w:t>
      </w:r>
      <w:r w:rsidRPr="00BA15A1">
        <w:rPr>
          <w:sz w:val="16"/>
        </w:rPr>
        <w:t xml:space="preserve"> the destruction of the biosphere and its life-sustaining habitat due to environmental catastrophes such as </w:t>
      </w:r>
      <w:r w:rsidRPr="00BA15A1">
        <w:rPr>
          <w:rStyle w:val="StyleBoldUnderline"/>
        </w:rPr>
        <w:t>climate change, ocean acidification, disruption of the food chain, bio-warfare, nuclear war, nuclear winter, and myriads of other</w:t>
      </w:r>
      <w:r w:rsidRPr="00BA15A1">
        <w:rPr>
          <w:sz w:val="16"/>
        </w:rPr>
        <w:t xml:space="preserve"> manmade </w:t>
      </w:r>
      <w:r w:rsidRPr="00BA15A1">
        <w:rPr>
          <w:rStyle w:val="StyleBoldUnderline"/>
        </w:rPr>
        <w:t>doomsday possibilities. If we accept these threats as inevitabilities</w:t>
      </w:r>
      <w:r w:rsidRPr="00BA15A1">
        <w:rPr>
          <w:sz w:val="16"/>
        </w:rPr>
        <w:t xml:space="preserve"> on par with real astronomical dangers </w:t>
      </w:r>
      <w:r w:rsidRPr="00BA15A1">
        <w:rPr>
          <w:rStyle w:val="StyleBoldUnderline"/>
        </w:rPr>
        <w:t>and divert our natural, intellectual, political, and technological resources from solving these problems into escaping them, will we be playing into a self-fulfilling prophesy of our own planetary doom? Seeking space-based solutions to our earthly problems may actually exacerbate the planetary threats we face</w:t>
      </w:r>
      <w:r w:rsidRPr="00BA15A1">
        <w:rPr>
          <w:sz w:val="16"/>
        </w:rPr>
        <w:t>. This is the core of the ethical dilemma posed by space colonization: should we put our resources into developing human colonies on other worlds to survive natural and manmade catastrophes, or should we focus all of our energies on solving and mitigating the problems that create these threats on Earth?</w:t>
      </w:r>
    </w:p>
    <w:p w14:paraId="7050F06B" w14:textId="77777777" w:rsidR="00002025" w:rsidRPr="00BA15A1" w:rsidRDefault="00002025" w:rsidP="00002025"/>
    <w:p w14:paraId="6C243360" w14:textId="77777777" w:rsidR="00002025" w:rsidRPr="00BA15A1" w:rsidRDefault="00002025" w:rsidP="00002025">
      <w:pPr>
        <w:pStyle w:val="Heading4"/>
        <w:rPr>
          <w:rFonts w:cs="Times New Roman"/>
        </w:rPr>
      </w:pPr>
      <w:r w:rsidRPr="00BA15A1">
        <w:rPr>
          <w:rFonts w:cs="Times New Roman"/>
        </w:rPr>
        <w:t xml:space="preserve">Focusing on existential risk means humanity turns </w:t>
      </w:r>
      <w:r w:rsidRPr="00BA15A1">
        <w:rPr>
          <w:rFonts w:cs="Times New Roman"/>
          <w:u w:val="single"/>
        </w:rPr>
        <w:t>a collective blind eye</w:t>
      </w:r>
      <w:r w:rsidRPr="00BA15A1">
        <w:rPr>
          <w:rFonts w:cs="Times New Roman"/>
        </w:rPr>
        <w:t xml:space="preserve"> to actually existing worldly problems—resolving these “ordinary” harms is </w:t>
      </w:r>
      <w:r w:rsidRPr="00BA15A1">
        <w:rPr>
          <w:rFonts w:cs="Times New Roman"/>
          <w:u w:val="single"/>
        </w:rPr>
        <w:t>a prerequisite</w:t>
      </w:r>
      <w:r w:rsidRPr="00BA15A1">
        <w:rPr>
          <w:rFonts w:cs="Times New Roman"/>
        </w:rPr>
        <w:t xml:space="preserve"> to resolving existential ones.</w:t>
      </w:r>
    </w:p>
    <w:p w14:paraId="43D3E97A" w14:textId="77777777" w:rsidR="00002025" w:rsidRPr="00BA15A1" w:rsidRDefault="00002025" w:rsidP="00002025">
      <w:r w:rsidRPr="00BA15A1">
        <w:rPr>
          <w:rStyle w:val="StyleStyleBold12pt"/>
        </w:rPr>
        <w:t xml:space="preserve">Williams 12 </w:t>
      </w:r>
      <w:r w:rsidRPr="00BA15A1">
        <w:t>Lynda Williams, Faculty in Engineering/Physics at Santa Rosa Junior College, 2010 (“Irrational Dreams of Space Colonization,” Peace Review: A Journal of Social Justice, Volume 22, Issue 1, Available Online to Subscribing Institutions via Taylor &amp; Francis Online, p. 4-5)</w:t>
      </w:r>
    </w:p>
    <w:p w14:paraId="33B0D40C" w14:textId="77777777" w:rsidR="00002025" w:rsidRPr="00BA15A1" w:rsidRDefault="00002025" w:rsidP="00002025">
      <w:pPr>
        <w:rPr>
          <w:sz w:val="16"/>
        </w:rPr>
      </w:pPr>
      <w:r w:rsidRPr="00BA15A1">
        <w:rPr>
          <w:rStyle w:val="StyleBoldUnderline"/>
        </w:rPr>
        <w:t>We have much to determine on planet Earth before we launch willy-nilly into another space race that would inevitably result in environmental disaster and include a new arms race in the heavens</w:t>
      </w:r>
      <w:r w:rsidRPr="00BA15A1">
        <w:rPr>
          <w:sz w:val="16"/>
        </w:rPr>
        <w:t xml:space="preserve">. If we direct our intellectual and technological resources toward space [end page 7] exploration without consideration of the environmental and political consequences, what is left behind in the wake? </w:t>
      </w:r>
      <w:r w:rsidRPr="00BA15A1">
        <w:rPr>
          <w:rStyle w:val="StyleBoldUnderline"/>
        </w:rPr>
        <w:t>The hype surrounding space exploration leaves a dangerous vacuum in the collective consciousness of solving the problems on Earth. If we accept the inevitability of the destruction of Earth and its biosphere,</w:t>
      </w:r>
      <w:r w:rsidRPr="00BA15A1">
        <w:rPr>
          <w:sz w:val="16"/>
        </w:rPr>
        <w:t xml:space="preserve"> then </w:t>
      </w:r>
      <w:r w:rsidRPr="00BA15A1">
        <w:rPr>
          <w:rStyle w:val="StyleBoldUnderline"/>
        </w:rPr>
        <w:t>it is</w:t>
      </w:r>
      <w:r w:rsidRPr="00BA15A1">
        <w:rPr>
          <w:sz w:val="16"/>
        </w:rPr>
        <w:t xml:space="preserve"> perhaps </w:t>
      </w:r>
      <w:r w:rsidRPr="00BA15A1">
        <w:rPr>
          <w:rStyle w:val="StyleBoldUnderline"/>
        </w:rPr>
        <w:t>not</w:t>
      </w:r>
      <w:r w:rsidRPr="00BA15A1">
        <w:rPr>
          <w:sz w:val="16"/>
        </w:rPr>
        <w:t xml:space="preserve"> too </w:t>
      </w:r>
      <w:r w:rsidRPr="00BA15A1">
        <w:rPr>
          <w:rStyle w:val="StyleBoldUnderline"/>
        </w:rPr>
        <w:t>surprising that many people grasp at the last straw and look toward the heavens for solutions</w:t>
      </w:r>
      <w:r w:rsidRPr="00BA15A1">
        <w:rPr>
          <w:sz w:val="16"/>
        </w:rPr>
        <w:t xml:space="preserve"> and a possible resolution. Many young </w:t>
      </w:r>
      <w:r w:rsidRPr="00BA15A1">
        <w:rPr>
          <w:rStyle w:val="StyleBoldUnderline"/>
        </w:rPr>
        <w:t>scientists are</w:t>
      </w:r>
      <w:r w:rsidRPr="00BA15A1">
        <w:rPr>
          <w:sz w:val="16"/>
        </w:rPr>
        <w:t xml:space="preserve"> perhaps </w:t>
      </w:r>
      <w:r w:rsidRPr="00BA15A1">
        <w:rPr>
          <w:rStyle w:val="StyleBoldUnderline"/>
        </w:rPr>
        <w:t>fueling the prophesy of our planetary destruction</w:t>
      </w:r>
      <w:r w:rsidRPr="00BA15A1">
        <w:rPr>
          <w:sz w:val="16"/>
        </w:rPr>
        <w:t xml:space="preserve"> by dreaming of lunar and/or Martian bases to save humanity, </w:t>
      </w:r>
      <w:r w:rsidRPr="00BA15A1">
        <w:rPr>
          <w:rStyle w:val="StyleBoldUnderline"/>
        </w:rPr>
        <w:t>rather than working on the serious environmental challenges that we face on Earth</w:t>
      </w:r>
      <w:r w:rsidRPr="00BA15A1">
        <w:rPr>
          <w:sz w:val="16"/>
        </w:rPr>
        <w:t xml:space="preserve">. Every space-faring entity, be they governmental or corporate, faces the same challenges. </w:t>
      </w:r>
      <w:r w:rsidRPr="00BA15A1">
        <w:rPr>
          <w:rStyle w:val="StyleBoldUnderline"/>
        </w:rPr>
        <w:t>Star Trek emboldened us all to dream of space as the final frontier. The reality is that our planet Earth is a perfect spaceship and may be our final front-line</w:t>
      </w:r>
      <w:r w:rsidRPr="00BA15A1">
        <w:rPr>
          <w:sz w:val="16"/>
        </w:rPr>
        <w:t xml:space="preserve">. We travel around our star, the sun, once every year, and the sun pulls us around the galaxy once every 250,000,000 years through star systems, star clusters, and gas clouds that may contain exosolar planets that host life or that may be habitable for us to colonize. </w:t>
      </w:r>
      <w:r w:rsidRPr="00BA15A1">
        <w:rPr>
          <w:rStyle w:val="StyleBoldUnderline"/>
        </w:rPr>
        <w:t>The sun will be around for billions of years and we have ample time to explore the stars. It would be wise and prudent for us as a species to focus our intellectual and technological knowledge into preserving our spaceship for the long voyage ahead so that, once we have figured out how to make life on Earth work in an environmentally and politically sustainable way, we can then venture off the planet into the new frontier of our dreams</w:t>
      </w:r>
      <w:r w:rsidRPr="00BA15A1">
        <w:rPr>
          <w:sz w:val="16"/>
        </w:rPr>
        <w:t>.</w:t>
      </w:r>
    </w:p>
    <w:p w14:paraId="21C3AB53" w14:textId="77777777" w:rsidR="00002025" w:rsidRPr="001E3B52" w:rsidRDefault="00002025" w:rsidP="00002025">
      <w:pPr>
        <w:pStyle w:val="Heading3"/>
      </w:pPr>
      <w:r w:rsidRPr="001E3B52">
        <w:t xml:space="preserve">Timeframe first </w:t>
      </w:r>
    </w:p>
    <w:p w14:paraId="6A905642" w14:textId="77777777" w:rsidR="00002025" w:rsidRPr="001E3B52" w:rsidRDefault="00002025" w:rsidP="00002025">
      <w:pPr>
        <w:pStyle w:val="Heading4"/>
      </w:pPr>
      <w:r w:rsidRPr="001E3B52">
        <w:t xml:space="preserve">Short term impacts come first </w:t>
      </w:r>
    </w:p>
    <w:p w14:paraId="3E4A0A47" w14:textId="77777777" w:rsidR="00002025" w:rsidRPr="001E3B52" w:rsidRDefault="00002025" w:rsidP="00002025">
      <w:pPr>
        <w:rPr>
          <w:rFonts w:ascii="Arial" w:hAnsi="Arial" w:cs="Arial"/>
        </w:rPr>
      </w:pPr>
      <w:r>
        <w:rPr>
          <w:rStyle w:val="StyleStyleBold12pt"/>
        </w:rPr>
        <w:t>L</w:t>
      </w:r>
      <w:r w:rsidRPr="00BA15A1">
        <w:rPr>
          <w:rStyle w:val="StyleStyleBold12pt"/>
        </w:rPr>
        <w:t>eslie 96</w:t>
      </w:r>
      <w:r w:rsidRPr="001E3B52">
        <w:rPr>
          <w:rFonts w:ascii="Arial" w:hAnsi="Arial" w:cs="Arial"/>
        </w:rPr>
        <w:t xml:space="preserve"> (John, is a philosopher who focuses on explaining existence. “T H E E N D O F T H E WORLD” Pg 135, </w:t>
      </w:r>
    </w:p>
    <w:p w14:paraId="397919A3" w14:textId="77777777" w:rsidR="00002025" w:rsidRPr="001E3B52" w:rsidRDefault="00002025" w:rsidP="00002025">
      <w:pPr>
        <w:rPr>
          <w:rFonts w:ascii="Arial" w:hAnsi="Arial" w:cs="Arial"/>
          <w:sz w:val="20"/>
          <w:szCs w:val="20"/>
        </w:rPr>
      </w:pPr>
      <w:r w:rsidRPr="001E3B52">
        <w:rPr>
          <w:rStyle w:val="StyleBoldUnderline"/>
          <w:rFonts w:ascii="Arial" w:hAnsi="Arial" w:cs="Arial"/>
          <w:szCs w:val="20"/>
        </w:rPr>
        <w:t>Still</w:t>
      </w:r>
      <w:r w:rsidRPr="001E3B52">
        <w:rPr>
          <w:rFonts w:ascii="Arial" w:hAnsi="Arial" w:cs="Arial"/>
          <w:sz w:val="20"/>
          <w:szCs w:val="20"/>
        </w:rPr>
        <w:t xml:space="preserve">, </w:t>
      </w:r>
      <w:r w:rsidRPr="001E3B52">
        <w:rPr>
          <w:rStyle w:val="StyleBoldUnderline"/>
          <w:rFonts w:ascii="Arial" w:hAnsi="Arial" w:cs="Arial"/>
          <w:szCs w:val="20"/>
          <w:highlight w:val="cyan"/>
        </w:rPr>
        <w:t>there are</w:t>
      </w:r>
      <w:r w:rsidRPr="001E3B52">
        <w:rPr>
          <w:rStyle w:val="StyleBoldUnderline"/>
          <w:rFonts w:ascii="Arial" w:hAnsi="Arial" w:cs="Arial"/>
          <w:szCs w:val="20"/>
        </w:rPr>
        <w:t xml:space="preserve"> several </w:t>
      </w:r>
      <w:r w:rsidRPr="001E3B52">
        <w:rPr>
          <w:rStyle w:val="StyleBoldUnderline"/>
          <w:rFonts w:ascii="Arial" w:hAnsi="Arial" w:cs="Arial"/>
          <w:szCs w:val="20"/>
          <w:highlight w:val="cyan"/>
        </w:rPr>
        <w:t>grounds for concentrating</w:t>
      </w:r>
      <w:r w:rsidRPr="001E3B52">
        <w:rPr>
          <w:rStyle w:val="StyleBoldUnderline"/>
          <w:rFonts w:ascii="Arial" w:hAnsi="Arial" w:cs="Arial"/>
          <w:szCs w:val="20"/>
        </w:rPr>
        <w:t xml:space="preserve"> instead </w:t>
      </w:r>
      <w:r w:rsidRPr="001E3B52">
        <w:rPr>
          <w:rStyle w:val="StyleBoldUnderline"/>
          <w:rFonts w:ascii="Arial" w:hAnsi="Arial" w:cs="Arial"/>
          <w:szCs w:val="20"/>
          <w:highlight w:val="cyan"/>
        </w:rPr>
        <w:t>on the</w:t>
      </w:r>
      <w:r w:rsidRPr="001E3B52">
        <w:rPr>
          <w:rStyle w:val="StyleBoldUnderline"/>
          <w:rFonts w:ascii="Arial" w:hAnsi="Arial" w:cs="Arial"/>
          <w:szCs w:val="20"/>
        </w:rPr>
        <w:t xml:space="preserve"> </w:t>
      </w:r>
      <w:r w:rsidRPr="001E3B52">
        <w:rPr>
          <w:rStyle w:val="StyleBoldUnderline"/>
          <w:rFonts w:ascii="Arial" w:hAnsi="Arial" w:cs="Arial"/>
          <w:szCs w:val="20"/>
          <w:highlight w:val="cyan"/>
        </w:rPr>
        <w:t>near</w:t>
      </w:r>
      <w:r w:rsidRPr="001E3B52">
        <w:rPr>
          <w:rStyle w:val="StyleBoldUnderline"/>
          <w:rFonts w:ascii="Arial" w:hAnsi="Arial" w:cs="Arial"/>
          <w:szCs w:val="20"/>
        </w:rPr>
        <w:t xml:space="preserve"> </w:t>
      </w:r>
      <w:r w:rsidRPr="001E3B52">
        <w:rPr>
          <w:rStyle w:val="StyleBoldUnderline"/>
          <w:rFonts w:ascii="Arial" w:hAnsi="Arial" w:cs="Arial"/>
          <w:szCs w:val="20"/>
          <w:highlight w:val="cyan"/>
        </w:rPr>
        <w:t>future</w:t>
      </w:r>
      <w:r w:rsidRPr="001E3B52">
        <w:rPr>
          <w:rStyle w:val="StyleBoldUnderline"/>
          <w:rFonts w:ascii="Arial" w:hAnsi="Arial" w:cs="Arial"/>
          <w:szCs w:val="20"/>
        </w:rPr>
        <w:t>.</w:t>
      </w:r>
      <w:r w:rsidRPr="001E3B52">
        <w:rPr>
          <w:rFonts w:ascii="Arial" w:hAnsi="Arial" w:cs="Arial"/>
          <w:sz w:val="20"/>
          <w:szCs w:val="20"/>
        </w:rPr>
        <w:t xml:space="preserve"> One of them, mentioned in the Introduction, will in due course be examined in detail. </w:t>
      </w:r>
      <w:r w:rsidRPr="001E3B52">
        <w:rPr>
          <w:rStyle w:val="StyleBoldUnderline"/>
          <w:rFonts w:ascii="Arial" w:hAnsi="Arial" w:cs="Arial"/>
          <w:szCs w:val="20"/>
        </w:rPr>
        <w:t xml:space="preserve">It is that </w:t>
      </w:r>
      <w:r w:rsidRPr="001E3B52">
        <w:rPr>
          <w:rStyle w:val="StyleBoldUnderline"/>
          <w:rFonts w:ascii="Arial" w:hAnsi="Arial" w:cs="Arial"/>
          <w:szCs w:val="20"/>
          <w:highlight w:val="cyan"/>
        </w:rPr>
        <w:t>if humankind’s future is</w:t>
      </w:r>
      <w:r w:rsidRPr="001E3B52">
        <w:rPr>
          <w:rStyle w:val="StyleBoldUnderline"/>
          <w:rFonts w:ascii="Arial" w:hAnsi="Arial" w:cs="Arial"/>
          <w:szCs w:val="20"/>
        </w:rPr>
        <w:t xml:space="preserve"> significantly </w:t>
      </w:r>
      <w:r w:rsidRPr="001E3B52">
        <w:rPr>
          <w:rStyle w:val="StyleBoldUnderline"/>
          <w:rFonts w:ascii="Arial" w:hAnsi="Arial" w:cs="Arial"/>
          <w:szCs w:val="20"/>
          <w:highlight w:val="cyan"/>
        </w:rPr>
        <w:t>indeterministic</w:t>
      </w:r>
      <w:r w:rsidRPr="001E3B52">
        <w:rPr>
          <w:rStyle w:val="StyleBoldUnderline"/>
          <w:rFonts w:ascii="Arial" w:hAnsi="Arial" w:cs="Arial"/>
          <w:szCs w:val="20"/>
        </w:rPr>
        <w:t>,</w:t>
      </w:r>
      <w:r w:rsidRPr="001E3B52">
        <w:rPr>
          <w:rFonts w:ascii="Arial" w:hAnsi="Arial" w:cs="Arial"/>
          <w:sz w:val="20"/>
          <w:szCs w:val="20"/>
        </w:rPr>
        <w:t xml:space="preserve"> then </w:t>
      </w:r>
      <w:r w:rsidRPr="001E3B52">
        <w:rPr>
          <w:rStyle w:val="UnderlineBold"/>
          <w:rFonts w:ascii="Arial" w:hAnsi="Arial" w:cs="Arial"/>
          <w:szCs w:val="20"/>
          <w:highlight w:val="cyan"/>
        </w:rPr>
        <w:t>Carter’s</w:t>
      </w:r>
      <w:r w:rsidRPr="001E3B52">
        <w:rPr>
          <w:rStyle w:val="UnderlineBold"/>
          <w:rFonts w:ascii="Arial" w:hAnsi="Arial" w:cs="Arial"/>
          <w:szCs w:val="20"/>
        </w:rPr>
        <w:t xml:space="preserve"> </w:t>
      </w:r>
      <w:r w:rsidRPr="001E3B52">
        <w:rPr>
          <w:rStyle w:val="UnderlineBold"/>
          <w:rFonts w:ascii="Arial" w:hAnsi="Arial" w:cs="Arial"/>
          <w:szCs w:val="20"/>
          <w:highlight w:val="cyan"/>
        </w:rPr>
        <w:t>argument</w:t>
      </w:r>
      <w:r w:rsidRPr="001E3B52">
        <w:rPr>
          <w:rStyle w:val="UnderlineBold"/>
          <w:rFonts w:ascii="Arial" w:hAnsi="Arial" w:cs="Arial"/>
          <w:szCs w:val="20"/>
        </w:rPr>
        <w:t xml:space="preserve"> </w:t>
      </w:r>
      <w:r w:rsidRPr="001E3B52">
        <w:rPr>
          <w:rStyle w:val="UnderlineBold"/>
          <w:rFonts w:ascii="Arial" w:hAnsi="Arial" w:cs="Arial"/>
          <w:szCs w:val="20"/>
          <w:highlight w:val="cyan"/>
        </w:rPr>
        <w:t>cannot</w:t>
      </w:r>
      <w:r w:rsidRPr="001E3B52">
        <w:rPr>
          <w:rStyle w:val="UnderlineBold"/>
          <w:rFonts w:ascii="Arial" w:hAnsi="Arial" w:cs="Arial"/>
          <w:szCs w:val="20"/>
        </w:rPr>
        <w:t xml:space="preserve"> </w:t>
      </w:r>
      <w:r w:rsidRPr="001E3B52">
        <w:rPr>
          <w:rStyle w:val="UnderlineBold"/>
          <w:rFonts w:ascii="Arial" w:hAnsi="Arial" w:cs="Arial"/>
          <w:szCs w:val="20"/>
          <w:highlight w:val="cyan"/>
        </w:rPr>
        <w:t>lead</w:t>
      </w:r>
      <w:r w:rsidRPr="001E3B52">
        <w:rPr>
          <w:rStyle w:val="UnderlineBold"/>
          <w:rFonts w:ascii="Arial" w:hAnsi="Arial" w:cs="Arial"/>
          <w:szCs w:val="20"/>
        </w:rPr>
        <w:t xml:space="preserve"> </w:t>
      </w:r>
      <w:r w:rsidRPr="001E3B52">
        <w:rPr>
          <w:rStyle w:val="UnderlineBold"/>
          <w:rFonts w:ascii="Arial" w:hAnsi="Arial" w:cs="Arial"/>
          <w:szCs w:val="20"/>
          <w:highlight w:val="cyan"/>
        </w:rPr>
        <w:t>to any enormous revision of the estimated risk of Doom Soon</w:t>
      </w:r>
      <w:r w:rsidRPr="001E3B52">
        <w:rPr>
          <w:rStyle w:val="UnderlineBold"/>
          <w:rFonts w:ascii="Arial" w:hAnsi="Arial" w:cs="Arial"/>
          <w:szCs w:val="20"/>
        </w:rPr>
        <w:t xml:space="preserve">, not </w:t>
      </w:r>
      <w:r w:rsidRPr="001E3B52">
        <w:rPr>
          <w:rStyle w:val="UnderlineBold"/>
          <w:rFonts w:ascii="Arial" w:hAnsi="Arial" w:cs="Arial"/>
          <w:szCs w:val="20"/>
          <w:highlight w:val="cyan"/>
        </w:rPr>
        <w:t>even if Doom Delayed would mean enormously many trillion humans scattered through the</w:t>
      </w:r>
      <w:r w:rsidRPr="001E3B52">
        <w:rPr>
          <w:rStyle w:val="UnderlineBold"/>
          <w:rFonts w:ascii="Arial" w:hAnsi="Arial" w:cs="Arial"/>
          <w:szCs w:val="20"/>
        </w:rPr>
        <w:t xml:space="preserve"> </w:t>
      </w:r>
      <w:r w:rsidRPr="001E3B52">
        <w:rPr>
          <w:rStyle w:val="UnderlineBold"/>
          <w:rFonts w:ascii="Arial" w:hAnsi="Arial" w:cs="Arial"/>
          <w:szCs w:val="20"/>
          <w:highlight w:val="cyan"/>
        </w:rPr>
        <w:t>galaxy</w:t>
      </w:r>
      <w:r w:rsidRPr="001E3B52">
        <w:rPr>
          <w:rFonts w:ascii="Arial" w:hAnsi="Arial" w:cs="Arial"/>
          <w:sz w:val="20"/>
          <w:szCs w:val="20"/>
        </w:rPr>
        <w:t xml:space="preserve">. Another is this. </w:t>
      </w:r>
      <w:r w:rsidRPr="001E3B52">
        <w:rPr>
          <w:rStyle w:val="UnderlineBold"/>
          <w:rFonts w:ascii="Arial" w:hAnsi="Arial" w:cs="Arial"/>
          <w:szCs w:val="20"/>
          <w:highlight w:val="cyan"/>
        </w:rPr>
        <w:t>It could well seem that only short-term dangers could be much threat to the very survival of the human race or its descendant races</w:t>
      </w:r>
      <w:r w:rsidRPr="001E3B52">
        <w:rPr>
          <w:rFonts w:ascii="Arial" w:hAnsi="Arial" w:cs="Arial"/>
          <w:sz w:val="20"/>
          <w:szCs w:val="20"/>
        </w:rPr>
        <w:t xml:space="preserve">. </w:t>
      </w:r>
      <w:r w:rsidRPr="001E3B52">
        <w:rPr>
          <w:rStyle w:val="StyleBoldUnderline"/>
          <w:rFonts w:ascii="Arial" w:hAnsi="Arial" w:cs="Arial"/>
          <w:szCs w:val="20"/>
        </w:rPr>
        <w:t>What can it matter that, for example,</w:t>
      </w:r>
      <w:r w:rsidRPr="001E3B52">
        <w:rPr>
          <w:rFonts w:ascii="Arial" w:hAnsi="Arial" w:cs="Arial"/>
          <w:sz w:val="20"/>
          <w:szCs w:val="20"/>
        </w:rPr>
        <w:t xml:space="preserve"> </w:t>
      </w:r>
      <w:r w:rsidRPr="001E3B52">
        <w:rPr>
          <w:rStyle w:val="StyleBoldUnderline"/>
          <w:rFonts w:ascii="Arial" w:hAnsi="Arial" w:cs="Arial"/>
          <w:szCs w:val="20"/>
          <w:highlight w:val="cyan"/>
        </w:rPr>
        <w:t>the sun will  become a red giant and boil the Earth’s oceans some five billion years down the road? If they had survived until then, humans or their descendants could be expected to have spread to Pluto</w:t>
      </w:r>
      <w:r w:rsidRPr="001E3B52">
        <w:rPr>
          <w:rStyle w:val="StyleBoldUnderline"/>
          <w:rFonts w:ascii="Arial" w:hAnsi="Arial" w:cs="Arial"/>
          <w:szCs w:val="20"/>
        </w:rPr>
        <w:t>, or to space colonies positioned at a comfortable distance, or to the neighbourhoods of other stars</w:t>
      </w:r>
      <w:r w:rsidRPr="001E3B52">
        <w:rPr>
          <w:rFonts w:ascii="Arial" w:hAnsi="Arial" w:cs="Arial"/>
          <w:sz w:val="20"/>
          <w:szCs w:val="20"/>
        </w:rPr>
        <w:t xml:space="preserve">. Humankind’s eggs would no longer be all in the one basket. Not unless, that’s to say, a vacuum metastability disaster—see Chapter 2—swept through the galaxy at virtually the speed of light. But </w:t>
      </w:r>
      <w:r w:rsidRPr="001E3B52">
        <w:rPr>
          <w:rStyle w:val="StyleBoldUnderline"/>
          <w:rFonts w:ascii="Arial" w:hAnsi="Arial" w:cs="Arial"/>
          <w:szCs w:val="20"/>
          <w:highlight w:val="cyan"/>
        </w:rPr>
        <w:t>the chances of such a disaster can seem tiny</w:t>
      </w:r>
      <w:r w:rsidRPr="001E3B52">
        <w:rPr>
          <w:rStyle w:val="StyleBoldUnderline"/>
          <w:rFonts w:ascii="Arial" w:hAnsi="Arial" w:cs="Arial"/>
          <w:szCs w:val="20"/>
        </w:rPr>
        <w:t>, while those of its happening in the distant future could be negligible: the necessary high-energy experiment would have been performed much earlier, or would have been banned</w:t>
      </w:r>
      <w:r w:rsidRPr="001E3B52">
        <w:rPr>
          <w:rFonts w:ascii="Arial" w:hAnsi="Arial" w:cs="Arial"/>
          <w:sz w:val="20"/>
          <w:szCs w:val="20"/>
        </w:rPr>
        <w:t xml:space="preserve">. Any good library can provide plenty of material on O’Neill cylinders each serving as a space habitat for up to ten million people,4 or on ideas for making the atmospheres of Mars or Venus breathable at a cost of a few trillion dollars, or plans for pushing galactic colonization forwards at a sizable fraction of the speed of light, either with humans or with machines clever enough to be persons. Just on my shelves at home, there are fascinating discussions of all this in Barrow and Tipler’s The Anthropic Cosmological Principle; in Brand’s Space Colonies; in Close’s End; in Davoust’s The Cosmic Water Hole; in Dyson’s Disturbing the Universe and Infinite in All Directions; in McDonough’s The Search for Extraterrestrial Intelligence; in Rood and Trefil’s Are We Alone?; in Sagan’s Cosmos; in Shklovskii and Sagan’s Intelligent Life in the Universe; in Sullivan’s We Are Not Alone; and in Tipler’s contribution to Rothman et al., Frontiers of Modern Physics.5 Some of the suggestions in these and similar books involve speculative technological advances. For instance, they concern use of nuclear fusion or of antimatter in rocket engines, or accelerating a lightsail to tremendous speed with lasers, subsequently using it to deposit nanomachinery which manufactures braking-lasers to stop the massive passenger vehicles that follow.6 But back in the 1970s G. O’Neill had persuaded many people that kilometer-long cylinders for ten thousand space colonists could be made quickly and inexpensively with the technology then already available. And the chemical-rocket technology of those days—let alone </w:t>
      </w:r>
      <w:r w:rsidRPr="001E3B52">
        <w:rPr>
          <w:rStyle w:val="StyleBoldUnderline"/>
          <w:rFonts w:ascii="Arial" w:hAnsi="Arial" w:cs="Arial"/>
          <w:szCs w:val="20"/>
          <w:highlight w:val="cyan"/>
        </w:rPr>
        <w:t>the small H-bombs of Project Orion, each accelerating a spaceship just a bit faster,7 an idea studied intensively in the US until the treaty banning nuclear explosions in space</w:t>
      </w:r>
      <w:r w:rsidRPr="001E3B52">
        <w:rPr>
          <w:rFonts w:ascii="Arial" w:hAnsi="Arial" w:cs="Arial"/>
          <w:sz w:val="20"/>
          <w:szCs w:val="20"/>
          <w:highlight w:val="cyan"/>
        </w:rPr>
        <w:t>—</w:t>
      </w:r>
      <w:r w:rsidRPr="001E3B52">
        <w:rPr>
          <w:rStyle w:val="StyleBoldUnderline"/>
          <w:rFonts w:ascii="Arial" w:hAnsi="Arial" w:cs="Arial"/>
          <w:szCs w:val="20"/>
          <w:highlight w:val="cyan"/>
        </w:rPr>
        <w:t>could itself conceivably have  been used for sending space colonists to the neighbourhoods of other stars, albeit slowly</w:t>
      </w:r>
      <w:r w:rsidRPr="001E3B52">
        <w:rPr>
          <w:rStyle w:val="StyleBoldUnderline"/>
          <w:rFonts w:ascii="Arial" w:hAnsi="Arial" w:cs="Arial"/>
          <w:szCs w:val="20"/>
        </w:rPr>
        <w:t>:</w:t>
      </w:r>
      <w:r w:rsidRPr="001E3B52">
        <w:rPr>
          <w:rFonts w:ascii="Arial" w:hAnsi="Arial" w:cs="Arial"/>
          <w:sz w:val="20"/>
          <w:szCs w:val="20"/>
        </w:rPr>
        <w:t xml:space="preserve"> the </w:t>
      </w:r>
      <w:r w:rsidRPr="001E3B52">
        <w:rPr>
          <w:rStyle w:val="StyleBoldUnderline"/>
          <w:rFonts w:ascii="Arial" w:hAnsi="Arial" w:cs="Arial"/>
          <w:szCs w:val="20"/>
        </w:rPr>
        <w:t>Voyager spacecraft are travelling at a speed which could take them to the nearest star in forty thousand years</w:t>
      </w:r>
      <w:r w:rsidRPr="001E3B52">
        <w:rPr>
          <w:rFonts w:ascii="Arial" w:hAnsi="Arial" w:cs="Arial"/>
          <w:sz w:val="20"/>
          <w:szCs w:val="20"/>
        </w:rPr>
        <w:t xml:space="preserve">. </w:t>
      </w:r>
    </w:p>
    <w:p w14:paraId="75D965DE" w14:textId="77777777" w:rsidR="00002025" w:rsidRPr="00BA15A1" w:rsidRDefault="00002025" w:rsidP="00002025">
      <w:pPr>
        <w:rPr>
          <w:sz w:val="16"/>
        </w:rPr>
      </w:pPr>
    </w:p>
    <w:p w14:paraId="4F3A007A" w14:textId="77777777" w:rsidR="00002025" w:rsidRPr="00F624C2" w:rsidRDefault="00002025" w:rsidP="00002025"/>
    <w:p w14:paraId="788A53AB" w14:textId="77777777" w:rsidR="00002025" w:rsidRDefault="00002025" w:rsidP="00002025">
      <w:pPr>
        <w:pStyle w:val="Heading2"/>
      </w:pPr>
      <w:r>
        <w:t>Solvency</w:t>
      </w:r>
    </w:p>
    <w:p w14:paraId="6DB8BB2F" w14:textId="77777777" w:rsidR="00002025" w:rsidRDefault="00002025" w:rsidP="00002025">
      <w:pPr>
        <w:pStyle w:val="Heading3"/>
      </w:pPr>
      <w:r>
        <w:t>China Says No</w:t>
      </w:r>
    </w:p>
    <w:p w14:paraId="62F1E1D9" w14:textId="77777777" w:rsidR="00002025" w:rsidRPr="00761148" w:rsidRDefault="00002025" w:rsidP="00002025">
      <w:pPr>
        <w:pStyle w:val="Heading4"/>
      </w:pPr>
      <w:r>
        <w:t xml:space="preserve">China doesn’t want to cooperate with the US — primacy would be threatened. </w:t>
      </w:r>
    </w:p>
    <w:p w14:paraId="747231B2" w14:textId="77777777" w:rsidR="00002025" w:rsidRDefault="00002025" w:rsidP="00002025">
      <w:r w:rsidRPr="00761148">
        <w:rPr>
          <w:rStyle w:val="Heading4Char"/>
        </w:rPr>
        <w:t>Daniels 16</w:t>
      </w:r>
      <w:r w:rsidRPr="00D7079F">
        <w:t xml:space="preserve"> — Laura Daniels, 2016 ("Look Up, America: China Is Playing By Its Own Rules in Space," </w:t>
      </w:r>
      <w:r w:rsidRPr="00761148">
        <w:rPr>
          <w:i/>
        </w:rPr>
        <w:t>National Interest</w:t>
      </w:r>
      <w:r w:rsidRPr="00D7079F">
        <w:t xml:space="preserve">, </w:t>
      </w:r>
      <w:r>
        <w:t>February 18</w:t>
      </w:r>
      <w:r w:rsidRPr="00761148">
        <w:rPr>
          <w:vertAlign w:val="superscript"/>
        </w:rPr>
        <w:t>th</w:t>
      </w:r>
      <w:r w:rsidRPr="00D7079F">
        <w:t>, Available Online at http://nationalinterest.org/blog/the-buzz/look-america-china-playing-by-its-own-rules-space-15248, Accessed 7-13-2016)</w:t>
      </w:r>
    </w:p>
    <w:p w14:paraId="5BE98122" w14:textId="77777777" w:rsidR="00002025" w:rsidRPr="00E904C2" w:rsidRDefault="00002025" w:rsidP="00002025">
      <w:pPr>
        <w:rPr>
          <w:sz w:val="16"/>
        </w:rPr>
      </w:pPr>
      <w:r w:rsidRPr="00AE4C2A">
        <w:rPr>
          <w:rStyle w:val="StyleBoldUnderline"/>
        </w:rPr>
        <w:t xml:space="preserve">That </w:t>
      </w:r>
      <w:r w:rsidRPr="008A1C43">
        <w:rPr>
          <w:rStyle w:val="StyleBoldUnderline"/>
          <w:highlight w:val="cyan"/>
        </w:rPr>
        <w:t xml:space="preserve">China is </w:t>
      </w:r>
      <w:r w:rsidRPr="008A1C43">
        <w:rPr>
          <w:rStyle w:val="Emphasis"/>
          <w:highlight w:val="cyan"/>
        </w:rPr>
        <w:t>pushing back against the U.S.-led international order</w:t>
      </w:r>
      <w:r w:rsidRPr="00AE4C2A">
        <w:rPr>
          <w:rStyle w:val="StyleBoldUnderline"/>
        </w:rPr>
        <w:t xml:space="preserve"> is no secret. Beijing is exerting pressure </w:t>
      </w:r>
      <w:r w:rsidRPr="008A1C43">
        <w:rPr>
          <w:rStyle w:val="StyleBoldUnderline"/>
          <w:highlight w:val="cyan"/>
        </w:rPr>
        <w:t>through various avenues</w:t>
      </w:r>
      <w:r w:rsidRPr="00AE4C2A">
        <w:rPr>
          <w:rStyle w:val="StyleBoldUnderline"/>
        </w:rPr>
        <w:t>:</w:t>
      </w:r>
      <w:r w:rsidRPr="00E904C2">
        <w:rPr>
          <w:sz w:val="16"/>
        </w:rPr>
        <w:t xml:space="preserve"> duplicating the architecture of the international order, </w:t>
      </w:r>
      <w:r w:rsidRPr="008A1C43">
        <w:rPr>
          <w:rStyle w:val="StyleBoldUnderline"/>
          <w:highlight w:val="cyan"/>
        </w:rPr>
        <w:t>bolstering its military capacity and challenging access in the global commons</w:t>
      </w:r>
      <w:r w:rsidRPr="00AE4C2A">
        <w:rPr>
          <w:rStyle w:val="StyleBoldUnderline"/>
        </w:rPr>
        <w:t>.</w:t>
      </w:r>
      <w:r w:rsidRPr="00E904C2">
        <w:rPr>
          <w:sz w:val="16"/>
        </w:rPr>
        <w:t xml:space="preserve"> While much attention has been focused on China’s pursuits in the Asia Pacific and within the global economic system, </w:t>
      </w:r>
      <w:r w:rsidRPr="00AE4C2A">
        <w:rPr>
          <w:rStyle w:val="StyleBoldUnderline"/>
        </w:rPr>
        <w:t>Beijing is also advancing its interests in the stars above</w:t>
      </w:r>
      <w:r w:rsidRPr="00E904C2">
        <w:rPr>
          <w:sz w:val="16"/>
        </w:rPr>
        <w:t xml:space="preserve">. </w:t>
      </w:r>
      <w:r w:rsidRPr="008A1C43">
        <w:rPr>
          <w:rStyle w:val="StyleBoldUnderline"/>
          <w:highlight w:val="cyan"/>
        </w:rPr>
        <w:t>Take for example China’s plans for a manned space station</w:t>
      </w:r>
      <w:r w:rsidRPr="008A1C43">
        <w:rPr>
          <w:sz w:val="16"/>
          <w:highlight w:val="cyan"/>
        </w:rPr>
        <w:t>.</w:t>
      </w:r>
      <w:r w:rsidRPr="00E904C2">
        <w:rPr>
          <w:sz w:val="16"/>
        </w:rPr>
        <w:t xml:space="preserve"> Due largely to counterproductive U.S. legislation, </w:t>
      </w:r>
      <w:r w:rsidRPr="008A1C43">
        <w:rPr>
          <w:rStyle w:val="StyleBoldUnderline"/>
          <w:highlight w:val="cyan"/>
        </w:rPr>
        <w:t>China has been barred from</w:t>
      </w:r>
      <w:r w:rsidRPr="00AE4C2A">
        <w:rPr>
          <w:rStyle w:val="StyleBoldUnderline"/>
        </w:rPr>
        <w:t xml:space="preserve"> participating in </w:t>
      </w:r>
      <w:r w:rsidRPr="008A1C43">
        <w:rPr>
          <w:rStyle w:val="StyleBoldUnderline"/>
          <w:highlight w:val="cyan"/>
        </w:rPr>
        <w:t>the I</w:t>
      </w:r>
      <w:r w:rsidRPr="00AE4C2A">
        <w:rPr>
          <w:rStyle w:val="StyleBoldUnderline"/>
        </w:rPr>
        <w:t xml:space="preserve">nternational </w:t>
      </w:r>
      <w:r w:rsidRPr="008A1C43">
        <w:rPr>
          <w:rStyle w:val="StyleBoldUnderline"/>
          <w:highlight w:val="cyan"/>
        </w:rPr>
        <w:t>S</w:t>
      </w:r>
      <w:r w:rsidRPr="00AE4C2A">
        <w:rPr>
          <w:rStyle w:val="StyleBoldUnderline"/>
        </w:rPr>
        <w:t xml:space="preserve">pace </w:t>
      </w:r>
      <w:r w:rsidRPr="008A1C43">
        <w:rPr>
          <w:rStyle w:val="StyleBoldUnderline"/>
          <w:highlight w:val="cyan"/>
        </w:rPr>
        <w:t>S</w:t>
      </w:r>
      <w:r w:rsidRPr="00AE4C2A">
        <w:rPr>
          <w:rStyle w:val="StyleBoldUnderline"/>
        </w:rPr>
        <w:t>tation.</w:t>
      </w:r>
      <w:r w:rsidRPr="00E904C2">
        <w:rPr>
          <w:sz w:val="16"/>
        </w:rPr>
        <w:t xml:space="preserve"> </w:t>
      </w:r>
      <w:r w:rsidRPr="008A1C43">
        <w:rPr>
          <w:rStyle w:val="StyleBoldUnderline"/>
          <w:highlight w:val="cyan"/>
        </w:rPr>
        <w:t>Rather than call it quits, Beijing has resolved to make its own station</w:t>
      </w:r>
      <w:r w:rsidRPr="00AE4C2A">
        <w:rPr>
          <w:rStyle w:val="StyleBoldUnderline"/>
        </w:rPr>
        <w:t xml:space="preserve"> instead.</w:t>
      </w:r>
      <w:r w:rsidRPr="00E904C2">
        <w:rPr>
          <w:sz w:val="16"/>
        </w:rPr>
        <w:t xml:space="preserve"> If this sounds familiar, it’s because </w:t>
      </w:r>
      <w:r w:rsidRPr="00AE4C2A">
        <w:rPr>
          <w:rStyle w:val="StyleBoldUnderline"/>
        </w:rPr>
        <w:t>China has reacted in the same way when denied inclusion as an equal in prominent international institutions on Earth.</w:t>
      </w:r>
      <w:r w:rsidRPr="00E904C2">
        <w:rPr>
          <w:sz w:val="16"/>
        </w:rPr>
        <w:t xml:space="preserve"> The textbook example of this is China’s launch of the Asian Infrastructure Investment Bank (AIIB) following the U.S. Congress’s refusal to allow Beijing a greater say in the International Monetary Fund, a mainstay of the Western-led international order. </w:t>
      </w:r>
      <w:r w:rsidRPr="008A1C43">
        <w:rPr>
          <w:rStyle w:val="StyleBoldUnderline"/>
          <w:highlight w:val="cyan"/>
        </w:rPr>
        <w:t>Experts believe Chinese motivation</w:t>
      </w:r>
      <w:r w:rsidRPr="00AE4C2A">
        <w:rPr>
          <w:rStyle w:val="StyleBoldUnderline"/>
        </w:rPr>
        <w:t xml:space="preserve"> for the space station </w:t>
      </w:r>
      <w:r w:rsidRPr="008A1C43">
        <w:rPr>
          <w:rStyle w:val="StyleBoldUnderline"/>
          <w:highlight w:val="cyan"/>
        </w:rPr>
        <w:t>is their</w:t>
      </w:r>
      <w:r w:rsidRPr="00AE4C2A">
        <w:rPr>
          <w:rStyle w:val="StyleBoldUnderline"/>
        </w:rPr>
        <w:t xml:space="preserve"> unmet </w:t>
      </w:r>
      <w:r w:rsidRPr="008A1C43">
        <w:rPr>
          <w:rStyle w:val="StyleBoldUnderline"/>
          <w:highlight w:val="cyan"/>
        </w:rPr>
        <w:t>desire to be accepted as a major power</w:t>
      </w:r>
      <w:r w:rsidRPr="00AE4C2A">
        <w:rPr>
          <w:rStyle w:val="StyleBoldUnderline"/>
        </w:rPr>
        <w:t xml:space="preserve"> that sets the rules on the world stage</w:t>
      </w:r>
      <w:r w:rsidRPr="00E904C2">
        <w:rPr>
          <w:sz w:val="16"/>
        </w:rPr>
        <w:t xml:space="preserve">, which echoes the motivation analysts infer for the AIIB. And as with the AIIB, which attracted fifty-seven founding nations, including close U.S. allies, the Chinese space station is pulling major powers into Beijing’s orbit. The European Space Agency and others have already voiced interest and signed preliminary cooperation agreements. </w:t>
      </w:r>
      <w:r w:rsidRPr="008A1C43">
        <w:rPr>
          <w:rStyle w:val="StyleBoldUnderline"/>
          <w:highlight w:val="cyan"/>
        </w:rPr>
        <w:t>Also significant is China’s buildup of its military capability</w:t>
      </w:r>
      <w:r w:rsidRPr="00E904C2">
        <w:rPr>
          <w:sz w:val="16"/>
        </w:rPr>
        <w:t xml:space="preserve">, a key component of its potential to exert influence over the international order. </w:t>
      </w:r>
      <w:r w:rsidRPr="008A1C43">
        <w:rPr>
          <w:rStyle w:val="StyleBoldUnderline"/>
          <w:highlight w:val="cyan"/>
        </w:rPr>
        <w:t>This has extended into</w:t>
      </w:r>
      <w:r w:rsidRPr="00DF5123">
        <w:rPr>
          <w:rStyle w:val="StyleBoldUnderline"/>
        </w:rPr>
        <w:t xml:space="preserve"> Earth’s orbit, where China has advanced </w:t>
      </w:r>
      <w:r w:rsidRPr="008A1C43">
        <w:rPr>
          <w:rStyle w:val="StyleBoldUnderline"/>
          <w:highlight w:val="cyan"/>
        </w:rPr>
        <w:t>its</w:t>
      </w:r>
      <w:r w:rsidRPr="00DF5123">
        <w:rPr>
          <w:rStyle w:val="StyleBoldUnderline"/>
        </w:rPr>
        <w:t xml:space="preserve"> anti-satellite (</w:t>
      </w:r>
      <w:r w:rsidRPr="008A1C43">
        <w:rPr>
          <w:rStyle w:val="Emphasis"/>
          <w:highlight w:val="cyan"/>
        </w:rPr>
        <w:t>ASAT</w:t>
      </w:r>
      <w:r w:rsidRPr="00DF5123">
        <w:rPr>
          <w:rStyle w:val="StyleBoldUnderline"/>
        </w:rPr>
        <w:t>)</w:t>
      </w:r>
      <w:r w:rsidRPr="00E904C2">
        <w:rPr>
          <w:sz w:val="16"/>
        </w:rPr>
        <w:t xml:space="preserve">, command and control, </w:t>
      </w:r>
      <w:r w:rsidRPr="008A1C43">
        <w:rPr>
          <w:rStyle w:val="StyleBoldUnderline"/>
          <w:highlight w:val="cyan"/>
        </w:rPr>
        <w:t>and intelligence technology</w:t>
      </w:r>
      <w:r w:rsidRPr="00E904C2">
        <w:rPr>
          <w:sz w:val="16"/>
        </w:rPr>
        <w:t xml:space="preserve">, in line with a military doctrine that underscores the importance of parity in space. </w:t>
      </w:r>
      <w:r w:rsidRPr="008A1C43">
        <w:rPr>
          <w:sz w:val="16"/>
          <w:highlight w:val="cyan"/>
        </w:rPr>
        <w:t>T</w:t>
      </w:r>
      <w:r w:rsidRPr="008A1C43">
        <w:rPr>
          <w:rStyle w:val="StyleBoldUnderline"/>
          <w:highlight w:val="cyan"/>
        </w:rPr>
        <w:t xml:space="preserve">his has </w:t>
      </w:r>
      <w:r w:rsidRPr="008A1C43">
        <w:rPr>
          <w:rStyle w:val="Emphasis"/>
          <w:highlight w:val="cyan"/>
        </w:rPr>
        <w:t>strong implications</w:t>
      </w:r>
      <w:r w:rsidRPr="00DF5123">
        <w:rPr>
          <w:rStyle w:val="StyleBoldUnderline"/>
        </w:rPr>
        <w:t xml:space="preserve"> </w:t>
      </w:r>
      <w:r w:rsidRPr="00E904C2">
        <w:rPr>
          <w:sz w:val="16"/>
        </w:rPr>
        <w:t>for the United States and the international order it undergirds, as U.S. superiority in the “ultimate high ground” of space gives the American military a technological edge that is indispensable on the modern battlefield.</w:t>
      </w:r>
    </w:p>
    <w:p w14:paraId="280BDEC7" w14:textId="77777777" w:rsidR="00002025" w:rsidRPr="00E904C2" w:rsidRDefault="00002025" w:rsidP="00002025"/>
    <w:p w14:paraId="6A6E4192" w14:textId="77777777" w:rsidR="00002025" w:rsidRDefault="00002025" w:rsidP="00002025">
      <w:pPr>
        <w:pStyle w:val="Heading3"/>
      </w:pPr>
      <w:r>
        <w:t>squo solves</w:t>
      </w:r>
    </w:p>
    <w:p w14:paraId="22D6709B" w14:textId="77777777" w:rsidR="00002025" w:rsidRDefault="00002025" w:rsidP="00002025">
      <w:pPr>
        <w:pStyle w:val="Heading4"/>
      </w:pPr>
      <w:r>
        <w:t xml:space="preserve">New China launch of Long March 7 leads to NASA losing edge in space, but China wants to cooperate on space </w:t>
      </w:r>
    </w:p>
    <w:p w14:paraId="17AAB9BC" w14:textId="77777777" w:rsidR="00002025" w:rsidRPr="009E0BB0" w:rsidRDefault="00002025" w:rsidP="00002025">
      <w:r w:rsidRPr="009E0BB0">
        <w:rPr>
          <w:rStyle w:val="StyleStyleBold12pt"/>
        </w:rPr>
        <w:t>Sundermier 7/5</w:t>
      </w:r>
      <w:r w:rsidRPr="009E0BB0">
        <w:t xml:space="preserve"> (Ali, is a science intern at Business Insider. Before joining Business Insider she interned at Fermilab and has contributed stories to Symmetry and NASA. She holds a Master of Science in Journalism from Stony Brook University. http://www.businessinsider.com/nasa-should-be-worried-about-chinas-blossoming-space-program-2016-7///MTB)</w:t>
      </w:r>
    </w:p>
    <w:p w14:paraId="0BA42975" w14:textId="77777777" w:rsidR="00002025" w:rsidRDefault="00002025" w:rsidP="00002025">
      <w:pPr>
        <w:rPr>
          <w:sz w:val="14"/>
        </w:rPr>
      </w:pPr>
      <w:r w:rsidRPr="00C658AF">
        <w:rPr>
          <w:sz w:val="14"/>
        </w:rPr>
        <w:t>On Saturday</w:t>
      </w:r>
      <w:r w:rsidRPr="00041E76">
        <w:rPr>
          <w:rStyle w:val="StyleBoldUnderline"/>
        </w:rPr>
        <w:t xml:space="preserve">, </w:t>
      </w:r>
      <w:r w:rsidRPr="00144C13">
        <w:rPr>
          <w:rStyle w:val="StyleBoldUnderline"/>
          <w:highlight w:val="yellow"/>
        </w:rPr>
        <w:t>China launched its Long March 7 rocket</w:t>
      </w:r>
      <w:r w:rsidRPr="00041E76">
        <w:rPr>
          <w:rStyle w:val="StyleBoldUnderline"/>
        </w:rPr>
        <w:t xml:space="preserve"> </w:t>
      </w:r>
      <w:r w:rsidRPr="00C658AF">
        <w:rPr>
          <w:sz w:val="14"/>
        </w:rPr>
        <w:t xml:space="preserve">from its new Wenchang Satellite Launch Center. </w:t>
      </w:r>
      <w:r w:rsidRPr="00144C13">
        <w:rPr>
          <w:rStyle w:val="StyleBoldUnderline"/>
          <w:highlight w:val="yellow"/>
        </w:rPr>
        <w:t>This launch marks</w:t>
      </w:r>
      <w:r w:rsidRPr="00C658AF">
        <w:rPr>
          <w:sz w:val="14"/>
        </w:rPr>
        <w:t xml:space="preserve"> “a moment </w:t>
      </w:r>
      <w:r w:rsidRPr="00144C13">
        <w:rPr>
          <w:rStyle w:val="StyleBoldUnderline"/>
          <w:highlight w:val="yellow"/>
        </w:rPr>
        <w:t>when China</w:t>
      </w:r>
      <w:r w:rsidRPr="00041E76">
        <w:rPr>
          <w:rStyle w:val="StyleBoldUnderline"/>
        </w:rPr>
        <w:t xml:space="preserve"> </w:t>
      </w:r>
      <w:r w:rsidRPr="00C658AF">
        <w:rPr>
          <w:sz w:val="14"/>
        </w:rPr>
        <w:t xml:space="preserve">firmly </w:t>
      </w:r>
      <w:r w:rsidRPr="00144C13">
        <w:rPr>
          <w:rStyle w:val="StyleBoldUnderline"/>
          <w:highlight w:val="yellow"/>
        </w:rPr>
        <w:t>staked its position as one of the</w:t>
      </w:r>
      <w:r w:rsidRPr="00041E76">
        <w:rPr>
          <w:rStyle w:val="StyleBoldUnderline"/>
        </w:rPr>
        <w:t xml:space="preserve"> world’s great </w:t>
      </w:r>
      <w:r w:rsidRPr="00144C13">
        <w:rPr>
          <w:rStyle w:val="StyleBoldUnderline"/>
          <w:highlight w:val="yellow"/>
        </w:rPr>
        <w:t>space-faring nations</w:t>
      </w:r>
      <w:r w:rsidRPr="00C658AF">
        <w:rPr>
          <w:sz w:val="14"/>
        </w:rPr>
        <w:t xml:space="preserve">,” Ars Technica reports. </w:t>
      </w:r>
      <w:r w:rsidRPr="00041E76">
        <w:rPr>
          <w:rStyle w:val="StyleBoldUnderline"/>
        </w:rPr>
        <w:t>“The launch of Long March 7 shows them stepping into the modern era if you will,” Leroy Chiao, a former NASA astronaut and commander of the International Space Station</w:t>
      </w:r>
      <w:r w:rsidRPr="00C658AF">
        <w:rPr>
          <w:sz w:val="14"/>
        </w:rPr>
        <w:t xml:space="preserve">, told Ars Technica. “The message is the same that it’s been for some time. </w:t>
      </w:r>
      <w:r w:rsidRPr="00041E76">
        <w:rPr>
          <w:rStyle w:val="StyleBoldUnderline"/>
        </w:rPr>
        <w:t xml:space="preserve">They’re in this game to stay. </w:t>
      </w:r>
      <w:r w:rsidRPr="00144C13">
        <w:rPr>
          <w:rStyle w:val="StyleBoldUnderline"/>
          <w:highlight w:val="yellow"/>
        </w:rPr>
        <w:t>They’re making long-term plans to stay in space</w:t>
      </w:r>
      <w:r w:rsidRPr="00041E76">
        <w:rPr>
          <w:rStyle w:val="StyleBoldUnderline"/>
        </w:rPr>
        <w:t xml:space="preserve"> and expand their presence in space.”</w:t>
      </w:r>
      <w:r w:rsidRPr="00C658AF">
        <w:rPr>
          <w:sz w:val="14"/>
        </w:rPr>
        <w:t xml:space="preserve"> A huge step for China The launch showcased some of China’s most recent advances in its rocket program. It was the first rocket launched from the Wenchang Satellite Center, which is in a position to allow better access to geostationary orbit for satellites. </w:t>
      </w:r>
      <w:r w:rsidRPr="00C658AF">
        <w:rPr>
          <w:rStyle w:val="StyleBoldUnderline"/>
          <w:highlight w:val="yellow"/>
        </w:rPr>
        <w:t>The rocket was also</w:t>
      </w:r>
      <w:r w:rsidRPr="00041E76">
        <w:rPr>
          <w:rStyle w:val="StyleBoldUnderline"/>
        </w:rPr>
        <w:t xml:space="preserve"> fueled with kerosene and liquid oxygen fuels, which are </w:t>
      </w:r>
      <w:r w:rsidRPr="00C658AF">
        <w:rPr>
          <w:rStyle w:val="StyleBoldUnderline"/>
          <w:highlight w:val="yellow"/>
        </w:rPr>
        <w:t>more environmentally friendly</w:t>
      </w:r>
      <w:r w:rsidRPr="00041E76">
        <w:rPr>
          <w:rStyle w:val="StyleBoldUnderline"/>
        </w:rPr>
        <w:t xml:space="preserve"> </w:t>
      </w:r>
      <w:r w:rsidRPr="00C658AF">
        <w:rPr>
          <w:sz w:val="14"/>
        </w:rPr>
        <w:t xml:space="preserve">than the hypergolic fuels used by China up to this point. </w:t>
      </w:r>
      <w:r w:rsidRPr="00C658AF">
        <w:rPr>
          <w:rStyle w:val="StyleBoldUnderline"/>
          <w:highlight w:val="yellow"/>
        </w:rPr>
        <w:t>The Long March 7 rocket is part of a fleet of vehicles that</w:t>
      </w:r>
      <w:r w:rsidRPr="00C246B0">
        <w:rPr>
          <w:rStyle w:val="StyleBoldUnderline"/>
        </w:rPr>
        <w:t xml:space="preserve"> will </w:t>
      </w:r>
      <w:r w:rsidRPr="00C658AF">
        <w:rPr>
          <w:rStyle w:val="StyleBoldUnderline"/>
          <w:highlight w:val="yellow"/>
        </w:rPr>
        <w:t>allow China to build</w:t>
      </w:r>
      <w:r w:rsidRPr="00C246B0">
        <w:rPr>
          <w:rStyle w:val="StyleBoldUnderline"/>
        </w:rPr>
        <w:t xml:space="preserve"> and service </w:t>
      </w:r>
      <w:r w:rsidRPr="00C658AF">
        <w:rPr>
          <w:rStyle w:val="StyleBoldUnderline"/>
          <w:highlight w:val="yellow"/>
        </w:rPr>
        <w:t>a new space station</w:t>
      </w:r>
      <w:r w:rsidRPr="00C246B0">
        <w:rPr>
          <w:rStyle w:val="StyleBoldUnderline"/>
        </w:rPr>
        <w:t>, which may be completed at early as 2022</w:t>
      </w:r>
      <w:r w:rsidRPr="00C658AF">
        <w:rPr>
          <w:sz w:val="14"/>
        </w:rPr>
        <w:t xml:space="preserve">, Ars Technica reports. Although this rocket isn’t an immediate threat to the US space program, </w:t>
      </w:r>
      <w:r w:rsidRPr="00C658AF">
        <w:rPr>
          <w:rStyle w:val="StyleBoldUnderline"/>
          <w:highlight w:val="yellow"/>
        </w:rPr>
        <w:t>it symbolizes a huge step</w:t>
      </w:r>
      <w:r w:rsidRPr="00C246B0">
        <w:rPr>
          <w:rStyle w:val="StyleBoldUnderline"/>
        </w:rPr>
        <w:t xml:space="preserve"> in China’s long term plan </w:t>
      </w:r>
      <w:r w:rsidRPr="00C658AF">
        <w:rPr>
          <w:rStyle w:val="StyleBoldUnderline"/>
          <w:highlight w:val="yellow"/>
        </w:rPr>
        <w:t>to land</w:t>
      </w:r>
      <w:r w:rsidRPr="00C246B0">
        <w:rPr>
          <w:rStyle w:val="StyleBoldUnderline"/>
        </w:rPr>
        <w:t xml:space="preserve"> its </w:t>
      </w:r>
      <w:r w:rsidRPr="00C658AF">
        <w:rPr>
          <w:rStyle w:val="StyleBoldUnderline"/>
          <w:highlight w:val="yellow"/>
        </w:rPr>
        <w:t>taikonauts on the moon</w:t>
      </w:r>
      <w:r w:rsidRPr="00C246B0">
        <w:rPr>
          <w:rStyle w:val="StyleBoldUnderline"/>
        </w:rPr>
        <w:t xml:space="preserve"> by the 2030s, </w:t>
      </w:r>
      <w:r w:rsidRPr="00C658AF">
        <w:rPr>
          <w:rStyle w:val="StyleBoldUnderline"/>
          <w:highlight w:val="yellow"/>
        </w:rPr>
        <w:t>and</w:t>
      </w:r>
      <w:r w:rsidRPr="00C246B0">
        <w:rPr>
          <w:rStyle w:val="StyleBoldUnderline"/>
        </w:rPr>
        <w:t xml:space="preserve"> </w:t>
      </w:r>
      <w:r w:rsidRPr="00C658AF">
        <w:rPr>
          <w:rStyle w:val="StyleBoldUnderline"/>
          <w:highlight w:val="yellow"/>
        </w:rPr>
        <w:t>eventually colonize</w:t>
      </w:r>
      <w:r w:rsidRPr="00C246B0">
        <w:rPr>
          <w:rStyle w:val="StyleBoldUnderline"/>
        </w:rPr>
        <w:t xml:space="preserve"> </w:t>
      </w:r>
      <w:r w:rsidRPr="00C658AF">
        <w:rPr>
          <w:rStyle w:val="StyleBoldUnderline"/>
          <w:highlight w:val="yellow"/>
        </w:rPr>
        <w:t>it</w:t>
      </w:r>
      <w:r w:rsidRPr="00C658AF">
        <w:rPr>
          <w:sz w:val="14"/>
        </w:rPr>
        <w:t xml:space="preserve">. </w:t>
      </w:r>
      <w:r w:rsidRPr="00C246B0">
        <w:rPr>
          <w:rStyle w:val="StyleBoldUnderline"/>
        </w:rPr>
        <w:t xml:space="preserve">Since China has been shut out of the international consortium that operates the International Space Station (ISS), </w:t>
      </w:r>
      <w:r w:rsidRPr="00C658AF">
        <w:rPr>
          <w:rStyle w:val="StyleBoldUnderline"/>
          <w:highlight w:val="yellow"/>
        </w:rPr>
        <w:t>the country has had to essentially clear its own path in its effort to explore space</w:t>
      </w:r>
      <w:r w:rsidRPr="00C658AF">
        <w:rPr>
          <w:sz w:val="14"/>
        </w:rPr>
        <w:t xml:space="preserve">. And </w:t>
      </w:r>
      <w:r w:rsidRPr="00C658AF">
        <w:rPr>
          <w:rStyle w:val="StyleBoldUnderline"/>
          <w:highlight w:val="yellow"/>
        </w:rPr>
        <w:t>it wants to invite other nations to join in and take advantage of its advances</w:t>
      </w:r>
      <w:r w:rsidRPr="00C658AF">
        <w:rPr>
          <w:sz w:val="14"/>
        </w:rPr>
        <w:t xml:space="preserve">. According to Ars Technica, the China Manned Space Agency recently signed an accord with the United Nations Office for Outer Space Affairs to allow other nations to conduct experiments on its space station. They will also provide flight opportunities for astronauts from those countries. “Space exploration is the common dream and wish of humankind. </w:t>
      </w:r>
      <w:r w:rsidRPr="00C658AF">
        <w:rPr>
          <w:rStyle w:val="StyleBoldUnderline"/>
          <w:highlight w:val="yellow"/>
        </w:rPr>
        <w:t>We believe that the implementation of the agreements will definitely promote international cooperation on space exploration</w:t>
      </w:r>
      <w:r w:rsidRPr="00144C13">
        <w:rPr>
          <w:rStyle w:val="StyleBoldUnderline"/>
        </w:rPr>
        <w:t xml:space="preserve"> and create opportunities for United Nations Member States, particularly developing countries, to take part in, and benefit from, the utilization of China’s space station</w:t>
      </w:r>
      <w:r w:rsidRPr="00C658AF">
        <w:rPr>
          <w:sz w:val="14"/>
        </w:rPr>
        <w:t>,” said CMSA Deputy Director General Wu Ping in a press release. Resting on our laurels The US plans to keep the ISS in operation through 2024, with the possibility of keeping it running through 2029. But in the late 2020s, NASA intends to transition from low-Earth orbit to a deep-space exploration program with the eventual goal of putting humans on Mars by the 2030s. But, according to Ars Technica, there are major doubts about whether NASA will be able to follow through on these plans due to its current funding and review process, which is the reason NASA has had such a tough time moving forward since the Apollo program ended. The fear, Chiao said, is that after toying around with its Journey to Mars for a few years, the program will fizzle out due to the expense or delays with the spacecraft and rocket. In this scenario, “</w:t>
      </w:r>
      <w:r w:rsidRPr="00144C13">
        <w:rPr>
          <w:rStyle w:val="StyleBoldUnderline"/>
        </w:rPr>
        <w:t>China will offer a favorable alternative to NASA</w:t>
      </w:r>
      <w:r w:rsidRPr="00C658AF">
        <w:rPr>
          <w:sz w:val="14"/>
        </w:rPr>
        <w:t>’s current partners, who have already told US space officials they prefer missions to the lunar surface before going on to Mars,” Ars Technica reports. “For NASA and the United States, I’m afraid that we’ve been resting on our laurels for so long that we’re going to lose our leadership in human spaceflight,” Chiao said.</w:t>
      </w:r>
    </w:p>
    <w:p w14:paraId="33D71DE9" w14:textId="77777777" w:rsidR="00002025" w:rsidRDefault="00002025" w:rsidP="00002025">
      <w:pPr>
        <w:rPr>
          <w:sz w:val="14"/>
        </w:rPr>
      </w:pPr>
    </w:p>
    <w:p w14:paraId="5EA33428" w14:textId="77777777" w:rsidR="00002025" w:rsidRDefault="00002025" w:rsidP="00002025">
      <w:pPr>
        <w:pStyle w:val="Heading4"/>
      </w:pPr>
      <w:r>
        <w:t xml:space="preserve">China will say yes- new agreement with UNOOSA shows a step towards increased cooperation. </w:t>
      </w:r>
    </w:p>
    <w:p w14:paraId="3614CB6F" w14:textId="77777777" w:rsidR="00002025" w:rsidRPr="009E0BB0" w:rsidRDefault="00002025" w:rsidP="00002025">
      <w:r w:rsidRPr="009E0BB0">
        <w:rPr>
          <w:rStyle w:val="StyleStyleBold12pt"/>
        </w:rPr>
        <w:t>Spacedaily.com 6/24</w:t>
      </w:r>
      <w:r>
        <w:t xml:space="preserve"> </w:t>
      </w:r>
      <w:r w:rsidRPr="009E0BB0">
        <w:t>(Spacedaily.com is a website bringing space news to the public. http://www.spacedaily.com/reports/United_Nations_and_China_agree_to_increased_space_cooperation_999.html//MTB)</w:t>
      </w:r>
    </w:p>
    <w:p w14:paraId="56CD2030" w14:textId="77777777" w:rsidR="00002025" w:rsidRPr="00AC5A94" w:rsidRDefault="00002025" w:rsidP="00002025">
      <w:pPr>
        <w:rPr>
          <w:sz w:val="14"/>
          <w:szCs w:val="20"/>
        </w:rPr>
      </w:pPr>
      <w:r w:rsidRPr="00AC5A94">
        <w:rPr>
          <w:rStyle w:val="StyleBoldUnderline"/>
        </w:rPr>
        <w:t>The United Nations Office for Outer Space Affairs (</w:t>
      </w:r>
      <w:r w:rsidRPr="00AC5A94">
        <w:rPr>
          <w:rStyle w:val="StyleBoldUnderline"/>
          <w:highlight w:val="yellow"/>
        </w:rPr>
        <w:t>UNOOSA) and</w:t>
      </w:r>
      <w:r w:rsidRPr="00AC5A94">
        <w:rPr>
          <w:rStyle w:val="StyleBoldUnderline"/>
        </w:rPr>
        <w:t xml:space="preserve"> the China Manned Space Agency (</w:t>
      </w:r>
      <w:r w:rsidRPr="00AC5A94">
        <w:rPr>
          <w:rStyle w:val="StyleBoldUnderline"/>
          <w:highlight w:val="yellow"/>
        </w:rPr>
        <w:t>CMSA) have agreed to work together to develop the space capabilities</w:t>
      </w:r>
      <w:r w:rsidRPr="00AC5A94">
        <w:rPr>
          <w:rStyle w:val="StyleBoldUnderline"/>
        </w:rPr>
        <w:t xml:space="preserve"> of United Nations Member States </w:t>
      </w:r>
      <w:r w:rsidRPr="00AC5A94">
        <w:rPr>
          <w:rStyle w:val="StyleBoldUnderline"/>
          <w:highlight w:val="yellow"/>
        </w:rPr>
        <w:t>via opportunities on-board China's</w:t>
      </w:r>
      <w:r w:rsidRPr="00AC5A94">
        <w:rPr>
          <w:rStyle w:val="StyleBoldUnderline"/>
        </w:rPr>
        <w:t xml:space="preserve"> </w:t>
      </w:r>
      <w:r w:rsidRPr="00AC5A94">
        <w:rPr>
          <w:rStyle w:val="StyleBoldUnderline"/>
          <w:highlight w:val="yellow"/>
        </w:rPr>
        <w:t>future space station</w:t>
      </w:r>
      <w:r w:rsidRPr="00AC5A94">
        <w:rPr>
          <w:rStyle w:val="StyleBoldUnderline"/>
        </w:rPr>
        <w:t>.</w:t>
      </w:r>
      <w:r w:rsidRPr="00AC5A94">
        <w:rPr>
          <w:sz w:val="14"/>
          <w:szCs w:val="20"/>
        </w:rPr>
        <w:t xml:space="preserve"> Following the signing of a Framework Agreement and a Funding Agreement earlier this year, Wu Ping, Deputy Director General of CMSA, presented the project to the 59th session of the Committee on the Peaceful Uses of Outer Space (COPUOS) at the UN in Vienna earlier this week. </w:t>
      </w:r>
      <w:r w:rsidRPr="00AC5A94">
        <w:rPr>
          <w:rStyle w:val="StyleBoldUnderline"/>
          <w:highlight w:val="yellow"/>
        </w:rPr>
        <w:t>Under the agreements</w:t>
      </w:r>
      <w:r w:rsidRPr="00AC5A94">
        <w:rPr>
          <w:rStyle w:val="StyleBoldUnderline"/>
        </w:rPr>
        <w:t xml:space="preserve">, </w:t>
      </w:r>
      <w:r w:rsidRPr="00AC5A94">
        <w:rPr>
          <w:rStyle w:val="StyleBoldUnderline"/>
          <w:highlight w:val="yellow"/>
        </w:rPr>
        <w:t>UNOOSA and CMSA will work together to enable U</w:t>
      </w:r>
      <w:r w:rsidRPr="00AC5A94">
        <w:rPr>
          <w:rStyle w:val="StyleBoldUnderline"/>
        </w:rPr>
        <w:t xml:space="preserve">nited </w:t>
      </w:r>
      <w:r w:rsidRPr="00AC5A94">
        <w:rPr>
          <w:rStyle w:val="StyleBoldUnderline"/>
          <w:highlight w:val="yellow"/>
        </w:rPr>
        <w:t>N</w:t>
      </w:r>
      <w:r w:rsidRPr="00AC5A94">
        <w:rPr>
          <w:rStyle w:val="StyleBoldUnderline"/>
        </w:rPr>
        <w:t xml:space="preserve">ations </w:t>
      </w:r>
      <w:r w:rsidRPr="00AC5A94">
        <w:rPr>
          <w:rStyle w:val="StyleBoldUnderline"/>
          <w:highlight w:val="yellow"/>
        </w:rPr>
        <w:t>Member States,</w:t>
      </w:r>
      <w:r w:rsidRPr="00AC5A94">
        <w:rPr>
          <w:rStyle w:val="StyleBoldUnderline"/>
        </w:rPr>
        <w:t xml:space="preserve"> particularly developing countries, </w:t>
      </w:r>
      <w:r w:rsidRPr="00AC5A94">
        <w:rPr>
          <w:rStyle w:val="StyleBoldUnderline"/>
          <w:highlight w:val="yellow"/>
        </w:rPr>
        <w:t>to conduct space experiments on-board China's space station</w:t>
      </w:r>
      <w:r w:rsidRPr="00AC5A94">
        <w:rPr>
          <w:rStyle w:val="StyleBoldUnderline"/>
        </w:rPr>
        <w:t>, as well as to provide flight opportunities for astronauts and payload engineers</w:t>
      </w:r>
      <w:r w:rsidRPr="00AC5A94">
        <w:rPr>
          <w:sz w:val="14"/>
          <w:szCs w:val="20"/>
        </w:rPr>
        <w:t xml:space="preserve">. </w:t>
      </w:r>
      <w:r w:rsidRPr="00AC5A94">
        <w:rPr>
          <w:rStyle w:val="StyleBoldUnderline"/>
          <w:highlight w:val="yellow"/>
        </w:rPr>
        <w:t>Both parties will also promote international cooperation in human space flight and other space activities</w:t>
      </w:r>
      <w:r w:rsidRPr="00AC5A94">
        <w:rPr>
          <w:sz w:val="14"/>
          <w:szCs w:val="20"/>
        </w:rPr>
        <w:t xml:space="preserve">, increased awareness of the benefits of human space technology and its applications, and capacity-building activities in space technology. CMSA will provide funding support to UNOOSA in this regard. "This is an exciting opportunity to further build the space capacity of developing countries and increase understanding of the benefits space can bring to humankind, including for the achievement of the Sustainable Development Goals. My Office and I are looking forward to working with CMSA on these initiatives," said UNOOSA Director Simonetta Di Pippo. China expects that its space station will be operational around 2022. "Space exploration is the common dream and wish of humankind. We believe that the implementation of the agreements will definitely promote international cooperation on space exploration, and create opportunities for United Nations Member States, particularly developing countries, to take part in, and benefit from, the utilization of China's space station," said CMSA Deputy Director General Wu Ping. </w:t>
      </w:r>
    </w:p>
    <w:p w14:paraId="1658BA7D" w14:textId="77777777" w:rsidR="00002025" w:rsidRDefault="00002025" w:rsidP="00002025">
      <w:pPr>
        <w:rPr>
          <w:sz w:val="14"/>
        </w:rPr>
      </w:pPr>
    </w:p>
    <w:p w14:paraId="64F71A36" w14:textId="77777777" w:rsidR="00002025" w:rsidRDefault="00002025" w:rsidP="00002025">
      <w:pPr>
        <w:pStyle w:val="Heading4"/>
      </w:pPr>
      <w:r>
        <w:t xml:space="preserve">The launch of the Long-March rockets signify the start of China’s Five Year Plans, China will access space colonization by 2022. </w:t>
      </w:r>
    </w:p>
    <w:p w14:paraId="76B56A6C" w14:textId="77777777" w:rsidR="00002025" w:rsidRPr="00C054C4" w:rsidRDefault="00002025" w:rsidP="00002025">
      <w:pPr>
        <w:rPr>
          <w:rStyle w:val="StyleStyleBold12pt"/>
          <w:sz w:val="20"/>
          <w:szCs w:val="20"/>
        </w:rPr>
      </w:pPr>
      <w:r w:rsidRPr="009E0BB0">
        <w:rPr>
          <w:rStyle w:val="StyleStyleBold12pt"/>
        </w:rPr>
        <w:t>Nan 6/25</w:t>
      </w:r>
      <w:r w:rsidRPr="009E0BB0">
        <w:t xml:space="preserve"> (Li, is one of the editors at the Beijing Review, the leading English  for Chinese news. The article is a translation from a report about the launch of the Long-March 7 rocket published by the Xinhua News Agency. http://www.bjreview.com/Nation/201606/t20160627_800060509.html//MTB)</w:t>
      </w:r>
    </w:p>
    <w:p w14:paraId="28C0A526" w14:textId="77777777" w:rsidR="00002025" w:rsidRDefault="00002025" w:rsidP="00002025">
      <w:pPr>
        <w:rPr>
          <w:sz w:val="14"/>
        </w:rPr>
      </w:pPr>
      <w:r w:rsidRPr="00C054C4">
        <w:rPr>
          <w:rStyle w:val="StyleBoldUnderline"/>
          <w:highlight w:val="yellow"/>
        </w:rPr>
        <w:t>China launched its Long March-7</w:t>
      </w:r>
      <w:r w:rsidRPr="00C054C4">
        <w:rPr>
          <w:rStyle w:val="StyleBoldUnderline"/>
        </w:rPr>
        <w:t xml:space="preserve"> carrier </w:t>
      </w:r>
      <w:r w:rsidRPr="00C054C4">
        <w:rPr>
          <w:rStyle w:val="StyleBoldUnderline"/>
          <w:highlight w:val="yellow"/>
        </w:rPr>
        <w:t>rocket successfully</w:t>
      </w:r>
      <w:r w:rsidRPr="00C054C4">
        <w:rPr>
          <w:sz w:val="14"/>
        </w:rPr>
        <w:t xml:space="preserve"> late on June 25, </w:t>
      </w:r>
      <w:r w:rsidRPr="00C054C4">
        <w:rPr>
          <w:rStyle w:val="StyleBoldUnderline"/>
          <w:highlight w:val="yellow"/>
        </w:rPr>
        <w:t xml:space="preserve">hailed as a </w:t>
      </w:r>
      <w:r w:rsidRPr="00C054C4">
        <w:rPr>
          <w:sz w:val="14"/>
        </w:rPr>
        <w:t xml:space="preserve">prelude for </w:t>
      </w:r>
      <w:r w:rsidRPr="00C054C4">
        <w:rPr>
          <w:rStyle w:val="StyleBoldUnderline"/>
          <w:highlight w:val="yellow"/>
        </w:rPr>
        <w:t>the country's five-year plan</w:t>
      </w:r>
      <w:r w:rsidRPr="00C054C4">
        <w:rPr>
          <w:rStyle w:val="StyleBoldUnderline"/>
        </w:rPr>
        <w:t xml:space="preserve"> (2016-20) </w:t>
      </w:r>
      <w:r w:rsidRPr="00C054C4">
        <w:rPr>
          <w:rStyle w:val="StyleBoldUnderline"/>
          <w:highlight w:val="yellow"/>
        </w:rPr>
        <w:t>for the space sector</w:t>
      </w:r>
      <w:r w:rsidRPr="00C054C4">
        <w:rPr>
          <w:sz w:val="14"/>
        </w:rPr>
        <w:t xml:space="preserve">. </w:t>
      </w:r>
      <w:r w:rsidRPr="00C054C4">
        <w:rPr>
          <w:rStyle w:val="StyleBoldUnderline"/>
        </w:rPr>
        <w:t>China is expected to have more than 200 spacecraft in orbit by 2020 and perform about 30 launches per year on average,</w:t>
      </w:r>
      <w:r w:rsidRPr="00C054C4">
        <w:rPr>
          <w:sz w:val="14"/>
        </w:rPr>
        <w:t xml:space="preserve"> said Yang Baohua, deputy manager of China Aerospace Science and Technology Corporation (CASTC). </w:t>
      </w:r>
      <w:r w:rsidRPr="00C054C4">
        <w:rPr>
          <w:rStyle w:val="StyleBoldUnderline"/>
          <w:highlight w:val="yellow"/>
        </w:rPr>
        <w:t>China plans to launch the Long March-5 in the second half of the year</w:t>
      </w:r>
      <w:r w:rsidRPr="00C054C4">
        <w:rPr>
          <w:rStyle w:val="StyleBoldUnderline"/>
        </w:rPr>
        <w:t>,</w:t>
      </w:r>
      <w:r w:rsidRPr="00C054C4">
        <w:rPr>
          <w:sz w:val="14"/>
        </w:rPr>
        <w:t xml:space="preserve"> according to the Carrier Rocket Technology Research Institute. The Long March-5 will be the country's largest carrier rocket, designed to carry 25 tonnes into low-Earth orbit (LEO). </w:t>
      </w:r>
      <w:r w:rsidRPr="00C054C4">
        <w:rPr>
          <w:rStyle w:val="StyleBoldUnderline"/>
          <w:highlight w:val="yellow"/>
        </w:rPr>
        <w:t>It is expected to carry</w:t>
      </w:r>
      <w:r w:rsidRPr="00C054C4">
        <w:rPr>
          <w:rStyle w:val="StyleBoldUnderline"/>
        </w:rPr>
        <w:t xml:space="preserve"> lunar probe Chang'e-5, </w:t>
      </w:r>
      <w:r w:rsidRPr="00C054C4">
        <w:rPr>
          <w:rStyle w:val="StyleBoldUnderline"/>
          <w:highlight w:val="yellow"/>
        </w:rPr>
        <w:t>the core module for China's space station and the Mars probe</w:t>
      </w:r>
      <w:r w:rsidRPr="00C054C4">
        <w:rPr>
          <w:sz w:val="14"/>
        </w:rPr>
        <w:t xml:space="preserve">. The CASTC carries out about 20 space launches annually, and it faces further research and development challenges, Yang said. </w:t>
      </w:r>
      <w:r w:rsidRPr="00C054C4">
        <w:rPr>
          <w:rStyle w:val="StyleBoldUnderline"/>
          <w:highlight w:val="yellow"/>
        </w:rPr>
        <w:t>The launch marks a key step toward China's plan</w:t>
      </w:r>
      <w:r w:rsidRPr="00C054C4">
        <w:rPr>
          <w:rStyle w:val="StyleBoldUnderline"/>
        </w:rPr>
        <w:t xml:space="preserve"> </w:t>
      </w:r>
      <w:r w:rsidRPr="00C054C4">
        <w:rPr>
          <w:rStyle w:val="StyleBoldUnderline"/>
          <w:highlight w:val="yellow"/>
        </w:rPr>
        <w:t>to</w:t>
      </w:r>
      <w:r w:rsidRPr="00C054C4">
        <w:rPr>
          <w:rStyle w:val="StyleBoldUnderline"/>
        </w:rPr>
        <w:t xml:space="preserve"> eventually </w:t>
      </w:r>
      <w:r w:rsidRPr="00C054C4">
        <w:rPr>
          <w:rStyle w:val="StyleBoldUnderline"/>
          <w:highlight w:val="yellow"/>
        </w:rPr>
        <w:t>operate a permanent space station</w:t>
      </w:r>
      <w:r w:rsidRPr="00C054C4">
        <w:rPr>
          <w:rStyle w:val="StyleBoldUnderline"/>
        </w:rPr>
        <w:t xml:space="preserve"> in the final step of the country's three-phase manned space program.</w:t>
      </w:r>
      <w:r w:rsidRPr="00C054C4">
        <w:rPr>
          <w:sz w:val="14"/>
        </w:rPr>
        <w:t xml:space="preserve"> The country launched its first manned spaceflight in 2003, and its first space lab, Tiangong-1, blasted off in 2011</w:t>
      </w:r>
      <w:r w:rsidRPr="00C054C4">
        <w:rPr>
          <w:sz w:val="14"/>
          <w:highlight w:val="yellow"/>
        </w:rPr>
        <w:t xml:space="preserve">. </w:t>
      </w:r>
      <w:r w:rsidRPr="00C054C4">
        <w:rPr>
          <w:rStyle w:val="StyleBoldUnderline"/>
          <w:highlight w:val="yellow"/>
        </w:rPr>
        <w:t>The third and final step will be to assemble and operate</w:t>
      </w:r>
      <w:r w:rsidRPr="00C054C4">
        <w:rPr>
          <w:rStyle w:val="StyleBoldUnderline"/>
        </w:rPr>
        <w:t xml:space="preserve"> a 60-tonne space station </w:t>
      </w:r>
      <w:r w:rsidRPr="00C054C4">
        <w:rPr>
          <w:rStyle w:val="StyleBoldUnderline"/>
          <w:highlight w:val="yellow"/>
        </w:rPr>
        <w:t>around 2022</w:t>
      </w:r>
      <w:r w:rsidRPr="00C054C4">
        <w:rPr>
          <w:sz w:val="14"/>
        </w:rPr>
        <w:t xml:space="preserve">. To do that, Chinese engineers have planned four space launches in the next ten months. The Long March-7 mission is the first of these missions. A second mission in late September will put the Tiangong-2 space lab into orbit, and the third will see the Shenzhou-11 spacecraft, which will carry two Taikonauts, dock with Tiangong-2 in October. In April 2017, China's first cargo ship Tianzhou-1, which literally means "heavenly vessel," will be sent to dock with Tiangong-2 in the final mission. </w:t>
      </w:r>
      <w:r w:rsidRPr="00C054C4">
        <w:rPr>
          <w:rStyle w:val="StyleBoldUnderline"/>
          <w:highlight w:val="yellow"/>
        </w:rPr>
        <w:t>China's mission to Mars will begin around 2020</w:t>
      </w:r>
      <w:r w:rsidRPr="00C054C4">
        <w:rPr>
          <w:sz w:val="14"/>
        </w:rPr>
        <w:t xml:space="preserve">. "The probe is expected to orbit the red planet, land and deploy a rover all in one mission, which is quite difficult to achieve," said Xu Dazhe, director of China's National Space Administration, on April 22, ahead of celebrations on April 24 marking the launch of the country's first satellite 46 years ago. The BeiDou Navigation Satellite System, which is being developed as an alternative to GPS, will be completed around 2020, according to the CASTC. The Long March-7 carrier rocket is expected to become the main carrier for space launches. It is a medium-sized, two-stage rocket that can carry up to 13.5 tonnes into LEO. Developers will continue to improve the Long March series to make them safer, better designed for transportation and more flexible in various tasks to catch up with advanced international levels, Yang said. </w:t>
      </w:r>
    </w:p>
    <w:p w14:paraId="018C7CA6" w14:textId="77777777" w:rsidR="00002025" w:rsidRPr="00B55AD5" w:rsidRDefault="00002025" w:rsidP="00002025"/>
    <w:p w14:paraId="6D312782" w14:textId="77777777" w:rsidR="00002025" w:rsidRDefault="00002025" w:rsidP="00002025"/>
    <w:p w14:paraId="72AB50FC" w14:textId="6C9130EE" w:rsidR="00BA7908" w:rsidRDefault="00BA7908" w:rsidP="00BA7908">
      <w:pPr>
        <w:pStyle w:val="Heading1"/>
      </w:pPr>
      <w:r>
        <w:t>***Space Espionage</w:t>
      </w:r>
      <w:r w:rsidR="008D29ED">
        <w:t xml:space="preserve"> Turn</w:t>
      </w:r>
    </w:p>
    <w:p w14:paraId="314ECB52" w14:textId="77777777" w:rsidR="00BA7908" w:rsidRDefault="00BA7908" w:rsidP="00BA7908">
      <w:pPr>
        <w:pStyle w:val="Heading3"/>
      </w:pPr>
      <w:bookmarkStart w:id="0" w:name="_GoBack"/>
      <w:bookmarkEnd w:id="0"/>
      <w:r>
        <w:t>1NC</w:t>
      </w:r>
    </w:p>
    <w:p w14:paraId="36DADD16" w14:textId="77777777" w:rsidR="00BA7908" w:rsidRPr="00F0084D" w:rsidRDefault="00BA7908" w:rsidP="00BA7908">
      <w:pPr>
        <w:pStyle w:val="Heading4"/>
      </w:pPr>
      <w:r w:rsidRPr="00F0084D">
        <w:t>Current ban on Sino-American space research prevents espionage</w:t>
      </w:r>
    </w:p>
    <w:p w14:paraId="056055BC" w14:textId="77777777" w:rsidR="00BA7908" w:rsidRPr="00F0084D" w:rsidRDefault="00BA7908" w:rsidP="00BA7908">
      <w:pPr>
        <w:rPr>
          <w:rStyle w:val="StyleStyleBold12pt"/>
          <w:b w:val="0"/>
        </w:rPr>
      </w:pPr>
      <w:r w:rsidRPr="00F0084D">
        <w:rPr>
          <w:rStyle w:val="StyleStyleBold12pt"/>
        </w:rPr>
        <w:t xml:space="preserve">Dickerson ’15 </w:t>
      </w:r>
      <w:r w:rsidRPr="00F0084D">
        <w:t>(Kelly Dickerson was a science reporter for Tech Insider, covering space and physics news. “Here's why NASA won't work with China to explore space,” Tech Insider, 19 Oct 2015, http://www.techinsider.io/nasa-china-collaboration-illegal-2015-10 – SY)</w:t>
      </w:r>
    </w:p>
    <w:p w14:paraId="5BC5BE60" w14:textId="77777777" w:rsidR="00BA7908" w:rsidRPr="00F0084D" w:rsidRDefault="00BA7908" w:rsidP="00BA7908">
      <w:pPr>
        <w:rPr>
          <w:sz w:val="14"/>
        </w:rPr>
      </w:pPr>
    </w:p>
    <w:p w14:paraId="4C2541BD" w14:textId="77777777" w:rsidR="00BA7908" w:rsidRPr="00F0084D" w:rsidRDefault="00BA7908" w:rsidP="00BA7908">
      <w:pPr>
        <w:rPr>
          <w:sz w:val="14"/>
        </w:rPr>
      </w:pPr>
      <w:r w:rsidRPr="00F0084D">
        <w:rPr>
          <w:sz w:val="14"/>
        </w:rPr>
        <w:t xml:space="preserve">The reason is because, </w:t>
      </w:r>
      <w:r w:rsidRPr="00F0084D">
        <w:rPr>
          <w:rStyle w:val="Emphasis"/>
          <w:highlight w:val="cyan"/>
        </w:rPr>
        <w:t>in 2011, Congress</w:t>
      </w:r>
      <w:r w:rsidRPr="00F0084D">
        <w:rPr>
          <w:sz w:val="14"/>
        </w:rPr>
        <w:t xml:space="preserve"> passed a spending bill that expressly </w:t>
      </w:r>
      <w:r w:rsidRPr="00F0084D">
        <w:rPr>
          <w:rStyle w:val="Emphasis"/>
          <w:highlight w:val="cyan"/>
        </w:rPr>
        <w:t>forbids NASA from working with China, citing a high risk of espionage.</w:t>
      </w:r>
      <w:r w:rsidRPr="00F0084D">
        <w:rPr>
          <w:sz w:val="12"/>
        </w:rPr>
        <w:t>¶</w:t>
      </w:r>
      <w:r w:rsidRPr="00F0084D">
        <w:rPr>
          <w:sz w:val="14"/>
        </w:rPr>
        <w:t xml:space="preserve"> What's more, it doesn't sound like the attitudes of US lawmakers toward the People's Republic of China are changing anytime soon.</w:t>
      </w:r>
      <w:r w:rsidRPr="00F0084D">
        <w:rPr>
          <w:sz w:val="12"/>
        </w:rPr>
        <w:t>¶</w:t>
      </w:r>
      <w:r w:rsidRPr="00F0084D">
        <w:rPr>
          <w:sz w:val="14"/>
        </w:rPr>
        <w:t xml:space="preserve"> A 2015 report from </w:t>
      </w:r>
      <w:r w:rsidRPr="00F0084D">
        <w:rPr>
          <w:rStyle w:val="StyleBoldUnderline"/>
          <w:highlight w:val="cyan"/>
        </w:rPr>
        <w:t>the University of California</w:t>
      </w:r>
      <w:r w:rsidRPr="00F0084D">
        <w:rPr>
          <w:sz w:val="14"/>
        </w:rPr>
        <w:t xml:space="preserve"> called "China Dream, Space Dream" </w:t>
      </w:r>
      <w:r w:rsidRPr="00F0084D">
        <w:rPr>
          <w:rStyle w:val="StyleBoldUnderline"/>
          <w:highlight w:val="cyan"/>
        </w:rPr>
        <w:t>concludes</w:t>
      </w:r>
      <w:r w:rsidRPr="00F0084D">
        <w:rPr>
          <w:rStyle w:val="StyleBoldUnderline"/>
        </w:rPr>
        <w:t xml:space="preserve"> that: "</w:t>
      </w:r>
      <w:r w:rsidRPr="00F0084D">
        <w:rPr>
          <w:rStyle w:val="StyleBoldUnderline"/>
          <w:highlight w:val="cyan"/>
        </w:rPr>
        <w:t>China's</w:t>
      </w:r>
      <w:r w:rsidRPr="00F0084D">
        <w:rPr>
          <w:rStyle w:val="StyleBoldUnderline"/>
        </w:rPr>
        <w:t xml:space="preserve"> efforts to use its </w:t>
      </w:r>
      <w:r w:rsidRPr="00F0084D">
        <w:rPr>
          <w:rStyle w:val="StyleBoldUnderline"/>
          <w:highlight w:val="cyan"/>
        </w:rPr>
        <w:t xml:space="preserve">space program </w:t>
      </w:r>
      <w:r w:rsidRPr="00F0084D">
        <w:rPr>
          <w:rStyle w:val="StyleBoldUnderline"/>
        </w:rPr>
        <w:t xml:space="preserve">to transform itself into a military, economic, and technological power may </w:t>
      </w:r>
      <w:r w:rsidRPr="00F0084D">
        <w:rPr>
          <w:rStyle w:val="StyleBoldUnderline"/>
          <w:highlight w:val="cyan"/>
        </w:rPr>
        <w:t xml:space="preserve">come at the expense of U.S. leadership and </w:t>
      </w:r>
      <w:r w:rsidRPr="00F0084D">
        <w:rPr>
          <w:rStyle w:val="StyleBoldUnderline"/>
        </w:rPr>
        <w:t xml:space="preserve">has serious implications for U.S. </w:t>
      </w:r>
      <w:r w:rsidRPr="00F0084D">
        <w:rPr>
          <w:rStyle w:val="StyleBoldUnderline"/>
          <w:highlight w:val="cyan"/>
        </w:rPr>
        <w:t>interests</w:t>
      </w:r>
      <w:r w:rsidRPr="00F0084D">
        <w:rPr>
          <w:rStyle w:val="StyleBoldUnderline"/>
        </w:rPr>
        <w:t>.</w:t>
      </w:r>
      <w:r w:rsidRPr="00F0084D">
        <w:rPr>
          <w:sz w:val="14"/>
        </w:rPr>
        <w:t>"</w:t>
      </w:r>
      <w:r w:rsidRPr="00F0084D">
        <w:rPr>
          <w:sz w:val="12"/>
        </w:rPr>
        <w:t>¶</w:t>
      </w:r>
      <w:r w:rsidRPr="00F0084D">
        <w:rPr>
          <w:sz w:val="14"/>
        </w:rPr>
        <w:t xml:space="preserve"> It will take a big policy shift to change that sentiment and foster collaboration between NASA and the China National Space Administration (CNSA).</w:t>
      </w:r>
      <w:r w:rsidRPr="00F0084D">
        <w:rPr>
          <w:sz w:val="12"/>
        </w:rPr>
        <w:t>¶</w:t>
      </w:r>
      <w:r w:rsidRPr="00F0084D">
        <w:rPr>
          <w:sz w:val="14"/>
        </w:rPr>
        <w:t xml:space="preserve"> One of the biggest collaborative projects in which NASA is involved is the International Space Station (ISS). It's a space station built and maintained by the United States, Russia, Europe, Japan, and Canada.</w:t>
      </w:r>
      <w:r w:rsidRPr="00F0084D">
        <w:rPr>
          <w:sz w:val="12"/>
        </w:rPr>
        <w:t>¶</w:t>
      </w:r>
      <w:r w:rsidRPr="00F0084D">
        <w:rPr>
          <w:sz w:val="14"/>
        </w:rPr>
        <w:t xml:space="preserve"> </w:t>
      </w:r>
      <w:r w:rsidRPr="00A952FB">
        <w:rPr>
          <w:rStyle w:val="StyleBoldUnderline"/>
          <w:highlight w:val="cyan"/>
        </w:rPr>
        <w:t>China, however, is banned from involvement in the ISS</w:t>
      </w:r>
      <w:r w:rsidRPr="00F0084D">
        <w:rPr>
          <w:sz w:val="14"/>
        </w:rPr>
        <w:t>, thanks to US lawmakers.</w:t>
      </w:r>
      <w:r w:rsidRPr="00F0084D">
        <w:rPr>
          <w:sz w:val="12"/>
        </w:rPr>
        <w:t>¶</w:t>
      </w:r>
      <w:r w:rsidRPr="00F0084D">
        <w:rPr>
          <w:sz w:val="14"/>
        </w:rPr>
        <w:t xml:space="preserve"> </w:t>
      </w:r>
      <w:r w:rsidRPr="00F0084D">
        <w:rPr>
          <w:rStyle w:val="StyleBoldUnderline"/>
        </w:rPr>
        <w:t>But CNSA seems to be doing just fine on its own.</w:t>
      </w:r>
      <w:r w:rsidRPr="00F0084D">
        <w:rPr>
          <w:sz w:val="14"/>
        </w:rPr>
        <w:t xml:space="preserve"> Since its founding in 1993, the Chinese space agency has launched 10 people and a small space station into orbit, among other missions.</w:t>
      </w:r>
    </w:p>
    <w:p w14:paraId="4C57D9D5" w14:textId="77777777" w:rsidR="00BA7908" w:rsidRPr="00F93783" w:rsidRDefault="00BA7908" w:rsidP="00BA7908"/>
    <w:p w14:paraId="614CA8FA" w14:textId="77777777" w:rsidR="00BA7908" w:rsidRDefault="00BA7908" w:rsidP="00BA7908">
      <w:pPr>
        <w:pStyle w:val="Heading4"/>
      </w:pPr>
      <w:r>
        <w:t>China is lagging behind the US in space power – advancements are reliant on the US and destroy leadership</w:t>
      </w:r>
    </w:p>
    <w:p w14:paraId="54FB6E8A" w14:textId="77777777" w:rsidR="00BA7908" w:rsidRPr="00D87332" w:rsidRDefault="00BA7908" w:rsidP="00BA7908">
      <w:r w:rsidRPr="009E7F79">
        <w:rPr>
          <w:rStyle w:val="StyleStyleBold12pt"/>
        </w:rPr>
        <w:t>Pollpeter et al 15</w:t>
      </w:r>
      <w:r>
        <w:t xml:space="preserve"> [Kevin Pollpeter</w:t>
      </w:r>
      <w:r w:rsidRPr="009E7F79">
        <w:rPr>
          <w:sz w:val="12"/>
        </w:rPr>
        <w:t xml:space="preserve">¶ </w:t>
      </w:r>
      <w:r>
        <w:t>Eric Anderson</w:t>
      </w:r>
      <w:r w:rsidRPr="009E7F79">
        <w:rPr>
          <w:sz w:val="12"/>
        </w:rPr>
        <w:t xml:space="preserve">¶ </w:t>
      </w:r>
      <w:r>
        <w:t>Jordan Wilson</w:t>
      </w:r>
      <w:r w:rsidRPr="009E7F79">
        <w:rPr>
          <w:sz w:val="12"/>
        </w:rPr>
        <w:t xml:space="preserve">¶ </w:t>
      </w:r>
      <w:r>
        <w:t xml:space="preserve">Fan Yang; A report prepared for theU.S.-China Economic and Security Review Commission; </w:t>
      </w:r>
      <w:r w:rsidRPr="009E7F79">
        <w:t>Monday, March 2, 2015</w:t>
      </w:r>
      <w:r>
        <w:t>;</w:t>
      </w:r>
      <w:r w:rsidRPr="009E7F79">
        <w:t xml:space="preserve"> </w:t>
      </w:r>
      <w:r>
        <w:t>China Dream, Space Dream</w:t>
      </w:r>
      <w:r w:rsidRPr="009E7F79">
        <w:rPr>
          <w:sz w:val="12"/>
        </w:rPr>
        <w:t xml:space="preserve">¶ </w:t>
      </w:r>
      <w:r>
        <w:t>China’s Progress in Space Technologies</w:t>
      </w:r>
      <w:r w:rsidRPr="009E7F79">
        <w:rPr>
          <w:sz w:val="12"/>
        </w:rPr>
        <w:t xml:space="preserve">¶ </w:t>
      </w:r>
      <w:r>
        <w:t xml:space="preserve">and Implications for the United States; </w:t>
      </w:r>
      <w:r w:rsidRPr="009E7F79">
        <w:t>http://origin.www.uscc.gov/sites/default/files/Research/China%20Dream%20Space%20Dream_Report.pdf</w:t>
      </w:r>
      <w:r>
        <w:t>//TPB]</w:t>
      </w:r>
    </w:p>
    <w:p w14:paraId="4CCC774E" w14:textId="77777777" w:rsidR="00BA7908" w:rsidRPr="000661B7" w:rsidRDefault="00BA7908" w:rsidP="00BA7908">
      <w:pPr>
        <w:rPr>
          <w:sz w:val="16"/>
        </w:rPr>
      </w:pPr>
      <w:r w:rsidRPr="005B50B3">
        <w:rPr>
          <w:rStyle w:val="StyleBoldUnderline"/>
        </w:rPr>
        <w:t>China’s position in the world has been evolving</w:t>
      </w:r>
      <w:r w:rsidRPr="000661B7">
        <w:rPr>
          <w:sz w:val="16"/>
        </w:rPr>
        <w:t xml:space="preserve">. </w:t>
      </w:r>
      <w:r w:rsidRPr="000661B7">
        <w:rPr>
          <w:rStyle w:val="StyleBoldUnderline"/>
        </w:rPr>
        <w:t>It seeks increased influence and independence</w:t>
      </w:r>
      <w:r w:rsidRPr="000661B7">
        <w:rPr>
          <w:sz w:val="16"/>
        </w:rPr>
        <w:t xml:space="preserve"> from</w:t>
      </w:r>
      <w:r w:rsidRPr="000661B7">
        <w:rPr>
          <w:sz w:val="12"/>
        </w:rPr>
        <w:t>¶</w:t>
      </w:r>
      <w:r w:rsidRPr="000661B7">
        <w:rPr>
          <w:sz w:val="16"/>
        </w:rPr>
        <w:t xml:space="preserve"> foreign powers with the ultimate goal of preserving China’s sovereignty, independence, territorial</w:t>
      </w:r>
      <w:r w:rsidRPr="000661B7">
        <w:rPr>
          <w:sz w:val="12"/>
        </w:rPr>
        <w:t>¶</w:t>
      </w:r>
      <w:r w:rsidRPr="000661B7">
        <w:rPr>
          <w:sz w:val="16"/>
        </w:rPr>
        <w:t xml:space="preserve"> integrity, and political system. </w:t>
      </w:r>
      <w:r w:rsidRPr="000661B7">
        <w:rPr>
          <w:rStyle w:val="StyleBoldUnderline"/>
        </w:rPr>
        <w:t>Over the long term, China seeks to transform the international system to</w:t>
      </w:r>
      <w:r w:rsidRPr="000661B7">
        <w:rPr>
          <w:rStyle w:val="StyleBoldUnderline"/>
          <w:sz w:val="12"/>
          <w:u w:val="none"/>
        </w:rPr>
        <w:t>¶</w:t>
      </w:r>
      <w:r w:rsidRPr="000661B7">
        <w:rPr>
          <w:rStyle w:val="StyleBoldUnderline"/>
        </w:rPr>
        <w:t xml:space="preserve"> better suit its interests, but seeks to integrate itself into the existing international system over the short</w:t>
      </w:r>
      <w:r w:rsidRPr="000661B7">
        <w:rPr>
          <w:rStyle w:val="StyleBoldUnderline"/>
          <w:sz w:val="12"/>
          <w:u w:val="none"/>
        </w:rPr>
        <w:t>¶</w:t>
      </w:r>
      <w:r w:rsidRPr="000661B7">
        <w:rPr>
          <w:rStyle w:val="StyleBoldUnderline"/>
        </w:rPr>
        <w:t xml:space="preserve"> term with the goal of reshaping the Asia-Pacific political environment into one in which its interests must</w:t>
      </w:r>
      <w:r w:rsidRPr="000661B7">
        <w:rPr>
          <w:rStyle w:val="StyleBoldUnderline"/>
          <w:sz w:val="12"/>
          <w:u w:val="none"/>
        </w:rPr>
        <w:t>¶</w:t>
      </w:r>
      <w:r w:rsidRPr="000661B7">
        <w:rPr>
          <w:rStyle w:val="StyleBoldUnderline"/>
        </w:rPr>
        <w:t xml:space="preserve"> be given greater attention.</w:t>
      </w:r>
      <w:r w:rsidRPr="000661B7">
        <w:rPr>
          <w:rStyle w:val="StyleBoldUnderline"/>
          <w:sz w:val="12"/>
          <w:u w:val="none"/>
        </w:rPr>
        <w:t>¶</w:t>
      </w:r>
      <w:r w:rsidRPr="000661B7">
        <w:rPr>
          <w:sz w:val="16"/>
        </w:rPr>
        <w:t xml:space="preserve"> Ch</w:t>
      </w:r>
      <w:r w:rsidRPr="000661B7">
        <w:rPr>
          <w:rStyle w:val="Emphasis"/>
        </w:rPr>
        <w:t>ina’s pursuit of space power is intended to support this strategy. China views the development of space</w:t>
      </w:r>
      <w:r w:rsidRPr="000661B7">
        <w:rPr>
          <w:rStyle w:val="Emphasis"/>
          <w:b w:val="0"/>
          <w:sz w:val="12"/>
          <w:u w:val="none"/>
        </w:rPr>
        <w:t>¶</w:t>
      </w:r>
      <w:r w:rsidRPr="000661B7">
        <w:rPr>
          <w:rStyle w:val="Emphasis"/>
        </w:rPr>
        <w:t xml:space="preserve"> power as a necessary move for a country that wants to strengthen its national power. Indeed, China’s goal</w:t>
      </w:r>
      <w:r w:rsidRPr="000661B7">
        <w:rPr>
          <w:rStyle w:val="Emphasis"/>
          <w:b w:val="0"/>
          <w:sz w:val="12"/>
          <w:u w:val="none"/>
        </w:rPr>
        <w:t>¶</w:t>
      </w:r>
      <w:r w:rsidRPr="000661B7">
        <w:rPr>
          <w:rStyle w:val="Emphasis"/>
        </w:rPr>
        <w:t xml:space="preserve"> is to become a space power on par with the United States and to foster a space industry that is the equal</w:t>
      </w:r>
      <w:r w:rsidRPr="000661B7">
        <w:rPr>
          <w:rStyle w:val="Emphasis"/>
          <w:b w:val="0"/>
          <w:sz w:val="12"/>
          <w:u w:val="none"/>
        </w:rPr>
        <w:t>¶</w:t>
      </w:r>
      <w:r w:rsidRPr="000661B7">
        <w:rPr>
          <w:rStyle w:val="Emphasis"/>
        </w:rPr>
        <w:t xml:space="preserve"> of those in the United States</w:t>
      </w:r>
      <w:r w:rsidRPr="000661B7">
        <w:rPr>
          <w:sz w:val="16"/>
        </w:rPr>
        <w:t xml:space="preserve">, Europe, and Russia. </w:t>
      </w:r>
      <w:r w:rsidRPr="000661B7">
        <w:rPr>
          <w:rStyle w:val="StyleBoldUnderline"/>
        </w:rPr>
        <w:t>China takes a comprehensive, long-term approach to</w:t>
      </w:r>
      <w:r w:rsidRPr="000661B7">
        <w:rPr>
          <w:rStyle w:val="StyleBoldUnderline"/>
          <w:sz w:val="12"/>
          <w:u w:val="none"/>
        </w:rPr>
        <w:t>¶</w:t>
      </w:r>
      <w:r w:rsidRPr="000661B7">
        <w:rPr>
          <w:rStyle w:val="StyleBoldUnderline"/>
        </w:rPr>
        <w:t xml:space="preserve"> this goal that emphasizes the accrual of the military, economic, and political benefits space can provide</w:t>
      </w:r>
      <w:r w:rsidRPr="000661B7">
        <w:rPr>
          <w:sz w:val="16"/>
        </w:rPr>
        <w:t>.</w:t>
      </w:r>
      <w:r w:rsidRPr="000661B7">
        <w:rPr>
          <w:sz w:val="12"/>
        </w:rPr>
        <w:t>¶</w:t>
      </w:r>
      <w:r w:rsidRPr="000661B7">
        <w:rPr>
          <w:sz w:val="16"/>
        </w:rPr>
        <w:t xml:space="preserve"> By placing much of its space program in a 15-year development program and providing ample funding,</w:t>
      </w:r>
      <w:r w:rsidRPr="000661B7">
        <w:rPr>
          <w:sz w:val="12"/>
        </w:rPr>
        <w:t>¶</w:t>
      </w:r>
      <w:r w:rsidRPr="000661B7">
        <w:rPr>
          <w:sz w:val="16"/>
        </w:rPr>
        <w:t xml:space="preserve"> the Chinese government provides a stable environment in which its space program can prosper. Although</w:t>
      </w:r>
      <w:r w:rsidRPr="000661B7">
        <w:rPr>
          <w:sz w:val="12"/>
        </w:rPr>
        <w:t>¶</w:t>
      </w:r>
      <w:r w:rsidRPr="000661B7">
        <w:rPr>
          <w:sz w:val="16"/>
        </w:rPr>
        <w:t xml:space="preserve"> </w:t>
      </w:r>
      <w:r w:rsidRPr="000661B7">
        <w:rPr>
          <w:rStyle w:val="StyleBoldUnderline"/>
        </w:rPr>
        <w:t xml:space="preserve">China is probably truthful when it says that it is not in a space race, such statements mask </w:t>
      </w:r>
      <w:r w:rsidRPr="000661B7">
        <w:rPr>
          <w:rStyle w:val="Emphasis"/>
        </w:rPr>
        <w:t>the true intent</w:t>
      </w:r>
      <w:r w:rsidRPr="000661B7">
        <w:rPr>
          <w:rStyle w:val="Emphasis"/>
          <w:b w:val="0"/>
          <w:sz w:val="12"/>
          <w:u w:val="none"/>
        </w:rPr>
        <w:t>¶</w:t>
      </w:r>
      <w:r w:rsidRPr="000661B7">
        <w:rPr>
          <w:rStyle w:val="Emphasis"/>
        </w:rPr>
        <w:t xml:space="preserve"> of its space program: to become militarily, diplomatically, commercially, and economically as competitive</w:t>
      </w:r>
      <w:r w:rsidRPr="000661B7">
        <w:rPr>
          <w:rStyle w:val="Emphasis"/>
          <w:b w:val="0"/>
          <w:sz w:val="12"/>
          <w:u w:val="none"/>
        </w:rPr>
        <w:t>¶</w:t>
      </w:r>
      <w:r w:rsidRPr="000661B7">
        <w:rPr>
          <w:rStyle w:val="Emphasis"/>
        </w:rPr>
        <w:t xml:space="preserve"> as the United State</w:t>
      </w:r>
      <w:r w:rsidRPr="000661B7">
        <w:rPr>
          <w:rStyle w:val="StyleBoldUnderline"/>
        </w:rPr>
        <w:t>s is in space</w:t>
      </w:r>
      <w:r w:rsidRPr="000661B7">
        <w:rPr>
          <w:sz w:val="16"/>
        </w:rPr>
        <w:t>.</w:t>
      </w:r>
      <w:r w:rsidRPr="000661B7">
        <w:rPr>
          <w:sz w:val="12"/>
        </w:rPr>
        <w:t>¶</w:t>
      </w:r>
      <w:r w:rsidRPr="000661B7">
        <w:rPr>
          <w:sz w:val="16"/>
        </w:rPr>
        <w:t xml:space="preserve"> </w:t>
      </w:r>
      <w:r w:rsidRPr="000661B7">
        <w:rPr>
          <w:rStyle w:val="StyleBoldUnderline"/>
        </w:rPr>
        <w:t>For China’s military, the use of space power can facilitate long-range strikes, guide munitions with</w:t>
      </w:r>
      <w:r w:rsidRPr="000661B7">
        <w:rPr>
          <w:rStyle w:val="StyleBoldUnderline"/>
          <w:sz w:val="12"/>
          <w:u w:val="none"/>
        </w:rPr>
        <w:t>¶</w:t>
      </w:r>
      <w:r w:rsidRPr="000661B7">
        <w:rPr>
          <w:rStyle w:val="StyleBoldUnderline"/>
        </w:rPr>
        <w:t xml:space="preserve"> precision, improve connectivity, and lead to greater jointness across its armed forces.</w:t>
      </w:r>
      <w:r w:rsidRPr="000661B7">
        <w:rPr>
          <w:sz w:val="16"/>
        </w:rPr>
        <w:t xml:space="preserve"> Economically, space</w:t>
      </w:r>
      <w:r w:rsidRPr="000661B7">
        <w:rPr>
          <w:sz w:val="12"/>
        </w:rPr>
        <w:t>¶</w:t>
      </w:r>
      <w:r w:rsidRPr="000661B7">
        <w:rPr>
          <w:sz w:val="16"/>
        </w:rPr>
        <w:t xml:space="preserve"> technologies can create markets for new technologies and result in “spin-off” technologies for commercial</w:t>
      </w:r>
      <w:r w:rsidRPr="000661B7">
        <w:rPr>
          <w:sz w:val="12"/>
        </w:rPr>
        <w:t>¶</w:t>
      </w:r>
      <w:r w:rsidRPr="000661B7">
        <w:rPr>
          <w:sz w:val="16"/>
        </w:rPr>
        <w:t xml:space="preserve"> uses that will make its industry more competitive. </w:t>
      </w:r>
      <w:r w:rsidRPr="000661B7">
        <w:rPr>
          <w:rStyle w:val="Emphasis"/>
        </w:rPr>
        <w:t>Politically, space power provides “carrots and sticks”</w:t>
      </w:r>
      <w:r w:rsidRPr="000661B7">
        <w:rPr>
          <w:rStyle w:val="Emphasis"/>
          <w:b w:val="0"/>
          <w:sz w:val="12"/>
          <w:u w:val="none"/>
        </w:rPr>
        <w:t>¶</w:t>
      </w:r>
      <w:r w:rsidRPr="000661B7">
        <w:rPr>
          <w:rStyle w:val="Emphasis"/>
        </w:rPr>
        <w:t xml:space="preserve"> that China can use to influence the international situation</w:t>
      </w:r>
      <w:r w:rsidRPr="000661B7">
        <w:rPr>
          <w:sz w:val="16"/>
        </w:rPr>
        <w:t>. Internally, China’s rise as a space power is</w:t>
      </w:r>
      <w:r w:rsidRPr="000661B7">
        <w:rPr>
          <w:sz w:val="12"/>
        </w:rPr>
        <w:t>¶</w:t>
      </w:r>
      <w:r w:rsidRPr="000661B7">
        <w:rPr>
          <w:sz w:val="16"/>
        </w:rPr>
        <w:t xml:space="preserve"> designed to demonstrate to the Chinese people that the Chinese Communist Party is the best organization</w:t>
      </w:r>
      <w:r w:rsidRPr="000661B7">
        <w:rPr>
          <w:sz w:val="12"/>
        </w:rPr>
        <w:t>¶</w:t>
      </w:r>
      <w:r w:rsidRPr="000661B7">
        <w:rPr>
          <w:sz w:val="16"/>
        </w:rPr>
        <w:t xml:space="preserve"> to lead the country.</w:t>
      </w:r>
      <w:r w:rsidRPr="000661B7">
        <w:rPr>
          <w:sz w:val="12"/>
        </w:rPr>
        <w:t>¶</w:t>
      </w:r>
      <w:r w:rsidRPr="000661B7">
        <w:rPr>
          <w:sz w:val="16"/>
        </w:rPr>
        <w:t xml:space="preserve"> </w:t>
      </w:r>
      <w:r w:rsidRPr="000661B7">
        <w:rPr>
          <w:rStyle w:val="StyleBoldUnderline"/>
        </w:rPr>
        <w:t>In examining China’s use of its space program to advance its national security, economic, and diplomatic</w:t>
      </w:r>
      <w:r w:rsidRPr="000661B7">
        <w:rPr>
          <w:rStyle w:val="StyleBoldUnderline"/>
          <w:sz w:val="12"/>
          <w:u w:val="none"/>
        </w:rPr>
        <w:t>¶</w:t>
      </w:r>
      <w:r w:rsidRPr="000661B7">
        <w:rPr>
          <w:rStyle w:val="StyleBoldUnderline"/>
        </w:rPr>
        <w:t xml:space="preserve"> interests,</w:t>
      </w:r>
      <w:r w:rsidRPr="000661B7">
        <w:rPr>
          <w:sz w:val="16"/>
        </w:rPr>
        <w:t xml:space="preserve"> this study finds that </w:t>
      </w:r>
      <w:r w:rsidRPr="000661B7">
        <w:rPr>
          <w:rStyle w:val="StyleBoldUnderline"/>
        </w:rPr>
        <w:t>China has made much progress, particularly in serving its national security</w:t>
      </w:r>
      <w:r w:rsidRPr="000661B7">
        <w:rPr>
          <w:rStyle w:val="StyleBoldUnderline"/>
          <w:sz w:val="12"/>
          <w:u w:val="none"/>
        </w:rPr>
        <w:t>¶</w:t>
      </w:r>
      <w:r w:rsidRPr="000661B7">
        <w:rPr>
          <w:rStyle w:val="StyleBoldUnderline"/>
        </w:rPr>
        <w:t xml:space="preserve"> interests, but that </w:t>
      </w:r>
      <w:r w:rsidRPr="000661B7">
        <w:rPr>
          <w:rStyle w:val="Emphasis"/>
        </w:rPr>
        <w:t>its goals of using space to advance its economic and diplomatic interests remain</w:t>
      </w:r>
      <w:r w:rsidRPr="000661B7">
        <w:rPr>
          <w:rStyle w:val="Emphasis"/>
          <w:b w:val="0"/>
          <w:sz w:val="12"/>
          <w:u w:val="none"/>
        </w:rPr>
        <w:t>¶</w:t>
      </w:r>
      <w:r w:rsidRPr="000661B7">
        <w:rPr>
          <w:rStyle w:val="Emphasis"/>
        </w:rPr>
        <w:t xml:space="preserve"> underdeveloped</w:t>
      </w:r>
      <w:r w:rsidRPr="000661B7">
        <w:rPr>
          <w:sz w:val="16"/>
        </w:rPr>
        <w:t xml:space="preserve">. As a result, </w:t>
      </w:r>
      <w:r w:rsidRPr="000661B7">
        <w:rPr>
          <w:rStyle w:val="StyleBoldUnderline"/>
        </w:rPr>
        <w:t>China is a “partial space power”; that is, a global actor that has yet to</w:t>
      </w:r>
      <w:r w:rsidRPr="000661B7">
        <w:rPr>
          <w:rStyle w:val="StyleBoldUnderline"/>
          <w:sz w:val="12"/>
          <w:u w:val="none"/>
        </w:rPr>
        <w:t>¶</w:t>
      </w:r>
      <w:r w:rsidRPr="000661B7">
        <w:rPr>
          <w:rStyle w:val="StyleBoldUnderline"/>
        </w:rPr>
        <w:t xml:space="preserve"> translate its power into comprehensive influence.</w:t>
      </w:r>
      <w:r w:rsidRPr="000661B7">
        <w:rPr>
          <w:sz w:val="12"/>
        </w:rPr>
        <w:t>¶</w:t>
      </w:r>
      <w:r w:rsidRPr="000661B7">
        <w:rPr>
          <w:sz w:val="16"/>
        </w:rPr>
        <w:t xml:space="preserve"> This conclusion should not be unexpected, however. </w:t>
      </w:r>
      <w:r w:rsidRPr="000661B7">
        <w:rPr>
          <w:rStyle w:val="Emphasis"/>
        </w:rPr>
        <w:t>China is a latecomer as a serious space power.</w:t>
      </w:r>
      <w:r w:rsidRPr="000661B7">
        <w:rPr>
          <w:rStyle w:val="Emphasis"/>
          <w:b w:val="0"/>
          <w:sz w:val="12"/>
          <w:u w:val="none"/>
        </w:rPr>
        <w:t>¶</w:t>
      </w:r>
      <w:r w:rsidRPr="000661B7">
        <w:rPr>
          <w:rStyle w:val="Emphasis"/>
        </w:rPr>
        <w:t xml:space="preserve"> China’s rapid progress in space technology, although impressive, is also the result of starting from a low</w:t>
      </w:r>
      <w:r w:rsidRPr="000661B7">
        <w:rPr>
          <w:rStyle w:val="Emphasis"/>
          <w:b w:val="0"/>
          <w:sz w:val="12"/>
          <w:u w:val="none"/>
        </w:rPr>
        <w:t>¶</w:t>
      </w:r>
      <w:r w:rsidRPr="000661B7">
        <w:rPr>
          <w:rStyle w:val="Emphasis"/>
        </w:rPr>
        <w:t xml:space="preserve"> base and a reliance on the pioneering work of the United States </w:t>
      </w:r>
      <w:r w:rsidRPr="000661B7">
        <w:rPr>
          <w:sz w:val="16"/>
        </w:rPr>
        <w:t xml:space="preserve">and Russia. </w:t>
      </w:r>
      <w:r w:rsidRPr="000661B7">
        <w:rPr>
          <w:rStyle w:val="Emphasis"/>
        </w:rPr>
        <w:t>The United States remains</w:t>
      </w:r>
      <w:r w:rsidRPr="000661B7">
        <w:rPr>
          <w:rStyle w:val="Emphasis"/>
          <w:b w:val="0"/>
          <w:sz w:val="12"/>
          <w:u w:val="none"/>
        </w:rPr>
        <w:t>¶</w:t>
      </w:r>
      <w:r w:rsidRPr="000661B7">
        <w:rPr>
          <w:rStyle w:val="Emphasis"/>
        </w:rPr>
        <w:t xml:space="preserve"> the world’s leading space power, and Chinese space technologies still lag behind the United States.</w:t>
      </w:r>
      <w:r w:rsidRPr="000661B7">
        <w:rPr>
          <w:rStyle w:val="Emphasis"/>
          <w:b w:val="0"/>
          <w:sz w:val="12"/>
          <w:u w:val="none"/>
        </w:rPr>
        <w:t>¶</w:t>
      </w:r>
      <w:r w:rsidRPr="000661B7">
        <w:rPr>
          <w:sz w:val="16"/>
        </w:rPr>
        <w:t xml:space="preserve"> Nevertheless, </w:t>
      </w:r>
      <w:r w:rsidRPr="000661B7">
        <w:rPr>
          <w:rStyle w:val="StyleBoldUnderline"/>
        </w:rPr>
        <w:t>China’s efforts to use its space program to transform itself into a military, economic, and</w:t>
      </w:r>
      <w:r w:rsidRPr="000661B7">
        <w:rPr>
          <w:rStyle w:val="StyleBoldUnderline"/>
          <w:sz w:val="12"/>
          <w:u w:val="none"/>
        </w:rPr>
        <w:t>¶</w:t>
      </w:r>
      <w:r w:rsidRPr="000661B7">
        <w:rPr>
          <w:rStyle w:val="StyleBoldUnderline"/>
        </w:rPr>
        <w:t xml:space="preserve"> technological power may come at the expense of U.S. leadership and has serious implications for U.S.</w:t>
      </w:r>
      <w:r w:rsidRPr="000661B7">
        <w:rPr>
          <w:rStyle w:val="StyleBoldUnderline"/>
          <w:sz w:val="12"/>
          <w:u w:val="none"/>
        </w:rPr>
        <w:t>¶</w:t>
      </w:r>
      <w:r w:rsidRPr="000661B7">
        <w:rPr>
          <w:rStyle w:val="StyleBoldUnderline"/>
        </w:rPr>
        <w:t xml:space="preserve"> interests</w:t>
      </w:r>
      <w:r w:rsidRPr="000661B7">
        <w:rPr>
          <w:sz w:val="16"/>
        </w:rPr>
        <w:t xml:space="preserve">. </w:t>
      </w:r>
      <w:r w:rsidRPr="000661B7">
        <w:rPr>
          <w:rStyle w:val="StyleBoldUnderline"/>
        </w:rPr>
        <w:t>Even if U.S. space power continues to improve in absolute terms, China’s rapid advance in space</w:t>
      </w:r>
      <w:r w:rsidRPr="000661B7">
        <w:rPr>
          <w:rStyle w:val="StyleBoldUnderline"/>
          <w:sz w:val="12"/>
          <w:u w:val="none"/>
        </w:rPr>
        <w:t>¶</w:t>
      </w:r>
      <w:r w:rsidRPr="000661B7">
        <w:rPr>
          <w:rStyle w:val="StyleBoldUnderline"/>
        </w:rPr>
        <w:t xml:space="preserve"> technologies will result in relative gains that challenge the U.S. position in space</w:t>
      </w:r>
      <w:r w:rsidRPr="000661B7">
        <w:rPr>
          <w:sz w:val="16"/>
        </w:rPr>
        <w:t>. At its current trajectory,</w:t>
      </w:r>
      <w:r w:rsidRPr="000661B7">
        <w:rPr>
          <w:sz w:val="12"/>
        </w:rPr>
        <w:t>¶</w:t>
      </w:r>
      <w:r w:rsidRPr="000661B7">
        <w:rPr>
          <w:sz w:val="16"/>
        </w:rPr>
        <w:t xml:space="preserve"> China’s space program, even if not the equal of the U.S. space program, will at some point be good enough</w:t>
      </w:r>
      <w:r w:rsidRPr="000661B7">
        <w:rPr>
          <w:sz w:val="12"/>
        </w:rPr>
        <w:t>¶</w:t>
      </w:r>
      <w:r w:rsidRPr="000661B7">
        <w:rPr>
          <w:sz w:val="16"/>
        </w:rPr>
        <w:t xml:space="preserve"> to adequately support modern military operations, compete commercially, and deliver political gains that</w:t>
      </w:r>
      <w:r w:rsidRPr="000661B7">
        <w:rPr>
          <w:sz w:val="12"/>
        </w:rPr>
        <w:t>¶</w:t>
      </w:r>
      <w:r w:rsidRPr="000661B7">
        <w:rPr>
          <w:sz w:val="16"/>
        </w:rPr>
        <w:t xml:space="preserve"> will serve its broader strategic interest of again being a major power more in control of its own destiny.</w:t>
      </w:r>
    </w:p>
    <w:p w14:paraId="5B09B6A3" w14:textId="77777777" w:rsidR="00BA7908" w:rsidRDefault="00BA7908" w:rsidP="00BA7908"/>
    <w:p w14:paraId="1EB07A1C" w14:textId="77777777" w:rsidR="00BA7908" w:rsidRPr="00EE50D9" w:rsidRDefault="00BA7908" w:rsidP="00BA7908">
      <w:pPr>
        <w:pStyle w:val="Heading4"/>
      </w:pPr>
      <w:r w:rsidRPr="00EE50D9">
        <w:t xml:space="preserve">Leads to a domino effect ending in the apocalypse </w:t>
      </w:r>
    </w:p>
    <w:p w14:paraId="7349576A" w14:textId="77777777" w:rsidR="00BA7908" w:rsidRPr="00EE50D9" w:rsidRDefault="00BA7908" w:rsidP="00BA7908">
      <w:pPr>
        <w:rPr>
          <w:rFonts w:asciiTheme="majorHAnsi" w:hAnsiTheme="majorHAnsi"/>
        </w:rPr>
      </w:pPr>
      <w:r w:rsidRPr="00EE50D9">
        <w:rPr>
          <w:rFonts w:asciiTheme="majorHAnsi" w:hAnsiTheme="majorHAnsi"/>
        </w:rPr>
        <w:t xml:space="preserve">Andrea E. </w:t>
      </w:r>
      <w:r w:rsidRPr="00EE50D9">
        <w:rPr>
          <w:rFonts w:asciiTheme="majorHAnsi" w:hAnsiTheme="majorHAnsi"/>
          <w:b/>
          <w:bCs/>
          <w:sz w:val="26"/>
          <w:szCs w:val="26"/>
        </w:rPr>
        <w:t>Varisco 13</w:t>
      </w:r>
      <w:r w:rsidRPr="00EE50D9">
        <w:rPr>
          <w:rFonts w:asciiTheme="majorHAnsi" w:hAnsiTheme="majorHAnsi"/>
        </w:rPr>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22" w:history="1">
        <w:r w:rsidRPr="00EE50D9">
          <w:rPr>
            <w:rStyle w:val="Hyperlink"/>
            <w:rFonts w:asciiTheme="majorHAnsi" w:hAnsiTheme="majorHAnsi"/>
          </w:rPr>
          <w:t>http://www.e-ir.info/2013/06/03/towards-a-multi-polar-international-system-which-prospects-for-global-peace/</w:t>
        </w:r>
      </w:hyperlink>
    </w:p>
    <w:p w14:paraId="5FAB7624" w14:textId="77777777" w:rsidR="00BA7908" w:rsidRPr="00EE50D9" w:rsidRDefault="00BA7908" w:rsidP="00BA7908">
      <w:pPr>
        <w:rPr>
          <w:rFonts w:asciiTheme="majorHAnsi" w:hAnsiTheme="majorHAnsi"/>
        </w:rPr>
      </w:pPr>
      <w:r w:rsidRPr="00EE50D9">
        <w:rPr>
          <w:rFonts w:asciiTheme="majorHAnsi" w:hAnsiTheme="majorHAnsi" w:cs="Helvetica"/>
          <w:color w:val="0A0A0A"/>
          <w:sz w:val="16"/>
        </w:rPr>
        <w:t xml:space="preserve">A </w:t>
      </w:r>
      <w:r w:rsidRPr="00EE50D9">
        <w:rPr>
          <w:rStyle w:val="StyleBoldUnderline"/>
          <w:rFonts w:asciiTheme="majorHAnsi" w:hAnsiTheme="majorHAnsi"/>
          <w:highlight w:val="cyan"/>
        </w:rPr>
        <w:t>return to multi-polarity will</w:t>
      </w:r>
      <w:r w:rsidRPr="00EE50D9">
        <w:rPr>
          <w:rStyle w:val="StyleBoldUnderline"/>
          <w:rFonts w:asciiTheme="majorHAnsi" w:hAnsiTheme="majorHAnsi"/>
        </w:rPr>
        <w:t xml:space="preserve"> therefore </w:t>
      </w:r>
      <w:r w:rsidRPr="00EE50D9">
        <w:rPr>
          <w:rStyle w:val="StyleBoldUnderline"/>
          <w:rFonts w:asciiTheme="majorHAnsi" w:hAnsiTheme="majorHAnsi"/>
          <w:highlight w:val="cyan"/>
        </w:rPr>
        <w:t>imply more instability</w:t>
      </w:r>
      <w:r w:rsidRPr="00EE50D9">
        <w:rPr>
          <w:rStyle w:val="StyleBoldUnderline"/>
          <w:rFonts w:asciiTheme="majorHAnsi" w:hAnsiTheme="majorHAnsi"/>
        </w:rPr>
        <w:t xml:space="preserve"> </w:t>
      </w:r>
      <w:r w:rsidRPr="00EE50D9">
        <w:rPr>
          <w:rStyle w:val="StyleBoldUnderline"/>
          <w:rFonts w:asciiTheme="majorHAnsi" w:hAnsiTheme="majorHAnsi"/>
          <w:highlight w:val="cyan"/>
        </w:rPr>
        <w:t>among great powers</w:t>
      </w:r>
      <w:r w:rsidRPr="00EE50D9">
        <w:rPr>
          <w:rFonts w:asciiTheme="majorHAnsi" w:hAnsiTheme="majorHAnsi" w:cs="Helvetica"/>
          <w:color w:val="0A0A0A"/>
          <w:sz w:val="16"/>
        </w:rPr>
        <w:t xml:space="preserve">. But </w:t>
      </w:r>
      <w:r w:rsidRPr="00EE50D9">
        <w:rPr>
          <w:rStyle w:val="StyleBoldUnderline"/>
          <w:rFonts w:asciiTheme="majorHAnsi" w:hAnsiTheme="majorHAnsi"/>
        </w:rPr>
        <w:t>g</w:t>
      </w:r>
      <w:r w:rsidRPr="00EE50D9">
        <w:rPr>
          <w:rStyle w:val="StyleBoldUnderline"/>
          <w:rFonts w:asciiTheme="majorHAnsi" w:hAnsiTheme="majorHAnsi"/>
          <w:highlight w:val="cyan"/>
        </w:rPr>
        <w:t>reat power rivalry will not be the only source of</w:t>
      </w:r>
      <w:r w:rsidRPr="00EE50D9">
        <w:rPr>
          <w:rStyle w:val="StyleBoldUnderline"/>
          <w:rFonts w:asciiTheme="majorHAnsi" w:hAnsiTheme="majorHAnsi"/>
        </w:rPr>
        <w:t xml:space="preserve"> possible i</w:t>
      </w:r>
      <w:r w:rsidRPr="00EE50D9">
        <w:rPr>
          <w:rStyle w:val="StyleBoldUnderline"/>
          <w:rFonts w:asciiTheme="majorHAnsi" w:hAnsiTheme="majorHAnsi"/>
          <w:highlight w:val="cyan"/>
        </w:rPr>
        <w:t>nstability for the future multi-polar world</w:t>
      </w:r>
      <w:r w:rsidRPr="00EE50D9">
        <w:rPr>
          <w:rFonts w:asciiTheme="majorHAnsi" w:hAnsiTheme="majorHAnsi" w:cs="Helvetica"/>
          <w:color w:val="0A0A0A"/>
          <w:sz w:val="16"/>
        </w:rPr>
        <w:t xml:space="preserve">. </w:t>
      </w:r>
      <w:r w:rsidRPr="00EE50D9">
        <w:rPr>
          <w:rStyle w:val="StyleBoldUnderline"/>
          <w:rFonts w:asciiTheme="majorHAnsi" w:hAnsiTheme="majorHAnsi"/>
        </w:rPr>
        <w:t>The current distribution of power allows not only great powers but also middle, small powers and non-state actors to have military capabilities that could threaten the global security</w:t>
      </w:r>
      <w:r w:rsidRPr="00EE50D9">
        <w:rPr>
          <w:rFonts w:asciiTheme="majorHAnsi" w:hAnsiTheme="majorHAnsi" w:cs="Helvetica"/>
          <w:color w:val="0A0A0A"/>
          <w:sz w:val="16"/>
        </w:rPr>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EE50D9">
        <w:rPr>
          <w:rStyle w:val="StyleBoldUnderline"/>
          <w:rFonts w:asciiTheme="majorHAnsi" w:hAnsiTheme="majorHAnsi"/>
          <w:highlight w:val="cyan"/>
        </w:rPr>
        <w:t>The future multi-polar world will</w:t>
      </w:r>
      <w:r w:rsidRPr="00EE50D9">
        <w:rPr>
          <w:rStyle w:val="StyleBoldUnderline"/>
          <w:rFonts w:asciiTheme="majorHAnsi" w:hAnsiTheme="majorHAnsi"/>
        </w:rPr>
        <w:t xml:space="preserve"> thus </w:t>
      </w:r>
      <w:r w:rsidRPr="00EE50D9">
        <w:rPr>
          <w:rStyle w:val="StyleBoldUnderline"/>
          <w:rFonts w:asciiTheme="majorHAnsi" w:hAnsiTheme="majorHAnsi"/>
          <w:highlight w:val="cyan"/>
        </w:rPr>
        <w:t>be potentially more unstable than all the other multi-polar periods history has experienced until nowaday</w:t>
      </w:r>
      <w:r w:rsidRPr="00EE50D9">
        <w:rPr>
          <w:rFonts w:asciiTheme="majorHAnsi" w:hAnsiTheme="majorHAnsi" w:cs="Helvetica"/>
          <w:color w:val="0A0A0A"/>
          <w:sz w:val="16"/>
          <w:highlight w:val="cyan"/>
        </w:rPr>
        <w:t xml:space="preserve">s: </w:t>
      </w:r>
      <w:r w:rsidRPr="00EE50D9">
        <w:rPr>
          <w:rStyle w:val="StyleBoldUnderline"/>
          <w:rFonts w:asciiTheme="majorHAnsi" w:hAnsiTheme="majorHAnsi"/>
          <w:highlight w:val="cyan"/>
        </w:rPr>
        <w:t>for the first time in history, the world could become both multi-polar and nuclear.</w:t>
      </w:r>
      <w:r w:rsidRPr="00EE50D9">
        <w:rPr>
          <w:rStyle w:val="StyleBoldUnderline"/>
          <w:rFonts w:asciiTheme="majorHAnsi" w:hAnsiTheme="majorHAnsi"/>
        </w:rPr>
        <w:t xml:space="preserve"> </w:t>
      </w:r>
      <w:r w:rsidRPr="00EE50D9">
        <w:rPr>
          <w:rFonts w:asciiTheme="majorHAnsi" w:hAnsiTheme="majorHAnsi" w:cs="Helvetica"/>
          <w:color w:val="0A0A0A"/>
          <w:sz w:val="16"/>
        </w:rPr>
        <w:t xml:space="preserve">While some scholars argue that nuclear deterrence “could reduce the war-proneness of the coming multi-polar system” (Layne, 44-45), </w:t>
      </w:r>
      <w:r w:rsidRPr="00EE50D9">
        <w:rPr>
          <w:rStyle w:val="StyleBoldUnderline"/>
          <w:rFonts w:asciiTheme="majorHAnsi" w:hAnsiTheme="majorHAnsi"/>
          <w:highlight w:val="cyan"/>
        </w:rPr>
        <w:t>the majority of them consider</w:t>
      </w:r>
      <w:r w:rsidRPr="00EE50D9">
        <w:rPr>
          <w:rFonts w:asciiTheme="majorHAnsi" w:hAnsiTheme="majorHAnsi" w:cs="Helvetica"/>
          <w:color w:val="0A0A0A"/>
          <w:sz w:val="16"/>
        </w:rPr>
        <w:t xml:space="preserve"> </w:t>
      </w:r>
      <w:r w:rsidRPr="00EE50D9">
        <w:rPr>
          <w:rStyle w:val="StyleBoldUnderline"/>
          <w:rFonts w:asciiTheme="majorHAnsi" w:hAnsiTheme="majorHAnsi"/>
        </w:rPr>
        <w:t xml:space="preserve">the presence of </w:t>
      </w:r>
      <w:r w:rsidRPr="00EE50D9">
        <w:rPr>
          <w:rStyle w:val="StyleBoldUnderline"/>
          <w:rFonts w:asciiTheme="majorHAnsi" w:hAnsiTheme="majorHAnsi"/>
          <w:highlight w:val="cyan"/>
        </w:rPr>
        <w:t>nuclear weapons as a source of instability</w:t>
      </w:r>
      <w:r w:rsidRPr="00EE50D9">
        <w:rPr>
          <w:rFonts w:asciiTheme="majorHAnsi" w:hAnsiTheme="majorHAnsi" w:cs="Helvetica"/>
          <w:color w:val="0A0A0A"/>
          <w:sz w:val="16"/>
        </w:rPr>
        <w:t xml:space="preserve"> (McNamara; Rosen; Allison). In particular, regional powers and states that are not great powers armed with nuclear capabilities could represent a cause of concern for global security. </w:t>
      </w:r>
      <w:r w:rsidRPr="00EE50D9">
        <w:rPr>
          <w:rStyle w:val="StyleBoldUnderline"/>
          <w:rFonts w:asciiTheme="majorHAnsi" w:hAnsiTheme="majorHAnsi"/>
        </w:rPr>
        <w:t xml:space="preserve">A nuclear </w:t>
      </w:r>
      <w:r w:rsidRPr="00EE50D9">
        <w:rPr>
          <w:rStyle w:val="StyleBoldUnderline"/>
          <w:rFonts w:asciiTheme="majorHAnsi" w:hAnsiTheme="majorHAnsi"/>
          <w:highlight w:val="cyan"/>
        </w:rPr>
        <w:t>Iran could</w:t>
      </w:r>
      <w:r w:rsidRPr="00EE50D9">
        <w:rPr>
          <w:rStyle w:val="StyleBoldUnderline"/>
          <w:rFonts w:asciiTheme="majorHAnsi" w:hAnsiTheme="majorHAnsi"/>
        </w:rPr>
        <w:t xml:space="preserve"> for example </w:t>
      </w:r>
      <w:r w:rsidRPr="00EE50D9">
        <w:rPr>
          <w:rStyle w:val="StyleBoldUnderline"/>
          <w:rFonts w:asciiTheme="majorHAnsi" w:hAnsiTheme="majorHAnsi"/>
          <w:highlight w:val="cyan"/>
        </w:rPr>
        <w:t>attack – or be attacked – by Israel and</w:t>
      </w:r>
      <w:r w:rsidRPr="00EE50D9">
        <w:rPr>
          <w:rStyle w:val="StyleBoldUnderline"/>
          <w:rFonts w:asciiTheme="majorHAnsi" w:hAnsiTheme="majorHAnsi"/>
        </w:rPr>
        <w:t xml:space="preserve"> easily </w:t>
      </w:r>
      <w:r w:rsidRPr="00EE50D9">
        <w:rPr>
          <w:rStyle w:val="StyleBoldUnderline"/>
          <w:rFonts w:asciiTheme="majorHAnsi" w:hAnsiTheme="majorHAnsi"/>
          <w:highlight w:val="cyan"/>
        </w:rPr>
        <w:t>involve</w:t>
      </w:r>
      <w:r w:rsidRPr="00EE50D9">
        <w:rPr>
          <w:rStyle w:val="StyleBoldUnderline"/>
          <w:rFonts w:asciiTheme="majorHAnsi" w:hAnsiTheme="majorHAnsi"/>
        </w:rPr>
        <w:t xml:space="preserve"> in this war </w:t>
      </w:r>
      <w:r w:rsidRPr="00EE50D9">
        <w:rPr>
          <w:rStyle w:val="StyleBoldUnderline"/>
          <w:rFonts w:asciiTheme="majorHAnsi" w:hAnsiTheme="majorHAnsi"/>
          <w:highlight w:val="cyan"/>
        </w:rPr>
        <w:t>the rest of the world</w:t>
      </w:r>
      <w:r w:rsidRPr="00EE50D9">
        <w:rPr>
          <w:rFonts w:asciiTheme="majorHAnsi" w:hAnsiTheme="majorHAnsi" w:cs="Helvetica"/>
          <w:color w:val="0A0A0A"/>
          <w:sz w:val="16"/>
        </w:rPr>
        <w:t xml:space="preserve"> (Sultan; Huntley). </w:t>
      </w:r>
      <w:r w:rsidRPr="00EE50D9">
        <w:rPr>
          <w:rStyle w:val="StyleBoldUnderline"/>
          <w:rFonts w:asciiTheme="majorHAnsi" w:hAnsiTheme="majorHAnsi"/>
          <w:highlight w:val="cyan"/>
        </w:rPr>
        <w:t>A war between Pakistan and India</w:t>
      </w:r>
      <w:r w:rsidRPr="00EE50D9">
        <w:rPr>
          <w:rStyle w:val="StyleBoldUnderline"/>
          <w:rFonts w:asciiTheme="majorHAnsi" w:hAnsiTheme="majorHAnsi"/>
        </w:rPr>
        <w:t>,</w:t>
      </w:r>
      <w:r w:rsidRPr="00EE50D9">
        <w:rPr>
          <w:rFonts w:asciiTheme="majorHAnsi" w:hAnsiTheme="majorHAnsi" w:cs="Helvetica"/>
          <w:color w:val="0A0A0A"/>
          <w:sz w:val="16"/>
        </w:rPr>
        <w:t xml:space="preserve"> both nuclear states, </w:t>
      </w:r>
      <w:r w:rsidRPr="00EE50D9">
        <w:rPr>
          <w:rStyle w:val="Emphasis"/>
          <w:rFonts w:asciiTheme="majorHAnsi" w:hAnsiTheme="majorHAnsi"/>
          <w:highlight w:val="cyan"/>
        </w:rPr>
        <w:t>could result in an</w:t>
      </w:r>
      <w:r w:rsidRPr="00EE50D9">
        <w:rPr>
          <w:rStyle w:val="StyleBoldUnderline"/>
          <w:rFonts w:asciiTheme="majorHAnsi" w:hAnsiTheme="majorHAnsi"/>
          <w:highlight w:val="cyan"/>
        </w:rPr>
        <w:t xml:space="preserve"> </w:t>
      </w:r>
      <w:r w:rsidRPr="00EE50D9">
        <w:rPr>
          <w:rStyle w:val="Emphasis"/>
          <w:rFonts w:asciiTheme="majorHAnsi" w:hAnsiTheme="majorHAnsi"/>
          <w:highlight w:val="cyan"/>
        </w:rPr>
        <w:t>Armageddon</w:t>
      </w:r>
      <w:r w:rsidRPr="00EE50D9">
        <w:rPr>
          <w:rFonts w:asciiTheme="majorHAnsi" w:hAnsiTheme="majorHAnsi" w:cs="Helvetica"/>
          <w:color w:val="0A0A0A"/>
          <w:sz w:val="16"/>
        </w:rPr>
        <w:t xml:space="preserve"> for the whole Asia. </w:t>
      </w:r>
      <w:r w:rsidRPr="00EE50D9">
        <w:rPr>
          <w:rStyle w:val="StyleBoldUnderline"/>
          <w:rFonts w:asciiTheme="majorHAnsi" w:hAnsiTheme="majorHAnsi"/>
          <w:highlight w:val="cyan"/>
        </w:rPr>
        <w:t>An attack</w:t>
      </w:r>
      <w:r w:rsidRPr="00EE50D9">
        <w:rPr>
          <w:rFonts w:asciiTheme="majorHAnsi" w:hAnsiTheme="majorHAnsi" w:cs="Helvetica"/>
          <w:color w:val="0A0A0A"/>
          <w:sz w:val="16"/>
        </w:rPr>
        <w:t xml:space="preserve"> from the Democratic Peoples’ Republic of Korea (DPRK) on Japan or South Korea </w:t>
      </w:r>
      <w:r w:rsidRPr="00EE50D9">
        <w:rPr>
          <w:rStyle w:val="StyleBoldUnderline"/>
          <w:rFonts w:asciiTheme="majorHAnsi" w:hAnsiTheme="majorHAnsi"/>
          <w:highlight w:val="cyan"/>
        </w:rPr>
        <w:t>will trigger</w:t>
      </w:r>
      <w:r w:rsidRPr="00EE50D9">
        <w:rPr>
          <w:rStyle w:val="StyleBoldUnderline"/>
          <w:rFonts w:asciiTheme="majorHAnsi" w:hAnsiTheme="majorHAnsi"/>
        </w:rPr>
        <w:t xml:space="preserve"> an immediate reaction from </w:t>
      </w:r>
      <w:r w:rsidRPr="00EE50D9">
        <w:rPr>
          <w:rStyle w:val="StyleBoldUnderline"/>
          <w:rFonts w:asciiTheme="majorHAnsi" w:hAnsiTheme="majorHAnsi"/>
          <w:highlight w:val="cyan"/>
        </w:rPr>
        <w:t>the US and “a nuclear proliferation ‘domino effect’</w:t>
      </w:r>
      <w:r w:rsidRPr="00EE50D9">
        <w:rPr>
          <w:rFonts w:asciiTheme="majorHAnsi" w:hAnsiTheme="majorHAnsi" w:cs="Helvetica"/>
          <w:color w:val="0A0A0A"/>
          <w:sz w:val="16"/>
        </w:rPr>
        <w:t xml:space="preserve"> in East Asia” (Huntley, 725). Terrorists armed with nuclear weapons could wreak havoc and target the heart of the most powerful countries of the world (Bunn and Wier). Iran, Pakistan, DPRK, terrorist groups will rarely be great powers or poles in a future multi-polar world. </w:t>
      </w:r>
      <w:r w:rsidRPr="00EE50D9">
        <w:rPr>
          <w:rStyle w:val="StyleBoldUnderline"/>
          <w:rFonts w:asciiTheme="majorHAnsi" w:hAnsiTheme="majorHAnsi"/>
        </w:rPr>
        <w:t xml:space="preserve">Nevertheless, </w:t>
      </w:r>
      <w:r w:rsidRPr="00EE50D9">
        <w:rPr>
          <w:rStyle w:val="StyleBoldUnderline"/>
          <w:rFonts w:asciiTheme="majorHAnsi" w:hAnsiTheme="majorHAnsi"/>
          <w:highlight w:val="cyan"/>
        </w:rPr>
        <w:t>the effects of their actions</w:t>
      </w:r>
      <w:r w:rsidRPr="00EE50D9">
        <w:rPr>
          <w:rStyle w:val="StyleBoldUnderline"/>
          <w:rFonts w:asciiTheme="majorHAnsi" w:hAnsiTheme="majorHAnsi"/>
        </w:rPr>
        <w:t xml:space="preserve"> could easily </w:t>
      </w:r>
      <w:r w:rsidRPr="00EE50D9">
        <w:rPr>
          <w:rStyle w:val="StyleBoldUnderline"/>
          <w:rFonts w:asciiTheme="majorHAnsi" w:hAnsiTheme="majorHAnsi"/>
          <w:highlight w:val="cyan"/>
        </w:rPr>
        <w:t>reverberate all over the globe and represent another cause of potential instability</w:t>
      </w:r>
      <w:r w:rsidRPr="00EE50D9">
        <w:rPr>
          <w:rFonts w:asciiTheme="majorHAnsi" w:hAnsiTheme="majorHAnsi" w:cs="Helvetica"/>
          <w:color w:val="0A0A0A"/>
          <w:sz w:val="16"/>
        </w:rPr>
        <w:t>. For the first time in history, the stability of the future world will therefore depend not only on the unpredictable effects of the rivalry among great powers, but also on the dangerous potential of middle and small powers and non-state actors armed with nuclear weapons.</w:t>
      </w:r>
    </w:p>
    <w:p w14:paraId="4FE02E00" w14:textId="77777777" w:rsidR="00BA7908" w:rsidRPr="00292492" w:rsidRDefault="00BA7908" w:rsidP="00BA7908"/>
    <w:p w14:paraId="6651978E" w14:textId="63602079" w:rsidR="00BA7908" w:rsidRDefault="00A53803" w:rsidP="000F5EC3">
      <w:pPr>
        <w:pStyle w:val="Heading2"/>
      </w:pPr>
      <w:r>
        <w:t>UQ/Link</w:t>
      </w:r>
    </w:p>
    <w:p w14:paraId="63300F74" w14:textId="77777777" w:rsidR="00BA7908" w:rsidRDefault="00BA7908" w:rsidP="000F5EC3">
      <w:pPr>
        <w:pStyle w:val="Heading3"/>
      </w:pPr>
      <w:r>
        <w:t>UQ/Link</w:t>
      </w:r>
    </w:p>
    <w:p w14:paraId="45CDD26C" w14:textId="77777777" w:rsidR="00BA7908" w:rsidRPr="00F0084D" w:rsidRDefault="00BA7908" w:rsidP="00BA7908">
      <w:pPr>
        <w:pStyle w:val="Heading4"/>
      </w:pPr>
      <w:r w:rsidRPr="00F0084D">
        <w:t>Ban on Sino-American space cooperation prevents espionage and protects national security</w:t>
      </w:r>
    </w:p>
    <w:p w14:paraId="040E47B0" w14:textId="77777777" w:rsidR="00BA7908" w:rsidRPr="00F0084D" w:rsidRDefault="00BA7908" w:rsidP="00BA7908">
      <w:r w:rsidRPr="00F0084D">
        <w:rPr>
          <w:rStyle w:val="StyleStyleBold12pt"/>
        </w:rPr>
        <w:t>Fernholz ’13</w:t>
      </w:r>
      <w:r w:rsidRPr="00F0084D">
        <w:t xml:space="preserve"> (Tim Fernholz covers state, business and society for Quartz. “The US and China may work together in space now that this guy is retiring,” Quartz, 19 Dec 2013, http://qz.com/159570 – SY)</w:t>
      </w:r>
    </w:p>
    <w:p w14:paraId="32E0E53C" w14:textId="77777777" w:rsidR="00BA7908" w:rsidRPr="00F0084D" w:rsidRDefault="00BA7908" w:rsidP="00BA7908">
      <w:pPr>
        <w:rPr>
          <w:sz w:val="14"/>
        </w:rPr>
      </w:pPr>
    </w:p>
    <w:p w14:paraId="78C6EE68" w14:textId="77777777" w:rsidR="00BA7908" w:rsidRPr="00F0084D" w:rsidRDefault="00BA7908" w:rsidP="00BA7908">
      <w:pPr>
        <w:rPr>
          <w:rStyle w:val="StyleBoldUnderline"/>
        </w:rPr>
      </w:pPr>
      <w:r w:rsidRPr="00F0084D">
        <w:rPr>
          <w:sz w:val="14"/>
        </w:rPr>
        <w:t xml:space="preserve">Last week, when a US Navy destroyer narrowly avoided a collision with a Chinese naval vessel, there was at least something of a protocol in place for the two ships to communicate with one another. The same thing can’t be said of the two countries’ space programs. But that may change with the imminent retirement of US </w:t>
      </w:r>
      <w:r w:rsidRPr="00F0084D">
        <w:rPr>
          <w:rStyle w:val="StyleBoldUnderline"/>
        </w:rPr>
        <w:t xml:space="preserve">Congressman Frank </w:t>
      </w:r>
      <w:r w:rsidRPr="00F0084D">
        <w:rPr>
          <w:rStyle w:val="StyleBoldUnderline"/>
          <w:highlight w:val="yellow"/>
        </w:rPr>
        <w:t>Wolf</w:t>
      </w:r>
      <w:r w:rsidRPr="00F0084D">
        <w:rPr>
          <w:sz w:val="14"/>
        </w:rPr>
        <w:t>, a Virginia Republican who served for 17 years.</w:t>
      </w:r>
      <w:r w:rsidRPr="00F0084D">
        <w:rPr>
          <w:sz w:val="12"/>
        </w:rPr>
        <w:t>¶</w:t>
      </w:r>
      <w:r w:rsidRPr="00F0084D">
        <w:rPr>
          <w:sz w:val="14"/>
        </w:rPr>
        <w:t xml:space="preserve"> Since 2001, Wolf has either led or </w:t>
      </w:r>
      <w:r w:rsidRPr="00F0084D">
        <w:rPr>
          <w:rStyle w:val="StyleBoldUnderline"/>
        </w:rPr>
        <w:t>played an important role on the funding committee for</w:t>
      </w:r>
      <w:r w:rsidRPr="00F0084D">
        <w:rPr>
          <w:sz w:val="14"/>
        </w:rPr>
        <w:t xml:space="preserve"> the National Aeronautics and Space Administration (</w:t>
      </w:r>
      <w:r w:rsidRPr="00F0084D">
        <w:rPr>
          <w:rStyle w:val="StyleBoldUnderline"/>
        </w:rPr>
        <w:t>NASA</w:t>
      </w:r>
      <w:r w:rsidRPr="00F0084D">
        <w:rPr>
          <w:sz w:val="14"/>
        </w:rPr>
        <w:t xml:space="preserve">), </w:t>
      </w:r>
      <w:r w:rsidRPr="00F0084D">
        <w:rPr>
          <w:rStyle w:val="StyleBoldUnderline"/>
        </w:rPr>
        <w:t xml:space="preserve">where he </w:t>
      </w:r>
      <w:r w:rsidRPr="00F0084D">
        <w:rPr>
          <w:rStyle w:val="StyleBoldUnderline"/>
          <w:highlight w:val="yellow"/>
        </w:rPr>
        <w:t>put the kibosh on</w:t>
      </w:r>
      <w:r w:rsidRPr="00F0084D">
        <w:rPr>
          <w:rStyle w:val="StyleBoldUnderline"/>
        </w:rPr>
        <w:t xml:space="preserve"> any </w:t>
      </w:r>
      <w:r w:rsidRPr="00F0084D">
        <w:rPr>
          <w:rStyle w:val="StyleBoldUnderline"/>
          <w:highlight w:val="yellow"/>
        </w:rPr>
        <w:t>cooperation with China’s space program</w:t>
      </w:r>
      <w:r w:rsidRPr="00F0084D">
        <w:rPr>
          <w:sz w:val="14"/>
        </w:rPr>
        <w:t xml:space="preserve">. </w:t>
      </w:r>
      <w:r w:rsidRPr="00F0084D">
        <w:rPr>
          <w:rStyle w:val="StyleBoldUnderline"/>
        </w:rPr>
        <w:t>Wolf objected to Chinese political repression and forced abortions</w:t>
      </w:r>
      <w:r w:rsidRPr="00F0084D">
        <w:rPr>
          <w:sz w:val="14"/>
        </w:rPr>
        <w:t xml:space="preserve"> due to China’s one-child policy (“Would you have a bilateral program with Stalin?” Wolf once asked). He also feared </w:t>
      </w:r>
      <w:r w:rsidRPr="00F0084D">
        <w:rPr>
          <w:rStyle w:val="Emphasis"/>
          <w:highlight w:val="yellow"/>
        </w:rPr>
        <w:t>China might</w:t>
      </w:r>
      <w:r w:rsidRPr="00F0084D">
        <w:rPr>
          <w:sz w:val="14"/>
          <w:highlight w:val="yellow"/>
        </w:rPr>
        <w:t xml:space="preserve"> </w:t>
      </w:r>
      <w:r w:rsidRPr="00F0084D">
        <w:rPr>
          <w:rStyle w:val="StyleBoldUnderline"/>
        </w:rPr>
        <w:t>exploit the relationship to</w:t>
      </w:r>
      <w:r w:rsidRPr="00F0084D">
        <w:rPr>
          <w:sz w:val="14"/>
        </w:rPr>
        <w:t xml:space="preserve"> </w:t>
      </w:r>
      <w:r w:rsidRPr="00F0084D">
        <w:rPr>
          <w:rStyle w:val="Emphasis"/>
          <w:highlight w:val="yellow"/>
        </w:rPr>
        <w:t>gain secret information about US space technology like it did</w:t>
      </w:r>
      <w:r w:rsidRPr="00F0084D">
        <w:rPr>
          <w:sz w:val="14"/>
        </w:rPr>
        <w:t xml:space="preserve"> </w:t>
      </w:r>
      <w:r w:rsidRPr="00F0084D">
        <w:rPr>
          <w:rStyle w:val="StyleBoldUnderline"/>
        </w:rPr>
        <w:t>after a failed launch</w:t>
      </w:r>
      <w:r w:rsidRPr="00F0084D">
        <w:rPr>
          <w:sz w:val="14"/>
        </w:rPr>
        <w:t xml:space="preserve"> </w:t>
      </w:r>
      <w:r w:rsidRPr="00F0084D">
        <w:rPr>
          <w:rStyle w:val="Emphasis"/>
          <w:highlight w:val="yellow"/>
        </w:rPr>
        <w:t>in 1996</w:t>
      </w:r>
      <w:r w:rsidRPr="00F0084D">
        <w:rPr>
          <w:sz w:val="14"/>
        </w:rPr>
        <w:t>, as Zach Rosenberg explains.</w:t>
      </w:r>
      <w:r w:rsidRPr="00F0084D">
        <w:rPr>
          <w:sz w:val="12"/>
        </w:rPr>
        <w:t>¶</w:t>
      </w:r>
      <w:r w:rsidRPr="00F0084D">
        <w:rPr>
          <w:sz w:val="14"/>
        </w:rPr>
        <w:t xml:space="preserve"> By blocking any kind of cooperation between the two nations, Wolf’s stand against China contributed to the International Space Station being built without Chinese help. Nonetheless, the US cooperates with Russia on that project and other space initiatives, despite the country’s strategic differences with the US and its tarnished human rights record.</w:t>
      </w:r>
      <w:r w:rsidRPr="00F0084D">
        <w:rPr>
          <w:sz w:val="12"/>
        </w:rPr>
        <w:t>¶</w:t>
      </w:r>
      <w:r w:rsidRPr="00F0084D">
        <w:rPr>
          <w:sz w:val="14"/>
        </w:rPr>
        <w:t xml:space="preserve"> With its attempts to join in the ISS project quashed by Wolf’s ban, China went ahead with its own space station project, launching the Tiangong 1 station in 2011. Since then, it’s been steadily gaining on the Russian space program in terms of both capability and willingness to invest. That’s one reason why Wolf’s replacement might want to consider </w:t>
      </w:r>
      <w:r w:rsidRPr="00F0084D">
        <w:rPr>
          <w:rStyle w:val="Emphasis"/>
          <w:highlight w:val="yellow"/>
        </w:rPr>
        <w:t>relaxing his</w:t>
      </w:r>
      <w:r w:rsidRPr="00F0084D">
        <w:rPr>
          <w:sz w:val="14"/>
          <w:highlight w:val="yellow"/>
        </w:rPr>
        <w:t xml:space="preserve"> </w:t>
      </w:r>
      <w:r w:rsidRPr="00F0084D">
        <w:rPr>
          <w:sz w:val="14"/>
        </w:rPr>
        <w:t xml:space="preserve">predecessor’s </w:t>
      </w:r>
      <w:r w:rsidRPr="00F0084D">
        <w:rPr>
          <w:rStyle w:val="Emphasis"/>
          <w:highlight w:val="yellow"/>
        </w:rPr>
        <w:t>ban on China cooperation</w:t>
      </w:r>
      <w:r w:rsidRPr="00F0084D">
        <w:rPr>
          <w:sz w:val="14"/>
        </w:rPr>
        <w:t xml:space="preserve">, though it </w:t>
      </w:r>
      <w:r w:rsidRPr="00F0084D">
        <w:rPr>
          <w:rStyle w:val="Emphasis"/>
          <w:highlight w:val="yellow"/>
        </w:rPr>
        <w:t>might come with security risks</w:t>
      </w:r>
      <w:r w:rsidRPr="00F0084D">
        <w:rPr>
          <w:sz w:val="14"/>
        </w:rPr>
        <w:t xml:space="preserve">. </w:t>
      </w:r>
      <w:r w:rsidRPr="00F0084D">
        <w:rPr>
          <w:rStyle w:val="StyleBoldUnderline"/>
        </w:rPr>
        <w:t xml:space="preserve">Experts note that </w:t>
      </w:r>
      <w:r w:rsidRPr="00F0084D">
        <w:rPr>
          <w:rStyle w:val="StyleBoldUnderline"/>
          <w:highlight w:val="yellow"/>
        </w:rPr>
        <w:t>China’s space program is</w:t>
      </w:r>
      <w:r w:rsidRPr="00F0084D">
        <w:rPr>
          <w:rStyle w:val="StyleBoldUnderline"/>
        </w:rPr>
        <w:t xml:space="preserve"> much more tightly </w:t>
      </w:r>
      <w:r w:rsidRPr="00F0084D">
        <w:rPr>
          <w:rStyle w:val="StyleBoldUnderline"/>
          <w:highlight w:val="yellow"/>
        </w:rPr>
        <w:t xml:space="preserve">intertwined with its military </w:t>
      </w:r>
      <w:r w:rsidRPr="00F0084D">
        <w:rPr>
          <w:rStyle w:val="StyleBoldUnderline"/>
        </w:rPr>
        <w:t>and much more opaque than Russia’s Roscosmos.</w:t>
      </w:r>
    </w:p>
    <w:p w14:paraId="02B51428" w14:textId="77777777" w:rsidR="00BA7908" w:rsidRPr="00404928" w:rsidRDefault="00BA7908" w:rsidP="00BA7908"/>
    <w:p w14:paraId="77D2E61E" w14:textId="77777777" w:rsidR="00BA7908" w:rsidRDefault="00BA7908" w:rsidP="000F5EC3">
      <w:pPr>
        <w:pStyle w:val="Heading3"/>
      </w:pPr>
      <w:r>
        <w:t>Link</w:t>
      </w:r>
    </w:p>
    <w:p w14:paraId="70D317D1" w14:textId="77777777" w:rsidR="00BA7908" w:rsidRPr="00F0084D" w:rsidRDefault="00BA7908" w:rsidP="00BA7908">
      <w:pPr>
        <w:pStyle w:val="Heading4"/>
      </w:pPr>
      <w:r w:rsidRPr="00F0084D">
        <w:t>China will use space cooperation to gain technological and economic leverage over the US</w:t>
      </w:r>
    </w:p>
    <w:p w14:paraId="6D4594B3" w14:textId="77777777" w:rsidR="00BA7908" w:rsidRPr="00F0084D" w:rsidRDefault="00BA7908" w:rsidP="00BA7908">
      <w:pPr>
        <w:rPr>
          <w:rStyle w:val="StyleStyleBold12pt"/>
        </w:rPr>
      </w:pPr>
      <w:r w:rsidRPr="00F0084D">
        <w:rPr>
          <w:rStyle w:val="StyleStyleBold12pt"/>
        </w:rPr>
        <w:t xml:space="preserve">Siegel ’13 </w:t>
      </w:r>
      <w:r w:rsidRPr="00F0084D">
        <w:t>[Jim, Senior Program Manager and Project Management Lead for $30 million of SAP Insurance and Financial Services projects across four major AIG business lines, “The Win-Lose of US-China Space Cooperation (China Wins; US Loses), AmericaSpace, 07/15/13, http://www.americaspace.com/?p=38668 – MC]</w:t>
      </w:r>
    </w:p>
    <w:p w14:paraId="216686E6" w14:textId="77777777" w:rsidR="00BA7908" w:rsidRPr="00F0084D" w:rsidRDefault="00BA7908" w:rsidP="00BA7908">
      <w:pPr>
        <w:rPr>
          <w:sz w:val="14"/>
        </w:rPr>
      </w:pPr>
    </w:p>
    <w:p w14:paraId="7551E05F" w14:textId="77777777" w:rsidR="00BA7908" w:rsidRPr="00F0084D" w:rsidRDefault="00BA7908" w:rsidP="00BA7908">
      <w:pPr>
        <w:rPr>
          <w:sz w:val="14"/>
        </w:rPr>
      </w:pPr>
      <w:r w:rsidRPr="00F0084D">
        <w:rPr>
          <w:sz w:val="14"/>
        </w:rPr>
        <w:t xml:space="preserve">Is it prudent, therefore, </w:t>
      </w:r>
      <w:r w:rsidRPr="00F0084D">
        <w:rPr>
          <w:rStyle w:val="StyleBoldUnderline"/>
          <w:highlight w:val="cyan"/>
        </w:rPr>
        <w:t>for the U.S. to enter into joint space venture</w:t>
      </w:r>
      <w:r w:rsidRPr="00F0084D">
        <w:rPr>
          <w:sz w:val="14"/>
        </w:rPr>
        <w:t xml:space="preserve">, a venture that has clear strategic military implications, with a nation that has a polar opposite view of the relative rights of the individual versus the state, the nature of government, and human rights? Is it prudent to enter into an agreement </w:t>
      </w:r>
      <w:r w:rsidRPr="00F0084D">
        <w:rPr>
          <w:rStyle w:val="StyleBoldUnderline"/>
          <w:highlight w:val="cyan"/>
        </w:rPr>
        <w:t>with a partner that has a clearly inferior level of expertise to offer in return</w:t>
      </w:r>
      <w:r w:rsidRPr="00F0084D">
        <w:rPr>
          <w:sz w:val="14"/>
        </w:rPr>
        <w:t xml:space="preserve">? Is it prudent </w:t>
      </w:r>
      <w:r w:rsidRPr="00F0084D">
        <w:rPr>
          <w:rStyle w:val="StyleBoldUnderline"/>
          <w:highlight w:val="cyan"/>
        </w:rPr>
        <w:t>to share strategic technology with</w:t>
      </w:r>
      <w:r w:rsidRPr="00F0084D">
        <w:rPr>
          <w:rStyle w:val="StyleBoldUnderline"/>
        </w:rPr>
        <w:t xml:space="preserve"> a country that is likely to be our most significant military threat in the future</w:t>
      </w:r>
      <w:r w:rsidRPr="00F0084D">
        <w:rPr>
          <w:sz w:val="14"/>
        </w:rPr>
        <w:t xml:space="preserve">, and </w:t>
      </w:r>
      <w:r w:rsidRPr="00F0084D">
        <w:rPr>
          <w:rStyle w:val="StyleBoldUnderline"/>
          <w:highlight w:val="cyan"/>
        </w:rPr>
        <w:t>a country likely to apply</w:t>
      </w:r>
      <w:r w:rsidRPr="00F0084D">
        <w:rPr>
          <w:sz w:val="14"/>
        </w:rPr>
        <w:t xml:space="preserve"> advanced </w:t>
      </w:r>
      <w:r w:rsidRPr="00F0084D">
        <w:rPr>
          <w:rStyle w:val="StyleBoldUnderline"/>
          <w:highlight w:val="cyan"/>
        </w:rPr>
        <w:t>tech</w:t>
      </w:r>
      <w:r w:rsidRPr="00F0084D">
        <w:rPr>
          <w:sz w:val="14"/>
        </w:rPr>
        <w:t xml:space="preserve">nologies </w:t>
      </w:r>
      <w:r w:rsidRPr="00F0084D">
        <w:rPr>
          <w:rStyle w:val="StyleBoldUnderline"/>
          <w:highlight w:val="cyan"/>
        </w:rPr>
        <w:t>to military applications</w:t>
      </w:r>
      <w:r w:rsidRPr="00F0084D">
        <w:rPr>
          <w:sz w:val="14"/>
        </w:rPr>
        <w:t xml:space="preserve">? Is it prudent to allow the U.S. to be somehow dependent for a strategic capability on a country that already has a potentially dangerous amount of economic leverage? Probably not. I, therefore, respectfully disagree with </w:t>
      </w:r>
      <w:r w:rsidRPr="00F0084D">
        <w:rPr>
          <w:rStyle w:val="Emphasis"/>
          <w:highlight w:val="cyan"/>
        </w:rPr>
        <w:t>U.S.-China space partnership</w:t>
      </w:r>
      <w:r w:rsidRPr="00F0084D">
        <w:rPr>
          <w:sz w:val="14"/>
          <w:highlight w:val="cyan"/>
        </w:rPr>
        <w:t xml:space="preserve"> </w:t>
      </w:r>
      <w:r w:rsidRPr="00F0084D">
        <w:rPr>
          <w:sz w:val="14"/>
        </w:rPr>
        <w:t xml:space="preserve">advocates such as Joan Johnson-Freese, a professor of national security affairs at the Naval War College and author of numerous books on space. She recently noted, “ If one believes that China is inherently a threat to the United States, then the adage ‘keep your friends close and your enemies closer’ comes to mind. The script for U.S.-China relations—and space relations in particular—is constantly evolving. The United States can influence the direction, but only if we engage and persuade the Chinese to engage with us. It’s one way of preventing a scenario of a galactic Wild West in which China has become the world’s leader in space.” What comes to my mind is “Peace through Strength.” Let’s not </w:t>
      </w:r>
      <w:r w:rsidRPr="00F0084D">
        <w:rPr>
          <w:rStyle w:val="Emphasis"/>
          <w:highlight w:val="cyan"/>
        </w:rPr>
        <w:t>give away our strategic strengths to our most likely adversaries</w:t>
      </w:r>
      <w:r w:rsidRPr="00F0084D">
        <w:rPr>
          <w:sz w:val="14"/>
        </w:rPr>
        <w:t>.</w:t>
      </w:r>
    </w:p>
    <w:p w14:paraId="61198CE7" w14:textId="77777777" w:rsidR="00BA7908" w:rsidRDefault="00BA7908" w:rsidP="00BA7908">
      <w:pPr>
        <w:pStyle w:val="Heading4"/>
      </w:pPr>
      <w:r>
        <w:t>In a US-China space cooperation deal, China wins…US loses</w:t>
      </w:r>
    </w:p>
    <w:p w14:paraId="2C3F6571" w14:textId="77777777" w:rsidR="00BA7908" w:rsidRDefault="00BA7908" w:rsidP="00BA7908">
      <w:pPr>
        <w:rPr>
          <w:rStyle w:val="StyleStyleBold12pt"/>
          <w:b w:val="0"/>
          <w:sz w:val="18"/>
          <w:szCs w:val="18"/>
        </w:rPr>
      </w:pPr>
      <w:r>
        <w:rPr>
          <w:rStyle w:val="StyleStyleBold12pt"/>
        </w:rPr>
        <w:t xml:space="preserve">Siegel 13 </w:t>
      </w:r>
      <w:r>
        <w:rPr>
          <w:rStyle w:val="StyleStyleBold12pt"/>
          <w:b w:val="0"/>
          <w:sz w:val="18"/>
          <w:szCs w:val="18"/>
        </w:rPr>
        <w:t xml:space="preserve">(Jim Siegel is well known journalist who reports for america space, he writes about China-US engagement  </w:t>
      </w:r>
      <w:hyperlink r:id="rId23" w:history="1">
        <w:r w:rsidRPr="008E0D68">
          <w:rPr>
            <w:rStyle w:val="Hyperlink"/>
            <w:sz w:val="18"/>
            <w:szCs w:val="18"/>
          </w:rPr>
          <w:t>http://www.americaspace.com/?p=38668</w:t>
        </w:r>
      </w:hyperlink>
      <w:r>
        <w:rPr>
          <w:rStyle w:val="StyleStyleBold12pt"/>
          <w:b w:val="0"/>
          <w:sz w:val="18"/>
          <w:szCs w:val="18"/>
        </w:rPr>
        <w:t>)</w:t>
      </w:r>
    </w:p>
    <w:p w14:paraId="17236CA1" w14:textId="77777777" w:rsidR="00BA7908" w:rsidRPr="00C0536E" w:rsidRDefault="00BA7908" w:rsidP="00BA7908">
      <w:pPr>
        <w:rPr>
          <w:sz w:val="16"/>
        </w:rPr>
      </w:pPr>
      <w:r w:rsidRPr="00C0536E">
        <w:rPr>
          <w:sz w:val="16"/>
        </w:rPr>
        <w:t xml:space="preserve">Ten months after his first term inauguration, President Obama met with President Hu Jintao of the People’s Republic of China, conducting what the White House termed,“ in-depth, productive, and candid discussions on U.S.-China relations and other issues of mutual interest.” </w:t>
      </w:r>
      <w:r w:rsidRPr="00592337">
        <w:rPr>
          <w:rStyle w:val="Emphasis"/>
          <w:b w:val="0"/>
          <w:highlight w:val="cyan"/>
        </w:rPr>
        <w:t>One of the many topics of discussion was space exploration</w:t>
      </w:r>
      <w:r w:rsidRPr="00DA6268">
        <w:rPr>
          <w:rStyle w:val="Emphasis"/>
          <w:b w:val="0"/>
        </w:rPr>
        <w:t>. After the meeting, the White House issued a statement that included the following: “The United States and China look forward to expanding discussions on space science cooperation and starting a dialogue on human space flight and space exploration, based on the principles of transparency, reciprocity, and mutual benefit.”</w:t>
      </w:r>
      <w:r w:rsidRPr="00DA6268">
        <w:rPr>
          <w:rStyle w:val="Emphasis"/>
        </w:rPr>
        <w:t xml:space="preserve"> I</w:t>
      </w:r>
      <w:r w:rsidRPr="00C0536E">
        <w:rPr>
          <w:sz w:val="16"/>
        </w:rPr>
        <w:t xml:space="preserve">n the intervening four years, it is interesting to note that the White House has not issued any further statement on this topic (check the White House web site). Nevertheless, the initial communiqué has unleashed an occasional flurry of speculation regarding the merits and advisability of potential joint space programs with China. </w:t>
      </w:r>
      <w:r w:rsidRPr="00DA6268">
        <w:rPr>
          <w:rStyle w:val="StyleBoldUnderline"/>
        </w:rPr>
        <w:t>So what’s behind the American interest in such joint space operations? What’s in it for the United States? Simply put, is it a good idea or a bad idea? On the surface it would appear that the proposed space initiative is part of a broader effort begun during the Nixon Administration</w:t>
      </w:r>
      <w:r w:rsidRPr="00C0536E">
        <w:rPr>
          <w:sz w:val="16"/>
        </w:rPr>
        <w:t xml:space="preserve"> (“Only Nixon could go to China”) and continued to varying degrees to open and enhance dialogue with the communist PRC government—the purpose of which to defuse tensions and reduce the possibility of conflict, armed or otherwise. </w:t>
      </w:r>
      <w:r w:rsidRPr="00592337">
        <w:rPr>
          <w:rStyle w:val="StyleBoldUnderline"/>
          <w:highlight w:val="cyan"/>
        </w:rPr>
        <w:t>Let’s keep in mind that there is an inherent, fundamental struggle between an open, democratic society and a closed, communist society</w:t>
      </w:r>
      <w:r w:rsidRPr="00C0536E">
        <w:rPr>
          <w:sz w:val="16"/>
        </w:rPr>
        <w:t xml:space="preserve">. History is littered with the remains of closed, tyrannical societies that could not exist over the long term surrounded by open, free societies. Some lost military conflicts that they initiated to extend geopolitical domination; others lost to popular uprisings, in spite of vigorous and often ruthless suppression. The experience of the Soviet Union proved that a planned economy and a suppressed population couldn’t compete with a free-market economy and a citizenry motivated by economic liberty. </w:t>
      </w:r>
      <w:r w:rsidRPr="00592337">
        <w:rPr>
          <w:rStyle w:val="StyleBoldUnderline"/>
          <w:highlight w:val="cyan"/>
        </w:rPr>
        <w:t>While peaceful coexistence may be possible in the short term</w:t>
      </w:r>
      <w:r w:rsidRPr="00DA6268">
        <w:rPr>
          <w:rStyle w:val="StyleBoldUnderline"/>
        </w:rPr>
        <w:t xml:space="preserve">, open and free </w:t>
      </w:r>
      <w:r w:rsidRPr="00592337">
        <w:rPr>
          <w:rStyle w:val="StyleBoldUnderline"/>
          <w:highlight w:val="cyan"/>
        </w:rPr>
        <w:t>societies must remain vigilant against the inevitable threat of oppressive regimes</w:t>
      </w:r>
      <w:r w:rsidRPr="00DA6268">
        <w:rPr>
          <w:rStyle w:val="StyleBoldUnderline"/>
        </w:rPr>
        <w:t>. There is, of course, precedent for joint space initiatives with a communist government</w:t>
      </w:r>
      <w:r w:rsidRPr="00C0536E">
        <w:rPr>
          <w:sz w:val="16"/>
        </w:rPr>
        <w:t xml:space="preserve">. With the U.S. and USSR locked in a cold war struggle and the nuclear Sword of Damocles looming overhead, the 1972 agreement for an Apollo Soyuz Test Project was seen as a low-risk means to reduce cold war tensions. It culminated in a successful July 17, 1975, docking of a U.S. Apollo and USSR Soyuz space capsules. The American and Soviet teams conducted joint experiments and exchanged gifts before separating 44 hours later. </w:t>
      </w:r>
      <w:r w:rsidRPr="00DA6268">
        <w:rPr>
          <w:rStyle w:val="StyleBoldUnderline"/>
        </w:rPr>
        <w:t>That initiative led to other joint cooperation and activities that eventually led to wider cooperation on the International Space Station (ISS). Why was it low-risk? Because with its national security implications, the U.S. had already won the space race</w:t>
      </w:r>
      <w:r w:rsidRPr="00C0536E">
        <w:rPr>
          <w:sz w:val="16"/>
        </w:rPr>
        <w:t xml:space="preserve">, thanks to a motivated American scientific community and the successful Apollo landings on the Moon. Apollo-Soyuz was a small baby-step toward geopolitical and military détente, a move that was clearly in the best interest of the United States. It relaxed the nuclear trigger fingers just a bit. In addition, the ability to dock with Soviet spacecraft gave NASA an important backup in case something went wrong with its own missions. </w:t>
      </w:r>
      <w:r w:rsidRPr="00DA6268">
        <w:rPr>
          <w:rStyle w:val="StyleBoldUnderline"/>
        </w:rPr>
        <w:t>The benefits outweighed the risks</w:t>
      </w:r>
      <w:r w:rsidRPr="00C0536E">
        <w:rPr>
          <w:sz w:val="16"/>
        </w:rPr>
        <w:t xml:space="preserve">. Fast forward to 2013. </w:t>
      </w:r>
      <w:r w:rsidRPr="00592337">
        <w:rPr>
          <w:rStyle w:val="StyleBoldUnderline"/>
          <w:highlight w:val="cyan"/>
        </w:rPr>
        <w:t>What does the U.S. have to gain this time by cooperating in space exploration with the last remaining major communist nation</w:t>
      </w:r>
      <w:r w:rsidRPr="00DA6268">
        <w:rPr>
          <w:rStyle w:val="StyleBoldUnderline"/>
        </w:rPr>
        <w:t>? Do the benefits again outweigh the risks? This time, I believe that the answer is no, for two fundamental sets of reasons: one related directly to space exploration itself, and the second economic</w:t>
      </w:r>
      <w:r w:rsidRPr="00C0536E">
        <w:rPr>
          <w:sz w:val="16"/>
        </w:rPr>
        <w:t xml:space="preserve">. Let’s start with space-related rationale. What’s the one thing that NASA needs most to re-launch deep space exploration? Obviously, it’s a heavy-lift rocket. That’s where the Chinese can help, right? On the contrary. Let’s look at the facts. First, let’s compare orbital launchers either active or under development. Consider the characteristic called LEO (Low-Earth Orbit) payload mass, expressed in kg. NASA’s heavy lift rocket under development, the SLS, is projected to deliver 130,000 kg. The Falcon Heavy, also under development, is projected at 53,000 kg. By comparison, the currently operational Atlas V is rated at about 19,000 kg, the Delta IV at 23,000 kg, and the regular Falcon 9 at about 10,000 kg. Let’s look at the Chinese rocket families. The current Long March 4 is rated at a mere 12,000 kg.  The Long March 5, under development, is only projected to deliver 25,000 kg. Incidentally, the gigantic American Saturn V, which delivered the Apollo astronauts to the Moon and which last flew in 1973, delivered 118,000 kg. LEO payload mass. So don’t count on the Chinese to help with a heavy lift rocket. What about Chinese space exploration technology and expertise? Recent media reports seem to suggest that the Chinese are hot on the heels of NASA. Really? It was only a year ago that the Chinese achieved their first successful manual space docking exercise. Last month they had their longest crewed time in space … 15 days. </w:t>
      </w:r>
      <w:r w:rsidRPr="00D36B89">
        <w:rPr>
          <w:rStyle w:val="StyleBoldUnderline"/>
        </w:rPr>
        <w:t>And while U.S. rockets reach the ISS within eight hours of launch, it takes Chinese rockets two days to reach their own orbiting station. I’m sure that there are many very smart Chinese scientists and engineers, but they have a very, very long way to go to reach NASA’s space proficiency. Further, there is a troublesome aspect of how the PRC have achieved what they have.</w:t>
      </w:r>
      <w:r w:rsidRPr="00C0536E">
        <w:rPr>
          <w:sz w:val="16"/>
        </w:rPr>
        <w:t xml:space="preserve"> According to a recent 92-page </w:t>
      </w:r>
      <w:r w:rsidRPr="00C0536E">
        <w:rPr>
          <w:i/>
          <w:iCs/>
          <w:sz w:val="16"/>
        </w:rPr>
        <w:t>Annual Report to Congress: Military and Security Developments Involving the People’s Republic of China 2013</w:t>
      </w:r>
      <w:r w:rsidRPr="00C0536E">
        <w:rPr>
          <w:sz w:val="16"/>
        </w:rPr>
        <w:t xml:space="preserve">, “China relies on foreign technology, acquisition of key dual-use components, and focused indigenous research and development (R&amp;D) to advance military modernization.  The Chinese utilize a large, well-organized network to facilitate collection of sensitive information and export-controlled technology from U.S. defense sources. This network of government-affiliated companies and research institutes often enables the PLA to access sensitive and dual-use technologies under the guise of civilian research and development. In the case of key national security technologies, controlled equipment, and other materials not readily obtainable through commercial means or academia, China has utilized its intelligence services and employed other illicit approaches that involve violations of U.S. laws and export controls.”  In other words, if they can’t get advanced technology legally, the Chinese often steal it. The report even cited at least four such high-profile thefts during 2012 alone. So what’s in joint U.S.-Chinese space exploration for America? </w:t>
      </w:r>
      <w:r w:rsidRPr="00DA6268">
        <w:rPr>
          <w:rStyle w:val="StyleBoldUnderline"/>
        </w:rPr>
        <w:t xml:space="preserve">Certainly not space exploration knowledge. On the other hand, </w:t>
      </w:r>
      <w:r w:rsidRPr="00592337">
        <w:rPr>
          <w:rStyle w:val="StyleBoldUnderline"/>
          <w:highlight w:val="cyan"/>
        </w:rPr>
        <w:t>despite the relative infancy of China’s space program, some Western observers are worried about the potential strategic military direction of the PRC’s space program</w:t>
      </w:r>
      <w:r w:rsidRPr="00DA6268">
        <w:rPr>
          <w:rStyle w:val="StyleBoldUnderline"/>
        </w:rPr>
        <w:t>: According to same Defense Department report mentioned above, “</w:t>
      </w:r>
      <w:r w:rsidRPr="00C0536E">
        <w:rPr>
          <w:rFonts w:eastAsia="Times New Roman"/>
          <w:sz w:val="16"/>
        </w:rPr>
        <w:t xml:space="preserve">China is developing a multi-dimensional program to improve its capabilities to limit or prevent the use of space-based assets by adversaries during times of crisis or conflict.” China’s irresponsible 2007 anti-satellite weapon test exponentially increased the amount of space debris in orbit, which is dangerous to operating satellites. </w:t>
      </w:r>
      <w:r w:rsidRPr="00592337">
        <w:rPr>
          <w:rStyle w:val="StyleBoldUnderline"/>
          <w:highlight w:val="cyan"/>
        </w:rPr>
        <w:t>Space debris is now recognized by all countries (and militaries) as a threat to space assets</w:t>
      </w:r>
      <w:r w:rsidRPr="00DA6268">
        <w:rPr>
          <w:rStyle w:val="StyleBoldUnderline"/>
        </w:rPr>
        <w:t xml:space="preserve">. </w:t>
      </w:r>
      <w:r w:rsidRPr="00C0536E">
        <w:rPr>
          <w:rFonts w:eastAsia="Times New Roman"/>
          <w:sz w:val="16"/>
        </w:rPr>
        <w:t>According to Dean Cheng of the Asian Studies Center, “The Chinese have not separated their civilian and military space programs. Instead, the People’s Liberation Army (PLA) is intimately involved in Chinese space efforts. Unlike the Kennedy Space Center in Florida or the Johnson Space Center in Houston, China’s space facilities are all manned and operated by elements of the PLA. Similarly, Chinese reporting about their human spaceflight program (the </w:t>
      </w:r>
      <w:r w:rsidRPr="00C0536E">
        <w:rPr>
          <w:rFonts w:eastAsia="Times New Roman"/>
          <w:i/>
          <w:iCs/>
          <w:sz w:val="16"/>
        </w:rPr>
        <w:t>Shenzhou </w:t>
      </w:r>
      <w:r w:rsidRPr="00C0536E">
        <w:rPr>
          <w:rFonts w:eastAsia="Times New Roman"/>
          <w:sz w:val="16"/>
        </w:rPr>
        <w:t>and </w:t>
      </w:r>
      <w:r w:rsidRPr="00C0536E">
        <w:rPr>
          <w:rFonts w:eastAsia="Times New Roman"/>
          <w:i/>
          <w:iCs/>
          <w:sz w:val="16"/>
        </w:rPr>
        <w:t>Tiangong</w:t>
      </w:r>
      <w:r w:rsidRPr="00C0536E">
        <w:rPr>
          <w:rFonts w:eastAsia="Times New Roman"/>
          <w:sz w:val="16"/>
        </w:rPr>
        <w:t> programs) and lunar exploration missions (the </w:t>
      </w:r>
      <w:r w:rsidRPr="00C0536E">
        <w:rPr>
          <w:rFonts w:eastAsia="Times New Roman"/>
          <w:i/>
          <w:iCs/>
          <w:sz w:val="16"/>
        </w:rPr>
        <w:t>Chang’e</w:t>
      </w:r>
      <w:r w:rsidRPr="00C0536E">
        <w:rPr>
          <w:rFonts w:eastAsia="Times New Roman"/>
          <w:sz w:val="16"/>
        </w:rPr>
        <w:t>program) all include senior PLA officers as ‘commanders’ of the effort. Space cooperation with China will almost inevitably mean cooperation with China’s military.” Further, according to Cheng, “</w:t>
      </w:r>
      <w:r w:rsidRPr="00DA6268">
        <w:rPr>
          <w:rStyle w:val="StyleBoldUnderline"/>
        </w:rPr>
        <w:t xml:space="preserve">In this light, </w:t>
      </w:r>
      <w:r w:rsidRPr="00592337">
        <w:rPr>
          <w:rStyle w:val="StyleBoldUnderline"/>
          <w:highlight w:val="cyan"/>
        </w:rPr>
        <w:t>any technology that is transferred to China, openly or as a result of espionage, is likely to benefit the PLA</w:t>
      </w:r>
      <w:r w:rsidRPr="00DA6268">
        <w:rPr>
          <w:rStyle w:val="StyleBoldUnderline"/>
        </w:rPr>
        <w:t>. This is exacerbated by the lack of transparency into China’s space program. Similarly, why China decided to shoot down a weather satellite in 2007, and who was involved in that decision, remains a mystery</w:t>
      </w:r>
      <w:r w:rsidRPr="00592337">
        <w:rPr>
          <w:rStyle w:val="StyleBoldUnderline"/>
          <w:highlight w:val="cyan"/>
        </w:rPr>
        <w:t>.” The PRC is apparently getting more financially serious about their space initiative</w:t>
      </w:r>
      <w:r w:rsidRPr="00C0536E">
        <w:rPr>
          <w:sz w:val="16"/>
        </w:rPr>
        <w:t>. Although spending in prior years is unknown, a spokeswoman for China’s manned space missions said last year the program would cost a total of almost 40 billion yuan (U.S. $6.27 billion). That’s about 14 percent more than NASA’s 2014 budget for space exploration activities (minus the ISS support) of  $5.5 billion. In addition to the serious national security concerns regarding any joint U.S.-China space initiatives, there are also economic ones.  And, even worse, they are related to the largest single threat to American economic prosperity, the National Debt. According to the U.S. Department of Treasury (July 11, 2013), the national debt is a whopping and nearly incomprehensible $16.9 trillion</w:t>
      </w:r>
      <w:r w:rsidRPr="00DA6268">
        <w:rPr>
          <w:rStyle w:val="StyleBoldUnderline"/>
        </w:rPr>
        <w:t>. To make it more understandable, the national debt is often expressed as a percent of Gross Domestic Product (GDP).  Economists generally consider anything over 100 percent untenable in the long term, dangerous, and reckless. Today, the U.S. national debt as a percent of GDP is a skyrocketing 107 percent. Just a year ago it was 103 percent</w:t>
      </w:r>
      <w:r w:rsidRPr="00C0536E">
        <w:rPr>
          <w:sz w:val="16"/>
        </w:rPr>
        <w:t xml:space="preserve">. When George W. Bush left office in 2009, it was roughly 85 percent. The current level of national debt (107 percent of GDP) puts the United States in the company of countries who are struggling with financial stability, and worse than the more stable Canadian and European economies: Why is this bad?  The reasons are numerous and complex, but just to name a few (data from the Congressional Budget Office): 1) the annual interest payments on the national debt are roughly $350 billion, the sixth largest federal budget item (remember, the 2014 NASA budget in total is only about $17 billion); 2) More than 15 percent of all revenue collected by the federal government goes to pay the interest on the national debt; 3) Over the next ten years the interest payments are projected to be $5 trillion! Who is the largest single holder of U.S. debt? China, of course. In April 2013, the U.S. debt held by China stood at nearly $1.3 trillion (Japan is next at about $1.1 trillion, followed by Brazil at $ 0.25 trillion). Does the label on just about everything seem to say ”Made in China”? </w:t>
      </w:r>
      <w:r w:rsidRPr="00DA6268">
        <w:rPr>
          <w:rStyle w:val="StyleBoldUnderline"/>
        </w:rPr>
        <w:t xml:space="preserve">This year the U.S. trade deficit with China will be roughly $320 billion. The consequence is even greater and steadily increasing debt held by China. The implications of the huge debt held by China include: </w:t>
      </w:r>
      <w:r w:rsidRPr="00592337">
        <w:rPr>
          <w:rStyle w:val="StyleBoldUnderline"/>
          <w:highlight w:val="cyan"/>
        </w:rPr>
        <w:t>Owning </w:t>
      </w:r>
      <w:hyperlink r:id="rId24" w:history="1">
        <w:r w:rsidRPr="00592337">
          <w:rPr>
            <w:rStyle w:val="StyleBoldUnderline"/>
            <w:highlight w:val="cyan"/>
          </w:rPr>
          <w:t>U.S. Treasury notes</w:t>
        </w:r>
      </w:hyperlink>
      <w:r w:rsidRPr="00592337">
        <w:rPr>
          <w:rStyle w:val="StyleBoldUnderline"/>
          <w:highlight w:val="cyan"/>
        </w:rPr>
        <w:t> helps China’s economy grow by keeping its currency weaker than the dollar</w:t>
      </w:r>
      <w:r w:rsidRPr="00DA6268">
        <w:rPr>
          <w:rStyle w:val="StyleBoldUnderline"/>
        </w:rPr>
        <w:t>.</w:t>
      </w:r>
      <w:r w:rsidRPr="00C0536E">
        <w:rPr>
          <w:rFonts w:eastAsia="Times New Roman"/>
          <w:sz w:val="16"/>
        </w:rPr>
        <w:t xml:space="preserve"> This keeps products exported from China cheaper than U.S. products, creating jobs for the Chinese people (Economist Kimberly Amadeo).</w:t>
      </w:r>
      <w:r w:rsidRPr="00C0536E">
        <w:rPr>
          <w:sz w:val="16"/>
        </w:rPr>
        <w:t xml:space="preserve"> </w:t>
      </w:r>
      <w:r w:rsidRPr="00C0536E">
        <w:rPr>
          <w:rFonts w:eastAsia="Times New Roman"/>
          <w:sz w:val="16"/>
        </w:rPr>
        <w:t>China’s position as America’s largest banker gives it some political leverage. Every now and then, China threatens to sell part of its debt holdings. It knows that, if it did so, U.S. interest rates would rise, which would slow U.S economic growth.</w:t>
      </w:r>
      <w:r w:rsidRPr="00C0536E">
        <w:rPr>
          <w:sz w:val="16"/>
        </w:rPr>
        <w:t xml:space="preserve"> </w:t>
      </w:r>
      <w:r w:rsidRPr="00DA6268">
        <w:rPr>
          <w:rStyle w:val="StyleBoldUnderline"/>
        </w:rPr>
        <w:t xml:space="preserve">Is it prudent, therefore, for the U.S. to enter into joint space venture, a venture that has clear strategic military implications, with a nation that has a polar opposite view of the relative rights of the individual versus the state, the nature of government, and human rights? Is it prudent to enter into an agreement with a partner that has a clearly inferior level of expertise to offer in return? Is it prudent to share strategic technology with a country that is likely to be our most significant military threat in the future, and a </w:t>
      </w:r>
      <w:r w:rsidRPr="00592337">
        <w:rPr>
          <w:rStyle w:val="StyleBoldUnderline"/>
          <w:highlight w:val="cyan"/>
        </w:rPr>
        <w:t>country likely to apply advanced technologies to military applications</w:t>
      </w:r>
      <w:r w:rsidRPr="00C0536E">
        <w:rPr>
          <w:sz w:val="16"/>
        </w:rPr>
        <w:t xml:space="preserve">? Is it prudent to allow the U.S. to be somehow dependent for a strategic capability on a country that already has a potentially dangerous amount of economic leverage? Probably not. I, therefore, respectfully disagree with U.S.-China space partnership advocates such as </w:t>
      </w:r>
      <w:r w:rsidRPr="00D36B89">
        <w:rPr>
          <w:rStyle w:val="StyleBoldUnderline"/>
        </w:rPr>
        <w:t>Joan Johnson-Freese</w:t>
      </w:r>
      <w:r w:rsidRPr="00C0536E">
        <w:rPr>
          <w:sz w:val="16"/>
        </w:rPr>
        <w:t xml:space="preserve">, a professor of national security affairs at the Naval War College and author of numerous books on space. She recently noted, “ If one believes that China is inherently a threat to the United States, then the adage ‘keep your friends close and your enemies closer’ comes to mind. </w:t>
      </w:r>
      <w:r w:rsidRPr="00DA6268">
        <w:rPr>
          <w:rStyle w:val="StyleBoldUnderline"/>
        </w:rPr>
        <w:t xml:space="preserve">The script for U.S.-China relations—and space relations in particular—is constantly evolving. </w:t>
      </w:r>
      <w:r w:rsidRPr="00592337">
        <w:rPr>
          <w:rStyle w:val="StyleBoldUnderline"/>
          <w:highlight w:val="cyan"/>
        </w:rPr>
        <w:t>The United States can influence the direction, but only if we engage and persuade the Chinese to engage with us</w:t>
      </w:r>
      <w:r w:rsidRPr="00C0536E">
        <w:rPr>
          <w:sz w:val="16"/>
        </w:rPr>
        <w:t>. It’s one way of preventing a scenario of a galactic Wild West in which China has become the world’s leader in space.” What comes to my mind is “Peace through Strength.” Let’s not give away our strategic strengths to our most likely adversaries.</w:t>
      </w:r>
    </w:p>
    <w:p w14:paraId="450B2864" w14:textId="77777777" w:rsidR="00BA7908" w:rsidRDefault="00BA7908" w:rsidP="000F5EC3">
      <w:pPr>
        <w:pStyle w:val="Heading2"/>
      </w:pPr>
      <w:r>
        <w:t>**Answers To</w:t>
      </w:r>
    </w:p>
    <w:p w14:paraId="58195E3E" w14:textId="77777777" w:rsidR="00BA7908" w:rsidRDefault="00BA7908" w:rsidP="00BA7908">
      <w:pPr>
        <w:pStyle w:val="Heading3"/>
      </w:pPr>
      <w:r>
        <w:t>A2: Naturalized Citizen Link NU</w:t>
      </w:r>
    </w:p>
    <w:p w14:paraId="60414929" w14:textId="77777777" w:rsidR="00BA7908" w:rsidRDefault="00BA7908" w:rsidP="00BA7908">
      <w:pPr>
        <w:pStyle w:val="Heading4"/>
      </w:pPr>
      <w:r>
        <w:t xml:space="preserve">Naturalized citizens don’t matter – US has banned all Chinese nationals from NASA buildings and cooperation </w:t>
      </w:r>
    </w:p>
    <w:p w14:paraId="43A0A587" w14:textId="77777777" w:rsidR="00BA7908" w:rsidRPr="00A0290D" w:rsidRDefault="00BA7908" w:rsidP="00BA7908">
      <w:r w:rsidRPr="00A0290D">
        <w:rPr>
          <w:rStyle w:val="StyleStyleBold12pt"/>
        </w:rPr>
        <w:t>Sample 13</w:t>
      </w:r>
      <w:r>
        <w:t xml:space="preserve"> [Ian Sample is science editor of the Guardian,</w:t>
      </w:r>
      <w:r w:rsidRPr="00A0290D">
        <w:t xml:space="preserve"> PhD in biomedical materials from Queen Mary's, University of London</w:t>
      </w:r>
      <w:r>
        <w:t>;</w:t>
      </w:r>
      <w:r w:rsidRPr="00A0290D">
        <w:t xml:space="preserve"> Friday 4 October 2013 20.09 EDT</w:t>
      </w:r>
      <w:r>
        <w:t xml:space="preserve">; </w:t>
      </w:r>
      <w:r w:rsidRPr="00A0290D">
        <w:t>US scientists boycott Nasa conference over China ban</w:t>
      </w:r>
      <w:r>
        <w:t xml:space="preserve">; </w:t>
      </w:r>
      <w:r w:rsidRPr="00A0290D">
        <w:t>https://www.theguardian.com/science/2013/oct/05/us-scientists-boycott-nasa-china-ban</w:t>
      </w:r>
      <w:r>
        <w:t>//TPB]</w:t>
      </w:r>
    </w:p>
    <w:p w14:paraId="04FAFAA6" w14:textId="77777777" w:rsidR="00BA7908" w:rsidRPr="00826ABD" w:rsidRDefault="00BA7908" w:rsidP="00BA7908">
      <w:pPr>
        <w:rPr>
          <w:sz w:val="16"/>
        </w:rPr>
      </w:pPr>
      <w:r w:rsidRPr="00826ABD">
        <w:rPr>
          <w:rStyle w:val="StyleBoldUnderline"/>
        </w:rPr>
        <w:t>Nasa is facing an extraordinary backlash from US researchers after it emerged that</w:t>
      </w:r>
      <w:r w:rsidRPr="00826ABD">
        <w:rPr>
          <w:rStyle w:val="Emphasis"/>
        </w:rPr>
        <w:t xml:space="preserve"> the space agency has banned Chinese scientists, including those working at US institutions, from a conference on grounds of national security.</w:t>
      </w:r>
      <w:r w:rsidRPr="00826ABD">
        <w:rPr>
          <w:rStyle w:val="Emphasis"/>
          <w:b w:val="0"/>
          <w:sz w:val="12"/>
          <w:u w:val="none"/>
        </w:rPr>
        <w:t>¶</w:t>
      </w:r>
      <w:r w:rsidRPr="00826ABD">
        <w:rPr>
          <w:sz w:val="16"/>
        </w:rPr>
        <w:t xml:space="preserve"> </w:t>
      </w:r>
      <w:r w:rsidRPr="00826ABD">
        <w:rPr>
          <w:rStyle w:val="StyleBoldUnderline"/>
        </w:rPr>
        <w:t>Nasa officials rejected applications from Chinese nationals who hoped to attend the meeting at the agency's Ames research centre</w:t>
      </w:r>
      <w:r w:rsidRPr="00826ABD">
        <w:rPr>
          <w:sz w:val="16"/>
        </w:rPr>
        <w:t xml:space="preserve"> in California next month </w:t>
      </w:r>
      <w:r w:rsidRPr="00826ABD">
        <w:rPr>
          <w:rStyle w:val="Emphasis"/>
        </w:rPr>
        <w:t>citing a law, passed in March, which prohibits anyone from China setting foot in a Nasa building.</w:t>
      </w:r>
      <w:r w:rsidRPr="00826ABD">
        <w:rPr>
          <w:rStyle w:val="Emphasis"/>
          <w:b w:val="0"/>
          <w:sz w:val="12"/>
          <w:u w:val="none"/>
        </w:rPr>
        <w:t>¶</w:t>
      </w:r>
      <w:r w:rsidRPr="00826ABD">
        <w:rPr>
          <w:rStyle w:val="Emphasis"/>
        </w:rPr>
        <w:t xml:space="preserve"> </w:t>
      </w:r>
      <w:r w:rsidRPr="00826ABD">
        <w:rPr>
          <w:rStyle w:val="StyleBoldUnderline"/>
        </w:rPr>
        <w:t>The law is part of a broad and aggressive move initiated by congressman Frank Wolf, chair of the House appropriations subcommittee that has jurisdiction over Nasa</w:t>
      </w:r>
      <w:r w:rsidRPr="00826ABD">
        <w:rPr>
          <w:sz w:val="16"/>
        </w:rPr>
        <w:t xml:space="preserve">. </w:t>
      </w:r>
      <w:r w:rsidRPr="00826ABD">
        <w:rPr>
          <w:rStyle w:val="Emphasis"/>
        </w:rPr>
        <w:t>It aims to restrict the foreign nationals' access to Nasa facilities, ostensibly to counter espionage.</w:t>
      </w:r>
      <w:r w:rsidRPr="00826ABD">
        <w:rPr>
          <w:sz w:val="12"/>
        </w:rPr>
        <w:t>¶</w:t>
      </w:r>
      <w:r w:rsidRPr="00826ABD">
        <w:rPr>
          <w:sz w:val="16"/>
        </w:rPr>
        <w:t xml:space="preserve"> </w:t>
      </w:r>
      <w:r w:rsidRPr="00826ABD">
        <w:rPr>
          <w:rStyle w:val="StyleBoldUnderline"/>
        </w:rPr>
        <w:t>But the ban has angered many US scientists who say Chinese students and researchers in their labs are being discriminated against.</w:t>
      </w:r>
      <w:r w:rsidRPr="00826ABD">
        <w:rPr>
          <w:sz w:val="16"/>
        </w:rPr>
        <w:t xml:space="preserve"> A growing number of US scientists have now decided to boycott the meeting in protest, with senior academics withdrawing individually, or pulling out their entire research groups.</w:t>
      </w:r>
      <w:r w:rsidRPr="00826ABD">
        <w:rPr>
          <w:sz w:val="12"/>
        </w:rPr>
        <w:t>¶</w:t>
      </w:r>
      <w:r w:rsidRPr="00826ABD">
        <w:rPr>
          <w:sz w:val="16"/>
        </w:rPr>
        <w:t xml:space="preserve"> The conference is being held for US and international teams who work on Nasa's Kepler space telescope programme, which has been searching the cosmos for signs of planets beyond our solar system. The meeting is the most important event in the academic calendar for scientists who specialise in the field.</w:t>
      </w:r>
      <w:r w:rsidRPr="00826ABD">
        <w:rPr>
          <w:sz w:val="12"/>
        </w:rPr>
        <w:t>¶</w:t>
      </w:r>
      <w:r w:rsidRPr="00826ABD">
        <w:rPr>
          <w:sz w:val="16"/>
        </w:rPr>
        <w:t xml:space="preserve"> Alan Boss, co-organiser of the Kepler conference, refused to discuss the issue, but said: "This is not science, it's politics unfortunately."</w:t>
      </w:r>
      <w:r w:rsidRPr="00826ABD">
        <w:rPr>
          <w:sz w:val="12"/>
        </w:rPr>
        <w:t>¶</w:t>
      </w:r>
      <w:r w:rsidRPr="00826ABD">
        <w:rPr>
          <w:sz w:val="16"/>
        </w:rPr>
        <w:t xml:space="preserve"> Geoff Marcy, an astronomy professor at the University of California, Berkeley, who has been tipped to win a Nobel prize for his pioneering work on exoplanets, or planets outside the solar system, called the ban "completely shameful and unethical".</w:t>
      </w:r>
      <w:r w:rsidRPr="00826ABD">
        <w:rPr>
          <w:sz w:val="12"/>
        </w:rPr>
        <w:t>¶</w:t>
      </w:r>
      <w:r w:rsidRPr="00826ABD">
        <w:rPr>
          <w:sz w:val="16"/>
        </w:rPr>
        <w:t xml:space="preserve"> In an email sent to the conference organisers, Marcy said: "In good conscience, I cannot attend a meeting that discriminates in this way. The meeting is about planets located trillions of miles away, with no national security implications," he wrote.</w:t>
      </w:r>
      <w:r w:rsidRPr="00826ABD">
        <w:rPr>
          <w:sz w:val="12"/>
        </w:rPr>
        <w:t>¶</w:t>
      </w:r>
      <w:r w:rsidRPr="00826ABD">
        <w:rPr>
          <w:sz w:val="16"/>
        </w:rPr>
        <w:t xml:space="preserve"> "It is completely unethical for the United States of America to exclude certain countries from pure science research," Marcy told the Guardian. "It's an ethical breach that is unacceptable. You have to draw the line."</w:t>
      </w:r>
      <w:r w:rsidRPr="00826ABD">
        <w:rPr>
          <w:sz w:val="12"/>
        </w:rPr>
        <w:t>¶</w:t>
      </w:r>
      <w:r w:rsidRPr="00826ABD">
        <w:rPr>
          <w:sz w:val="16"/>
        </w:rPr>
        <w:t xml:space="preserve"> </w:t>
      </w:r>
      <w:r w:rsidRPr="00826ABD">
        <w:rPr>
          <w:rStyle w:val="StyleBoldUnderline"/>
        </w:rPr>
        <w:t xml:space="preserve">Debra Fischer, professor of astronomy at Yale University, said she became aware of the ban only when a Chinese post-doctoral student in her lab, Ji Wang, was rejected </w:t>
      </w:r>
      <w:r w:rsidRPr="00826ABD">
        <w:rPr>
          <w:sz w:val="16"/>
        </w:rPr>
        <w:t>from the conference. When Nasa confirmed that Ji was banned because of his nationality, Fischer decided to pull out of the meeting. She told her students: "I cannot say don't go, but I'm boycotting the meeting." Her team followed suit and has withdrawn from the meeting.</w:t>
      </w:r>
      <w:r w:rsidRPr="00826ABD">
        <w:rPr>
          <w:sz w:val="12"/>
        </w:rPr>
        <w:t>¶</w:t>
      </w:r>
      <w:r w:rsidRPr="00826ABD">
        <w:rPr>
          <w:sz w:val="16"/>
        </w:rPr>
        <w:t xml:space="preserve"> The law allows Nasa to apply for a waiver against the ban in special circumstances, but any appeal would have been rejected under a moratorium that has been introduced by the agency's administrator, Charles Bolden.</w:t>
      </w:r>
      <w:r w:rsidRPr="00826ABD">
        <w:rPr>
          <w:sz w:val="12"/>
        </w:rPr>
        <w:t>¶</w:t>
      </w:r>
      <w:r w:rsidRPr="00826ABD">
        <w:rPr>
          <w:sz w:val="16"/>
        </w:rPr>
        <w:t xml:space="preserve"> </w:t>
      </w:r>
      <w:r w:rsidRPr="00826ABD">
        <w:rPr>
          <w:rStyle w:val="StyleBoldUnderline"/>
        </w:rPr>
        <w:t>Chinese applicants were told they could not attend the conference in an email sent by Mark Messersmith, a Kepler project specialist at Nasa Ames</w:t>
      </w:r>
      <w:r w:rsidRPr="00826ABD">
        <w:rPr>
          <w:sz w:val="16"/>
        </w:rPr>
        <w:t xml:space="preserve">. "Unfortunately … </w:t>
      </w:r>
      <w:r w:rsidRPr="00826ABD">
        <w:rPr>
          <w:rStyle w:val="Emphasis"/>
        </w:rPr>
        <w:t>federal legislation passed last March forbids us from hosting any citizens of the People's Republic of China at a conference held at facilities of the National Aeronautics and Space Administration</w:t>
      </w:r>
      <w:r w:rsidRPr="00826ABD">
        <w:rPr>
          <w:sz w:val="16"/>
        </w:rPr>
        <w:t xml:space="preserve">. </w:t>
      </w:r>
      <w:r w:rsidRPr="00826ABD">
        <w:rPr>
          <w:rStyle w:val="Emphasis"/>
        </w:rPr>
        <w:t>Regarding those who are already working at other institutions in the US, due to security issues resulting from recent Congressional actions, they are under the same constraints,"</w:t>
      </w:r>
      <w:r w:rsidRPr="00826ABD">
        <w:rPr>
          <w:sz w:val="16"/>
        </w:rPr>
        <w:t xml:space="preserve"> according to the email, seen by the Guardian.</w:t>
      </w:r>
      <w:r w:rsidRPr="00826ABD">
        <w:rPr>
          <w:sz w:val="12"/>
        </w:rPr>
        <w:t>¶</w:t>
      </w:r>
      <w:r w:rsidRPr="00826ABD">
        <w:rPr>
          <w:sz w:val="16"/>
        </w:rPr>
        <w:t xml:space="preserve"> </w:t>
      </w:r>
      <w:r w:rsidRPr="00826ABD">
        <w:rPr>
          <w:rStyle w:val="Emphasis"/>
        </w:rPr>
        <w:t>The recent Congressional action refers to a broader law passed in July which prohibits Nasa funds from being used to participate or collaborate with China in any way.</w:t>
      </w:r>
      <w:r w:rsidRPr="00826ABD">
        <w:rPr>
          <w:sz w:val="16"/>
        </w:rPr>
        <w:t xml:space="preserve"> The law has raised fears among some Nasa-funded scientists that they will have to sever ties with their Chinese collaborators, and no longer take on Chinese students.</w:t>
      </w:r>
    </w:p>
    <w:p w14:paraId="2B6E542D" w14:textId="77777777" w:rsidR="00BA7908" w:rsidRPr="00A21851" w:rsidRDefault="00BA7908" w:rsidP="00BA7908"/>
    <w:p w14:paraId="429FF9B8" w14:textId="77777777" w:rsidR="00BA7908" w:rsidRPr="00A21851" w:rsidRDefault="00BA7908" w:rsidP="00BA7908"/>
    <w:p w14:paraId="0E3BEA9A" w14:textId="77777777" w:rsidR="00BA7908" w:rsidRDefault="00BA7908" w:rsidP="00BA7908">
      <w:pPr>
        <w:pStyle w:val="Heading3"/>
      </w:pPr>
      <w:r>
        <w:t>A2: No Motive</w:t>
      </w:r>
    </w:p>
    <w:p w14:paraId="2BA3D8DC" w14:textId="77777777" w:rsidR="00BA7908" w:rsidRPr="00F0084D" w:rsidRDefault="00BA7908" w:rsidP="00BA7908">
      <w:pPr>
        <w:pStyle w:val="Heading4"/>
        <w:rPr>
          <w:rStyle w:val="StyleStyleBold12pt"/>
          <w:b/>
        </w:rPr>
      </w:pPr>
      <w:r w:rsidRPr="00F0084D">
        <w:rPr>
          <w:rStyle w:val="StyleStyleBold12pt"/>
          <w:b/>
        </w:rPr>
        <w:t>Chinese have means and motive to lead in cyber and space defense</w:t>
      </w:r>
    </w:p>
    <w:p w14:paraId="47C32B44" w14:textId="77777777" w:rsidR="00BA7908" w:rsidRPr="00F0084D" w:rsidRDefault="00BA7908" w:rsidP="00BA7908">
      <w:r w:rsidRPr="00F0084D">
        <w:rPr>
          <w:rStyle w:val="StyleStyleBold12pt"/>
        </w:rPr>
        <w:t>Rajagopala, 16</w:t>
      </w:r>
      <w:r w:rsidRPr="00F0084D">
        <w:rPr>
          <w:rStyle w:val="StyleBoldUnderline"/>
        </w:rPr>
        <w:t xml:space="preserve"> </w:t>
      </w:r>
      <w:r w:rsidRPr="00F0084D">
        <w:t>(Megha Rajagopala is a reporter for Reuters that frequently writes about Chinese politics, EU economy, and trade. “Chinese military force to take lead on cyber, space defense” http://www.reuters.com/article/us-china-military-idUSKCN0V714B)/JD</w:t>
      </w:r>
    </w:p>
    <w:p w14:paraId="255FA426" w14:textId="77777777" w:rsidR="00BA7908" w:rsidRPr="00F0084D" w:rsidRDefault="00BA7908" w:rsidP="00BA7908">
      <w:pPr>
        <w:rPr>
          <w:sz w:val="14"/>
        </w:rPr>
      </w:pPr>
      <w:r w:rsidRPr="00F0084D">
        <w:rPr>
          <w:rStyle w:val="StyleBoldUnderline"/>
        </w:rPr>
        <w:t xml:space="preserve">A new </w:t>
      </w:r>
      <w:r w:rsidRPr="00F0084D">
        <w:rPr>
          <w:rStyle w:val="StyleBoldUnderline"/>
          <w:highlight w:val="yellow"/>
        </w:rPr>
        <w:t>Chinese military outfit will lead</w:t>
      </w:r>
      <w:r w:rsidRPr="00F0084D">
        <w:rPr>
          <w:rStyle w:val="StyleBoldUnderline"/>
        </w:rPr>
        <w:t xml:space="preserve"> the country's push to enhance its cyber warfare</w:t>
      </w:r>
      <w:r w:rsidRPr="00F0084D">
        <w:rPr>
          <w:rStyle w:val="StyleBoldUnderline"/>
          <w:highlight w:val="yellow"/>
        </w:rPr>
        <w:t>, space security</w:t>
      </w:r>
      <w:r w:rsidRPr="00F0084D">
        <w:rPr>
          <w:rStyle w:val="StyleBoldUnderline"/>
        </w:rPr>
        <w:t xml:space="preserve"> and online </w:t>
      </w:r>
      <w:r w:rsidRPr="00F0084D">
        <w:rPr>
          <w:rStyle w:val="StyleBoldUnderline"/>
          <w:highlight w:val="yellow"/>
        </w:rPr>
        <w:t>espionage capabilities</w:t>
      </w:r>
      <w:r w:rsidRPr="00F0084D">
        <w:rPr>
          <w:b/>
          <w:sz w:val="14"/>
        </w:rPr>
        <w:t>,</w:t>
      </w:r>
      <w:r w:rsidRPr="00F0084D">
        <w:rPr>
          <w:sz w:val="14"/>
        </w:rPr>
        <w:t xml:space="preserve"> Chinese military observers and analysts said. Senior People's Liberation Army (PLA) </w:t>
      </w:r>
      <w:r w:rsidRPr="00F0084D">
        <w:rPr>
          <w:rStyle w:val="StyleBoldUnderline"/>
        </w:rPr>
        <w:t xml:space="preserve">officials and other observers have begun to give details of the country's new Strategic Support Force (SSF), </w:t>
      </w:r>
      <w:r w:rsidRPr="00F0084D">
        <w:rPr>
          <w:rStyle w:val="StyleBoldUnderline"/>
          <w:highlight w:val="yellow"/>
        </w:rPr>
        <w:t>whose establishment was announced</w:t>
      </w:r>
      <w:r w:rsidRPr="00F0084D">
        <w:rPr>
          <w:rStyle w:val="StyleBoldUnderline"/>
        </w:rPr>
        <w:t xml:space="preserve"> at the end of last year </w:t>
      </w:r>
      <w:r w:rsidRPr="00F0084D">
        <w:rPr>
          <w:rStyle w:val="StyleBoldUnderline"/>
          <w:highlight w:val="yellow"/>
        </w:rPr>
        <w:t>as part of a major overhaul of the armed forces</w:t>
      </w:r>
      <w:r w:rsidRPr="00F0084D">
        <w:rPr>
          <w:sz w:val="14"/>
        </w:rPr>
        <w:t>. "It's going to make them far more effective," said John Costello, a Washington-based analyst who focuses on China's cyber capabilities. "It will most likely increase the sophistication of cyber intrusions and cyber reconnaissance over the long term</w:t>
      </w:r>
      <w:r w:rsidRPr="00F0084D">
        <w:rPr>
          <w:rStyle w:val="StyleBoldUnderline"/>
        </w:rPr>
        <w:t xml:space="preserve">. It </w:t>
      </w:r>
      <w:r w:rsidRPr="00F0084D">
        <w:rPr>
          <w:rStyle w:val="StyleBoldUnderline"/>
          <w:highlight w:val="yellow"/>
        </w:rPr>
        <w:t>will make them a lot more formidable to sustain cyber operations</w:t>
      </w:r>
      <w:r w:rsidRPr="00F0084D">
        <w:rPr>
          <w:rStyle w:val="StyleBoldUnderline"/>
        </w:rPr>
        <w:t xml:space="preserve"> </w:t>
      </w:r>
      <w:r w:rsidRPr="00F0084D">
        <w:rPr>
          <w:rStyle w:val="StyleBoldUnderline"/>
          <w:highlight w:val="yellow"/>
        </w:rPr>
        <w:t>in a contested environment</w:t>
      </w:r>
      <w:r w:rsidRPr="00F0084D">
        <w:rPr>
          <w:rStyle w:val="StyleBoldUnderline"/>
        </w:rPr>
        <w:t>.</w:t>
      </w:r>
      <w:r w:rsidRPr="00F0084D">
        <w:rPr>
          <w:sz w:val="14"/>
        </w:rPr>
        <w:t>" The new outfit will also be charged with assisting civilian government departments with cyber defense, analysts said. "(China is) facing many hackers on the Internet engaging in illegal activities against our country, for example online attacks against important government facilities, military facilities, and important civilian facilities," Rear Admiral Yin Zhuo, director of the PLA Navy's Expert Consultation Committee, told the official People's Daily online. "So it's imperative that we're equipped with defensive strength accordingly." Yin, who according to his official biography is considered an expert on communications technology in the military, added that the force would also focus on space assets and global positioning operations. China's growing cyber security prowess has been a source of tension in its relationship with the United States, which has repeatedly accused China of sponsoring hackers to steal data from its companies. Beijing vehemently denies it engages in cyber theft, saying Chin</w:t>
      </w:r>
      <w:r w:rsidRPr="00F0084D">
        <w:rPr>
          <w:rStyle w:val="StyleBoldUnderline"/>
          <w:sz w:val="14"/>
        </w:rPr>
        <w:t>a it</w:t>
      </w:r>
      <w:r w:rsidRPr="00F0084D">
        <w:rPr>
          <w:sz w:val="14"/>
        </w:rPr>
        <w:t>se</w:t>
      </w:r>
      <w:r w:rsidRPr="00F0084D">
        <w:rPr>
          <w:rStyle w:val="StyleBoldUnderline"/>
          <w:sz w:val="14"/>
        </w:rPr>
        <w:t xml:space="preserve">lf is a victim of such attacks. </w:t>
      </w:r>
      <w:r w:rsidRPr="00F0084D">
        <w:rPr>
          <w:rStyle w:val="StyleBoldUnderline"/>
        </w:rPr>
        <w:t>The Pentagon sees cyber espionage as a top national security</w:t>
      </w:r>
      <w:r w:rsidRPr="00F0084D">
        <w:rPr>
          <w:b/>
          <w:u w:val="single"/>
        </w:rPr>
        <w:t xml:space="preserve"> </w:t>
      </w:r>
      <w:r w:rsidRPr="00F0084D">
        <w:rPr>
          <w:rStyle w:val="StyleBoldUnderline"/>
        </w:rPr>
        <w:t>concern</w:t>
      </w:r>
      <w:r w:rsidRPr="00F0084D">
        <w:rPr>
          <w:u w:val="single"/>
        </w:rPr>
        <w:t xml:space="preserve">. </w:t>
      </w:r>
      <w:r w:rsidRPr="00F0084D">
        <w:rPr>
          <w:highlight w:val="yellow"/>
          <w:u w:val="single"/>
        </w:rPr>
        <w:t>A 2014 U.S. indictment accused</w:t>
      </w:r>
      <w:r w:rsidRPr="00F0084D">
        <w:rPr>
          <w:u w:val="single"/>
        </w:rPr>
        <w:t xml:space="preserve"> five </w:t>
      </w:r>
      <w:r w:rsidRPr="00F0084D">
        <w:rPr>
          <w:highlight w:val="yellow"/>
          <w:u w:val="single"/>
        </w:rPr>
        <w:t>Chinese military officers of hacking</w:t>
      </w:r>
      <w:r w:rsidRPr="00F0084D">
        <w:rPr>
          <w:u w:val="single"/>
        </w:rPr>
        <w:t xml:space="preserve"> into American nuclear, </w:t>
      </w:r>
      <w:r w:rsidRPr="00F0084D">
        <w:rPr>
          <w:highlight w:val="yellow"/>
          <w:u w:val="single"/>
        </w:rPr>
        <w:t xml:space="preserve">metal and solar companies to </w:t>
      </w:r>
      <w:r w:rsidRPr="00F0084D">
        <w:rPr>
          <w:b/>
          <w:highlight w:val="yellow"/>
          <w:u w:val="single"/>
        </w:rPr>
        <w:t>steal trade secrets</w:t>
      </w:r>
      <w:r w:rsidRPr="00F0084D">
        <w:rPr>
          <w:highlight w:val="yellow"/>
          <w:u w:val="single"/>
        </w:rPr>
        <w:t>.</w:t>
      </w:r>
      <w:r w:rsidRPr="00F0084D">
        <w:rPr>
          <w:u w:val="single"/>
        </w:rPr>
        <w:t xml:space="preserve"> </w:t>
      </w:r>
      <w:r w:rsidRPr="00F0084D">
        <w:rPr>
          <w:sz w:val="14"/>
        </w:rPr>
        <w:t xml:space="preserve">The indictment singled out Unit 61398 of the People's Liberation Army, which was "hired" to assemble corporate intelligence. China called the charges "made up." "HACKER TROOPS" In an interview with a regional Chinese newspaper that was re-posted on the state-backed Global Times website, Song Zhongping, a respected Beijing-based military expert, said the SSF was more than a support force, and should be considered a military branch in its own right. </w:t>
      </w:r>
      <w:r w:rsidRPr="00F0084D">
        <w:rPr>
          <w:u w:val="single"/>
        </w:rPr>
        <w:t xml:space="preserve">He added </w:t>
      </w:r>
      <w:r w:rsidRPr="00F0084D">
        <w:rPr>
          <w:highlight w:val="yellow"/>
          <w:u w:val="single"/>
        </w:rPr>
        <w:t>the force was comprised of</w:t>
      </w:r>
      <w:r w:rsidRPr="00F0084D">
        <w:rPr>
          <w:u w:val="single"/>
        </w:rPr>
        <w:t xml:space="preserve"> three parts, including one made up of of "</w:t>
      </w:r>
      <w:r w:rsidRPr="00F0084D">
        <w:rPr>
          <w:b/>
          <w:highlight w:val="yellow"/>
          <w:u w:val="single"/>
        </w:rPr>
        <w:t>hacker troops</w:t>
      </w:r>
      <w:r w:rsidRPr="00F0084D">
        <w:rPr>
          <w:highlight w:val="yellow"/>
          <w:u w:val="single"/>
        </w:rPr>
        <w:t xml:space="preserve">" for cyber attacks and defense, as well as </w:t>
      </w:r>
      <w:r w:rsidRPr="00F0084D">
        <w:rPr>
          <w:b/>
          <w:highlight w:val="yellow"/>
          <w:u w:val="single"/>
        </w:rPr>
        <w:t>space and electronic warfare</w:t>
      </w:r>
      <w:r w:rsidRPr="00F0084D">
        <w:rPr>
          <w:highlight w:val="yellow"/>
          <w:u w:val="single"/>
        </w:rPr>
        <w:t>.</w:t>
      </w:r>
      <w:r w:rsidRPr="00F0084D">
        <w:rPr>
          <w:sz w:val="14"/>
        </w:rPr>
        <w:t xml:space="preserve"> </w:t>
      </w:r>
      <w:r w:rsidRPr="00F0084D">
        <w:rPr>
          <w:u w:val="single"/>
        </w:rPr>
        <w:t>The space force will focus on all types of reconnaissance and satellite navigation, Song added.</w:t>
      </w:r>
      <w:r w:rsidRPr="00F0084D">
        <w:rPr>
          <w:sz w:val="14"/>
        </w:rPr>
        <w:t xml:space="preserve"> </w:t>
      </w:r>
      <w:r w:rsidRPr="00F0084D">
        <w:rPr>
          <w:highlight w:val="yellow"/>
          <w:u w:val="single"/>
        </w:rPr>
        <w:t>The electronic warfare unit would work on interference with enemy radar and communications.</w:t>
      </w:r>
      <w:r w:rsidRPr="00F0084D">
        <w:rPr>
          <w:sz w:val="14"/>
        </w:rPr>
        <w:t xml:space="preserve"> Speaking about the military reforms on state television at the end of last year, Chinese President Xi Jinping called the support force a "new-type combat force to maintain national security and an important growth point of the PLA's combat capabilities." </w:t>
      </w:r>
    </w:p>
    <w:p w14:paraId="6129147A" w14:textId="77777777" w:rsidR="00BA7908" w:rsidRPr="00F0084D" w:rsidRDefault="00BA7908" w:rsidP="00BA7908">
      <w:pPr>
        <w:pStyle w:val="Heading4"/>
      </w:pPr>
      <w:r w:rsidRPr="00F0084D">
        <w:t>Chinese interest in US military tech is high</w:t>
      </w:r>
    </w:p>
    <w:p w14:paraId="000381E3" w14:textId="77777777" w:rsidR="00BA7908" w:rsidRPr="00F0084D" w:rsidRDefault="00BA7908" w:rsidP="00BA7908">
      <w:r w:rsidRPr="00F0084D">
        <w:rPr>
          <w:rStyle w:val="Heading4Char"/>
        </w:rPr>
        <w:t>Collins, ’12</w:t>
      </w:r>
      <w:r w:rsidRPr="00F0084D">
        <w:t xml:space="preserve"> </w:t>
      </w:r>
      <w:r w:rsidRPr="00F0084D">
        <w:rPr>
          <w:sz w:val="14"/>
          <w:szCs w:val="14"/>
        </w:rPr>
        <w:t>(Mike Collins, January 18, 2012, He has written on television, film, new media, politics and history for numerous publications, including the Observer, Guardian, Independent, TLS, Sunday Telegraph, Prospect, New Statesman, Literary Review, Wallpaper, French Vogue and Sunday Times. His book The Likes Of Us: A Biography of the White Working Class won the George Orwell Prize in 2005. The book was serialized in The Guardian and became the Channel Four documentary 'The British Working Class',which was written and presented by the author. In 2011 he wrote and presented "The Great Estate", a documentary about Social Housing in the UK.broadcast on BBC4 and BBC2. He has contributed to BBC TV's The Culture Show and The Politics Show as well as Radio 4's Start the Week, Woman's Hour, Saturday Review, The Long View. His BBC4 documentary on suburbia "Everyday Eden"was broadcast in April 2014. “How China is Stealing Our Secrets”, http://www.manufacturing.net/article/2012/01/how-china-stealing-our-secrets – SK)</w:t>
      </w:r>
      <w:r w:rsidRPr="00F0084D">
        <w:t xml:space="preserve"> </w:t>
      </w:r>
    </w:p>
    <w:p w14:paraId="219A94B8" w14:textId="77777777" w:rsidR="00BA7908" w:rsidRPr="00F0084D" w:rsidRDefault="00BA7908" w:rsidP="00BA7908"/>
    <w:p w14:paraId="4248139D" w14:textId="77777777" w:rsidR="00BA7908" w:rsidRPr="00F0084D" w:rsidRDefault="00BA7908" w:rsidP="00BA7908">
      <w:pPr>
        <w:rPr>
          <w:sz w:val="14"/>
        </w:rPr>
      </w:pPr>
      <w:r w:rsidRPr="00F0084D">
        <w:rPr>
          <w:rStyle w:val="StyleBoldUnderline"/>
        </w:rPr>
        <w:t>One word seems to be popular with all politicians -- from the right or left -- innovation</w:t>
      </w:r>
      <w:r w:rsidRPr="00F0084D">
        <w:rPr>
          <w:sz w:val="14"/>
        </w:rPr>
        <w:t xml:space="preserve">. Everybody likes the idea of innovation and agrees that it is key to American competitiveness, if not the future. China and other Asian countries already make most of our high volume commodity products, so America must compete by inventing new products, new technologies, and new industries. President Obama in his state of the union speech summed up our competitive challenge when he said, “The only durable strength we have, the only one that can withstand these gale winds, is innovation.” </w:t>
      </w:r>
      <w:r w:rsidRPr="00F0084D">
        <w:rPr>
          <w:rStyle w:val="StyleBoldUnderline"/>
        </w:rPr>
        <w:t>America has always led the world in innovation</w:t>
      </w:r>
      <w:r w:rsidRPr="00F0084D">
        <w:rPr>
          <w:sz w:val="14"/>
        </w:rPr>
        <w:t xml:space="preserve">, new products, and new technologies. In fact, inventing new technologies is as American as Jazz music, Western movies, and the Rocky Mountains. Everyone knows that new inventions and technologies can keep America in the manufacturing game. </w:t>
      </w:r>
      <w:r w:rsidRPr="00F0084D">
        <w:rPr>
          <w:rStyle w:val="StyleBoldUnderline"/>
        </w:rPr>
        <w:t xml:space="preserve">This includes the </w:t>
      </w:r>
      <w:r w:rsidRPr="00F0084D">
        <w:rPr>
          <w:rStyle w:val="StyleBoldUnderline"/>
          <w:highlight w:val="cyan"/>
        </w:rPr>
        <w:t>Chinese</w:t>
      </w:r>
      <w:r w:rsidRPr="00F0084D">
        <w:rPr>
          <w:rStyle w:val="StyleBoldUnderline"/>
        </w:rPr>
        <w:t xml:space="preserve"> who </w:t>
      </w:r>
      <w:r w:rsidRPr="00F0084D">
        <w:rPr>
          <w:rStyle w:val="StyleBoldUnderline"/>
          <w:highlight w:val="cyan"/>
        </w:rPr>
        <w:t>are committed to acquiring our technologies any way they can</w:t>
      </w:r>
      <w:r w:rsidRPr="00F0084D">
        <w:rPr>
          <w:sz w:val="14"/>
        </w:rPr>
        <w:t xml:space="preserve">. </w:t>
      </w:r>
      <w:r w:rsidRPr="00F0084D">
        <w:rPr>
          <w:rStyle w:val="StyleBoldUnderline"/>
        </w:rPr>
        <w:t xml:space="preserve">This is a much bigger threat than most people know because it not only threatens American manufacturing, but it is </w:t>
      </w:r>
      <w:r w:rsidRPr="00F0084D">
        <w:rPr>
          <w:rStyle w:val="StyleBoldUnderline"/>
          <w:highlight w:val="cyan"/>
        </w:rPr>
        <w:t>beginning to threaten our national security</w:t>
      </w:r>
      <w:r w:rsidRPr="00F0084D">
        <w:rPr>
          <w:sz w:val="14"/>
        </w:rPr>
        <w:t xml:space="preserve">. U.S. technology espionage is a state-led effort that is a multi-level strategy including the following: </w:t>
      </w:r>
      <w:r w:rsidRPr="00F0084D">
        <w:rPr>
          <w:rStyle w:val="StyleBoldUnderline"/>
        </w:rPr>
        <w:t>The FBI ranks China as one of the greatest potential espionage threats over the next decade</w:t>
      </w:r>
      <w:r w:rsidRPr="00F0084D">
        <w:rPr>
          <w:sz w:val="14"/>
        </w:rPr>
        <w:t xml:space="preserve">. The FBI has performed four investigations into suspected Chinese espionage over the past 20 years (only one of which was prosecuted successfully) and has revealed the complexities of such cases. According to Nicholas Eftimiades author of the book “Chinese Intelligence Operations,“ </w:t>
      </w:r>
      <w:r w:rsidRPr="00F0084D">
        <w:rPr>
          <w:rStyle w:val="StyleBoldUnderline"/>
          <w:highlight w:val="cyan"/>
        </w:rPr>
        <w:t>Chinese espionage is focused on the theft of American technology</w:t>
      </w:r>
      <w:r w:rsidRPr="00F0084D">
        <w:rPr>
          <w:rStyle w:val="StyleBoldUnderline"/>
        </w:rPr>
        <w:t xml:space="preserve">. A 1999 report to the congressional committee on U.S. National Security and Military Concerns warned that the People’s Republic of China (PRC) has stolen classified information on every thermo nuclear warhead in the Intercontinental Ballistic Missile (ICBM) arsenal. The U.S. Army War College says that China has gathered a lot of secret information </w:t>
      </w:r>
      <w:r w:rsidRPr="00F0084D">
        <w:rPr>
          <w:rStyle w:val="StyleBoldUnderline"/>
          <w:highlight w:val="cyan"/>
        </w:rPr>
        <w:t>on stealth technology, naval propulsion systems, electronic warfare systems, and nuclear weapons through espionage</w:t>
      </w:r>
      <w:r w:rsidRPr="00F0084D">
        <w:rPr>
          <w:rStyle w:val="StyleBoldUnderline"/>
        </w:rPr>
        <w:t>.</w:t>
      </w:r>
    </w:p>
    <w:p w14:paraId="62253B3F" w14:textId="77777777" w:rsidR="00BA7908" w:rsidRPr="00A21851" w:rsidRDefault="00BA7908" w:rsidP="00BA7908"/>
    <w:p w14:paraId="495ED3E0" w14:textId="77777777" w:rsidR="00BA7908" w:rsidRPr="00F0084D" w:rsidRDefault="00BA7908" w:rsidP="00BA7908">
      <w:pPr>
        <w:pStyle w:val="Heading3"/>
      </w:pPr>
      <w:r w:rsidRPr="00F0084D">
        <w:t>A2: Alt Cause</w:t>
      </w:r>
    </w:p>
    <w:p w14:paraId="55F3191B" w14:textId="77777777" w:rsidR="00BA7908" w:rsidRPr="00F0084D" w:rsidRDefault="00BA7908" w:rsidP="00BA7908">
      <w:pPr>
        <w:pStyle w:val="Heading4"/>
      </w:pPr>
      <w:r w:rsidRPr="00F0084D">
        <w:t>Current US pressure is stopping China from stealing tech through hacks</w:t>
      </w:r>
    </w:p>
    <w:p w14:paraId="6A170DC1" w14:textId="77777777" w:rsidR="00BA7908" w:rsidRPr="00F0084D" w:rsidRDefault="00BA7908" w:rsidP="00BA7908">
      <w:r w:rsidRPr="00F0084D">
        <w:rPr>
          <w:rStyle w:val="StyleStyleBold12pt"/>
        </w:rPr>
        <w:t xml:space="preserve">McMillan ’16 </w:t>
      </w:r>
      <w:r w:rsidRPr="00F0084D">
        <w:t>[Robert, reports and writes about computer security, hackers and privacy, “China-Based Hacking Incidents See Dip, Cybersecurity Experts Say”, 06/20/16, Nasdaq, http://www.nasdaq.com/article/chinabased-hacking-incidents-see-dip-cybersecurity-experts-say-20160620-01037 – MC]</w:t>
      </w:r>
    </w:p>
    <w:p w14:paraId="11778300" w14:textId="77777777" w:rsidR="00BA7908" w:rsidRPr="00F0084D" w:rsidRDefault="00BA7908" w:rsidP="00BA7908">
      <w:pPr>
        <w:rPr>
          <w:rStyle w:val="StyleStyleBold12pt"/>
        </w:rPr>
      </w:pPr>
    </w:p>
    <w:p w14:paraId="30E96155" w14:textId="77777777" w:rsidR="00BA7908" w:rsidRPr="00F0084D" w:rsidRDefault="00BA7908" w:rsidP="00BA7908">
      <w:pPr>
        <w:rPr>
          <w:sz w:val="14"/>
        </w:rPr>
      </w:pPr>
      <w:r w:rsidRPr="00F0084D">
        <w:rPr>
          <w:highlight w:val="yellow"/>
          <w:u w:val="single"/>
        </w:rPr>
        <w:t>Chinese hacking of corporate and government networks in the U.S</w:t>
      </w:r>
      <w:r w:rsidRPr="00F0084D">
        <w:rPr>
          <w:u w:val="single"/>
        </w:rPr>
        <w:t xml:space="preserve">. and other countries </w:t>
      </w:r>
      <w:r w:rsidRPr="00F0084D">
        <w:rPr>
          <w:highlight w:val="yellow"/>
          <w:u w:val="single"/>
        </w:rPr>
        <w:t>appears to be declining, according to computer-security experts</w:t>
      </w:r>
      <w:r w:rsidRPr="00F0084D">
        <w:rPr>
          <w:u w:val="single"/>
        </w:rPr>
        <w:t xml:space="preserve"> at companies hired to investigate these breaches</w:t>
      </w:r>
      <w:r w:rsidRPr="00F0084D">
        <w:rPr>
          <w:sz w:val="14"/>
        </w:rPr>
        <w:t xml:space="preserve">. The drop-off is stark and may date back two years. </w:t>
      </w:r>
      <w:r w:rsidRPr="00F0084D">
        <w:rPr>
          <w:highlight w:val="yellow"/>
          <w:u w:val="single"/>
        </w:rPr>
        <w:t>Hackers operating out of China were linked to between 50 and 70 incidents</w:t>
      </w:r>
      <w:r w:rsidRPr="00F0084D">
        <w:rPr>
          <w:u w:val="single"/>
        </w:rPr>
        <w:t xml:space="preserve"> that the cybersecurity company FireEye Inc. was investigating on a monthly basis in 2013 and the early part of 2014, said Laura Galante, the company's director of global intelligence. Starting in October 2015, however, </w:t>
      </w:r>
      <w:r w:rsidRPr="00F0084D">
        <w:rPr>
          <w:highlight w:val="yellow"/>
          <w:u w:val="single"/>
        </w:rPr>
        <w:t>this tally dropped below 10 incidents and hasn't recovered</w:t>
      </w:r>
      <w:r w:rsidRPr="00F0084D">
        <w:rPr>
          <w:sz w:val="14"/>
        </w:rPr>
        <w:t xml:space="preserve">, she said. "We saw this decline start in 2014 and then another dip in 2015," she said. "I would not necessarily assume that this is a long-term trend," he said. FireEye thinks </w:t>
      </w:r>
      <w:r w:rsidRPr="00F0084D">
        <w:rPr>
          <w:highlight w:val="yellow"/>
          <w:u w:val="single"/>
        </w:rPr>
        <w:t>the decline</w:t>
      </w:r>
      <w:r w:rsidRPr="00F0084D">
        <w:rPr>
          <w:u w:val="single"/>
        </w:rPr>
        <w:t xml:space="preserve"> started earlier and </w:t>
      </w:r>
      <w:r w:rsidRPr="00F0084D">
        <w:rPr>
          <w:highlight w:val="yellow"/>
          <w:u w:val="single"/>
        </w:rPr>
        <w:t>resulted from multiple factors, including</w:t>
      </w:r>
      <w:r w:rsidRPr="00F0084D">
        <w:rPr>
          <w:u w:val="single"/>
        </w:rPr>
        <w:t xml:space="preserve"> public scrutiny and </w:t>
      </w:r>
      <w:r w:rsidRPr="00F0084D">
        <w:rPr>
          <w:highlight w:val="yellow"/>
          <w:u w:val="single"/>
        </w:rPr>
        <w:t>pressure from the U.S</w:t>
      </w:r>
      <w:r w:rsidRPr="00F0084D">
        <w:rPr>
          <w:u w:val="single"/>
        </w:rPr>
        <w:t>. government. The U.S. government has long accused Chinese hackers of widespread espionage into both corporate and government networks</w:t>
      </w:r>
      <w:r w:rsidRPr="00F0084D">
        <w:rPr>
          <w:sz w:val="14"/>
        </w:rPr>
        <w:t xml:space="preserve">. In 2013, security researchers at Mandiant, later acquired by </w:t>
      </w:r>
      <w:r w:rsidRPr="00F0084D">
        <w:rPr>
          <w:u w:val="single"/>
        </w:rPr>
        <w:t>FireEye, published a report detailing a widespread computer-espionage campaign, called "APT1," that the company linked to the Chinese military</w:t>
      </w:r>
      <w:r w:rsidRPr="00F0084D">
        <w:rPr>
          <w:sz w:val="14"/>
        </w:rPr>
        <w:t>.</w:t>
      </w:r>
    </w:p>
    <w:p w14:paraId="0447B48D" w14:textId="77777777" w:rsidR="00BA7908" w:rsidRPr="00404928" w:rsidRDefault="00BA7908" w:rsidP="00BA7908"/>
    <w:p w14:paraId="4DE64151" w14:textId="77777777" w:rsidR="00BA7908" w:rsidRPr="00A21851" w:rsidRDefault="00BA7908" w:rsidP="00BA7908">
      <w:pPr>
        <w:pStyle w:val="Heading2"/>
        <w:rPr>
          <w:sz w:val="32"/>
        </w:rPr>
      </w:pPr>
      <w:r>
        <w:t>**Impact</w:t>
      </w:r>
    </w:p>
    <w:p w14:paraId="15648DD4" w14:textId="350D7EEA" w:rsidR="00BA7908" w:rsidRDefault="00BA7908" w:rsidP="00BA7908">
      <w:pPr>
        <w:pStyle w:val="Heading3"/>
      </w:pPr>
      <w:r>
        <w:t xml:space="preserve">US Heg </w:t>
      </w:r>
      <w:r w:rsidR="0079630C">
        <w:t xml:space="preserve">I/L </w:t>
      </w:r>
      <w:r>
        <w:t>Ext</w:t>
      </w:r>
    </w:p>
    <w:p w14:paraId="4DA1C9D8" w14:textId="77777777" w:rsidR="00BA7908" w:rsidRDefault="00BA7908" w:rsidP="00BA7908">
      <w:pPr>
        <w:pStyle w:val="Heading4"/>
      </w:pPr>
      <w:r>
        <w:t>Espionage gives China a space advantage – hurts US space power – even relative gains have huge implication</w:t>
      </w:r>
    </w:p>
    <w:p w14:paraId="52C9366A" w14:textId="77777777" w:rsidR="00BA7908" w:rsidRDefault="00BA7908" w:rsidP="00BA7908"/>
    <w:p w14:paraId="0C395D46" w14:textId="77777777" w:rsidR="00BA7908" w:rsidRDefault="00BA7908" w:rsidP="00BA7908">
      <w:r w:rsidRPr="00513FB9">
        <w:rPr>
          <w:rStyle w:val="StyleStyleBold12pt"/>
        </w:rPr>
        <w:t>IB Times 16</w:t>
      </w:r>
      <w:r>
        <w:t xml:space="preserve"> [Mary-Ann Russon; </w:t>
      </w:r>
      <w:r w:rsidRPr="00513FB9">
        <w:t>Technology Reporter for the International Business Times UK</w:t>
      </w:r>
      <w:r>
        <w:t>,</w:t>
      </w:r>
      <w:r w:rsidRPr="00513FB9">
        <w:t xml:space="preserve"> formerly Deputy Editor of Mobile Europe and has written for The Economist, European Communications, Computerworld UK, Techworld.com, PC Advisor, Macworld UK, Digital Arts, iPad &amp; iPhone User, TotalFilm, NEO Magazine and the Bournemouth Daily Echo in the UK. In Singapore, she was Editor of Asian MobileNews and wrote for The Straits Times, TODAY, and FiRST – Asia's Premier Movie Magazine </w:t>
      </w:r>
      <w:r>
        <w:t xml:space="preserve">China wants to visit Mars by 2020 and beat Nasa to set up the first manned moon base; April 22, 2016 18:05 BST; </w:t>
      </w:r>
      <w:r w:rsidRPr="008C12DE">
        <w:t>http://www.ibtimes.co.uk/china-wants-visit-mars-by-2020-beat-nasa-set-first-manned-moon-base-1556304</w:t>
      </w:r>
      <w:r>
        <w:t>//TPB]</w:t>
      </w:r>
    </w:p>
    <w:p w14:paraId="0FBBF4F7" w14:textId="77777777" w:rsidR="00BA7908" w:rsidRPr="008C12DE" w:rsidRDefault="00BA7908" w:rsidP="00BA7908"/>
    <w:p w14:paraId="529DF77E" w14:textId="77777777" w:rsidR="008D29ED" w:rsidRDefault="00BA7908" w:rsidP="00BA7908">
      <w:r w:rsidRPr="008D29ED">
        <w:rPr>
          <w:rStyle w:val="StyleBoldUnderline"/>
        </w:rPr>
        <w:t xml:space="preserve">Contrary to what you might think, Wu stressed that China is very keen to collaborate with space agencies from other countries such as Nasa in the US </w:t>
      </w:r>
      <w:r w:rsidRPr="00C64EAB">
        <w:t>– much like in the sci-fi film The Martian, where China's space agency offers its Taiyang Shen space rocket booster to send rescue supplies to Nasa astronaut Mark Watney, who is stuck on Mars with dwindling resources.</w:t>
      </w:r>
    </w:p>
    <w:p w14:paraId="72986DA7" w14:textId="77777777" w:rsidR="008D29ED" w:rsidRDefault="00BA7908" w:rsidP="00BA7908">
      <w:r w:rsidRPr="00C64EAB">
        <w:t>This is an idea that has been impossible since the US Congress passed a spending bill in 2011 expressly forbidding Nasa from working in China, due to a high risk of espionage.</w:t>
      </w:r>
    </w:p>
    <w:p w14:paraId="6EFB22EF" w14:textId="77777777" w:rsidR="008D29ED" w:rsidRDefault="00BA7908" w:rsidP="00BA7908">
      <w:r w:rsidRPr="00C64EAB">
        <w:t>"We would like to co-operate with the US, especially for space and moon exploration," he said. "We have urged the US many times to get rid of restrictions so scientists from both countries can work together on future exploration."</w:t>
      </w:r>
    </w:p>
    <w:p w14:paraId="2093C5D9" w14:textId="77777777" w:rsidR="008D29ED" w:rsidRDefault="00BA7908" w:rsidP="00BA7908">
      <w:r w:rsidRPr="00C64EAB">
        <w:t>Reuters reports that a senior Chinese space official Xu Dazhe, the chief of the China National Space Administration, said at a press conference on 22 April that The Martian film shows that the US would not be adverse to working with China.</w:t>
      </w:r>
    </w:p>
    <w:p w14:paraId="58274F0D" w14:textId="77777777" w:rsidR="008D29ED" w:rsidRDefault="00BA7908" w:rsidP="00BA7908">
      <w:r w:rsidRPr="00C64EAB">
        <w:t>"When I saw the US film The Martian, which envisages China-US cooperation on a Mars rescue mission under emergency circumstances, it shows that our U.S. counterparts very much hope to co-operate with us," said Xu.</w:t>
      </w:r>
    </w:p>
    <w:p w14:paraId="5130CF82" w14:textId="77777777" w:rsidR="008D29ED" w:rsidRDefault="00BA7908" w:rsidP="00BA7908">
      <w:pPr>
        <w:rPr>
          <w:rStyle w:val="StyleBoldUnderline"/>
        </w:rPr>
      </w:pPr>
      <w:r w:rsidRPr="00C64EAB">
        <w:t xml:space="preserve">"However, it's very regrettable that, for reasons everyone is aware of, there are currently </w:t>
      </w:r>
      <w:r w:rsidRPr="008D29ED">
        <w:rPr>
          <w:rStyle w:val="StyleBoldUnderline"/>
        </w:rPr>
        <w:t>some impediments to cooperation. I believe that on this matter, China is more and more open, and I hope our American friends can take note."</w:t>
      </w:r>
    </w:p>
    <w:p w14:paraId="7A94D13A" w14:textId="77777777" w:rsidR="008D29ED" w:rsidRDefault="00BA7908" w:rsidP="00BA7908">
      <w:pPr>
        <w:rPr>
          <w:rStyle w:val="Emphasis"/>
        </w:rPr>
      </w:pPr>
      <w:r w:rsidRPr="008D29ED">
        <w:rPr>
          <w:rStyle w:val="Emphasis"/>
        </w:rPr>
        <w:t>US still worries about risk of espionage</w:t>
      </w:r>
    </w:p>
    <w:p w14:paraId="332D9A2A" w14:textId="77777777" w:rsidR="008D29ED" w:rsidRDefault="00BA7908" w:rsidP="00BA7908">
      <w:r w:rsidRPr="00C64EAB">
        <w:t>In 2015, researchers from the University of California prepared a special report for the US-China Economic and Security Review Commission entitled China Dream, Space Dream: China's Progress in Space Technologies and Implications for the United States.</w:t>
      </w:r>
    </w:p>
    <w:p w14:paraId="0764D2DF" w14:textId="77777777" w:rsidR="008D29ED" w:rsidRDefault="00BA7908" w:rsidP="00BA7908">
      <w:pPr>
        <w:rPr>
          <w:rStyle w:val="Emphasis"/>
        </w:rPr>
      </w:pPr>
      <w:r w:rsidRPr="008D29ED">
        <w:rPr>
          <w:rStyle w:val="Emphasis"/>
        </w:rPr>
        <w:t>"Although China is probably truthful when it says that it is not in a space race, such statements mask the true intent of its space program: to become militarily, diplomatically, commercially, and economically as competitive as the US is in space," the authors wrote in the report.</w:t>
      </w:r>
    </w:p>
    <w:p w14:paraId="5AEB6270" w14:textId="778012F9" w:rsidR="00BA7908" w:rsidRPr="00C64EAB" w:rsidRDefault="00BA7908" w:rsidP="00BA7908">
      <w:r w:rsidRPr="00C64EAB">
        <w:t>"</w:t>
      </w:r>
      <w:r w:rsidRPr="008D29ED">
        <w:rPr>
          <w:rStyle w:val="StyleBoldUnderline"/>
        </w:rPr>
        <w:t>As a result, China's progress in space technologies, whether in relative or absolute terms, has implications for the US and its neighbours. Nevertheless, although China's space program may pose challenges for the United States and its space power neighbours</w:t>
      </w:r>
      <w:r w:rsidRPr="00C64EAB">
        <w:t>, it may also present opportunities for scientific collaboration on the Earth's environment and outer space.</w:t>
      </w:r>
    </w:p>
    <w:p w14:paraId="132C4525" w14:textId="77777777" w:rsidR="00BA7908" w:rsidRDefault="00BA7908" w:rsidP="00BA7908">
      <w:pPr>
        <w:rPr>
          <w:sz w:val="16"/>
        </w:rPr>
      </w:pPr>
    </w:p>
    <w:p w14:paraId="246569D8" w14:textId="77777777" w:rsidR="00BA7908" w:rsidRDefault="00BA7908" w:rsidP="00BA7908">
      <w:pPr>
        <w:rPr>
          <w:sz w:val="16"/>
        </w:rPr>
      </w:pPr>
    </w:p>
    <w:p w14:paraId="619A4F4B" w14:textId="77777777" w:rsidR="00BA7908" w:rsidRDefault="00BA7908" w:rsidP="00BA7908">
      <w:pPr>
        <w:pStyle w:val="Heading3"/>
      </w:pPr>
      <w:r>
        <w:t>Chinese Hegemony</w:t>
      </w:r>
    </w:p>
    <w:p w14:paraId="77E0E98D" w14:textId="77777777" w:rsidR="00BA7908" w:rsidRDefault="00BA7908" w:rsidP="00BA7908">
      <w:pPr>
        <w:pStyle w:val="Heading4"/>
      </w:pPr>
      <w:r>
        <w:t>Chinese space advancements cause Chinese heg</w:t>
      </w:r>
    </w:p>
    <w:p w14:paraId="0A6CC95A" w14:textId="77777777" w:rsidR="00BA7908" w:rsidRPr="00D87332" w:rsidRDefault="00BA7908" w:rsidP="00BA7908">
      <w:r w:rsidRPr="009E7F79">
        <w:rPr>
          <w:rStyle w:val="StyleStyleBold12pt"/>
        </w:rPr>
        <w:t>Pollpeter et al 15</w:t>
      </w:r>
      <w:r>
        <w:t xml:space="preserve"> [Kevin Pollpeter</w:t>
      </w:r>
      <w:r w:rsidRPr="009E7F79">
        <w:rPr>
          <w:sz w:val="12"/>
        </w:rPr>
        <w:t xml:space="preserve">¶ </w:t>
      </w:r>
      <w:r>
        <w:t>Eric Anderson</w:t>
      </w:r>
      <w:r w:rsidRPr="009E7F79">
        <w:rPr>
          <w:sz w:val="12"/>
        </w:rPr>
        <w:t xml:space="preserve">¶ </w:t>
      </w:r>
      <w:r>
        <w:t>Jordan Wilson</w:t>
      </w:r>
      <w:r w:rsidRPr="009E7F79">
        <w:rPr>
          <w:sz w:val="12"/>
        </w:rPr>
        <w:t xml:space="preserve">¶ </w:t>
      </w:r>
      <w:r>
        <w:t xml:space="preserve">Fan Yang; A report prepared for theU.S.-China Economic and Security Review Commission; </w:t>
      </w:r>
      <w:r w:rsidRPr="009E7F79">
        <w:t>Monday, March 2, 2015</w:t>
      </w:r>
      <w:r>
        <w:t>;</w:t>
      </w:r>
      <w:r w:rsidRPr="009E7F79">
        <w:t xml:space="preserve"> </w:t>
      </w:r>
      <w:r>
        <w:t>China Dream, Space Dream</w:t>
      </w:r>
      <w:r w:rsidRPr="009E7F79">
        <w:rPr>
          <w:sz w:val="12"/>
        </w:rPr>
        <w:t xml:space="preserve">¶ </w:t>
      </w:r>
      <w:r>
        <w:t>China’s Progress in Space Technologies</w:t>
      </w:r>
      <w:r w:rsidRPr="009E7F79">
        <w:rPr>
          <w:sz w:val="12"/>
        </w:rPr>
        <w:t xml:space="preserve">¶ </w:t>
      </w:r>
      <w:r>
        <w:t xml:space="preserve">and Implications for the United States; </w:t>
      </w:r>
      <w:r w:rsidRPr="009E7F79">
        <w:t>http://origin.www.uscc.gov/sites/default/files/Research/China%20Dream%20Space%20Dream_Report.pdf</w:t>
      </w:r>
      <w:r>
        <w:t>//TPB]</w:t>
      </w:r>
    </w:p>
    <w:p w14:paraId="0A753061" w14:textId="572E5516" w:rsidR="00BA7908" w:rsidRPr="008D29ED" w:rsidRDefault="00BA7908" w:rsidP="00BA7908">
      <w:pPr>
        <w:rPr>
          <w:rStyle w:val="Emphasis"/>
        </w:rPr>
      </w:pPr>
      <w:r w:rsidRPr="008D29ED">
        <w:rPr>
          <w:sz w:val="16"/>
        </w:rPr>
        <w:t xml:space="preserve">Although </w:t>
      </w:r>
      <w:r w:rsidRPr="008D29ED">
        <w:rPr>
          <w:rStyle w:val="StyleBoldUnderline"/>
        </w:rPr>
        <w:t>China is probably truthful when it says that it is not in a space race, such statements mask the</w:t>
      </w:r>
      <w:r w:rsidR="008D29ED" w:rsidRPr="008D29ED">
        <w:rPr>
          <w:rStyle w:val="StyleBoldUnderline"/>
          <w:sz w:val="12"/>
          <w:u w:val="none"/>
        </w:rPr>
        <w:t>¶</w:t>
      </w:r>
      <w:r w:rsidRPr="008D29ED">
        <w:rPr>
          <w:rStyle w:val="StyleBoldUnderline"/>
        </w:rPr>
        <w:t xml:space="preserve"> true intent of its space program</w:t>
      </w:r>
      <w:r w:rsidRPr="008D29ED">
        <w:rPr>
          <w:sz w:val="16"/>
        </w:rPr>
        <w:t xml:space="preserve">: </w:t>
      </w:r>
      <w:r w:rsidRPr="008D29ED">
        <w:rPr>
          <w:rStyle w:val="Emphasis"/>
        </w:rPr>
        <w:t>to become militarily, diplomatically, commercially, and economically as</w:t>
      </w:r>
      <w:r w:rsidR="008D29ED" w:rsidRPr="008D29ED">
        <w:rPr>
          <w:rStyle w:val="Emphasis"/>
          <w:b w:val="0"/>
          <w:sz w:val="12"/>
          <w:u w:val="none"/>
        </w:rPr>
        <w:t>¶</w:t>
      </w:r>
      <w:r w:rsidRPr="008D29ED">
        <w:rPr>
          <w:rStyle w:val="Emphasis"/>
        </w:rPr>
        <w:t xml:space="preserve"> competitive as the United States is in space</w:t>
      </w:r>
      <w:r w:rsidRPr="008D29ED">
        <w:rPr>
          <w:sz w:val="16"/>
        </w:rPr>
        <w:t>. Despite Chinese statements that it is not in a space race,</w:t>
      </w:r>
      <w:r w:rsidR="008D29ED" w:rsidRPr="008D29ED">
        <w:rPr>
          <w:sz w:val="12"/>
        </w:rPr>
        <w:t>¶</w:t>
      </w:r>
      <w:r w:rsidRPr="008D29ED">
        <w:rPr>
          <w:sz w:val="16"/>
        </w:rPr>
        <w:t xml:space="preserve"> </w:t>
      </w:r>
      <w:r w:rsidRPr="008D29ED">
        <w:rPr>
          <w:rStyle w:val="StyleBoldUnderline"/>
        </w:rPr>
        <w:t xml:space="preserve">China’s space program has generated concern both in the United States and in Asia. </w:t>
      </w:r>
      <w:r w:rsidRPr="008D29ED">
        <w:rPr>
          <w:sz w:val="16"/>
        </w:rPr>
        <w:t>As Clay Moltz of the</w:t>
      </w:r>
      <w:r w:rsidR="008D29ED" w:rsidRPr="008D29ED">
        <w:rPr>
          <w:sz w:val="12"/>
        </w:rPr>
        <w:t>¶</w:t>
      </w:r>
      <w:r w:rsidRPr="008D29ED">
        <w:rPr>
          <w:sz w:val="16"/>
        </w:rPr>
        <w:t xml:space="preserve"> Naval Postgraduate School writes, “</w:t>
      </w:r>
      <w:r w:rsidRPr="008D29ED">
        <w:rPr>
          <w:rStyle w:val="Emphasis"/>
        </w:rPr>
        <w:t>There is a space race going on in Asia,</w:t>
      </w:r>
      <w:r w:rsidRPr="008D29ED">
        <w:rPr>
          <w:sz w:val="16"/>
        </w:rPr>
        <w:t xml:space="preserve"> but </w:t>
      </w:r>
      <w:r w:rsidRPr="008D29ED">
        <w:rPr>
          <w:rStyle w:val="Emphasis"/>
        </w:rPr>
        <w:t>its outcome</w:t>
      </w:r>
      <w:r w:rsidRPr="008D29ED">
        <w:rPr>
          <w:sz w:val="16"/>
        </w:rPr>
        <w:t>―peaceful</w:t>
      </w:r>
      <w:r w:rsidR="008D29ED" w:rsidRPr="008D29ED">
        <w:rPr>
          <w:sz w:val="12"/>
        </w:rPr>
        <w:t>¶</w:t>
      </w:r>
      <w:r w:rsidRPr="008D29ED">
        <w:rPr>
          <w:sz w:val="16"/>
        </w:rPr>
        <w:t xml:space="preserve"> competition or </w:t>
      </w:r>
      <w:r w:rsidRPr="008D29ED">
        <w:rPr>
          <w:rStyle w:val="Emphasis"/>
        </w:rPr>
        <w:t>military confrontation</w:t>
      </w:r>
      <w:r w:rsidRPr="008D29ED">
        <w:rPr>
          <w:sz w:val="16"/>
        </w:rPr>
        <w:t>―is still uncertain.” He concludes that although “there are still</w:t>
      </w:r>
      <w:r w:rsidR="008D29ED" w:rsidRPr="008D29ED">
        <w:rPr>
          <w:sz w:val="12"/>
        </w:rPr>
        <w:t>¶</w:t>
      </w:r>
      <w:r w:rsidRPr="008D29ED">
        <w:rPr>
          <w:sz w:val="16"/>
        </w:rPr>
        <w:t xml:space="preserve"> reasonable prospects for avoiding negative outcomes in space…</w:t>
      </w:r>
      <w:r w:rsidRPr="008D29ED">
        <w:rPr>
          <w:rStyle w:val="Emphasis"/>
        </w:rPr>
        <w:t>Asia is at risk of moving backward,</w:t>
      </w:r>
      <w:r w:rsidR="008D29ED" w:rsidRPr="008D29ED">
        <w:rPr>
          <w:rStyle w:val="Emphasis"/>
          <w:b w:val="0"/>
          <w:sz w:val="12"/>
          <w:u w:val="none"/>
        </w:rPr>
        <w:t>¶</w:t>
      </w:r>
      <w:r w:rsidRPr="008D29ED">
        <w:rPr>
          <w:rStyle w:val="Emphasis"/>
        </w:rPr>
        <w:t xml:space="preserve"> motivated by historical mistrust and animosities and hindered by poor communications on security</w:t>
      </w:r>
      <w:r w:rsidR="008D29ED" w:rsidRPr="008D29ED">
        <w:rPr>
          <w:rStyle w:val="Emphasis"/>
          <w:b w:val="0"/>
          <w:sz w:val="12"/>
          <w:u w:val="none"/>
        </w:rPr>
        <w:t>¶</w:t>
      </w:r>
      <w:r w:rsidRPr="008D29ED">
        <w:rPr>
          <w:rStyle w:val="Emphasis"/>
        </w:rPr>
        <w:t xml:space="preserve"> matters</w:t>
      </w:r>
      <w:r w:rsidRPr="008D29ED">
        <w:rPr>
          <w:sz w:val="16"/>
        </w:rPr>
        <w:t>.”</w:t>
      </w:r>
      <w:r w:rsidR="008D29ED" w:rsidRPr="008D29ED">
        <w:rPr>
          <w:sz w:val="12"/>
        </w:rPr>
        <w:t>¶</w:t>
      </w:r>
      <w:r w:rsidRPr="008D29ED">
        <w:rPr>
          <w:sz w:val="16"/>
        </w:rPr>
        <w:t xml:space="preserve"> 633 As a result, </w:t>
      </w:r>
      <w:r w:rsidRPr="008D29ED">
        <w:rPr>
          <w:rStyle w:val="StyleBoldUnderline"/>
        </w:rPr>
        <w:t>China’s progress in space technologies, whether in relative or absolute terms, has</w:t>
      </w:r>
      <w:r w:rsidR="008D29ED" w:rsidRPr="008D29ED">
        <w:rPr>
          <w:rStyle w:val="StyleBoldUnderline"/>
          <w:sz w:val="12"/>
          <w:u w:val="none"/>
        </w:rPr>
        <w:t>¶</w:t>
      </w:r>
      <w:r w:rsidRPr="008D29ED">
        <w:rPr>
          <w:rStyle w:val="StyleBoldUnderline"/>
        </w:rPr>
        <w:t xml:space="preserve"> implications for the United States and its neighbors</w:t>
      </w:r>
      <w:r w:rsidRPr="008D29ED">
        <w:rPr>
          <w:sz w:val="16"/>
        </w:rPr>
        <w:t xml:space="preserve">. As </w:t>
      </w:r>
      <w:r w:rsidRPr="008D29ED">
        <w:rPr>
          <w:rStyle w:val="Emphasis"/>
        </w:rPr>
        <w:t>China’s space program increases in capability, it</w:t>
      </w:r>
      <w:r w:rsidR="008D29ED" w:rsidRPr="008D29ED">
        <w:rPr>
          <w:rStyle w:val="Emphasis"/>
          <w:b w:val="0"/>
          <w:sz w:val="12"/>
          <w:u w:val="none"/>
        </w:rPr>
        <w:t>¶</w:t>
      </w:r>
      <w:r w:rsidRPr="008D29ED">
        <w:rPr>
          <w:rStyle w:val="Emphasis"/>
        </w:rPr>
        <w:t xml:space="preserve"> can be expected to wield this power in ways that, according to Bonnie Glaser, not only “persuade its</w:t>
      </w:r>
      <w:r w:rsidR="008D29ED" w:rsidRPr="008D29ED">
        <w:rPr>
          <w:rStyle w:val="Emphasis"/>
          <w:b w:val="0"/>
          <w:sz w:val="12"/>
          <w:u w:val="none"/>
        </w:rPr>
        <w:t>¶</w:t>
      </w:r>
      <w:r w:rsidRPr="008D29ED">
        <w:rPr>
          <w:rStyle w:val="Emphasis"/>
        </w:rPr>
        <w:t xml:space="preserve"> neighbors that there is more to gain from accommodating Chinese interests” but also “deter countries</w:t>
      </w:r>
      <w:r w:rsidR="008D29ED" w:rsidRPr="008D29ED">
        <w:rPr>
          <w:rStyle w:val="Emphasis"/>
          <w:b w:val="0"/>
          <w:sz w:val="12"/>
          <w:u w:val="none"/>
        </w:rPr>
        <w:t>¶</w:t>
      </w:r>
      <w:r w:rsidRPr="008D29ED">
        <w:rPr>
          <w:rStyle w:val="Emphasis"/>
        </w:rPr>
        <w:t xml:space="preserve"> from pursuing policies that inflict damage on Chinese interests.”</w:t>
      </w:r>
      <w:r w:rsidR="008D29ED" w:rsidRPr="008D29ED">
        <w:rPr>
          <w:rStyle w:val="Emphasis"/>
          <w:b w:val="0"/>
          <w:sz w:val="12"/>
          <w:u w:val="none"/>
        </w:rPr>
        <w:t>¶</w:t>
      </w:r>
      <w:r w:rsidRPr="008D29ED">
        <w:rPr>
          <w:rStyle w:val="Emphasis"/>
        </w:rPr>
        <w:t xml:space="preserve"> 634</w:t>
      </w:r>
    </w:p>
    <w:p w14:paraId="4CCDB2EF" w14:textId="77777777" w:rsidR="00BA7908" w:rsidRDefault="00BA7908" w:rsidP="00BA7908">
      <w:pPr>
        <w:rPr>
          <w:sz w:val="16"/>
        </w:rPr>
      </w:pPr>
    </w:p>
    <w:p w14:paraId="0A564F6C" w14:textId="77777777" w:rsidR="00BA7908" w:rsidRPr="00F0084D" w:rsidRDefault="00BA7908" w:rsidP="00BA7908">
      <w:pPr>
        <w:pStyle w:val="Heading4"/>
      </w:pPr>
      <w:r w:rsidRPr="00F0084D">
        <w:t>That causes great power war</w:t>
      </w:r>
    </w:p>
    <w:p w14:paraId="2C31987C" w14:textId="77777777" w:rsidR="00BA7908" w:rsidRPr="00F0084D" w:rsidRDefault="00BA7908" w:rsidP="00BA7908">
      <w:pPr>
        <w:rPr>
          <w:rStyle w:val="StyleStyleBold12pt"/>
        </w:rPr>
      </w:pPr>
      <w:r w:rsidRPr="00F0084D">
        <w:rPr>
          <w:rStyle w:val="StyleStyleBold12pt"/>
        </w:rPr>
        <w:t xml:space="preserve">Mearsheimer ’14 </w:t>
      </w:r>
      <w:r w:rsidRPr="00F0084D">
        <w:t>[John, R. Wendell Harrison Distinguished Service Professor of Political Science at the University of Chicago, “Can China Rise Peacefully?”, The National Interest, 10/25/14, http://nationalinterest.org/commentary/can-china-rise-peacefully-10204 – MC]</w:t>
      </w:r>
    </w:p>
    <w:p w14:paraId="05B39402" w14:textId="77777777" w:rsidR="00BA7908" w:rsidRPr="00F0084D" w:rsidRDefault="00BA7908" w:rsidP="00BA7908">
      <w:pPr>
        <w:rPr>
          <w:sz w:val="14"/>
        </w:rPr>
      </w:pPr>
    </w:p>
    <w:p w14:paraId="5541C4BA" w14:textId="77777777" w:rsidR="00BA7908" w:rsidRPr="00F0084D" w:rsidRDefault="00BA7908" w:rsidP="00BA7908">
      <w:pPr>
        <w:rPr>
          <w:sz w:val="14"/>
        </w:rPr>
      </w:pPr>
      <w:r w:rsidRPr="00F0084D">
        <w:rPr>
          <w:sz w:val="14"/>
        </w:rPr>
        <w:t xml:space="preserve">Offensive realism offers important insights into China’s rise. My argument in a nutshell is that </w:t>
      </w:r>
      <w:r w:rsidRPr="00F0084D">
        <w:rPr>
          <w:highlight w:val="yellow"/>
          <w:u w:val="single"/>
        </w:rPr>
        <w:t>if China continues to grow economically, it will attempt to dominate Asia the way the United States dominates the Western Hemisphere</w:t>
      </w:r>
      <w:r w:rsidRPr="00F0084D">
        <w:rPr>
          <w:sz w:val="14"/>
        </w:rPr>
        <w:t xml:space="preserve">. </w:t>
      </w:r>
      <w:r w:rsidRPr="00F0084D">
        <w:rPr>
          <w:highlight w:val="yellow"/>
          <w:u w:val="single"/>
        </w:rPr>
        <w:t>The U</w:t>
      </w:r>
      <w:r w:rsidRPr="00F0084D">
        <w:rPr>
          <w:u w:val="single"/>
        </w:rPr>
        <w:t xml:space="preserve">nited </w:t>
      </w:r>
      <w:r w:rsidRPr="00F0084D">
        <w:rPr>
          <w:highlight w:val="yellow"/>
          <w:u w:val="single"/>
        </w:rPr>
        <w:t>S</w:t>
      </w:r>
      <w:r w:rsidRPr="00F0084D">
        <w:rPr>
          <w:u w:val="single"/>
        </w:rPr>
        <w:t xml:space="preserve">tates, however, </w:t>
      </w:r>
      <w:r w:rsidRPr="00F0084D">
        <w:rPr>
          <w:highlight w:val="yellow"/>
          <w:u w:val="single"/>
        </w:rPr>
        <w:t>will go to enormous lengths to prevent China from achieving regional hegemony</w:t>
      </w:r>
      <w:r w:rsidRPr="00F0084D">
        <w:rPr>
          <w:u w:val="single"/>
        </w:rPr>
        <w:t xml:space="preserve">. Most of Beijing’s neighbors, including India, Japan, Singapore, South Korea, Russia, and Vietnam, will join with the United States to contain Chinese power. </w:t>
      </w:r>
      <w:r w:rsidRPr="00F0084D">
        <w:rPr>
          <w:highlight w:val="yellow"/>
          <w:u w:val="single"/>
        </w:rPr>
        <w:t>The result will be an intense security competition with</w:t>
      </w:r>
      <w:r w:rsidRPr="00F0084D">
        <w:rPr>
          <w:u w:val="single"/>
        </w:rPr>
        <w:t xml:space="preserve"> considerable </w:t>
      </w:r>
      <w:r w:rsidRPr="00F0084D">
        <w:rPr>
          <w:highlight w:val="yellow"/>
          <w:u w:val="single"/>
        </w:rPr>
        <w:t>potential for war</w:t>
      </w:r>
      <w:r w:rsidRPr="00F0084D">
        <w:rPr>
          <w:sz w:val="14"/>
        </w:rPr>
        <w:t xml:space="preserve">. In short, </w:t>
      </w:r>
      <w:r w:rsidRPr="00F0084D">
        <w:rPr>
          <w:highlight w:val="yellow"/>
          <w:u w:val="single"/>
        </w:rPr>
        <w:t>China’s rise is unlikely to be tranquil</w:t>
      </w:r>
      <w:r w:rsidRPr="00F0084D">
        <w:rPr>
          <w:sz w:val="14"/>
        </w:rPr>
        <w:t xml:space="preserve">. </w:t>
      </w:r>
      <w:r w:rsidRPr="00F0084D">
        <w:rPr>
          <w:u w:val="single"/>
        </w:rPr>
        <w:t xml:space="preserve">It is important to emphasize that my focus is not on how China will behave in the immediate future, but instead on how it will act in the longer term, when it will be far more powerful than it is today. </w:t>
      </w:r>
      <w:r w:rsidRPr="00F0084D">
        <w:rPr>
          <w:highlight w:val="yellow"/>
          <w:u w:val="single"/>
        </w:rPr>
        <w:t>The fact is that present-day China does not possess significant military power</w:t>
      </w:r>
      <w:r w:rsidRPr="00F0084D">
        <w:rPr>
          <w:u w:val="single"/>
        </w:rPr>
        <w:t>; its military forces are inferior to those of the United States</w:t>
      </w:r>
      <w:r w:rsidRPr="00F0084D">
        <w:rPr>
          <w:sz w:val="14"/>
        </w:rPr>
        <w:t xml:space="preserve">. Beijing would be making a huge mistake to pick a fight with the U.S. military nowadays. </w:t>
      </w:r>
      <w:r w:rsidRPr="00F0084D">
        <w:rPr>
          <w:highlight w:val="yellow"/>
          <w:u w:val="single"/>
        </w:rPr>
        <w:t>Contemporary China</w:t>
      </w:r>
      <w:r w:rsidRPr="00F0084D">
        <w:rPr>
          <w:u w:val="single"/>
        </w:rPr>
        <w:t xml:space="preserve">, in other words, </w:t>
      </w:r>
      <w:r w:rsidRPr="00F0084D">
        <w:rPr>
          <w:highlight w:val="yellow"/>
          <w:u w:val="single"/>
        </w:rPr>
        <w:t>is constrained by the global balance of power</w:t>
      </w:r>
      <w:r w:rsidRPr="00F0084D">
        <w:rPr>
          <w:u w:val="single"/>
        </w:rPr>
        <w:t>, which is clearly stacked in America’s favor</w:t>
      </w:r>
      <w:r w:rsidRPr="00F0084D">
        <w:rPr>
          <w:sz w:val="14"/>
        </w:rPr>
        <w:t xml:space="preserve">. Among other advantages, the United States has many consequential allies around the world, while China has virtually none. But we are not concerned with that situation here. </w:t>
      </w:r>
      <w:r w:rsidRPr="00F0084D">
        <w:rPr>
          <w:highlight w:val="yellow"/>
          <w:u w:val="single"/>
        </w:rPr>
        <w:t>Instead, the focus is on a future world in which the balance of power has shifted sharply</w:t>
      </w:r>
      <w:r w:rsidRPr="00F0084D">
        <w:rPr>
          <w:u w:val="single"/>
        </w:rPr>
        <w:t xml:space="preserve"> against the United States, where China controls much more relative power than it does today, and </w:t>
      </w:r>
      <w:r w:rsidRPr="00F0084D">
        <w:rPr>
          <w:highlight w:val="yellow"/>
          <w:u w:val="single"/>
        </w:rPr>
        <w:t>where China is in roughly the same economic and military league as the U</w:t>
      </w:r>
      <w:r w:rsidRPr="00F0084D">
        <w:rPr>
          <w:u w:val="single"/>
        </w:rPr>
        <w:t xml:space="preserve">nited </w:t>
      </w:r>
      <w:r w:rsidRPr="00F0084D">
        <w:rPr>
          <w:highlight w:val="yellow"/>
          <w:u w:val="single"/>
        </w:rPr>
        <w:t>S</w:t>
      </w:r>
      <w:r w:rsidRPr="00F0084D">
        <w:rPr>
          <w:u w:val="single"/>
        </w:rPr>
        <w:t>tates</w:t>
      </w:r>
      <w:r w:rsidRPr="00F0084D">
        <w:rPr>
          <w:sz w:val="14"/>
        </w:rPr>
        <w:t xml:space="preserve">. In essence, we are talking about a world in which China is much less constrained than it is today. </w:t>
      </w:r>
    </w:p>
    <w:p w14:paraId="5724EFA8" w14:textId="77777777" w:rsidR="00BA7908" w:rsidRDefault="00BA7908" w:rsidP="00BA7908">
      <w:pPr>
        <w:rPr>
          <w:sz w:val="16"/>
        </w:rPr>
      </w:pPr>
    </w:p>
    <w:p w14:paraId="3F0AE2F0" w14:textId="77777777" w:rsidR="00BA7908" w:rsidRPr="00D87332" w:rsidRDefault="00BA7908" w:rsidP="00BA7908">
      <w:pPr>
        <w:pStyle w:val="Heading3"/>
      </w:pPr>
      <w:r>
        <w:t>Space Wars</w:t>
      </w:r>
    </w:p>
    <w:p w14:paraId="1FB0E20A" w14:textId="77777777" w:rsidR="00BA7908" w:rsidRDefault="00BA7908" w:rsidP="00BA7908">
      <w:pPr>
        <w:pStyle w:val="Heading4"/>
      </w:pPr>
      <w:r>
        <w:t>Chinese Space heg makes space wars inevitable turns the aff</w:t>
      </w:r>
    </w:p>
    <w:p w14:paraId="5FDC4CBB" w14:textId="77777777" w:rsidR="00BA7908" w:rsidRPr="00947C82" w:rsidRDefault="00BA7908" w:rsidP="00BA7908">
      <w:r w:rsidRPr="009E7F79">
        <w:rPr>
          <w:rStyle w:val="StyleStyleBold12pt"/>
        </w:rPr>
        <w:t>Pollpeter et al 15</w:t>
      </w:r>
      <w:r>
        <w:t xml:space="preserve"> [Kevin Pollpeter</w:t>
      </w:r>
      <w:r w:rsidRPr="009E7F79">
        <w:rPr>
          <w:sz w:val="12"/>
        </w:rPr>
        <w:t xml:space="preserve">¶ </w:t>
      </w:r>
      <w:r>
        <w:t>Eric Anderson</w:t>
      </w:r>
      <w:r w:rsidRPr="009E7F79">
        <w:rPr>
          <w:sz w:val="12"/>
        </w:rPr>
        <w:t xml:space="preserve">¶ </w:t>
      </w:r>
      <w:r>
        <w:t>Jordan Wilson</w:t>
      </w:r>
      <w:r w:rsidRPr="009E7F79">
        <w:rPr>
          <w:sz w:val="12"/>
        </w:rPr>
        <w:t xml:space="preserve">¶ </w:t>
      </w:r>
      <w:r>
        <w:t xml:space="preserve">Fan Yang; A report prepared for theU.S.-China Economic and Security Review Commission; </w:t>
      </w:r>
      <w:r w:rsidRPr="009E7F79">
        <w:t>Monday, March 2, 2015</w:t>
      </w:r>
      <w:r>
        <w:t>;</w:t>
      </w:r>
      <w:r w:rsidRPr="009E7F79">
        <w:t xml:space="preserve"> </w:t>
      </w:r>
      <w:r>
        <w:t>China Dream, Space Dream</w:t>
      </w:r>
      <w:r w:rsidRPr="009E7F79">
        <w:rPr>
          <w:sz w:val="12"/>
        </w:rPr>
        <w:t xml:space="preserve">¶ </w:t>
      </w:r>
      <w:r>
        <w:t>China’s Progress in Space Technologies</w:t>
      </w:r>
      <w:r w:rsidRPr="009E7F79">
        <w:rPr>
          <w:sz w:val="12"/>
        </w:rPr>
        <w:t xml:space="preserve">¶ </w:t>
      </w:r>
      <w:r>
        <w:t xml:space="preserve">and Implications for the United States; </w:t>
      </w:r>
      <w:r w:rsidRPr="009E7F79">
        <w:t>http://origin.www.uscc.gov/sites/default/files/Research/China%20Dream%20Space%20Dream_Report.pdf</w:t>
      </w:r>
      <w:r>
        <w:t>//TPB]</w:t>
      </w:r>
    </w:p>
    <w:p w14:paraId="21789D7E" w14:textId="5AEB6A58" w:rsidR="00BA7908" w:rsidRPr="008D29ED" w:rsidRDefault="00BA7908" w:rsidP="00BA7908">
      <w:pPr>
        <w:rPr>
          <w:sz w:val="16"/>
        </w:rPr>
      </w:pPr>
      <w:r w:rsidRPr="008D29ED">
        <w:rPr>
          <w:rStyle w:val="StyleBoldUnderline"/>
        </w:rPr>
        <w:t xml:space="preserve">China’s space program has made the most progress in addressing its national security needs. </w:t>
      </w:r>
      <w:r w:rsidRPr="008D29ED">
        <w:rPr>
          <w:sz w:val="16"/>
        </w:rPr>
        <w:t>China’s space</w:t>
      </w:r>
      <w:r w:rsidR="008D29ED" w:rsidRPr="008D29ED">
        <w:rPr>
          <w:sz w:val="12"/>
        </w:rPr>
        <w:t>¶</w:t>
      </w:r>
      <w:r w:rsidRPr="008D29ED">
        <w:rPr>
          <w:sz w:val="16"/>
        </w:rPr>
        <w:t xml:space="preserve"> program assists the </w:t>
      </w:r>
      <w:r w:rsidRPr="008D29ED">
        <w:rPr>
          <w:rStyle w:val="StyleBoldUnderline"/>
        </w:rPr>
        <w:t>People’s Liberation Army (PLA) in its efforts to achieve information superiority,</w:t>
      </w:r>
      <w:r w:rsidR="008D29ED" w:rsidRPr="008D29ED">
        <w:rPr>
          <w:rStyle w:val="StyleBoldUnderline"/>
          <w:sz w:val="12"/>
          <w:u w:val="none"/>
        </w:rPr>
        <w:t>¶</w:t>
      </w:r>
      <w:r w:rsidRPr="008D29ED">
        <w:rPr>
          <w:rStyle w:val="StyleBoldUnderline"/>
        </w:rPr>
        <w:t xml:space="preserve"> defined as the ability to use information freely and to deny the use of information by an adversary.</w:t>
      </w:r>
      <w:r w:rsidRPr="008D29ED">
        <w:rPr>
          <w:sz w:val="16"/>
        </w:rPr>
        <w:t xml:space="preserve"> </w:t>
      </w:r>
      <w:r w:rsidRPr="008D29ED">
        <w:rPr>
          <w:rStyle w:val="StyleBoldUnderline"/>
        </w:rPr>
        <w:t>Based</w:t>
      </w:r>
      <w:r w:rsidR="008D29ED" w:rsidRPr="008D29ED">
        <w:rPr>
          <w:rStyle w:val="StyleBoldUnderline"/>
          <w:sz w:val="12"/>
          <w:u w:val="none"/>
        </w:rPr>
        <w:t>¶</w:t>
      </w:r>
      <w:r w:rsidRPr="008D29ED">
        <w:rPr>
          <w:rStyle w:val="StyleBoldUnderline"/>
        </w:rPr>
        <w:t xml:space="preserve"> on their analyses of U.S. military operations, Chinese military researchers view space as a critical</w:t>
      </w:r>
      <w:r w:rsidR="008D29ED" w:rsidRPr="008D29ED">
        <w:rPr>
          <w:rStyle w:val="StyleBoldUnderline"/>
          <w:sz w:val="12"/>
          <w:u w:val="none"/>
        </w:rPr>
        <w:t>¶</w:t>
      </w:r>
      <w:r w:rsidRPr="008D29ED">
        <w:rPr>
          <w:rStyle w:val="StyleBoldUnderline"/>
        </w:rPr>
        <w:t xml:space="preserve"> component in making the PLA into a force capable of winning “informatized” wars and recognize the role</w:t>
      </w:r>
      <w:r w:rsidR="008D29ED" w:rsidRPr="008D29ED">
        <w:rPr>
          <w:rStyle w:val="StyleBoldUnderline"/>
          <w:sz w:val="12"/>
          <w:u w:val="none"/>
        </w:rPr>
        <w:t>¶</w:t>
      </w:r>
      <w:r w:rsidRPr="008D29ED">
        <w:rPr>
          <w:rStyle w:val="StyleBoldUnderline"/>
        </w:rPr>
        <w:t xml:space="preserve"> space plays in the collection and transmittal of information and the need to deny those capabilities to an</w:t>
      </w:r>
      <w:r w:rsidR="008D29ED" w:rsidRPr="008D29ED">
        <w:rPr>
          <w:rStyle w:val="StyleBoldUnderline"/>
          <w:sz w:val="12"/>
          <w:u w:val="none"/>
        </w:rPr>
        <w:t>¶</w:t>
      </w:r>
      <w:r w:rsidRPr="008D29ED">
        <w:rPr>
          <w:rStyle w:val="StyleBoldUnderline"/>
        </w:rPr>
        <w:t xml:space="preserve"> adversary.</w:t>
      </w:r>
      <w:r w:rsidR="008D29ED" w:rsidRPr="008D29ED">
        <w:rPr>
          <w:rStyle w:val="StyleBoldUnderline"/>
          <w:sz w:val="12"/>
          <w:u w:val="none"/>
        </w:rPr>
        <w:t>¶</w:t>
      </w:r>
      <w:r w:rsidRPr="008D29ED">
        <w:rPr>
          <w:sz w:val="16"/>
        </w:rPr>
        <w:t xml:space="preserve"> Indeed, </w:t>
      </w:r>
      <w:r w:rsidRPr="008D29ED">
        <w:rPr>
          <w:rStyle w:val="Emphasis"/>
        </w:rPr>
        <w:t>nearly every Chinese source describes space as the “ultimate high ground,” leading many Chinese</w:t>
      </w:r>
      <w:r w:rsidR="008D29ED" w:rsidRPr="008D29ED">
        <w:rPr>
          <w:rStyle w:val="Emphasis"/>
          <w:b w:val="0"/>
          <w:sz w:val="12"/>
          <w:u w:val="none"/>
        </w:rPr>
        <w:t>¶</w:t>
      </w:r>
      <w:r w:rsidRPr="008D29ED">
        <w:rPr>
          <w:rStyle w:val="Emphasis"/>
        </w:rPr>
        <w:t xml:space="preserve"> analysts to assess that space warfare is inevitable</w:t>
      </w:r>
      <w:r w:rsidRPr="008D29ED">
        <w:rPr>
          <w:sz w:val="16"/>
        </w:rPr>
        <w:t xml:space="preserve">. </w:t>
      </w:r>
      <w:r w:rsidRPr="008D29ED">
        <w:rPr>
          <w:rStyle w:val="StyleBoldUnderline"/>
        </w:rPr>
        <w:t>Because of the preeminence of the space battlefield,</w:t>
      </w:r>
      <w:r w:rsidR="008D29ED" w:rsidRPr="008D29ED">
        <w:rPr>
          <w:rStyle w:val="StyleBoldUnderline"/>
          <w:sz w:val="12"/>
          <w:u w:val="none"/>
        </w:rPr>
        <w:t>¶</w:t>
      </w:r>
      <w:r w:rsidRPr="008D29ED">
        <w:rPr>
          <w:rStyle w:val="StyleBoldUnderline"/>
        </w:rPr>
        <w:t xml:space="preserve"> analysts writing on space argue that it will become the center of gravity in future wars and one that must</w:t>
      </w:r>
      <w:r w:rsidR="008D29ED" w:rsidRPr="008D29ED">
        <w:rPr>
          <w:rStyle w:val="StyleBoldUnderline"/>
          <w:sz w:val="12"/>
          <w:u w:val="none"/>
        </w:rPr>
        <w:t>¶</w:t>
      </w:r>
      <w:r w:rsidRPr="008D29ED">
        <w:rPr>
          <w:rStyle w:val="StyleBoldUnderline"/>
        </w:rPr>
        <w:t xml:space="preserve"> be seized and controlled</w:t>
      </w:r>
      <w:r w:rsidRPr="008D29ED">
        <w:rPr>
          <w:sz w:val="16"/>
        </w:rPr>
        <w:t>. In fact, these analysts argue that the first condition for seizing the initiative is to</w:t>
      </w:r>
      <w:r w:rsidR="008D29ED" w:rsidRPr="008D29ED">
        <w:rPr>
          <w:sz w:val="12"/>
        </w:rPr>
        <w:t>¶</w:t>
      </w:r>
      <w:r w:rsidRPr="008D29ED">
        <w:rPr>
          <w:sz w:val="16"/>
        </w:rPr>
        <w:t xml:space="preserve"> achieve space supremacy.</w:t>
      </w:r>
      <w:r w:rsidR="008D29ED" w:rsidRPr="008D29ED">
        <w:rPr>
          <w:sz w:val="12"/>
        </w:rPr>
        <w:t>¶</w:t>
      </w:r>
      <w:r w:rsidRPr="008D29ED">
        <w:rPr>
          <w:sz w:val="16"/>
        </w:rPr>
        <w:t xml:space="preserve"> </w:t>
      </w:r>
      <w:r w:rsidRPr="008D29ED">
        <w:rPr>
          <w:rStyle w:val="StyleBoldUnderline"/>
        </w:rPr>
        <w:t>China’s space program plays a central role in its effort to possess antiaccess/area denial (A2/AD)</w:t>
      </w:r>
      <w:r w:rsidR="008D29ED" w:rsidRPr="008D29ED">
        <w:rPr>
          <w:rStyle w:val="StyleBoldUnderline"/>
          <w:sz w:val="12"/>
          <w:u w:val="none"/>
        </w:rPr>
        <w:t>¶</w:t>
      </w:r>
      <w:r w:rsidRPr="008D29ED">
        <w:rPr>
          <w:rStyle w:val="StyleBoldUnderline"/>
        </w:rPr>
        <w:t xml:space="preserve"> capabilities. Chinese analysts writing on space argue that the development of long-range precision strike</w:t>
      </w:r>
      <w:r w:rsidR="008D29ED" w:rsidRPr="008D29ED">
        <w:rPr>
          <w:rStyle w:val="StyleBoldUnderline"/>
          <w:sz w:val="12"/>
          <w:u w:val="none"/>
        </w:rPr>
        <w:t>¶</w:t>
      </w:r>
      <w:r w:rsidRPr="008D29ED">
        <w:rPr>
          <w:rStyle w:val="StyleBoldUnderline"/>
        </w:rPr>
        <w:t xml:space="preserve"> weapons “cannot be separated from space power.” </w:t>
      </w:r>
      <w:r w:rsidRPr="008D29ED">
        <w:rPr>
          <w:rStyle w:val="Emphasis"/>
        </w:rPr>
        <w:t>Long-range anti-ship cruise and ballistic missiles</w:t>
      </w:r>
      <w:r w:rsidR="008D29ED" w:rsidRPr="008D29ED">
        <w:rPr>
          <w:rStyle w:val="Emphasis"/>
          <w:b w:val="0"/>
          <w:sz w:val="12"/>
          <w:u w:val="none"/>
        </w:rPr>
        <w:t>¶</w:t>
      </w:r>
      <w:r w:rsidRPr="008D29ED">
        <w:rPr>
          <w:rStyle w:val="Emphasis"/>
        </w:rPr>
        <w:t xml:space="preserve"> require the ability to locate, track, and target enemy ships hundreds or thousands of kilometers from</w:t>
      </w:r>
      <w:r w:rsidR="008D29ED" w:rsidRPr="008D29ED">
        <w:rPr>
          <w:rStyle w:val="Emphasis"/>
          <w:b w:val="0"/>
          <w:sz w:val="12"/>
          <w:u w:val="none"/>
        </w:rPr>
        <w:t>¶</w:t>
      </w:r>
      <w:r w:rsidRPr="008D29ED">
        <w:rPr>
          <w:rStyle w:val="Emphasis"/>
        </w:rPr>
        <w:t xml:space="preserve"> China’s shores</w:t>
      </w:r>
      <w:r w:rsidRPr="008D29ED">
        <w:rPr>
          <w:sz w:val="16"/>
        </w:rPr>
        <w:t xml:space="preserve">. </w:t>
      </w:r>
      <w:r w:rsidRPr="008D29ED">
        <w:rPr>
          <w:rStyle w:val="StyleBoldUnderline"/>
        </w:rPr>
        <w:t>Such capabilities could also be used to attack U.S. bases and the bases of its allies in Asia</w:t>
      </w:r>
      <w:r w:rsidR="008D29ED" w:rsidRPr="008D29ED">
        <w:rPr>
          <w:rStyle w:val="StyleBoldUnderline"/>
          <w:sz w:val="12"/>
          <w:u w:val="none"/>
        </w:rPr>
        <w:t>¶</w:t>
      </w:r>
      <w:r w:rsidRPr="008D29ED">
        <w:rPr>
          <w:rStyle w:val="StyleBoldUnderline"/>
        </w:rPr>
        <w:t xml:space="preserve"> as well as targets within the 50 states.</w:t>
      </w:r>
      <w:r w:rsidR="008D29ED" w:rsidRPr="008D29ED">
        <w:rPr>
          <w:rStyle w:val="StyleBoldUnderline"/>
          <w:sz w:val="12"/>
          <w:u w:val="none"/>
        </w:rPr>
        <w:t>¶</w:t>
      </w:r>
      <w:r w:rsidRPr="008D29ED">
        <w:rPr>
          <w:sz w:val="16"/>
        </w:rPr>
        <w:t xml:space="preserve"> </w:t>
      </w:r>
      <w:r w:rsidRPr="008D29ED">
        <w:rPr>
          <w:rStyle w:val="StyleBoldUnderline"/>
        </w:rPr>
        <w:t>Chinese writings also devote much attention to the need to develop counterspace capabilities and offer</w:t>
      </w:r>
      <w:r w:rsidR="008D29ED" w:rsidRPr="008D29ED">
        <w:rPr>
          <w:rStyle w:val="StyleBoldUnderline"/>
          <w:sz w:val="12"/>
          <w:u w:val="none"/>
        </w:rPr>
        <w:t>¶</w:t>
      </w:r>
      <w:r w:rsidRPr="008D29ED">
        <w:rPr>
          <w:rStyle w:val="StyleBoldUnderline"/>
        </w:rPr>
        <w:t xml:space="preserve"> multiple rationales for why China must develop counterspace weapons. China must be able to protect its</w:t>
      </w:r>
      <w:r w:rsidR="008D29ED" w:rsidRPr="008D29ED">
        <w:rPr>
          <w:rStyle w:val="StyleBoldUnderline"/>
          <w:sz w:val="12"/>
          <w:u w:val="none"/>
        </w:rPr>
        <w:t>¶</w:t>
      </w:r>
      <w:r w:rsidRPr="008D29ED">
        <w:rPr>
          <w:rStyle w:val="StyleBoldUnderline"/>
        </w:rPr>
        <w:t xml:space="preserve"> own space-based assets from attack and prevent an adversary from using space to attack terrestrial</w:t>
      </w:r>
      <w:r w:rsidR="008D29ED" w:rsidRPr="008D29ED">
        <w:rPr>
          <w:rStyle w:val="StyleBoldUnderline"/>
          <w:sz w:val="12"/>
          <w:u w:val="none"/>
        </w:rPr>
        <w:t>¶</w:t>
      </w:r>
      <w:r w:rsidRPr="008D29ED">
        <w:rPr>
          <w:rStyle w:val="StyleBoldUnderline"/>
        </w:rPr>
        <w:t xml:space="preserve"> targets.</w:t>
      </w:r>
      <w:r w:rsidRPr="008D29ED">
        <w:rPr>
          <w:sz w:val="16"/>
        </w:rPr>
        <w:t xml:space="preserve"> A second reason is to deny an adversary the use of space. Chinese military analysts have noted</w:t>
      </w:r>
      <w:r w:rsidR="008D29ED" w:rsidRPr="008D29ED">
        <w:rPr>
          <w:sz w:val="12"/>
        </w:rPr>
        <w:t>¶</w:t>
      </w:r>
      <w:r w:rsidRPr="008D29ED">
        <w:rPr>
          <w:sz w:val="16"/>
        </w:rPr>
        <w:t xml:space="preserve"> the dependence of </w:t>
      </w:r>
      <w:r w:rsidRPr="008D29ED">
        <w:rPr>
          <w:rStyle w:val="Emphasis"/>
        </w:rPr>
        <w:t>the U.S. military on space and have concluded that the degradation of U.S. space</w:t>
      </w:r>
      <w:r w:rsidR="008D29ED" w:rsidRPr="008D29ED">
        <w:rPr>
          <w:rStyle w:val="Emphasis"/>
          <w:b w:val="0"/>
          <w:sz w:val="12"/>
          <w:u w:val="none"/>
        </w:rPr>
        <w:t>¶</w:t>
      </w:r>
      <w:r w:rsidRPr="008D29ED">
        <w:rPr>
          <w:rStyle w:val="Emphasis"/>
        </w:rPr>
        <w:t xml:space="preserve"> capabilities may result in decisive losses for the U.S. military. </w:t>
      </w:r>
      <w:r w:rsidRPr="008D29ED">
        <w:rPr>
          <w:sz w:val="16"/>
        </w:rPr>
        <w:t>Third, counterspace capabilities can be used</w:t>
      </w:r>
      <w:r w:rsidR="008D29ED" w:rsidRPr="008D29ED">
        <w:rPr>
          <w:sz w:val="12"/>
        </w:rPr>
        <w:t>¶</w:t>
      </w:r>
      <w:r w:rsidRPr="008D29ED">
        <w:rPr>
          <w:sz w:val="16"/>
        </w:rPr>
        <w:t xml:space="preserve"> against space-based missile defense to preserve China’s nuclear deterrent. Finally, space can be used to</w:t>
      </w:r>
      <w:r w:rsidR="008D29ED" w:rsidRPr="008D29ED">
        <w:rPr>
          <w:sz w:val="12"/>
        </w:rPr>
        <w:t>¶</w:t>
      </w:r>
      <w:r w:rsidRPr="008D29ED">
        <w:rPr>
          <w:sz w:val="16"/>
        </w:rPr>
        <w:t xml:space="preserve"> deter real and potential adversaries from using force, both in space and in other domains.</w:t>
      </w:r>
    </w:p>
    <w:p w14:paraId="2B3EB268" w14:textId="77777777" w:rsidR="00BA7908" w:rsidRDefault="00BA7908" w:rsidP="00BA7908">
      <w:pPr>
        <w:rPr>
          <w:sz w:val="16"/>
        </w:rPr>
      </w:pPr>
    </w:p>
    <w:p w14:paraId="1F4F0C23" w14:textId="77777777" w:rsidR="00BA7908" w:rsidRDefault="00BA7908" w:rsidP="00BA7908">
      <w:pPr>
        <w:pStyle w:val="Heading3"/>
      </w:pPr>
      <w:r>
        <w:t>Econ Impact</w:t>
      </w:r>
    </w:p>
    <w:p w14:paraId="369151B7" w14:textId="77777777" w:rsidR="00BA7908" w:rsidRDefault="00BA7908" w:rsidP="00BA7908">
      <w:pPr>
        <w:pStyle w:val="Heading4"/>
      </w:pPr>
      <w:r>
        <w:t xml:space="preserve">Chinese space heg crushes the US economy and trade </w:t>
      </w:r>
    </w:p>
    <w:p w14:paraId="7FF89964" w14:textId="77777777" w:rsidR="00BA7908" w:rsidRPr="00835F8F" w:rsidRDefault="00BA7908" w:rsidP="00BA7908">
      <w:r w:rsidRPr="009E7F79">
        <w:rPr>
          <w:rStyle w:val="StyleStyleBold12pt"/>
        </w:rPr>
        <w:t>Pollpeter et al 15</w:t>
      </w:r>
      <w:r>
        <w:t xml:space="preserve"> [Kevin Pollpeter</w:t>
      </w:r>
      <w:r w:rsidRPr="009E7F79">
        <w:rPr>
          <w:sz w:val="12"/>
        </w:rPr>
        <w:t xml:space="preserve">¶ </w:t>
      </w:r>
      <w:r>
        <w:t>Eric Anderson</w:t>
      </w:r>
      <w:r w:rsidRPr="009E7F79">
        <w:rPr>
          <w:sz w:val="12"/>
        </w:rPr>
        <w:t xml:space="preserve">¶ </w:t>
      </w:r>
      <w:r>
        <w:t>Jordan Wilson</w:t>
      </w:r>
      <w:r w:rsidRPr="009E7F79">
        <w:rPr>
          <w:sz w:val="12"/>
        </w:rPr>
        <w:t xml:space="preserve">¶ </w:t>
      </w:r>
      <w:r>
        <w:t xml:space="preserve">Fan Yang; A report prepared for theU.S.-China Economic and Security Review Commission; </w:t>
      </w:r>
      <w:r w:rsidRPr="009E7F79">
        <w:t>Monday, March 2, 2015</w:t>
      </w:r>
      <w:r>
        <w:t>;</w:t>
      </w:r>
      <w:r w:rsidRPr="009E7F79">
        <w:t xml:space="preserve"> </w:t>
      </w:r>
      <w:r>
        <w:t>China Dream, Space Dream</w:t>
      </w:r>
      <w:r w:rsidRPr="009E7F79">
        <w:rPr>
          <w:sz w:val="12"/>
        </w:rPr>
        <w:t xml:space="preserve">¶ </w:t>
      </w:r>
      <w:r>
        <w:t>China’s Progress in Space Technologies</w:t>
      </w:r>
      <w:r w:rsidRPr="009E7F79">
        <w:rPr>
          <w:sz w:val="12"/>
        </w:rPr>
        <w:t xml:space="preserve">¶ </w:t>
      </w:r>
      <w:r>
        <w:t xml:space="preserve">and Implications for the United States; </w:t>
      </w:r>
      <w:r w:rsidRPr="009E7F79">
        <w:t>http://origin.www.uscc.gov/sites/default/files/Research/China%20Dream%20Space%20Dream_Report.pdf</w:t>
      </w:r>
      <w:r>
        <w:t>//TPB]</w:t>
      </w:r>
    </w:p>
    <w:p w14:paraId="7F218F34" w14:textId="51C03760" w:rsidR="00BA7908" w:rsidRPr="005B198D" w:rsidRDefault="00BA7908" w:rsidP="00BA7908">
      <w:pPr>
        <w:rPr>
          <w:sz w:val="16"/>
        </w:rPr>
      </w:pPr>
      <w:r w:rsidRPr="008D29ED">
        <w:rPr>
          <w:rStyle w:val="Emphasis"/>
        </w:rPr>
        <w:t>China’s rise as a space power also appears to have potential negative economic consequences for the</w:t>
      </w:r>
      <w:r w:rsidR="005B198D" w:rsidRPr="005B198D">
        <w:rPr>
          <w:rStyle w:val="Emphasis"/>
          <w:b w:val="0"/>
          <w:sz w:val="12"/>
          <w:u w:val="none"/>
        </w:rPr>
        <w:t>¶</w:t>
      </w:r>
      <w:r w:rsidRPr="008D29ED">
        <w:rPr>
          <w:rStyle w:val="Emphasis"/>
        </w:rPr>
        <w:t xml:space="preserve"> United States</w:t>
      </w:r>
      <w:r w:rsidRPr="005B198D">
        <w:rPr>
          <w:sz w:val="16"/>
        </w:rPr>
        <w:t xml:space="preserve">, although that impact will be felt more in the long-term. </w:t>
      </w:r>
      <w:r w:rsidRPr="008D29ED">
        <w:rPr>
          <w:rStyle w:val="StyleBoldUnderline"/>
        </w:rPr>
        <w:t>China has embraced its space</w:t>
      </w:r>
      <w:r w:rsidR="005B198D" w:rsidRPr="005B198D">
        <w:rPr>
          <w:rStyle w:val="StyleBoldUnderline"/>
          <w:sz w:val="12"/>
          <w:u w:val="none"/>
        </w:rPr>
        <w:t>¶</w:t>
      </w:r>
      <w:r w:rsidRPr="008D29ED">
        <w:rPr>
          <w:rStyle w:val="StyleBoldUnderline"/>
        </w:rPr>
        <w:t xml:space="preserve"> program as a driver of economic growth and technological advancement that can help change its economy</w:t>
      </w:r>
      <w:r w:rsidR="005B198D" w:rsidRPr="005B198D">
        <w:rPr>
          <w:rStyle w:val="StyleBoldUnderline"/>
          <w:sz w:val="12"/>
          <w:u w:val="none"/>
        </w:rPr>
        <w:t>¶</w:t>
      </w:r>
      <w:r w:rsidRPr="008D29ED">
        <w:rPr>
          <w:rStyle w:val="StyleBoldUnderline"/>
        </w:rPr>
        <w:t xml:space="preserve"> from a low-cost manufacturer to a high-tech competitor.</w:t>
      </w:r>
      <w:r w:rsidRPr="005B198D">
        <w:rPr>
          <w:sz w:val="16"/>
        </w:rPr>
        <w:t xml:space="preserve"> According to </w:t>
      </w:r>
      <w:r w:rsidRPr="008D29ED">
        <w:rPr>
          <w:rStyle w:val="StyleBoldUnderline"/>
        </w:rPr>
        <w:t>Chinese analysts, investments in</w:t>
      </w:r>
      <w:r w:rsidR="005B198D" w:rsidRPr="005B198D">
        <w:rPr>
          <w:rStyle w:val="StyleBoldUnderline"/>
          <w:sz w:val="12"/>
          <w:u w:val="none"/>
        </w:rPr>
        <w:t>¶</w:t>
      </w:r>
      <w:r w:rsidRPr="008D29ED">
        <w:rPr>
          <w:rStyle w:val="StyleBoldUnderline"/>
        </w:rPr>
        <w:t xml:space="preserve"> space technologies can produce a ten-fold return</w:t>
      </w:r>
      <w:r w:rsidRPr="005B198D">
        <w:rPr>
          <w:sz w:val="16"/>
        </w:rPr>
        <w:t>. The demand created by space projects can spur</w:t>
      </w:r>
      <w:r w:rsidR="005B198D" w:rsidRPr="005B198D">
        <w:rPr>
          <w:sz w:val="12"/>
        </w:rPr>
        <w:t>¶</w:t>
      </w:r>
      <w:r w:rsidRPr="005B198D">
        <w:rPr>
          <w:sz w:val="16"/>
        </w:rPr>
        <w:t xml:space="preserve"> advances in high technologies that not only can be applied to other uses but also can create new markets.</w:t>
      </w:r>
      <w:r w:rsidR="005B198D" w:rsidRPr="005B198D">
        <w:rPr>
          <w:sz w:val="12"/>
        </w:rPr>
        <w:t>¶</w:t>
      </w:r>
      <w:r w:rsidRPr="005B198D">
        <w:rPr>
          <w:sz w:val="16"/>
        </w:rPr>
        <w:t xml:space="preserve"> The creation of high technology space products is also intended to support the development of other</w:t>
      </w:r>
      <w:r w:rsidR="005B198D" w:rsidRPr="005B198D">
        <w:rPr>
          <w:sz w:val="12"/>
        </w:rPr>
        <w:t>¶</w:t>
      </w:r>
      <w:r w:rsidRPr="005B198D">
        <w:rPr>
          <w:sz w:val="16"/>
        </w:rPr>
        <w:t xml:space="preserve"> industries through the introduction of spin-off technologies―technologies originally developed for the</w:t>
      </w:r>
      <w:r w:rsidR="005B198D" w:rsidRPr="005B198D">
        <w:rPr>
          <w:sz w:val="12"/>
        </w:rPr>
        <w:t>¶</w:t>
      </w:r>
      <w:r w:rsidRPr="005B198D">
        <w:rPr>
          <w:sz w:val="16"/>
        </w:rPr>
        <w:t xml:space="preserve"> space industry that have found a civilian application. </w:t>
      </w:r>
      <w:r w:rsidRPr="008D29ED">
        <w:rPr>
          <w:rStyle w:val="StyleBoldUnderline"/>
        </w:rPr>
        <w:t>Progress in space technologies can create new</w:t>
      </w:r>
      <w:r w:rsidR="005B198D" w:rsidRPr="005B198D">
        <w:rPr>
          <w:rStyle w:val="StyleBoldUnderline"/>
          <w:sz w:val="12"/>
          <w:u w:val="none"/>
        </w:rPr>
        <w:t>¶</w:t>
      </w:r>
      <w:r w:rsidRPr="008D29ED">
        <w:rPr>
          <w:rStyle w:val="StyleBoldUnderline"/>
        </w:rPr>
        <w:t xml:space="preserve"> markets, such as satellite communications, radio and television, remote sensing data, and satellite</w:t>
      </w:r>
      <w:r w:rsidR="005B198D" w:rsidRPr="005B198D">
        <w:rPr>
          <w:rStyle w:val="StyleBoldUnderline"/>
          <w:sz w:val="12"/>
          <w:u w:val="none"/>
        </w:rPr>
        <w:t>¶</w:t>
      </w:r>
      <w:r w:rsidRPr="008D29ED">
        <w:rPr>
          <w:rStyle w:val="StyleBoldUnderline"/>
        </w:rPr>
        <w:t xml:space="preserve"> navigation products as well as those related to new materials and information technology.</w:t>
      </w:r>
      <w:r w:rsidR="005B198D" w:rsidRPr="005B198D">
        <w:rPr>
          <w:rStyle w:val="StyleBoldUnderline"/>
          <w:sz w:val="12"/>
          <w:u w:val="none"/>
        </w:rPr>
        <w:t>¶</w:t>
      </w:r>
      <w:r w:rsidRPr="008D29ED">
        <w:rPr>
          <w:rStyle w:val="StyleBoldUnderline"/>
        </w:rPr>
        <w:t xml:space="preserve"> </w:t>
      </w:r>
      <w:r w:rsidRPr="008D29ED">
        <w:rPr>
          <w:rStyle w:val="Emphasis"/>
        </w:rPr>
        <w:t>Space can also aid economic growth directly through commercial launch services and satellite exports.</w:t>
      </w:r>
      <w:r w:rsidR="005B198D" w:rsidRPr="005B198D">
        <w:rPr>
          <w:rStyle w:val="Emphasis"/>
          <w:b w:val="0"/>
          <w:sz w:val="12"/>
          <w:u w:val="none"/>
        </w:rPr>
        <w:t>¶</w:t>
      </w:r>
      <w:r w:rsidRPr="008D29ED">
        <w:rPr>
          <w:rStyle w:val="Emphasis"/>
        </w:rPr>
        <w:t xml:space="preserve"> Because of U.S. export control laws, China realizes that it must also develop satellites for other countries if it is also to provide commercial launch services</w:t>
      </w:r>
      <w:r w:rsidRPr="005B198D">
        <w:rPr>
          <w:sz w:val="16"/>
        </w:rPr>
        <w:t>. China aims to capture 10 percent of the world’s</w:t>
      </w:r>
      <w:r w:rsidR="005B198D" w:rsidRPr="005B198D">
        <w:rPr>
          <w:sz w:val="12"/>
        </w:rPr>
        <w:t>¶</w:t>
      </w:r>
      <w:r w:rsidRPr="005B198D">
        <w:rPr>
          <w:sz w:val="16"/>
        </w:rPr>
        <w:t xml:space="preserve"> commercial satellite market and 15 percent of the global space launch business by 2015.</w:t>
      </w:r>
      <w:r w:rsidR="005B198D" w:rsidRPr="005B198D">
        <w:rPr>
          <w:sz w:val="12"/>
        </w:rPr>
        <w:t>¶</w:t>
      </w:r>
      <w:r w:rsidRPr="005B198D">
        <w:rPr>
          <w:sz w:val="16"/>
        </w:rPr>
        <w:t xml:space="preserve"> To date, China has built and launched satellites for Nigeria, Venezuela, Pakistan, and Bolivia. It has also</w:t>
      </w:r>
      <w:r w:rsidR="005B198D" w:rsidRPr="005B198D">
        <w:rPr>
          <w:sz w:val="12"/>
        </w:rPr>
        <w:t>¶</w:t>
      </w:r>
      <w:r w:rsidRPr="005B198D">
        <w:rPr>
          <w:sz w:val="16"/>
        </w:rPr>
        <w:t xml:space="preserve"> signed contracts for satellites with Belarus, Laos, and Sri Lanka, and Venezuela for an additional satellite.</w:t>
      </w:r>
      <w:r w:rsidR="005B198D" w:rsidRPr="005B198D">
        <w:rPr>
          <w:sz w:val="12"/>
        </w:rPr>
        <w:t>¶</w:t>
      </w:r>
      <w:r w:rsidRPr="005B198D">
        <w:rPr>
          <w:sz w:val="16"/>
        </w:rPr>
        <w:t xml:space="preserve"> In addition to offering lower-priced satellites, </w:t>
      </w:r>
      <w:r w:rsidRPr="005B198D">
        <w:rPr>
          <w:rStyle w:val="StyleBoldUnderline"/>
        </w:rPr>
        <w:t>China offers a competitive package that includes launch</w:t>
      </w:r>
      <w:r w:rsidR="005B198D" w:rsidRPr="005B198D">
        <w:rPr>
          <w:rStyle w:val="StyleBoldUnderline"/>
          <w:sz w:val="12"/>
          <w:u w:val="none"/>
        </w:rPr>
        <w:t>¶</w:t>
      </w:r>
      <w:r w:rsidRPr="005B198D">
        <w:rPr>
          <w:rStyle w:val="StyleBoldUnderline"/>
        </w:rPr>
        <w:t xml:space="preserve"> services, training for local operators, and low-cost loans through its export-import bank.</w:t>
      </w:r>
      <w:r w:rsidR="005B198D" w:rsidRPr="005B198D">
        <w:rPr>
          <w:sz w:val="12"/>
        </w:rPr>
        <w:t>¶</w:t>
      </w:r>
      <w:r w:rsidRPr="005B198D">
        <w:rPr>
          <w:sz w:val="16"/>
        </w:rPr>
        <w:t xml:space="preserve"> In addition to satellite exports, China has also provided launch services to Indonesia, Turkey, Ecuador,</w:t>
      </w:r>
      <w:r w:rsidR="005B198D" w:rsidRPr="005B198D">
        <w:rPr>
          <w:sz w:val="12"/>
        </w:rPr>
        <w:t>¶</w:t>
      </w:r>
      <w:r w:rsidRPr="005B198D">
        <w:rPr>
          <w:sz w:val="16"/>
        </w:rPr>
        <w:t xml:space="preserve"> Argentina, and Luxembourg and has signed contracts with Bolivia, Laos, Belarus, Sri Lanka, Congo, and</w:t>
      </w:r>
      <w:r w:rsidR="005B198D" w:rsidRPr="005B198D">
        <w:rPr>
          <w:sz w:val="12"/>
        </w:rPr>
        <w:t>¶</w:t>
      </w:r>
      <w:r w:rsidRPr="005B198D">
        <w:rPr>
          <w:sz w:val="16"/>
        </w:rPr>
        <w:t xml:space="preserve"> Algeria. In 2011, CASC launched a satellite for European satellite communications provider Eutelsat. This</w:t>
      </w:r>
      <w:r w:rsidR="005B198D" w:rsidRPr="005B198D">
        <w:rPr>
          <w:sz w:val="12"/>
        </w:rPr>
        <w:t>¶</w:t>
      </w:r>
      <w:r w:rsidRPr="005B198D">
        <w:rPr>
          <w:sz w:val="16"/>
        </w:rPr>
        <w:t xml:space="preserve"> was the first time that China had launched a foreign-made satellite for a foreign client since 1999.</w:t>
      </w:r>
    </w:p>
    <w:p w14:paraId="457FC416" w14:textId="77777777" w:rsidR="00BA7908" w:rsidRDefault="00BA7908" w:rsidP="00BA7908"/>
    <w:p w14:paraId="41AC8C12" w14:textId="77777777" w:rsidR="000F5EC3" w:rsidRPr="000F5EC3" w:rsidRDefault="000F5EC3" w:rsidP="00F07625"/>
    <w:p w14:paraId="13866F80" w14:textId="77777777" w:rsidR="00BA7908" w:rsidRPr="00BA7908" w:rsidRDefault="00BA7908" w:rsidP="00BA7908">
      <w:pPr>
        <w:pStyle w:val="Heading1"/>
      </w:pPr>
      <w:r w:rsidRPr="00BA7908">
        <w:t>***Space Mil Advantage CP</w:t>
      </w:r>
    </w:p>
    <w:p w14:paraId="277036A0" w14:textId="77777777" w:rsidR="00BA7908" w:rsidRPr="00F07625" w:rsidRDefault="00BA7908" w:rsidP="00F07625">
      <w:pPr>
        <w:pStyle w:val="Heading3"/>
      </w:pPr>
      <w:r w:rsidRPr="00F07625">
        <w:t>1NC - CP</w:t>
      </w:r>
    </w:p>
    <w:p w14:paraId="16EC69A6" w14:textId="77777777" w:rsidR="00BA7908" w:rsidRPr="00674298" w:rsidRDefault="00BA7908" w:rsidP="00BA7908">
      <w:pPr>
        <w:pStyle w:val="Heading4"/>
        <w:rPr>
          <w:rStyle w:val="Author-Date"/>
          <w:b/>
        </w:rPr>
      </w:pPr>
      <w:r>
        <w:rPr>
          <w:rStyle w:val="Author-Date"/>
        </w:rPr>
        <w:t>Text: T</w:t>
      </w:r>
      <w:r w:rsidRPr="00674298">
        <w:rPr>
          <w:rStyle w:val="Author-Date"/>
        </w:rPr>
        <w:t>he United States Federal Government should ratify the draft Treaty on Prevention of the Placement of Weapons in Outer Space and of the Threat or Use of Force against Outer Space Objects (PPWT).</w:t>
      </w:r>
    </w:p>
    <w:p w14:paraId="069DD0C3" w14:textId="77777777" w:rsidR="00BA7908" w:rsidRPr="00674298" w:rsidRDefault="00BA7908" w:rsidP="00BA7908"/>
    <w:p w14:paraId="6F5E78F1" w14:textId="77777777" w:rsidR="00BA7908" w:rsidRPr="00674298" w:rsidRDefault="00BA7908" w:rsidP="00BA7908">
      <w:pPr>
        <w:pStyle w:val="Heading4"/>
        <w:rPr>
          <w:rStyle w:val="Author-Date"/>
          <w:b/>
        </w:rPr>
      </w:pPr>
      <w:r w:rsidRPr="00674298">
        <w:rPr>
          <w:rStyle w:val="Author-Date"/>
        </w:rPr>
        <w:t>Solves space weaponization</w:t>
      </w:r>
    </w:p>
    <w:p w14:paraId="1652A6EC" w14:textId="77777777" w:rsidR="00BA7908" w:rsidRPr="00674298" w:rsidRDefault="00BA7908" w:rsidP="00BA7908">
      <w:r w:rsidRPr="00674298">
        <w:rPr>
          <w:rStyle w:val="StyleStyleBold12pt"/>
        </w:rPr>
        <w:t xml:space="preserve">Jaramillo 9 </w:t>
      </w:r>
      <w:r w:rsidRPr="00674298">
        <w:t>(Cesar Jaramillo, graduated with a BA and an MA in political science and global governance, 12/1/09, “In Defence of the PPWT Treaty: Toward a Space Weapons Ban” Space Security, Volume 30, Issue 4, http://ploughshares.ca/pl_publications/in-defence-of-the-ppwt-treaty-toward-a-space-weapons-ban/, JSO)</w:t>
      </w:r>
    </w:p>
    <w:p w14:paraId="7BDA5877" w14:textId="77777777" w:rsidR="00BA7908" w:rsidRPr="00674298" w:rsidRDefault="00BA7908" w:rsidP="00BA7908">
      <w:pPr>
        <w:rPr>
          <w:sz w:val="8"/>
        </w:rPr>
      </w:pPr>
      <w:r w:rsidRPr="00674298">
        <w:rPr>
          <w:rStyle w:val="StyleBoldUnderline"/>
        </w:rPr>
        <w:t>The existing legal regime that tackles the potential weaponization of outer space is outdated, inadequate, and insufficient</w:t>
      </w:r>
      <w:r w:rsidRPr="00674298">
        <w:rPr>
          <w:sz w:val="8"/>
        </w:rPr>
        <w:t xml:space="preserve">. Moreover, </w:t>
      </w:r>
      <w:r w:rsidRPr="00674298">
        <w:rPr>
          <w:rStyle w:val="StyleBoldUnderline"/>
          <w:highlight w:val="green"/>
        </w:rPr>
        <w:t>the rapidity with which space-related technologies are being developed seems to be widening the gap</w:t>
      </w:r>
      <w:r w:rsidRPr="00674298">
        <w:rPr>
          <w:rStyle w:val="StyleBoldUnderline"/>
        </w:rPr>
        <w:t xml:space="preserve"> </w:t>
      </w:r>
      <w:r w:rsidRPr="00674298">
        <w:rPr>
          <w:rStyle w:val="StyleBoldUnderline"/>
          <w:highlight w:val="green"/>
        </w:rPr>
        <w:t>between</w:t>
      </w:r>
      <w:r w:rsidRPr="00674298">
        <w:rPr>
          <w:rStyle w:val="StyleBoldUnderline"/>
        </w:rPr>
        <w:t xml:space="preserve"> military </w:t>
      </w:r>
      <w:r w:rsidRPr="00674298">
        <w:rPr>
          <w:rStyle w:val="StyleBoldUnderline"/>
          <w:highlight w:val="green"/>
        </w:rPr>
        <w:t>application</w:t>
      </w:r>
      <w:r w:rsidRPr="00674298">
        <w:rPr>
          <w:rStyle w:val="StyleBoldUnderline"/>
        </w:rPr>
        <w:t xml:space="preserve">s that may affect space assets </w:t>
      </w:r>
      <w:r w:rsidRPr="00674298">
        <w:rPr>
          <w:rStyle w:val="StyleBoldUnderline"/>
          <w:highlight w:val="green"/>
        </w:rPr>
        <w:t>and the</w:t>
      </w:r>
      <w:r w:rsidRPr="00674298">
        <w:rPr>
          <w:rStyle w:val="StyleBoldUnderline"/>
        </w:rPr>
        <w:t xml:space="preserve"> precarious normative </w:t>
      </w:r>
      <w:r w:rsidRPr="00674298">
        <w:rPr>
          <w:rStyle w:val="StyleBoldUnderline"/>
          <w:highlight w:val="green"/>
        </w:rPr>
        <w:t>architecture that should regulate them</w:t>
      </w:r>
      <w:r w:rsidRPr="00674298">
        <w:rPr>
          <w:rStyle w:val="StyleBoldUnderline"/>
        </w:rPr>
        <w:t>.</w:t>
      </w:r>
      <w:r w:rsidRPr="00674298">
        <w:rPr>
          <w:sz w:val="8"/>
        </w:rPr>
        <w:t xml:space="preserve"> The fact </w:t>
      </w:r>
      <w:r w:rsidRPr="00674298">
        <w:rPr>
          <w:rStyle w:val="StyleBoldUnderline"/>
          <w:highlight w:val="green"/>
        </w:rPr>
        <w:t>that space will inevitably become</w:t>
      </w:r>
      <w:r w:rsidRPr="00674298">
        <w:rPr>
          <w:rStyle w:val="StyleBoldUnderline"/>
        </w:rPr>
        <w:t xml:space="preserve"> </w:t>
      </w:r>
      <w:r w:rsidRPr="00674298">
        <w:rPr>
          <w:rStyle w:val="StyleBoldUnderline"/>
          <w:highlight w:val="green"/>
        </w:rPr>
        <w:t>more complex and congested each</w:t>
      </w:r>
      <w:r w:rsidRPr="00674298">
        <w:rPr>
          <w:rStyle w:val="StyleBoldUnderline"/>
        </w:rPr>
        <w:t xml:space="preserve"> </w:t>
      </w:r>
      <w:r w:rsidRPr="00674298">
        <w:rPr>
          <w:rStyle w:val="StyleBoldUnderline"/>
          <w:highlight w:val="green"/>
        </w:rPr>
        <w:t>year</w:t>
      </w:r>
      <w:r w:rsidRPr="00674298">
        <w:rPr>
          <w:rStyle w:val="StyleBoldUnderline"/>
        </w:rPr>
        <w:t xml:space="preserve"> </w:t>
      </w:r>
      <w:r w:rsidRPr="00674298">
        <w:rPr>
          <w:rStyle w:val="StyleBoldUnderline"/>
          <w:highlight w:val="green"/>
        </w:rPr>
        <w:t>underscores the need for a comprehensive space security treaty</w:t>
      </w:r>
      <w:r w:rsidRPr="00674298">
        <w:rPr>
          <w:rStyle w:val="StyleBoldUnderline"/>
        </w:rPr>
        <w:t xml:space="preserve"> </w:t>
      </w:r>
      <w:r w:rsidRPr="00674298">
        <w:rPr>
          <w:rStyle w:val="StyleBoldUnderline"/>
          <w:highlight w:val="green"/>
        </w:rPr>
        <w:t>that builds on</w:t>
      </w:r>
      <w:r w:rsidRPr="00674298">
        <w:rPr>
          <w:rStyle w:val="StyleBoldUnderline"/>
        </w:rPr>
        <w:t xml:space="preserve"> </w:t>
      </w:r>
      <w:r w:rsidRPr="00674298">
        <w:rPr>
          <w:rStyle w:val="StyleBoldUnderline"/>
          <w:highlight w:val="green"/>
        </w:rPr>
        <w:t>what little international law exists in this realm</w:t>
      </w:r>
      <w:r w:rsidRPr="00674298">
        <w:rPr>
          <w:rStyle w:val="StyleBoldUnderline"/>
        </w:rPr>
        <w:t xml:space="preserve"> </w:t>
      </w:r>
      <w:r w:rsidRPr="00674298">
        <w:rPr>
          <w:rStyle w:val="StyleBoldUnderline"/>
          <w:highlight w:val="green"/>
        </w:rPr>
        <w:t>and</w:t>
      </w:r>
      <w:r w:rsidRPr="00674298">
        <w:rPr>
          <w:rStyle w:val="StyleBoldUnderline"/>
        </w:rPr>
        <w:t xml:space="preserve"> not only </w:t>
      </w:r>
      <w:r w:rsidRPr="00674298">
        <w:rPr>
          <w:rStyle w:val="StyleBoldUnderline"/>
          <w:highlight w:val="green"/>
        </w:rPr>
        <w:t>reflects</w:t>
      </w:r>
      <w:r w:rsidRPr="00674298">
        <w:rPr>
          <w:rStyle w:val="StyleBoldUnderline"/>
        </w:rPr>
        <w:t xml:space="preserve"> current threats to space security, </w:t>
      </w:r>
      <w:r w:rsidRPr="00674298">
        <w:rPr>
          <w:rStyle w:val="StyleBoldUnderline"/>
          <w:highlight w:val="green"/>
        </w:rPr>
        <w:t>but also tackles the emerging legal questions that</w:t>
      </w:r>
      <w:r w:rsidRPr="00674298">
        <w:rPr>
          <w:rStyle w:val="StyleBoldUnderline"/>
        </w:rPr>
        <w:t xml:space="preserve"> inevitably </w:t>
      </w:r>
      <w:r w:rsidRPr="00674298">
        <w:rPr>
          <w:rStyle w:val="StyleBoldUnderline"/>
          <w:highlight w:val="green"/>
        </w:rPr>
        <w:t>arise as space</w:t>
      </w:r>
      <w:r w:rsidRPr="00674298">
        <w:rPr>
          <w:rStyle w:val="StyleBoldUnderline"/>
        </w:rPr>
        <w:t xml:space="preserve"> </w:t>
      </w:r>
      <w:r w:rsidRPr="00674298">
        <w:rPr>
          <w:rStyle w:val="StyleBoldUnderline"/>
          <w:highlight w:val="green"/>
        </w:rPr>
        <w:t>become</w:t>
      </w:r>
      <w:r w:rsidRPr="00674298">
        <w:rPr>
          <w:rStyle w:val="StyleBoldUnderline"/>
        </w:rPr>
        <w:t xml:space="preserve">s a </w:t>
      </w:r>
      <w:r w:rsidRPr="00674298">
        <w:rPr>
          <w:rStyle w:val="StyleBoldUnderline"/>
          <w:highlight w:val="green"/>
        </w:rPr>
        <w:t>more convoluted</w:t>
      </w:r>
      <w:r w:rsidRPr="00674298">
        <w:rPr>
          <w:rStyle w:val="StyleBoldUnderline"/>
        </w:rPr>
        <w:t xml:space="preserve"> domain</w:t>
      </w:r>
      <w:r w:rsidRPr="00674298">
        <w:rPr>
          <w:sz w:val="8"/>
        </w:rPr>
        <w:t>.</w:t>
      </w:r>
    </w:p>
    <w:p w14:paraId="0280B7EF" w14:textId="77777777" w:rsidR="00BA7908" w:rsidRPr="00674298" w:rsidRDefault="00BA7908" w:rsidP="00BA7908">
      <w:pPr>
        <w:rPr>
          <w:sz w:val="8"/>
        </w:rPr>
      </w:pPr>
      <w:r w:rsidRPr="00674298">
        <w:rPr>
          <w:rStyle w:val="StyleBoldUnderline"/>
          <w:highlight w:val="green"/>
        </w:rPr>
        <w:t>The PPWT</w:t>
      </w:r>
      <w:r w:rsidRPr="00674298">
        <w:rPr>
          <w:sz w:val="8"/>
        </w:rPr>
        <w:t>—while not perfect and subject to revisions—</w:t>
      </w:r>
      <w:r w:rsidRPr="00674298">
        <w:rPr>
          <w:rStyle w:val="StyleBoldUnderline"/>
          <w:highlight w:val="green"/>
        </w:rPr>
        <w:t>represents what is undoubtedly the most substantive effort thus far to</w:t>
      </w:r>
      <w:r w:rsidRPr="00674298">
        <w:rPr>
          <w:rStyle w:val="StyleBoldUnderline"/>
        </w:rPr>
        <w:t xml:space="preserve"> </w:t>
      </w:r>
      <w:r w:rsidRPr="00674298">
        <w:rPr>
          <w:rStyle w:val="StyleBoldUnderline"/>
          <w:highlight w:val="green"/>
        </w:rPr>
        <w:t>embed</w:t>
      </w:r>
      <w:r w:rsidRPr="00674298">
        <w:rPr>
          <w:rStyle w:val="StyleBoldUnderline"/>
        </w:rPr>
        <w:t xml:space="preserve"> </w:t>
      </w:r>
      <w:r w:rsidRPr="00674298">
        <w:rPr>
          <w:rStyle w:val="StyleBoldUnderline"/>
          <w:highlight w:val="green"/>
        </w:rPr>
        <w:t>the</w:t>
      </w:r>
      <w:r w:rsidRPr="00674298">
        <w:rPr>
          <w:rStyle w:val="StyleBoldUnderline"/>
        </w:rPr>
        <w:t xml:space="preserve"> oft-expressed </w:t>
      </w:r>
      <w:r w:rsidRPr="00674298">
        <w:rPr>
          <w:rStyle w:val="StyleBoldUnderline"/>
          <w:highlight w:val="green"/>
        </w:rPr>
        <w:t>desire to maintain</w:t>
      </w:r>
      <w:r w:rsidRPr="00674298">
        <w:rPr>
          <w:rStyle w:val="StyleBoldUnderline"/>
        </w:rPr>
        <w:t xml:space="preserve"> </w:t>
      </w:r>
      <w:r w:rsidRPr="00674298">
        <w:rPr>
          <w:rStyle w:val="StyleBoldUnderline"/>
          <w:highlight w:val="green"/>
        </w:rPr>
        <w:t>a weapons-free outer space in international</w:t>
      </w:r>
      <w:r w:rsidRPr="00674298">
        <w:rPr>
          <w:rStyle w:val="StyleBoldUnderline"/>
        </w:rPr>
        <w:t xml:space="preserve"> treaty </w:t>
      </w:r>
      <w:r w:rsidRPr="00674298">
        <w:rPr>
          <w:rStyle w:val="StyleBoldUnderline"/>
          <w:highlight w:val="green"/>
        </w:rPr>
        <w:t>law</w:t>
      </w:r>
      <w:r w:rsidRPr="00674298">
        <w:rPr>
          <w:sz w:val="8"/>
          <w:highlight w:val="green"/>
        </w:rPr>
        <w:t>.</w:t>
      </w:r>
      <w:r w:rsidRPr="00674298">
        <w:rPr>
          <w:sz w:val="8"/>
        </w:rPr>
        <w:t xml:space="preserve"> It is true that </w:t>
      </w:r>
      <w:r w:rsidRPr="00674298">
        <w:rPr>
          <w:rStyle w:val="StyleBoldUnderline"/>
          <w:highlight w:val="green"/>
        </w:rPr>
        <w:t>the</w:t>
      </w:r>
      <w:r w:rsidRPr="00674298">
        <w:rPr>
          <w:rStyle w:val="StyleBoldUnderline"/>
        </w:rPr>
        <w:t xml:space="preserve"> </w:t>
      </w:r>
      <w:r w:rsidRPr="00674298">
        <w:rPr>
          <w:rStyle w:val="StyleBoldUnderline"/>
          <w:highlight w:val="green"/>
        </w:rPr>
        <w:t>1967 Outer Space Treaty</w:t>
      </w:r>
      <w:r w:rsidRPr="00674298">
        <w:rPr>
          <w:sz w:val="8"/>
        </w:rPr>
        <w:t xml:space="preserve"> specifically bans signatory states from placing nuclear weapons and other weapons of mass destruction in orbit and calls for the peaceful exploration of outer space. However, </w:t>
      </w:r>
      <w:r w:rsidRPr="00674298">
        <w:rPr>
          <w:rStyle w:val="StyleBoldUnderline"/>
          <w:highlight w:val="green"/>
        </w:rPr>
        <w:t>it does not explicitly refer to the</w:t>
      </w:r>
      <w:r w:rsidRPr="00674298">
        <w:rPr>
          <w:rStyle w:val="StyleBoldUnderline"/>
        </w:rPr>
        <w:t xml:space="preserve"> placement or </w:t>
      </w:r>
      <w:r w:rsidRPr="00674298">
        <w:rPr>
          <w:rStyle w:val="StyleBoldUnderline"/>
          <w:highlight w:val="green"/>
        </w:rPr>
        <w:t>use of other types of weapons</w:t>
      </w:r>
      <w:r w:rsidRPr="00674298">
        <w:rPr>
          <w:rStyle w:val="StyleBoldUnderline"/>
        </w:rPr>
        <w:t xml:space="preserve"> </w:t>
      </w:r>
      <w:r w:rsidRPr="00674298">
        <w:rPr>
          <w:rStyle w:val="StyleBoldUnderline"/>
          <w:highlight w:val="green"/>
        </w:rPr>
        <w:t>in</w:t>
      </w:r>
      <w:r w:rsidRPr="00674298">
        <w:rPr>
          <w:rStyle w:val="StyleBoldUnderline"/>
        </w:rPr>
        <w:t xml:space="preserve"> outer </w:t>
      </w:r>
      <w:r w:rsidRPr="00674298">
        <w:rPr>
          <w:rStyle w:val="StyleBoldUnderline"/>
          <w:highlight w:val="green"/>
        </w:rPr>
        <w:t>space</w:t>
      </w:r>
      <w:r w:rsidRPr="00674298">
        <w:rPr>
          <w:rStyle w:val="StyleBoldUnderline"/>
        </w:rPr>
        <w:t xml:space="preserve"> </w:t>
      </w:r>
      <w:r w:rsidRPr="00674298">
        <w:rPr>
          <w:rStyle w:val="StyleBoldUnderline"/>
          <w:highlight w:val="green"/>
        </w:rPr>
        <w:t>or the use of earth</w:t>
      </w:r>
      <w:r w:rsidRPr="00674298">
        <w:rPr>
          <w:rStyle w:val="StyleBoldUnderline"/>
        </w:rPr>
        <w:t>-</w:t>
      </w:r>
      <w:r w:rsidRPr="00674298">
        <w:rPr>
          <w:rStyle w:val="StyleBoldUnderline"/>
          <w:highlight w:val="green"/>
        </w:rPr>
        <w:t>based weapons against space targets</w:t>
      </w:r>
      <w:r w:rsidRPr="00674298">
        <w:rPr>
          <w:sz w:val="8"/>
        </w:rPr>
        <w:t>—activities which clearly need regulation, if not outright prohibition.</w:t>
      </w:r>
    </w:p>
    <w:p w14:paraId="1F1CF21D" w14:textId="77777777" w:rsidR="00BA7908" w:rsidRPr="00674298" w:rsidRDefault="00BA7908" w:rsidP="00BA7908">
      <w:pPr>
        <w:rPr>
          <w:sz w:val="8"/>
        </w:rPr>
      </w:pPr>
      <w:r w:rsidRPr="00674298">
        <w:rPr>
          <w:sz w:val="8"/>
        </w:rPr>
        <w:t xml:space="preserve">It is often said </w:t>
      </w:r>
      <w:r w:rsidRPr="00674298">
        <w:rPr>
          <w:rStyle w:val="StyleBoldUnderline"/>
        </w:rPr>
        <w:t xml:space="preserve">that </w:t>
      </w:r>
      <w:r w:rsidRPr="00674298">
        <w:rPr>
          <w:rStyle w:val="StyleBoldUnderline"/>
          <w:highlight w:val="green"/>
        </w:rPr>
        <w:t>the perils inherent to the indiscriminate weaponization of space are perhaps only comparable to those posed by nuclear weapons</w:t>
      </w:r>
      <w:r w:rsidRPr="00674298">
        <w:rPr>
          <w:rStyle w:val="StyleBoldUnderline"/>
        </w:rPr>
        <w:t>,</w:t>
      </w:r>
      <w:r w:rsidRPr="00674298">
        <w:rPr>
          <w:sz w:val="8"/>
        </w:rPr>
        <w:t xml:space="preserve"> although much of this assessment rests on speculation, </w:t>
      </w:r>
      <w:r w:rsidRPr="00674298">
        <w:rPr>
          <w:rStyle w:val="StyleBoldUnderline"/>
        </w:rPr>
        <w:t xml:space="preserve">since </w:t>
      </w:r>
      <w:r w:rsidRPr="00674298">
        <w:rPr>
          <w:rStyle w:val="StyleBoldUnderline"/>
          <w:highlight w:val="green"/>
        </w:rPr>
        <w:t>outer space has not yet seen a scenario of direct military confrontation</w:t>
      </w:r>
      <w:r w:rsidRPr="00674298">
        <w:rPr>
          <w:sz w:val="8"/>
        </w:rPr>
        <w:t xml:space="preserve">. Indeed, it is assumed that </w:t>
      </w:r>
      <w:r w:rsidRPr="00674298">
        <w:rPr>
          <w:rStyle w:val="StyleBoldUnderline"/>
        </w:rPr>
        <w:t>there have been no weapons placed in space to date as there have been neither claims nor denunciations of such behaviour by any state</w:t>
      </w:r>
      <w:r w:rsidRPr="00674298">
        <w:rPr>
          <w:sz w:val="8"/>
        </w:rPr>
        <w:t xml:space="preserve">, and considerable efforts are being made in diverse governmental and nongovernmental circles to ensure that this delicate threshold is preserved. To be sure, a distinction must be made between militarization and weaponization: while the former has arguably already happened, given the widespread use of satellites for military applications such as reconnaissance and intelligence, </w:t>
      </w:r>
      <w:r w:rsidRPr="00674298">
        <w:rPr>
          <w:rStyle w:val="StyleBoldUnderline"/>
        </w:rPr>
        <w:t>it is the latter that is the primary focus of proponents of a space security treaty</w:t>
      </w:r>
      <w:r w:rsidRPr="00674298">
        <w:rPr>
          <w:sz w:val="8"/>
        </w:rPr>
        <w:t>.</w:t>
      </w:r>
    </w:p>
    <w:p w14:paraId="34811569" w14:textId="77777777" w:rsidR="00BA7908" w:rsidRPr="00674298" w:rsidRDefault="00BA7908" w:rsidP="00BA7908">
      <w:pPr>
        <w:pStyle w:val="Heading2"/>
      </w:pPr>
      <w:r w:rsidRPr="00674298">
        <w:t>2NC</w:t>
      </w:r>
    </w:p>
    <w:p w14:paraId="571F2393" w14:textId="77777777" w:rsidR="00BA7908" w:rsidRPr="00674298" w:rsidRDefault="00BA7908" w:rsidP="00BA7908">
      <w:pPr>
        <w:pStyle w:val="Heading3"/>
      </w:pPr>
      <w:r w:rsidRPr="00674298">
        <w:t>2NC – Overview</w:t>
      </w:r>
    </w:p>
    <w:p w14:paraId="60A4B4B6" w14:textId="77777777" w:rsidR="00BA7908" w:rsidRPr="00674298" w:rsidRDefault="00BA7908" w:rsidP="00BA7908">
      <w:pPr>
        <w:pStyle w:val="Heading4"/>
      </w:pPr>
      <w:r w:rsidRPr="00674298">
        <w:t xml:space="preserve">CP solves the space weaponization advantage </w:t>
      </w:r>
      <w:r w:rsidRPr="00674298">
        <w:rPr>
          <w:u w:val="single"/>
        </w:rPr>
        <w:t>better than the aff</w:t>
      </w:r>
      <w:r w:rsidRPr="00674298">
        <w:t xml:space="preserve"> – the aff doesn’t solve for conventional weapons while the CP does. The 1967 space treaty was created to prevent countries from weaponizing space, but only includes protection against WMDs. Current multilateral cooperation talks are tainted by the fear of space being used for military advantage. The neg seeks to eliminate any possibility of space militarization to make way for international space cooperation. </w:t>
      </w:r>
    </w:p>
    <w:p w14:paraId="29B5A30E" w14:textId="77777777" w:rsidR="00BA7908" w:rsidRPr="00674298" w:rsidRDefault="00BA7908" w:rsidP="00BA7908">
      <w:pPr>
        <w:pStyle w:val="Heading4"/>
      </w:pPr>
      <w:r w:rsidRPr="00674298">
        <w:t xml:space="preserve">View the CP through a lens of sufficiency – if we solve the aff </w:t>
      </w:r>
      <w:r w:rsidRPr="00674298">
        <w:rPr>
          <w:u w:val="single"/>
        </w:rPr>
        <w:t>sufficiently</w:t>
      </w:r>
      <w:r w:rsidRPr="00674298">
        <w:t>, the risk of the net benefit outweighs</w:t>
      </w:r>
    </w:p>
    <w:p w14:paraId="383D0A02" w14:textId="77777777" w:rsidR="00BA7908" w:rsidRPr="00674298" w:rsidRDefault="00BA7908" w:rsidP="00BA7908">
      <w:pPr>
        <w:pStyle w:val="Heading3"/>
      </w:pPr>
      <w:r w:rsidRPr="00674298">
        <w:t>2NC – Solvency – Top Level</w:t>
      </w:r>
    </w:p>
    <w:p w14:paraId="18B5B1DD" w14:textId="77777777" w:rsidR="00BA7908" w:rsidRPr="00674298" w:rsidRDefault="00BA7908" w:rsidP="00BA7908">
      <w:pPr>
        <w:pStyle w:val="Heading4"/>
      </w:pPr>
      <w:r w:rsidRPr="00674298">
        <w:t xml:space="preserve">PPWT is key to stop conventional weaponization of space – that’s the key internal link to solve space cooperation and an arms race – also solves relations </w:t>
      </w:r>
    </w:p>
    <w:p w14:paraId="0D753B89" w14:textId="77777777" w:rsidR="00BA7908" w:rsidRPr="00674298" w:rsidRDefault="00BA7908" w:rsidP="00BA7908">
      <w:r w:rsidRPr="00674298">
        <w:rPr>
          <w:rStyle w:val="StyleStyleBold12pt"/>
        </w:rPr>
        <w:t>Vasiliev 8</w:t>
      </w:r>
      <w:r w:rsidRPr="00674298">
        <w:t xml:space="preserve"> (Victor Vasiliev, political counselor for the United Nations Institute for Disarmament Research, 4/1/08, "The Draft Treaty On The Prevention Of The Placement Of Weapons In Outer Space, The Threat Or Use Of Force Against Outer Space Objects" http://www.unidir.org/files/publications/pdfs/security-in-space-the-next-generation-conference-report-31-march-1-april-2008-342.pdf, p145-151, JSO)</w:t>
      </w:r>
    </w:p>
    <w:p w14:paraId="6579BED9" w14:textId="77777777" w:rsidR="00BA7908" w:rsidRPr="00674298" w:rsidRDefault="00BA7908" w:rsidP="00BA7908">
      <w:pPr>
        <w:rPr>
          <w:sz w:val="16"/>
          <w:szCs w:val="16"/>
        </w:rPr>
      </w:pPr>
      <w:r w:rsidRPr="00674298">
        <w:rPr>
          <w:sz w:val="16"/>
          <w:szCs w:val="16"/>
        </w:rPr>
        <w:t>INTRODUCTION</w:t>
      </w:r>
    </w:p>
    <w:p w14:paraId="0A9B80FF" w14:textId="77777777" w:rsidR="00BA7908" w:rsidRPr="00674298" w:rsidRDefault="00BA7908" w:rsidP="00BA7908">
      <w:pPr>
        <w:rPr>
          <w:sz w:val="10"/>
          <w:szCs w:val="16"/>
        </w:rPr>
      </w:pPr>
      <w:r w:rsidRPr="00674298">
        <w:rPr>
          <w:sz w:val="10"/>
          <w:szCs w:val="16"/>
        </w:rPr>
        <w:t>Speaking in Munich on 11 February 2007, Russian President Vladimir</w:t>
      </w:r>
      <w:r w:rsidRPr="00674298">
        <w:rPr>
          <w:sz w:val="10"/>
        </w:rPr>
        <w:t xml:space="preserve"> </w:t>
      </w:r>
      <w:r w:rsidRPr="00674298">
        <w:rPr>
          <w:rStyle w:val="StyleBoldUnderline"/>
        </w:rPr>
        <w:t>Putin</w:t>
      </w:r>
      <w:r w:rsidRPr="00674298">
        <w:rPr>
          <w:rStyle w:val="StyleBoldUnderline"/>
          <w:sz w:val="12"/>
        </w:rPr>
        <w:t>∂</w:t>
      </w:r>
      <w:r w:rsidRPr="00674298">
        <w:rPr>
          <w:rStyle w:val="StyleBoldUnderline"/>
        </w:rPr>
        <w:t xml:space="preserve"> warned against the emergence of new high-technology destabilizing types</w:t>
      </w:r>
      <w:r w:rsidRPr="00674298">
        <w:rPr>
          <w:rStyle w:val="StyleBoldUnderline"/>
          <w:sz w:val="12"/>
        </w:rPr>
        <w:t>∂</w:t>
      </w:r>
      <w:r w:rsidRPr="00674298">
        <w:rPr>
          <w:rStyle w:val="StyleBoldUnderline"/>
        </w:rPr>
        <w:t xml:space="preserve"> of weapons and new areas of confrontation, particularly in outer space. He</w:t>
      </w:r>
      <w:r w:rsidRPr="00674298">
        <w:rPr>
          <w:rStyle w:val="StyleBoldUnderline"/>
          <w:sz w:val="12"/>
        </w:rPr>
        <w:t>∂</w:t>
      </w:r>
      <w:r w:rsidRPr="00674298">
        <w:rPr>
          <w:rStyle w:val="StyleBoldUnderline"/>
        </w:rPr>
        <w:t xml:space="preserve"> emphasized that weaponization of outer space could trigger unpredictable</w:t>
      </w:r>
      <w:r w:rsidRPr="00674298">
        <w:rPr>
          <w:rStyle w:val="StyleBoldUnderline"/>
          <w:sz w:val="12"/>
        </w:rPr>
        <w:t>∂</w:t>
      </w:r>
      <w:r w:rsidRPr="00674298">
        <w:rPr>
          <w:rStyle w:val="StyleBoldUnderline"/>
        </w:rPr>
        <w:t xml:space="preserve"> consequences for the international community</w:t>
      </w:r>
      <w:r w:rsidRPr="00674298">
        <w:rPr>
          <w:sz w:val="10"/>
          <w:szCs w:val="16"/>
        </w:rPr>
        <w:t>—no less serious than the</w:t>
      </w:r>
      <w:r w:rsidRPr="00674298">
        <w:rPr>
          <w:sz w:val="12"/>
          <w:szCs w:val="16"/>
        </w:rPr>
        <w:t>∂</w:t>
      </w:r>
      <w:r w:rsidRPr="00674298">
        <w:rPr>
          <w:sz w:val="10"/>
          <w:szCs w:val="16"/>
        </w:rPr>
        <w:t xml:space="preserve"> onset of the nuclear era. He also noted that a draft special treaty was being</w:t>
      </w:r>
      <w:r w:rsidRPr="00674298">
        <w:rPr>
          <w:sz w:val="12"/>
          <w:szCs w:val="16"/>
        </w:rPr>
        <w:t>∂</w:t>
      </w:r>
      <w:r w:rsidRPr="00674298">
        <w:rPr>
          <w:sz w:val="10"/>
          <w:szCs w:val="16"/>
        </w:rPr>
        <w:t xml:space="preserve"> prepared aimed at preventing such a development.</w:t>
      </w:r>
    </w:p>
    <w:p w14:paraId="0AB07B46" w14:textId="77777777" w:rsidR="00BA7908" w:rsidRPr="00674298" w:rsidRDefault="00BA7908" w:rsidP="00BA7908">
      <w:pPr>
        <w:rPr>
          <w:sz w:val="16"/>
          <w:szCs w:val="16"/>
        </w:rPr>
      </w:pPr>
      <w:r w:rsidRPr="00674298">
        <w:rPr>
          <w:sz w:val="16"/>
          <w:szCs w:val="16"/>
        </w:rPr>
        <w:t>At its plenary meeting on 12 February 2008, Sergey Lavrov, Minister of∂ Foreign Affairs of the Russian Federation, addressed the Conference on∂ Disarmament (CD) and offi cially introduced the draft of the Treaty on the∂ Prevention of the Placement of Weapons in Outer Space, the Threat or Use∂ of Force Against Outer Space Objects (PPWT), prepared jointly by Russia∂ and China, for consideration by the CD.</w:t>
      </w:r>
    </w:p>
    <w:p w14:paraId="2F75EE98" w14:textId="77777777" w:rsidR="00BA7908" w:rsidRPr="00674298" w:rsidRDefault="00BA7908" w:rsidP="00BA7908">
      <w:pPr>
        <w:rPr>
          <w:sz w:val="16"/>
          <w:szCs w:val="16"/>
        </w:rPr>
      </w:pPr>
      <w:r w:rsidRPr="00674298">
        <w:rPr>
          <w:sz w:val="16"/>
          <w:szCs w:val="16"/>
        </w:rPr>
        <w:t>The PPWT is not a new idea. The draft is based on the working document∂ CD/1679 on possible elements of the treaty tabled by the delegations of∂ Russia and China together with a group of co-sponsors in June 2002. It is∂ the result of the subsequent discussions in various formats, refl ected in a∂ series of working papers and three versions of compilations of the views∂ expressed at those discussions. All these documents are available at the CD∂ website. So, the draft PPWT has not come as a surprise.</w:t>
      </w:r>
    </w:p>
    <w:p w14:paraId="5A4EFF9B" w14:textId="77777777" w:rsidR="00BA7908" w:rsidRPr="00674298" w:rsidRDefault="00BA7908" w:rsidP="00BA7908">
      <w:pPr>
        <w:rPr>
          <w:sz w:val="16"/>
          <w:szCs w:val="16"/>
        </w:rPr>
      </w:pPr>
      <w:r w:rsidRPr="00674298">
        <w:rPr>
          <w:sz w:val="16"/>
          <w:szCs w:val="16"/>
        </w:rPr>
        <w:t>THE RATIONALE BEHIND A PPWT</w:t>
      </w:r>
    </w:p>
    <w:p w14:paraId="23B0B49A" w14:textId="77777777" w:rsidR="00BA7908" w:rsidRPr="00674298" w:rsidRDefault="00BA7908" w:rsidP="00BA7908">
      <w:pPr>
        <w:rPr>
          <w:sz w:val="10"/>
        </w:rPr>
      </w:pPr>
      <w:r w:rsidRPr="00674298">
        <w:rPr>
          <w:rStyle w:val="StyleBoldUnderline"/>
        </w:rPr>
        <w:t xml:space="preserve">Modern </w:t>
      </w:r>
      <w:r w:rsidRPr="00674298">
        <w:rPr>
          <w:rStyle w:val="StyleBoldUnderline"/>
          <w:highlight w:val="green"/>
        </w:rPr>
        <w:t>international space law does not prohibit deployment in outer</w:t>
      </w:r>
      <w:r w:rsidRPr="00674298">
        <w:rPr>
          <w:rStyle w:val="StyleBoldUnderline"/>
          <w:sz w:val="12"/>
          <w:highlight w:val="green"/>
        </w:rPr>
        <w:t>∂</w:t>
      </w:r>
      <w:r w:rsidRPr="00674298">
        <w:rPr>
          <w:rStyle w:val="StyleBoldUnderline"/>
          <w:highlight w:val="green"/>
        </w:rPr>
        <w:t xml:space="preserve"> space of weapons which are not</w:t>
      </w:r>
      <w:r w:rsidRPr="00674298">
        <w:rPr>
          <w:rStyle w:val="StyleBoldUnderline"/>
        </w:rPr>
        <w:t xml:space="preserve"> </w:t>
      </w:r>
      <w:r w:rsidRPr="00674298">
        <w:rPr>
          <w:rStyle w:val="StyleBoldUnderline"/>
          <w:highlight w:val="green"/>
        </w:rPr>
        <w:t>w</w:t>
      </w:r>
      <w:r w:rsidRPr="00674298">
        <w:rPr>
          <w:rStyle w:val="StyleBoldUnderline"/>
        </w:rPr>
        <w:t xml:space="preserve">eapons of </w:t>
      </w:r>
      <w:r w:rsidRPr="00674298">
        <w:rPr>
          <w:rStyle w:val="StyleBoldUnderline"/>
          <w:highlight w:val="green"/>
        </w:rPr>
        <w:t>m</w:t>
      </w:r>
      <w:r w:rsidRPr="00674298">
        <w:rPr>
          <w:rStyle w:val="StyleBoldUnderline"/>
        </w:rPr>
        <w:t xml:space="preserve">ass </w:t>
      </w:r>
      <w:r w:rsidRPr="00674298">
        <w:rPr>
          <w:rStyle w:val="StyleBoldUnderline"/>
          <w:highlight w:val="green"/>
        </w:rPr>
        <w:t>d</w:t>
      </w:r>
      <w:r w:rsidRPr="00674298">
        <w:rPr>
          <w:rStyle w:val="StyleBoldUnderline"/>
        </w:rPr>
        <w:t xml:space="preserve">estruction. However, </w:t>
      </w:r>
      <w:r w:rsidRPr="00674298">
        <w:rPr>
          <w:rStyle w:val="StyleBoldUnderline"/>
          <w:sz w:val="12"/>
        </w:rPr>
        <w:t>∂</w:t>
      </w:r>
      <w:r w:rsidRPr="00674298">
        <w:rPr>
          <w:rStyle w:val="StyleBoldUnderline"/>
        </w:rPr>
        <w:t xml:space="preserve"> </w:t>
      </w:r>
      <w:r w:rsidRPr="00674298">
        <w:rPr>
          <w:rStyle w:val="StyleBoldUnderline"/>
          <w:highlight w:val="green"/>
        </w:rPr>
        <w:t>such weapons</w:t>
      </w:r>
      <w:r w:rsidRPr="00674298">
        <w:rPr>
          <w:rStyle w:val="StyleBoldUnderline"/>
        </w:rPr>
        <w:t xml:space="preserve">, if deployed </w:t>
      </w:r>
      <w:r w:rsidRPr="00674298">
        <w:rPr>
          <w:rStyle w:val="StyleBoldUnderline"/>
          <w:highlight w:val="green"/>
        </w:rPr>
        <w:t>in outer space</w:t>
      </w:r>
      <w:r w:rsidRPr="00674298">
        <w:rPr>
          <w:rStyle w:val="StyleBoldUnderline"/>
        </w:rPr>
        <w:t xml:space="preserve">, </w:t>
      </w:r>
      <w:r w:rsidRPr="00674298">
        <w:rPr>
          <w:rStyle w:val="StyleBoldUnderline"/>
          <w:highlight w:val="green"/>
        </w:rPr>
        <w:t>would have a global reach</w:t>
      </w:r>
      <w:r w:rsidRPr="00674298">
        <w:rPr>
          <w:rStyle w:val="StyleBoldUnderline"/>
        </w:rPr>
        <w:t xml:space="preserve">, </w:t>
      </w:r>
      <w:r w:rsidRPr="00674298">
        <w:rPr>
          <w:rStyle w:val="StyleBoldUnderline"/>
          <w:highlight w:val="green"/>
        </w:rPr>
        <w:t>high</w:t>
      </w:r>
      <w:r w:rsidRPr="00674298">
        <w:rPr>
          <w:rStyle w:val="StyleBoldUnderline"/>
          <w:sz w:val="12"/>
          <w:highlight w:val="green"/>
        </w:rPr>
        <w:t>∂</w:t>
      </w:r>
      <w:r w:rsidRPr="00674298">
        <w:rPr>
          <w:rStyle w:val="StyleBoldUnderline"/>
          <w:highlight w:val="green"/>
        </w:rPr>
        <w:t xml:space="preserve"> readiness and capability for engagement</w:t>
      </w:r>
      <w:r w:rsidRPr="00674298">
        <w:rPr>
          <w:rStyle w:val="StyleBoldUnderline"/>
        </w:rPr>
        <w:t xml:space="preserve"> not only </w:t>
      </w:r>
      <w:r w:rsidRPr="00674298">
        <w:rPr>
          <w:rStyle w:val="StyleBoldUnderline"/>
          <w:highlight w:val="green"/>
        </w:rPr>
        <w:t>with other space objects</w:t>
      </w:r>
      <w:r w:rsidRPr="00674298">
        <w:rPr>
          <w:rStyle w:val="StyleBoldUnderline"/>
          <w:sz w:val="12"/>
        </w:rPr>
        <w:t>∂</w:t>
      </w:r>
      <w:r w:rsidRPr="00674298">
        <w:rPr>
          <w:rStyle w:val="StyleBoldUnderline"/>
        </w:rPr>
        <w:t xml:space="preserve"> to render them inoperative, but </w:t>
      </w:r>
      <w:r w:rsidRPr="00674298">
        <w:rPr>
          <w:rStyle w:val="StyleBoldUnderline"/>
          <w:highlight w:val="green"/>
        </w:rPr>
        <w:t>also with critical infrastructure</w:t>
      </w:r>
      <w:r w:rsidRPr="00674298">
        <w:rPr>
          <w:rStyle w:val="StyleBoldUnderline"/>
        </w:rPr>
        <w:t xml:space="preserve"> on Earth.</w:t>
      </w:r>
      <w:r w:rsidRPr="00674298">
        <w:rPr>
          <w:rStyle w:val="StyleBoldUnderline"/>
          <w:sz w:val="12"/>
        </w:rPr>
        <w:t>∂</w:t>
      </w:r>
      <w:r w:rsidRPr="00674298">
        <w:rPr>
          <w:rStyle w:val="StyleBoldUnderline"/>
        </w:rPr>
        <w:t xml:space="preserve"> </w:t>
      </w:r>
      <w:r w:rsidRPr="00674298">
        <w:rPr>
          <w:rStyle w:val="StyleBoldUnderline"/>
          <w:highlight w:val="green"/>
        </w:rPr>
        <w:t>Such</w:t>
      </w:r>
      <w:r w:rsidRPr="00674298">
        <w:rPr>
          <w:rStyle w:val="StyleBoldUnderline"/>
        </w:rPr>
        <w:t xml:space="preserve"> </w:t>
      </w:r>
      <w:r w:rsidRPr="00674298">
        <w:rPr>
          <w:rStyle w:val="StyleBoldUnderline"/>
          <w:highlight w:val="green"/>
        </w:rPr>
        <w:t xml:space="preserve">weapons </w:t>
      </w:r>
      <w:r w:rsidRPr="00674298">
        <w:rPr>
          <w:rStyle w:val="StyleBoldUnderline"/>
        </w:rPr>
        <w:t>would</w:t>
      </w:r>
      <w:r w:rsidRPr="00674298">
        <w:rPr>
          <w:rStyle w:val="StyleBoldUnderline"/>
          <w:highlight w:val="green"/>
        </w:rPr>
        <w:t xml:space="preserve"> be fi t for real use,</w:t>
      </w:r>
      <w:r w:rsidRPr="00674298">
        <w:rPr>
          <w:rStyle w:val="StyleBoldUnderline"/>
        </w:rPr>
        <w:t xml:space="preserve"> </w:t>
      </w:r>
      <w:r w:rsidRPr="00674298">
        <w:rPr>
          <w:rStyle w:val="StyleBoldUnderline"/>
          <w:highlight w:val="green"/>
        </w:rPr>
        <w:t>generate</w:t>
      </w:r>
      <w:r w:rsidRPr="00674298">
        <w:rPr>
          <w:rStyle w:val="StyleBoldUnderline"/>
        </w:rPr>
        <w:t xml:space="preserve"> suspicions and </w:t>
      </w:r>
      <w:r w:rsidRPr="00674298">
        <w:rPr>
          <w:rStyle w:val="StyleBoldUnderline"/>
          <w:highlight w:val="green"/>
        </w:rPr>
        <w:t>tension</w:t>
      </w:r>
      <w:r w:rsidRPr="00674298">
        <w:rPr>
          <w:rStyle w:val="StyleBoldUnderline"/>
          <w:sz w:val="12"/>
          <w:highlight w:val="green"/>
        </w:rPr>
        <w:t>∂</w:t>
      </w:r>
      <w:r w:rsidRPr="00674298">
        <w:rPr>
          <w:rStyle w:val="StyleBoldUnderline"/>
          <w:highlight w:val="green"/>
        </w:rPr>
        <w:t xml:space="preserve"> among states</w:t>
      </w:r>
      <w:r w:rsidRPr="00674298">
        <w:rPr>
          <w:rStyle w:val="StyleBoldUnderline"/>
        </w:rPr>
        <w:t xml:space="preserve"> </w:t>
      </w:r>
      <w:r w:rsidRPr="00674298">
        <w:rPr>
          <w:rStyle w:val="StyleBoldUnderline"/>
          <w:highlight w:val="green"/>
        </w:rPr>
        <w:t>and frustrate</w:t>
      </w:r>
      <w:r w:rsidRPr="00674298">
        <w:rPr>
          <w:rStyle w:val="StyleBoldUnderline"/>
        </w:rPr>
        <w:t xml:space="preserve"> the climate of mutual trust and </w:t>
      </w:r>
      <w:r w:rsidRPr="00674298">
        <w:rPr>
          <w:rStyle w:val="StyleBoldUnderline"/>
          <w:highlight w:val="green"/>
        </w:rPr>
        <w:t>cooperation in</w:t>
      </w:r>
      <w:r w:rsidRPr="00674298">
        <w:rPr>
          <w:rStyle w:val="StyleBoldUnderline"/>
          <w:sz w:val="12"/>
          <w:highlight w:val="green"/>
        </w:rPr>
        <w:t>∂</w:t>
      </w:r>
      <w:r w:rsidRPr="00674298">
        <w:rPr>
          <w:rStyle w:val="StyleBoldUnderline"/>
          <w:highlight w:val="green"/>
        </w:rPr>
        <w:t xml:space="preserve"> space exploration</w:t>
      </w:r>
      <w:r w:rsidRPr="00674298">
        <w:rPr>
          <w:rStyle w:val="StyleBoldUnderline"/>
        </w:rPr>
        <w:t xml:space="preserve">, rather than serve as a means of containment. </w:t>
      </w:r>
      <w:r w:rsidRPr="00674298">
        <w:rPr>
          <w:rStyle w:val="StyleBoldUnderline"/>
          <w:highlight w:val="green"/>
        </w:rPr>
        <w:t>This, in</w:t>
      </w:r>
      <w:r w:rsidRPr="00674298">
        <w:rPr>
          <w:rStyle w:val="StyleBoldUnderline"/>
        </w:rPr>
        <w:t xml:space="preserve"> fact,</w:t>
      </w:r>
      <w:r w:rsidRPr="00674298">
        <w:rPr>
          <w:rStyle w:val="StyleBoldUnderline"/>
          <w:sz w:val="12"/>
        </w:rPr>
        <w:t>∂</w:t>
      </w:r>
      <w:r w:rsidRPr="00674298">
        <w:rPr>
          <w:rStyle w:val="StyleBoldUnderline"/>
        </w:rPr>
        <w:t xml:space="preserve"> </w:t>
      </w:r>
      <w:r w:rsidRPr="00674298">
        <w:rPr>
          <w:rStyle w:val="StyleBoldUnderline"/>
          <w:highlight w:val="green"/>
        </w:rPr>
        <w:t>will equate their military utility to that of</w:t>
      </w:r>
      <w:r w:rsidRPr="00674298">
        <w:rPr>
          <w:rStyle w:val="StyleBoldUnderline"/>
        </w:rPr>
        <w:t xml:space="preserve"> </w:t>
      </w:r>
      <w:r w:rsidRPr="00674298">
        <w:rPr>
          <w:rStyle w:val="StyleBoldUnderline"/>
          <w:highlight w:val="green"/>
        </w:rPr>
        <w:t>w</w:t>
      </w:r>
      <w:r w:rsidRPr="00674298">
        <w:rPr>
          <w:rStyle w:val="StyleBoldUnderline"/>
        </w:rPr>
        <w:t xml:space="preserve">eapons of </w:t>
      </w:r>
      <w:r w:rsidRPr="00674298">
        <w:rPr>
          <w:rStyle w:val="StyleBoldUnderline"/>
          <w:highlight w:val="green"/>
        </w:rPr>
        <w:t>m</w:t>
      </w:r>
      <w:r w:rsidRPr="00674298">
        <w:rPr>
          <w:rStyle w:val="StyleBoldUnderline"/>
        </w:rPr>
        <w:t xml:space="preserve">ass </w:t>
      </w:r>
      <w:r w:rsidRPr="00674298">
        <w:rPr>
          <w:rStyle w:val="StyleBoldUnderline"/>
          <w:highlight w:val="green"/>
        </w:rPr>
        <w:t>d</w:t>
      </w:r>
      <w:r w:rsidRPr="00674298">
        <w:rPr>
          <w:rStyle w:val="StyleBoldUnderline"/>
        </w:rPr>
        <w:t>estruction.</w:t>
      </w:r>
      <w:r w:rsidRPr="00674298">
        <w:rPr>
          <w:rStyle w:val="StyleBoldUnderline"/>
          <w:sz w:val="12"/>
        </w:rPr>
        <w:t>∂</w:t>
      </w:r>
      <w:r w:rsidRPr="00674298">
        <w:rPr>
          <w:rStyle w:val="StyleBoldUnderline"/>
        </w:rPr>
        <w:t xml:space="preserve"> Besides, </w:t>
      </w:r>
      <w:r w:rsidRPr="00674298">
        <w:rPr>
          <w:rStyle w:val="StyleBoldUnderline"/>
          <w:highlight w:val="green"/>
        </w:rPr>
        <w:t>deployment of weapons i</w:t>
      </w:r>
      <w:r w:rsidRPr="00674298">
        <w:rPr>
          <w:rStyle w:val="StyleBoldUnderline"/>
        </w:rPr>
        <w:t xml:space="preserve">n outer space </w:t>
      </w:r>
      <w:r w:rsidRPr="00674298">
        <w:rPr>
          <w:rStyle w:val="StyleBoldUnderline"/>
          <w:highlight w:val="green"/>
        </w:rPr>
        <w:t>by one state will</w:t>
      </w:r>
      <w:r w:rsidRPr="00674298">
        <w:rPr>
          <w:rStyle w:val="StyleBoldUnderline"/>
        </w:rPr>
        <w:t xml:space="preserve"> inevitably</w:t>
      </w:r>
      <w:r w:rsidRPr="00674298">
        <w:rPr>
          <w:rStyle w:val="StyleBoldUnderline"/>
          <w:sz w:val="12"/>
        </w:rPr>
        <w:t>∂</w:t>
      </w:r>
      <w:r w:rsidRPr="00674298">
        <w:rPr>
          <w:rStyle w:val="StyleBoldUnderline"/>
        </w:rPr>
        <w:t xml:space="preserve"> </w:t>
      </w:r>
      <w:r w:rsidRPr="00674298">
        <w:rPr>
          <w:rStyle w:val="StyleBoldUnderline"/>
          <w:highlight w:val="green"/>
        </w:rPr>
        <w:t>result in a chain reaction</w:t>
      </w:r>
      <w:r w:rsidRPr="00674298">
        <w:rPr>
          <w:rStyle w:val="StyleBoldUnderline"/>
        </w:rPr>
        <w:t xml:space="preserve">. And </w:t>
      </w:r>
      <w:r w:rsidRPr="00674298">
        <w:rPr>
          <w:rStyle w:val="StyleBoldUnderline"/>
          <w:highlight w:val="green"/>
        </w:rPr>
        <w:t>this</w:t>
      </w:r>
      <w:r w:rsidRPr="00674298">
        <w:rPr>
          <w:rStyle w:val="StyleBoldUnderline"/>
        </w:rPr>
        <w:t xml:space="preserve">, in turn, </w:t>
      </w:r>
      <w:r w:rsidRPr="00674298">
        <w:rPr>
          <w:rStyle w:val="StyleBoldUnderline"/>
          <w:highlight w:val="green"/>
        </w:rPr>
        <w:t>is fraught</w:t>
      </w:r>
      <w:r w:rsidRPr="00674298">
        <w:rPr>
          <w:rStyle w:val="StyleBoldUnderline"/>
        </w:rPr>
        <w:t xml:space="preserve"> </w:t>
      </w:r>
      <w:r w:rsidRPr="00674298">
        <w:rPr>
          <w:rStyle w:val="StyleBoldUnderline"/>
          <w:highlight w:val="green"/>
        </w:rPr>
        <w:t>with</w:t>
      </w:r>
      <w:r w:rsidRPr="00674298">
        <w:rPr>
          <w:rStyle w:val="StyleBoldUnderline"/>
        </w:rPr>
        <w:t xml:space="preserve"> a new spiral in </w:t>
      </w:r>
      <w:r w:rsidRPr="00674298">
        <w:rPr>
          <w:rStyle w:val="StyleBoldUnderline"/>
          <w:highlight w:val="green"/>
        </w:rPr>
        <w:t>an</w:t>
      </w:r>
      <w:r w:rsidRPr="00674298">
        <w:rPr>
          <w:rStyle w:val="StyleBoldUnderline"/>
          <w:sz w:val="12"/>
          <w:highlight w:val="green"/>
        </w:rPr>
        <w:t>∂</w:t>
      </w:r>
      <w:r w:rsidRPr="00674298">
        <w:rPr>
          <w:rStyle w:val="StyleBoldUnderline"/>
          <w:highlight w:val="green"/>
        </w:rPr>
        <w:t xml:space="preserve"> arms race</w:t>
      </w:r>
      <w:r w:rsidRPr="00674298">
        <w:rPr>
          <w:rStyle w:val="StyleBoldUnderline"/>
        </w:rPr>
        <w:t xml:space="preserve"> both in outer space and </w:t>
      </w:r>
      <w:r w:rsidRPr="00674298">
        <w:rPr>
          <w:rStyle w:val="StyleBoldUnderline"/>
          <w:highlight w:val="green"/>
        </w:rPr>
        <w:t>on the Earth</w:t>
      </w:r>
      <w:r w:rsidRPr="00674298">
        <w:rPr>
          <w:sz w:val="10"/>
        </w:rPr>
        <w:t>.</w:t>
      </w:r>
    </w:p>
    <w:p w14:paraId="4D0D42E0" w14:textId="77777777" w:rsidR="00BA7908" w:rsidRPr="00674298" w:rsidRDefault="00BA7908" w:rsidP="00BA7908">
      <w:pPr>
        <w:rPr>
          <w:sz w:val="16"/>
          <w:szCs w:val="16"/>
        </w:rPr>
      </w:pPr>
      <w:r w:rsidRPr="00674298">
        <w:rPr>
          <w:sz w:val="16"/>
          <w:szCs w:val="16"/>
        </w:rPr>
        <w:t>The objective of the draft PPWT is to prohibit the placement of weapons∂ of any kind in outer space, and the use or threat of force against space∂ objects. The treaty is to eliminate existing gaps in international space law,∂ create conditions for further exploration and use of outer space, preserve∂ costly outer space property and strengthen international security and arms∂ control regimes.</w:t>
      </w:r>
    </w:p>
    <w:p w14:paraId="10CB576E" w14:textId="77777777" w:rsidR="00BA7908" w:rsidRPr="00674298" w:rsidRDefault="00BA7908" w:rsidP="00BA7908">
      <w:pPr>
        <w:rPr>
          <w:sz w:val="16"/>
          <w:szCs w:val="16"/>
        </w:rPr>
      </w:pPr>
      <w:r w:rsidRPr="00674298">
        <w:rPr>
          <w:sz w:val="16"/>
          <w:szCs w:val="16"/>
        </w:rPr>
        <w:t>So, why do we need a PPWT?</w:t>
      </w:r>
    </w:p>
    <w:p w14:paraId="63E5D872" w14:textId="77777777" w:rsidR="00BA7908" w:rsidRPr="00674298" w:rsidRDefault="00BA7908" w:rsidP="00BA7908">
      <w:pPr>
        <w:rPr>
          <w:sz w:val="8"/>
        </w:rPr>
      </w:pPr>
      <w:r w:rsidRPr="00674298">
        <w:rPr>
          <w:sz w:val="8"/>
        </w:rPr>
        <w:t xml:space="preserve">First, because </w:t>
      </w:r>
      <w:r w:rsidRPr="00674298">
        <w:rPr>
          <w:rStyle w:val="StyleBoldUnderline"/>
          <w:highlight w:val="green"/>
        </w:rPr>
        <w:t>without</w:t>
      </w:r>
      <w:r w:rsidRPr="00674298">
        <w:rPr>
          <w:rStyle w:val="StyleBoldUnderline"/>
        </w:rPr>
        <w:t xml:space="preserve"> such </w:t>
      </w:r>
      <w:r w:rsidRPr="00674298">
        <w:rPr>
          <w:rStyle w:val="StyleBoldUnderline"/>
          <w:highlight w:val="green"/>
        </w:rPr>
        <w:t>a treaty it would be diffi cult to predict the</w:t>
      </w:r>
      <w:r w:rsidRPr="00674298">
        <w:rPr>
          <w:rStyle w:val="StyleBoldUnderline"/>
          <w:sz w:val="12"/>
        </w:rPr>
        <w:t>∂</w:t>
      </w:r>
      <w:r w:rsidRPr="00674298">
        <w:rPr>
          <w:rStyle w:val="StyleBoldUnderline"/>
        </w:rPr>
        <w:t xml:space="preserve"> development of the </w:t>
      </w:r>
      <w:r w:rsidRPr="00674298">
        <w:rPr>
          <w:rStyle w:val="StyleBoldUnderline"/>
          <w:highlight w:val="green"/>
        </w:rPr>
        <w:t>strategic situation in outer space and on Earth</w:t>
      </w:r>
      <w:r w:rsidRPr="00674298">
        <w:rPr>
          <w:rStyle w:val="StyleBoldUnderline"/>
        </w:rPr>
        <w:t xml:space="preserve"> </w:t>
      </w:r>
      <w:r w:rsidRPr="00674298">
        <w:rPr>
          <w:rStyle w:val="StyleBoldUnderline"/>
          <w:highlight w:val="green"/>
        </w:rPr>
        <w:t>due to</w:t>
      </w:r>
      <w:r w:rsidRPr="00674298">
        <w:rPr>
          <w:rStyle w:val="StyleBoldUnderline"/>
          <w:sz w:val="12"/>
          <w:highlight w:val="green"/>
        </w:rPr>
        <w:t>∂</w:t>
      </w:r>
      <w:r w:rsidRPr="00674298">
        <w:rPr>
          <w:rStyle w:val="StyleBoldUnderline"/>
          <w:highlight w:val="green"/>
        </w:rPr>
        <w:t xml:space="preserve"> the</w:t>
      </w:r>
      <w:r w:rsidRPr="00674298">
        <w:rPr>
          <w:rStyle w:val="StyleBoldUnderline"/>
        </w:rPr>
        <w:t xml:space="preserve"> global operating </w:t>
      </w:r>
      <w:r w:rsidRPr="00674298">
        <w:rPr>
          <w:rStyle w:val="StyleBoldUnderline"/>
          <w:highlight w:val="green"/>
        </w:rPr>
        <w:t>range of space weapons</w:t>
      </w:r>
      <w:r w:rsidRPr="00674298">
        <w:rPr>
          <w:rStyle w:val="StyleBoldUnderline"/>
        </w:rPr>
        <w:t>.</w:t>
      </w:r>
      <w:r w:rsidRPr="00674298">
        <w:rPr>
          <w:sz w:val="8"/>
        </w:rPr>
        <w:t xml:space="preserve"> </w:t>
      </w:r>
      <w:r w:rsidRPr="00674298">
        <w:rPr>
          <w:rStyle w:val="StyleBoldUnderline"/>
        </w:rPr>
        <w:t>It would be impossible to</w:t>
      </w:r>
      <w:r w:rsidRPr="00674298">
        <w:rPr>
          <w:rStyle w:val="StyleBoldUnderline"/>
          <w:sz w:val="12"/>
        </w:rPr>
        <w:t>∂</w:t>
      </w:r>
      <w:r w:rsidRPr="00674298">
        <w:rPr>
          <w:rStyle w:val="StyleBoldUnderline"/>
        </w:rPr>
        <w:t xml:space="preserve"> claim that space weapons were “not targeted” at a given nation. Moreover,</w:t>
      </w:r>
      <w:r w:rsidRPr="00674298">
        <w:rPr>
          <w:rStyle w:val="StyleBoldUnderline"/>
          <w:sz w:val="12"/>
        </w:rPr>
        <w:t>∂</w:t>
      </w:r>
      <w:r w:rsidRPr="00674298">
        <w:rPr>
          <w:rStyle w:val="StyleBoldUnderline"/>
        </w:rPr>
        <w:t xml:space="preserve"> </w:t>
      </w:r>
      <w:r w:rsidRPr="00674298">
        <w:rPr>
          <w:rStyle w:val="StyleBoldUnderline"/>
          <w:highlight w:val="green"/>
        </w:rPr>
        <w:t>space weapons will enable</w:t>
      </w:r>
      <w:r w:rsidRPr="00674298">
        <w:rPr>
          <w:rStyle w:val="StyleBoldUnderline"/>
        </w:rPr>
        <w:t xml:space="preserve"> </w:t>
      </w:r>
      <w:r w:rsidRPr="00674298">
        <w:rPr>
          <w:rStyle w:val="StyleBoldUnderline"/>
          <w:highlight w:val="green"/>
        </w:rPr>
        <w:t>actors</w:t>
      </w:r>
      <w:r w:rsidRPr="00674298">
        <w:rPr>
          <w:rStyle w:val="StyleBoldUnderline"/>
        </w:rPr>
        <w:t xml:space="preserve"> </w:t>
      </w:r>
      <w:r w:rsidRPr="00674298">
        <w:rPr>
          <w:rStyle w:val="StyleBoldUnderline"/>
          <w:highlight w:val="green"/>
        </w:rPr>
        <w:t>to</w:t>
      </w:r>
      <w:r w:rsidRPr="00674298">
        <w:rPr>
          <w:rStyle w:val="StyleBoldUnderline"/>
        </w:rPr>
        <w:t xml:space="preserve"> discreetly </w:t>
      </w:r>
      <w:r w:rsidRPr="00674298">
        <w:rPr>
          <w:rStyle w:val="StyleBoldUnderline"/>
          <w:highlight w:val="green"/>
        </w:rPr>
        <w:t>tamper with outer space</w:t>
      </w:r>
      <w:r w:rsidRPr="00674298">
        <w:rPr>
          <w:rStyle w:val="StyleBoldUnderline"/>
          <w:sz w:val="12"/>
          <w:highlight w:val="green"/>
        </w:rPr>
        <w:t>∂</w:t>
      </w:r>
      <w:r w:rsidRPr="00674298">
        <w:rPr>
          <w:rStyle w:val="StyleBoldUnderline"/>
          <w:highlight w:val="green"/>
        </w:rPr>
        <w:t xml:space="preserve"> objects and disable them</w:t>
      </w:r>
      <w:r w:rsidRPr="00674298">
        <w:rPr>
          <w:sz w:val="8"/>
        </w:rPr>
        <w:t>.</w:t>
      </w:r>
    </w:p>
    <w:p w14:paraId="03AD842E" w14:textId="77777777" w:rsidR="00BA7908" w:rsidRPr="00674298" w:rsidRDefault="00BA7908" w:rsidP="00BA7908">
      <w:pPr>
        <w:rPr>
          <w:sz w:val="8"/>
        </w:rPr>
      </w:pPr>
      <w:r w:rsidRPr="00674298">
        <w:rPr>
          <w:sz w:val="8"/>
        </w:rPr>
        <w:t xml:space="preserve">Second, because </w:t>
      </w:r>
      <w:r w:rsidRPr="00674298">
        <w:rPr>
          <w:rStyle w:val="StyleBoldUnderline"/>
          <w:highlight w:val="green"/>
        </w:rPr>
        <w:t>the international situation would be seriously destabilized</w:t>
      </w:r>
      <w:r w:rsidRPr="00674298">
        <w:rPr>
          <w:rStyle w:val="StyleBoldUnderline"/>
          <w:sz w:val="12"/>
        </w:rPr>
        <w:t>∂</w:t>
      </w:r>
      <w:r w:rsidRPr="00674298">
        <w:rPr>
          <w:rStyle w:val="StyleBoldUnderline"/>
        </w:rPr>
        <w:t xml:space="preserve"> due to a possibility of unexpected, sudden use of space weapons</w:t>
      </w:r>
      <w:r w:rsidRPr="00674298">
        <w:rPr>
          <w:sz w:val="8"/>
        </w:rPr>
        <w:t xml:space="preserve">. </w:t>
      </w:r>
      <w:r w:rsidRPr="00674298">
        <w:rPr>
          <w:rStyle w:val="StyleBoldUnderline"/>
          <w:highlight w:val="green"/>
        </w:rPr>
        <w:t>This</w:t>
      </w:r>
      <w:r w:rsidRPr="00674298">
        <w:rPr>
          <w:rStyle w:val="StyleBoldUnderline"/>
        </w:rPr>
        <w:t xml:space="preserve"> alone</w:t>
      </w:r>
      <w:r w:rsidRPr="00674298">
        <w:rPr>
          <w:rStyle w:val="StyleBoldUnderline"/>
          <w:sz w:val="12"/>
        </w:rPr>
        <w:t>∂</w:t>
      </w:r>
      <w:r w:rsidRPr="00674298">
        <w:rPr>
          <w:rStyle w:val="StyleBoldUnderline"/>
        </w:rPr>
        <w:t xml:space="preserve"> </w:t>
      </w:r>
      <w:r w:rsidRPr="00674298">
        <w:rPr>
          <w:rStyle w:val="StyleBoldUnderline"/>
          <w:highlight w:val="green"/>
        </w:rPr>
        <w:t>could provoke pre-emptive acts against space weapons and</w:t>
      </w:r>
      <w:r w:rsidRPr="00674298">
        <w:rPr>
          <w:rStyle w:val="StyleBoldUnderline"/>
        </w:rPr>
        <w:t>, consequently,</w:t>
      </w:r>
      <w:r w:rsidRPr="00674298">
        <w:rPr>
          <w:rStyle w:val="StyleBoldUnderline"/>
          <w:sz w:val="12"/>
        </w:rPr>
        <w:t>∂</w:t>
      </w:r>
      <w:r w:rsidRPr="00674298">
        <w:rPr>
          <w:rStyle w:val="StyleBoldUnderline"/>
        </w:rPr>
        <w:t xml:space="preserve"> the spiral of </w:t>
      </w:r>
      <w:r w:rsidRPr="00674298">
        <w:rPr>
          <w:rStyle w:val="StyleBoldUnderline"/>
          <w:highlight w:val="green"/>
        </w:rPr>
        <w:t>an arms race</w:t>
      </w:r>
      <w:r w:rsidRPr="00674298">
        <w:rPr>
          <w:sz w:val="8"/>
          <w:highlight w:val="green"/>
        </w:rPr>
        <w:t>.</w:t>
      </w:r>
    </w:p>
    <w:p w14:paraId="32B4885E" w14:textId="77777777" w:rsidR="00BA7908" w:rsidRPr="00674298" w:rsidRDefault="00BA7908" w:rsidP="00BA7908">
      <w:pPr>
        <w:rPr>
          <w:sz w:val="8"/>
        </w:rPr>
      </w:pPr>
      <w:r w:rsidRPr="00674298">
        <w:rPr>
          <w:sz w:val="8"/>
        </w:rPr>
        <w:t xml:space="preserve">Third, because </w:t>
      </w:r>
      <w:r w:rsidRPr="00674298">
        <w:rPr>
          <w:rStyle w:val="StyleBoldUnderline"/>
        </w:rPr>
        <w:t>space weapons</w:t>
      </w:r>
      <w:r w:rsidRPr="00674298">
        <w:rPr>
          <w:sz w:val="8"/>
        </w:rPr>
        <w:t xml:space="preserve">, unlike weapons of mass destruction, </w:t>
      </w:r>
      <w:r w:rsidRPr="00674298">
        <w:rPr>
          <w:rStyle w:val="StyleBoldUnderline"/>
        </w:rPr>
        <w:t>may</w:t>
      </w:r>
      <w:r w:rsidRPr="00674298">
        <w:rPr>
          <w:rStyle w:val="StyleBoldUnderline"/>
          <w:sz w:val="12"/>
        </w:rPr>
        <w:t>∂</w:t>
      </w:r>
      <w:r w:rsidRPr="00674298">
        <w:rPr>
          <w:rStyle w:val="StyleBoldUnderline"/>
        </w:rPr>
        <w:t xml:space="preserve"> be applied selectively and discriminately</w:t>
      </w:r>
      <w:r w:rsidRPr="00674298">
        <w:rPr>
          <w:sz w:val="8"/>
        </w:rPr>
        <w:t>, they could become real-use</w:t>
      </w:r>
      <w:r w:rsidRPr="00674298">
        <w:rPr>
          <w:sz w:val="12"/>
        </w:rPr>
        <w:t>∂</w:t>
      </w:r>
      <w:r w:rsidRPr="00674298">
        <w:rPr>
          <w:sz w:val="8"/>
        </w:rPr>
        <w:t xml:space="preserve"> weapons.</w:t>
      </w:r>
    </w:p>
    <w:p w14:paraId="52E045B4" w14:textId="77777777" w:rsidR="00BA7908" w:rsidRPr="00674298" w:rsidRDefault="00BA7908" w:rsidP="00BA7908">
      <w:pPr>
        <w:rPr>
          <w:sz w:val="8"/>
        </w:rPr>
      </w:pPr>
      <w:r w:rsidRPr="00674298">
        <w:rPr>
          <w:sz w:val="8"/>
        </w:rPr>
        <w:t xml:space="preserve">Fourth, because </w:t>
      </w:r>
      <w:r w:rsidRPr="00674298">
        <w:rPr>
          <w:rStyle w:val="Emphasis"/>
          <w:highlight w:val="green"/>
        </w:rPr>
        <w:t>the placement of weapons in outer</w:t>
      </w:r>
      <w:r w:rsidRPr="00674298">
        <w:rPr>
          <w:rStyle w:val="Emphasis"/>
        </w:rPr>
        <w:t xml:space="preserve"> </w:t>
      </w:r>
      <w:r w:rsidRPr="00674298">
        <w:rPr>
          <w:rStyle w:val="Emphasis"/>
          <w:highlight w:val="green"/>
        </w:rPr>
        <w:t>space</w:t>
      </w:r>
      <w:r w:rsidRPr="00674298">
        <w:rPr>
          <w:rStyle w:val="Emphasis"/>
        </w:rPr>
        <w:t xml:space="preserve"> </w:t>
      </w:r>
      <w:r w:rsidRPr="00674298">
        <w:rPr>
          <w:rStyle w:val="Emphasis"/>
          <w:highlight w:val="green"/>
        </w:rPr>
        <w:t>would</w:t>
      </w:r>
      <w:r w:rsidRPr="00674298">
        <w:rPr>
          <w:rStyle w:val="StyleBoldUnderline"/>
        </w:rPr>
        <w:t xml:space="preserve"> arouse</w:t>
      </w:r>
      <w:r w:rsidRPr="00674298">
        <w:rPr>
          <w:rStyle w:val="StyleBoldUnderline"/>
          <w:sz w:val="12"/>
        </w:rPr>
        <w:t>∂</w:t>
      </w:r>
      <w:r w:rsidRPr="00674298">
        <w:rPr>
          <w:rStyle w:val="StyleBoldUnderline"/>
        </w:rPr>
        <w:t xml:space="preserve"> suspicions and tensions in international relations and </w:t>
      </w:r>
      <w:r w:rsidRPr="00674298">
        <w:rPr>
          <w:rStyle w:val="Emphasis"/>
          <w:highlight w:val="green"/>
        </w:rPr>
        <w:t xml:space="preserve">destroy the current </w:t>
      </w:r>
      <w:r w:rsidRPr="00674298">
        <w:rPr>
          <w:rStyle w:val="Emphasis"/>
          <w:b w:val="0"/>
          <w:sz w:val="12"/>
          <w:highlight w:val="green"/>
          <w:u w:val="none"/>
        </w:rPr>
        <w:t>∂</w:t>
      </w:r>
      <w:r w:rsidRPr="00674298">
        <w:rPr>
          <w:rStyle w:val="Emphasis"/>
          <w:highlight w:val="green"/>
        </w:rPr>
        <w:t xml:space="preserve"> climate of</w:t>
      </w:r>
      <w:r w:rsidRPr="00674298">
        <w:rPr>
          <w:rStyle w:val="StyleBoldUnderline"/>
        </w:rPr>
        <w:t xml:space="preserve"> mutual confi dence and </w:t>
      </w:r>
      <w:r w:rsidRPr="00674298">
        <w:rPr>
          <w:rStyle w:val="Emphasis"/>
          <w:highlight w:val="green"/>
        </w:rPr>
        <w:t>cooperation in exploration of outer</w:t>
      </w:r>
      <w:r w:rsidRPr="00674298">
        <w:rPr>
          <w:rStyle w:val="Emphasis"/>
          <w:b w:val="0"/>
          <w:sz w:val="12"/>
          <w:highlight w:val="green"/>
          <w:u w:val="none"/>
        </w:rPr>
        <w:t>∂</w:t>
      </w:r>
      <w:r w:rsidRPr="00674298">
        <w:rPr>
          <w:rStyle w:val="Emphasis"/>
          <w:highlight w:val="green"/>
        </w:rPr>
        <w:t xml:space="preserve"> space</w:t>
      </w:r>
      <w:r w:rsidRPr="00674298">
        <w:rPr>
          <w:sz w:val="8"/>
          <w:highlight w:val="green"/>
        </w:rPr>
        <w:t>.</w:t>
      </w:r>
    </w:p>
    <w:p w14:paraId="00DEF624" w14:textId="77777777" w:rsidR="00BA7908" w:rsidRPr="00674298" w:rsidRDefault="00BA7908" w:rsidP="00BA7908">
      <w:pPr>
        <w:rPr>
          <w:sz w:val="16"/>
          <w:szCs w:val="16"/>
        </w:rPr>
      </w:pPr>
      <w:r w:rsidRPr="00674298">
        <w:rPr>
          <w:sz w:val="16"/>
          <w:szCs w:val="16"/>
        </w:rPr>
        <w:t>Fifth, because attaining monopoly of space weapons would be an illusionary∂ goal, all kind of symmetrical and asymmetrical responses would inevitably∂ follow, which in substance would constitute a new arms race, which is∂ exactly what humankind wants to avoid.</w:t>
      </w:r>
    </w:p>
    <w:p w14:paraId="04957E33" w14:textId="77777777" w:rsidR="00BA7908" w:rsidRPr="00674298" w:rsidRDefault="00BA7908" w:rsidP="00BA7908">
      <w:pPr>
        <w:rPr>
          <w:sz w:val="16"/>
          <w:szCs w:val="16"/>
        </w:rPr>
      </w:pPr>
      <w:r w:rsidRPr="00674298">
        <w:rPr>
          <w:sz w:val="16"/>
          <w:szCs w:val="16"/>
        </w:rPr>
        <w:t>PPWT VERSUS OTHER MEASURES</w:t>
      </w:r>
    </w:p>
    <w:p w14:paraId="76172A11" w14:textId="77777777" w:rsidR="00BA7908" w:rsidRPr="00674298" w:rsidRDefault="00BA7908" w:rsidP="00BA7908">
      <w:pPr>
        <w:rPr>
          <w:sz w:val="16"/>
          <w:szCs w:val="16"/>
        </w:rPr>
      </w:pPr>
      <w:r w:rsidRPr="00674298">
        <w:rPr>
          <w:sz w:val="16"/>
          <w:szCs w:val="16"/>
        </w:rPr>
        <w:t>Transparency and confi dence-building measures (TCBMs) in outer space∂ activities are important for strengthening trust in outer space activities, for∂ enhancing safety in outer space manoeuvres, for decreasing motivation∂ for weaponization of outer space and for obtaining the necessary climate∂ for negotiating a PPWT. Through the relevant UN General Assembly∂ resolutions, Russia has initiated a new round of elaborations on updating∂ recommendations on TCBMs in outer space activities in the United Nations.∂ TCBMs may also become a part of the new treaty. But they cannot be a∂ substitution for a legally binding PPWT, they should not deviate our efforts∂ and attention in the CD away from a PPWT, although reaching a certain∂ agreement on TCBMs could be a relatively easy and consolidating step on∂ the way to a PPWT.</w:t>
      </w:r>
    </w:p>
    <w:p w14:paraId="71B5B4B5" w14:textId="77777777" w:rsidR="00BA7908" w:rsidRPr="00674298" w:rsidRDefault="00BA7908" w:rsidP="00BA7908">
      <w:pPr>
        <w:rPr>
          <w:rStyle w:val="StyleBoldUnderline"/>
        </w:rPr>
      </w:pPr>
      <w:r w:rsidRPr="00674298">
        <w:rPr>
          <w:sz w:val="16"/>
        </w:rPr>
        <w:t>We are not proposing a treaty on the prevention of an arms race in outer</w:t>
      </w:r>
      <w:r w:rsidRPr="00674298">
        <w:rPr>
          <w:sz w:val="12"/>
        </w:rPr>
        <w:t>∂</w:t>
      </w:r>
      <w:r w:rsidRPr="00674298">
        <w:rPr>
          <w:sz w:val="16"/>
        </w:rPr>
        <w:t xml:space="preserve"> space (PAROS). But </w:t>
      </w:r>
      <w:r w:rsidRPr="00674298">
        <w:rPr>
          <w:rStyle w:val="StyleBoldUnderline"/>
        </w:rPr>
        <w:t xml:space="preserve">we intend to nip the problem of PAROS in the bud. </w:t>
      </w:r>
      <w:r w:rsidRPr="00674298">
        <w:rPr>
          <w:rStyle w:val="StyleBoldUnderline"/>
          <w:highlight w:val="green"/>
        </w:rPr>
        <w:t>If we</w:t>
      </w:r>
      <w:r w:rsidRPr="00674298">
        <w:rPr>
          <w:rStyle w:val="StyleBoldUnderline"/>
          <w:sz w:val="12"/>
          <w:highlight w:val="green"/>
        </w:rPr>
        <w:t>∂</w:t>
      </w:r>
      <w:r w:rsidRPr="00674298">
        <w:rPr>
          <w:rStyle w:val="StyleBoldUnderline"/>
          <w:highlight w:val="green"/>
        </w:rPr>
        <w:t xml:space="preserve"> prohibit</w:t>
      </w:r>
      <w:r w:rsidRPr="00674298">
        <w:rPr>
          <w:rStyle w:val="StyleBoldUnderline"/>
        </w:rPr>
        <w:t xml:space="preserve"> </w:t>
      </w:r>
      <w:r w:rsidRPr="00674298">
        <w:rPr>
          <w:rStyle w:val="StyleBoldUnderline"/>
          <w:highlight w:val="green"/>
        </w:rPr>
        <w:t>the placement of weapons in outer space</w:t>
      </w:r>
      <w:r w:rsidRPr="00674298">
        <w:rPr>
          <w:rStyle w:val="StyleBoldUnderline"/>
        </w:rPr>
        <w:t xml:space="preserve"> and everyone observes</w:t>
      </w:r>
      <w:r w:rsidRPr="00674298">
        <w:rPr>
          <w:rStyle w:val="StyleBoldUnderline"/>
          <w:sz w:val="12"/>
        </w:rPr>
        <w:t>∂</w:t>
      </w:r>
      <w:r w:rsidRPr="00674298">
        <w:rPr>
          <w:rStyle w:val="StyleBoldUnderline"/>
        </w:rPr>
        <w:t xml:space="preserve"> this ban, </w:t>
      </w:r>
      <w:r w:rsidRPr="00674298">
        <w:rPr>
          <w:rStyle w:val="StyleBoldUnderline"/>
          <w:highlight w:val="green"/>
        </w:rPr>
        <w:t>there will be no</w:t>
      </w:r>
      <w:r w:rsidRPr="00674298">
        <w:rPr>
          <w:rStyle w:val="StyleBoldUnderline"/>
        </w:rPr>
        <w:t xml:space="preserve"> an </w:t>
      </w:r>
      <w:r w:rsidRPr="00674298">
        <w:rPr>
          <w:rStyle w:val="StyleBoldUnderline"/>
          <w:highlight w:val="green"/>
        </w:rPr>
        <w:t>arms race in outer space</w:t>
      </w:r>
      <w:r w:rsidRPr="00674298">
        <w:rPr>
          <w:rStyle w:val="StyleBoldUnderline"/>
        </w:rPr>
        <w:t xml:space="preserve">. </w:t>
      </w:r>
      <w:r w:rsidRPr="00674298">
        <w:rPr>
          <w:rStyle w:val="StyleBoldUnderline"/>
          <w:highlight w:val="green"/>
        </w:rPr>
        <w:t>There can be no room</w:t>
      </w:r>
      <w:r w:rsidRPr="00674298">
        <w:rPr>
          <w:rStyle w:val="StyleBoldUnderline"/>
          <w:sz w:val="12"/>
          <w:highlight w:val="green"/>
        </w:rPr>
        <w:t>∂</w:t>
      </w:r>
      <w:r w:rsidRPr="00674298">
        <w:rPr>
          <w:rStyle w:val="StyleBoldUnderline"/>
          <w:highlight w:val="green"/>
        </w:rPr>
        <w:t xml:space="preserve"> for an arms race</w:t>
      </w:r>
      <w:r w:rsidRPr="00674298">
        <w:rPr>
          <w:rStyle w:val="StyleBoldUnderline"/>
        </w:rPr>
        <w:t xml:space="preserve"> there </w:t>
      </w:r>
      <w:r w:rsidRPr="00674298">
        <w:rPr>
          <w:rStyle w:val="StyleBoldUnderline"/>
          <w:highlight w:val="green"/>
        </w:rPr>
        <w:t>where</w:t>
      </w:r>
      <w:r w:rsidRPr="00674298">
        <w:rPr>
          <w:rStyle w:val="StyleBoldUnderline"/>
        </w:rPr>
        <w:t xml:space="preserve"> even </w:t>
      </w:r>
      <w:r w:rsidRPr="00674298">
        <w:rPr>
          <w:rStyle w:val="StyleBoldUnderline"/>
          <w:highlight w:val="green"/>
        </w:rPr>
        <w:t>the placement of weapons</w:t>
      </w:r>
      <w:r w:rsidRPr="00674298">
        <w:rPr>
          <w:rStyle w:val="StyleBoldUnderline"/>
        </w:rPr>
        <w:t xml:space="preserve"> as such </w:t>
      </w:r>
      <w:r w:rsidRPr="00674298">
        <w:rPr>
          <w:rStyle w:val="StyleBoldUnderline"/>
          <w:highlight w:val="green"/>
        </w:rPr>
        <w:t>is</w:t>
      </w:r>
      <w:r w:rsidRPr="00674298">
        <w:rPr>
          <w:rStyle w:val="StyleBoldUnderline"/>
          <w:sz w:val="12"/>
          <w:highlight w:val="green"/>
        </w:rPr>
        <w:t>∂</w:t>
      </w:r>
      <w:r w:rsidRPr="00674298">
        <w:rPr>
          <w:rStyle w:val="StyleBoldUnderline"/>
          <w:highlight w:val="green"/>
        </w:rPr>
        <w:t xml:space="preserve"> forbidden</w:t>
      </w:r>
      <w:r w:rsidRPr="00674298">
        <w:rPr>
          <w:rStyle w:val="StyleBoldUnderline"/>
        </w:rPr>
        <w:t>.</w:t>
      </w:r>
      <w:r w:rsidRPr="00674298">
        <w:rPr>
          <w:sz w:val="16"/>
        </w:rPr>
        <w:t xml:space="preserve"> In other words, </w:t>
      </w:r>
      <w:r w:rsidRPr="00674298">
        <w:rPr>
          <w:rStyle w:val="StyleBoldUnderline"/>
          <w:highlight w:val="green"/>
        </w:rPr>
        <w:t>by addressing the issue of</w:t>
      </w:r>
      <w:r w:rsidRPr="00674298">
        <w:rPr>
          <w:rStyle w:val="StyleBoldUnderline"/>
        </w:rPr>
        <w:t xml:space="preserve"> non-</w:t>
      </w:r>
      <w:r w:rsidRPr="00674298">
        <w:rPr>
          <w:rStyle w:val="StyleBoldUnderline"/>
          <w:highlight w:val="green"/>
        </w:rPr>
        <w:t>weaponization of</w:t>
      </w:r>
      <w:r w:rsidRPr="00674298">
        <w:rPr>
          <w:rStyle w:val="StyleBoldUnderline"/>
          <w:sz w:val="12"/>
          <w:highlight w:val="green"/>
        </w:rPr>
        <w:t>∂</w:t>
      </w:r>
      <w:r w:rsidRPr="00674298">
        <w:rPr>
          <w:rStyle w:val="StyleBoldUnderline"/>
          <w:highlight w:val="green"/>
        </w:rPr>
        <w:t xml:space="preserve"> outer space we are</w:t>
      </w:r>
      <w:r w:rsidRPr="00674298">
        <w:rPr>
          <w:rStyle w:val="StyleBoldUnderline"/>
        </w:rPr>
        <w:t xml:space="preserve"> at the same time </w:t>
      </w:r>
      <w:r w:rsidRPr="00674298">
        <w:rPr>
          <w:rStyle w:val="StyleBoldUnderline"/>
          <w:highlight w:val="green"/>
        </w:rPr>
        <w:t>averting the danger of a</w:t>
      </w:r>
      <w:r w:rsidRPr="00674298">
        <w:rPr>
          <w:rStyle w:val="StyleBoldUnderline"/>
        </w:rPr>
        <w:t xml:space="preserve"> possible </w:t>
      </w:r>
      <w:r w:rsidRPr="00674298">
        <w:rPr>
          <w:rStyle w:val="StyleBoldUnderline"/>
          <w:highlight w:val="green"/>
        </w:rPr>
        <w:t>arms</w:t>
      </w:r>
      <w:r w:rsidRPr="00674298">
        <w:rPr>
          <w:rStyle w:val="StyleBoldUnderline"/>
          <w:sz w:val="12"/>
          <w:highlight w:val="green"/>
        </w:rPr>
        <w:t>∂</w:t>
      </w:r>
      <w:r w:rsidRPr="00674298">
        <w:rPr>
          <w:rStyle w:val="StyleBoldUnderline"/>
          <w:highlight w:val="green"/>
        </w:rPr>
        <w:t xml:space="preserve"> race</w:t>
      </w:r>
      <w:r w:rsidRPr="00674298">
        <w:rPr>
          <w:rStyle w:val="StyleBoldUnderline"/>
        </w:rPr>
        <w:t xml:space="preserve"> in outer space</w:t>
      </w:r>
      <w:r w:rsidRPr="00674298">
        <w:rPr>
          <w:sz w:val="16"/>
        </w:rPr>
        <w:t>. However, this prohibition alone is not enough. The</w:t>
      </w:r>
      <w:r w:rsidRPr="00674298">
        <w:rPr>
          <w:sz w:val="12"/>
        </w:rPr>
        <w:t>∂</w:t>
      </w:r>
      <w:r w:rsidRPr="00674298">
        <w:rPr>
          <w:sz w:val="16"/>
        </w:rPr>
        <w:t xml:space="preserve"> functioning of outer space objects can be disrupted without using spacebased</w:t>
      </w:r>
      <w:r w:rsidRPr="00674298">
        <w:rPr>
          <w:sz w:val="12"/>
        </w:rPr>
        <w:t>∂</w:t>
      </w:r>
      <w:r w:rsidRPr="00674298">
        <w:rPr>
          <w:sz w:val="16"/>
        </w:rPr>
        <w:t xml:space="preserve"> weapons, but with weapons based elsewhere or by other actions not</w:t>
      </w:r>
      <w:r w:rsidRPr="00674298">
        <w:rPr>
          <w:sz w:val="12"/>
        </w:rPr>
        <w:t>∂</w:t>
      </w:r>
      <w:r w:rsidRPr="00674298">
        <w:rPr>
          <w:sz w:val="16"/>
        </w:rPr>
        <w:t xml:space="preserve"> related to the use of weapons. In order to protect outer space objects from</w:t>
      </w:r>
      <w:r w:rsidRPr="00674298">
        <w:rPr>
          <w:sz w:val="12"/>
        </w:rPr>
        <w:t>∂</w:t>
      </w:r>
      <w:r w:rsidRPr="00674298">
        <w:rPr>
          <w:sz w:val="16"/>
        </w:rPr>
        <w:t xml:space="preserve"> such a threat and to prevent any other force-related actions in outer space,</w:t>
      </w:r>
      <w:r w:rsidRPr="00674298">
        <w:rPr>
          <w:sz w:val="12"/>
        </w:rPr>
        <w:t>∂</w:t>
      </w:r>
      <w:r w:rsidRPr="00674298">
        <w:rPr>
          <w:sz w:val="16"/>
        </w:rPr>
        <w:t xml:space="preserve"> we propose to supplement the non-weaponization obligation by another</w:t>
      </w:r>
      <w:r w:rsidRPr="00674298">
        <w:rPr>
          <w:sz w:val="12"/>
        </w:rPr>
        <w:t>∂</w:t>
      </w:r>
      <w:r w:rsidRPr="00674298">
        <w:rPr>
          <w:sz w:val="16"/>
        </w:rPr>
        <w:t xml:space="preserve"> one—that of non-use of force or threat of force against outer space objects.</w:t>
      </w:r>
      <w:r w:rsidRPr="00674298">
        <w:rPr>
          <w:sz w:val="12"/>
        </w:rPr>
        <w:t>∂</w:t>
      </w:r>
      <w:r w:rsidRPr="00674298">
        <w:rPr>
          <w:sz w:val="16"/>
        </w:rPr>
        <w:t xml:space="preserve"> Thus, in our view, </w:t>
      </w:r>
      <w:r w:rsidRPr="00674298">
        <w:rPr>
          <w:rStyle w:val="StyleBoldUnderline"/>
        </w:rPr>
        <w:t>a PPWT will be a solution to the problem of PAROS.</w:t>
      </w:r>
    </w:p>
    <w:p w14:paraId="62E27F4F" w14:textId="77777777" w:rsidR="00BA7908" w:rsidRPr="00674298" w:rsidRDefault="00BA7908" w:rsidP="00BA7908">
      <w:pPr>
        <w:pStyle w:val="Heading3"/>
      </w:pPr>
      <w:r w:rsidRPr="00674298">
        <w:t>2NC – Solvency Wall</w:t>
      </w:r>
    </w:p>
    <w:p w14:paraId="263AE7C5" w14:textId="77777777" w:rsidR="00BA7908" w:rsidRPr="005A48A4" w:rsidRDefault="00BA7908" w:rsidP="00BA7908">
      <w:pPr>
        <w:rPr>
          <w:rStyle w:val="StyleStyleBold12pt"/>
        </w:rPr>
      </w:pPr>
      <w:r w:rsidRPr="005A48A4">
        <w:rPr>
          <w:rStyle w:val="StyleStyleBold12pt"/>
        </w:rPr>
        <w:t xml:space="preserve">Empirics prove that space treaties divert countries from space militarization to exploration. </w:t>
      </w:r>
    </w:p>
    <w:p w14:paraId="3CDA43E3" w14:textId="77777777" w:rsidR="00BA7908" w:rsidRPr="00674298" w:rsidRDefault="00BA7908" w:rsidP="00BA7908">
      <w:r w:rsidRPr="00674298">
        <w:t xml:space="preserve">Caleb </w:t>
      </w:r>
      <w:r w:rsidRPr="00674298">
        <w:rPr>
          <w:rStyle w:val="StyleStyleBold12pt"/>
        </w:rPr>
        <w:t>Pomeroy</w:t>
      </w:r>
      <w:r w:rsidRPr="00674298">
        <w:t xml:space="preserve"> — June 1, </w:t>
      </w:r>
      <w:r w:rsidRPr="00674298">
        <w:rPr>
          <w:rStyle w:val="StyleStyleBold12pt"/>
        </w:rPr>
        <w:t>2015 “</w:t>
      </w:r>
      <w:r w:rsidRPr="00674298">
        <w:t>Op-ed | Why the U.S. Should Be a Leader in Space Arms Control”(Department of Political Science, University College London Space Policy, U.S.-China Relations, Space Security) JM</w:t>
      </w:r>
    </w:p>
    <w:p w14:paraId="1C6B34B5" w14:textId="77777777" w:rsidR="00BA7908" w:rsidRPr="00674298" w:rsidRDefault="00BA7908" w:rsidP="00BA7908">
      <w:pPr>
        <w:rPr>
          <w:sz w:val="14"/>
        </w:rPr>
      </w:pPr>
      <w:r w:rsidRPr="00674298">
        <w:rPr>
          <w:sz w:val="14"/>
        </w:rPr>
        <w:t xml:space="preserve">Having spent the past three days in the U.N. archives laboring over historical documents on this topic, </w:t>
      </w:r>
      <w:r w:rsidRPr="00674298">
        <w:rPr>
          <w:rStyle w:val="StyleBoldUnderline"/>
        </w:rPr>
        <w:t xml:space="preserve">I’m humbled by the </w:t>
      </w:r>
      <w:r w:rsidRPr="00674298">
        <w:rPr>
          <w:rStyle w:val="StyleBoldUnderline"/>
          <w:highlight w:val="green"/>
        </w:rPr>
        <w:t>deliberation</w:t>
      </w:r>
      <w:r w:rsidRPr="00674298">
        <w:rPr>
          <w:rStyle w:val="StyleBoldUnderline"/>
        </w:rPr>
        <w:t xml:space="preserve">, coordination and cooperation that </w:t>
      </w:r>
      <w:r w:rsidRPr="00674298">
        <w:rPr>
          <w:rStyle w:val="StyleBoldUnderline"/>
          <w:highlight w:val="green"/>
        </w:rPr>
        <w:t>went into avoiding a Cold War space arms race</w:t>
      </w:r>
      <w:r w:rsidRPr="00674298">
        <w:rPr>
          <w:rStyle w:val="StyleBoldUnderline"/>
        </w:rPr>
        <w:t xml:space="preserve"> to accompany the arms race on Earth</w:t>
      </w:r>
      <w:r w:rsidRPr="00674298">
        <w:rPr>
          <w:sz w:val="14"/>
        </w:rPr>
        <w:t xml:space="preserve">. Hundreds of letters and pieces of correspondence on </w:t>
      </w:r>
      <w:r w:rsidRPr="00674298">
        <w:rPr>
          <w:u w:val="single"/>
        </w:rPr>
        <w:t xml:space="preserve">this </w:t>
      </w:r>
      <w:r w:rsidRPr="00674298">
        <w:rPr>
          <w:highlight w:val="green"/>
          <w:u w:val="single"/>
        </w:rPr>
        <w:t>topic show a heated debate over how to ensure the safety of citizens</w:t>
      </w:r>
      <w:r w:rsidRPr="00674298">
        <w:rPr>
          <w:u w:val="single"/>
        </w:rPr>
        <w:t xml:space="preserve"> in the United States and rest of the world</w:t>
      </w:r>
      <w:r w:rsidRPr="00674298">
        <w:rPr>
          <w:sz w:val="14"/>
        </w:rPr>
        <w:t xml:space="preserve"> during the second half of the 20th century. </w:t>
      </w:r>
      <w:r w:rsidRPr="00674298">
        <w:rPr>
          <w:highlight w:val="green"/>
          <w:u w:val="single"/>
        </w:rPr>
        <w:t>They chose to avoid a space arms race</w:t>
      </w:r>
      <w:r w:rsidRPr="00674298">
        <w:rPr>
          <w:sz w:val="14"/>
        </w:rPr>
        <w:t xml:space="preserve">, and though the United States and Soviet Union could have monopolized activities in space at the time, they even chose to bring in the voices of the international community. </w:t>
      </w:r>
      <w:r w:rsidRPr="00674298">
        <w:rPr>
          <w:highlight w:val="green"/>
          <w:u w:val="single"/>
        </w:rPr>
        <w:t>This gave us the</w:t>
      </w:r>
      <w:r w:rsidRPr="00674298">
        <w:rPr>
          <w:u w:val="single"/>
        </w:rPr>
        <w:t xml:space="preserve"> 1967 U.N. </w:t>
      </w:r>
      <w:r w:rsidRPr="00674298">
        <w:rPr>
          <w:highlight w:val="green"/>
          <w:u w:val="single"/>
        </w:rPr>
        <w:t>Outer Space Treaty</w:t>
      </w:r>
      <w:r w:rsidRPr="00674298">
        <w:rPr>
          <w:u w:val="single"/>
        </w:rPr>
        <w:t>.</w:t>
      </w:r>
      <w:r w:rsidRPr="00674298">
        <w:rPr>
          <w:sz w:val="14"/>
        </w:rPr>
        <w:t xml:space="preserve"> L</w:t>
      </w:r>
      <w:r w:rsidRPr="00674298">
        <w:rPr>
          <w:u w:val="single"/>
        </w:rPr>
        <w:t xml:space="preserve">ess than </w:t>
      </w:r>
      <w:r w:rsidRPr="00674298">
        <w:rPr>
          <w:highlight w:val="green"/>
          <w:u w:val="single"/>
        </w:rPr>
        <w:t>a</w:t>
      </w:r>
      <w:r w:rsidRPr="00674298">
        <w:rPr>
          <w:u w:val="single"/>
        </w:rPr>
        <w:t xml:space="preserve"> </w:t>
      </w:r>
      <w:r w:rsidRPr="00674298">
        <w:rPr>
          <w:highlight w:val="green"/>
          <w:u w:val="single"/>
        </w:rPr>
        <w:t xml:space="preserve">decade later, rather than weaponizing space, the </w:t>
      </w:r>
      <w:r w:rsidRPr="00674298">
        <w:rPr>
          <w:u w:val="single"/>
        </w:rPr>
        <w:t xml:space="preserve">two </w:t>
      </w:r>
      <w:r w:rsidRPr="00674298">
        <w:rPr>
          <w:highlight w:val="green"/>
          <w:u w:val="single"/>
        </w:rPr>
        <w:t xml:space="preserve">adversaries decided that cooperating on a manned spaceflight </w:t>
      </w:r>
      <w:r w:rsidRPr="00674298">
        <w:rPr>
          <w:u w:val="single"/>
        </w:rPr>
        <w:t xml:space="preserve">mission </w:t>
      </w:r>
      <w:r w:rsidRPr="00674298">
        <w:rPr>
          <w:highlight w:val="green"/>
          <w:u w:val="single"/>
        </w:rPr>
        <w:t>would better protect the safety of both nations</w:t>
      </w:r>
      <w:r w:rsidRPr="00674298">
        <w:rPr>
          <w:sz w:val="14"/>
        </w:rPr>
        <w:t xml:space="preserve">. This </w:t>
      </w:r>
      <w:r w:rsidRPr="00674298">
        <w:rPr>
          <w:highlight w:val="green"/>
          <w:u w:val="single"/>
        </w:rPr>
        <w:t>led to the 1975 Apollo-Soyuz détente mission</w:t>
      </w:r>
      <w:r w:rsidRPr="00674298">
        <w:rPr>
          <w:sz w:val="14"/>
        </w:rPr>
        <w:t xml:space="preserve">. During a recent visit to the Oxford Union, </w:t>
      </w:r>
      <w:r w:rsidRPr="00674298">
        <w:rPr>
          <w:highlight w:val="green"/>
          <w:u w:val="single"/>
        </w:rPr>
        <w:t>Buzz Aldrin explained</w:t>
      </w:r>
      <w:r w:rsidRPr="00674298">
        <w:rPr>
          <w:u w:val="single"/>
        </w:rPr>
        <w:t xml:space="preserve"> that </w:t>
      </w:r>
      <w:r w:rsidRPr="00674298">
        <w:rPr>
          <w:highlight w:val="green"/>
          <w:u w:val="single"/>
        </w:rPr>
        <w:t>this mission helped warm Cold War tensions and resulted in</w:t>
      </w:r>
      <w:r w:rsidRPr="00674298">
        <w:rPr>
          <w:u w:val="single"/>
        </w:rPr>
        <w:t xml:space="preserve"> future U</w:t>
      </w:r>
      <w:r w:rsidRPr="00674298">
        <w:rPr>
          <w:highlight w:val="green"/>
          <w:u w:val="single"/>
        </w:rPr>
        <w:t>.S.-Soviet space coop</w:t>
      </w:r>
      <w:r w:rsidRPr="00674298">
        <w:rPr>
          <w:u w:val="single"/>
        </w:rPr>
        <w:t>eration</w:t>
      </w:r>
      <w:r w:rsidRPr="00674298">
        <w:rPr>
          <w:sz w:val="14"/>
        </w:rPr>
        <w:t xml:space="preserve">. </w:t>
      </w:r>
      <w:r w:rsidRPr="00674298">
        <w:rPr>
          <w:highlight w:val="green"/>
          <w:u w:val="single"/>
        </w:rPr>
        <w:t>This</w:t>
      </w:r>
      <w:r w:rsidRPr="00674298">
        <w:rPr>
          <w:sz w:val="14"/>
        </w:rPr>
        <w:t xml:space="preserve"> sort of </w:t>
      </w:r>
      <w:r w:rsidRPr="00674298">
        <w:rPr>
          <w:u w:val="single"/>
        </w:rPr>
        <w:t xml:space="preserve">political willpower and skillful </w:t>
      </w:r>
      <w:r w:rsidRPr="00674298">
        <w:rPr>
          <w:highlight w:val="green"/>
          <w:u w:val="single"/>
        </w:rPr>
        <w:t>diplomacy paved the way for the I</w:t>
      </w:r>
      <w:r w:rsidRPr="00674298">
        <w:rPr>
          <w:u w:val="single"/>
        </w:rPr>
        <w:t xml:space="preserve">nternational </w:t>
      </w:r>
      <w:r w:rsidRPr="00674298">
        <w:rPr>
          <w:highlight w:val="green"/>
          <w:u w:val="single"/>
        </w:rPr>
        <w:t>S</w:t>
      </w:r>
      <w:r w:rsidRPr="00674298">
        <w:rPr>
          <w:u w:val="single"/>
        </w:rPr>
        <w:t xml:space="preserve">pace </w:t>
      </w:r>
      <w:r w:rsidRPr="00674298">
        <w:rPr>
          <w:highlight w:val="green"/>
          <w:u w:val="single"/>
        </w:rPr>
        <w:t>S</w:t>
      </w:r>
      <w:r w:rsidRPr="00674298">
        <w:rPr>
          <w:u w:val="single"/>
        </w:rPr>
        <w:t>tation</w:t>
      </w:r>
      <w:r w:rsidRPr="00674298">
        <w:rPr>
          <w:sz w:val="14"/>
        </w:rPr>
        <w:t xml:space="preserve">. </w:t>
      </w:r>
      <w:r w:rsidRPr="00674298">
        <w:rPr>
          <w:highlight w:val="green"/>
          <w:u w:val="single"/>
        </w:rPr>
        <w:t>Aldrin went on to say the U.S.-China space relationship could use</w:t>
      </w:r>
      <w:r w:rsidRPr="00674298">
        <w:rPr>
          <w:u w:val="single"/>
        </w:rPr>
        <w:t xml:space="preserve"> a healthy dose of </w:t>
      </w:r>
      <w:r w:rsidRPr="00674298">
        <w:rPr>
          <w:highlight w:val="green"/>
          <w:u w:val="single"/>
        </w:rPr>
        <w:t>this kind of diplomatic acumen today</w:t>
      </w:r>
      <w:r w:rsidRPr="00674298">
        <w:rPr>
          <w:sz w:val="14"/>
        </w:rPr>
        <w:t>. For some reason, he forgot to mention that the United States should lead the world in a space arms race.</w:t>
      </w:r>
    </w:p>
    <w:p w14:paraId="57D1C40B" w14:textId="77777777" w:rsidR="00BA7908" w:rsidRPr="00674298" w:rsidRDefault="00BA7908" w:rsidP="00BA7908">
      <w:pPr>
        <w:pStyle w:val="Heading4"/>
      </w:pPr>
      <w:r w:rsidRPr="00674298">
        <w:t>Space coop is possible only if we end the space arms race</w:t>
      </w:r>
    </w:p>
    <w:p w14:paraId="255AADFE" w14:textId="77777777" w:rsidR="00BA7908" w:rsidRPr="00674298" w:rsidRDefault="00BA7908" w:rsidP="00BA7908">
      <w:r w:rsidRPr="00674298">
        <w:t xml:space="preserve">Caleb </w:t>
      </w:r>
      <w:r w:rsidRPr="00674298">
        <w:rPr>
          <w:rStyle w:val="StyleStyleBold12pt"/>
        </w:rPr>
        <w:t>Pomeroy</w:t>
      </w:r>
      <w:r w:rsidRPr="00674298">
        <w:t xml:space="preserve"> — June 1, </w:t>
      </w:r>
      <w:r w:rsidRPr="00674298">
        <w:rPr>
          <w:rStyle w:val="StyleStyleBold12pt"/>
        </w:rPr>
        <w:t>2015 “</w:t>
      </w:r>
      <w:r w:rsidRPr="00674298">
        <w:t>Op-ed | Why the U.S. Should Be a Leader in Space Arms Control”(Department of Political Science, University College London Space Policy, U.S.-China Relations, Space Security, http://spacenews.com/op-ed-why-the-u-s-should-be-a-leader-in-space-arms-control/) JM</w:t>
      </w:r>
    </w:p>
    <w:p w14:paraId="22D1B481" w14:textId="77777777" w:rsidR="00BA7908" w:rsidRPr="00674298" w:rsidRDefault="00BA7908" w:rsidP="00BA7908">
      <w:pPr>
        <w:rPr>
          <w:sz w:val="14"/>
        </w:rPr>
      </w:pPr>
      <w:r w:rsidRPr="00674298">
        <w:rPr>
          <w:sz w:val="14"/>
        </w:rPr>
        <w:t xml:space="preserve">The short </w:t>
      </w:r>
      <w:r w:rsidRPr="00674298">
        <w:rPr>
          <w:highlight w:val="green"/>
          <w:u w:val="single"/>
        </w:rPr>
        <w:t>history of human activity in space</w:t>
      </w:r>
      <w:r w:rsidRPr="00674298">
        <w:rPr>
          <w:u w:val="single"/>
        </w:rPr>
        <w:t xml:space="preserve"> has </w:t>
      </w:r>
      <w:r w:rsidRPr="00674298">
        <w:rPr>
          <w:highlight w:val="green"/>
          <w:u w:val="single"/>
        </w:rPr>
        <w:t>proved that despite disagreements</w:t>
      </w:r>
      <w:r w:rsidRPr="00674298">
        <w:rPr>
          <w:u w:val="single"/>
        </w:rPr>
        <w:t xml:space="preserve"> </w:t>
      </w:r>
      <w:r w:rsidRPr="00674298">
        <w:rPr>
          <w:sz w:val="14"/>
        </w:rPr>
        <w:t xml:space="preserve">and rhetorical battles on Earth, </w:t>
      </w:r>
      <w:r w:rsidRPr="00674298">
        <w:rPr>
          <w:highlight w:val="green"/>
          <w:u w:val="single"/>
        </w:rPr>
        <w:t>cooperation is possible in space</w:t>
      </w:r>
      <w:r w:rsidRPr="00674298">
        <w:rPr>
          <w:sz w:val="14"/>
        </w:rPr>
        <w:t xml:space="preserve">. </w:t>
      </w:r>
      <w:r w:rsidRPr="00674298">
        <w:rPr>
          <w:highlight w:val="green"/>
          <w:u w:val="single"/>
        </w:rPr>
        <w:t>Banning</w:t>
      </w:r>
      <w:r w:rsidRPr="00674298">
        <w:rPr>
          <w:u w:val="single"/>
        </w:rPr>
        <w:t xml:space="preserve"> space </w:t>
      </w:r>
      <w:r w:rsidRPr="00674298">
        <w:rPr>
          <w:highlight w:val="green"/>
          <w:u w:val="single"/>
        </w:rPr>
        <w:t>cooperation</w:t>
      </w:r>
      <w:r w:rsidRPr="00674298">
        <w:rPr>
          <w:u w:val="single"/>
        </w:rPr>
        <w:t xml:space="preserve"> and </w:t>
      </w:r>
      <w:r w:rsidRPr="00674298">
        <w:rPr>
          <w:highlight w:val="green"/>
          <w:u w:val="single"/>
        </w:rPr>
        <w:t xml:space="preserve">leading a space arms race is not the </w:t>
      </w:r>
      <w:r w:rsidRPr="00674298">
        <w:rPr>
          <w:u w:val="single"/>
        </w:rPr>
        <w:t xml:space="preserve">U.S. </w:t>
      </w:r>
      <w:r w:rsidRPr="00674298">
        <w:rPr>
          <w:highlight w:val="green"/>
          <w:u w:val="single"/>
        </w:rPr>
        <w:t>leadership that beat the Soviets to the moon</w:t>
      </w:r>
      <w:r w:rsidRPr="00674298">
        <w:rPr>
          <w:sz w:val="14"/>
        </w:rPr>
        <w:t xml:space="preserve">. </w:t>
      </w:r>
      <w:r w:rsidRPr="00674298">
        <w:rPr>
          <w:u w:val="single"/>
        </w:rPr>
        <w:t>Nor is this the U.S. leadership that willingly disclosed classified space intelligence to cooperate on the Apollo-Soyuz mission</w:t>
      </w:r>
      <w:r w:rsidRPr="00674298">
        <w:rPr>
          <w:sz w:val="14"/>
        </w:rPr>
        <w:t xml:space="preserve">. The </w:t>
      </w:r>
      <w:r w:rsidRPr="00674298">
        <w:rPr>
          <w:highlight w:val="green"/>
          <w:u w:val="single"/>
        </w:rPr>
        <w:t>strongest showing of leadership today would be using diplomatic channels to reach an equitable</w:t>
      </w:r>
      <w:r w:rsidRPr="00674298">
        <w:rPr>
          <w:sz w:val="14"/>
        </w:rPr>
        <w:t xml:space="preserve"> and well-toothed </w:t>
      </w:r>
      <w:r w:rsidRPr="00674298">
        <w:rPr>
          <w:highlight w:val="green"/>
          <w:u w:val="single"/>
        </w:rPr>
        <w:t>space arms control agreement</w:t>
      </w:r>
      <w:r w:rsidRPr="00674298">
        <w:rPr>
          <w:sz w:val="14"/>
        </w:rPr>
        <w:t xml:space="preserve">. Further, </w:t>
      </w:r>
      <w:r w:rsidRPr="00674298">
        <w:rPr>
          <w:highlight w:val="green"/>
          <w:u w:val="single"/>
        </w:rPr>
        <w:t>the U</w:t>
      </w:r>
      <w:r w:rsidRPr="00674298">
        <w:rPr>
          <w:u w:val="single"/>
        </w:rPr>
        <w:t xml:space="preserve">nited </w:t>
      </w:r>
      <w:r w:rsidRPr="00674298">
        <w:rPr>
          <w:highlight w:val="green"/>
          <w:u w:val="single"/>
        </w:rPr>
        <w:t>S</w:t>
      </w:r>
      <w:r w:rsidRPr="00674298">
        <w:rPr>
          <w:u w:val="single"/>
        </w:rPr>
        <w:t xml:space="preserve">tates </w:t>
      </w:r>
      <w:r w:rsidRPr="00674298">
        <w:rPr>
          <w:highlight w:val="green"/>
          <w:u w:val="single"/>
        </w:rPr>
        <w:t>could lead updates to the 1967 Outer Space Treaty, especially the orbital debris and</w:t>
      </w:r>
      <w:r w:rsidRPr="00674298">
        <w:rPr>
          <w:sz w:val="14"/>
        </w:rPr>
        <w:t xml:space="preserve"> (ahem) </w:t>
      </w:r>
      <w:r w:rsidRPr="00674298">
        <w:rPr>
          <w:highlight w:val="green"/>
          <w:u w:val="single"/>
        </w:rPr>
        <w:t>space weapons sections</w:t>
      </w:r>
      <w:r w:rsidRPr="00674298">
        <w:rPr>
          <w:sz w:val="14"/>
        </w:rPr>
        <w:t xml:space="preserve">. As private companies increasingly access space and the costs of orbital debris are increasingly felt on Earth, pressures to improve the treaty will come from outside groups — Elon Musk; environmental activists; anyone? For the time being, however, the U.S. government remains the strongest space power and is strategically positioned to take a leading role in finding a solution to the space arms issue. </w:t>
      </w:r>
    </w:p>
    <w:p w14:paraId="62067A6C" w14:textId="77777777" w:rsidR="00BA7908" w:rsidRPr="00674298" w:rsidRDefault="00BA7908" w:rsidP="00BA7908">
      <w:pPr>
        <w:pStyle w:val="Heading4"/>
      </w:pPr>
      <w:r w:rsidRPr="00674298">
        <w:t xml:space="preserve">Completely removing the possibility of space militarization will allow for productive multilateral cooperation. </w:t>
      </w:r>
    </w:p>
    <w:p w14:paraId="2D937EF7" w14:textId="77777777" w:rsidR="00BA7908" w:rsidRPr="00674298" w:rsidRDefault="00BA7908" w:rsidP="00BA7908">
      <w:r w:rsidRPr="00674298">
        <w:rPr>
          <w:rFonts w:eastAsiaTheme="majorEastAsia" w:cstheme="majorBidi"/>
          <w:b/>
          <w:iCs/>
          <w:sz w:val="26"/>
        </w:rPr>
        <w:t>CSIS</w:t>
      </w:r>
      <w:r w:rsidRPr="00674298">
        <w:t xml:space="preserve"> (Center for Strategic and International Studies)</w:t>
      </w:r>
      <w:r w:rsidRPr="00674298">
        <w:rPr>
          <w:rStyle w:val="StyleStyleBold12pt"/>
        </w:rPr>
        <w:t xml:space="preserve"> 06</w:t>
      </w:r>
      <w:r w:rsidRPr="00674298">
        <w:t>. (“U.S. Leadership, International Cooperation, and Space Exploration”, https://csis-prod.s3.amazonaws.com/s3fs-public/legacy_files/files/media/csis/pubs/060426_us_space_leadership.pdf) JM</w:t>
      </w:r>
    </w:p>
    <w:p w14:paraId="0E7A9BA1" w14:textId="77777777" w:rsidR="00BA7908" w:rsidRPr="00674298" w:rsidRDefault="00BA7908" w:rsidP="00BA7908">
      <w:pPr>
        <w:rPr>
          <w:sz w:val="14"/>
        </w:rPr>
      </w:pPr>
      <w:r w:rsidRPr="00674298">
        <w:rPr>
          <w:u w:val="single"/>
        </w:rPr>
        <w:t>The environment for civil space is indeed more complex today than ever</w:t>
      </w:r>
      <w:r w:rsidRPr="00674298">
        <w:rPr>
          <w:sz w:val="14"/>
        </w:rPr>
        <w:t xml:space="preserve">. Civil </w:t>
      </w:r>
      <w:r w:rsidRPr="00674298">
        <w:rPr>
          <w:highlight w:val="green"/>
          <w:u w:val="single"/>
        </w:rPr>
        <w:t>space activities have now reached “global status</w:t>
      </w:r>
      <w:r w:rsidRPr="00674298">
        <w:rPr>
          <w:sz w:val="14"/>
        </w:rPr>
        <w:t xml:space="preserve">.” In the world of nuclear proliferation, </w:t>
      </w:r>
      <w:r w:rsidRPr="00674298">
        <w:rPr>
          <w:highlight w:val="green"/>
          <w:u w:val="single"/>
        </w:rPr>
        <w:t>initially only 5 nations</w:t>
      </w:r>
      <w:r w:rsidRPr="00674298">
        <w:rPr>
          <w:sz w:val="14"/>
        </w:rPr>
        <w:t xml:space="preserve">, China, France, the UK, the United States, and the former USSR, </w:t>
      </w:r>
      <w:r w:rsidRPr="00674298">
        <w:rPr>
          <w:highlight w:val="green"/>
          <w:u w:val="single"/>
        </w:rPr>
        <w:t>had nuclear weapons</w:t>
      </w:r>
      <w:r w:rsidRPr="00674298">
        <w:rPr>
          <w:sz w:val="14"/>
        </w:rPr>
        <w:t xml:space="preserve"> and were able to discuss the topic behind closed doors. </w:t>
      </w:r>
      <w:r w:rsidRPr="00674298">
        <w:rPr>
          <w:u w:val="single"/>
        </w:rPr>
        <w:t>Now</w:t>
      </w:r>
      <w:r w:rsidRPr="00674298">
        <w:rPr>
          <w:highlight w:val="green"/>
          <w:u w:val="single"/>
        </w:rPr>
        <w:t>, there are more than 10 nations</w:t>
      </w:r>
      <w:r w:rsidRPr="00674298">
        <w:rPr>
          <w:u w:val="single"/>
        </w:rPr>
        <w:t xml:space="preserve"> with the technology</w:t>
      </w:r>
      <w:r w:rsidRPr="00674298">
        <w:rPr>
          <w:sz w:val="14"/>
        </w:rPr>
        <w:t xml:space="preserve"> base needed to make and deliver nuclear warheads over thousands of miles. This new situation is completely different, and nuclear proliferation is difficult to control. The situation is wellknown and understood even if it is difficult to manage. </w:t>
      </w:r>
      <w:r w:rsidRPr="00674298">
        <w:rPr>
          <w:highlight w:val="green"/>
          <w:u w:val="single"/>
        </w:rPr>
        <w:t>The same</w:t>
      </w:r>
      <w:r w:rsidRPr="00674298">
        <w:rPr>
          <w:u w:val="single"/>
        </w:rPr>
        <w:t xml:space="preserve"> situation </w:t>
      </w:r>
      <w:r w:rsidRPr="00674298">
        <w:rPr>
          <w:highlight w:val="green"/>
          <w:u w:val="single"/>
        </w:rPr>
        <w:t>has occurred with space technology</w:t>
      </w:r>
      <w:r w:rsidRPr="00674298">
        <w:rPr>
          <w:sz w:val="14"/>
        </w:rPr>
        <w:t xml:space="preserve">, though this situation is much less well-known and understood—which is strange, as rocket technology is missile technology. </w:t>
      </w:r>
      <w:r w:rsidRPr="00674298">
        <w:rPr>
          <w:highlight w:val="green"/>
          <w:u w:val="single"/>
        </w:rPr>
        <w:t>The UN Office of Outer Space Affairs in Vienna has only been able to generate progress on the issue of space debris</w:t>
      </w:r>
      <w:r w:rsidRPr="00674298">
        <w:rPr>
          <w:sz w:val="14"/>
        </w:rPr>
        <w:t xml:space="preserve">, and there is still no international forum to discuss other space issues. </w:t>
      </w:r>
      <w:r w:rsidRPr="00674298">
        <w:rPr>
          <w:highlight w:val="green"/>
          <w:u w:val="single"/>
        </w:rPr>
        <w:t>The lack of international cooperation</w:t>
      </w:r>
      <w:r w:rsidRPr="00674298">
        <w:rPr>
          <w:u w:val="single"/>
        </w:rPr>
        <w:t xml:space="preserve"> on critical issues </w:t>
      </w:r>
      <w:r w:rsidRPr="00674298">
        <w:rPr>
          <w:highlight w:val="green"/>
          <w:u w:val="single"/>
        </w:rPr>
        <w:t>arises</w:t>
      </w:r>
      <w:r w:rsidRPr="00674298">
        <w:rPr>
          <w:u w:val="single"/>
        </w:rPr>
        <w:t xml:space="preserve"> largely </w:t>
      </w:r>
      <w:r w:rsidRPr="00674298">
        <w:rPr>
          <w:highlight w:val="green"/>
          <w:u w:val="single"/>
        </w:rPr>
        <w:t>from the view</w:t>
      </w:r>
      <w:r w:rsidRPr="00674298">
        <w:rPr>
          <w:u w:val="single"/>
        </w:rPr>
        <w:t xml:space="preserve"> shared by many states </w:t>
      </w:r>
      <w:r w:rsidRPr="00674298">
        <w:rPr>
          <w:highlight w:val="green"/>
          <w:u w:val="single"/>
        </w:rPr>
        <w:t>that space is a strategic high ground</w:t>
      </w:r>
      <w:r w:rsidRPr="00674298">
        <w:rPr>
          <w:u w:val="single"/>
        </w:rPr>
        <w:t>.</w:t>
      </w:r>
      <w:r w:rsidRPr="00674298">
        <w:rPr>
          <w:sz w:val="14"/>
        </w:rPr>
        <w:t xml:space="preserve"> As such, </w:t>
      </w:r>
      <w:r w:rsidRPr="00674298">
        <w:rPr>
          <w:highlight w:val="green"/>
          <w:u w:val="single"/>
        </w:rPr>
        <w:t>countries are reluctant to engage with each other</w:t>
      </w:r>
      <w:r w:rsidRPr="00674298">
        <w:rPr>
          <w:sz w:val="14"/>
        </w:rPr>
        <w:t xml:space="preserve">, fearing that their respective asymmetric advantages in space exploration might be eliminated or exploited. </w:t>
      </w:r>
      <w:r w:rsidRPr="00674298">
        <w:rPr>
          <w:u w:val="single"/>
        </w:rPr>
        <w:t xml:space="preserve">Whereas, </w:t>
      </w:r>
      <w:r w:rsidRPr="00674298">
        <w:rPr>
          <w:highlight w:val="green"/>
          <w:u w:val="single"/>
        </w:rPr>
        <w:t>in the</w:t>
      </w:r>
      <w:r w:rsidRPr="00674298">
        <w:rPr>
          <w:u w:val="single"/>
        </w:rPr>
        <w:t xml:space="preserve"> 19</w:t>
      </w:r>
      <w:r w:rsidRPr="00674298">
        <w:rPr>
          <w:highlight w:val="green"/>
          <w:u w:val="single"/>
        </w:rPr>
        <w:t>50</w:t>
      </w:r>
      <w:r w:rsidRPr="00674298">
        <w:rPr>
          <w:u w:val="single"/>
        </w:rPr>
        <w:t xml:space="preserve">s </w:t>
      </w:r>
      <w:r w:rsidRPr="00674298">
        <w:rPr>
          <w:highlight w:val="green"/>
          <w:u w:val="single"/>
        </w:rPr>
        <w:t>and</w:t>
      </w:r>
      <w:r w:rsidRPr="00674298">
        <w:rPr>
          <w:u w:val="single"/>
        </w:rPr>
        <w:t xml:space="preserve"> the 19</w:t>
      </w:r>
      <w:r w:rsidRPr="00674298">
        <w:rPr>
          <w:highlight w:val="green"/>
          <w:u w:val="single"/>
        </w:rPr>
        <w:t>60s</w:t>
      </w:r>
      <w:r w:rsidRPr="00674298">
        <w:rPr>
          <w:u w:val="single"/>
        </w:rPr>
        <w:t xml:space="preserve">, </w:t>
      </w:r>
      <w:r w:rsidRPr="00674298">
        <w:rPr>
          <w:highlight w:val="green"/>
          <w:u w:val="single"/>
        </w:rPr>
        <w:t>there were 2 main actors in space, there are currently 6</w:t>
      </w:r>
      <w:r w:rsidRPr="00674298">
        <w:rPr>
          <w:u w:val="single"/>
        </w:rPr>
        <w:t xml:space="preserve"> nations </w:t>
      </w:r>
      <w:r w:rsidRPr="00674298">
        <w:rPr>
          <w:highlight w:val="green"/>
          <w:u w:val="single"/>
        </w:rPr>
        <w:t>with full</w:t>
      </w:r>
      <w:r w:rsidRPr="00674298">
        <w:rPr>
          <w:u w:val="single"/>
        </w:rPr>
        <w:t xml:space="preserve"> space </w:t>
      </w:r>
      <w:r w:rsidRPr="00674298">
        <w:rPr>
          <w:highlight w:val="green"/>
          <w:u w:val="single"/>
        </w:rPr>
        <w:t>capabilities and many more</w:t>
      </w:r>
      <w:r w:rsidRPr="00674298">
        <w:rPr>
          <w:u w:val="single"/>
        </w:rPr>
        <w:t xml:space="preserve">, such as Israel, Ukraine, Brazil, Pakistan, and Korea, </w:t>
      </w:r>
      <w:r w:rsidRPr="00674298">
        <w:rPr>
          <w:highlight w:val="green"/>
          <w:u w:val="single"/>
        </w:rPr>
        <w:t>with partial capabilities</w:t>
      </w:r>
      <w:r w:rsidRPr="00674298">
        <w:rPr>
          <w:sz w:val="14"/>
        </w:rPr>
        <w:t xml:space="preserve">. </w:t>
      </w:r>
    </w:p>
    <w:p w14:paraId="10B1376C" w14:textId="77777777" w:rsidR="00BA7908" w:rsidRPr="00674298" w:rsidRDefault="00BA7908" w:rsidP="00BA7908"/>
    <w:p w14:paraId="79A7EC18" w14:textId="77777777" w:rsidR="00BA7908" w:rsidRPr="00674298" w:rsidRDefault="00BA7908" w:rsidP="00BA7908">
      <w:pPr>
        <w:pStyle w:val="Heading3"/>
      </w:pPr>
      <w:r w:rsidRPr="00674298">
        <w:t>2NC – US Key</w:t>
      </w:r>
    </w:p>
    <w:p w14:paraId="3A1947F6" w14:textId="77777777" w:rsidR="00BA7908" w:rsidRPr="00674298" w:rsidRDefault="00BA7908" w:rsidP="00BA7908">
      <w:pPr>
        <w:pStyle w:val="Heading4"/>
      </w:pPr>
      <w:r w:rsidRPr="00674298">
        <w:t>US is key – the PPWT is functionally meaningless without the US on board</w:t>
      </w:r>
    </w:p>
    <w:p w14:paraId="76EA69ED" w14:textId="77777777" w:rsidR="00BA7908" w:rsidRPr="00674298" w:rsidRDefault="00BA7908" w:rsidP="00BA7908">
      <w:r w:rsidRPr="00674298">
        <w:rPr>
          <w:rStyle w:val="StyleStyleBold12pt"/>
        </w:rPr>
        <w:t>Su 10</w:t>
      </w:r>
      <w:r w:rsidRPr="00674298">
        <w:t xml:space="preserve"> — Jinyuan Su, The Silk Road Institute of International Law, School of Law, Xi'an Jiaotong University, China ("The “peaceful purposes” principle in outer space and the Russia-China</w:t>
      </w:r>
      <w:r w:rsidRPr="00674298">
        <w:rPr>
          <w:sz w:val="12"/>
        </w:rPr>
        <w:t xml:space="preserve">∂ </w:t>
      </w:r>
      <w:r w:rsidRPr="00674298">
        <w:t>PPWT Proposal ", Space Policy, 4-8-2010, Available Online at http://ac.els-cdn.com/S026596461000024X/1-s2.0-S026596461000024X-main.pdf?_tid=9afd4754-4891-11e6-97d8-00000aab0f27&amp;amp;acdnat=1468370269_701ef513f5feb27ca95f6f57fcc9a90d, accessed 7-12-2016, JSO)</w:t>
      </w:r>
    </w:p>
    <w:p w14:paraId="19EEA6D4" w14:textId="77777777" w:rsidR="00BA7908" w:rsidRPr="00674298" w:rsidRDefault="00BA7908" w:rsidP="00BA7908">
      <w:pPr>
        <w:rPr>
          <w:sz w:val="16"/>
        </w:rPr>
      </w:pPr>
      <w:r w:rsidRPr="00674298">
        <w:rPr>
          <w:sz w:val="16"/>
        </w:rPr>
        <w:t>4. Conclusions</w:t>
      </w:r>
      <w:r w:rsidRPr="00674298">
        <w:rPr>
          <w:sz w:val="12"/>
        </w:rPr>
        <w:t>∂</w:t>
      </w:r>
      <w:r w:rsidRPr="00674298">
        <w:rPr>
          <w:sz w:val="16"/>
        </w:rPr>
        <w:t xml:space="preserve"> </w:t>
      </w:r>
      <w:r w:rsidRPr="00674298">
        <w:rPr>
          <w:rStyle w:val="StyleBoldUnderline"/>
        </w:rPr>
        <w:t>The debate on militarization vis-à-vis non-aggression in interpreting</w:t>
      </w:r>
      <w:r w:rsidRPr="00674298">
        <w:rPr>
          <w:rStyle w:val="StyleBoldUnderline"/>
          <w:sz w:val="12"/>
        </w:rPr>
        <w:t>∂</w:t>
      </w:r>
      <w:r w:rsidRPr="00674298">
        <w:rPr>
          <w:rStyle w:val="StyleBoldUnderline"/>
        </w:rPr>
        <w:t xml:space="preserve"> “peaceful purposes” in the context of outer space is already</w:t>
      </w:r>
      <w:r w:rsidRPr="00674298">
        <w:rPr>
          <w:rStyle w:val="StyleBoldUnderline"/>
          <w:sz w:val="12"/>
        </w:rPr>
        <w:t>∂</w:t>
      </w:r>
      <w:r w:rsidRPr="00674298">
        <w:rPr>
          <w:rStyle w:val="StyleBoldUnderline"/>
        </w:rPr>
        <w:t xml:space="preserve"> settled, with the latter doctrine having the advantage. </w:t>
      </w:r>
      <w:r w:rsidRPr="00674298">
        <w:rPr>
          <w:sz w:val="16"/>
        </w:rPr>
        <w:t>However,</w:t>
      </w:r>
      <w:r w:rsidRPr="00674298">
        <w:rPr>
          <w:sz w:val="12"/>
        </w:rPr>
        <w:t>∂</w:t>
      </w:r>
      <w:r w:rsidRPr="00674298">
        <w:rPr>
          <w:sz w:val="16"/>
        </w:rPr>
        <w:t xml:space="preserve"> </w:t>
      </w:r>
      <w:r w:rsidRPr="00674298">
        <w:rPr>
          <w:rStyle w:val="StyleBoldUnderline"/>
          <w:highlight w:val="green"/>
        </w:rPr>
        <w:t>non-aggression is too loose a concept when facing</w:t>
      </w:r>
      <w:r w:rsidRPr="00674298">
        <w:rPr>
          <w:rStyle w:val="StyleBoldUnderline"/>
        </w:rPr>
        <w:t xml:space="preserve"> the issue of</w:t>
      </w:r>
      <w:r w:rsidRPr="00674298">
        <w:rPr>
          <w:rStyle w:val="StyleBoldUnderline"/>
          <w:sz w:val="12"/>
        </w:rPr>
        <w:t>∂</w:t>
      </w:r>
      <w:r w:rsidRPr="00674298">
        <w:rPr>
          <w:rStyle w:val="StyleBoldUnderline"/>
        </w:rPr>
        <w:t xml:space="preserve"> </w:t>
      </w:r>
      <w:r w:rsidRPr="00674298">
        <w:rPr>
          <w:rStyle w:val="StyleBoldUnderline"/>
          <w:highlight w:val="green"/>
        </w:rPr>
        <w:t>space weaponization</w:t>
      </w:r>
      <w:r w:rsidRPr="00674298">
        <w:rPr>
          <w:sz w:val="16"/>
        </w:rPr>
        <w:t xml:space="preserve">. </w:t>
      </w:r>
      <w:r w:rsidRPr="00674298">
        <w:rPr>
          <w:rStyle w:val="StyleBoldUnderline"/>
          <w:highlight w:val="green"/>
        </w:rPr>
        <w:t>The current regime of space law should be</w:t>
      </w:r>
      <w:r w:rsidRPr="00674298">
        <w:rPr>
          <w:rStyle w:val="StyleBoldUnderline"/>
          <w:sz w:val="12"/>
          <w:highlight w:val="green"/>
        </w:rPr>
        <w:t>∂</w:t>
      </w:r>
      <w:r w:rsidRPr="00674298">
        <w:rPr>
          <w:rStyle w:val="StyleBoldUnderline"/>
          <w:highlight w:val="green"/>
        </w:rPr>
        <w:t xml:space="preserve"> amended to prohibit all weapons in space</w:t>
      </w:r>
      <w:r w:rsidRPr="00674298">
        <w:rPr>
          <w:rStyle w:val="StyleBoldUnderline"/>
        </w:rPr>
        <w:t xml:space="preserve"> and ASATs on Earth</w:t>
      </w:r>
      <w:r w:rsidRPr="00674298">
        <w:rPr>
          <w:sz w:val="16"/>
          <w:highlight w:val="green"/>
        </w:rPr>
        <w:t xml:space="preserve">. </w:t>
      </w:r>
      <w:r w:rsidRPr="00674298">
        <w:rPr>
          <w:rStyle w:val="StyleBoldUnderline"/>
          <w:highlight w:val="green"/>
        </w:rPr>
        <w:t>The</w:t>
      </w:r>
      <w:r w:rsidRPr="00674298">
        <w:rPr>
          <w:rStyle w:val="StyleBoldUnderline"/>
          <w:sz w:val="12"/>
          <w:highlight w:val="green"/>
        </w:rPr>
        <w:t>∂</w:t>
      </w:r>
      <w:r w:rsidRPr="00674298">
        <w:rPr>
          <w:rStyle w:val="StyleBoldUnderline"/>
          <w:highlight w:val="green"/>
        </w:rPr>
        <w:t xml:space="preserve"> PPWT provides a good basis for efforts in this direction</w:t>
      </w:r>
      <w:r w:rsidRPr="00674298">
        <w:rPr>
          <w:rStyle w:val="StyleBoldUnderline"/>
        </w:rPr>
        <w:t>. B</w:t>
      </w:r>
      <w:r w:rsidRPr="00674298">
        <w:rPr>
          <w:sz w:val="16"/>
        </w:rPr>
        <w:t>ut it is</w:t>
      </w:r>
      <w:r w:rsidRPr="00674298">
        <w:rPr>
          <w:sz w:val="12"/>
        </w:rPr>
        <w:t>∂</w:t>
      </w:r>
      <w:r w:rsidRPr="00674298">
        <w:rPr>
          <w:sz w:val="16"/>
        </w:rPr>
        <w:t xml:space="preserve"> noteworthy that, </w:t>
      </w:r>
      <w:r w:rsidRPr="00674298">
        <w:rPr>
          <w:rStyle w:val="Emphasis"/>
          <w:highlight w:val="green"/>
        </w:rPr>
        <w:t>absent a legally binding treaty, deploying</w:t>
      </w:r>
      <w:r w:rsidRPr="00674298">
        <w:rPr>
          <w:rStyle w:val="Emphasis"/>
          <w:b w:val="0"/>
          <w:sz w:val="12"/>
          <w:highlight w:val="green"/>
          <w:u w:val="none"/>
        </w:rPr>
        <w:t>∂</w:t>
      </w:r>
      <w:r w:rsidRPr="00674298">
        <w:rPr>
          <w:rStyle w:val="Emphasis"/>
          <w:highlight w:val="green"/>
        </w:rPr>
        <w:t xml:space="preserve"> weapons in</w:t>
      </w:r>
      <w:r w:rsidRPr="00674298">
        <w:rPr>
          <w:rStyle w:val="Emphasis"/>
        </w:rPr>
        <w:t xml:space="preserve"> outer </w:t>
      </w:r>
      <w:r w:rsidRPr="00674298">
        <w:rPr>
          <w:rStyle w:val="Emphasis"/>
          <w:highlight w:val="green"/>
        </w:rPr>
        <w:t>space</w:t>
      </w:r>
      <w:r w:rsidRPr="00674298">
        <w:rPr>
          <w:rStyle w:val="Emphasis"/>
        </w:rPr>
        <w:t xml:space="preserve"> in situations not amounting to self-defense</w:t>
      </w:r>
      <w:r w:rsidRPr="00674298">
        <w:rPr>
          <w:rStyle w:val="Emphasis"/>
          <w:b w:val="0"/>
          <w:sz w:val="12"/>
          <w:u w:val="none"/>
        </w:rPr>
        <w:t>∂</w:t>
      </w:r>
      <w:r w:rsidRPr="00674298">
        <w:rPr>
          <w:rStyle w:val="Emphasis"/>
        </w:rPr>
        <w:t xml:space="preserve"> still constitutes a violation of the general principle of maintaining</w:t>
      </w:r>
      <w:r w:rsidRPr="00674298">
        <w:rPr>
          <w:rStyle w:val="Emphasis"/>
          <w:b w:val="0"/>
          <w:sz w:val="12"/>
          <w:u w:val="none"/>
        </w:rPr>
        <w:t>∂</w:t>
      </w:r>
      <w:r w:rsidRPr="00674298">
        <w:rPr>
          <w:rStyle w:val="Emphasis"/>
        </w:rPr>
        <w:t xml:space="preserve"> international peace and security and </w:t>
      </w:r>
      <w:r w:rsidRPr="00674298">
        <w:rPr>
          <w:rStyle w:val="Emphasis"/>
          <w:highlight w:val="green"/>
        </w:rPr>
        <w:t>falls foul of the current</w:t>
      </w:r>
      <w:r w:rsidRPr="00674298">
        <w:rPr>
          <w:rStyle w:val="Emphasis"/>
          <w:b w:val="0"/>
          <w:sz w:val="12"/>
          <w:highlight w:val="green"/>
          <w:u w:val="none"/>
        </w:rPr>
        <w:t>∂</w:t>
      </w:r>
      <w:r w:rsidRPr="00674298">
        <w:rPr>
          <w:rStyle w:val="Emphasis"/>
          <w:highlight w:val="green"/>
        </w:rPr>
        <w:t xml:space="preserve"> cooperative background theme of international law</w:t>
      </w:r>
      <w:r w:rsidRPr="00674298">
        <w:rPr>
          <w:sz w:val="16"/>
        </w:rPr>
        <w:t>.</w:t>
      </w:r>
    </w:p>
    <w:p w14:paraId="7382E50F" w14:textId="77777777" w:rsidR="00BA7908" w:rsidRPr="00674298" w:rsidRDefault="00BA7908" w:rsidP="00BA7908">
      <w:pPr>
        <w:rPr>
          <w:sz w:val="16"/>
        </w:rPr>
      </w:pPr>
      <w:r w:rsidRPr="00674298">
        <w:rPr>
          <w:sz w:val="16"/>
        </w:rPr>
        <w:t>The PPWT was submitted with a research mandate. It was</w:t>
      </w:r>
      <w:r w:rsidRPr="00674298">
        <w:rPr>
          <w:sz w:val="12"/>
        </w:rPr>
        <w:t>∂</w:t>
      </w:r>
      <w:r w:rsidRPr="00674298">
        <w:rPr>
          <w:sz w:val="16"/>
        </w:rPr>
        <w:t xml:space="preserve"> hoped that it could be channeled into a negotiating format</w:t>
      </w:r>
      <w:r w:rsidRPr="00674298">
        <w:rPr>
          <w:sz w:val="12"/>
        </w:rPr>
        <w:t>∂</w:t>
      </w:r>
      <w:r w:rsidRPr="00674298">
        <w:rPr>
          <w:sz w:val="16"/>
        </w:rPr>
        <w:t xml:space="preserve"> through establishment of a relevant ad hoc committee of the</w:t>
      </w:r>
      <w:r w:rsidRPr="00674298">
        <w:rPr>
          <w:sz w:val="12"/>
        </w:rPr>
        <w:t>∂</w:t>
      </w:r>
      <w:r w:rsidRPr="00674298">
        <w:rPr>
          <w:sz w:val="16"/>
        </w:rPr>
        <w:t xml:space="preserve"> CD. This hope is now a step nearer, as on 29 May 2009 the CD</w:t>
      </w:r>
      <w:r w:rsidRPr="00674298">
        <w:rPr>
          <w:sz w:val="12"/>
        </w:rPr>
        <w:t>∂</w:t>
      </w:r>
      <w:r w:rsidRPr="00674298">
        <w:rPr>
          <w:sz w:val="16"/>
        </w:rPr>
        <w:t xml:space="preserve"> adopted a program of work with PAROS as one of the working</w:t>
      </w:r>
      <w:r w:rsidRPr="00674298">
        <w:rPr>
          <w:sz w:val="12"/>
        </w:rPr>
        <w:t>∂</w:t>
      </w:r>
      <w:r w:rsidRPr="00674298">
        <w:rPr>
          <w:sz w:val="16"/>
        </w:rPr>
        <w:t xml:space="preserve"> groups. The program is regarded as a breakthrough in light of the</w:t>
      </w:r>
      <w:r w:rsidRPr="00674298">
        <w:rPr>
          <w:sz w:val="12"/>
        </w:rPr>
        <w:t>∂</w:t>
      </w:r>
      <w:r w:rsidRPr="00674298">
        <w:rPr>
          <w:sz w:val="16"/>
        </w:rPr>
        <w:t xml:space="preserve"> 11-year deadlock in the world's sole disarmament forum. </w:t>
      </w:r>
      <w:r w:rsidRPr="00674298">
        <w:rPr>
          <w:rStyle w:val="Emphasis"/>
          <w:highlight w:val="green"/>
        </w:rPr>
        <w:t xml:space="preserve">A </w:t>
      </w:r>
      <w:r w:rsidRPr="00674298">
        <w:rPr>
          <w:rStyle w:val="Emphasis"/>
        </w:rPr>
        <w:t>future</w:t>
      </w:r>
      <w:r w:rsidRPr="00674298">
        <w:rPr>
          <w:rStyle w:val="Emphasis"/>
          <w:b w:val="0"/>
          <w:sz w:val="12"/>
          <w:u w:val="none"/>
        </w:rPr>
        <w:t>∂</w:t>
      </w:r>
      <w:r w:rsidRPr="00674298">
        <w:rPr>
          <w:rStyle w:val="Emphasis"/>
          <w:highlight w:val="green"/>
        </w:rPr>
        <w:t xml:space="preserve"> treaty</w:t>
      </w:r>
      <w:r w:rsidRPr="00674298">
        <w:rPr>
          <w:rStyle w:val="Emphasis"/>
        </w:rPr>
        <w:t xml:space="preserve"> </w:t>
      </w:r>
      <w:r w:rsidRPr="00674298">
        <w:rPr>
          <w:rStyle w:val="Emphasis"/>
          <w:highlight w:val="green"/>
        </w:rPr>
        <w:t>would be meaningless if the USA</w:t>
      </w:r>
      <w:r w:rsidRPr="00674298">
        <w:rPr>
          <w:rStyle w:val="Emphasis"/>
        </w:rPr>
        <w:t xml:space="preserve">, a space superpower, </w:t>
      </w:r>
      <w:r w:rsidRPr="00674298">
        <w:rPr>
          <w:rStyle w:val="Emphasis"/>
          <w:highlight w:val="green"/>
        </w:rPr>
        <w:t>was</w:t>
      </w:r>
      <w:r w:rsidRPr="00674298">
        <w:rPr>
          <w:rStyle w:val="Emphasis"/>
          <w:b w:val="0"/>
          <w:sz w:val="12"/>
          <w:highlight w:val="green"/>
          <w:u w:val="none"/>
        </w:rPr>
        <w:t>∂</w:t>
      </w:r>
      <w:r w:rsidRPr="00674298">
        <w:rPr>
          <w:rStyle w:val="Emphasis"/>
          <w:highlight w:val="green"/>
        </w:rPr>
        <w:t xml:space="preserve"> not on board</w:t>
      </w:r>
      <w:r w:rsidRPr="00674298">
        <w:rPr>
          <w:rStyle w:val="Emphasis"/>
        </w:rPr>
        <w:t>. Therefore</w:t>
      </w:r>
      <w:r w:rsidRPr="00674298">
        <w:rPr>
          <w:rStyle w:val="Emphasis"/>
          <w:highlight w:val="green"/>
        </w:rPr>
        <w:t>, the US positions must be incorporated</w:t>
      </w:r>
      <w:r w:rsidRPr="00674298">
        <w:rPr>
          <w:rStyle w:val="Emphasis"/>
        </w:rPr>
        <w:t>.</w:t>
      </w:r>
      <w:r w:rsidRPr="00674298">
        <w:rPr>
          <w:rStyle w:val="Emphasis"/>
          <w:b w:val="0"/>
          <w:sz w:val="12"/>
          <w:u w:val="none"/>
        </w:rPr>
        <w:t>∂</w:t>
      </w:r>
      <w:r w:rsidRPr="00674298">
        <w:rPr>
          <w:rStyle w:val="Emphasis"/>
        </w:rPr>
        <w:t xml:space="preserve"> </w:t>
      </w:r>
      <w:r w:rsidRPr="00674298">
        <w:rPr>
          <w:rStyle w:val="Emphasis"/>
          <w:highlight w:val="green"/>
        </w:rPr>
        <w:t>This makes the future of the PPWT heavily dependent</w:t>
      </w:r>
      <w:r w:rsidRPr="00674298">
        <w:rPr>
          <w:rStyle w:val="Emphasis"/>
        </w:rPr>
        <w:t xml:space="preserve"> </w:t>
      </w:r>
      <w:r w:rsidRPr="00674298">
        <w:rPr>
          <w:rStyle w:val="Emphasis"/>
          <w:highlight w:val="green"/>
        </w:rPr>
        <w:t>on</w:t>
      </w:r>
      <w:r w:rsidRPr="00674298">
        <w:rPr>
          <w:rStyle w:val="Emphasis"/>
        </w:rPr>
        <w:t xml:space="preserve"> the</w:t>
      </w:r>
      <w:r w:rsidRPr="00674298">
        <w:rPr>
          <w:rStyle w:val="Emphasis"/>
          <w:b w:val="0"/>
          <w:sz w:val="12"/>
          <w:u w:val="none"/>
        </w:rPr>
        <w:t>∂</w:t>
      </w:r>
      <w:r w:rsidRPr="00674298">
        <w:rPr>
          <w:rStyle w:val="Emphasis"/>
        </w:rPr>
        <w:t xml:space="preserve"> interplay between Russia and China on one side and </w:t>
      </w:r>
      <w:r w:rsidRPr="00674298">
        <w:rPr>
          <w:rStyle w:val="Emphasis"/>
          <w:highlight w:val="green"/>
        </w:rPr>
        <w:t>the USA</w:t>
      </w:r>
      <w:r w:rsidRPr="00674298">
        <w:rPr>
          <w:rStyle w:val="Emphasis"/>
        </w:rPr>
        <w:t xml:space="preserve"> on</w:t>
      </w:r>
      <w:r w:rsidRPr="00674298">
        <w:rPr>
          <w:rStyle w:val="Emphasis"/>
          <w:b w:val="0"/>
          <w:sz w:val="12"/>
          <w:u w:val="none"/>
        </w:rPr>
        <w:t>∂</w:t>
      </w:r>
      <w:r w:rsidRPr="00674298">
        <w:rPr>
          <w:rStyle w:val="Emphasis"/>
        </w:rPr>
        <w:t xml:space="preserve"> the other</w:t>
      </w:r>
      <w:r w:rsidRPr="00674298">
        <w:rPr>
          <w:sz w:val="16"/>
        </w:rPr>
        <w:t>.</w:t>
      </w:r>
    </w:p>
    <w:p w14:paraId="7F9A6CAD" w14:textId="77777777" w:rsidR="00BA7908" w:rsidRPr="00674298" w:rsidRDefault="00BA7908" w:rsidP="00BA7908">
      <w:pPr>
        <w:rPr>
          <w:sz w:val="10"/>
        </w:rPr>
      </w:pPr>
      <w:r w:rsidRPr="00674298">
        <w:rPr>
          <w:rStyle w:val="StyleBoldUnderline"/>
        </w:rPr>
        <w:t>The challenges ahead should not be underestimated, because</w:t>
      </w:r>
      <w:r w:rsidRPr="00674298">
        <w:rPr>
          <w:rStyle w:val="StyleBoldUnderline"/>
          <w:sz w:val="12"/>
        </w:rPr>
        <w:t>∂</w:t>
      </w:r>
      <w:r w:rsidRPr="00674298">
        <w:rPr>
          <w:rStyle w:val="StyleBoldUnderline"/>
        </w:rPr>
        <w:t xml:space="preserve"> the USA has been maintaining its space policy consistently for</w:t>
      </w:r>
      <w:r w:rsidRPr="00674298">
        <w:rPr>
          <w:rStyle w:val="StyleBoldUnderline"/>
          <w:sz w:val="12"/>
        </w:rPr>
        <w:t>∂</w:t>
      </w:r>
      <w:r w:rsidRPr="00674298">
        <w:rPr>
          <w:rStyle w:val="StyleBoldUnderline"/>
        </w:rPr>
        <w:t xml:space="preserve"> decades and the technical difficulties are unprecedented. But </w:t>
      </w:r>
      <w:r w:rsidRPr="00674298">
        <w:rPr>
          <w:rStyle w:val="StyleBoldUnderline"/>
          <w:highlight w:val="green"/>
        </w:rPr>
        <w:t>one</w:t>
      </w:r>
      <w:r w:rsidRPr="00674298">
        <w:rPr>
          <w:rStyle w:val="StyleBoldUnderline"/>
          <w:sz w:val="12"/>
          <w:highlight w:val="green"/>
        </w:rPr>
        <w:t>∂</w:t>
      </w:r>
      <w:r w:rsidRPr="00674298">
        <w:rPr>
          <w:rStyle w:val="StyleBoldUnderline"/>
          <w:highlight w:val="green"/>
        </w:rPr>
        <w:t xml:space="preserve"> should have good reasons to be optimistic</w:t>
      </w:r>
      <w:r w:rsidRPr="00674298">
        <w:rPr>
          <w:rStyle w:val="StyleBoldUnderline"/>
        </w:rPr>
        <w:t>, in view of the more</w:t>
      </w:r>
      <w:r w:rsidRPr="00674298">
        <w:rPr>
          <w:rStyle w:val="StyleBoldUnderline"/>
          <w:sz w:val="12"/>
        </w:rPr>
        <w:t>∂</w:t>
      </w:r>
      <w:r w:rsidRPr="00674298">
        <w:rPr>
          <w:rStyle w:val="StyleBoldUnderline"/>
        </w:rPr>
        <w:t xml:space="preserve"> multilateral vista promoted by President Obama on global issues</w:t>
      </w:r>
      <w:r w:rsidRPr="00674298">
        <w:rPr>
          <w:sz w:val="10"/>
        </w:rPr>
        <w:t>.</w:t>
      </w:r>
      <w:r w:rsidRPr="00674298">
        <w:rPr>
          <w:sz w:val="12"/>
        </w:rPr>
        <w:t>∂</w:t>
      </w:r>
      <w:r w:rsidRPr="00674298">
        <w:rPr>
          <w:sz w:val="10"/>
        </w:rPr>
        <w:t xml:space="preserve"> Priority has been given to the issue of outer space, as soon after his</w:t>
      </w:r>
      <w:r w:rsidRPr="00674298">
        <w:rPr>
          <w:sz w:val="12"/>
        </w:rPr>
        <w:t>∂</w:t>
      </w:r>
      <w:r w:rsidRPr="00674298">
        <w:rPr>
          <w:sz w:val="10"/>
        </w:rPr>
        <w:t xml:space="preserve"> presidential inauguration he brought the 2006 US Space Policy</w:t>
      </w:r>
      <w:r w:rsidRPr="00674298">
        <w:rPr>
          <w:sz w:val="12"/>
        </w:rPr>
        <w:t>∂</w:t>
      </w:r>
      <w:r w:rsidRPr="00674298">
        <w:rPr>
          <w:sz w:val="10"/>
        </w:rPr>
        <w:t xml:space="preserve"> under review, which usually only happens in a president's second</w:t>
      </w:r>
      <w:r w:rsidRPr="00674298">
        <w:rPr>
          <w:sz w:val="12"/>
        </w:rPr>
        <w:t>∂</w:t>
      </w:r>
      <w:r w:rsidRPr="00674298">
        <w:rPr>
          <w:sz w:val="10"/>
        </w:rPr>
        <w:t xml:space="preserve"> term. In fact, </w:t>
      </w:r>
      <w:r w:rsidRPr="00674298">
        <w:rPr>
          <w:rStyle w:val="StyleBoldUnderline"/>
          <w:highlight w:val="green"/>
        </w:rPr>
        <w:t>Obama has said</w:t>
      </w:r>
      <w:r w:rsidRPr="00674298">
        <w:rPr>
          <w:rStyle w:val="StyleBoldUnderline"/>
        </w:rPr>
        <w:t xml:space="preserve"> that </w:t>
      </w:r>
      <w:r w:rsidRPr="00674298">
        <w:rPr>
          <w:rStyle w:val="StyleBoldUnderline"/>
          <w:highlight w:val="green"/>
        </w:rPr>
        <w:t>he “opposes the stationing of</w:t>
      </w:r>
      <w:r w:rsidRPr="00674298">
        <w:rPr>
          <w:rStyle w:val="StyleBoldUnderline"/>
          <w:sz w:val="12"/>
          <w:highlight w:val="green"/>
        </w:rPr>
        <w:t>∂</w:t>
      </w:r>
      <w:r w:rsidRPr="00674298">
        <w:rPr>
          <w:rStyle w:val="StyleBoldUnderline"/>
          <w:highlight w:val="green"/>
        </w:rPr>
        <w:t xml:space="preserve"> weapons in space</w:t>
      </w:r>
      <w:r w:rsidRPr="00674298">
        <w:rPr>
          <w:rStyle w:val="StyleBoldUnderline"/>
        </w:rPr>
        <w:t xml:space="preserve"> and the development of anti-satellite weapons”</w:t>
      </w:r>
      <w:r w:rsidRPr="00674298">
        <w:rPr>
          <w:rStyle w:val="StyleBoldUnderline"/>
          <w:sz w:val="12"/>
        </w:rPr>
        <w:t>∂</w:t>
      </w:r>
      <w:r w:rsidRPr="00674298">
        <w:rPr>
          <w:rStyle w:val="StyleBoldUnderline"/>
        </w:rPr>
        <w:t xml:space="preserve"> </w:t>
      </w:r>
      <w:r w:rsidRPr="00674298">
        <w:rPr>
          <w:rStyle w:val="StyleBoldUnderline"/>
          <w:highlight w:val="green"/>
        </w:rPr>
        <w:t>and that the USA “must show leadership</w:t>
      </w:r>
      <w:r w:rsidRPr="00674298">
        <w:rPr>
          <w:rStyle w:val="StyleBoldUnderline"/>
        </w:rPr>
        <w:t xml:space="preserve"> by engaging other nations</w:t>
      </w:r>
      <w:r w:rsidRPr="00674298">
        <w:rPr>
          <w:rStyle w:val="StyleBoldUnderline"/>
          <w:sz w:val="12"/>
        </w:rPr>
        <w:t>∂</w:t>
      </w:r>
      <w:r w:rsidRPr="00674298">
        <w:rPr>
          <w:rStyle w:val="StyleBoldUnderline"/>
        </w:rPr>
        <w:t xml:space="preserve"> </w:t>
      </w:r>
      <w:r w:rsidRPr="00674298">
        <w:rPr>
          <w:rStyle w:val="StyleBoldUnderline"/>
          <w:highlight w:val="green"/>
        </w:rPr>
        <w:t>in discussions of how best to stop the</w:t>
      </w:r>
      <w:r w:rsidRPr="00674298">
        <w:rPr>
          <w:rStyle w:val="StyleBoldUnderline"/>
        </w:rPr>
        <w:t xml:space="preserve"> slow </w:t>
      </w:r>
      <w:r w:rsidRPr="00674298">
        <w:rPr>
          <w:rStyle w:val="StyleBoldUnderline"/>
          <w:highlight w:val="green"/>
        </w:rPr>
        <w:t>slide towards a new</w:t>
      </w:r>
      <w:r w:rsidRPr="00674298">
        <w:rPr>
          <w:rStyle w:val="StyleBoldUnderline"/>
          <w:sz w:val="12"/>
          <w:highlight w:val="green"/>
        </w:rPr>
        <w:t>∂</w:t>
      </w:r>
      <w:r w:rsidRPr="00674298">
        <w:rPr>
          <w:rStyle w:val="StyleBoldUnderline"/>
          <w:highlight w:val="green"/>
        </w:rPr>
        <w:t xml:space="preserve"> battlefield”</w:t>
      </w:r>
      <w:r w:rsidRPr="00674298">
        <w:rPr>
          <w:sz w:val="10"/>
          <w:highlight w:val="green"/>
        </w:rPr>
        <w:t>.</w:t>
      </w:r>
    </w:p>
    <w:p w14:paraId="62482F58" w14:textId="77777777" w:rsidR="00BA7908" w:rsidRPr="00674298" w:rsidRDefault="00BA7908" w:rsidP="00BA7908">
      <w:pPr>
        <w:pStyle w:val="Heading4"/>
      </w:pPr>
      <w:r w:rsidRPr="00674298">
        <w:t>US opposition is the biggest obstacle – CP removes it</w:t>
      </w:r>
    </w:p>
    <w:p w14:paraId="064D1E9C" w14:textId="77777777" w:rsidR="00BA7908" w:rsidRPr="00674298" w:rsidRDefault="00BA7908" w:rsidP="00BA7908">
      <w:r w:rsidRPr="00674298">
        <w:rPr>
          <w:rStyle w:val="StyleStyleBold12pt"/>
        </w:rPr>
        <w:t xml:space="preserve">Jaramillo 9 </w:t>
      </w:r>
      <w:r w:rsidRPr="00674298">
        <w:t>(Cesar Jaramillo, graduated with a BA and an MA in political science and global governance, 12/1/09, “In Defence of the PPWT Treaty: Toward a Space Weapons Ban” Space Security, Volume 30, Issue 4, http://ploughshares.ca/pl_publications/in-defence-of-the-ppwt-treaty-toward-a-space-weapons-ban/, JSO)</w:t>
      </w:r>
    </w:p>
    <w:p w14:paraId="579BFFC4" w14:textId="77777777" w:rsidR="00BA7908" w:rsidRPr="00674298" w:rsidRDefault="00BA7908" w:rsidP="00BA7908">
      <w:pPr>
        <w:rPr>
          <w:sz w:val="12"/>
        </w:rPr>
      </w:pPr>
      <w:r w:rsidRPr="00674298">
        <w:rPr>
          <w:sz w:val="12"/>
        </w:rPr>
        <w:t xml:space="preserve">Perhaps </w:t>
      </w:r>
      <w:r w:rsidRPr="00674298">
        <w:rPr>
          <w:rStyle w:val="StyleBoldUnderline"/>
          <w:highlight w:val="green"/>
        </w:rPr>
        <w:t>the biggest obstacle to the adoption of the PPWT</w:t>
      </w:r>
      <w:r w:rsidRPr="00674298">
        <w:rPr>
          <w:rStyle w:val="StyleBoldUnderline"/>
        </w:rPr>
        <w:t xml:space="preserve"> </w:t>
      </w:r>
      <w:r w:rsidRPr="00674298">
        <w:rPr>
          <w:rStyle w:val="StyleBoldUnderline"/>
          <w:highlight w:val="green"/>
        </w:rPr>
        <w:t>has been the</w:t>
      </w:r>
      <w:r w:rsidRPr="00674298">
        <w:rPr>
          <w:rStyle w:val="StyleBoldUnderline"/>
        </w:rPr>
        <w:t xml:space="preserve"> staunch </w:t>
      </w:r>
      <w:r w:rsidRPr="00674298">
        <w:rPr>
          <w:rStyle w:val="StyleBoldUnderline"/>
          <w:highlight w:val="green"/>
        </w:rPr>
        <w:t>US opposition</w:t>
      </w:r>
      <w:r w:rsidRPr="00674298">
        <w:rPr>
          <w:sz w:val="12"/>
        </w:rPr>
        <w:t xml:space="preserve">—to the draft treaty in particular and </w:t>
      </w:r>
      <w:r w:rsidRPr="00674298">
        <w:rPr>
          <w:rStyle w:val="StyleBoldUnderline"/>
          <w:highlight w:val="green"/>
        </w:rPr>
        <w:t>to any</w:t>
      </w:r>
      <w:r w:rsidRPr="00674298">
        <w:rPr>
          <w:rStyle w:val="StyleBoldUnderline"/>
        </w:rPr>
        <w:t xml:space="preserve"> legal </w:t>
      </w:r>
      <w:r w:rsidRPr="00674298">
        <w:rPr>
          <w:rStyle w:val="StyleBoldUnderline"/>
          <w:highlight w:val="green"/>
        </w:rPr>
        <w:t>measure</w:t>
      </w:r>
      <w:r w:rsidRPr="00674298">
        <w:rPr>
          <w:rStyle w:val="StyleBoldUnderline"/>
        </w:rPr>
        <w:t xml:space="preserve"> designed to restrict its options in spac</w:t>
      </w:r>
      <w:r w:rsidRPr="00674298">
        <w:rPr>
          <w:sz w:val="12"/>
        </w:rPr>
        <w:t xml:space="preserve">e. In 2007, the US Permanent Representative to the CD, Christina Rocca, said, “We continue to believe that there is no arms race in space, and therefore no problem for arms control to solve” (US Mission to the UN in Geneva, 2007). </w:t>
      </w:r>
      <w:r w:rsidRPr="00674298">
        <w:rPr>
          <w:rStyle w:val="StyleBoldUnderline"/>
        </w:rPr>
        <w:t xml:space="preserve">Such opposition by the Bush Administration was hardly surprising, as </w:t>
      </w:r>
      <w:r w:rsidRPr="00674298">
        <w:rPr>
          <w:rStyle w:val="StyleBoldUnderline"/>
          <w:highlight w:val="green"/>
        </w:rPr>
        <w:t>the US has</w:t>
      </w:r>
      <w:r w:rsidRPr="00674298">
        <w:rPr>
          <w:rStyle w:val="StyleBoldUnderline"/>
        </w:rPr>
        <w:t xml:space="preserve"> recently </w:t>
      </w:r>
      <w:r w:rsidRPr="00674298">
        <w:rPr>
          <w:rStyle w:val="StyleBoldUnderline"/>
          <w:highlight w:val="green"/>
        </w:rPr>
        <w:t>rejected any</w:t>
      </w:r>
      <w:r w:rsidRPr="00674298">
        <w:rPr>
          <w:rStyle w:val="StyleBoldUnderline"/>
        </w:rPr>
        <w:t xml:space="preserve"> binding </w:t>
      </w:r>
      <w:r w:rsidRPr="00674298">
        <w:rPr>
          <w:rStyle w:val="StyleBoldUnderline"/>
          <w:highlight w:val="green"/>
        </w:rPr>
        <w:t>mechanisms that</w:t>
      </w:r>
      <w:r w:rsidRPr="00674298">
        <w:rPr>
          <w:rStyle w:val="StyleBoldUnderline"/>
        </w:rPr>
        <w:t xml:space="preserve"> could </w:t>
      </w:r>
      <w:r w:rsidRPr="00674298">
        <w:rPr>
          <w:rStyle w:val="StyleBoldUnderline"/>
          <w:highlight w:val="green"/>
        </w:rPr>
        <w:t>restrict its ability to operate</w:t>
      </w:r>
      <w:r w:rsidRPr="00674298">
        <w:rPr>
          <w:rStyle w:val="StyleBoldUnderline"/>
        </w:rPr>
        <w:t xml:space="preserve"> freely </w:t>
      </w:r>
      <w:r w:rsidRPr="00674298">
        <w:rPr>
          <w:rStyle w:val="StyleBoldUnderline"/>
          <w:highlight w:val="green"/>
        </w:rPr>
        <w:t>in outer space</w:t>
      </w:r>
      <w:r w:rsidRPr="00674298">
        <w:rPr>
          <w:rStyle w:val="StyleBoldUnderline"/>
        </w:rPr>
        <w:t>. Moreover</w:t>
      </w:r>
      <w:r w:rsidRPr="00674298">
        <w:rPr>
          <w:rStyle w:val="StyleBoldUnderline"/>
          <w:highlight w:val="green"/>
        </w:rPr>
        <w:t>, this reluctance to abide by</w:t>
      </w:r>
      <w:r w:rsidRPr="00674298">
        <w:rPr>
          <w:rStyle w:val="StyleBoldUnderline"/>
        </w:rPr>
        <w:t xml:space="preserve"> multilateral </w:t>
      </w:r>
      <w:r w:rsidRPr="00674298">
        <w:rPr>
          <w:rStyle w:val="StyleBoldUnderline"/>
          <w:highlight w:val="green"/>
        </w:rPr>
        <w:t>legal regimes</w:t>
      </w:r>
      <w:r w:rsidRPr="00674298">
        <w:rPr>
          <w:rStyle w:val="StyleBoldUnderline"/>
        </w:rPr>
        <w:t xml:space="preserve"> </w:t>
      </w:r>
      <w:r w:rsidRPr="00674298">
        <w:rPr>
          <w:rStyle w:val="StyleBoldUnderline"/>
          <w:highlight w:val="green"/>
        </w:rPr>
        <w:t>related to space security has been codified</w:t>
      </w:r>
      <w:r w:rsidRPr="00674298">
        <w:rPr>
          <w:rStyle w:val="StyleBoldUnderline"/>
        </w:rPr>
        <w:t xml:space="preserve"> in its National Space Policy</w:t>
      </w:r>
      <w:r w:rsidRPr="00674298">
        <w:rPr>
          <w:sz w:val="12"/>
        </w:rPr>
        <w:t xml:space="preserve"> (US Office of Science &amp; Technology Policy 2006), which specifically states that:</w:t>
      </w:r>
    </w:p>
    <w:p w14:paraId="16AFEBC8" w14:textId="77777777" w:rsidR="00BA7908" w:rsidRPr="00674298" w:rsidRDefault="00BA7908" w:rsidP="00BA7908">
      <w:pPr>
        <w:rPr>
          <w:sz w:val="16"/>
          <w:szCs w:val="16"/>
        </w:rPr>
      </w:pPr>
      <w:r w:rsidRPr="00674298">
        <w:rPr>
          <w:sz w:val="16"/>
          <w:szCs w:val="16"/>
        </w:rPr>
        <w:t>The United States will oppose the development of new legal regimes or other restrictions that seek to prohibit or limit U.S. access to or use of space. Proposed arms control agreements or restrictions must not impair the rights of the United States to conduct research, development, testing, and operations or other activities in space for U.S. national interests.</w:t>
      </w:r>
    </w:p>
    <w:p w14:paraId="75F50882" w14:textId="77777777" w:rsidR="00BA7908" w:rsidRPr="00674298" w:rsidRDefault="00BA7908" w:rsidP="00BA7908">
      <w:pPr>
        <w:pStyle w:val="Heading3"/>
      </w:pPr>
      <w:r w:rsidRPr="00674298">
        <w:t>2NC AT: Perm do Both</w:t>
      </w:r>
    </w:p>
    <w:p w14:paraId="54544D8D" w14:textId="77777777" w:rsidR="00BA7908" w:rsidRPr="00674298" w:rsidRDefault="00BA7908" w:rsidP="00BA7908">
      <w:pPr>
        <w:pStyle w:val="Heading4"/>
      </w:pPr>
      <w:r w:rsidRPr="00674298">
        <w:t>The perm links to the net benefit - doing both still guarantees space colonization which links to the impact turn</w:t>
      </w:r>
    </w:p>
    <w:p w14:paraId="412FEA79" w14:textId="77777777" w:rsidR="00BA7908" w:rsidRPr="00674298" w:rsidRDefault="00BA7908" w:rsidP="00BA7908">
      <w:pPr>
        <w:pStyle w:val="Heading3"/>
      </w:pPr>
      <w:r w:rsidRPr="00674298">
        <w:t>2NC – China Agrees to CP</w:t>
      </w:r>
    </w:p>
    <w:p w14:paraId="6642EC09" w14:textId="77777777" w:rsidR="00BA7908" w:rsidRPr="00674298" w:rsidRDefault="00BA7908" w:rsidP="00BA7908">
      <w:pPr>
        <w:pStyle w:val="Heading4"/>
      </w:pPr>
      <w:r w:rsidRPr="00674298">
        <w:t>China says yes to the CP – they fear space weaponization and will do anything to prevent US space prolif</w:t>
      </w:r>
    </w:p>
    <w:p w14:paraId="30660B6F" w14:textId="77777777" w:rsidR="00BA7908" w:rsidRPr="00674298" w:rsidRDefault="00BA7908" w:rsidP="00BA7908">
      <w:r w:rsidRPr="00674298">
        <w:rPr>
          <w:rStyle w:val="StyleStyleBold12pt"/>
        </w:rPr>
        <w:t>Hui 6</w:t>
      </w:r>
      <w:r w:rsidRPr="00674298">
        <w:t xml:space="preserve"> — Zhan Hui, Zhang Hui is a research associate at the Project on Managing the Atom of the</w:t>
      </w:r>
      <w:r w:rsidRPr="00674298">
        <w:rPr>
          <w:sz w:val="12"/>
        </w:rPr>
        <w:t xml:space="preserve">∂ </w:t>
      </w:r>
      <w:r w:rsidRPr="00674298">
        <w:t>Belfer Center for Science and International Affairs at Harvard University’s John F.</w:t>
      </w:r>
      <w:r w:rsidRPr="00674298">
        <w:rPr>
          <w:sz w:val="12"/>
        </w:rPr>
        <w:t xml:space="preserve">∂ </w:t>
      </w:r>
      <w:r w:rsidRPr="00674298">
        <w:t>Kennedy School of Government. His research includes nuclear arms control verification</w:t>
      </w:r>
      <w:r w:rsidRPr="00674298">
        <w:rPr>
          <w:sz w:val="12"/>
        </w:rPr>
        <w:t xml:space="preserve">∂ </w:t>
      </w:r>
      <w:r w:rsidRPr="00674298">
        <w:t>techniques, the control of fissile material, nuclear terrorism, nuclear safeguards,</w:t>
      </w:r>
      <w:r w:rsidRPr="00674298">
        <w:rPr>
          <w:sz w:val="12"/>
        </w:rPr>
        <w:t xml:space="preserve">∂ </w:t>
      </w:r>
      <w:r w:rsidRPr="00674298">
        <w:t>nonproliferation and space. An extended version of this paper was produced for the</w:t>
      </w:r>
      <w:r w:rsidRPr="00674298">
        <w:rPr>
          <w:sz w:val="12"/>
        </w:rPr>
        <w:t xml:space="preserve">∂ </w:t>
      </w:r>
      <w:r w:rsidRPr="00674298">
        <w:t>American Academy of Arts and Sciences project, Reconsidering the Rules of Space. ("Space Weaponization And Space Security: A Chinese Perspective ", China Security, 2006, Available Online at http://dspace.africaportal.org/jspui/bitstream/123456789/20623/1/Space%20Weaponization%20And%20Space%20Security%20A%20Chinese%20Perspective.pdf?1, accessed 7-12-2016, JSO)</w:t>
      </w:r>
    </w:p>
    <w:p w14:paraId="55D165F5" w14:textId="77777777" w:rsidR="00BA7908" w:rsidRPr="00674298" w:rsidRDefault="00BA7908" w:rsidP="00BA7908">
      <w:pPr>
        <w:rPr>
          <w:sz w:val="16"/>
        </w:rPr>
      </w:pPr>
      <w:r w:rsidRPr="00674298">
        <w:rPr>
          <w:sz w:val="16"/>
        </w:rPr>
        <w:t>The United States does have legitimate concerns about its space assets,</w:t>
      </w:r>
      <w:r w:rsidRPr="00674298">
        <w:rPr>
          <w:sz w:val="12"/>
        </w:rPr>
        <w:t>∂</w:t>
      </w:r>
      <w:r w:rsidRPr="00674298">
        <w:rPr>
          <w:sz w:val="16"/>
        </w:rPr>
        <w:t xml:space="preserve"> given that U.S. military operations, economy and society are increasingly dependent</w:t>
      </w:r>
      <w:r w:rsidRPr="00674298">
        <w:rPr>
          <w:sz w:val="12"/>
        </w:rPr>
        <w:t>∂</w:t>
      </w:r>
      <w:r w:rsidRPr="00674298">
        <w:rPr>
          <w:sz w:val="16"/>
        </w:rPr>
        <w:t xml:space="preserve"> on space assets and such assets are inherently vulnerable to attacks from</w:t>
      </w:r>
      <w:r w:rsidRPr="00674298">
        <w:rPr>
          <w:sz w:val="12"/>
        </w:rPr>
        <w:t>∂</w:t>
      </w:r>
      <w:r w:rsidRPr="00674298">
        <w:rPr>
          <w:sz w:val="16"/>
        </w:rPr>
        <w:t xml:space="preserve"> many different sources. However, it does not mean that the United States currently</w:t>
      </w:r>
      <w:r w:rsidRPr="00674298">
        <w:rPr>
          <w:sz w:val="12"/>
        </w:rPr>
        <w:t>∂</w:t>
      </w:r>
      <w:r w:rsidRPr="00674298">
        <w:rPr>
          <w:sz w:val="16"/>
        </w:rPr>
        <w:t xml:space="preserve"> faces credible threats from states that might exploit those vulnerabilities.6</w:t>
      </w:r>
      <w:r w:rsidRPr="00674298">
        <w:rPr>
          <w:sz w:val="12"/>
        </w:rPr>
        <w:t>∂</w:t>
      </w:r>
      <w:r w:rsidRPr="00674298">
        <w:rPr>
          <w:sz w:val="16"/>
        </w:rPr>
        <w:t xml:space="preserve"> Further, space-based weapons cannot protect satellites, since these weapons are</w:t>
      </w:r>
      <w:r w:rsidRPr="00674298">
        <w:rPr>
          <w:sz w:val="12"/>
        </w:rPr>
        <w:t>∂</w:t>
      </w:r>
      <w:r w:rsidRPr="00674298">
        <w:rPr>
          <w:sz w:val="16"/>
        </w:rPr>
        <w:t xml:space="preserve"> also vulnerable to many types of attack, similar to the satellites requiring protection.</w:t>
      </w:r>
      <w:r w:rsidRPr="00674298">
        <w:rPr>
          <w:sz w:val="12"/>
        </w:rPr>
        <w:t>∂</w:t>
      </w:r>
      <w:r w:rsidRPr="00674298">
        <w:rPr>
          <w:sz w:val="16"/>
        </w:rPr>
        <w:t xml:space="preserve"> The true aim of U.S. space plans is not to protect U.S. assets but rather to</w:t>
      </w:r>
      <w:r w:rsidRPr="00674298">
        <w:rPr>
          <w:sz w:val="12"/>
        </w:rPr>
        <w:t>∂</w:t>
      </w:r>
      <w:r w:rsidRPr="00674298">
        <w:rPr>
          <w:sz w:val="16"/>
        </w:rPr>
        <w:t xml:space="preserve"> further enhance American military dominance. Prof. Du Xiangwan, vice president</w:t>
      </w:r>
      <w:r w:rsidRPr="00674298">
        <w:rPr>
          <w:sz w:val="12"/>
        </w:rPr>
        <w:t>∂</w:t>
      </w:r>
      <w:r w:rsidRPr="00674298">
        <w:rPr>
          <w:sz w:val="16"/>
        </w:rPr>
        <w:t xml:space="preserve"> of the Chinese Academy of Engineering, recently presented his view that</w:t>
      </w:r>
      <w:r w:rsidRPr="00674298">
        <w:rPr>
          <w:sz w:val="12"/>
        </w:rPr>
        <w:t>∂</w:t>
      </w:r>
      <w:r w:rsidRPr="00674298">
        <w:rPr>
          <w:sz w:val="16"/>
        </w:rPr>
        <w:t xml:space="preserve"> the Transformation Flight Plan indicated that “many types of space-based weapons</w:t>
      </w:r>
      <w:r w:rsidRPr="00674298">
        <w:rPr>
          <w:sz w:val="12"/>
        </w:rPr>
        <w:t>∂</w:t>
      </w:r>
      <w:r w:rsidRPr="00674298">
        <w:rPr>
          <w:sz w:val="16"/>
        </w:rPr>
        <w:t xml:space="preserve"> will be developed,” and “the tendency toward space weaponization is obvious</w:t>
      </w:r>
      <w:r w:rsidRPr="00674298">
        <w:rPr>
          <w:sz w:val="12"/>
        </w:rPr>
        <w:t>∂</w:t>
      </w:r>
      <w:r w:rsidRPr="00674298">
        <w:rPr>
          <w:sz w:val="16"/>
        </w:rPr>
        <w:t xml:space="preserve"> and serious.” He further noted that military dominance on Earth is not enough,</w:t>
      </w:r>
      <w:r w:rsidRPr="00674298">
        <w:rPr>
          <w:sz w:val="12"/>
        </w:rPr>
        <w:t>∂</w:t>
      </w:r>
      <w:r w:rsidRPr="00674298">
        <w:rPr>
          <w:sz w:val="16"/>
        </w:rPr>
        <w:t xml:space="preserve"> “the U.S. also seeks to dominate space.”7</w:t>
      </w:r>
      <w:r w:rsidRPr="00674298">
        <w:rPr>
          <w:sz w:val="12"/>
        </w:rPr>
        <w:t>∂</w:t>
      </w:r>
      <w:r w:rsidRPr="00674298">
        <w:rPr>
          <w:sz w:val="16"/>
        </w:rPr>
        <w:t xml:space="preserve"> </w:t>
      </w:r>
      <w:r w:rsidRPr="00674298">
        <w:rPr>
          <w:rStyle w:val="StyleBoldUnderline"/>
          <w:highlight w:val="green"/>
        </w:rPr>
        <w:t>Beijing fears that by</w:t>
      </w:r>
      <w:r w:rsidRPr="00674298">
        <w:rPr>
          <w:rStyle w:val="StyleBoldUnderline"/>
        </w:rPr>
        <w:t xml:space="preserve"> unilaterally developing</w:t>
      </w:r>
      <w:r w:rsidRPr="00674298">
        <w:rPr>
          <w:rStyle w:val="StyleBoldUnderline"/>
          <w:sz w:val="12"/>
        </w:rPr>
        <w:t>∂</w:t>
      </w:r>
      <w:r w:rsidRPr="00674298">
        <w:rPr>
          <w:rStyle w:val="StyleBoldUnderline"/>
        </w:rPr>
        <w:t xml:space="preserve"> missile defense systems and </w:t>
      </w:r>
      <w:r w:rsidRPr="00674298">
        <w:rPr>
          <w:rStyle w:val="StyleBoldUnderline"/>
          <w:highlight w:val="green"/>
        </w:rPr>
        <w:t>pursuing space weaponization</w:t>
      </w:r>
      <w:r w:rsidRPr="00674298">
        <w:rPr>
          <w:rStyle w:val="StyleBoldUnderline"/>
        </w:rPr>
        <w:t xml:space="preserve">, </w:t>
      </w:r>
      <w:r w:rsidRPr="00674298">
        <w:rPr>
          <w:rStyle w:val="StyleBoldUnderline"/>
          <w:highlight w:val="green"/>
        </w:rPr>
        <w:t>the United</w:t>
      </w:r>
      <w:r w:rsidRPr="00674298">
        <w:rPr>
          <w:rStyle w:val="StyleBoldUnderline"/>
          <w:sz w:val="12"/>
          <w:highlight w:val="green"/>
        </w:rPr>
        <w:t>∂</w:t>
      </w:r>
      <w:r w:rsidRPr="00674298">
        <w:rPr>
          <w:rStyle w:val="StyleBoldUnderline"/>
          <w:highlight w:val="green"/>
        </w:rPr>
        <w:t xml:space="preserve"> States is seeking to establish a global military superiority using both offensive and</w:t>
      </w:r>
      <w:r w:rsidRPr="00674298">
        <w:rPr>
          <w:rStyle w:val="StyleBoldUnderline"/>
          <w:sz w:val="12"/>
          <w:highlight w:val="green"/>
        </w:rPr>
        <w:t>∂</w:t>
      </w:r>
      <w:r w:rsidRPr="00674298">
        <w:rPr>
          <w:rStyle w:val="StyleBoldUnderline"/>
          <w:highlight w:val="green"/>
        </w:rPr>
        <w:t xml:space="preserve"> defensive means</w:t>
      </w:r>
      <w:r w:rsidRPr="00674298">
        <w:rPr>
          <w:sz w:val="16"/>
        </w:rPr>
        <w:t>.8</w:t>
      </w:r>
      <w:r w:rsidRPr="00674298">
        <w:rPr>
          <w:sz w:val="12"/>
        </w:rPr>
        <w:t>∂</w:t>
      </w:r>
      <w:r w:rsidRPr="00674298">
        <w:rPr>
          <w:sz w:val="16"/>
        </w:rPr>
        <w:t xml:space="preserve"> </w:t>
      </w:r>
      <w:r w:rsidRPr="00674298">
        <w:rPr>
          <w:rStyle w:val="StyleBoldUnderline"/>
        </w:rPr>
        <w:t xml:space="preserve">Moreover, </w:t>
      </w:r>
      <w:r w:rsidRPr="00674298">
        <w:rPr>
          <w:rStyle w:val="StyleBoldUnderline"/>
          <w:highlight w:val="green"/>
        </w:rPr>
        <w:t>China’s fears about U.S. hegemonic tendencies are</w:t>
      </w:r>
      <w:r w:rsidRPr="00674298">
        <w:rPr>
          <w:rStyle w:val="StyleBoldUnderline"/>
          <w:sz w:val="12"/>
          <w:highlight w:val="green"/>
        </w:rPr>
        <w:t>∂</w:t>
      </w:r>
      <w:r w:rsidRPr="00674298">
        <w:rPr>
          <w:rStyle w:val="StyleBoldUnderline"/>
          <w:highlight w:val="green"/>
        </w:rPr>
        <w:t xml:space="preserve"> exacerbated by the fact that space weapons</w:t>
      </w:r>
      <w:r w:rsidRPr="00674298">
        <w:rPr>
          <w:rStyle w:val="StyleBoldUnderline"/>
        </w:rPr>
        <w:t>, due to their vulnerability to other less</w:t>
      </w:r>
      <w:r w:rsidRPr="00674298">
        <w:rPr>
          <w:rStyle w:val="StyleBoldUnderline"/>
          <w:sz w:val="12"/>
        </w:rPr>
        <w:t>∂</w:t>
      </w:r>
      <w:r w:rsidRPr="00674298">
        <w:rPr>
          <w:rStyle w:val="StyleBoldUnderline"/>
        </w:rPr>
        <w:t xml:space="preserve"> expensive, asymmetric measures, </w:t>
      </w:r>
      <w:r w:rsidRPr="00674298">
        <w:rPr>
          <w:rStyle w:val="StyleBoldUnderline"/>
          <w:highlight w:val="green"/>
        </w:rPr>
        <w:t>are inherently first-strike weapons</w:t>
      </w:r>
      <w:r w:rsidRPr="00674298">
        <w:rPr>
          <w:sz w:val="16"/>
        </w:rPr>
        <w:t xml:space="preserve">. </w:t>
      </w:r>
    </w:p>
    <w:p w14:paraId="5D415087" w14:textId="77777777" w:rsidR="00BA7908" w:rsidRPr="00674298" w:rsidRDefault="00BA7908" w:rsidP="00BA7908">
      <w:r w:rsidRPr="00674298">
        <w:t>Neutralizing China’s nuclear deterrent</w:t>
      </w:r>
    </w:p>
    <w:p w14:paraId="2DBB33CB" w14:textId="77777777" w:rsidR="00BA7908" w:rsidRPr="00674298" w:rsidRDefault="00BA7908" w:rsidP="00BA7908">
      <w:pPr>
        <w:rPr>
          <w:sz w:val="14"/>
        </w:rPr>
      </w:pPr>
      <w:r w:rsidRPr="00674298">
        <w:rPr>
          <w:sz w:val="14"/>
        </w:rPr>
        <w:t>In particular</w:t>
      </w:r>
      <w:r w:rsidRPr="00674298">
        <w:rPr>
          <w:sz w:val="14"/>
          <w:highlight w:val="green"/>
        </w:rPr>
        <w:t xml:space="preserve">, </w:t>
      </w:r>
      <w:r w:rsidRPr="00674298">
        <w:rPr>
          <w:rStyle w:val="StyleBoldUnderline"/>
          <w:highlight w:val="green"/>
        </w:rPr>
        <w:t>China is concerned that the U.S. missile defense network</w:t>
      </w:r>
      <w:r w:rsidRPr="00674298">
        <w:rPr>
          <w:rStyle w:val="StyleBoldUnderline"/>
          <w:sz w:val="12"/>
          <w:highlight w:val="green"/>
        </w:rPr>
        <w:t>∂</w:t>
      </w:r>
      <w:r w:rsidRPr="00674298">
        <w:rPr>
          <w:rStyle w:val="StyleBoldUnderline"/>
          <w:highlight w:val="green"/>
        </w:rPr>
        <w:t xml:space="preserve"> will undercut China’s</w:t>
      </w:r>
      <w:r w:rsidRPr="00674298">
        <w:rPr>
          <w:rStyle w:val="StyleBoldUnderline"/>
        </w:rPr>
        <w:t xml:space="preserve"> strategic </w:t>
      </w:r>
      <w:r w:rsidRPr="00674298">
        <w:rPr>
          <w:rStyle w:val="StyleBoldUnderline"/>
          <w:highlight w:val="green"/>
        </w:rPr>
        <w:t>nuclear deterrent</w:t>
      </w:r>
      <w:r w:rsidRPr="00674298">
        <w:rPr>
          <w:rStyle w:val="StyleBoldUnderline"/>
        </w:rPr>
        <w:t xml:space="preserve">. Even </w:t>
      </w:r>
      <w:r w:rsidRPr="00674298">
        <w:rPr>
          <w:rStyle w:val="StyleBoldUnderline"/>
          <w:highlight w:val="green"/>
        </w:rPr>
        <w:t>a limited missile defense</w:t>
      </w:r>
      <w:r w:rsidRPr="00674298">
        <w:rPr>
          <w:rStyle w:val="StyleBoldUnderline"/>
          <w:sz w:val="12"/>
          <w:highlight w:val="green"/>
        </w:rPr>
        <w:t>∂</w:t>
      </w:r>
      <w:r w:rsidRPr="00674298">
        <w:rPr>
          <w:rStyle w:val="StyleBoldUnderline"/>
          <w:highlight w:val="green"/>
        </w:rPr>
        <w:t xml:space="preserve"> system could neutralize China’s</w:t>
      </w:r>
      <w:r w:rsidRPr="00674298">
        <w:rPr>
          <w:rStyle w:val="StyleBoldUnderline"/>
        </w:rPr>
        <w:t xml:space="preserve"> fewer than two dozen single-warhead </w:t>
      </w:r>
      <w:r w:rsidRPr="00674298">
        <w:rPr>
          <w:rStyle w:val="StyleBoldUnderline"/>
          <w:highlight w:val="green"/>
        </w:rPr>
        <w:t>ICBMs</w:t>
      </w:r>
      <w:r w:rsidRPr="00674298">
        <w:rPr>
          <w:rStyle w:val="StyleBoldUnderline"/>
          <w:sz w:val="12"/>
          <w:highlight w:val="green"/>
        </w:rPr>
        <w:t>∂</w:t>
      </w:r>
      <w:r w:rsidRPr="00674298">
        <w:rPr>
          <w:rStyle w:val="StyleBoldUnderline"/>
        </w:rPr>
        <w:t xml:space="preserve"> that are capable of reaching the United States</w:t>
      </w:r>
      <w:r w:rsidRPr="00674298">
        <w:rPr>
          <w:sz w:val="14"/>
        </w:rPr>
        <w:t xml:space="preserve">. </w:t>
      </w:r>
      <w:r w:rsidRPr="00674298">
        <w:rPr>
          <w:rStyle w:val="StyleBoldUnderline"/>
          <w:highlight w:val="green"/>
        </w:rPr>
        <w:t>China is even more concerned</w:t>
      </w:r>
      <w:r w:rsidRPr="00674298">
        <w:rPr>
          <w:rStyle w:val="StyleBoldUnderline"/>
          <w:sz w:val="12"/>
          <w:highlight w:val="green"/>
        </w:rPr>
        <w:t>∂</w:t>
      </w:r>
      <w:r w:rsidRPr="00674298">
        <w:rPr>
          <w:rStyle w:val="StyleBoldUnderline"/>
          <w:highlight w:val="green"/>
        </w:rPr>
        <w:t xml:space="preserve"> about</w:t>
      </w:r>
      <w:r w:rsidRPr="00674298">
        <w:rPr>
          <w:rStyle w:val="StyleBoldUnderline"/>
        </w:rPr>
        <w:t xml:space="preserve"> </w:t>
      </w:r>
      <w:r w:rsidRPr="00674298">
        <w:rPr>
          <w:rStyle w:val="StyleBoldUnderline"/>
          <w:highlight w:val="green"/>
        </w:rPr>
        <w:t>space-based BMD systems that would be far more dangerous to China’s</w:t>
      </w:r>
      <w:r w:rsidRPr="00674298">
        <w:rPr>
          <w:rStyle w:val="StyleBoldUnderline"/>
          <w:sz w:val="12"/>
          <w:highlight w:val="green"/>
        </w:rPr>
        <w:t>∂</w:t>
      </w:r>
      <w:r w:rsidRPr="00674298">
        <w:rPr>
          <w:rStyle w:val="StyleBoldUnderline"/>
          <w:highlight w:val="green"/>
        </w:rPr>
        <w:t xml:space="preserve"> nuclear deterrent</w:t>
      </w:r>
      <w:r w:rsidRPr="00674298">
        <w:rPr>
          <w:rStyle w:val="StyleBoldUnderline"/>
        </w:rPr>
        <w:t xml:space="preserve"> than a non-space-based BMD system</w:t>
      </w:r>
      <w:r w:rsidRPr="00674298">
        <w:rPr>
          <w:sz w:val="14"/>
        </w:rPr>
        <w:t xml:space="preserve">. In addition, </w:t>
      </w:r>
      <w:r w:rsidRPr="00674298">
        <w:rPr>
          <w:rStyle w:val="StyleBoldUnderline"/>
          <w:highlight w:val="green"/>
        </w:rPr>
        <w:t>Beijing is</w:t>
      </w:r>
      <w:r w:rsidRPr="00674298">
        <w:rPr>
          <w:rStyle w:val="StyleBoldUnderline"/>
          <w:sz w:val="12"/>
        </w:rPr>
        <w:t>∂</w:t>
      </w:r>
      <w:r w:rsidRPr="00674298">
        <w:rPr>
          <w:rStyle w:val="StyleBoldUnderline"/>
        </w:rPr>
        <w:t xml:space="preserve"> </w:t>
      </w:r>
      <w:r w:rsidRPr="00674298">
        <w:rPr>
          <w:rStyle w:val="StyleBoldUnderline"/>
          <w:highlight w:val="green"/>
        </w:rPr>
        <w:t>worried that the deployment of missile defense systems would further promote a</w:t>
      </w:r>
      <w:r w:rsidRPr="00674298">
        <w:rPr>
          <w:rStyle w:val="StyleBoldUnderline"/>
          <w:sz w:val="12"/>
          <w:highlight w:val="green"/>
        </w:rPr>
        <w:t>∂</w:t>
      </w:r>
      <w:r w:rsidRPr="00674298">
        <w:rPr>
          <w:rStyle w:val="StyleBoldUnderline"/>
          <w:highlight w:val="green"/>
        </w:rPr>
        <w:t xml:space="preserve"> preemptive</w:t>
      </w:r>
      <w:r w:rsidRPr="00674298">
        <w:rPr>
          <w:rStyle w:val="StyleBoldUnderline"/>
        </w:rPr>
        <w:t xml:space="preserve"> </w:t>
      </w:r>
      <w:r w:rsidRPr="00674298">
        <w:rPr>
          <w:rStyle w:val="StyleBoldUnderline"/>
          <w:highlight w:val="green"/>
        </w:rPr>
        <w:t>U.S. military strategy</w:t>
      </w:r>
      <w:r w:rsidRPr="00674298">
        <w:rPr>
          <w:sz w:val="14"/>
        </w:rPr>
        <w:t>.</w:t>
      </w:r>
      <w:r w:rsidRPr="00674298">
        <w:rPr>
          <w:sz w:val="12"/>
        </w:rPr>
        <w:t>∂</w:t>
      </w:r>
      <w:r w:rsidRPr="00674298">
        <w:rPr>
          <w:sz w:val="14"/>
        </w:rPr>
        <w:t xml:space="preserve"> As viewed by Chinese leaders, China’s own small strategic nuclear arsenal</w:t>
      </w:r>
      <w:r w:rsidRPr="00674298">
        <w:rPr>
          <w:sz w:val="12"/>
        </w:rPr>
        <w:t>∂</w:t>
      </w:r>
      <w:r w:rsidRPr="00674298">
        <w:rPr>
          <w:sz w:val="14"/>
        </w:rPr>
        <w:t xml:space="preserve"> appears to be a plausible target for U.S. missile defenses.10 </w:t>
      </w:r>
      <w:r w:rsidRPr="00674298">
        <w:rPr>
          <w:rStyle w:val="StyleBoldUnderline"/>
        </w:rPr>
        <w:t>China fears that the</w:t>
      </w:r>
      <w:r w:rsidRPr="00674298">
        <w:rPr>
          <w:rStyle w:val="StyleBoldUnderline"/>
          <w:sz w:val="12"/>
        </w:rPr>
        <w:t>∂</w:t>
      </w:r>
      <w:r w:rsidRPr="00674298">
        <w:rPr>
          <w:rStyle w:val="StyleBoldUnderline"/>
        </w:rPr>
        <w:t xml:space="preserve"> BMD network would give the United States more freedom and power to intervene</w:t>
      </w:r>
      <w:r w:rsidRPr="00674298">
        <w:rPr>
          <w:rStyle w:val="StyleBoldUnderline"/>
          <w:sz w:val="12"/>
        </w:rPr>
        <w:t>∂</w:t>
      </w:r>
      <w:r w:rsidRPr="00674298">
        <w:rPr>
          <w:rStyle w:val="StyleBoldUnderline"/>
        </w:rPr>
        <w:t xml:space="preserve"> in its affairs, including undermining the country’s efforts at reunification</w:t>
      </w:r>
      <w:r w:rsidRPr="00674298">
        <w:rPr>
          <w:rStyle w:val="StyleBoldUnderline"/>
          <w:sz w:val="12"/>
        </w:rPr>
        <w:t>∂</w:t>
      </w:r>
      <w:r w:rsidRPr="00674298">
        <w:rPr>
          <w:rStyle w:val="StyleBoldUnderline"/>
        </w:rPr>
        <w:t xml:space="preserve"> with Taiwan</w:t>
      </w:r>
      <w:r w:rsidRPr="00674298">
        <w:rPr>
          <w:sz w:val="14"/>
        </w:rPr>
        <w:t>. Moreover</w:t>
      </w:r>
      <w:r w:rsidRPr="00674298">
        <w:rPr>
          <w:rStyle w:val="StyleBoldUnderline"/>
          <w:highlight w:val="green"/>
        </w:rPr>
        <w:t>, China is concerned that putting weapons in space would</w:t>
      </w:r>
      <w:r w:rsidRPr="00674298">
        <w:rPr>
          <w:rStyle w:val="StyleBoldUnderline"/>
          <w:sz w:val="12"/>
          <w:highlight w:val="green"/>
        </w:rPr>
        <w:t>∂</w:t>
      </w:r>
      <w:r w:rsidRPr="00674298">
        <w:rPr>
          <w:rStyle w:val="StyleBoldUnderline"/>
          <w:highlight w:val="green"/>
        </w:rPr>
        <w:t xml:space="preserve"> constrain its</w:t>
      </w:r>
      <w:r w:rsidRPr="00674298">
        <w:rPr>
          <w:rStyle w:val="StyleBoldUnderline"/>
        </w:rPr>
        <w:t xml:space="preserve"> civilian and commercial </w:t>
      </w:r>
      <w:r w:rsidRPr="00674298">
        <w:rPr>
          <w:rStyle w:val="StyleBoldUnderline"/>
          <w:highlight w:val="green"/>
        </w:rPr>
        <w:t>space activities. China sees itself as</w:t>
      </w:r>
      <w:r w:rsidRPr="00674298">
        <w:rPr>
          <w:rStyle w:val="StyleBoldUnderline"/>
        </w:rPr>
        <w:t xml:space="preserve"> </w:t>
      </w:r>
      <w:r w:rsidRPr="00674298">
        <w:rPr>
          <w:rStyle w:val="StyleBoldUnderline"/>
          <w:highlight w:val="green"/>
        </w:rPr>
        <w:t>a</w:t>
      </w:r>
      <w:r w:rsidRPr="00674298">
        <w:rPr>
          <w:rStyle w:val="StyleBoldUnderline"/>
        </w:rPr>
        <w:t xml:space="preserve"> </w:t>
      </w:r>
      <w:r w:rsidRPr="00674298">
        <w:rPr>
          <w:rStyle w:val="StyleBoldUnderline"/>
          <w:highlight w:val="green"/>
        </w:rPr>
        <w:t>developin</w:t>
      </w:r>
      <w:r w:rsidRPr="00674298">
        <w:rPr>
          <w:rStyle w:val="StyleBoldUnderline"/>
        </w:rPr>
        <w:t>g</w:t>
      </w:r>
      <w:r w:rsidRPr="00674298">
        <w:rPr>
          <w:rStyle w:val="StyleBoldUnderline"/>
          <w:sz w:val="12"/>
        </w:rPr>
        <w:t>∂</w:t>
      </w:r>
      <w:r w:rsidRPr="00674298">
        <w:rPr>
          <w:rStyle w:val="StyleBoldUnderline"/>
        </w:rPr>
        <w:t xml:space="preserve"> economic </w:t>
      </w:r>
      <w:r w:rsidRPr="00674298">
        <w:rPr>
          <w:rStyle w:val="StyleBoldUnderline"/>
          <w:highlight w:val="green"/>
        </w:rPr>
        <w:t>space power, dependent on free access to space for financial</w:t>
      </w:r>
      <w:r w:rsidRPr="00674298">
        <w:rPr>
          <w:rStyle w:val="StyleBoldUnderline"/>
          <w:sz w:val="12"/>
          <w:highlight w:val="green"/>
        </w:rPr>
        <w:t>∂</w:t>
      </w:r>
      <w:r w:rsidRPr="00674298">
        <w:rPr>
          <w:rStyle w:val="StyleBoldUnderline"/>
          <w:highlight w:val="green"/>
        </w:rPr>
        <w:t xml:space="preserve"> gain</w:t>
      </w:r>
      <w:r w:rsidRPr="00674298">
        <w:rPr>
          <w:rStyle w:val="StyleBoldUnderline"/>
        </w:rPr>
        <w:t>. However</w:t>
      </w:r>
      <w:r w:rsidRPr="00674298">
        <w:rPr>
          <w:rStyle w:val="StyleBoldUnderline"/>
          <w:highlight w:val="green"/>
        </w:rPr>
        <w:t>, U.S. driven space weaponization directly threatens this access</w:t>
      </w:r>
      <w:r w:rsidRPr="00674298">
        <w:rPr>
          <w:sz w:val="14"/>
        </w:rPr>
        <w:t>.</w:t>
      </w:r>
      <w:r w:rsidRPr="00674298">
        <w:rPr>
          <w:sz w:val="12"/>
        </w:rPr>
        <w:t>∂</w:t>
      </w:r>
      <w:r w:rsidRPr="00674298">
        <w:rPr>
          <w:sz w:val="14"/>
        </w:rPr>
        <w:t xml:space="preserve"> Arms race</w:t>
      </w:r>
    </w:p>
    <w:p w14:paraId="01BECA0B" w14:textId="77777777" w:rsidR="00BA7908" w:rsidRPr="00674298" w:rsidRDefault="00BA7908" w:rsidP="00BA7908">
      <w:pPr>
        <w:rPr>
          <w:sz w:val="14"/>
        </w:rPr>
      </w:pPr>
      <w:r w:rsidRPr="00674298">
        <w:rPr>
          <w:sz w:val="14"/>
        </w:rPr>
        <w:t xml:space="preserve">Due to the threatening nature of space weapons, </w:t>
      </w:r>
      <w:r w:rsidRPr="00674298">
        <w:rPr>
          <w:rStyle w:val="StyleBoldUnderline"/>
        </w:rPr>
        <w:t>it is reasonable to assume</w:t>
      </w:r>
      <w:r w:rsidRPr="00674298">
        <w:rPr>
          <w:rStyle w:val="StyleBoldUnderline"/>
          <w:sz w:val="12"/>
        </w:rPr>
        <w:t>∂</w:t>
      </w:r>
      <w:r w:rsidRPr="00674298">
        <w:rPr>
          <w:rStyle w:val="StyleBoldUnderline"/>
        </w:rPr>
        <w:t xml:space="preserve"> that China and others would attempt to block their deployment</w:t>
      </w:r>
      <w:r w:rsidRPr="00674298">
        <w:rPr>
          <w:sz w:val="14"/>
        </w:rPr>
        <w:t xml:space="preserve"> and use by</w:t>
      </w:r>
      <w:r w:rsidRPr="00674298">
        <w:rPr>
          <w:sz w:val="12"/>
        </w:rPr>
        <w:t>∂</w:t>
      </w:r>
      <w:r w:rsidRPr="00674298">
        <w:rPr>
          <w:sz w:val="14"/>
        </w:rPr>
        <w:t xml:space="preserve"> political and, if necessary, military means.11 Many </w:t>
      </w:r>
      <w:r w:rsidRPr="00674298">
        <w:rPr>
          <w:rStyle w:val="StyleBoldUnderline"/>
          <w:highlight w:val="green"/>
        </w:rPr>
        <w:t>Chinese officials</w:t>
      </w:r>
      <w:r w:rsidRPr="00674298">
        <w:rPr>
          <w:rStyle w:val="StyleBoldUnderline"/>
        </w:rPr>
        <w:t xml:space="preserve"> and scholars</w:t>
      </w:r>
      <w:r w:rsidRPr="00674298">
        <w:rPr>
          <w:rStyle w:val="StyleBoldUnderline"/>
          <w:sz w:val="12"/>
        </w:rPr>
        <w:t>∂</w:t>
      </w:r>
      <w:r w:rsidRPr="00674298">
        <w:rPr>
          <w:rStyle w:val="StyleBoldUnderline"/>
        </w:rPr>
        <w:t xml:space="preserve"> </w:t>
      </w:r>
      <w:r w:rsidRPr="00674298">
        <w:rPr>
          <w:rStyle w:val="StyleBoldUnderline"/>
          <w:highlight w:val="green"/>
        </w:rPr>
        <w:t>believe that China should take every possible step to maintain</w:t>
      </w:r>
      <w:r w:rsidRPr="00674298">
        <w:rPr>
          <w:rStyle w:val="StyleBoldUnderline"/>
        </w:rPr>
        <w:t xml:space="preserve"> the effectiveness</w:t>
      </w:r>
      <w:r w:rsidRPr="00674298">
        <w:rPr>
          <w:rStyle w:val="StyleBoldUnderline"/>
          <w:sz w:val="12"/>
        </w:rPr>
        <w:t>∂</w:t>
      </w:r>
      <w:r w:rsidRPr="00674298">
        <w:rPr>
          <w:rStyle w:val="StyleBoldUnderline"/>
        </w:rPr>
        <w:t xml:space="preserve"> of </w:t>
      </w:r>
      <w:r w:rsidRPr="00674298">
        <w:rPr>
          <w:rStyle w:val="StyleBoldUnderline"/>
          <w:highlight w:val="green"/>
        </w:rPr>
        <w:t>its nuclear deterrent. This includes negating the threats from</w:t>
      </w:r>
      <w:r w:rsidRPr="00674298">
        <w:rPr>
          <w:rStyle w:val="StyleBoldUnderline"/>
        </w:rPr>
        <w:t xml:space="preserve"> missile defense</w:t>
      </w:r>
      <w:r w:rsidRPr="00674298">
        <w:rPr>
          <w:rStyle w:val="StyleBoldUnderline"/>
          <w:sz w:val="12"/>
        </w:rPr>
        <w:t>∂</w:t>
      </w:r>
      <w:r w:rsidRPr="00674298">
        <w:rPr>
          <w:rStyle w:val="StyleBoldUnderline"/>
        </w:rPr>
        <w:t xml:space="preserve"> and </w:t>
      </w:r>
      <w:r w:rsidRPr="00674298">
        <w:rPr>
          <w:rStyle w:val="StyleBoldUnderline"/>
          <w:highlight w:val="green"/>
        </w:rPr>
        <w:t>space weaponization</w:t>
      </w:r>
      <w:r w:rsidRPr="00674298">
        <w:rPr>
          <w:rStyle w:val="StyleBoldUnderline"/>
        </w:rPr>
        <w:t xml:space="preserve"> plans.12 </w:t>
      </w:r>
      <w:r w:rsidRPr="00674298">
        <w:rPr>
          <w:rStyle w:val="StyleBoldUnderline"/>
          <w:highlight w:val="green"/>
        </w:rPr>
        <w:t>In responding to any U.S. move toward deployment</w:t>
      </w:r>
      <w:r w:rsidRPr="00674298">
        <w:rPr>
          <w:rStyle w:val="StyleBoldUnderline"/>
          <w:sz w:val="12"/>
        </w:rPr>
        <w:t>∂</w:t>
      </w:r>
      <w:r w:rsidRPr="00674298">
        <w:rPr>
          <w:rStyle w:val="StyleBoldUnderline"/>
        </w:rPr>
        <w:t xml:space="preserve"> space weapons, </w:t>
      </w:r>
      <w:r w:rsidRPr="00674298">
        <w:rPr>
          <w:rStyle w:val="Emphasis"/>
          <w:highlight w:val="green"/>
        </w:rPr>
        <w:t>the first and best option for China is to pursue an arms</w:t>
      </w:r>
      <w:r w:rsidRPr="00674298">
        <w:rPr>
          <w:rStyle w:val="Emphasis"/>
          <w:b w:val="0"/>
          <w:sz w:val="12"/>
          <w:highlight w:val="green"/>
          <w:u w:val="none"/>
        </w:rPr>
        <w:t>∂</w:t>
      </w:r>
      <w:r w:rsidRPr="00674298">
        <w:rPr>
          <w:rStyle w:val="Emphasis"/>
          <w:highlight w:val="green"/>
        </w:rPr>
        <w:t xml:space="preserve"> control agreement</w:t>
      </w:r>
      <w:r w:rsidRPr="00674298">
        <w:rPr>
          <w:rStyle w:val="StyleBoldUnderline"/>
        </w:rPr>
        <w:t xml:space="preserve"> to prevent not just the United States but any nation from</w:t>
      </w:r>
      <w:r w:rsidRPr="00674298">
        <w:rPr>
          <w:rStyle w:val="StyleBoldUnderline"/>
          <w:sz w:val="12"/>
        </w:rPr>
        <w:t>∂</w:t>
      </w:r>
      <w:r w:rsidRPr="00674298">
        <w:rPr>
          <w:rStyle w:val="StyleBoldUnderline"/>
        </w:rPr>
        <w:t xml:space="preserve"> doing so – as it is advocating presently</w:t>
      </w:r>
      <w:r w:rsidRPr="00674298">
        <w:rPr>
          <w:sz w:val="14"/>
        </w:rPr>
        <w:t>. However, if this effort fails and if what</w:t>
      </w:r>
      <w:r w:rsidRPr="00674298">
        <w:rPr>
          <w:sz w:val="12"/>
        </w:rPr>
        <w:t>∂</w:t>
      </w:r>
      <w:r w:rsidRPr="00674298">
        <w:rPr>
          <w:sz w:val="14"/>
        </w:rPr>
        <w:t xml:space="preserve"> China perceives as its legitimate security concerns are ignored, it would very likely</w:t>
      </w:r>
      <w:r w:rsidRPr="00674298">
        <w:rPr>
          <w:sz w:val="12"/>
        </w:rPr>
        <w:t>∂</w:t>
      </w:r>
      <w:r w:rsidRPr="00674298">
        <w:rPr>
          <w:sz w:val="14"/>
        </w:rPr>
        <w:t xml:space="preserve"> develop responses to counter and neutralize such a threat.</w:t>
      </w:r>
    </w:p>
    <w:p w14:paraId="0F59AC90" w14:textId="77777777" w:rsidR="00BA7908" w:rsidRPr="00674298" w:rsidRDefault="00BA7908" w:rsidP="00BA7908">
      <w:pPr>
        <w:pStyle w:val="Heading3"/>
      </w:pPr>
      <w:r w:rsidRPr="00674298">
        <w:t>2NC – China and Russia Support CP</w:t>
      </w:r>
    </w:p>
    <w:p w14:paraId="7E3DDC5D" w14:textId="77777777" w:rsidR="00BA7908" w:rsidRPr="00674298" w:rsidRDefault="00BA7908" w:rsidP="00BA7908">
      <w:pPr>
        <w:pStyle w:val="Heading4"/>
      </w:pPr>
      <w:r w:rsidRPr="00674298">
        <w:t>China and Russia are huge supporters of the CP</w:t>
      </w:r>
    </w:p>
    <w:p w14:paraId="263BDAA4" w14:textId="77777777" w:rsidR="00BA7908" w:rsidRPr="00674298" w:rsidRDefault="00BA7908" w:rsidP="00BA7908">
      <w:r w:rsidRPr="00674298">
        <w:rPr>
          <w:rStyle w:val="StyleStyleBold12pt"/>
        </w:rPr>
        <w:t>Chinese Delegation 09</w:t>
      </w:r>
      <w:r w:rsidRPr="00674298">
        <w:t xml:space="preserve"> — Chinese Delegation to UNIDIR Conference on Space Security 2009 ("Zero-Weapon Outer Space: Foundation for a Safer Space Environment", No Publication, 06-15-09, Available Online at http://www.fmprc.gov.cn/mfa_eng/wjb_663304/zzjg_663340/jks_665232/kjfywj_665252/t575050.shtml, accessed 7-12-2016, JSO)</w:t>
      </w:r>
    </w:p>
    <w:p w14:paraId="613F8CFC" w14:textId="77777777" w:rsidR="00BA7908" w:rsidRPr="00674298" w:rsidRDefault="00BA7908" w:rsidP="00BA7908">
      <w:pPr>
        <w:rPr>
          <w:sz w:val="14"/>
        </w:rPr>
      </w:pPr>
      <w:r w:rsidRPr="00674298">
        <w:rPr>
          <w:sz w:val="14"/>
        </w:rPr>
        <w:t xml:space="preserve">Last but not least, </w:t>
      </w:r>
      <w:r w:rsidRPr="00674298">
        <w:rPr>
          <w:rStyle w:val="StyleBoldUnderline"/>
          <w:highlight w:val="green"/>
        </w:rPr>
        <w:t>we already have the basis for substantive work</w:t>
      </w:r>
      <w:r w:rsidRPr="00674298">
        <w:rPr>
          <w:rStyle w:val="StyleBoldUnderline"/>
        </w:rPr>
        <w:t xml:space="preserve"> on a new legal instrument </w:t>
      </w:r>
      <w:r w:rsidRPr="00674298">
        <w:rPr>
          <w:rStyle w:val="StyleBoldUnderline"/>
          <w:highlight w:val="green"/>
        </w:rPr>
        <w:t>on outer space at hand</w:t>
      </w:r>
      <w:r w:rsidRPr="00674298">
        <w:rPr>
          <w:sz w:val="14"/>
        </w:rPr>
        <w:t xml:space="preserve">. In 2002, </w:t>
      </w:r>
      <w:r w:rsidRPr="00674298">
        <w:rPr>
          <w:rStyle w:val="StyleBoldUnderline"/>
        </w:rPr>
        <w:t>seven countries, namely, Russia, China, Indonesia, Belarus, Vietnam, Zimbabwe and Syria, jointly presented to the CD a working paper entitled "Possible Elements for a Future International Legal Agreement on the Prevention of the Deployment of Weapons in Outer Space, the Threat or Use of Force Against Outer Space Objects",</w:t>
      </w:r>
      <w:r w:rsidRPr="00674298">
        <w:rPr>
          <w:sz w:val="14"/>
        </w:rPr>
        <w:t xml:space="preserve"> contained in CD/1679. The document contains detailed proposals on all essential elements of a new legal instrument on outer space. In the following years, </w:t>
      </w:r>
      <w:r w:rsidRPr="00674298">
        <w:rPr>
          <w:rStyle w:val="StyleBoldUnderline"/>
          <w:highlight w:val="green"/>
        </w:rPr>
        <w:t>China and Russia</w:t>
      </w:r>
      <w:r w:rsidRPr="00674298">
        <w:rPr>
          <w:rStyle w:val="StyleBoldUnderline"/>
        </w:rPr>
        <w:t xml:space="preserve"> </w:t>
      </w:r>
      <w:r w:rsidRPr="00674298">
        <w:rPr>
          <w:rStyle w:val="StyleBoldUnderline"/>
          <w:highlight w:val="green"/>
        </w:rPr>
        <w:t>had jointly submitted</w:t>
      </w:r>
      <w:r w:rsidRPr="00674298">
        <w:rPr>
          <w:rStyle w:val="StyleBoldUnderline"/>
        </w:rPr>
        <w:t xml:space="preserve"> to the CD four </w:t>
      </w:r>
      <w:r w:rsidRPr="00674298">
        <w:rPr>
          <w:rStyle w:val="StyleBoldUnderline"/>
          <w:highlight w:val="green"/>
        </w:rPr>
        <w:t>thematic papers regarding</w:t>
      </w:r>
      <w:r w:rsidRPr="00674298">
        <w:rPr>
          <w:rStyle w:val="StyleBoldUnderline"/>
        </w:rPr>
        <w:t xml:space="preserve"> </w:t>
      </w:r>
      <w:r w:rsidRPr="00674298">
        <w:rPr>
          <w:rStyle w:val="StyleBoldUnderline"/>
          <w:highlight w:val="green"/>
        </w:rPr>
        <w:t>definition, verification, transparency and confidence-building measures</w:t>
      </w:r>
      <w:r w:rsidRPr="00674298">
        <w:rPr>
          <w:rStyle w:val="StyleBoldUnderline"/>
        </w:rPr>
        <w:t>, etc</w:t>
      </w:r>
      <w:r w:rsidRPr="00674298">
        <w:rPr>
          <w:sz w:val="14"/>
        </w:rPr>
        <w:t xml:space="preserve">.. In 2008, </w:t>
      </w:r>
      <w:r w:rsidRPr="00674298">
        <w:rPr>
          <w:rStyle w:val="StyleBoldUnderline"/>
          <w:highlight w:val="green"/>
        </w:rPr>
        <w:t>China and Russia jointly submitted</w:t>
      </w:r>
      <w:r w:rsidRPr="00674298">
        <w:rPr>
          <w:rStyle w:val="StyleBoldUnderline"/>
        </w:rPr>
        <w:t xml:space="preserve"> to the CD a draft Treaty on the Prevention of the Placement of Weapons in Outer Space, the Threat or Use of Force against Outer Space Objects </w:t>
      </w:r>
      <w:r w:rsidRPr="00674298">
        <w:rPr>
          <w:rStyle w:val="StyleBoldUnderline"/>
          <w:highlight w:val="green"/>
        </w:rPr>
        <w:t>(PPWT)</w:t>
      </w:r>
      <w:r w:rsidRPr="00674298">
        <w:rPr>
          <w:sz w:val="14"/>
        </w:rPr>
        <w:t xml:space="preserve">, as contained in CD/1839, which reflects many views expressed during several rounds of substantive discussions on the aforementioned documents. </w:t>
      </w:r>
      <w:r w:rsidRPr="00674298">
        <w:rPr>
          <w:rStyle w:val="StyleBoldUnderline"/>
          <w:highlight w:val="green"/>
        </w:rPr>
        <w:t>The draft PPWT was well received</w:t>
      </w:r>
      <w:r w:rsidRPr="00674298">
        <w:rPr>
          <w:rStyle w:val="StyleBoldUnderline"/>
        </w:rPr>
        <w:t xml:space="preserve"> by the majority of member states of the CD</w:t>
      </w:r>
      <w:r w:rsidRPr="00674298">
        <w:rPr>
          <w:sz w:val="14"/>
        </w:rPr>
        <w:t xml:space="preserve">. </w:t>
      </w:r>
      <w:r w:rsidRPr="00674298">
        <w:rPr>
          <w:rStyle w:val="StyleBoldUnderline"/>
        </w:rPr>
        <w:t>The document may need further improvement, but it can be used as a good basis or a starting point for future work towards a new international legally-binding instrument</w:t>
      </w:r>
      <w:r w:rsidRPr="00674298">
        <w:rPr>
          <w:sz w:val="14"/>
        </w:rPr>
        <w:t>.</w:t>
      </w:r>
    </w:p>
    <w:p w14:paraId="5E107D5B" w14:textId="77777777" w:rsidR="00BA7908" w:rsidRPr="00674298" w:rsidRDefault="00BA7908" w:rsidP="00BA7908">
      <w:pPr>
        <w:pStyle w:val="Heading3"/>
      </w:pPr>
      <w:r w:rsidRPr="00674298">
        <w:t>2NC – China Still Interested</w:t>
      </w:r>
    </w:p>
    <w:p w14:paraId="39A5F5C8" w14:textId="77777777" w:rsidR="00BA7908" w:rsidRPr="00674298" w:rsidRDefault="00BA7908" w:rsidP="00BA7908">
      <w:pPr>
        <w:pStyle w:val="Heading4"/>
      </w:pPr>
      <w:r w:rsidRPr="00674298">
        <w:t>China and Russia proposed it again in 2014 – they’re still interested</w:t>
      </w:r>
    </w:p>
    <w:p w14:paraId="2ED2DED0" w14:textId="77777777" w:rsidR="00BA7908" w:rsidRPr="00674298" w:rsidRDefault="00BA7908" w:rsidP="00BA7908">
      <w:r w:rsidRPr="00674298">
        <w:rPr>
          <w:rStyle w:val="StyleStyleBold12pt"/>
        </w:rPr>
        <w:t>Sputnik News 14</w:t>
      </w:r>
      <w:r w:rsidRPr="00674298">
        <w:t xml:space="preserve"> — Sputnik News ("UN Passes Russian-Proposed Resolution Banning Arms Race in Outer Space", No Publication, 4-12-2014, Available Online at http://sputniknews.com/politics/20141204/1015510727.html, accessed 7-13-2016, JSO)</w:t>
      </w:r>
    </w:p>
    <w:p w14:paraId="6ABA8D47" w14:textId="77777777" w:rsidR="00BA7908" w:rsidRPr="00674298" w:rsidRDefault="00BA7908" w:rsidP="00BA7908">
      <w:pPr>
        <w:rPr>
          <w:sz w:val="16"/>
        </w:rPr>
      </w:pPr>
      <w:r w:rsidRPr="00674298">
        <w:rPr>
          <w:rStyle w:val="StyleBoldUnderline"/>
          <w:highlight w:val="green"/>
        </w:rPr>
        <w:t>A</w:t>
      </w:r>
      <w:r w:rsidRPr="00674298">
        <w:rPr>
          <w:rStyle w:val="StyleBoldUnderline"/>
        </w:rPr>
        <w:t xml:space="preserve"> draft </w:t>
      </w:r>
      <w:r w:rsidRPr="00674298">
        <w:rPr>
          <w:rStyle w:val="StyleBoldUnderline"/>
          <w:highlight w:val="green"/>
        </w:rPr>
        <w:t>resolution on banning arms race in</w:t>
      </w:r>
      <w:r w:rsidRPr="00674298">
        <w:rPr>
          <w:rStyle w:val="StyleBoldUnderline"/>
        </w:rPr>
        <w:t xml:space="preserve"> outer </w:t>
      </w:r>
      <w:r w:rsidRPr="00674298">
        <w:rPr>
          <w:rStyle w:val="StyleBoldUnderline"/>
          <w:highlight w:val="green"/>
        </w:rPr>
        <w:t>space</w:t>
      </w:r>
      <w:r w:rsidRPr="00674298">
        <w:rPr>
          <w:rStyle w:val="StyleBoldUnderline"/>
        </w:rPr>
        <w:t xml:space="preserve"> </w:t>
      </w:r>
      <w:r w:rsidRPr="00674298">
        <w:rPr>
          <w:rStyle w:val="StyleBoldUnderline"/>
          <w:highlight w:val="green"/>
        </w:rPr>
        <w:t>was adopted during the assembly's 69th session</w:t>
      </w:r>
      <w:r w:rsidRPr="00674298">
        <w:rPr>
          <w:rStyle w:val="StyleBoldUnderline"/>
        </w:rPr>
        <w:t xml:space="preserve"> </w:t>
      </w:r>
      <w:r w:rsidRPr="00674298">
        <w:rPr>
          <w:rStyle w:val="StyleBoldUnderline"/>
          <w:highlight w:val="green"/>
        </w:rPr>
        <w:t>with 126 votes in favor</w:t>
      </w:r>
      <w:r w:rsidRPr="00674298">
        <w:rPr>
          <w:rStyle w:val="StyleBoldUnderline"/>
        </w:rPr>
        <w:t xml:space="preserve"> and 4 votes against</w:t>
      </w:r>
      <w:r w:rsidRPr="00674298">
        <w:rPr>
          <w:sz w:val="16"/>
        </w:rPr>
        <w:t>. Georgia, Israel, Ukraine and the US are the four countries that opposed the draft resolution.</w:t>
      </w:r>
      <w:r w:rsidRPr="00674298">
        <w:rPr>
          <w:sz w:val="12"/>
        </w:rPr>
        <w:t>∂</w:t>
      </w:r>
      <w:r w:rsidRPr="00674298">
        <w:rPr>
          <w:sz w:val="16"/>
        </w:rPr>
        <w:t xml:space="preserve"> 12</w:t>
      </w:r>
      <w:r w:rsidRPr="00674298">
        <w:rPr>
          <w:sz w:val="12"/>
        </w:rPr>
        <w:t>∂</w:t>
      </w:r>
      <w:r w:rsidRPr="00674298">
        <w:rPr>
          <w:sz w:val="16"/>
        </w:rPr>
        <w:t xml:space="preserve"> MOSCOW, December 4 (Sputnik) — </w:t>
      </w:r>
      <w:r w:rsidRPr="00674298">
        <w:rPr>
          <w:rStyle w:val="StyleBoldUnderline"/>
          <w:highlight w:val="green"/>
        </w:rPr>
        <w:t>The U</w:t>
      </w:r>
      <w:r w:rsidRPr="00674298">
        <w:rPr>
          <w:rStyle w:val="StyleBoldUnderline"/>
        </w:rPr>
        <w:t xml:space="preserve">nited </w:t>
      </w:r>
      <w:r w:rsidRPr="00674298">
        <w:rPr>
          <w:rStyle w:val="StyleBoldUnderline"/>
          <w:highlight w:val="green"/>
        </w:rPr>
        <w:t>N</w:t>
      </w:r>
      <w:r w:rsidRPr="00674298">
        <w:rPr>
          <w:rStyle w:val="StyleBoldUnderline"/>
        </w:rPr>
        <w:t xml:space="preserve">ations General Assembly </w:t>
      </w:r>
      <w:r w:rsidRPr="00674298">
        <w:rPr>
          <w:rStyle w:val="StyleBoldUnderline"/>
          <w:highlight w:val="green"/>
        </w:rPr>
        <w:t>passed a draft</w:t>
      </w:r>
      <w:r w:rsidRPr="00674298">
        <w:rPr>
          <w:rStyle w:val="StyleBoldUnderline"/>
        </w:rPr>
        <w:t xml:space="preserve"> </w:t>
      </w:r>
      <w:r w:rsidRPr="00674298">
        <w:rPr>
          <w:rStyle w:val="StyleBoldUnderline"/>
          <w:highlight w:val="green"/>
        </w:rPr>
        <w:t>resolution on</w:t>
      </w:r>
      <w:r w:rsidRPr="00674298">
        <w:rPr>
          <w:rStyle w:val="StyleBoldUnderline"/>
        </w:rPr>
        <w:t xml:space="preserve"> No First Placement of Weapons in Outer Space (</w:t>
      </w:r>
      <w:r w:rsidRPr="00674298">
        <w:rPr>
          <w:rStyle w:val="StyleBoldUnderline"/>
          <w:highlight w:val="green"/>
        </w:rPr>
        <w:t>NFP) proposed by Russia</w:t>
      </w:r>
      <w:r w:rsidRPr="00674298">
        <w:rPr>
          <w:rStyle w:val="StyleBoldUnderline"/>
        </w:rPr>
        <w:t>, the Russian Foreign Ministry said in a statement Thursday.</w:t>
      </w:r>
      <w:r w:rsidRPr="00674298">
        <w:rPr>
          <w:rStyle w:val="StyleBoldUnderline"/>
          <w:sz w:val="12"/>
        </w:rPr>
        <w:t>∂</w:t>
      </w:r>
      <w:r w:rsidRPr="00674298">
        <w:rPr>
          <w:rStyle w:val="StyleBoldUnderline"/>
        </w:rPr>
        <w:t xml:space="preserve"> "Such a bright result that the international community's will has vividly shown that our initiative is important, modern and enjoys broad support," a statement published on the Russian Foreign Ministry's website said</w:t>
      </w:r>
      <w:r w:rsidRPr="00674298">
        <w:rPr>
          <w:sz w:val="16"/>
        </w:rPr>
        <w:t>.</w:t>
      </w:r>
      <w:r w:rsidRPr="00674298">
        <w:rPr>
          <w:sz w:val="12"/>
        </w:rPr>
        <w:t>∂</w:t>
      </w:r>
      <w:r w:rsidRPr="00674298">
        <w:rPr>
          <w:sz w:val="16"/>
        </w:rPr>
        <w:t xml:space="preserve"> The draft resolution was adopted during the assembly's 69th session with 126 votes in favor and 4 votes against. Georgia, Israel, Ukraine and the United States were the four countries that opposed the draft resolution.</w:t>
      </w:r>
      <w:r w:rsidRPr="00674298">
        <w:rPr>
          <w:sz w:val="12"/>
        </w:rPr>
        <w:t>∂</w:t>
      </w:r>
      <w:r w:rsidRPr="00674298">
        <w:rPr>
          <w:sz w:val="16"/>
        </w:rPr>
        <w:t xml:space="preserve"> "</w:t>
      </w:r>
      <w:r w:rsidRPr="00674298">
        <w:rPr>
          <w:rStyle w:val="StyleBoldUnderline"/>
        </w:rPr>
        <w:t>We consider the NFP initiative as an important step in the gradual progress towards the elaboration of a legally binding PPWT</w:t>
      </w:r>
      <w:r w:rsidRPr="00674298">
        <w:rPr>
          <w:sz w:val="16"/>
        </w:rPr>
        <w:t xml:space="preserve"> [Treaty on Prevention of the Placement of Weapons in Outer Space and of the Threat or Use of Force against Outer Space Objects]," reads a statement issued by the Permanent Mission of the Russian Federation to the United Nations.</w:t>
      </w:r>
      <w:r w:rsidRPr="00674298">
        <w:rPr>
          <w:sz w:val="12"/>
        </w:rPr>
        <w:t>∂</w:t>
      </w:r>
      <w:r w:rsidRPr="00674298">
        <w:rPr>
          <w:sz w:val="16"/>
        </w:rPr>
        <w:t xml:space="preserve"> According to the Russian Foreign Ministry, the document was drafted as a continuation of the original Prevention of an Arms Race in Outer Space (PAROS) resolution submitted by Egypt and Sri Lanka. The resolution is passed annually by the majority of UN member-states.</w:t>
      </w:r>
      <w:r w:rsidRPr="00674298">
        <w:rPr>
          <w:sz w:val="12"/>
        </w:rPr>
        <w:t>∂</w:t>
      </w:r>
      <w:r w:rsidRPr="00674298">
        <w:rPr>
          <w:sz w:val="16"/>
        </w:rPr>
        <w:t xml:space="preserve"> </w:t>
      </w:r>
      <w:r w:rsidRPr="00674298">
        <w:rPr>
          <w:rStyle w:val="StyleBoldUnderline"/>
          <w:highlight w:val="green"/>
        </w:rPr>
        <w:t xml:space="preserve">The Russian resolution was introduced in October and </w:t>
      </w:r>
      <w:r w:rsidRPr="00674298">
        <w:rPr>
          <w:rStyle w:val="StyleBoldUnderline"/>
        </w:rPr>
        <w:t>approved by the United Nations' Disarmament Committee</w:t>
      </w:r>
      <w:r w:rsidRPr="00674298">
        <w:rPr>
          <w:rStyle w:val="StyleBoldUnderline"/>
          <w:highlight w:val="green"/>
        </w:rPr>
        <w:t>.</w:t>
      </w:r>
      <w:r w:rsidRPr="00674298">
        <w:rPr>
          <w:rStyle w:val="StyleBoldUnderline"/>
          <w:sz w:val="12"/>
          <w:highlight w:val="green"/>
        </w:rPr>
        <w:t>∂</w:t>
      </w:r>
      <w:r w:rsidRPr="00674298">
        <w:rPr>
          <w:rStyle w:val="StyleBoldUnderline"/>
          <w:highlight w:val="green"/>
        </w:rPr>
        <w:t xml:space="preserve"> A number of countries have contributed to the draft</w:t>
      </w:r>
      <w:r w:rsidRPr="00674298">
        <w:rPr>
          <w:rStyle w:val="StyleBoldUnderline"/>
        </w:rPr>
        <w:t xml:space="preserve"> resolution, Brazil, Indonesia</w:t>
      </w:r>
      <w:r w:rsidRPr="00674298">
        <w:rPr>
          <w:rStyle w:val="StyleBoldUnderline"/>
          <w:highlight w:val="green"/>
        </w:rPr>
        <w:t>, China</w:t>
      </w:r>
      <w:r w:rsidRPr="00674298">
        <w:rPr>
          <w:rStyle w:val="StyleBoldUnderline"/>
        </w:rPr>
        <w:t xml:space="preserve">, Belarus, and Sri Lanka </w:t>
      </w:r>
      <w:r w:rsidRPr="00674298">
        <w:rPr>
          <w:rStyle w:val="StyleBoldUnderline"/>
          <w:highlight w:val="green"/>
        </w:rPr>
        <w:t>among them</w:t>
      </w:r>
      <w:r w:rsidRPr="00674298">
        <w:rPr>
          <w:rStyle w:val="StyleBoldUnderline"/>
        </w:rPr>
        <w:t>, with a further 34 countries as co-authors.</w:t>
      </w:r>
      <w:r w:rsidRPr="00674298">
        <w:rPr>
          <w:rStyle w:val="StyleBoldUnderline"/>
          <w:sz w:val="12"/>
        </w:rPr>
        <w:t>∂</w:t>
      </w:r>
      <w:r w:rsidRPr="00674298">
        <w:rPr>
          <w:rStyle w:val="StyleBoldUnderline"/>
        </w:rPr>
        <w:t xml:space="preserve"> One of the key elements outlined in the NFP initiative is a call for a speedy launch of negotiations at the Conference on Disarmament in Geneva aimed at drafting and the adoption of a legally binding international agreement to prevent the placement of weapons in outer space</w:t>
      </w:r>
      <w:r w:rsidRPr="00674298">
        <w:rPr>
          <w:sz w:val="16"/>
        </w:rPr>
        <w:t xml:space="preserve">. </w:t>
      </w:r>
    </w:p>
    <w:p w14:paraId="11CAD415" w14:textId="77777777" w:rsidR="00BA7908" w:rsidRPr="00674298" w:rsidRDefault="00BA7908" w:rsidP="00BA7908">
      <w:pPr>
        <w:pStyle w:val="Heading4"/>
        <w:rPr>
          <w:rStyle w:val="StyleStyleBold12pt"/>
          <w:b/>
        </w:rPr>
      </w:pPr>
      <w:r w:rsidRPr="00674298">
        <w:rPr>
          <w:rStyle w:val="StyleStyleBold12pt"/>
          <w:b/>
        </w:rPr>
        <w:t>The US is the problem – China and Russia re-proposed the treaty</w:t>
      </w:r>
    </w:p>
    <w:p w14:paraId="2D36E3B3" w14:textId="77777777" w:rsidR="00BA7908" w:rsidRPr="00674298" w:rsidRDefault="00BA7908" w:rsidP="00BA7908">
      <w:r w:rsidRPr="00674298">
        <w:rPr>
          <w:rStyle w:val="StyleStyleBold12pt"/>
        </w:rPr>
        <w:t>Gertz 14</w:t>
      </w:r>
      <w:r w:rsidRPr="00674298">
        <w:t xml:space="preserve"> — Bill Gertz, Bill Gertz is the senior editor of the Washington Free Beacon. ("U.S. Opposes New Draft Treaty from China and Russia Banning Space Weapons", Washington Free Beacon, 6-19-2014, Available Online at http://freebeacon.com/national-security/u-s-opposes-new-draft-treaty-from-china-and-russia-banning-space-weapons/, accessed 7-13-2016, JSO)</w:t>
      </w:r>
    </w:p>
    <w:p w14:paraId="2DCA1B1A" w14:textId="77777777" w:rsidR="00BA7908" w:rsidRPr="00674298" w:rsidRDefault="00BA7908" w:rsidP="00BA7908">
      <w:pPr>
        <w:rPr>
          <w:sz w:val="16"/>
        </w:rPr>
      </w:pPr>
      <w:r w:rsidRPr="00674298">
        <w:rPr>
          <w:rStyle w:val="StyleBoldUnderline"/>
          <w:highlight w:val="green"/>
        </w:rPr>
        <w:t>The United States is opposing a</w:t>
      </w:r>
      <w:r w:rsidRPr="00674298">
        <w:rPr>
          <w:rStyle w:val="StyleBoldUnderline"/>
        </w:rPr>
        <w:t xml:space="preserve"> new draft </w:t>
      </w:r>
      <w:r w:rsidRPr="00674298">
        <w:rPr>
          <w:rStyle w:val="StyleBoldUnderline"/>
          <w:highlight w:val="green"/>
        </w:rPr>
        <w:t>treaty submitted to the U</w:t>
      </w:r>
      <w:r w:rsidRPr="00674298">
        <w:rPr>
          <w:rStyle w:val="StyleBoldUnderline"/>
        </w:rPr>
        <w:t xml:space="preserve">nited </w:t>
      </w:r>
      <w:r w:rsidRPr="00674298">
        <w:rPr>
          <w:rStyle w:val="StyleBoldUnderline"/>
          <w:highlight w:val="green"/>
        </w:rPr>
        <w:t>N</w:t>
      </w:r>
      <w:r w:rsidRPr="00674298">
        <w:rPr>
          <w:rStyle w:val="StyleBoldUnderline"/>
        </w:rPr>
        <w:t xml:space="preserve">ations last week </w:t>
      </w:r>
      <w:r w:rsidRPr="00674298">
        <w:rPr>
          <w:rStyle w:val="StyleBoldUnderline"/>
          <w:highlight w:val="green"/>
        </w:rPr>
        <w:t>by China and Russia that seeks</w:t>
      </w:r>
      <w:r w:rsidRPr="00674298">
        <w:rPr>
          <w:rStyle w:val="StyleBoldUnderline"/>
        </w:rPr>
        <w:t xml:space="preserve"> legally binding curbs on weapons in space amid concerns that both states are secretly building space arms.</w:t>
      </w:r>
      <w:r w:rsidRPr="00674298">
        <w:rPr>
          <w:rStyle w:val="StyleBoldUnderline"/>
          <w:sz w:val="12"/>
        </w:rPr>
        <w:t>∂</w:t>
      </w:r>
      <w:r w:rsidRPr="00674298">
        <w:rPr>
          <w:rStyle w:val="StyleBoldUnderline"/>
        </w:rPr>
        <w:t xml:space="preserve"> The draft treaty—updated from a 2008 version—cannot be verified, according to Frank A. Rose, deputy assistant secretary of state for arms control, verification, and compliance.</w:t>
      </w:r>
      <w:r w:rsidRPr="00674298">
        <w:rPr>
          <w:rStyle w:val="StyleBoldUnderline"/>
          <w:sz w:val="12"/>
        </w:rPr>
        <w:t>∂</w:t>
      </w:r>
      <w:r w:rsidRPr="00674298">
        <w:rPr>
          <w:rStyle w:val="StyleBoldUnderline"/>
        </w:rPr>
        <w:t xml:space="preserve"> “The United States believes that arms control proposals and concepts should only be considered by the international community if they are equitable, effectively verifiable, and enhance the security of all,”</w:t>
      </w:r>
      <w:r w:rsidRPr="00674298">
        <w:rPr>
          <w:sz w:val="16"/>
        </w:rPr>
        <w:t xml:space="preserve"> Rose told a June 10 session in Geneva of the U.N. Conference on Disarmament.</w:t>
      </w:r>
      <w:r w:rsidRPr="00674298">
        <w:rPr>
          <w:sz w:val="12"/>
        </w:rPr>
        <w:t>∂</w:t>
      </w:r>
      <w:r w:rsidRPr="00674298">
        <w:rPr>
          <w:sz w:val="16"/>
        </w:rPr>
        <w:t xml:space="preserve"> The Chinese-Russian draft treaty “does not meet the necessary criteria,” Rose said, adding that </w:t>
      </w:r>
      <w:r w:rsidRPr="00674298">
        <w:rPr>
          <w:rStyle w:val="StyleBoldUnderline"/>
        </w:rPr>
        <w:t>the U.S. opposition is based on a preliminary assessment that the new draft fails to address “significant flaws” in the 2008 draft.</w:t>
      </w:r>
      <w:r w:rsidRPr="00674298">
        <w:rPr>
          <w:rStyle w:val="StyleBoldUnderline"/>
          <w:sz w:val="12"/>
        </w:rPr>
        <w:t>∂</w:t>
      </w:r>
      <w:r w:rsidRPr="00674298">
        <w:rPr>
          <w:rStyle w:val="StyleBoldUnderline"/>
        </w:rPr>
        <w:t xml:space="preserve"> “Namely, there is no effective verification regime to monitor compliance, and terrestrially based anti-satellite systems posing the greatest and most imminent threat to space systems are not captured,” Rose said.</w:t>
      </w:r>
      <w:r w:rsidRPr="00674298">
        <w:rPr>
          <w:rStyle w:val="StyleBoldUnderline"/>
          <w:sz w:val="12"/>
        </w:rPr>
        <w:t>∂</w:t>
      </w:r>
      <w:r w:rsidRPr="00674298">
        <w:rPr>
          <w:rStyle w:val="StyleBoldUnderline"/>
        </w:rPr>
        <w:t xml:space="preserve"> Rose instead said </w:t>
      </w:r>
      <w:r w:rsidRPr="00674298">
        <w:rPr>
          <w:rStyle w:val="StyleBoldUnderline"/>
          <w:highlight w:val="green"/>
        </w:rPr>
        <w:t>the United States favors a less formal “code of conduct” for space being promoted by the E</w:t>
      </w:r>
      <w:r w:rsidRPr="00674298">
        <w:rPr>
          <w:rStyle w:val="StyleBoldUnderline"/>
        </w:rPr>
        <w:t xml:space="preserve">uropean </w:t>
      </w:r>
      <w:r w:rsidRPr="00674298">
        <w:rPr>
          <w:rStyle w:val="StyleBoldUnderline"/>
          <w:highlight w:val="green"/>
        </w:rPr>
        <w:t>U</w:t>
      </w:r>
      <w:r w:rsidRPr="00674298">
        <w:rPr>
          <w:rStyle w:val="StyleBoldUnderline"/>
        </w:rPr>
        <w:t>nion</w:t>
      </w:r>
      <w:r w:rsidRPr="00674298">
        <w:rPr>
          <w:sz w:val="16"/>
        </w:rPr>
        <w:t xml:space="preserve">. </w:t>
      </w:r>
    </w:p>
    <w:p w14:paraId="3D7E7C74" w14:textId="77777777" w:rsidR="00BA7908" w:rsidRPr="00674298" w:rsidRDefault="00BA7908" w:rsidP="00BA7908">
      <w:pPr>
        <w:pStyle w:val="Heading3"/>
      </w:pPr>
      <w:r w:rsidRPr="00674298">
        <w:t>2NC – Ground Based Weapons Solve Space Debris</w:t>
      </w:r>
    </w:p>
    <w:p w14:paraId="387936F9" w14:textId="77777777" w:rsidR="00BA7908" w:rsidRPr="00674298" w:rsidRDefault="00BA7908" w:rsidP="00BA7908">
      <w:pPr>
        <w:pStyle w:val="Heading4"/>
      </w:pPr>
      <w:r w:rsidRPr="00674298">
        <w:t>Space debris can be eliminated by ground based lasers</w:t>
      </w:r>
    </w:p>
    <w:p w14:paraId="1D3EB737" w14:textId="77777777" w:rsidR="00BA7908" w:rsidRPr="00674298" w:rsidRDefault="00BA7908" w:rsidP="00BA7908">
      <w:r w:rsidRPr="00674298">
        <w:rPr>
          <w:rStyle w:val="StyleStyleBold12pt"/>
        </w:rPr>
        <w:t>Choi 11</w:t>
      </w:r>
      <w:r w:rsidRPr="00674298">
        <w:t xml:space="preserve"> — Charles Q. Choi, Space, Charles Q. Choi is a science reporter who has written for Scientific American, The New York Times, Wired, Science, Nature, The San Diego Union-Tribune, Newsday, Popular Science and National Geographic News, among others. ("Earth-based Lasers Could Zap Space Junk Clear From Satellites", Space, 3-17-2011, Available Online at http://www.space.com/11157-nasa-lasers-shooting-space-junk.html, accessed 7-13-2016, JSO)</w:t>
      </w:r>
    </w:p>
    <w:p w14:paraId="0A077AC5" w14:textId="77777777" w:rsidR="00BA7908" w:rsidRPr="00674298" w:rsidRDefault="00BA7908" w:rsidP="00BA7908">
      <w:r w:rsidRPr="00674298">
        <w:rPr>
          <w:rStyle w:val="StyleBoldUnderline"/>
          <w:highlight w:val="green"/>
        </w:rPr>
        <w:t>Lasers on the ground could be used to nudge debris in orbit</w:t>
      </w:r>
      <w:r w:rsidRPr="00674298">
        <w:rPr>
          <w:highlight w:val="green"/>
        </w:rPr>
        <w:t xml:space="preserve">, </w:t>
      </w:r>
      <w:r w:rsidRPr="00674298">
        <w:rPr>
          <w:rStyle w:val="StyleBoldUnderline"/>
          <w:highlight w:val="green"/>
        </w:rPr>
        <w:t>which could help move</w:t>
      </w:r>
      <w:r w:rsidRPr="00674298">
        <w:rPr>
          <w:rStyle w:val="StyleBoldUnderline"/>
        </w:rPr>
        <w:t xml:space="preserve"> dangerous </w:t>
      </w:r>
      <w:r w:rsidRPr="00674298">
        <w:rPr>
          <w:rStyle w:val="StyleBoldUnderline"/>
          <w:highlight w:val="green"/>
        </w:rPr>
        <w:t>space junk away from satellites and spacecraft</w:t>
      </w:r>
      <w:r w:rsidRPr="00674298">
        <w:rPr>
          <w:rStyle w:val="StyleBoldUnderline"/>
        </w:rPr>
        <w:t>,</w:t>
      </w:r>
      <w:r w:rsidRPr="00674298">
        <w:t xml:space="preserve"> </w:t>
      </w:r>
      <w:r w:rsidRPr="00674298">
        <w:rPr>
          <w:sz w:val="16"/>
          <w:szCs w:val="16"/>
        </w:rPr>
        <w:t>scientists working with NASA suggest.</w:t>
      </w:r>
      <w:r w:rsidRPr="00674298">
        <w:rPr>
          <w:sz w:val="12"/>
          <w:szCs w:val="16"/>
        </w:rPr>
        <w:t xml:space="preserve">∂ </w:t>
      </w:r>
      <w:r w:rsidRPr="00674298">
        <w:rPr>
          <w:sz w:val="16"/>
          <w:szCs w:val="16"/>
        </w:rPr>
        <w:t>Space debris might not sound like much of a threat until one realizes that in low-Earth orbit, "these objects are typically going at about 7.5 kilometers per second, or almost 17,000 miles per hour," said physicist James Mason, a NASA contract scientist at the Universities Space Research Association. "To put this in perspective, a 1-ounce piece of debris traveling at this velocity has about the same kinetic energy as a 2-ton car traveling at 60 miles per hour."</w:t>
      </w:r>
      <w:r w:rsidRPr="00674298">
        <w:rPr>
          <w:sz w:val="12"/>
          <w:szCs w:val="16"/>
        </w:rPr>
        <w:t xml:space="preserve">∂ </w:t>
      </w:r>
      <w:r w:rsidRPr="00674298">
        <w:rPr>
          <w:sz w:val="16"/>
          <w:szCs w:val="16"/>
        </w:rPr>
        <w:t>The problem that debris poses gets worse when collisions spawn even more debris, eventually cluttering space with high-speed shrapnel, a scenario nicknamed "Kessler syndrome" after NASA scientist Donald Kessler, who predicted it in 1978.</w:t>
      </w:r>
      <w:r w:rsidRPr="00674298">
        <w:rPr>
          <w:sz w:val="12"/>
          <w:szCs w:val="16"/>
        </w:rPr>
        <w:t xml:space="preserve">∂ </w:t>
      </w:r>
      <w:r w:rsidRPr="00674298">
        <w:rPr>
          <w:sz w:val="16"/>
          <w:szCs w:val="16"/>
        </w:rPr>
        <w:t>"The February 2009 collision between an active Iridium sat-phone satellite and a defunct Russian Cosmos weather satellite was the first example of an active satellite being catastrophically destroyed in an accidental collision," Mason said. "Collisions like this were predicted by Kessler in 1978, and he predicted that if the number of debris in certain orbits got high enough then there would be a cascading series of collisions that might eventually render whole orbits unusable." [Worst Space Debris Events of All Time]</w:t>
      </w:r>
      <w:r w:rsidRPr="00674298">
        <w:rPr>
          <w:sz w:val="12"/>
          <w:szCs w:val="16"/>
        </w:rPr>
        <w:t xml:space="preserve">∂ </w:t>
      </w:r>
      <w:r w:rsidRPr="00674298">
        <w:rPr>
          <w:sz w:val="16"/>
          <w:szCs w:val="16"/>
        </w:rPr>
        <w:t>This runaway cascade of destruction is probably already in effect in some orbits around the Earth, he added.</w:t>
      </w:r>
      <w:r w:rsidRPr="00674298">
        <w:rPr>
          <w:sz w:val="12"/>
          <w:szCs w:val="16"/>
        </w:rPr>
        <w:t xml:space="preserve">∂ </w:t>
      </w:r>
      <w:r w:rsidRPr="00674298">
        <w:rPr>
          <w:sz w:val="16"/>
          <w:szCs w:val="16"/>
        </w:rPr>
        <w:t>"According to NASA's Orbital Debris Program Office, we have passed this critical density of objects in the low-Earth orbit at about 900 to 1,000 kilometers (560 to 620 miles) altitude," Mason said. "Even with no new launches and with the responsible post-mission disposal of dead satellites or rockets, their models predict that the population is going to continue to grow in this region."</w:t>
      </w:r>
      <w:r w:rsidRPr="00674298">
        <w:rPr>
          <w:sz w:val="12"/>
          <w:szCs w:val="16"/>
        </w:rPr>
        <w:t xml:space="preserve">∂ </w:t>
      </w:r>
      <w:r w:rsidRPr="00674298">
        <w:rPr>
          <w:sz w:val="16"/>
          <w:szCs w:val="16"/>
        </w:rPr>
        <w:t>Zapping space junk</w:t>
      </w:r>
      <w:r w:rsidRPr="00674298">
        <w:rPr>
          <w:sz w:val="12"/>
          <w:szCs w:val="16"/>
        </w:rPr>
        <w:t xml:space="preserve">∂ </w:t>
      </w:r>
      <w:r w:rsidRPr="00674298">
        <w:rPr>
          <w:sz w:val="16"/>
          <w:szCs w:val="16"/>
        </w:rPr>
        <w:t>A number of proposals have been floated to help clean up this garbage, such as rendezvousing with large objects like rocket bodies and propelling them back at Earth. However, such missions would be complex and expensive.</w:t>
      </w:r>
      <w:r w:rsidRPr="00674298">
        <w:rPr>
          <w:sz w:val="12"/>
          <w:szCs w:val="16"/>
        </w:rPr>
        <w:t xml:space="preserve">∂ </w:t>
      </w:r>
      <w:r w:rsidRPr="00674298">
        <w:rPr>
          <w:sz w:val="16"/>
          <w:szCs w:val="16"/>
        </w:rPr>
        <w:t>Instead of going up into space to bring down garbage, scientists have suggested remaining on the ground and zapping it with lasers.</w:t>
      </w:r>
      <w:r w:rsidRPr="00674298">
        <w:rPr>
          <w:sz w:val="12"/>
          <w:szCs w:val="16"/>
        </w:rPr>
        <w:t xml:space="preserve">∂ </w:t>
      </w:r>
      <w:r w:rsidRPr="00674298">
        <w:rPr>
          <w:sz w:val="16"/>
          <w:szCs w:val="16"/>
        </w:rPr>
        <w:t>A 1996 study from NASA dubbed Project ORION that was co-sponsored by the U.S. Air Force proposed using powerful beams to vaporize surface material on targets, providing enough recoil to drive it Earthward. The problem, of course, is that such lasers could be seen as weapons threatening other spacefaring nations.</w:t>
      </w:r>
      <w:r w:rsidRPr="00674298">
        <w:rPr>
          <w:sz w:val="12"/>
          <w:szCs w:val="16"/>
        </w:rPr>
        <w:t xml:space="preserve">∂ </w:t>
      </w:r>
      <w:r w:rsidRPr="00674298">
        <w:rPr>
          <w:sz w:val="16"/>
          <w:szCs w:val="16"/>
        </w:rPr>
        <w:t>Now, Mason and his colleagues at NASA Ames Center and Stanford University suggest much less powerful and far cheaper lasers that can push debris without damaging it.</w:t>
      </w:r>
      <w:r w:rsidRPr="00674298">
        <w:rPr>
          <w:sz w:val="12"/>
          <w:szCs w:val="16"/>
        </w:rPr>
        <w:t xml:space="preserve">∂ </w:t>
      </w:r>
      <w:r w:rsidRPr="00674298">
        <w:rPr>
          <w:rStyle w:val="StyleBoldUnderline"/>
          <w:highlight w:val="green"/>
        </w:rPr>
        <w:t>Light can exert a push on matter</w:t>
      </w:r>
      <w:r w:rsidRPr="00674298">
        <w:rPr>
          <w:rStyle w:val="StyleBoldUnderline"/>
        </w:rPr>
        <w:t xml:space="preserve">, a fact that scientists have used to develop solar sails that can fly through space on sunlight. </w:t>
      </w:r>
      <w:r w:rsidRPr="00674298">
        <w:rPr>
          <w:rStyle w:val="StyleBoldUnderline"/>
          <w:highlight w:val="green"/>
        </w:rPr>
        <w:t>The researchers suggest that a medium-power commercially available laser</w:t>
      </w:r>
      <w:r w:rsidRPr="00674298">
        <w:rPr>
          <w:rStyle w:val="StyleBoldUnderline"/>
        </w:rPr>
        <w:t xml:space="preserve"> with a 5-to-10-kilowatt beam constantly </w:t>
      </w:r>
      <w:r w:rsidRPr="00674298">
        <w:rPr>
          <w:rStyle w:val="StyleBoldUnderline"/>
          <w:highlight w:val="green"/>
        </w:rPr>
        <w:t>focused on a piece of debris could work</w:t>
      </w:r>
      <w:r w:rsidRPr="00674298">
        <w:t xml:space="preserve">, </w:t>
      </w:r>
      <w:r w:rsidRPr="00674298">
        <w:rPr>
          <w:sz w:val="16"/>
          <w:szCs w:val="16"/>
        </w:rPr>
        <w:t>located someplace such as the Plateau Observatory in Antarctica.</w:t>
      </w:r>
      <w:r w:rsidRPr="00674298">
        <w:rPr>
          <w:sz w:val="12"/>
          <w:szCs w:val="16"/>
        </w:rPr>
        <w:t xml:space="preserve">∂ </w:t>
      </w:r>
      <w:r w:rsidRPr="00674298">
        <w:rPr>
          <w:sz w:val="16"/>
          <w:szCs w:val="16"/>
        </w:rPr>
        <w:t>As an example, they considered a real mid-size piece of debris — ASTRO-F, a discarded lens cap 31 inches (80 centimeters) wide and 11 pounds (5 kilograms) in mass from the Japanese Akari telescope in a near-circular orbit about 434 miles (700 kilometers) in altitude</w:t>
      </w:r>
      <w:r w:rsidRPr="00674298">
        <w:t xml:space="preserve">. </w:t>
      </w:r>
      <w:r w:rsidRPr="00674298">
        <w:rPr>
          <w:rStyle w:val="StyleBoldUnderline"/>
          <w:highlight w:val="green"/>
        </w:rPr>
        <w:t>A laser</w:t>
      </w:r>
      <w:r w:rsidRPr="00674298">
        <w:rPr>
          <w:rStyle w:val="StyleBoldUnderline"/>
        </w:rPr>
        <w:t xml:space="preserve"> at PLATO </w:t>
      </w:r>
      <w:r w:rsidRPr="00674298">
        <w:rPr>
          <w:rStyle w:val="StyleBoldUnderline"/>
          <w:highlight w:val="green"/>
        </w:rPr>
        <w:t>shining on this piece of junk for</w:t>
      </w:r>
      <w:r w:rsidRPr="00674298">
        <w:rPr>
          <w:rStyle w:val="StyleBoldUnderline"/>
        </w:rPr>
        <w:t xml:space="preserve"> about </w:t>
      </w:r>
      <w:r w:rsidRPr="00674298">
        <w:rPr>
          <w:rStyle w:val="StyleBoldUnderline"/>
          <w:highlight w:val="green"/>
        </w:rPr>
        <w:t>two hours over the course of two days could move it away from a dangerous orbit</w:t>
      </w:r>
      <w:r w:rsidRPr="00674298">
        <w:t>.</w:t>
      </w:r>
      <w:r w:rsidRPr="00674298">
        <w:rPr>
          <w:sz w:val="12"/>
        </w:rPr>
        <w:t xml:space="preserve">∂ </w:t>
      </w:r>
      <w:r w:rsidRPr="00674298">
        <w:t>"</w:t>
      </w:r>
      <w:r w:rsidRPr="00674298">
        <w:rPr>
          <w:rStyle w:val="StyleBoldUnderline"/>
        </w:rPr>
        <w:t>This is truly a unique approach to the problem</w:t>
      </w:r>
      <w:r w:rsidRPr="00674298">
        <w:t xml:space="preserve">," </w:t>
      </w:r>
      <w:r w:rsidRPr="00674298">
        <w:rPr>
          <w:sz w:val="16"/>
          <w:szCs w:val="16"/>
        </w:rPr>
        <w:t>Mason told SPACE.com</w:t>
      </w:r>
      <w:r w:rsidRPr="00674298">
        <w:t>. "</w:t>
      </w:r>
      <w:r w:rsidRPr="00674298">
        <w:rPr>
          <w:rStyle w:val="StyleBoldUnderline"/>
          <w:highlight w:val="green"/>
        </w:rPr>
        <w:t>Most previous work has focused on removing debris, which is a more complex and costly proposition</w:t>
      </w:r>
      <w:r w:rsidRPr="00674298">
        <w:rPr>
          <w:rStyle w:val="StyleBoldUnderline"/>
        </w:rPr>
        <w:t>. What we have suggested is simply to prevent collisions on a case-by-case basis and allow the debris to continue to decay in their orbits naturally due to atmospheric drag</w:t>
      </w:r>
      <w:r w:rsidRPr="00674298">
        <w:t>."</w:t>
      </w:r>
      <w:r w:rsidRPr="00674298">
        <w:rPr>
          <w:sz w:val="12"/>
        </w:rPr>
        <w:t xml:space="preserve">∂ </w:t>
      </w:r>
      <w:r w:rsidRPr="00674298">
        <w:t>"</w:t>
      </w:r>
      <w:r w:rsidRPr="00674298">
        <w:rPr>
          <w:rStyle w:val="StyleBoldUnderline"/>
        </w:rPr>
        <w:t xml:space="preserve">It will require more research to confirm, but we suspect that </w:t>
      </w:r>
      <w:r w:rsidRPr="00674298">
        <w:rPr>
          <w:rStyle w:val="StyleBoldUnderline"/>
          <w:highlight w:val="green"/>
        </w:rPr>
        <w:t>if this is done for enough debris objects,</w:t>
      </w:r>
      <w:r w:rsidRPr="00674298">
        <w:rPr>
          <w:rStyle w:val="StyleBoldUnderline"/>
        </w:rPr>
        <w:t xml:space="preserve"> then </w:t>
      </w:r>
      <w:r w:rsidRPr="00674298">
        <w:rPr>
          <w:rStyle w:val="StyleBoldUnderline"/>
          <w:highlight w:val="green"/>
        </w:rPr>
        <w:t>it might be able to stabilize the population</w:t>
      </w:r>
      <w:r w:rsidRPr="00674298">
        <w:rPr>
          <w:rStyle w:val="StyleBoldUnderline"/>
        </w:rPr>
        <w:t xml:space="preserve"> and slow the Kessler syndrome," he added</w:t>
      </w:r>
      <w:r w:rsidRPr="00674298">
        <w:t>.</w:t>
      </w:r>
    </w:p>
    <w:p w14:paraId="5BFD9D79" w14:textId="77777777" w:rsidR="00BA7908" w:rsidRPr="00674298" w:rsidRDefault="00BA7908" w:rsidP="00BA7908">
      <w:pPr>
        <w:pStyle w:val="Heading4"/>
        <w:rPr>
          <w:rStyle w:val="StyleStyleBold12pt"/>
          <w:b/>
        </w:rPr>
      </w:pPr>
      <w:r w:rsidRPr="00674298">
        <w:rPr>
          <w:rStyle w:val="StyleStyleBold12pt"/>
          <w:b/>
        </w:rPr>
        <w:t>There are other ways to solve space debris</w:t>
      </w:r>
    </w:p>
    <w:p w14:paraId="2B8F16DB" w14:textId="77777777" w:rsidR="00BA7908" w:rsidRPr="00674298" w:rsidRDefault="00BA7908" w:rsidP="00BA7908">
      <w:r w:rsidRPr="00674298">
        <w:rPr>
          <w:rStyle w:val="StyleStyleBold12pt"/>
        </w:rPr>
        <w:t>Coppinger, 13</w:t>
      </w:r>
      <w:r w:rsidRPr="00674298">
        <w:t xml:space="preserve"> — Rob Coppinger, Space, Rob Coppinger is a postgraduate engineer and has written widely about space flight. ("Space Junk Cleanup Satellite Launching on Swiss Space Plane in 2018", Space, 10-2-2013, Available Online at http://www.space.com/23049-space-junk-satellite-swiss-space-plane.html, accessed 7-13-2016, JSO)</w:t>
      </w:r>
    </w:p>
    <w:p w14:paraId="2B6C989E" w14:textId="77777777" w:rsidR="00BA7908" w:rsidRPr="00674298" w:rsidRDefault="00BA7908" w:rsidP="00BA7908">
      <w:r w:rsidRPr="00674298">
        <w:rPr>
          <w:rStyle w:val="StyleBoldUnderline"/>
          <w:highlight w:val="green"/>
        </w:rPr>
        <w:t>A</w:t>
      </w:r>
      <w:r w:rsidRPr="00674298">
        <w:rPr>
          <w:rStyle w:val="StyleBoldUnderline"/>
        </w:rPr>
        <w:t xml:space="preserve"> Switzerland-based </w:t>
      </w:r>
      <w:r w:rsidRPr="00674298">
        <w:rPr>
          <w:rStyle w:val="StyleBoldUnderline"/>
          <w:highlight w:val="green"/>
        </w:rPr>
        <w:t>spaceflight company is finalizing plans</w:t>
      </w:r>
      <w:r w:rsidRPr="00674298">
        <w:rPr>
          <w:rStyle w:val="StyleBoldUnderline"/>
        </w:rPr>
        <w:t xml:space="preserve"> with Canada over a potential launch site </w:t>
      </w:r>
      <w:r w:rsidRPr="00674298">
        <w:rPr>
          <w:rStyle w:val="StyleBoldUnderline"/>
          <w:highlight w:val="green"/>
        </w:rPr>
        <w:t>for a new private space plane</w:t>
      </w:r>
      <w:r w:rsidRPr="00674298">
        <w:rPr>
          <w:rStyle w:val="StyleBoldUnderline"/>
        </w:rPr>
        <w:t xml:space="preserve">, which is </w:t>
      </w:r>
      <w:r w:rsidRPr="00674298">
        <w:rPr>
          <w:rStyle w:val="StyleBoldUnderline"/>
          <w:highlight w:val="green"/>
        </w:rPr>
        <w:t>slated to launch a satellite to clean up space junk</w:t>
      </w:r>
      <w:r w:rsidRPr="00674298">
        <w:rPr>
          <w:rStyle w:val="StyleBoldUnderline"/>
        </w:rPr>
        <w:t xml:space="preserve"> by 2018</w:t>
      </w:r>
      <w:r w:rsidRPr="00674298">
        <w:t>.</w:t>
      </w:r>
      <w:r w:rsidRPr="00674298">
        <w:rPr>
          <w:sz w:val="12"/>
        </w:rPr>
        <w:t xml:space="preserve">∂ </w:t>
      </w:r>
      <w:r w:rsidRPr="00674298">
        <w:rPr>
          <w:rStyle w:val="StyleBoldUnderline"/>
          <w:highlight w:val="green"/>
        </w:rPr>
        <w:t>The company,</w:t>
      </w:r>
      <w:r w:rsidRPr="00674298">
        <w:rPr>
          <w:rStyle w:val="StyleBoldUnderline"/>
        </w:rPr>
        <w:t xml:space="preserve"> Swiss Space Systems (S3), </w:t>
      </w:r>
      <w:r w:rsidRPr="00674298">
        <w:rPr>
          <w:rStyle w:val="StyleBoldUnderline"/>
          <w:highlight w:val="green"/>
        </w:rPr>
        <w:t>plans to launch the new</w:t>
      </w:r>
      <w:r w:rsidRPr="00674298">
        <w:rPr>
          <w:rStyle w:val="StyleBoldUnderline"/>
        </w:rPr>
        <w:t xml:space="preserve"> Clean Space One </w:t>
      </w:r>
      <w:r w:rsidRPr="00674298">
        <w:rPr>
          <w:rStyle w:val="StyleBoldUnderline"/>
          <w:highlight w:val="green"/>
        </w:rPr>
        <w:t>satellite</w:t>
      </w:r>
      <w:r w:rsidRPr="00674298">
        <w:rPr>
          <w:rStyle w:val="StyleBoldUnderline"/>
        </w:rPr>
        <w:t xml:space="preserve"> </w:t>
      </w:r>
      <w:r w:rsidRPr="00674298">
        <w:rPr>
          <w:rStyle w:val="StyleBoldUnderline"/>
          <w:highlight w:val="green"/>
        </w:rPr>
        <w:t>using</w:t>
      </w:r>
      <w:r w:rsidRPr="00674298">
        <w:rPr>
          <w:rStyle w:val="StyleBoldUnderline"/>
        </w:rPr>
        <w:t xml:space="preserve"> the European Suborbital Reusable Shuttle, </w:t>
      </w:r>
      <w:r w:rsidRPr="00674298">
        <w:rPr>
          <w:rStyle w:val="StyleBoldUnderline"/>
          <w:highlight w:val="green"/>
        </w:rPr>
        <w:t>a small space plane</w:t>
      </w:r>
      <w:r w:rsidRPr="00674298">
        <w:rPr>
          <w:rStyle w:val="StyleBoldUnderline"/>
        </w:rPr>
        <w:t xml:space="preserve"> the firm is developing for low-cost launches off the back of a modified Airbus A300 jumbo jet</w:t>
      </w:r>
      <w:r w:rsidRPr="00674298">
        <w:t>.</w:t>
      </w:r>
      <w:r w:rsidRPr="00674298">
        <w:rPr>
          <w:sz w:val="12"/>
        </w:rPr>
        <w:t xml:space="preserve">∂ </w:t>
      </w:r>
      <w:r w:rsidRPr="00674298">
        <w:rPr>
          <w:rStyle w:val="StyleBoldUnderline"/>
          <w:highlight w:val="green"/>
        </w:rPr>
        <w:t>CleanSpace One is a 66-pound</w:t>
      </w:r>
      <w:r w:rsidRPr="00674298">
        <w:rPr>
          <w:rStyle w:val="StyleBoldUnderline"/>
        </w:rPr>
        <w:t xml:space="preserve"> (30 kilograms) technology demonstration </w:t>
      </w:r>
      <w:r w:rsidRPr="00674298">
        <w:rPr>
          <w:rStyle w:val="StyleBoldUnderline"/>
          <w:highlight w:val="green"/>
        </w:rPr>
        <w:t>spacecraft designed to link up with</w:t>
      </w:r>
      <w:r w:rsidRPr="00674298">
        <w:rPr>
          <w:rStyle w:val="StyleBoldUnderline"/>
        </w:rPr>
        <w:t xml:space="preserve"> </w:t>
      </w:r>
      <w:r w:rsidRPr="00674298">
        <w:rPr>
          <w:rStyle w:val="StyleBoldUnderline"/>
          <w:highlight w:val="green"/>
        </w:rPr>
        <w:t>Switzerland's out-of-commission</w:t>
      </w:r>
      <w:r w:rsidRPr="00674298">
        <w:rPr>
          <w:rStyle w:val="StyleBoldUnderline"/>
        </w:rPr>
        <w:t xml:space="preserve"> SwissCube </w:t>
      </w:r>
      <w:r w:rsidRPr="00674298">
        <w:rPr>
          <w:rStyle w:val="StyleBoldUnderline"/>
          <w:highlight w:val="green"/>
        </w:rPr>
        <w:t>nanosatellite</w:t>
      </w:r>
      <w:r w:rsidRPr="00674298">
        <w:rPr>
          <w:rStyle w:val="StyleBoldUnderline"/>
        </w:rPr>
        <w:t xml:space="preserve"> — a small cube that measures 3.93 inches (10 centimeters) on each side </w:t>
      </w:r>
      <w:r w:rsidRPr="00674298">
        <w:rPr>
          <w:rStyle w:val="StyleBoldUnderline"/>
          <w:highlight w:val="green"/>
        </w:rPr>
        <w:t>— and safely de-orbit the targe</w:t>
      </w:r>
      <w:r w:rsidRPr="00674298">
        <w:rPr>
          <w:rStyle w:val="StyleBoldUnderline"/>
        </w:rPr>
        <w:t>t craft. The mission aims to demonstrate orbital identification and rendezvous with an uncooperative target and has an estimated cost of about 15 million Swiss Francs ($16 million).</w:t>
      </w:r>
      <w:r w:rsidRPr="00674298">
        <w:t xml:space="preserve"> [See photos of the CleanSpace One space junk cleaning satellite]</w:t>
      </w:r>
    </w:p>
    <w:p w14:paraId="00279CB3" w14:textId="77777777" w:rsidR="00BA7908" w:rsidRPr="00674298" w:rsidRDefault="00BA7908" w:rsidP="00BA7908">
      <w:pPr>
        <w:pStyle w:val="Heading3"/>
      </w:pPr>
      <w:r w:rsidRPr="00674298">
        <w:t>2NC – ASATs Won’t Be Used</w:t>
      </w:r>
    </w:p>
    <w:p w14:paraId="0AB33474" w14:textId="77777777" w:rsidR="00BA7908" w:rsidRPr="00674298" w:rsidRDefault="00BA7908" w:rsidP="00BA7908">
      <w:pPr>
        <w:pStyle w:val="Heading4"/>
      </w:pPr>
      <w:r w:rsidRPr="00674298">
        <w:t>No one will use ASATs – everyone knows they’re self defeating – older evidence doesn’t take this into account</w:t>
      </w:r>
    </w:p>
    <w:p w14:paraId="17F00D2D" w14:textId="77777777" w:rsidR="00BA7908" w:rsidRPr="00674298" w:rsidRDefault="00BA7908" w:rsidP="00BA7908">
      <w:r w:rsidRPr="00674298">
        <w:rPr>
          <w:rStyle w:val="StyleStyleBold12pt"/>
        </w:rPr>
        <w:t>Krepon and Thompson 13</w:t>
      </w:r>
      <w:r w:rsidRPr="00674298">
        <w:t xml:space="preserve"> — Michael Krepon &amp; Julia Thompson, Editors, Michael Krepon is the Co-Founder of the Stimson Center. He worked previously at the Carnegie Endowment, the State Department, and on Capitol Hill. His areas of expertise are reducing nuclear dangers -- with a regional specialization in South Asia -- and improving national and international security in outer space. Julia Thompson is a project associate focusing on defense and national security. Prior to joining RAND, she was a research associate for the Stimson Center's South Asia program, and also supported the Space Security program.(" Anti-satellite Weapons,</w:t>
      </w:r>
      <w:r w:rsidRPr="00674298">
        <w:rPr>
          <w:sz w:val="12"/>
        </w:rPr>
        <w:t xml:space="preserve">∂ </w:t>
      </w:r>
      <w:r w:rsidRPr="00674298">
        <w:t>Deterrence and Sino-American</w:t>
      </w:r>
      <w:r w:rsidRPr="00674298">
        <w:rPr>
          <w:sz w:val="12"/>
        </w:rPr>
        <w:t xml:space="preserve">∂ </w:t>
      </w:r>
      <w:r w:rsidRPr="00674298">
        <w:t>Space Relations", Stimson, 9-2013, Available Online at https://www.files.ethz.ch/isn/170907/Anti-satellite_Weapons.pdf, accessed 7-14-2016, JSO)</w:t>
      </w:r>
    </w:p>
    <w:p w14:paraId="6F3640B1" w14:textId="77777777" w:rsidR="00BA7908" w:rsidRDefault="00BA7908" w:rsidP="00BA7908">
      <w:r w:rsidRPr="00674298">
        <w:t>While the concurrency of diplomatic initiatives and heightened military competition</w:t>
      </w:r>
      <w:r w:rsidRPr="00674298">
        <w:rPr>
          <w:sz w:val="12"/>
        </w:rPr>
        <w:t xml:space="preserve">∂ </w:t>
      </w:r>
      <w:r w:rsidRPr="00674298">
        <w:t xml:space="preserve">is not new, </w:t>
      </w:r>
      <w:r w:rsidRPr="00674298">
        <w:rPr>
          <w:rStyle w:val="StyleBoldUnderline"/>
        </w:rPr>
        <w:t xml:space="preserve">widespread </w:t>
      </w:r>
      <w:r w:rsidRPr="00674298">
        <w:rPr>
          <w:rStyle w:val="StyleBoldUnderline"/>
          <w:highlight w:val="green"/>
        </w:rPr>
        <w:t>recognition of the precariousness of space as a global commons∂</w:t>
      </w:r>
      <w:r w:rsidRPr="00674298">
        <w:rPr>
          <w:rStyle w:val="StyleBoldUnderline"/>
        </w:rPr>
        <w:t xml:space="preserve"> </w:t>
      </w:r>
      <w:r w:rsidRPr="00674298">
        <w:rPr>
          <w:rStyle w:val="StyleBoldUnderline"/>
          <w:highlight w:val="green"/>
        </w:rPr>
        <w:t>is</w:t>
      </w:r>
      <w:r w:rsidRPr="00674298">
        <w:rPr>
          <w:rStyle w:val="StyleBoldUnderline"/>
        </w:rPr>
        <w:t xml:space="preserve"> a relatively </w:t>
      </w:r>
      <w:r w:rsidRPr="00674298">
        <w:rPr>
          <w:rStyle w:val="StyleBoldUnderline"/>
          <w:highlight w:val="green"/>
        </w:rPr>
        <w:t>recent</w:t>
      </w:r>
      <w:r w:rsidRPr="00674298">
        <w:rPr>
          <w:rStyle w:val="StyleBoldUnderline"/>
        </w:rPr>
        <w:t xml:space="preserve"> phenomenon</w:t>
      </w:r>
      <w:r w:rsidRPr="00674298">
        <w:t xml:space="preserve">. </w:t>
      </w:r>
      <w:r w:rsidRPr="00674298">
        <w:rPr>
          <w:rStyle w:val="StyleBoldUnderline"/>
          <w:highlight w:val="green"/>
        </w:rPr>
        <w:t>The</w:t>
      </w:r>
      <w:r w:rsidRPr="00674298">
        <w:rPr>
          <w:rStyle w:val="StyleBoldUnderline"/>
        </w:rPr>
        <w:t xml:space="preserve"> </w:t>
      </w:r>
      <w:r w:rsidRPr="00674298">
        <w:rPr>
          <w:rStyle w:val="StyleBoldUnderline"/>
          <w:highlight w:val="green"/>
        </w:rPr>
        <w:t>prevalence and dangers of space debris∂</w:t>
      </w:r>
      <w:r w:rsidRPr="00674298">
        <w:rPr>
          <w:rStyle w:val="StyleBoldUnderline"/>
        </w:rPr>
        <w:t xml:space="preserve"> in low Earth orbit </w:t>
      </w:r>
      <w:r w:rsidRPr="00674298">
        <w:rPr>
          <w:rStyle w:val="StyleBoldUnderline"/>
          <w:highlight w:val="green"/>
        </w:rPr>
        <w:t>factor</w:t>
      </w:r>
      <w:r w:rsidRPr="00674298">
        <w:rPr>
          <w:rStyle w:val="StyleBoldUnderline"/>
        </w:rPr>
        <w:t xml:space="preserve">s </w:t>
      </w:r>
      <w:r w:rsidRPr="00674298">
        <w:rPr>
          <w:rStyle w:val="StyleBoldUnderline"/>
          <w:highlight w:val="green"/>
        </w:rPr>
        <w:t>into space deterrence</w:t>
      </w:r>
      <w:r w:rsidRPr="00674298">
        <w:rPr>
          <w:rStyle w:val="StyleBoldUnderline"/>
        </w:rPr>
        <w:t xml:space="preserve"> calculations </w:t>
      </w:r>
      <w:r w:rsidRPr="00674298">
        <w:rPr>
          <w:rStyle w:val="StyleBoldUnderline"/>
          <w:highlight w:val="green"/>
        </w:rPr>
        <w:t>in ways that have yet</w:t>
      </w:r>
      <w:r w:rsidRPr="00674298">
        <w:rPr>
          <w:rStyle w:val="StyleBoldUnderline"/>
        </w:rPr>
        <w:t xml:space="preserve">∂ </w:t>
      </w:r>
      <w:r w:rsidRPr="00674298">
        <w:rPr>
          <w:rStyle w:val="StyleBoldUnderline"/>
          <w:highlight w:val="green"/>
        </w:rPr>
        <w:t>to be appreciated</w:t>
      </w:r>
      <w:r w:rsidRPr="00674298">
        <w:rPr>
          <w:rStyle w:val="StyleBoldUnderline"/>
        </w:rPr>
        <w:t xml:space="preserve"> widely. </w:t>
      </w:r>
      <w:r w:rsidRPr="00674298">
        <w:rPr>
          <w:rStyle w:val="StyleBoldUnderline"/>
          <w:highlight w:val="green"/>
        </w:rPr>
        <w:t>Deterrence is reinforced</w:t>
      </w:r>
      <w:r w:rsidRPr="00674298">
        <w:rPr>
          <w:rStyle w:val="StyleBoldUnderline"/>
        </w:rPr>
        <w:t xml:space="preserve"> </w:t>
      </w:r>
      <w:r w:rsidRPr="00674298">
        <w:rPr>
          <w:rStyle w:val="StyleBoldUnderline"/>
          <w:highlight w:val="green"/>
        </w:rPr>
        <w:t>when a</w:t>
      </w:r>
      <w:r w:rsidRPr="00674298">
        <w:rPr>
          <w:rStyle w:val="StyleBoldUnderline"/>
        </w:rPr>
        <w:t xml:space="preserve"> particular </w:t>
      </w:r>
      <w:r w:rsidRPr="00674298">
        <w:rPr>
          <w:rStyle w:val="StyleBoldUnderline"/>
          <w:highlight w:val="green"/>
        </w:rPr>
        <w:t>means of warfare∂ is</w:t>
      </w:r>
      <w:r w:rsidRPr="00674298">
        <w:rPr>
          <w:rStyle w:val="StyleBoldUnderline"/>
        </w:rPr>
        <w:t xml:space="preserve"> commonly </w:t>
      </w:r>
      <w:r w:rsidRPr="00674298">
        <w:rPr>
          <w:rStyle w:val="StyleBoldUnderline"/>
          <w:highlight w:val="green"/>
        </w:rPr>
        <w:t>viewed as self-defeating</w:t>
      </w:r>
      <w:r w:rsidRPr="00674298">
        <w:rPr>
          <w:rStyle w:val="StyleBoldUnderline"/>
        </w:rPr>
        <w:t xml:space="preserve"> – even when an adversary takes no action∂ in response. </w:t>
      </w:r>
      <w:r w:rsidRPr="00674298">
        <w:rPr>
          <w:rStyle w:val="StyleBoldUnderline"/>
          <w:highlight w:val="green"/>
        </w:rPr>
        <w:t>Deterrence is also reinforced when</w:t>
      </w:r>
      <w:r w:rsidRPr="00674298">
        <w:rPr>
          <w:rStyle w:val="StyleBoldUnderline"/>
        </w:rPr>
        <w:t xml:space="preserve"> a particular </w:t>
      </w:r>
      <w:r w:rsidRPr="00674298">
        <w:rPr>
          <w:rStyle w:val="StyleBoldUnderline"/>
          <w:highlight w:val="green"/>
        </w:rPr>
        <w:t>means of warfare is∂</w:t>
      </w:r>
      <w:r w:rsidRPr="00674298">
        <w:rPr>
          <w:rStyle w:val="StyleBoldUnderline"/>
        </w:rPr>
        <w:t xml:space="preserve"> commonly </w:t>
      </w:r>
      <w:r w:rsidRPr="00674298">
        <w:rPr>
          <w:rStyle w:val="StyleBoldUnderline"/>
          <w:highlight w:val="green"/>
        </w:rPr>
        <w:t>viewed as being likely to result in unwanted and uncontrolled escalation.</w:t>
      </w:r>
      <w:r w:rsidRPr="00674298">
        <w:rPr>
          <w:rStyle w:val="StyleBoldUnderline"/>
        </w:rPr>
        <w:t xml:space="preserve">∂ Kinetic-energy </w:t>
      </w:r>
      <w:r w:rsidRPr="00674298">
        <w:rPr>
          <w:rStyle w:val="StyleBoldUnderline"/>
          <w:highlight w:val="green"/>
        </w:rPr>
        <w:t>ASATs qualify on both counts</w:t>
      </w:r>
      <w:r w:rsidRPr="00674298">
        <w:rPr>
          <w:rStyle w:val="StyleBoldUnderline"/>
        </w:rPr>
        <w:t xml:space="preserve">. </w:t>
      </w:r>
      <w:r w:rsidRPr="00674298">
        <w:rPr>
          <w:rStyle w:val="StyleBoldUnderline"/>
          <w:highlight w:val="green"/>
        </w:rPr>
        <w:t>Their use would be self-defeating</w:t>
      </w:r>
      <w:r w:rsidRPr="00674298">
        <w:rPr>
          <w:rStyle w:val="StyleBoldUnderline"/>
        </w:rPr>
        <w:t xml:space="preserve"> in∂ the sense that </w:t>
      </w:r>
      <w:r w:rsidRPr="00674298">
        <w:rPr>
          <w:rStyle w:val="StyleBoldUnderline"/>
          <w:highlight w:val="green"/>
        </w:rPr>
        <w:t>the resulting debris can place one’s own satellites</w:t>
      </w:r>
      <w:r w:rsidRPr="00674298">
        <w:rPr>
          <w:rStyle w:val="StyleBoldUnderline"/>
        </w:rPr>
        <w:t xml:space="preserve"> and space operations∂ </w:t>
      </w:r>
      <w:r w:rsidRPr="00674298">
        <w:rPr>
          <w:rStyle w:val="StyleBoldUnderline"/>
          <w:highlight w:val="green"/>
        </w:rPr>
        <w:t>at risk</w:t>
      </w:r>
      <w:r w:rsidRPr="00674298">
        <w:rPr>
          <w:rStyle w:val="StyleBoldUnderline"/>
        </w:rPr>
        <w:t>. Moreover</w:t>
      </w:r>
      <w:r w:rsidRPr="00674298">
        <w:rPr>
          <w:rStyle w:val="StyleBoldUnderline"/>
          <w:highlight w:val="green"/>
        </w:rPr>
        <w:t>, the pinball effects of</w:t>
      </w:r>
      <w:r w:rsidRPr="00674298">
        <w:rPr>
          <w:rStyle w:val="StyleBoldUnderline"/>
        </w:rPr>
        <w:t xml:space="preserve"> mutating </w:t>
      </w:r>
      <w:r w:rsidRPr="00674298">
        <w:rPr>
          <w:rStyle w:val="StyleBoldUnderline"/>
          <w:highlight w:val="green"/>
        </w:rPr>
        <w:t>debris fields increase</w:t>
      </w:r>
      <w:r w:rsidRPr="00674298">
        <w:rPr>
          <w:rStyle w:val="StyleBoldUnderline"/>
        </w:rPr>
        <w:t xml:space="preserve"> </w:t>
      </w:r>
      <w:r w:rsidRPr="00674298">
        <w:rPr>
          <w:rStyle w:val="StyleBoldUnderline"/>
          <w:highlight w:val="green"/>
        </w:rPr>
        <w:t>the likelihood∂ of</w:t>
      </w:r>
      <w:r w:rsidRPr="00674298">
        <w:rPr>
          <w:rStyle w:val="StyleBoldUnderline"/>
        </w:rPr>
        <w:t xml:space="preserve"> uncontrolled escalation in terms of </w:t>
      </w:r>
      <w:r w:rsidRPr="00674298">
        <w:rPr>
          <w:rStyle w:val="StyleBoldUnderline"/>
          <w:highlight w:val="green"/>
        </w:rPr>
        <w:t>additional damage accruing to satellites</w:t>
      </w:r>
      <w:r w:rsidRPr="00674298">
        <w:rPr>
          <w:rStyle w:val="StyleBoldUnderline"/>
        </w:rPr>
        <w:t xml:space="preserve"> from∂ follow-on debris hits. If these phenomena are well understood, </w:t>
      </w:r>
      <w:r w:rsidRPr="00674298">
        <w:rPr>
          <w:rStyle w:val="StyleBoldUnderline"/>
          <w:highlight w:val="green"/>
        </w:rPr>
        <w:t>deterrence against∂ kinetic-energy warfare in space is greater now</w:t>
      </w:r>
      <w:r w:rsidRPr="00674298">
        <w:rPr>
          <w:rStyle w:val="StyleBoldUnderline"/>
        </w:rPr>
        <w:t xml:space="preserve"> than ever before</w:t>
      </w:r>
      <w:r w:rsidRPr="00674298">
        <w:t>.</w:t>
      </w:r>
    </w:p>
    <w:p w14:paraId="0F5CB097" w14:textId="77777777" w:rsidR="00BA7908" w:rsidRPr="00674298" w:rsidRDefault="00BA7908" w:rsidP="00BA7908">
      <w:pPr>
        <w:pStyle w:val="Heading4"/>
      </w:pPr>
      <w:r>
        <w:t>No reaction to US weaponization</w:t>
      </w:r>
    </w:p>
    <w:p w14:paraId="71EF4A79" w14:textId="77777777" w:rsidR="00BA7908" w:rsidRPr="00674298" w:rsidRDefault="00BA7908" w:rsidP="00BA7908">
      <w:r w:rsidRPr="00674298">
        <w:rPr>
          <w:rStyle w:val="StyleStyleBold12pt"/>
        </w:rPr>
        <w:t>Dolman 12</w:t>
      </w:r>
      <w:r w:rsidRPr="00674298">
        <w:rPr>
          <w:rFonts w:eastAsia="Calibri"/>
          <w:b/>
          <w:color w:val="0D0D0D"/>
        </w:rPr>
        <w:t xml:space="preserve"> </w:t>
      </w:r>
      <w:r w:rsidRPr="00674298">
        <w:t xml:space="preserve">(Everett, PhD and Professor of Comparative Military Studies @ US Air Force School of Advanced Air and Space Studies and Recipient of Central Intelligence’s Outstanding Intelligence Analyst Award, “ New Frontiers, Old Realities,” Spring, </w:t>
      </w:r>
      <w:hyperlink r:id="rId25" w:history="1">
        <w:r w:rsidRPr="00674298">
          <w:rPr>
            <w:rStyle w:val="Hyperlink"/>
          </w:rPr>
          <w:t>http://www.au.af.mil/au/ssq/2012/spring/dolman.pdf</w:t>
        </w:r>
      </w:hyperlink>
      <w:r w:rsidRPr="00674298">
        <w:t>)</w:t>
      </w:r>
    </w:p>
    <w:p w14:paraId="0408F7F3" w14:textId="77777777" w:rsidR="00BA7908" w:rsidRPr="00674298" w:rsidRDefault="00BA7908" w:rsidP="00BA7908">
      <w:pPr>
        <w:rPr>
          <w:rFonts w:eastAsia="Calibri"/>
          <w:sz w:val="16"/>
        </w:rPr>
      </w:pPr>
      <w:r w:rsidRPr="00674298">
        <w:rPr>
          <w:rFonts w:eastAsia="Calibri"/>
          <w:sz w:val="16"/>
        </w:rPr>
        <w:t xml:space="preserve">And in such circumstances, the United States certainly would respond. Conversely, </w:t>
      </w:r>
      <w:r w:rsidRPr="00DC2292">
        <w:rPr>
          <w:rFonts w:eastAsia="Calibri"/>
          <w:highlight w:val="green"/>
          <w:u w:val="single"/>
        </w:rPr>
        <w:t xml:space="preserve">if the </w:t>
      </w:r>
      <w:r w:rsidRPr="00DC2292">
        <w:rPr>
          <w:rFonts w:eastAsia="Calibri"/>
          <w:b/>
          <w:highlight w:val="green"/>
          <w:u w:val="single"/>
          <w:bdr w:val="single" w:sz="18" w:space="0" w:color="auto" w:frame="1"/>
        </w:rPr>
        <w:t>U</w:t>
      </w:r>
      <w:r w:rsidRPr="00674298">
        <w:rPr>
          <w:rFonts w:eastAsia="Calibri"/>
          <w:sz w:val="16"/>
        </w:rPr>
        <w:t xml:space="preserve">nited </w:t>
      </w:r>
      <w:r w:rsidRPr="00DC2292">
        <w:rPr>
          <w:rFonts w:eastAsia="Calibri"/>
          <w:b/>
          <w:highlight w:val="green"/>
          <w:u w:val="single"/>
          <w:bdr w:val="single" w:sz="18" w:space="0" w:color="auto" w:frame="1"/>
        </w:rPr>
        <w:t>S</w:t>
      </w:r>
      <w:r w:rsidRPr="00674298">
        <w:rPr>
          <w:rFonts w:eastAsia="Calibri"/>
          <w:sz w:val="16"/>
        </w:rPr>
        <w:t xml:space="preserve">tates </w:t>
      </w:r>
      <w:r w:rsidRPr="00DC2292">
        <w:rPr>
          <w:rFonts w:eastAsia="Calibri"/>
          <w:highlight w:val="green"/>
          <w:u w:val="single"/>
        </w:rPr>
        <w:t>were to weaponize space</w:t>
      </w:r>
      <w:r w:rsidRPr="00674298">
        <w:rPr>
          <w:rFonts w:eastAsia="Calibri"/>
          <w:u w:val="single"/>
        </w:rPr>
        <w:t xml:space="preserve">, </w:t>
      </w:r>
      <w:r w:rsidRPr="00DC2292">
        <w:rPr>
          <w:rFonts w:eastAsia="Calibri"/>
          <w:highlight w:val="green"/>
          <w:u w:val="single"/>
        </w:rPr>
        <w:t>it is not at</w:t>
      </w:r>
      <w:r w:rsidRPr="00674298">
        <w:rPr>
          <w:rFonts w:eastAsia="Calibri"/>
          <w:u w:val="single"/>
        </w:rPr>
        <w:t xml:space="preserve"> all </w:t>
      </w:r>
      <w:r w:rsidRPr="00DC2292">
        <w:rPr>
          <w:rFonts w:eastAsia="Calibri"/>
          <w:highlight w:val="green"/>
          <w:u w:val="single"/>
        </w:rPr>
        <w:t>sure</w:t>
      </w:r>
      <w:r w:rsidRPr="00674298">
        <w:rPr>
          <w:rFonts w:eastAsia="Calibri"/>
          <w:u w:val="single"/>
        </w:rPr>
        <w:t xml:space="preserve"> </w:t>
      </w:r>
      <w:r w:rsidRPr="00DC2292">
        <w:rPr>
          <w:rFonts w:eastAsia="Calibri"/>
          <w:highlight w:val="green"/>
          <w:u w:val="single"/>
        </w:rPr>
        <w:t>that any other state</w:t>
      </w:r>
      <w:r w:rsidRPr="00674298">
        <w:rPr>
          <w:rFonts w:eastAsia="Calibri"/>
          <w:sz w:val="16"/>
        </w:rPr>
        <w:t xml:space="preserve"> or group of states </w:t>
      </w:r>
      <w:r w:rsidRPr="00DC2292">
        <w:rPr>
          <w:rFonts w:eastAsia="Calibri"/>
          <w:highlight w:val="green"/>
          <w:u w:val="single"/>
        </w:rPr>
        <w:t>would</w:t>
      </w:r>
      <w:r w:rsidRPr="00674298">
        <w:rPr>
          <w:rFonts w:eastAsia="Calibri"/>
          <w:u w:val="single"/>
        </w:rPr>
        <w:t xml:space="preserve"> find it rational to </w:t>
      </w:r>
      <w:r w:rsidRPr="00DC2292">
        <w:rPr>
          <w:rFonts w:eastAsia="Calibri"/>
          <w:highlight w:val="green"/>
          <w:u w:val="single"/>
        </w:rPr>
        <w:t>counter</w:t>
      </w:r>
      <w:r w:rsidRPr="00674298">
        <w:rPr>
          <w:rFonts w:eastAsia="Calibri"/>
          <w:u w:val="single"/>
        </w:rPr>
        <w:t xml:space="preserve"> in kind. </w:t>
      </w:r>
      <w:r w:rsidRPr="00DC2292">
        <w:rPr>
          <w:rFonts w:eastAsia="Calibri"/>
          <w:highlight w:val="green"/>
          <w:u w:val="single"/>
        </w:rPr>
        <w:t>The entry cost</w:t>
      </w:r>
      <w:r w:rsidRPr="00674298">
        <w:rPr>
          <w:rFonts w:eastAsia="Calibri"/>
          <w:u w:val="single"/>
        </w:rPr>
        <w:t xml:space="preserve"> </w:t>
      </w:r>
      <w:r w:rsidRPr="00674298">
        <w:rPr>
          <w:rFonts w:eastAsia="Calibri"/>
          <w:sz w:val="16"/>
        </w:rPr>
        <w:t xml:space="preserve">to provide the necessary infrastructure </w:t>
      </w:r>
      <w:r w:rsidRPr="00DC2292">
        <w:rPr>
          <w:rFonts w:eastAsia="Calibri"/>
          <w:highlight w:val="green"/>
          <w:u w:val="single"/>
        </w:rPr>
        <w:t>is</w:t>
      </w:r>
      <w:r w:rsidRPr="00674298">
        <w:rPr>
          <w:rFonts w:eastAsia="Calibri"/>
          <w:u w:val="single"/>
        </w:rPr>
        <w:t xml:space="preserve"> still </w:t>
      </w:r>
      <w:r w:rsidRPr="00DC2292">
        <w:rPr>
          <w:rFonts w:eastAsia="Calibri"/>
          <w:highlight w:val="green"/>
          <w:u w:val="single"/>
        </w:rPr>
        <w:t>too high</w:t>
      </w:r>
      <w:r w:rsidRPr="00674298">
        <w:rPr>
          <w:rFonts w:eastAsia="Calibri"/>
          <w:sz w:val="16"/>
        </w:rPr>
        <w:t xml:space="preserve">—hundreds of billions of dollars, at minimum. The </w:t>
      </w:r>
      <w:r w:rsidRPr="00674298">
        <w:rPr>
          <w:rFonts w:eastAsia="Calibri"/>
          <w:u w:val="single"/>
        </w:rPr>
        <w:t>years of investment needed to achieve</w:t>
      </w:r>
      <w:r w:rsidRPr="00674298">
        <w:rPr>
          <w:rFonts w:eastAsia="Calibri"/>
          <w:sz w:val="16"/>
        </w:rPr>
        <w:t xml:space="preserve"> a comparable </w:t>
      </w:r>
      <w:r w:rsidRPr="00674298">
        <w:rPr>
          <w:rFonts w:eastAsia="Calibri"/>
          <w:u w:val="single"/>
        </w:rPr>
        <w:t>counterforce capability</w:t>
      </w:r>
      <w:r w:rsidRPr="00674298">
        <w:rPr>
          <w:rFonts w:eastAsia="Calibri"/>
          <w:sz w:val="16"/>
        </w:rPr>
        <w:t>—essentially from scratch—</w:t>
      </w:r>
      <w:r w:rsidRPr="00674298">
        <w:rPr>
          <w:rFonts w:eastAsia="Calibri"/>
          <w:u w:val="single"/>
        </w:rPr>
        <w:t xml:space="preserve">would provide more than ample time for the </w:t>
      </w:r>
      <w:r w:rsidRPr="00674298">
        <w:rPr>
          <w:rFonts w:eastAsia="Calibri"/>
          <w:b/>
          <w:u w:val="single"/>
          <w:bdr w:val="single" w:sz="18" w:space="0" w:color="auto" w:frame="1"/>
        </w:rPr>
        <w:t>U</w:t>
      </w:r>
      <w:r w:rsidRPr="00674298">
        <w:rPr>
          <w:rFonts w:eastAsia="Calibri"/>
          <w:sz w:val="16"/>
        </w:rPr>
        <w:t xml:space="preserve">nited </w:t>
      </w:r>
      <w:r w:rsidRPr="00674298">
        <w:rPr>
          <w:rFonts w:eastAsia="Calibri"/>
          <w:b/>
          <w:u w:val="single"/>
          <w:bdr w:val="single" w:sz="18" w:space="0" w:color="auto" w:frame="1"/>
        </w:rPr>
        <w:t>S</w:t>
      </w:r>
      <w:r w:rsidRPr="00674298">
        <w:rPr>
          <w:rFonts w:eastAsia="Calibri"/>
          <w:sz w:val="16"/>
        </w:rPr>
        <w:t xml:space="preserve">tates </w:t>
      </w:r>
      <w:r w:rsidRPr="00674298">
        <w:rPr>
          <w:rFonts w:eastAsia="Calibri"/>
          <w:u w:val="single"/>
        </w:rPr>
        <w:t>to entrench itself</w:t>
      </w:r>
      <w:r w:rsidRPr="00674298">
        <w:rPr>
          <w:rFonts w:eastAsia="Calibri"/>
          <w:sz w:val="16"/>
        </w:rPr>
        <w:t xml:space="preserve"> in space and readily counter preliminary efforts to displace it. The tremendous effort in time and resources would be worse than wasted. Most </w:t>
      </w:r>
      <w:r w:rsidRPr="00674298">
        <w:rPr>
          <w:rFonts w:eastAsia="Calibri"/>
          <w:u w:val="single"/>
        </w:rPr>
        <w:t>states</w:t>
      </w:r>
      <w:r w:rsidRPr="00674298">
        <w:rPr>
          <w:rFonts w:eastAsia="Calibri"/>
          <w:sz w:val="16"/>
        </w:rPr>
        <w:t xml:space="preserve">, if not all, </w:t>
      </w:r>
      <w:r w:rsidRPr="00674298">
        <w:rPr>
          <w:rFonts w:eastAsia="Calibri"/>
          <w:u w:val="single"/>
        </w:rPr>
        <w:t>would opt not to counter US deployments</w:t>
      </w:r>
      <w:r w:rsidRPr="00674298">
        <w:rPr>
          <w:rFonts w:eastAsia="Calibri"/>
          <w:sz w:val="16"/>
        </w:rPr>
        <w:t xml:space="preserve"> directly. They might oppose American interests with asymmetric balancing, depending on how aggressively it uses its new power, but the </w:t>
      </w:r>
      <w:r w:rsidRPr="00DC2292">
        <w:rPr>
          <w:rFonts w:eastAsia="Calibri"/>
          <w:highlight w:val="green"/>
          <w:u w:val="single"/>
        </w:rPr>
        <w:t>likelihood of a hemorrhaging arms race</w:t>
      </w:r>
      <w:r w:rsidRPr="00674298">
        <w:rPr>
          <w:rFonts w:eastAsia="Calibri"/>
          <w:sz w:val="16"/>
        </w:rPr>
        <w:t xml:space="preserve"> in space should the United States deploy weapons first—at least for the next few years—</w:t>
      </w:r>
      <w:r w:rsidRPr="00DC2292">
        <w:rPr>
          <w:rFonts w:eastAsia="Calibri"/>
          <w:highlight w:val="green"/>
          <w:u w:val="single"/>
        </w:rPr>
        <w:t xml:space="preserve">is </w:t>
      </w:r>
      <w:r w:rsidRPr="00DC2292">
        <w:rPr>
          <w:rFonts w:eastAsia="Calibri"/>
          <w:b/>
          <w:highlight w:val="green"/>
          <w:u w:val="single"/>
          <w:bdr w:val="single" w:sz="18" w:space="0" w:color="auto" w:frame="1"/>
        </w:rPr>
        <w:t>remote</w:t>
      </w:r>
      <w:r w:rsidRPr="00674298">
        <w:rPr>
          <w:rFonts w:eastAsia="Calibri"/>
          <w:sz w:val="16"/>
        </w:rPr>
        <w:t xml:space="preserve">. This reasoning does not dispute the fact that </w:t>
      </w:r>
      <w:r w:rsidRPr="00674298">
        <w:rPr>
          <w:rFonts w:eastAsia="Calibri"/>
          <w:u w:val="single"/>
        </w:rPr>
        <w:t>US deployment of weapons in</w:t>
      </w:r>
      <w:r w:rsidRPr="00674298">
        <w:rPr>
          <w:rFonts w:eastAsia="Calibri"/>
          <w:sz w:val="16"/>
        </w:rPr>
        <w:t xml:space="preserve"> outer </w:t>
      </w:r>
      <w:r w:rsidRPr="00674298">
        <w:rPr>
          <w:rFonts w:eastAsia="Calibri"/>
          <w:u w:val="single"/>
        </w:rPr>
        <w:t>space would</w:t>
      </w:r>
      <w:r w:rsidRPr="00674298">
        <w:rPr>
          <w:rFonts w:eastAsia="Calibri"/>
          <w:sz w:val="16"/>
        </w:rPr>
        <w:t xml:space="preserve"> represent the addition of a potent new military capacity, one that would assist in </w:t>
      </w:r>
      <w:r w:rsidRPr="00674298">
        <w:rPr>
          <w:rFonts w:eastAsia="Calibri"/>
          <w:u w:val="single"/>
        </w:rPr>
        <w:t>extend</w:t>
      </w:r>
      <w:r w:rsidRPr="00674298">
        <w:rPr>
          <w:rFonts w:eastAsia="Calibri"/>
          <w:sz w:val="16"/>
        </w:rPr>
        <w:t xml:space="preserve">ing the current period of </w:t>
      </w:r>
      <w:r w:rsidRPr="00674298">
        <w:rPr>
          <w:rFonts w:eastAsia="Calibri"/>
          <w:u w:val="single"/>
        </w:rPr>
        <w:t>American hegemony</w:t>
      </w:r>
      <w:r w:rsidRPr="00674298">
        <w:rPr>
          <w:rFonts w:eastAsia="Calibri"/>
          <w:sz w:val="16"/>
        </w:rPr>
        <w:t xml:space="preserve"> well into the future. Clearly this would be threatening, and America must expect severe condemnation and increased competition in peripheral areas. But such an outcome is less threatening than another, particularly illiberal authoritarian state doing so. Although there is obvious opposition to the current international balance of power, </w:t>
      </w:r>
      <w:r w:rsidRPr="00DC2292">
        <w:rPr>
          <w:rFonts w:eastAsia="Calibri"/>
          <w:highlight w:val="green"/>
          <w:u w:val="single"/>
        </w:rPr>
        <w:t>the majority of states</w:t>
      </w:r>
      <w:r w:rsidRPr="00674298">
        <w:rPr>
          <w:rFonts w:eastAsia="Calibri"/>
          <w:sz w:val="16"/>
        </w:rPr>
        <w:t xml:space="preserve"> seem to </w:t>
      </w:r>
      <w:r w:rsidRPr="00DC2292">
        <w:rPr>
          <w:rFonts w:eastAsia="Calibri"/>
          <w:highlight w:val="green"/>
          <w:u w:val="single"/>
        </w:rPr>
        <w:t>regard it as at least tolerable</w:t>
      </w:r>
      <w:r w:rsidRPr="00674298">
        <w:rPr>
          <w:rFonts w:eastAsia="Calibri"/>
          <w:u w:val="single"/>
        </w:rPr>
        <w:t xml:space="preserve">. </w:t>
      </w:r>
      <w:r w:rsidRPr="00DC2292">
        <w:rPr>
          <w:rFonts w:eastAsia="Calibri"/>
          <w:highlight w:val="green"/>
          <w:u w:val="single"/>
        </w:rPr>
        <w:t>A continuation of the s</w:t>
      </w:r>
      <w:r w:rsidRPr="00674298">
        <w:rPr>
          <w:rFonts w:eastAsia="Calibri"/>
          <w:u w:val="single"/>
        </w:rPr>
        <w:t xml:space="preserve">tatus </w:t>
      </w:r>
      <w:r w:rsidRPr="00DC2292">
        <w:rPr>
          <w:rFonts w:eastAsia="Calibri"/>
          <w:highlight w:val="green"/>
          <w:u w:val="single"/>
        </w:rPr>
        <w:t>quo is</w:t>
      </w:r>
      <w:r w:rsidRPr="00674298">
        <w:rPr>
          <w:rFonts w:eastAsia="Calibri"/>
          <w:u w:val="single"/>
        </w:rPr>
        <w:t xml:space="preserve"> thus</w:t>
      </w:r>
      <w:r w:rsidRPr="00674298">
        <w:rPr>
          <w:rFonts w:eastAsia="Calibri"/>
          <w:sz w:val="16"/>
        </w:rPr>
        <w:t xml:space="preserve"> minimally </w:t>
      </w:r>
      <w:r w:rsidRPr="00DC2292">
        <w:rPr>
          <w:rFonts w:eastAsia="Calibri"/>
          <w:highlight w:val="green"/>
          <w:u w:val="single"/>
        </w:rPr>
        <w:t>acceptable</w:t>
      </w:r>
      <w:r w:rsidRPr="00674298">
        <w:rPr>
          <w:rFonts w:eastAsia="Calibri"/>
          <w:sz w:val="16"/>
        </w:rPr>
        <w:t xml:space="preserve">, even to states working toward its demise. </w:t>
      </w:r>
    </w:p>
    <w:p w14:paraId="671CDFA5" w14:textId="77777777" w:rsidR="00BA7908" w:rsidRDefault="00BA7908" w:rsidP="00BA7908">
      <w:pPr>
        <w:pStyle w:val="Heading3"/>
      </w:pPr>
      <w:r>
        <w:t>2NC – A2: EMP Impact Turn</w:t>
      </w:r>
    </w:p>
    <w:p w14:paraId="59BCA9E3" w14:textId="77777777" w:rsidR="00BA7908" w:rsidRPr="00F0084D" w:rsidRDefault="00BA7908" w:rsidP="00BA7908">
      <w:pPr>
        <w:pStyle w:val="Heading4"/>
      </w:pPr>
      <w:r w:rsidRPr="00F0084D">
        <w:t>Low risk of EMP use – cost, effectiveness are limited</w:t>
      </w:r>
    </w:p>
    <w:p w14:paraId="35CE475A" w14:textId="77777777" w:rsidR="00BA7908" w:rsidRPr="00F0084D" w:rsidRDefault="00BA7908" w:rsidP="00BA7908">
      <w:r w:rsidRPr="00F0084D">
        <w:rPr>
          <w:rStyle w:val="StyleStyleBold12pt"/>
        </w:rPr>
        <w:t>Tack ’15</w:t>
      </w:r>
      <w:r w:rsidRPr="00F0084D">
        <w:t xml:space="preserve"> (Sim Tack is an military analyst for the global intelligence firm Stratfor. This was part of an interview with Vice News journalist Mike Pearl. “We Asked a Military Expert How Scared We Should Be of an EMP Attack,” Vice News, 8 May 2015. http://www.vice.com/read/we-asked-a-military-expert-how-scared-the-us-should-be-of-an-emp-attack-508 – SY)</w:t>
      </w:r>
    </w:p>
    <w:p w14:paraId="45941206" w14:textId="77777777" w:rsidR="00BA7908" w:rsidRPr="00F0084D" w:rsidRDefault="00BA7908" w:rsidP="00BA7908">
      <w:pPr>
        <w:rPr>
          <w:sz w:val="16"/>
        </w:rPr>
      </w:pPr>
    </w:p>
    <w:p w14:paraId="5C845136" w14:textId="77777777" w:rsidR="00BA7908" w:rsidRDefault="00BA7908" w:rsidP="00BA7908">
      <w:pPr>
        <w:rPr>
          <w:sz w:val="16"/>
        </w:rPr>
      </w:pPr>
      <w:r w:rsidRPr="00F0084D">
        <w:rPr>
          <w:sz w:val="16"/>
        </w:rPr>
        <w:t>So I shouldn't be worried about Al Qaeda using one to knock out the power grid? Paul Singer seems to think I should.</w:t>
      </w:r>
      <w:r w:rsidRPr="00F0084D">
        <w:rPr>
          <w:sz w:val="12"/>
        </w:rPr>
        <w:t>¶</w:t>
      </w:r>
      <w:r w:rsidRPr="00F0084D">
        <w:rPr>
          <w:sz w:val="16"/>
        </w:rPr>
        <w:t xml:space="preserve"> It's not that </w:t>
      </w:r>
      <w:r w:rsidRPr="00F0084D">
        <w:rPr>
          <w:rStyle w:val="Emphasis"/>
          <w:highlight w:val="yellow"/>
        </w:rPr>
        <w:t>EMPs are</w:t>
      </w:r>
      <w:r w:rsidRPr="00F0084D">
        <w:rPr>
          <w:sz w:val="16"/>
          <w:highlight w:val="yellow"/>
        </w:rPr>
        <w:t xml:space="preserve"> </w:t>
      </w:r>
      <w:r w:rsidRPr="00F0084D">
        <w:rPr>
          <w:sz w:val="16"/>
        </w:rPr>
        <w:t xml:space="preserve">not a threat. It's just that—although the effect would be massive—currently they're </w:t>
      </w:r>
      <w:r w:rsidRPr="00F0084D">
        <w:rPr>
          <w:rStyle w:val="Emphasis"/>
          <w:highlight w:val="yellow"/>
        </w:rPr>
        <w:t xml:space="preserve">not really a risk apart from nuclear strikes, so highlighting them as the greatest threat </w:t>
      </w:r>
      <w:r w:rsidRPr="00F0084D">
        <w:rPr>
          <w:rStyle w:val="StyleBoldUnderline"/>
        </w:rPr>
        <w:t>there</w:t>
      </w:r>
      <w:r w:rsidRPr="00F0084D">
        <w:rPr>
          <w:rStyle w:val="Emphasis"/>
          <w:highlight w:val="yellow"/>
        </w:rPr>
        <w:t xml:space="preserve"> is </w:t>
      </w:r>
      <w:r w:rsidRPr="00F0084D">
        <w:rPr>
          <w:rStyle w:val="StyleBoldUnderline"/>
        </w:rPr>
        <w:t>might</w:t>
      </w:r>
      <w:r w:rsidRPr="00F0084D">
        <w:rPr>
          <w:rStyle w:val="Emphasis"/>
          <w:highlight w:val="yellow"/>
        </w:rPr>
        <w:t xml:space="preserve"> not </w:t>
      </w:r>
      <w:r w:rsidRPr="00F0084D">
        <w:rPr>
          <w:rStyle w:val="StyleBoldUnderline"/>
        </w:rPr>
        <w:t>be</w:t>
      </w:r>
      <w:r w:rsidRPr="00F0084D">
        <w:rPr>
          <w:sz w:val="16"/>
        </w:rPr>
        <w:t xml:space="preserve"> </w:t>
      </w:r>
      <w:r w:rsidRPr="00F0084D">
        <w:rPr>
          <w:rStyle w:val="StyleBoldUnderline"/>
        </w:rPr>
        <w:t>entirely</w:t>
      </w:r>
      <w:r w:rsidRPr="00F0084D">
        <w:rPr>
          <w:rStyle w:val="Emphasis"/>
          <w:highlight w:val="yellow"/>
        </w:rPr>
        <w:t xml:space="preserve"> realistic</w:t>
      </w:r>
      <w:r w:rsidRPr="00F0084D">
        <w:rPr>
          <w:sz w:val="16"/>
        </w:rPr>
        <w:t>.</w:t>
      </w:r>
      <w:r w:rsidRPr="00F0084D">
        <w:rPr>
          <w:sz w:val="12"/>
        </w:rPr>
        <w:t>¶</w:t>
      </w:r>
      <w:r w:rsidRPr="00F0084D">
        <w:rPr>
          <w:sz w:val="16"/>
        </w:rPr>
        <w:t xml:space="preserve"> </w:t>
      </w:r>
      <w:r w:rsidRPr="00F0084D">
        <w:rPr>
          <w:sz w:val="12"/>
        </w:rPr>
        <w:t>¶</w:t>
      </w:r>
      <w:r w:rsidRPr="00F0084D">
        <w:rPr>
          <w:sz w:val="16"/>
        </w:rPr>
        <w:t xml:space="preserve"> But I've seen videos of people making them at home...</w:t>
      </w:r>
      <w:r w:rsidRPr="00F0084D">
        <w:rPr>
          <w:sz w:val="12"/>
        </w:rPr>
        <w:t>¶</w:t>
      </w:r>
      <w:r w:rsidRPr="00F0084D">
        <w:rPr>
          <w:sz w:val="16"/>
        </w:rPr>
        <w:t xml:space="preserve"> When we're talking about realistic versus unrealistic threats, currently generating an EMP with a nuclear weapon is the most feasible way to do it. Homebuilt EMP weapons aren't very feasible. </w:t>
      </w:r>
      <w:r w:rsidRPr="00F0084D">
        <w:rPr>
          <w:rStyle w:val="StyleBoldUnderline"/>
          <w:highlight w:val="yellow"/>
        </w:rPr>
        <w:t>The cost</w:t>
      </w:r>
      <w:r w:rsidRPr="00F0084D">
        <w:rPr>
          <w:rStyle w:val="StyleBoldUnderline"/>
        </w:rPr>
        <w:t xml:space="preserve"> you would put </w:t>
      </w:r>
      <w:r w:rsidRPr="00F0084D">
        <w:rPr>
          <w:rStyle w:val="StyleBoldUnderline"/>
          <w:highlight w:val="yellow"/>
        </w:rPr>
        <w:t>into building such a system versus the benefit that you would</w:t>
      </w:r>
      <w:r w:rsidRPr="00F0084D">
        <w:rPr>
          <w:rStyle w:val="StyleBoldUnderline"/>
        </w:rPr>
        <w:t xml:space="preserve"> actually </w:t>
      </w:r>
      <w:r w:rsidRPr="00F0084D">
        <w:rPr>
          <w:rStyle w:val="StyleBoldUnderline"/>
          <w:highlight w:val="yellow"/>
        </w:rPr>
        <w:t xml:space="preserve">gain is </w:t>
      </w:r>
      <w:r w:rsidRPr="00F0084D">
        <w:rPr>
          <w:rStyle w:val="StyleBoldUnderline"/>
        </w:rPr>
        <w:t xml:space="preserve">very, very </w:t>
      </w:r>
      <w:r w:rsidRPr="00F0084D">
        <w:rPr>
          <w:rStyle w:val="StyleBoldUnderline"/>
          <w:highlight w:val="yellow"/>
        </w:rPr>
        <w:t>impaired</w:t>
      </w:r>
      <w:r w:rsidRPr="00F0084D">
        <w:rPr>
          <w:rStyle w:val="StyleBoldUnderline"/>
        </w:rPr>
        <w:t>.</w:t>
      </w:r>
      <w:r w:rsidRPr="00F0084D">
        <w:rPr>
          <w:rStyle w:val="StyleBoldUnderline"/>
          <w:sz w:val="12"/>
          <w:u w:val="none"/>
        </w:rPr>
        <w:t>¶</w:t>
      </w:r>
      <w:r w:rsidRPr="00F0084D">
        <w:rPr>
          <w:sz w:val="16"/>
        </w:rPr>
        <w:t xml:space="preserve"> </w:t>
      </w:r>
      <w:r w:rsidRPr="00F0084D">
        <w:rPr>
          <w:sz w:val="12"/>
        </w:rPr>
        <w:t>¶</w:t>
      </w:r>
      <w:r w:rsidRPr="00F0084D">
        <w:rPr>
          <w:sz w:val="16"/>
        </w:rPr>
        <w:t xml:space="preserve"> What's the main challenge stopping small militaries from using them?</w:t>
      </w:r>
      <w:r w:rsidRPr="00F0084D">
        <w:rPr>
          <w:sz w:val="12"/>
        </w:rPr>
        <w:t>¶</w:t>
      </w:r>
      <w:r w:rsidRPr="00F0084D">
        <w:rPr>
          <w:sz w:val="16"/>
        </w:rPr>
        <w:t xml:space="preserve"> Besides the weight, and the cost of whatever you use to generate that kind of electricity—a capacitor, a large amount of batteries, or whatever power generation method—</w:t>
      </w:r>
      <w:r w:rsidRPr="00F0084D">
        <w:rPr>
          <w:rStyle w:val="Emphasis"/>
          <w:highlight w:val="yellow"/>
        </w:rPr>
        <w:t>the cost would be</w:t>
      </w:r>
      <w:r w:rsidRPr="00F0084D">
        <w:rPr>
          <w:sz w:val="16"/>
          <w:highlight w:val="yellow"/>
        </w:rPr>
        <w:t xml:space="preserve"> </w:t>
      </w:r>
      <w:r w:rsidRPr="00F0084D">
        <w:rPr>
          <w:sz w:val="16"/>
        </w:rPr>
        <w:t xml:space="preserve">so </w:t>
      </w:r>
      <w:r w:rsidRPr="00F0084D">
        <w:rPr>
          <w:rStyle w:val="Emphasis"/>
          <w:highlight w:val="yellow"/>
        </w:rPr>
        <w:t>high, but the damage</w:t>
      </w:r>
      <w:r w:rsidRPr="00F0084D">
        <w:rPr>
          <w:sz w:val="16"/>
          <w:highlight w:val="yellow"/>
        </w:rPr>
        <w:t xml:space="preserve"> </w:t>
      </w:r>
      <w:r w:rsidRPr="00F0084D">
        <w:rPr>
          <w:sz w:val="16"/>
        </w:rPr>
        <w:t xml:space="preserve">you can do with it </w:t>
      </w:r>
      <w:r w:rsidRPr="00F0084D">
        <w:rPr>
          <w:rStyle w:val="Emphasis"/>
          <w:highlight w:val="yellow"/>
        </w:rPr>
        <w:t>would be so limited</w:t>
      </w:r>
      <w:r w:rsidRPr="00F0084D">
        <w:rPr>
          <w:sz w:val="16"/>
        </w:rPr>
        <w:t xml:space="preserve">, that other much cheaper methods might be more efficient when it comes to damaging the area that you're targeting. </w:t>
      </w:r>
      <w:r w:rsidRPr="00F0084D">
        <w:rPr>
          <w:sz w:val="12"/>
        </w:rPr>
        <w:t>¶</w:t>
      </w:r>
      <w:r w:rsidRPr="00F0084D">
        <w:rPr>
          <w:sz w:val="16"/>
        </w:rPr>
        <w:t xml:space="preserve"> </w:t>
      </w:r>
    </w:p>
    <w:p w14:paraId="5B2C6712" w14:textId="77777777" w:rsidR="00BA7908" w:rsidRDefault="00BA7908" w:rsidP="00BA7908">
      <w:pPr>
        <w:pStyle w:val="Heading4"/>
      </w:pPr>
      <w:r>
        <w:t xml:space="preserve">Tech isn’t developed enough- striking would have too much risk </w:t>
      </w:r>
    </w:p>
    <w:p w14:paraId="517B114D" w14:textId="77777777" w:rsidR="00BA7908" w:rsidRPr="001B41BD" w:rsidRDefault="00BA7908" w:rsidP="00BA7908">
      <w:r w:rsidRPr="00355C45">
        <w:rPr>
          <w:b/>
        </w:rPr>
        <w:t>Bump 16</w:t>
      </w:r>
      <w:r>
        <w:t xml:space="preserve"> (Philip, politics writer for the Washington Post. “Republican warnings about an electro-magnetic pulse (EMP) attack, explained” 1/15/16  The Washington Post </w:t>
      </w:r>
      <w:r w:rsidRPr="00355C45">
        <w:t>https://www.washingtonpost.com/news/the-fix/wp/2016/01/15/no-you-dont-really-need-to-worry-about-an-emp-attack/</w:t>
      </w:r>
      <w:r>
        <w:t>-LP)</w:t>
      </w:r>
    </w:p>
    <w:p w14:paraId="7953A929" w14:textId="77777777" w:rsidR="00BA7908" w:rsidRDefault="00BA7908" w:rsidP="00BA7908">
      <w:pPr>
        <w:rPr>
          <w:rStyle w:val="StyleBoldUnderline"/>
        </w:rPr>
      </w:pPr>
      <w:r w:rsidRPr="001B41BD">
        <w:rPr>
          <w:sz w:val="14"/>
        </w:rPr>
        <w:t xml:space="preserve">A few seconds after 11 p.m. on July 9, 1962, streetlights on the Hawaiian island of Oahu blinked out. About 300 went out in total, but, happily, it didn't matter. The skies over Hawaii were lit up nearly as bright as day for the same reason that the streetlights stopped working: The test of a thermonuclear weapon nearly 1,500 kilometers away over Johnston Atoll. The streetlights were knocked out not by the explosion or by the shock wave of the blast. They were rendered inoperative after getting hit by an electro-magnetic pulse created by the detonation. Electro-magnetic pulse damage was a topic of conversation in both of the Republican debates on Thursday night. Rick Santorum, one-third of the warm-up debate, warned of the possibility of an EMP being used as a weapon, a "devastating explosion" that would "fry out" anything with a circuit board. "Everything is gone," he said. "Cars stop. Planes fall out of the sky." If Iran got a nuclear bomb, he warned, they could explode one in the atmosphere over the United States and break every phone, car, computer and anything else electronic underneath. During the main debate, Ben Carson raised the same issue. "[W]e have enemies who are obtaining nuclear weapons that they can explode in our exoatmosphere and destroy our electric grid," he said, adding, "Can you imagine the chaos that would ensue at that point?" You've probably seen the aftermath of an EMP in popular culture. Remember in "Ocean's 11," when they gang needed to shut power off in Las Vegas to break into the casino's vault? They used an EMP, hidden in the back of a cargo van. Or in "Broken Arrow" -- an EMP knocks a helicopter out of the sky. That's fiction, though. That's not how it works. And as it turns out, the scenarios proposed by Santorum and Carson are pretty close to fiction, too. </w:t>
      </w:r>
      <w:r w:rsidRPr="001B41BD">
        <w:rPr>
          <w:rStyle w:val="StyleBoldUnderline"/>
        </w:rPr>
        <w:t>Dr. Yousaf Butt is a senior research fellow at National Defense University who has written about the threat posed by EMPs</w:t>
      </w:r>
      <w:r w:rsidRPr="001B41BD">
        <w:rPr>
          <w:sz w:val="14"/>
        </w:rPr>
        <w:t xml:space="preserve">. Such as it is. When we spoke by phone on Friday, </w:t>
      </w:r>
      <w:r w:rsidRPr="001B41BD">
        <w:rPr>
          <w:rStyle w:val="StyleBoldUnderline"/>
        </w:rPr>
        <w:t>Butt didn't seem particularly alarmed at the idea that Iran was planning to incapacitate every car on Interstate 80.</w:t>
      </w:r>
      <w:r w:rsidRPr="001B41BD">
        <w:rPr>
          <w:sz w:val="14"/>
        </w:rPr>
        <w:t xml:space="preserve"> "I'm not trying to minimize the vulnerability. The vulnerability is there," Butt said. "</w:t>
      </w:r>
      <w:r w:rsidRPr="001B41BD">
        <w:rPr>
          <w:rStyle w:val="StyleBoldUnderline"/>
        </w:rPr>
        <w:t xml:space="preserve">I'm just saying the threat, if it's being cast as a rogue nation or a terrorist trying to do this, it seems like a difficult way for them to achieve harm." Here's why. An </w:t>
      </w:r>
      <w:r w:rsidRPr="00355C45">
        <w:rPr>
          <w:rStyle w:val="StyleBoldUnderline"/>
          <w:highlight w:val="cyan"/>
        </w:rPr>
        <w:t>EMP requires a very specific combination of things</w:t>
      </w:r>
      <w:r w:rsidRPr="001B41BD">
        <w:rPr>
          <w:rStyle w:val="StyleBoldUnderline"/>
        </w:rPr>
        <w:t xml:space="preserve"> coming together </w:t>
      </w:r>
      <w:r w:rsidRPr="00355C45">
        <w:rPr>
          <w:rStyle w:val="StyleBoldUnderline"/>
          <w:highlight w:val="cyan"/>
        </w:rPr>
        <w:t>in order to be effective</w:t>
      </w:r>
      <w:r w:rsidRPr="001B41BD">
        <w:rPr>
          <w:rStyle w:val="StyleBoldUnderline"/>
        </w:rPr>
        <w:t xml:space="preserve">. </w:t>
      </w:r>
      <w:r w:rsidRPr="00355C45">
        <w:rPr>
          <w:rStyle w:val="StyleBoldUnderline"/>
          <w:highlight w:val="cyan"/>
        </w:rPr>
        <w:t>It requires a nuclear explosion with a payload of "hundreds of kilotons or megatons</w:t>
      </w:r>
      <w:r w:rsidRPr="001B41BD">
        <w:rPr>
          <w:rStyle w:val="StyleBoldUnderline"/>
        </w:rPr>
        <w:t>,"</w:t>
      </w:r>
      <w:r w:rsidRPr="001B41BD">
        <w:rPr>
          <w:sz w:val="14"/>
        </w:rPr>
        <w:t xml:space="preserve"> per Butt -- </w:t>
      </w:r>
      <w:r w:rsidRPr="00355C45">
        <w:rPr>
          <w:rStyle w:val="StyleBoldUnderline"/>
          <w:highlight w:val="cyan"/>
        </w:rPr>
        <w:t>substantially larger than the recent test in North Korea</w:t>
      </w:r>
      <w:r w:rsidRPr="001B41BD">
        <w:rPr>
          <w:rStyle w:val="StyleBoldUnderline"/>
        </w:rPr>
        <w:t>, for example</w:t>
      </w:r>
      <w:r w:rsidRPr="001B41BD">
        <w:rPr>
          <w:sz w:val="14"/>
        </w:rPr>
        <w:t xml:space="preserve">. </w:t>
      </w:r>
      <w:r w:rsidRPr="001B41BD">
        <w:rPr>
          <w:rStyle w:val="StyleBoldUnderline"/>
        </w:rPr>
        <w:t>I</w:t>
      </w:r>
      <w:r w:rsidRPr="00355C45">
        <w:rPr>
          <w:rStyle w:val="StyleBoldUnderline"/>
          <w:highlight w:val="cyan"/>
        </w:rPr>
        <w:t>t requires a missile that can deliver the bomb to a precise point</w:t>
      </w:r>
      <w:r w:rsidRPr="001B41BD">
        <w:rPr>
          <w:rStyle w:val="StyleBoldUnderline"/>
        </w:rPr>
        <w:t xml:space="preserve"> in the atmosphere. And </w:t>
      </w:r>
      <w:r w:rsidRPr="00355C45">
        <w:rPr>
          <w:rStyle w:val="StyleBoldUnderline"/>
          <w:highlight w:val="cyan"/>
        </w:rPr>
        <w:t>it requires a willingness to bear the brunt of the action</w:t>
      </w:r>
      <w:r w:rsidRPr="001B41BD">
        <w:rPr>
          <w:sz w:val="14"/>
        </w:rPr>
        <w:t xml:space="preserve">. When a nuclear explosion occurs in the atmosphere, it gives off gamma rays. Those gamma rays hit nearby atoms, knocking loose their electrons. When that happens, the electrons give off a radio pulse. The gamma rays and electrons and radio pulses travel toward the ground essentially at the speed of light, and when they arrive, electric circuits in our devices -- phones, chips in cars, etc. -- act as antennas for the pulse. "It deposits energy very quickly," Butt said. "It has a lot of power in a very short timescale and that heat cannot be dissipated, so it in effect fries the electronics." It's sort of like this, where the tennis balls are the radio pulses. The dog's doing alright at first, and then he isn't. There are different types of pulses, we'll note. What's described above is an E1 pulse. It happens almost instantly after the explosion; it's what happened to Oahu's streetlights. There's also an E3 pulse, which arrives substantially later and does damage to electrical infrastructure like transformers. And, as you might expect, there's E2, which is slower than an E1 and essentially acts like lightning -- making it less risky, since many electronic systems are capable of handling lightning surges. What's important about how it works is that it dictates where the explosion needs to happen. Too high, and the process of dislodging electrons can't work. Too low, and the area that's affected is smaller. In this illustration from a 1989 assessment of the Oahu incident, you can see how the Johnston Atoll test, named "Starfish Prime," affected the Hawaiian Islands hundreds of miles away. Had it been lower, the energy would have hit the ground before reaching Hawaii. So Iran or a terrorist would need a missile capable of delivering a large bomb to a precise point in the sky. As Butt wrote for Space Review in 2010, that's just not feasible. Rogue nations don't have nuclear capabilities of that kind or, according to Butt, the means of delivering them. </w:t>
      </w:r>
      <w:r w:rsidRPr="00355C45">
        <w:rPr>
          <w:rStyle w:val="StyleBoldUnderline"/>
          <w:highlight w:val="cyan"/>
        </w:rPr>
        <w:t>If such a strike were to happen tomorrow,</w:t>
      </w:r>
      <w:r w:rsidRPr="001B41BD">
        <w:rPr>
          <w:rStyle w:val="StyleBoldUnderline"/>
        </w:rPr>
        <w:t xml:space="preserve"> with a newly-built hydrogen bomb on a new type of missile, </w:t>
      </w:r>
      <w:r w:rsidRPr="00355C45">
        <w:rPr>
          <w:rStyle w:val="StyleBoldUnderline"/>
          <w:highlight w:val="cyan"/>
        </w:rPr>
        <w:t>whoever launched it would be relying on an awful lot of luck</w:t>
      </w:r>
      <w:r w:rsidRPr="001B41BD">
        <w:rPr>
          <w:rStyle w:val="StyleBoldUnderline"/>
        </w:rPr>
        <w:t xml:space="preserve"> that everything would go right. And </w:t>
      </w:r>
      <w:r w:rsidRPr="00355C45">
        <w:rPr>
          <w:rStyle w:val="StyleBoldUnderline"/>
          <w:highlight w:val="cyan"/>
        </w:rPr>
        <w:t>it wouldn't take us long to figure out who did it</w:t>
      </w:r>
      <w:r w:rsidRPr="001B41BD">
        <w:rPr>
          <w:rStyle w:val="StyleBoldUnderline"/>
        </w:rPr>
        <w:t xml:space="preserve">. Anyway, </w:t>
      </w:r>
      <w:r w:rsidRPr="00355C45">
        <w:rPr>
          <w:rStyle w:val="StyleBoldUnderline"/>
          <w:highlight w:val="cyan"/>
        </w:rPr>
        <w:t>if you want to damage the U</w:t>
      </w:r>
      <w:r w:rsidRPr="001B41BD">
        <w:rPr>
          <w:rStyle w:val="StyleBoldUnderline"/>
        </w:rPr>
        <w:t xml:space="preserve">nited </w:t>
      </w:r>
      <w:r w:rsidRPr="00355C45">
        <w:rPr>
          <w:rStyle w:val="StyleBoldUnderline"/>
          <w:highlight w:val="cyan"/>
        </w:rPr>
        <w:t>S</w:t>
      </w:r>
      <w:r w:rsidRPr="001B41BD">
        <w:rPr>
          <w:rStyle w:val="StyleBoldUnderline"/>
        </w:rPr>
        <w:t xml:space="preserve">tates, </w:t>
      </w:r>
      <w:r w:rsidRPr="00355C45">
        <w:rPr>
          <w:rStyle w:val="StyleBoldUnderline"/>
          <w:highlight w:val="cyan"/>
        </w:rPr>
        <w:t>it's far easier to drop a</w:t>
      </w:r>
      <w:r w:rsidRPr="001B41BD">
        <w:rPr>
          <w:rStyle w:val="StyleBoldUnderline"/>
        </w:rPr>
        <w:t xml:space="preserve"> nuclear </w:t>
      </w:r>
      <w:r w:rsidRPr="00355C45">
        <w:rPr>
          <w:rStyle w:val="StyleBoldUnderline"/>
          <w:highlight w:val="cyan"/>
        </w:rPr>
        <w:t>bomb in</w:t>
      </w:r>
      <w:r w:rsidRPr="001B41BD">
        <w:rPr>
          <w:rStyle w:val="StyleBoldUnderline"/>
        </w:rPr>
        <w:t xml:space="preserve"> the middle of </w:t>
      </w:r>
      <w:r w:rsidRPr="00355C45">
        <w:rPr>
          <w:rStyle w:val="StyleBoldUnderline"/>
          <w:highlight w:val="cyan"/>
        </w:rPr>
        <w:t>Manhattan</w:t>
      </w:r>
      <w:r w:rsidRPr="001B41BD">
        <w:rPr>
          <w:rStyle w:val="StyleBoldUnderline"/>
        </w:rPr>
        <w:t xml:space="preserve"> than to detonate it in the atmosphere.</w:t>
      </w:r>
      <w:r w:rsidRPr="001B41BD">
        <w:rPr>
          <w:sz w:val="14"/>
        </w:rPr>
        <w:t xml:space="preserve"> "Putting yourself in the mindframe of a terrorist that just wants to cause harm," Butt said, "it doesn't make much sense." He agrees with Santorum, though, that we should indeed harden our infrastructural systems. But not because of a nuclear threat. Because of the Sun. A coronal mass ejection from the Sun could send a magnetic field toward Earth that could cause an E3-like effect on the transformers that make up our electrical grid. Butt repeatedly noted that while the threat of a nuclear EMP was small, the threat of a solar one was real. (As he noted in a 2012 article for the Times, it appears to have happened a few years ago in Quebec.) "Let's not throw out the solar-geomagnetic baby with the EMP bathwater," he said. Preparing our infrastructure to handle an EMP from the Sun would help us prevent damage during a hostile strike, as well. If the threat of Iran launching an EMP attack on the U.S. is small, how'd it work its way into the political conversation? In part, thanks to former Republican presidential candidate Newt Gingrich, who has been talking about the idea for some time. His concern is based in part on a report from a Congressional commission which looked at the threat in 2004 -- a report that has met with criticism. </w:t>
      </w:r>
      <w:r w:rsidRPr="001B41BD">
        <w:rPr>
          <w:rStyle w:val="StyleBoldUnderline"/>
        </w:rPr>
        <w:t>From a political standpoint, if not a scientific one, it's compelling. A sci-fi device that could break my iPhone from space? Tell me more. But in reality, the thing we need to worry about over the short term, per Butt, isn't a midnight explosion lighting up the sky like midday. It's the thing that lights up midday.</w:t>
      </w:r>
    </w:p>
    <w:p w14:paraId="198D8335" w14:textId="77777777" w:rsidR="00BA7908" w:rsidRPr="00F0084D" w:rsidRDefault="00BA7908" w:rsidP="00BA7908">
      <w:pPr>
        <w:rPr>
          <w:sz w:val="16"/>
        </w:rPr>
      </w:pPr>
    </w:p>
    <w:p w14:paraId="64EF3EBA" w14:textId="77777777" w:rsidR="00BA7908" w:rsidRPr="00F0084D" w:rsidRDefault="00BA7908" w:rsidP="00BA7908">
      <w:pPr>
        <w:pStyle w:val="Heading4"/>
      </w:pPr>
      <w:r w:rsidRPr="00F0084D">
        <w:t>No risk of EMP attack – countries lack the weapons and spies</w:t>
      </w:r>
    </w:p>
    <w:p w14:paraId="4946416F" w14:textId="77777777" w:rsidR="00BA7908" w:rsidRPr="00F0084D" w:rsidRDefault="00BA7908" w:rsidP="00BA7908">
      <w:r w:rsidRPr="00F0084D">
        <w:rPr>
          <w:b/>
        </w:rPr>
        <w:t xml:space="preserve">Burke and Schneider 15 </w:t>
      </w:r>
      <w:r w:rsidRPr="00F0084D">
        <w:t>(Sharon E. senior advisor on international security at New America; Emily, research associate at New America’s International Security Program. “Who’s Afraid of the Big Bad Pulse?” 7/2/15 http://www.slate.com/articles/technology/future_tense/2015/07/emp_threats_could_an_electro_magnetic_pulse_weapon_wipe_out_the_power_grid.html-LP)</w:t>
      </w:r>
    </w:p>
    <w:p w14:paraId="27490D54" w14:textId="77777777" w:rsidR="00BA7908" w:rsidRPr="00F0084D" w:rsidRDefault="00BA7908" w:rsidP="00BA7908">
      <w:pPr>
        <w:rPr>
          <w:sz w:val="14"/>
        </w:rPr>
      </w:pPr>
    </w:p>
    <w:p w14:paraId="3891065D" w14:textId="77777777" w:rsidR="00BA7908" w:rsidRPr="00F0084D" w:rsidRDefault="00BA7908" w:rsidP="00BA7908">
      <w:pPr>
        <w:rPr>
          <w:sz w:val="14"/>
        </w:rPr>
      </w:pPr>
      <w:r w:rsidRPr="00F0084D">
        <w:rPr>
          <w:sz w:val="14"/>
        </w:rPr>
        <w:t xml:space="preserve">Pry, executive director of the EMP Task Force on National and Homeland Security, a congressional advisory board, described a scenario in which an adversary could detonate a nuclear device in the atmosphere over the United States, which would in turn generate </w:t>
      </w:r>
      <w:r w:rsidRPr="00F0084D">
        <w:rPr>
          <w:rStyle w:val="StyleBoldUnderline"/>
          <w:highlight w:val="cyan"/>
        </w:rPr>
        <w:t>an EMP</w:t>
      </w:r>
      <w:r w:rsidRPr="00F0084D">
        <w:rPr>
          <w:sz w:val="14"/>
        </w:rPr>
        <w:t xml:space="preserve"> that </w:t>
      </w:r>
      <w:r w:rsidRPr="00F0084D">
        <w:rPr>
          <w:rStyle w:val="StyleBoldUnderline"/>
          <w:highlight w:val="cyan"/>
        </w:rPr>
        <w:t>would</w:t>
      </w:r>
      <w:r w:rsidRPr="00F0084D">
        <w:rPr>
          <w:rStyle w:val="StyleBoldUnderline"/>
        </w:rPr>
        <w:t xml:space="preserve"> </w:t>
      </w:r>
      <w:r w:rsidRPr="00F0084D">
        <w:rPr>
          <w:rStyle w:val="StyleBoldUnderline"/>
          <w:highlight w:val="cyan"/>
        </w:rPr>
        <w:t>cause</w:t>
      </w:r>
      <w:r w:rsidRPr="00F0084D">
        <w:rPr>
          <w:rStyle w:val="StyleBoldUnderline"/>
        </w:rPr>
        <w:t xml:space="preserve"> catastrophic </w:t>
      </w:r>
      <w:r w:rsidRPr="00F0084D">
        <w:rPr>
          <w:rStyle w:val="StyleBoldUnderline"/>
          <w:highlight w:val="cyan"/>
        </w:rPr>
        <w:t>damage</w:t>
      </w:r>
      <w:r w:rsidRPr="00F0084D">
        <w:rPr>
          <w:rStyle w:val="StyleBoldUnderline"/>
        </w:rPr>
        <w:t xml:space="preserve"> to the nation’s electricity grid,</w:t>
      </w:r>
      <w:r w:rsidRPr="00F0084D">
        <w:rPr>
          <w:sz w:val="14"/>
        </w:rPr>
        <w:t xml:space="preserve"> resulting in long-term, national power outages. </w:t>
      </w:r>
      <w:r w:rsidRPr="00F0084D">
        <w:rPr>
          <w:rStyle w:val="StyleBoldUnderline"/>
        </w:rPr>
        <w:t>It is, indeed, a frightening scenario</w:t>
      </w:r>
      <w:r w:rsidRPr="00F0084D">
        <w:rPr>
          <w:sz w:val="14"/>
        </w:rPr>
        <w:t xml:space="preserve">—and it isn’t the only threat to the nation’s electricity grid. U.S. critical infrastructure is also vulnerable to cyber and physical attacks. The risk of such attacks is real, and, in some cases, growing. </w:t>
      </w:r>
      <w:r w:rsidRPr="00F0084D">
        <w:rPr>
          <w:rStyle w:val="Emphasis"/>
          <w:highlight w:val="cyan"/>
        </w:rPr>
        <w:t>But don’t run out and stock your bomb shelter</w:t>
      </w:r>
      <w:r w:rsidRPr="00F0084D">
        <w:rPr>
          <w:rStyle w:val="Emphasis"/>
        </w:rPr>
        <w:t xml:space="preserve"> with whale oil just yet. In fact, odds are you have far more to fear from nut-obsessed squirrels than nutty extremists when it comes to the reliability of your electricity.</w:t>
      </w:r>
      <w:r w:rsidRPr="00F0084D">
        <w:rPr>
          <w:sz w:val="14"/>
        </w:rPr>
        <w:t xml:space="preserve"> That doesn’t mean there’s no cause for concern. Infrastructure has always been a target in a time of war, both to erode military capabilities and to bring political pressure to bear. The United States is fairly transparent about the locations of some major military and intelligence facilities, and key economic nodes are easy to pinpoint as well. The Sept. 11 attackers, after all, went after a military target (the Pentagon) and an economic one (the World Trade Center). In addition, most U.S. military bases are connected to civilian electricity grids, as are any economic targets, an interdependency that is well known. In this age of electricity, the grid is what the military calls a “center of gravity.” </w:t>
      </w:r>
      <w:r w:rsidRPr="00F0084D">
        <w:rPr>
          <w:rStyle w:val="StyleBoldUnderline"/>
        </w:rPr>
        <w:t>So, how worried should Americans be about such attacks?</w:t>
      </w:r>
      <w:r w:rsidRPr="00F0084D">
        <w:rPr>
          <w:sz w:val="14"/>
        </w:rPr>
        <w:t xml:space="preserve"> As with most things, it depends—specifically, it depends on the threat. First, there’s Pry’s scenario. </w:t>
      </w:r>
      <w:r w:rsidRPr="00F0084D">
        <w:rPr>
          <w:rStyle w:val="Emphasis"/>
          <w:highlight w:val="cyan"/>
        </w:rPr>
        <w:t>An EMP attack</w:t>
      </w:r>
      <w:r w:rsidRPr="00F0084D">
        <w:rPr>
          <w:rStyle w:val="Emphasis"/>
        </w:rPr>
        <w:t xml:space="preserve"> resulting from a high-altitude nuclear detonation </w:t>
      </w:r>
      <w:r w:rsidRPr="00F0084D">
        <w:rPr>
          <w:rStyle w:val="Emphasis"/>
          <w:highlight w:val="cyan"/>
        </w:rPr>
        <w:t>seems a possible but not very plausible scenario</w:t>
      </w:r>
      <w:r w:rsidRPr="00F0084D">
        <w:rPr>
          <w:rStyle w:val="Emphasis"/>
        </w:rPr>
        <w:t xml:space="preserve">. </w:t>
      </w:r>
      <w:r w:rsidRPr="00F0084D">
        <w:rPr>
          <w:rStyle w:val="StyleBoldUnderline"/>
          <w:highlight w:val="cyan"/>
        </w:rPr>
        <w:t>An adversary</w:t>
      </w:r>
      <w:r w:rsidRPr="00F0084D">
        <w:rPr>
          <w:rStyle w:val="StyleBoldUnderline"/>
        </w:rPr>
        <w:t xml:space="preserve"> looking to carry out such an attack on the United States </w:t>
      </w:r>
      <w:r w:rsidRPr="00F0084D">
        <w:rPr>
          <w:rStyle w:val="StyleBoldUnderline"/>
          <w:highlight w:val="cyan"/>
        </w:rPr>
        <w:t>would need ballistic missiles and nuclear weapons</w:t>
      </w:r>
      <w:r w:rsidRPr="00F0084D">
        <w:rPr>
          <w:rStyle w:val="StyleBoldUnderline"/>
        </w:rPr>
        <w:t xml:space="preserve">. </w:t>
      </w:r>
      <w:r w:rsidRPr="00F0084D">
        <w:rPr>
          <w:rStyle w:val="StyleBoldUnderline"/>
          <w:highlight w:val="cyan"/>
        </w:rPr>
        <w:t>The missiles</w:t>
      </w:r>
      <w:r w:rsidRPr="00F0084D">
        <w:rPr>
          <w:rStyle w:val="StyleBoldUnderline"/>
        </w:rPr>
        <w:t xml:space="preserve"> either </w:t>
      </w:r>
      <w:r w:rsidRPr="00F0084D">
        <w:rPr>
          <w:rStyle w:val="StyleBoldUnderline"/>
          <w:highlight w:val="cyan"/>
        </w:rPr>
        <w:t>need to be capable of an intercontinental launch or</w:t>
      </w:r>
      <w:r w:rsidRPr="00F0084D">
        <w:rPr>
          <w:rStyle w:val="StyleBoldUnderline"/>
        </w:rPr>
        <w:t xml:space="preserve"> have a platform that can both </w:t>
      </w:r>
      <w:r w:rsidRPr="00F0084D">
        <w:rPr>
          <w:rStyle w:val="StyleBoldUnderline"/>
          <w:highlight w:val="cyan"/>
        </w:rPr>
        <w:t>move within range of</w:t>
      </w:r>
      <w:r w:rsidRPr="00F0084D">
        <w:rPr>
          <w:rStyle w:val="StyleBoldUnderline"/>
        </w:rPr>
        <w:t xml:space="preserve"> the </w:t>
      </w:r>
      <w:r w:rsidRPr="00F0084D">
        <w:rPr>
          <w:rStyle w:val="StyleBoldUnderline"/>
          <w:highlight w:val="cyan"/>
        </w:rPr>
        <w:t>U.S</w:t>
      </w:r>
      <w:r w:rsidRPr="00F0084D">
        <w:rPr>
          <w:rStyle w:val="StyleBoldUnderline"/>
        </w:rPr>
        <w:t>. homeland undetected and launch a missile</w:t>
      </w:r>
      <w:r w:rsidRPr="00F0084D">
        <w:rPr>
          <w:sz w:val="14"/>
        </w:rPr>
        <w:t xml:space="preserve">. </w:t>
      </w:r>
      <w:r w:rsidRPr="00F0084D">
        <w:rPr>
          <w:rStyle w:val="StyleBoldUnderline"/>
        </w:rPr>
        <w:t xml:space="preserve">There are actors that either have or are seeking to acquire the capability to launch such a weapon (for instance, North Korea), but it is important to consider this threat in the context of the likelihood of an attack. </w:t>
      </w:r>
      <w:r w:rsidRPr="00F0084D">
        <w:rPr>
          <w:rStyle w:val="StyleBoldUnderline"/>
          <w:highlight w:val="cyan"/>
        </w:rPr>
        <w:t>The consequences of launching a</w:t>
      </w:r>
      <w:r w:rsidRPr="00F0084D">
        <w:rPr>
          <w:rStyle w:val="StyleBoldUnderline"/>
        </w:rPr>
        <w:t xml:space="preserve"> nuclear </w:t>
      </w:r>
      <w:r w:rsidRPr="00F0084D">
        <w:rPr>
          <w:rStyle w:val="StyleBoldUnderline"/>
          <w:highlight w:val="cyan"/>
        </w:rPr>
        <w:t>strike on the U</w:t>
      </w:r>
      <w:r w:rsidRPr="00F0084D">
        <w:rPr>
          <w:rStyle w:val="StyleBoldUnderline"/>
        </w:rPr>
        <w:t xml:space="preserve">nited </w:t>
      </w:r>
      <w:r w:rsidRPr="00F0084D">
        <w:rPr>
          <w:rStyle w:val="StyleBoldUnderline"/>
          <w:highlight w:val="cyan"/>
        </w:rPr>
        <w:t>S</w:t>
      </w:r>
      <w:r w:rsidRPr="00F0084D">
        <w:rPr>
          <w:rStyle w:val="StyleBoldUnderline"/>
        </w:rPr>
        <w:t xml:space="preserve">tates </w:t>
      </w:r>
      <w:r w:rsidRPr="00F0084D">
        <w:rPr>
          <w:rStyle w:val="StyleBoldUnderline"/>
          <w:highlight w:val="cyan"/>
        </w:rPr>
        <w:t>would be severe,</w:t>
      </w:r>
      <w:r w:rsidRPr="00F0084D">
        <w:rPr>
          <w:rStyle w:val="StyleBoldUnderline"/>
        </w:rPr>
        <w:t xml:space="preserve"> to say the least</w:t>
      </w:r>
      <w:r w:rsidRPr="00F0084D">
        <w:rPr>
          <w:rStyle w:val="StyleBoldUnderline"/>
          <w:highlight w:val="cyan"/>
        </w:rPr>
        <w:t>, so the motives of a potential adversary would be a key question</w:t>
      </w:r>
      <w:r w:rsidRPr="00F0084D">
        <w:rPr>
          <w:rStyle w:val="StyleBoldUnderline"/>
        </w:rPr>
        <w:t xml:space="preserve">. Moreover, </w:t>
      </w:r>
      <w:r w:rsidRPr="00F0084D">
        <w:rPr>
          <w:rStyle w:val="StyleBoldUnderline"/>
          <w:highlight w:val="cyan"/>
        </w:rPr>
        <w:t>if an adversary</w:t>
      </w:r>
      <w:r w:rsidRPr="00F0084D">
        <w:rPr>
          <w:rStyle w:val="StyleBoldUnderline"/>
        </w:rPr>
        <w:t xml:space="preserve"> did want to start World War III and </w:t>
      </w:r>
      <w:r w:rsidRPr="00F0084D">
        <w:rPr>
          <w:rStyle w:val="StyleBoldUnderline"/>
          <w:highlight w:val="cyan"/>
        </w:rPr>
        <w:t>was not deterred</w:t>
      </w:r>
      <w:r w:rsidRPr="00F0084D">
        <w:rPr>
          <w:rStyle w:val="StyleBoldUnderline"/>
        </w:rPr>
        <w:t xml:space="preserve"> by the formidable U.S. capability to respond to such an attack, </w:t>
      </w:r>
      <w:r w:rsidRPr="00F0084D">
        <w:rPr>
          <w:rStyle w:val="StyleBoldUnderline"/>
          <w:highlight w:val="cyan"/>
        </w:rPr>
        <w:t>the grid might not be the best targe</w:t>
      </w:r>
      <w:r w:rsidRPr="00F0084D">
        <w:rPr>
          <w:sz w:val="14"/>
          <w:highlight w:val="cyan"/>
        </w:rPr>
        <w:t>t</w:t>
      </w:r>
      <w:r w:rsidRPr="00F0084D">
        <w:rPr>
          <w:rStyle w:val="StyleBoldUnderline"/>
        </w:rPr>
        <w:t xml:space="preserve">. It is not a certainty that such a detonation would cause a prolonged, widespread, and devastating power outage; indeed, some manufacturers of industrial control systems and transformers report that their equipment has been tested and proven robust to such an electromagnetic pulse. Nor is it clear that the electric grid would be the ideal target for such weapons. And for that matter, </w:t>
      </w:r>
      <w:r w:rsidRPr="00F0084D">
        <w:rPr>
          <w:rStyle w:val="StyleBoldUnderline"/>
          <w:highlight w:val="cyan"/>
        </w:rPr>
        <w:t>there are other, easier ways to attack the grid</w:t>
      </w:r>
      <w:r w:rsidRPr="00F0084D">
        <w:rPr>
          <w:rStyle w:val="StyleBoldUnderline"/>
        </w:rPr>
        <w:t>.</w:t>
      </w:r>
      <w:r w:rsidRPr="00F0084D">
        <w:rPr>
          <w:sz w:val="14"/>
        </w:rPr>
        <w:t xml:space="preserve"> Frankly, the development of more discrete EMP weapons that can be used against specific military targets is probably more worrisome from a national security point of view. Second, there’s the possibility of a remote cyber attack, which is uncomfortably easy to carry out if the target is a website or business software. Those types of attacks can cause significant damage to a company or even a country, but are less likely to result in physical damage to equipment in the grid. In part, this is mechanical equipment that has been engineered to withstand physical challenges, partly just because of the inherent danger of dealing with high voltage electricity. </w:t>
      </w:r>
      <w:r w:rsidRPr="00F0084D">
        <w:rPr>
          <w:rStyle w:val="StyleBoldUnderline"/>
          <w:highlight w:val="cyan"/>
        </w:rPr>
        <w:t>Furthermore, although these systems do generally have communications links</w:t>
      </w:r>
      <w:r w:rsidRPr="00F0084D">
        <w:rPr>
          <w:rStyle w:val="StyleBoldUnderline"/>
        </w:rPr>
        <w:t xml:space="preserve">, they do not tend to be outward facing—in other words, </w:t>
      </w:r>
      <w:r w:rsidRPr="00F0084D">
        <w:rPr>
          <w:rStyle w:val="StyleBoldUnderline"/>
          <w:highlight w:val="cyan"/>
        </w:rPr>
        <w:t>they’re not connected to the Internet</w:t>
      </w:r>
      <w:r w:rsidRPr="00F0084D">
        <w:rPr>
          <w:rStyle w:val="StyleBoldUnderline"/>
        </w:rPr>
        <w:t xml:space="preserve">. </w:t>
      </w:r>
      <w:r w:rsidRPr="00F0084D">
        <w:rPr>
          <w:rStyle w:val="StyleBoldUnderline"/>
          <w:highlight w:val="cyan"/>
        </w:rPr>
        <w:t>It may be possible to breach these communications</w:t>
      </w:r>
      <w:r w:rsidRPr="00F0084D">
        <w:rPr>
          <w:rStyle w:val="StyleBoldUnderline"/>
        </w:rPr>
        <w:t xml:space="preserve"> links into physical equipment, </w:t>
      </w:r>
      <w:r w:rsidRPr="00F0084D">
        <w:rPr>
          <w:rStyle w:val="StyleBoldUnderline"/>
          <w:highlight w:val="cyan"/>
        </w:rPr>
        <w:t>but it is not easy</w:t>
      </w:r>
      <w:r w:rsidRPr="00F0084D">
        <w:rPr>
          <w:rStyle w:val="StyleBoldUnderline"/>
        </w:rPr>
        <w:t xml:space="preserve"> </w:t>
      </w:r>
      <w:r w:rsidRPr="00F0084D">
        <w:rPr>
          <w:rStyle w:val="StyleBoldUnderline"/>
          <w:highlight w:val="cyan"/>
        </w:rPr>
        <w:t>and</w:t>
      </w:r>
      <w:r w:rsidRPr="00F0084D">
        <w:rPr>
          <w:rStyle w:val="StyleBoldUnderline"/>
        </w:rPr>
        <w:t xml:space="preserve"> often </w:t>
      </w:r>
      <w:r w:rsidRPr="00F0084D">
        <w:rPr>
          <w:rStyle w:val="StyleBoldUnderline"/>
          <w:highlight w:val="cyan"/>
        </w:rPr>
        <w:t>requires both knowledge of the system and physical access.</w:t>
      </w:r>
      <w:r w:rsidRPr="00F0084D">
        <w:rPr>
          <w:sz w:val="14"/>
          <w:highlight w:val="cyan"/>
        </w:rPr>
        <w:t xml:space="preserve"> </w:t>
      </w:r>
      <w:r w:rsidRPr="00F0084D">
        <w:rPr>
          <w:rStyle w:val="Emphasis"/>
          <w:highlight w:val="cyan"/>
        </w:rPr>
        <w:t>Even Stuxnet,</w:t>
      </w:r>
      <w:r w:rsidRPr="00F0084D">
        <w:rPr>
          <w:rStyle w:val="Emphasis"/>
        </w:rPr>
        <w:t xml:space="preserve"> a very sophisticated computer worm, </w:t>
      </w:r>
      <w:r w:rsidRPr="00F0084D">
        <w:rPr>
          <w:rStyle w:val="Emphasis"/>
          <w:highlight w:val="cyan"/>
        </w:rPr>
        <w:t>required someone at the Iranian facility to plug in an infected flash drive</w:t>
      </w:r>
      <w:r w:rsidRPr="00F0084D">
        <w:rPr>
          <w:rStyle w:val="Emphasis"/>
        </w:rPr>
        <w:t xml:space="preserve">, according to Symantec. </w:t>
      </w:r>
      <w:r w:rsidRPr="00F0084D">
        <w:rPr>
          <w:sz w:val="14"/>
          <w:szCs w:val="16"/>
        </w:rPr>
        <w:t xml:space="preserve">If </w:t>
      </w:r>
      <w:r w:rsidRPr="00F0084D">
        <w:rPr>
          <w:rStyle w:val="Emphasis"/>
          <w:highlight w:val="cyan"/>
        </w:rPr>
        <w:t>neither EMPs nor cyber weapons are the clear and present danger for the electric grid</w:t>
      </w:r>
      <w:r w:rsidRPr="00F0084D">
        <w:rPr>
          <w:sz w:val="14"/>
        </w:rPr>
        <w:t xml:space="preserve">, who or what is the biggest threat? </w:t>
      </w:r>
    </w:p>
    <w:p w14:paraId="78955D0F" w14:textId="77777777" w:rsidR="008A1512" w:rsidRPr="008A1512" w:rsidRDefault="008A1512" w:rsidP="00F07625"/>
    <w:p w14:paraId="000A5AF0" w14:textId="099CA0AC" w:rsidR="00A162D6" w:rsidRDefault="00A162D6" w:rsidP="00A162D6">
      <w:pPr>
        <w:pStyle w:val="Heading1"/>
      </w:pPr>
      <w:r>
        <w:t>***Generic DA Links</w:t>
      </w:r>
    </w:p>
    <w:p w14:paraId="3EBF2712" w14:textId="4885B0CA" w:rsidR="00A162D6" w:rsidRDefault="00A162D6" w:rsidP="00A162D6">
      <w:pPr>
        <w:pStyle w:val="Heading2"/>
      </w:pPr>
      <w:r>
        <w:t>Elections Politics</w:t>
      </w:r>
    </w:p>
    <w:p w14:paraId="41D47C49" w14:textId="0DC61CFA" w:rsidR="00A162D6" w:rsidRDefault="00A162D6" w:rsidP="00A162D6">
      <w:pPr>
        <w:pStyle w:val="Heading3"/>
      </w:pPr>
      <w:r>
        <w:t>1NC</w:t>
      </w:r>
    </w:p>
    <w:p w14:paraId="725F086E" w14:textId="77777777" w:rsidR="00343745" w:rsidRDefault="00343745" w:rsidP="00343745">
      <w:pPr>
        <w:pStyle w:val="Heading4"/>
      </w:pPr>
      <w:r>
        <w:t>Americans view China’s space program as a threat similar to Soviet threat during Space Race</w:t>
      </w:r>
    </w:p>
    <w:p w14:paraId="42D35986" w14:textId="77777777" w:rsidR="00343745" w:rsidRPr="003F7B55" w:rsidRDefault="00343745" w:rsidP="00343745">
      <w:r w:rsidRPr="003F7B55">
        <w:rPr>
          <w:b/>
        </w:rPr>
        <w:t xml:space="preserve">Johnson-Freese 03 </w:t>
      </w:r>
      <w:r>
        <w:t xml:space="preserve">(Joan, </w:t>
      </w:r>
      <w:r w:rsidRPr="003F7B55">
        <w:t>on the editorial board of China Security, a member of the International Academy of Astronautics, the International Institute for Strategic Studies, the International Space University, served on the Space Studies Board of the National Academy of Sciences, and the Lyles Commission</w:t>
      </w:r>
      <w:r>
        <w:t>. “</w:t>
      </w:r>
      <w:r w:rsidRPr="003F7B55">
        <w:t>China Bids for the High Ground</w:t>
      </w:r>
      <w:r>
        <w:t xml:space="preserve">” 10/1/03 Yale Global. </w:t>
      </w:r>
      <w:r w:rsidRPr="003F7B55">
        <w:t>http://yaleglobal.yale.edu/content/china-bids-high-ground</w:t>
      </w:r>
      <w:r>
        <w:t>-LP)</w:t>
      </w:r>
    </w:p>
    <w:p w14:paraId="411E435E" w14:textId="77777777" w:rsidR="00343745" w:rsidRDefault="00343745" w:rsidP="00343745">
      <w:pPr>
        <w:rPr>
          <w:sz w:val="16"/>
        </w:rPr>
      </w:pPr>
      <w:r w:rsidRPr="003F7B55">
        <w:rPr>
          <w:sz w:val="16"/>
        </w:rPr>
        <w:t>Such contradictory assessments lead to a final, important question, which has not often been asked so far: "</w:t>
      </w:r>
      <w:r w:rsidRPr="003F7B55">
        <w:rPr>
          <w:rStyle w:val="StyleBoldUnderline"/>
          <w:highlight w:val="cyan"/>
        </w:rPr>
        <w:t>What will be the reaction of the American public to a successful Chinese manned space launch?</w:t>
      </w:r>
      <w:r w:rsidRPr="003F7B55">
        <w:rPr>
          <w:rStyle w:val="StyleBoldUnderline"/>
        </w:rPr>
        <w:t>"</w:t>
      </w:r>
      <w:r w:rsidRPr="003F7B55">
        <w:rPr>
          <w:sz w:val="16"/>
        </w:rPr>
        <w:t xml:space="preserve"> </w:t>
      </w:r>
      <w:r w:rsidRPr="003F7B55">
        <w:rPr>
          <w:rStyle w:val="StyleBoldUnderline"/>
        </w:rPr>
        <w:t xml:space="preserve">Washington was surprised by </w:t>
      </w:r>
      <w:r w:rsidRPr="003F7B55">
        <w:rPr>
          <w:rStyle w:val="StyleBoldUnderline"/>
          <w:highlight w:val="cyan"/>
        </w:rPr>
        <w:t>the public's</w:t>
      </w:r>
      <w:r w:rsidRPr="003F7B55">
        <w:rPr>
          <w:rStyle w:val="StyleBoldUnderline"/>
        </w:rPr>
        <w:t xml:space="preserve"> stunned </w:t>
      </w:r>
      <w:r w:rsidRPr="003F7B55">
        <w:rPr>
          <w:rStyle w:val="StyleBoldUnderline"/>
          <w:highlight w:val="cyan"/>
        </w:rPr>
        <w:t>response to Sputnik.</w:t>
      </w:r>
      <w:r w:rsidRPr="003F7B55">
        <w:rPr>
          <w:rStyle w:val="StyleBoldUnderline"/>
        </w:rPr>
        <w:t xml:space="preserve"> Though a technological "blip," </w:t>
      </w:r>
      <w:r w:rsidRPr="003F7B55">
        <w:rPr>
          <w:rStyle w:val="StyleBoldUnderline"/>
          <w:highlight w:val="cyan"/>
        </w:rPr>
        <w:t>Americans saw it as threatening their security and global statur</w:t>
      </w:r>
      <w:r w:rsidRPr="003F7B55">
        <w:rPr>
          <w:rStyle w:val="StyleBoldUnderline"/>
        </w:rPr>
        <w:t>e, and the government was forced to respond in ways it had not anticipated</w:t>
      </w:r>
      <w:r w:rsidRPr="003F7B55">
        <w:rPr>
          <w:sz w:val="16"/>
        </w:rPr>
        <w:t xml:space="preserve">. </w:t>
      </w:r>
      <w:r w:rsidRPr="003F7B55">
        <w:rPr>
          <w:rStyle w:val="StyleBoldUnderline"/>
          <w:highlight w:val="cyan"/>
        </w:rPr>
        <w:t>Few Americans are</w:t>
      </w:r>
      <w:r w:rsidRPr="003F7B55">
        <w:rPr>
          <w:rStyle w:val="StyleBoldUnderline"/>
        </w:rPr>
        <w:t xml:space="preserve"> even </w:t>
      </w:r>
      <w:r w:rsidRPr="003F7B55">
        <w:rPr>
          <w:rStyle w:val="StyleBoldUnderline"/>
          <w:highlight w:val="cyan"/>
        </w:rPr>
        <w:t>aware that the Chinese are preparing the launch</w:t>
      </w:r>
      <w:r w:rsidRPr="003F7B55">
        <w:rPr>
          <w:sz w:val="16"/>
        </w:rPr>
        <w:t xml:space="preserve"> of Shenzhou V. When it occurs, what will they think? </w:t>
      </w:r>
      <w:r w:rsidRPr="003F7B55">
        <w:rPr>
          <w:rStyle w:val="Emphasis"/>
          <w:highlight w:val="cyan"/>
        </w:rPr>
        <w:t>That it will likely occur while the US shuttle fleet is grounded will magnify how the US and the world perceive China's technological achievement</w:t>
      </w:r>
      <w:r w:rsidRPr="003F7B55">
        <w:rPr>
          <w:rStyle w:val="Emphasis"/>
        </w:rPr>
        <w:t>.</w:t>
      </w:r>
      <w:r w:rsidRPr="003F7B55">
        <w:rPr>
          <w:sz w:val="16"/>
        </w:rPr>
        <w:t xml:space="preserve"> Certainly, </w:t>
      </w:r>
      <w:r w:rsidRPr="003F7B55">
        <w:rPr>
          <w:rStyle w:val="StyleBoldUnderline"/>
          <w:highlight w:val="cyan"/>
        </w:rPr>
        <w:t>som</w:t>
      </w:r>
      <w:r w:rsidRPr="003F7B55">
        <w:rPr>
          <w:rStyle w:val="StyleBoldUnderline"/>
        </w:rPr>
        <w:t>e</w:t>
      </w:r>
      <w:r w:rsidRPr="003F7B55">
        <w:rPr>
          <w:sz w:val="16"/>
        </w:rPr>
        <w:t xml:space="preserve"> in Washington </w:t>
      </w:r>
      <w:r w:rsidRPr="003F7B55">
        <w:rPr>
          <w:rStyle w:val="StyleBoldUnderline"/>
          <w:highlight w:val="cyan"/>
        </w:rPr>
        <w:t>will react</w:t>
      </w:r>
      <w:r w:rsidRPr="003F7B55">
        <w:rPr>
          <w:rStyle w:val="StyleBoldUnderline"/>
        </w:rPr>
        <w:t xml:space="preserve"> </w:t>
      </w:r>
      <w:r w:rsidRPr="003F7B55">
        <w:rPr>
          <w:rStyle w:val="StyleBoldUnderline"/>
          <w:highlight w:val="cyan"/>
        </w:rPr>
        <w:t>by</w:t>
      </w:r>
      <w:r w:rsidRPr="003F7B55">
        <w:rPr>
          <w:rStyle w:val="StyleBoldUnderline"/>
        </w:rPr>
        <w:t xml:space="preserve"> </w:t>
      </w:r>
      <w:r w:rsidRPr="003F7B55">
        <w:rPr>
          <w:rStyle w:val="StyleBoldUnderline"/>
          <w:highlight w:val="cyan"/>
        </w:rPr>
        <w:t>claiming</w:t>
      </w:r>
      <w:r w:rsidRPr="003F7B55">
        <w:rPr>
          <w:rStyle w:val="StyleBoldUnderline"/>
        </w:rPr>
        <w:t xml:space="preserve"> that </w:t>
      </w:r>
      <w:r w:rsidRPr="003F7B55">
        <w:rPr>
          <w:rStyle w:val="StyleBoldUnderline"/>
          <w:highlight w:val="cyan"/>
        </w:rPr>
        <w:t>the launch requires the US to spend more money on</w:t>
      </w:r>
      <w:r w:rsidRPr="003F7B55">
        <w:rPr>
          <w:rStyle w:val="StyleBoldUnderline"/>
        </w:rPr>
        <w:t xml:space="preserve"> space - </w:t>
      </w:r>
      <w:r w:rsidRPr="003F7B55">
        <w:rPr>
          <w:rStyle w:val="StyleBoldUnderline"/>
          <w:highlight w:val="cyan"/>
        </w:rPr>
        <w:t>military space</w:t>
      </w:r>
      <w:r w:rsidRPr="003F7B55">
        <w:rPr>
          <w:rStyle w:val="StyleBoldUnderline"/>
        </w:rPr>
        <w:t>. In policy circles</w:t>
      </w:r>
      <w:r w:rsidRPr="003F7B55">
        <w:rPr>
          <w:sz w:val="16"/>
        </w:rPr>
        <w:t xml:space="preserve">, </w:t>
      </w:r>
      <w:r w:rsidRPr="003F7B55">
        <w:rPr>
          <w:rStyle w:val="StyleBoldUnderline"/>
          <w:highlight w:val="cyan"/>
        </w:rPr>
        <w:t>it</w:t>
      </w:r>
      <w:r w:rsidRPr="003F7B55">
        <w:rPr>
          <w:sz w:val="16"/>
        </w:rPr>
        <w:t xml:space="preserve">s perceived strategic importance </w:t>
      </w:r>
      <w:r w:rsidRPr="003F7B55">
        <w:rPr>
          <w:rStyle w:val="StyleBoldUnderline"/>
          <w:highlight w:val="cyan"/>
        </w:rPr>
        <w:t>could also chill</w:t>
      </w:r>
      <w:r w:rsidRPr="003F7B55">
        <w:rPr>
          <w:rStyle w:val="StyleBoldUnderline"/>
        </w:rPr>
        <w:t xml:space="preserve"> </w:t>
      </w:r>
      <w:r w:rsidRPr="003F7B55">
        <w:rPr>
          <w:sz w:val="16"/>
        </w:rPr>
        <w:t xml:space="preserve">recently-warmed </w:t>
      </w:r>
      <w:r w:rsidRPr="003F7B55">
        <w:rPr>
          <w:rStyle w:val="StyleBoldUnderline"/>
          <w:highlight w:val="cyan"/>
        </w:rPr>
        <w:t>US-China relations</w:t>
      </w:r>
      <w:r w:rsidRPr="003F7B55">
        <w:rPr>
          <w:sz w:val="16"/>
        </w:rPr>
        <w:t>. But will it also trigger a demand to re-invigorate the US manned space program? At the moment, although an austere version of the International Space Station is in orbit, it has been a stepchild while military space has ascended in importance. Maybe the launch will generate nothing more than a passing interest from the US public</w:t>
      </w:r>
    </w:p>
    <w:p w14:paraId="370FC0AA" w14:textId="77777777" w:rsidR="00343745" w:rsidRPr="00343745" w:rsidRDefault="00343745" w:rsidP="00343745"/>
    <w:p w14:paraId="0FB0D41D" w14:textId="636A5A24" w:rsidR="00A162D6" w:rsidRDefault="00A162D6" w:rsidP="00A162D6">
      <w:pPr>
        <w:pStyle w:val="Heading3"/>
      </w:pPr>
      <w:r>
        <w:t>2NC/1NR</w:t>
      </w:r>
      <w:r w:rsidR="00343745">
        <w:t xml:space="preserve"> – Clinton Tied to Plan</w:t>
      </w:r>
    </w:p>
    <w:p w14:paraId="0210FEEF" w14:textId="77777777" w:rsidR="00343745" w:rsidRDefault="00343745" w:rsidP="00343745">
      <w:pPr>
        <w:pStyle w:val="Heading4"/>
      </w:pPr>
      <w:r w:rsidRPr="006649FA">
        <w:t>Hillary Clinton irrevocably supports the space program</w:t>
      </w:r>
    </w:p>
    <w:p w14:paraId="6110C0DB" w14:textId="77777777" w:rsidR="00343745" w:rsidRPr="00294DE4" w:rsidRDefault="00343745" w:rsidP="00343745">
      <w:r>
        <w:rPr>
          <w:rFonts w:eastAsiaTheme="majorEastAsia" w:cstheme="majorBidi"/>
          <w:b/>
          <w:iCs/>
          <w:sz w:val="26"/>
        </w:rPr>
        <w:t>Smith, 15</w:t>
      </w:r>
      <w:r>
        <w:t xml:space="preserve"> (Marcia S., </w:t>
      </w:r>
      <w:r w:rsidRPr="006649FA">
        <w:t>founder and editor of SpacePolicyOnline.com and President of Space and Technology Policy Group,</w:t>
      </w:r>
      <w:r>
        <w:t xml:space="preserve"> “</w:t>
      </w:r>
      <w:r w:rsidRPr="00294DE4">
        <w:t>Hillary Clinton: "I Really, Really Do Support the Space Program"</w:t>
      </w:r>
      <w:r>
        <w:t xml:space="preserve"> 7/17/16 SpacepolicyOnline.com </w:t>
      </w:r>
      <w:r w:rsidRPr="00097048">
        <w:t>http://www.spacepolicyonline.com/news/hillary-clinton-i-really-really-do-support-the-space-program</w:t>
      </w:r>
      <w:r>
        <w:t xml:space="preserve">-JD) </w:t>
      </w:r>
    </w:p>
    <w:p w14:paraId="5AC38DF1" w14:textId="77777777" w:rsidR="00343745" w:rsidRPr="00097048" w:rsidRDefault="00343745" w:rsidP="00343745">
      <w:pPr>
        <w:rPr>
          <w:sz w:val="16"/>
        </w:rPr>
      </w:pPr>
      <w:r w:rsidRPr="00633BE8">
        <w:rPr>
          <w:rStyle w:val="StyleBoldUnderline"/>
        </w:rPr>
        <w:t xml:space="preserve">Hillary </w:t>
      </w:r>
      <w:r w:rsidRPr="00097048">
        <w:rPr>
          <w:rStyle w:val="StyleBoldUnderline"/>
          <w:highlight w:val="cyan"/>
        </w:rPr>
        <w:t>Clinton</w:t>
      </w:r>
      <w:r w:rsidRPr="00633BE8">
        <w:rPr>
          <w:rStyle w:val="StyleBoldUnderline"/>
        </w:rPr>
        <w:t xml:space="preserve"> became the second of the 2016 presidential candidates to </w:t>
      </w:r>
      <w:r w:rsidRPr="00097048">
        <w:rPr>
          <w:rStyle w:val="StyleBoldUnderline"/>
          <w:highlight w:val="cyan"/>
        </w:rPr>
        <w:t>offer strong support for the space program</w:t>
      </w:r>
      <w:r w:rsidRPr="00633BE8">
        <w:rPr>
          <w:rStyle w:val="StyleBoldUnderline"/>
        </w:rPr>
        <w:t>.</w:t>
      </w:r>
      <w:r w:rsidRPr="00097048">
        <w:rPr>
          <w:sz w:val="16"/>
        </w:rPr>
        <w:t xml:space="preserve"> Speaking at a town hall meeting in Dover, NH, today </w:t>
      </w:r>
      <w:r w:rsidRPr="00633BE8">
        <w:rPr>
          <w:rStyle w:val="StyleBoldUnderline"/>
        </w:rPr>
        <w:t xml:space="preserve">she explained not only why she supports investing in space exploration, including the need to track asteroids, but repeated the story of her desire to become an astronaut when she was a teenager. </w:t>
      </w:r>
      <w:r w:rsidRPr="00097048">
        <w:rPr>
          <w:sz w:val="16"/>
        </w:rPr>
        <w:t xml:space="preserve">Clinton responded to a question about her views on the space program -- which began with a shout out from the questioner for the New Horizons mission to Pluto -- by </w:t>
      </w:r>
      <w:r w:rsidRPr="00097048">
        <w:rPr>
          <w:rStyle w:val="StyleBoldUnderline"/>
          <w:highlight w:val="cyan"/>
        </w:rPr>
        <w:t>saying "I really, really do support the space program."</w:t>
      </w:r>
      <w:r w:rsidRPr="00097048">
        <w:rPr>
          <w:rStyle w:val="StyleBoldUnderline"/>
        </w:rPr>
        <w:t xml:space="preserve"> </w:t>
      </w:r>
      <w:r w:rsidRPr="00097048">
        <w:rPr>
          <w:sz w:val="16"/>
        </w:rPr>
        <w:t>She recounted the story of how she wrote to NASA when she was about 14 asking what she needed to do to become an astronaut. NASA replied that they did not accept applications from girls. After lauding the fact that that changed as demonstrated by Sally Ride and other woman astronauts, Clinton said she clearly would not have qualified anyway and has not lost any sleep over it</w:t>
      </w:r>
      <w:r w:rsidRPr="00633BE8">
        <w:rPr>
          <w:rStyle w:val="StyleBoldUnderline"/>
        </w:rPr>
        <w:t xml:space="preserve">. </w:t>
      </w:r>
      <w:r w:rsidRPr="00097048">
        <w:rPr>
          <w:rStyle w:val="StyleBoldUnderline"/>
          <w:highlight w:val="cyan"/>
        </w:rPr>
        <w:t>She continued</w:t>
      </w:r>
      <w:r w:rsidRPr="00097048">
        <w:rPr>
          <w:sz w:val="16"/>
        </w:rPr>
        <w:t xml:space="preserve"> to talk </w:t>
      </w:r>
      <w:r w:rsidRPr="00633BE8">
        <w:rPr>
          <w:u w:val="single"/>
        </w:rPr>
        <w:t xml:space="preserve">for several minutes </w:t>
      </w:r>
      <w:r w:rsidRPr="00097048">
        <w:rPr>
          <w:highlight w:val="cyan"/>
          <w:u w:val="single"/>
        </w:rPr>
        <w:t>about the need for the government to invest in the space program</w:t>
      </w:r>
      <w:r w:rsidRPr="00633BE8">
        <w:rPr>
          <w:u w:val="single"/>
        </w:rPr>
        <w:t xml:space="preserve"> along with other science and technology activities for many reasons, including economic benefits and discovery.</w:t>
      </w:r>
      <w:r w:rsidRPr="00097048">
        <w:rPr>
          <w:sz w:val="16"/>
        </w:rPr>
        <w:t xml:space="preserve"> </w:t>
      </w:r>
      <w:r w:rsidRPr="00633BE8">
        <w:rPr>
          <w:u w:val="single"/>
        </w:rPr>
        <w:t>She also mentioned security and in that vein noted in particular the need to track asteroids. "</w:t>
      </w:r>
      <w:r w:rsidRPr="00097048">
        <w:rPr>
          <w:highlight w:val="cyan"/>
          <w:u w:val="single"/>
        </w:rPr>
        <w:t>I think [the space program] is a good investment</w:t>
      </w:r>
      <w:r w:rsidRPr="00633BE8">
        <w:rPr>
          <w:u w:val="single"/>
        </w:rPr>
        <w:t xml:space="preserve">, so on my list of things that </w:t>
      </w:r>
      <w:r w:rsidRPr="00097048">
        <w:rPr>
          <w:highlight w:val="cyan"/>
          <w:u w:val="single"/>
        </w:rPr>
        <w:t>I want our country to invest in, in terms of research and innovation and .... basic science, exploring space,</w:t>
      </w:r>
      <w:r w:rsidRPr="00633BE8">
        <w:rPr>
          <w:u w:val="single"/>
        </w:rPr>
        <w:t xml:space="preserve"> exploring our oceans, exploring our genome. </w:t>
      </w:r>
      <w:r w:rsidRPr="00097048">
        <w:rPr>
          <w:highlight w:val="cyan"/>
          <w:u w:val="single"/>
        </w:rPr>
        <w:t>We're at the brink</w:t>
      </w:r>
      <w:r w:rsidRPr="00633BE8">
        <w:rPr>
          <w:u w:val="single"/>
        </w:rPr>
        <w:t xml:space="preserve"> of all kinds </w:t>
      </w:r>
      <w:r w:rsidRPr="00097048">
        <w:rPr>
          <w:highlight w:val="cyan"/>
          <w:u w:val="single"/>
        </w:rPr>
        <w:t>of new information</w:t>
      </w:r>
      <w:r w:rsidRPr="00633BE8">
        <w:rPr>
          <w:u w:val="single"/>
        </w:rPr>
        <w:t xml:space="preserve">. </w:t>
      </w:r>
      <w:r w:rsidRPr="00097048">
        <w:rPr>
          <w:highlight w:val="cyan"/>
          <w:u w:val="single"/>
        </w:rPr>
        <w:t>Let's not back off now</w:t>
      </w:r>
      <w:r w:rsidRPr="00633BE8">
        <w:rPr>
          <w:u w:val="single"/>
        </w:rPr>
        <w:t>!"</w:t>
      </w:r>
      <w:r w:rsidRPr="00097048">
        <w:rPr>
          <w:sz w:val="16"/>
        </w:rPr>
        <w:t xml:space="preserve"> The questioner had asked if the time has come for space activities to be done by corporations instead of the government. Clinton said she has nothing against partnering with corporations, but "they are more in the applied science arena, not in the discovery and research arena that I think only the government can support."</w:t>
      </w:r>
    </w:p>
    <w:p w14:paraId="1B29351D" w14:textId="77777777" w:rsidR="00343745" w:rsidRDefault="00343745" w:rsidP="00343745">
      <w:pPr>
        <w:pStyle w:val="Heading4"/>
      </w:pPr>
      <w:r>
        <w:t>Clinton supports NASA and Space exploration</w:t>
      </w:r>
    </w:p>
    <w:p w14:paraId="16E755DB" w14:textId="77777777" w:rsidR="00343745" w:rsidRDefault="00343745" w:rsidP="00343745">
      <w:r w:rsidRPr="00AA2C57">
        <w:rPr>
          <w:rStyle w:val="StyleStyleBold12pt"/>
        </w:rPr>
        <w:t>Dickerson, 16</w:t>
      </w:r>
      <w:r>
        <w:t xml:space="preserve"> (Kelley, space reporter for mic scientific journal, Tech Insider, Business Insider. “</w:t>
      </w:r>
      <w:r w:rsidRPr="00097048">
        <w:t>What a Clinton and Trump Presidency Would Mean for NASA Space Exploration</w:t>
      </w:r>
      <w:r>
        <w:t xml:space="preserve">” 5/4/16 Science.Mic </w:t>
      </w:r>
      <w:r w:rsidRPr="00AA2C57">
        <w:t>https://mic.com/articles/142682/clinton-trump-nasa#.lnuWhmyWf</w:t>
      </w:r>
      <w:r>
        <w:t>-JD)</w:t>
      </w:r>
    </w:p>
    <w:p w14:paraId="43D56E80" w14:textId="77777777" w:rsidR="00343745" w:rsidRPr="00097048" w:rsidRDefault="00343745" w:rsidP="00343745">
      <w:pPr>
        <w:rPr>
          <w:sz w:val="16"/>
        </w:rPr>
      </w:pPr>
      <w:r w:rsidRPr="00097048">
        <w:rPr>
          <w:sz w:val="16"/>
        </w:rPr>
        <w:t>During her first campaign for president in 2008</w:t>
      </w:r>
      <w:r w:rsidRPr="00633BE8">
        <w:rPr>
          <w:u w:val="single"/>
        </w:rPr>
        <w:t xml:space="preserve">, </w:t>
      </w:r>
      <w:r w:rsidRPr="00097048">
        <w:rPr>
          <w:highlight w:val="cyan"/>
          <w:u w:val="single"/>
        </w:rPr>
        <w:t>Clinton</w:t>
      </w:r>
      <w:r w:rsidRPr="00633BE8">
        <w:rPr>
          <w:u w:val="single"/>
        </w:rPr>
        <w:t xml:space="preserve"> said she </w:t>
      </w:r>
      <w:r w:rsidRPr="00097048">
        <w:rPr>
          <w:highlight w:val="cyan"/>
          <w:u w:val="single"/>
        </w:rPr>
        <w:t>want</w:t>
      </w:r>
      <w:r w:rsidRPr="00633BE8">
        <w:rPr>
          <w:u w:val="single"/>
        </w:rPr>
        <w:t xml:space="preserve">ed </w:t>
      </w:r>
      <w:r w:rsidRPr="00097048">
        <w:rPr>
          <w:highlight w:val="cyan"/>
          <w:u w:val="single"/>
        </w:rPr>
        <w:t xml:space="preserve">to </w:t>
      </w:r>
      <w:hyperlink r:id="rId26" w:history="1">
        <w:r w:rsidRPr="00097048">
          <w:rPr>
            <w:rStyle w:val="Hyperlink"/>
            <w:highlight w:val="cyan"/>
          </w:rPr>
          <w:t>reverse</w:t>
        </w:r>
      </w:hyperlink>
      <w:r w:rsidRPr="00097048">
        <w:rPr>
          <w:rStyle w:val="Emphasis"/>
          <w:highlight w:val="cyan"/>
        </w:rPr>
        <w:t xml:space="preserve"> NASA's funding cuts</w:t>
      </w:r>
      <w:r w:rsidRPr="0023381D">
        <w:rPr>
          <w:rStyle w:val="Emphasis"/>
        </w:rPr>
        <w:t>.</w:t>
      </w:r>
      <w:r w:rsidRPr="00097048">
        <w:rPr>
          <w:sz w:val="16"/>
        </w:rPr>
        <w:t xml:space="preserve"> At a </w:t>
      </w:r>
      <w:hyperlink r:id="rId27" w:history="1">
        <w:r w:rsidRPr="00097048">
          <w:rPr>
            <w:rStyle w:val="Hyperlink"/>
            <w:sz w:val="16"/>
          </w:rPr>
          <w:t>town hall meeting</w:t>
        </w:r>
      </w:hyperlink>
      <w:r w:rsidRPr="00097048">
        <w:rPr>
          <w:sz w:val="16"/>
        </w:rPr>
        <w:t xml:space="preserve"> broadcast on C-SPAN last year, it sounded like she hadn't changed her mind</w:t>
      </w:r>
      <w:r w:rsidRPr="00633BE8">
        <w:rPr>
          <w:u w:val="single"/>
        </w:rPr>
        <w:t xml:space="preserve">. "I really, really do support the space program," Clinton said, adding that the government needs to invest in space exploration, as well as other science and </w:t>
      </w:r>
      <w:r w:rsidRPr="0023381D">
        <w:rPr>
          <w:rStyle w:val="Emphasis"/>
        </w:rPr>
        <w:t>technology initiatives</w:t>
      </w:r>
      <w:r w:rsidRPr="00633BE8">
        <w:rPr>
          <w:u w:val="single"/>
        </w:rPr>
        <w:t xml:space="preserve">. </w:t>
      </w:r>
      <w:r w:rsidRPr="00097048">
        <w:rPr>
          <w:highlight w:val="cyan"/>
          <w:u w:val="single"/>
        </w:rPr>
        <w:t>Clinton</w:t>
      </w:r>
      <w:r w:rsidRPr="00633BE8">
        <w:rPr>
          <w:u w:val="single"/>
        </w:rPr>
        <w:t xml:space="preserve"> also supports the </w:t>
      </w:r>
      <w:r w:rsidRPr="0023381D">
        <w:rPr>
          <w:rStyle w:val="Emphasis"/>
        </w:rPr>
        <w:t>commercial sector of space</w:t>
      </w:r>
      <w:r w:rsidRPr="00633BE8">
        <w:rPr>
          <w:u w:val="single"/>
        </w:rPr>
        <w:t xml:space="preserve">, but has </w:t>
      </w:r>
      <w:r w:rsidRPr="00097048">
        <w:rPr>
          <w:highlight w:val="cyan"/>
          <w:u w:val="single"/>
        </w:rPr>
        <w:t>said the role of exploration and new discoveries still lies with NASA</w:t>
      </w:r>
      <w:r w:rsidRPr="00097048">
        <w:rPr>
          <w:sz w:val="16"/>
        </w:rPr>
        <w:t>. Oh — and that UFO stuff? She's going to "</w:t>
      </w:r>
      <w:hyperlink r:id="rId28" w:history="1">
        <w:r w:rsidRPr="00097048">
          <w:rPr>
            <w:rStyle w:val="Hyperlink"/>
            <w:sz w:val="16"/>
          </w:rPr>
          <w:t>get to the bottom of it</w:t>
        </w:r>
      </w:hyperlink>
      <w:r w:rsidRPr="00097048">
        <w:rPr>
          <w:sz w:val="16"/>
        </w:rPr>
        <w:t xml:space="preserve">" and </w:t>
      </w:r>
      <w:hyperlink r:id="rId29" w:history="1">
        <w:r w:rsidRPr="00097048">
          <w:rPr>
            <w:rStyle w:val="Hyperlink"/>
            <w:sz w:val="16"/>
          </w:rPr>
          <w:t>declassify</w:t>
        </w:r>
      </w:hyperlink>
      <w:r w:rsidRPr="00097048">
        <w:rPr>
          <w:sz w:val="16"/>
        </w:rPr>
        <w:t xml:space="preserve"> all the government's secret UFO files. It sounds like Clinton can count on UFO truthers' votes.</w:t>
      </w:r>
    </w:p>
    <w:p w14:paraId="5C69D702" w14:textId="77777777" w:rsidR="00343745" w:rsidRPr="00343745" w:rsidRDefault="00343745" w:rsidP="00343745"/>
    <w:p w14:paraId="07CC6D31" w14:textId="54F3075C" w:rsidR="00A162D6" w:rsidRDefault="00A162D6" w:rsidP="00A162D6">
      <w:pPr>
        <w:pStyle w:val="Heading2"/>
      </w:pPr>
      <w:r>
        <w:t>Agenda Politics</w:t>
      </w:r>
    </w:p>
    <w:p w14:paraId="23A03299" w14:textId="77777777" w:rsidR="00A162D6" w:rsidRDefault="00A162D6" w:rsidP="00A162D6">
      <w:pPr>
        <w:pStyle w:val="Heading3"/>
      </w:pPr>
      <w:r>
        <w:t>1NC</w:t>
      </w:r>
    </w:p>
    <w:p w14:paraId="28B8099D" w14:textId="77777777" w:rsidR="00343745" w:rsidRPr="00343745" w:rsidRDefault="00343745" w:rsidP="00343745">
      <w:pPr>
        <w:pStyle w:val="Heading4"/>
      </w:pPr>
      <w:r w:rsidRPr="00343745">
        <w:t>Congress hostile to CNSA—Republicans think China is trying to expand military space dominance and tensions over SCS</w:t>
      </w:r>
    </w:p>
    <w:p w14:paraId="3755A760" w14:textId="77777777" w:rsidR="00343745" w:rsidRPr="0002359B" w:rsidRDefault="00343745" w:rsidP="00343745">
      <w:r>
        <w:rPr>
          <w:b/>
        </w:rPr>
        <w:t xml:space="preserve">Villasanta </w:t>
      </w:r>
      <w:r w:rsidRPr="0002359B">
        <w:rPr>
          <w:b/>
        </w:rPr>
        <w:t>6/27/16</w:t>
      </w:r>
      <w:r>
        <w:t xml:space="preserve"> </w:t>
      </w:r>
      <w:r w:rsidRPr="0002359B">
        <w:rPr>
          <w:sz w:val="20"/>
        </w:rPr>
        <w:t>(Arthur Dominic, columnist for China Topix. “Heads of China and US Space Agencies Appeal for Cooperation in Space Exploration” China Topix http://www.chinatopix.com/articles/93677/20160627/heads-china-space-agencies-appeal-cooperation-exploration.htm#ixzz4EFeRiUw4-LP)</w:t>
      </w:r>
    </w:p>
    <w:p w14:paraId="6C02D175" w14:textId="77777777" w:rsidR="00343745" w:rsidRPr="000C3D53" w:rsidRDefault="00343745" w:rsidP="00343745">
      <w:pPr>
        <w:rPr>
          <w:sz w:val="16"/>
        </w:rPr>
      </w:pPr>
      <w:r w:rsidRPr="000C3D53">
        <w:rPr>
          <w:rStyle w:val="StyleBoldUnderline"/>
        </w:rPr>
        <w:t>Over the past two months, the heads of NASA and the China National Space Administration (CNSA) have jointly and separately called for renewing cooperation in space exploration between the United States and China</w:t>
      </w:r>
      <w:r w:rsidRPr="000C3D53">
        <w:rPr>
          <w:sz w:val="16"/>
        </w:rPr>
        <w:t xml:space="preserve">. The renewed call for cooperation comes amid separate programs by both NASA and CNSA to land humans on Mars by the 2030s. NASA later this year will see the first launch of its Space Launch System (SLS) heavy rocket that will take a multinational team of astronauts to land on Mars by 2035. China plans to land its first robot rover on Mars by 2021 and is currently developing a heavy rocket that can reach the Red Planet. Over the next 15 years, China will develop and launch a heavy lift rocket nearly 10 meters in diameter and with five times the carrying capacity of current rockets for voyages to Mars. </w:t>
      </w:r>
      <w:r w:rsidRPr="000C3D53">
        <w:rPr>
          <w:rStyle w:val="StyleBoldUnderline"/>
        </w:rPr>
        <w:t xml:space="preserve">Last April, </w:t>
      </w:r>
      <w:r w:rsidRPr="0002359B">
        <w:rPr>
          <w:rStyle w:val="StyleBoldUnderline"/>
          <w:highlight w:val="cyan"/>
        </w:rPr>
        <w:t>CNSA head</w:t>
      </w:r>
      <w:r w:rsidRPr="000C3D53">
        <w:rPr>
          <w:rStyle w:val="StyleBoldUnderline"/>
        </w:rPr>
        <w:t xml:space="preserve"> Prof. Wu Weiren </w:t>
      </w:r>
      <w:r w:rsidRPr="0002359B">
        <w:rPr>
          <w:rStyle w:val="StyleBoldUnderline"/>
          <w:highlight w:val="cyan"/>
        </w:rPr>
        <w:t>affirmed China is ready</w:t>
      </w:r>
      <w:r w:rsidRPr="000C3D53">
        <w:rPr>
          <w:rStyle w:val="StyleBoldUnderline"/>
        </w:rPr>
        <w:t xml:space="preserve"> </w:t>
      </w:r>
      <w:r w:rsidRPr="0002359B">
        <w:rPr>
          <w:rStyle w:val="StyleBoldUnderline"/>
          <w:highlight w:val="cyan"/>
        </w:rPr>
        <w:t>to</w:t>
      </w:r>
      <w:r w:rsidRPr="000C3D53">
        <w:rPr>
          <w:rStyle w:val="StyleBoldUnderline"/>
        </w:rPr>
        <w:t xml:space="preserve"> again </w:t>
      </w:r>
      <w:r w:rsidRPr="0002359B">
        <w:rPr>
          <w:rStyle w:val="StyleBoldUnderline"/>
          <w:highlight w:val="cyan"/>
        </w:rPr>
        <w:t>work with the U.S. despite</w:t>
      </w:r>
      <w:r w:rsidRPr="000C3D53">
        <w:rPr>
          <w:rStyle w:val="StyleBoldUnderline"/>
        </w:rPr>
        <w:t xml:space="preserve"> the legal ban on cooperation imposed by the U.S. </w:t>
      </w:r>
      <w:r w:rsidRPr="000C3D53">
        <w:rPr>
          <w:rStyle w:val="Emphasis"/>
        </w:rPr>
        <w:t xml:space="preserve">and </w:t>
      </w:r>
      <w:r w:rsidRPr="000C3D53">
        <w:rPr>
          <w:rStyle w:val="Emphasis"/>
          <w:highlight w:val="cyan"/>
        </w:rPr>
        <w:t>the perception among</w:t>
      </w:r>
      <w:r w:rsidRPr="000C3D53">
        <w:rPr>
          <w:rStyle w:val="Emphasis"/>
        </w:rPr>
        <w:t xml:space="preserve"> influential members of the U.S. </w:t>
      </w:r>
      <w:r w:rsidRPr="000C3D53">
        <w:rPr>
          <w:rStyle w:val="Emphasis"/>
          <w:highlight w:val="cyan"/>
        </w:rPr>
        <w:t>Congress that CNSA remains</w:t>
      </w:r>
      <w:r w:rsidRPr="000C3D53">
        <w:rPr>
          <w:rStyle w:val="StyleBoldUnderline"/>
          <w:highlight w:val="cyan"/>
        </w:rPr>
        <w:t xml:space="preserve"> </w:t>
      </w:r>
      <w:r w:rsidRPr="000C3D53">
        <w:rPr>
          <w:rStyle w:val="Emphasis"/>
          <w:highlight w:val="cyan"/>
        </w:rPr>
        <w:t>a military-led organization whose priority</w:t>
      </w:r>
      <w:r w:rsidRPr="000C3D53">
        <w:rPr>
          <w:rStyle w:val="StyleBoldUnderline"/>
          <w:highlight w:val="cyan"/>
        </w:rPr>
        <w:t xml:space="preserve"> is </w:t>
      </w:r>
      <w:r w:rsidRPr="000C3D53">
        <w:rPr>
          <w:rStyle w:val="Emphasis"/>
          <w:highlight w:val="cyan"/>
        </w:rPr>
        <w:t>to ensure China's military dominance of space</w:t>
      </w:r>
      <w:r w:rsidRPr="000C3D53">
        <w:rPr>
          <w:rStyle w:val="StyleBoldUnderline"/>
        </w:rPr>
        <w:t xml:space="preserve"> beneath the guise of a civilian space program</w:t>
      </w:r>
      <w:r w:rsidRPr="000C3D53">
        <w:rPr>
          <w:sz w:val="16"/>
        </w:rPr>
        <w:t xml:space="preserve">. CNSA is an agency of the State Administration for Science, Technology and Industry for National Defense (SASTIND), a pseudo-civilian organization apparently led by military officers of the People's Liberation Army (PLA). </w:t>
      </w:r>
      <w:hyperlink r:id="rId30" w:history="1">
        <w:r w:rsidRPr="000C3D53">
          <w:rPr>
            <w:rStyle w:val="Hyperlink"/>
            <w:sz w:val="16"/>
          </w:rPr>
          <w:t>SASTIND</w:t>
        </w:r>
      </w:hyperlink>
      <w:r w:rsidRPr="000C3D53">
        <w:rPr>
          <w:sz w:val="16"/>
        </w:rPr>
        <w:t xml:space="preserve"> and its predecessor have played a key role in developing China's space program since 1956 when China began its ballistic missile program. Today, SASTIND is China's comprehensive administrative office for national defense science; military technology and military industries. "We would like to cooperate with the US, especially for space and moon exploration. We would welcome this very much," said </w:t>
      </w:r>
      <w:hyperlink r:id="rId31" w:history="1">
        <w:r w:rsidRPr="000C3D53">
          <w:rPr>
            <w:rStyle w:val="Hyperlink"/>
            <w:sz w:val="16"/>
          </w:rPr>
          <w:t>Wu</w:t>
        </w:r>
      </w:hyperlink>
      <w:r w:rsidRPr="000C3D53">
        <w:rPr>
          <w:sz w:val="16"/>
        </w:rPr>
        <w:t xml:space="preserve">. "We have urged the US many times to get rid of restrictions, so scientists from both countries can work together on future exploration.'" And this May, NASA Administrator Charles Bolden suggested the United States resume cooperation with China in space by having Congress revise U.S. Public Law 112-55, Sec. 539 that bans any cooperative effort among the space programs of both the U.S. and China. "We were in an incredible Cold War with the Soviets at the time we flew Apollo-Soyuz. It was because leaders in both nations felt it was time," said Bolden. "That represented a great use of soft power, if you will. Look where we are today. I think we will get there (with China). And I think it is necessary." </w:t>
      </w:r>
      <w:hyperlink r:id="rId32" w:history="1">
        <w:r w:rsidRPr="000C3D53">
          <w:rPr>
            <w:rStyle w:val="Hyperlink"/>
            <w:sz w:val="16"/>
          </w:rPr>
          <w:t>Bolden</w:t>
        </w:r>
      </w:hyperlink>
      <w:r w:rsidRPr="000C3D53">
        <w:rPr>
          <w:sz w:val="16"/>
        </w:rPr>
        <w:t xml:space="preserve"> suggested initial steps to unfreeze the thaw such as "working on weather satellite data sharing and things like that. Things that will make critics on China on Capitol Hill a little bit more relaxed about the idea of cooperation." </w:t>
      </w:r>
      <w:r w:rsidRPr="000C3D53">
        <w:rPr>
          <w:rStyle w:val="Emphasis"/>
          <w:highlight w:val="cyan"/>
        </w:rPr>
        <w:t>The 112th U.S. Congress</w:t>
      </w:r>
      <w:r w:rsidRPr="000C3D53">
        <w:rPr>
          <w:rStyle w:val="Emphasis"/>
        </w:rPr>
        <w:t xml:space="preserve"> in November 2011 </w:t>
      </w:r>
      <w:r w:rsidRPr="000C3D53">
        <w:rPr>
          <w:rStyle w:val="Emphasis"/>
          <w:highlight w:val="cyan"/>
        </w:rPr>
        <w:t>banned NASA from engaging in bilateral agreements and coordination with China,</w:t>
      </w:r>
      <w:r w:rsidRPr="000C3D53">
        <w:rPr>
          <w:rStyle w:val="Emphasis"/>
        </w:rPr>
        <w:t xml:space="preserve"> a ban enforced under Public Law 112-55, Sec. 539. </w:t>
      </w:r>
      <w:r w:rsidRPr="000C3D53">
        <w:rPr>
          <w:rStyle w:val="StyleBoldUnderline"/>
          <w:highlight w:val="cyan"/>
        </w:rPr>
        <w:t>The probability of the U.S. Congress</w:t>
      </w:r>
      <w:r w:rsidRPr="000C3D53">
        <w:rPr>
          <w:rStyle w:val="StyleBoldUnderline"/>
        </w:rPr>
        <w:t xml:space="preserve"> enacting a new law </w:t>
      </w:r>
      <w:r w:rsidRPr="000C3D53">
        <w:rPr>
          <w:rStyle w:val="StyleBoldUnderline"/>
          <w:highlight w:val="cyan"/>
        </w:rPr>
        <w:t>to overturn</w:t>
      </w:r>
      <w:r w:rsidRPr="000C3D53">
        <w:rPr>
          <w:rStyle w:val="StyleBoldUnderline"/>
        </w:rPr>
        <w:t xml:space="preserve"> Public Law 112-55, Sec. 539 </w:t>
      </w:r>
      <w:r w:rsidRPr="000C3D53">
        <w:rPr>
          <w:rStyle w:val="StyleBoldUnderline"/>
          <w:highlight w:val="cyan"/>
        </w:rPr>
        <w:t>is remote considering the animosity</w:t>
      </w:r>
      <w:r w:rsidRPr="000C3D53">
        <w:rPr>
          <w:rStyle w:val="StyleBoldUnderline"/>
        </w:rPr>
        <w:t xml:space="preserve"> between China and the U.S. </w:t>
      </w:r>
      <w:r w:rsidRPr="000C3D53">
        <w:rPr>
          <w:rStyle w:val="StyleBoldUnderline"/>
          <w:highlight w:val="cyan"/>
        </w:rPr>
        <w:t>over the South China Sea and the absence of lawmakers willing to go to bat for China</w:t>
      </w:r>
      <w:r w:rsidRPr="000C3D53">
        <w:rPr>
          <w:rStyle w:val="StyleBoldUnderline"/>
        </w:rPr>
        <w:t xml:space="preserve">. </w:t>
      </w:r>
      <w:r w:rsidRPr="000C3D53">
        <w:rPr>
          <w:rStyle w:val="StyleBoldUnderline"/>
          <w:highlight w:val="cyan"/>
        </w:rPr>
        <w:t>The</w:t>
      </w:r>
      <w:r w:rsidRPr="000C3D53">
        <w:rPr>
          <w:rStyle w:val="StyleBoldUnderline"/>
        </w:rPr>
        <w:t xml:space="preserve"> right wing </w:t>
      </w:r>
      <w:r w:rsidRPr="000C3D53">
        <w:rPr>
          <w:rStyle w:val="StyleBoldUnderline"/>
          <w:highlight w:val="cyan"/>
        </w:rPr>
        <w:t>Republican Party remains hostile towards China</w:t>
      </w:r>
      <w:r w:rsidRPr="000C3D53">
        <w:rPr>
          <w:rStyle w:val="StyleBoldUnderline"/>
        </w:rPr>
        <w:t xml:space="preserve"> and </w:t>
      </w:r>
      <w:r w:rsidRPr="000C3D53">
        <w:rPr>
          <w:rStyle w:val="StyleBoldUnderline"/>
          <w:highlight w:val="cyan"/>
        </w:rPr>
        <w:t>its</w:t>
      </w:r>
      <w:r w:rsidRPr="000C3D53">
        <w:rPr>
          <w:rStyle w:val="StyleBoldUnderline"/>
        </w:rPr>
        <w:t xml:space="preserve"> </w:t>
      </w:r>
      <w:r w:rsidRPr="000C3D53">
        <w:rPr>
          <w:rStyle w:val="StyleBoldUnderline"/>
          <w:highlight w:val="cyan"/>
        </w:rPr>
        <w:t>members control the</w:t>
      </w:r>
      <w:r w:rsidRPr="000C3D53">
        <w:rPr>
          <w:rStyle w:val="StyleBoldUnderline"/>
        </w:rPr>
        <w:t xml:space="preserve"> committee in the </w:t>
      </w:r>
      <w:r w:rsidRPr="000C3D53">
        <w:rPr>
          <w:rStyle w:val="StyleBoldUnderline"/>
          <w:highlight w:val="cyan"/>
        </w:rPr>
        <w:t>House</w:t>
      </w:r>
      <w:r w:rsidRPr="000C3D53">
        <w:rPr>
          <w:rStyle w:val="StyleBoldUnderline"/>
        </w:rPr>
        <w:t xml:space="preserve"> of Representatives responsible for NASA appropriations. </w:t>
      </w:r>
      <w:r w:rsidRPr="000C3D53">
        <w:rPr>
          <w:rStyle w:val="StyleBoldUnderline"/>
          <w:highlight w:val="cyan"/>
        </w:rPr>
        <w:t>The man who chairs the House</w:t>
      </w:r>
      <w:r w:rsidRPr="000C3D53">
        <w:rPr>
          <w:rStyle w:val="StyleBoldUnderline"/>
        </w:rPr>
        <w:t xml:space="preserve"> of Representatives appropriations </w:t>
      </w:r>
      <w:r w:rsidRPr="000C3D53">
        <w:rPr>
          <w:rStyle w:val="StyleBoldUnderline"/>
          <w:highlight w:val="cyan"/>
        </w:rPr>
        <w:t>subpanel that oversees NASA</w:t>
      </w:r>
      <w:r w:rsidRPr="000C3D53">
        <w:rPr>
          <w:rStyle w:val="StyleBoldUnderline"/>
        </w:rPr>
        <w:t xml:space="preserve">, John Culberson (R-TX), in 2010 </w:t>
      </w:r>
      <w:r w:rsidRPr="000C3D53">
        <w:rPr>
          <w:rStyle w:val="StyleBoldUnderline"/>
          <w:highlight w:val="cyan"/>
        </w:rPr>
        <w:t>urged</w:t>
      </w:r>
      <w:r w:rsidRPr="000C3D53">
        <w:rPr>
          <w:rStyle w:val="StyleBoldUnderline"/>
        </w:rPr>
        <w:t xml:space="preserve"> President Barack </w:t>
      </w:r>
      <w:r w:rsidRPr="000C3D53">
        <w:rPr>
          <w:rStyle w:val="StyleBoldUnderline"/>
          <w:highlight w:val="cyan"/>
        </w:rPr>
        <w:t>Obama</w:t>
      </w:r>
      <w:r w:rsidRPr="000C3D53">
        <w:rPr>
          <w:rStyle w:val="StyleBoldUnderline"/>
        </w:rPr>
        <w:t xml:space="preserve"> </w:t>
      </w:r>
      <w:r w:rsidRPr="000C3D53">
        <w:rPr>
          <w:rStyle w:val="StyleBoldUnderline"/>
          <w:highlight w:val="cyan"/>
        </w:rPr>
        <w:t>not to allow further contact between NASA and CNSA.</w:t>
      </w:r>
      <w:r w:rsidRPr="000C3D53">
        <w:rPr>
          <w:rStyle w:val="StyleBoldUnderline"/>
        </w:rPr>
        <w:t xml:space="preserve"> "I have grave concerns about the nature and goals of China's space program and strongly oppose any cooperation between NASA and CNSA's human space flight programs without Congressional authorization," he said in a letter to Obama</w:t>
      </w:r>
      <w:r w:rsidRPr="000C3D53">
        <w:rPr>
          <w:sz w:val="16"/>
        </w:rPr>
        <w:t>. Bolden said he doesn't not expect the ban to be lifted during his tenure that ends with that of Obama's.</w:t>
      </w:r>
    </w:p>
    <w:p w14:paraId="443B0EEA" w14:textId="77777777" w:rsidR="00343745" w:rsidRPr="00343745" w:rsidRDefault="00343745" w:rsidP="00343745"/>
    <w:p w14:paraId="53C1E342" w14:textId="77777777" w:rsidR="00A162D6" w:rsidRDefault="00A162D6" w:rsidP="00A162D6">
      <w:pPr>
        <w:pStyle w:val="Heading3"/>
      </w:pPr>
      <w:r>
        <w:t>2NC/1NR</w:t>
      </w:r>
    </w:p>
    <w:p w14:paraId="6644827A" w14:textId="77777777" w:rsidR="00343745" w:rsidRDefault="00343745" w:rsidP="00343745">
      <w:pPr>
        <w:pStyle w:val="Heading4"/>
      </w:pPr>
      <w:r>
        <w:t>Republicans will fight the plan- China seen as Cold War Style threat</w:t>
      </w:r>
    </w:p>
    <w:p w14:paraId="6D4E64EC" w14:textId="77777777" w:rsidR="00343745" w:rsidRDefault="00343745" w:rsidP="00343745">
      <w:r w:rsidRPr="008F635B">
        <w:rPr>
          <w:b/>
        </w:rPr>
        <w:t>Axe 12</w:t>
      </w:r>
      <w:r>
        <w:t xml:space="preserve"> (David,</w:t>
      </w:r>
      <w:r w:rsidRPr="0062305F">
        <w:t xml:space="preserve"> American military correspondent</w:t>
      </w:r>
      <w:r>
        <w:t xml:space="preserve"> for the Diplomat and Wired. “</w:t>
      </w:r>
      <w:r w:rsidRPr="0062305F">
        <w:t>A Giant Leap Forward</w:t>
      </w:r>
      <w:r>
        <w:t xml:space="preserve">” 10/23/12 the Pacific Standard </w:t>
      </w:r>
      <w:r w:rsidRPr="0062305F">
        <w:t>https://psmag.com/a-giant-leap-forward-aa701da31cfa#.e7l3lk4az</w:t>
      </w:r>
      <w:r>
        <w:t>).</w:t>
      </w:r>
    </w:p>
    <w:p w14:paraId="7382B36F" w14:textId="77777777" w:rsidR="00343745" w:rsidRPr="0062305F" w:rsidRDefault="00343745" w:rsidP="00343745">
      <w:pPr>
        <w:rPr>
          <w:sz w:val="16"/>
        </w:rPr>
      </w:pPr>
      <w:r w:rsidRPr="0062305F">
        <w:rPr>
          <w:sz w:val="16"/>
        </w:rPr>
        <w:t>To be fair, it would take a near-perfect storm of technical and political failures for the U.S. and Russian space programs to collapse in the next few years. Still, it’s not inconceivable that China could win the 21st-century space race by default </w:t>
      </w:r>
      <w:r w:rsidRPr="0062305F">
        <w:rPr>
          <w:rFonts w:cs="Georgia"/>
          <w:sz w:val="16"/>
        </w:rPr>
        <w:t>—</w:t>
      </w:r>
      <w:r w:rsidRPr="0062305F">
        <w:rPr>
          <w:sz w:val="16"/>
        </w:rPr>
        <w:t xml:space="preserve"> despite its five-decades-late start, and despite the fact that for China, winning has been at best a secondary concern. </w:t>
      </w:r>
      <w:r w:rsidRPr="0062305F">
        <w:rPr>
          <w:rFonts w:cs="Georgia"/>
          <w:sz w:val="16"/>
        </w:rPr>
        <w:t>“</w:t>
      </w:r>
      <w:r w:rsidRPr="0062305F">
        <w:rPr>
          <w:sz w:val="16"/>
        </w:rPr>
        <w:t>By the time they finish their space station in the early 2020s,” Gregory Kulacki, an analyst with the Union of Concerned Scientists, wrote in a paper last June, “the Chinese might be the only people left up there.” A space race few seem to notice or care about </w:t>
      </w:r>
      <w:r w:rsidRPr="0062305F">
        <w:rPr>
          <w:rFonts w:cs="Georgia"/>
          <w:sz w:val="16"/>
        </w:rPr>
        <w:t>—</w:t>
      </w:r>
      <w:r w:rsidRPr="0062305F">
        <w:rPr>
          <w:sz w:val="16"/>
        </w:rPr>
        <w:t> unlike the Sputnik era, which catapulted U.S. research into a future that led to technological breakthroughs we now take for granted </w:t>
      </w:r>
      <w:r w:rsidRPr="0062305F">
        <w:rPr>
          <w:rFonts w:cs="Georgia"/>
          <w:sz w:val="16"/>
        </w:rPr>
        <w:t>—</w:t>
      </w:r>
      <w:r w:rsidRPr="0062305F">
        <w:rPr>
          <w:sz w:val="16"/>
        </w:rPr>
        <w:t xml:space="preserve"> could have effects as long-lasting as the first one. Only this time, the U.S. will be the long-term loser. Unlike most members of the American public, many U.S. policy makers have noticed, and have seen the benefits and dangers of inviting China to join longstanding international space ventures. But </w:t>
      </w:r>
      <w:r w:rsidRPr="0062305F">
        <w:rPr>
          <w:rStyle w:val="Emphasis"/>
        </w:rPr>
        <w:t xml:space="preserve">some </w:t>
      </w:r>
      <w:r w:rsidRPr="0062305F">
        <w:rPr>
          <w:rStyle w:val="Emphasis"/>
          <w:highlight w:val="cyan"/>
        </w:rPr>
        <w:t>members of the U.S. Congress</w:t>
      </w:r>
      <w:r w:rsidRPr="0062305F">
        <w:rPr>
          <w:rStyle w:val="Emphasis"/>
        </w:rPr>
        <w:t xml:space="preserve"> have </w:t>
      </w:r>
      <w:r w:rsidRPr="0062305F">
        <w:rPr>
          <w:rStyle w:val="Emphasis"/>
          <w:highlight w:val="cyan"/>
        </w:rPr>
        <w:t>consistently viewed China’s space program in</w:t>
      </w:r>
      <w:r w:rsidRPr="0062305F">
        <w:rPr>
          <w:rStyle w:val="Emphasis"/>
        </w:rPr>
        <w:t xml:space="preserve"> strictly </w:t>
      </w:r>
      <w:r w:rsidRPr="0062305F">
        <w:rPr>
          <w:rStyle w:val="Emphasis"/>
          <w:highlight w:val="cyan"/>
        </w:rPr>
        <w:t>competitive terms</w:t>
      </w:r>
      <w:r w:rsidRPr="0062305F">
        <w:rPr>
          <w:rStyle w:val="Emphasis"/>
        </w:rPr>
        <w:t xml:space="preserve">, </w:t>
      </w:r>
      <w:r w:rsidRPr="00610435">
        <w:rPr>
          <w:rStyle w:val="Emphasis"/>
          <w:highlight w:val="cyan"/>
        </w:rPr>
        <w:t>seeing a</w:t>
      </w:r>
      <w:r w:rsidRPr="0062305F">
        <w:rPr>
          <w:rStyle w:val="Emphasis"/>
        </w:rPr>
        <w:t xml:space="preserve"> high-tech, </w:t>
      </w:r>
      <w:r w:rsidRPr="00610435">
        <w:rPr>
          <w:rStyle w:val="Emphasis"/>
          <w:highlight w:val="cyan"/>
        </w:rPr>
        <w:t>Cold War–style foe</w:t>
      </w:r>
      <w:r w:rsidRPr="0062305F">
        <w:rPr>
          <w:sz w:val="16"/>
        </w:rPr>
        <w:t xml:space="preserve">. </w:t>
      </w:r>
      <w:r w:rsidRPr="0062305F">
        <w:rPr>
          <w:rStyle w:val="StyleBoldUnderline"/>
        </w:rPr>
        <w:t xml:space="preserve">Last year, the </w:t>
      </w:r>
      <w:r w:rsidRPr="00610435">
        <w:rPr>
          <w:rStyle w:val="StyleBoldUnderline"/>
          <w:highlight w:val="cyan"/>
        </w:rPr>
        <w:t>Republican-dominated Congress outlawed American cooperation with China in space</w:t>
      </w:r>
      <w:r w:rsidRPr="0062305F">
        <w:rPr>
          <w:rStyle w:val="StyleBoldUnderline"/>
        </w:rPr>
        <w:t xml:space="preserve">, essentially </w:t>
      </w:r>
      <w:r w:rsidRPr="00610435">
        <w:rPr>
          <w:rStyle w:val="StyleBoldUnderline"/>
          <w:highlight w:val="cyan"/>
        </w:rPr>
        <w:t>reviving an earlier ban</w:t>
      </w:r>
      <w:r w:rsidRPr="0062305F">
        <w:rPr>
          <w:rStyle w:val="StyleBoldUnderline"/>
        </w:rPr>
        <w:t xml:space="preserve"> that followed the 1989 Tiananmen Square massacre. The bans on cooperation have only ensured China’s progress in space, by forcing Beijing to develop its own orbital technologies rather than working with other countries.</w:t>
      </w:r>
      <w:r w:rsidRPr="0062305F">
        <w:rPr>
          <w:sz w:val="16"/>
        </w:rPr>
        <w:t xml:space="preserve"> Our approach-and-reject history of cooperating with a sometime ally and sometime foe has worked to guarantee the late, gradual, and seemingly inexorable rise of the world’s third great space power. We have left China to build a technological infrastructure that has become yet another engine of Chinese economic growth </w:t>
      </w:r>
      <w:r w:rsidRPr="0062305F">
        <w:rPr>
          <w:rFonts w:cs="Georgia"/>
          <w:sz w:val="16"/>
        </w:rPr>
        <w:t>—</w:t>
      </w:r>
      <w:r w:rsidRPr="0062305F">
        <w:rPr>
          <w:sz w:val="16"/>
        </w:rPr>
        <w:t> exactly the kind of engine that once propelled the U.S. forward. It’s safe to say that in coming years rockets, capsules, space stations, and astronauts bearing China’s star-spangled red-flag insignia will loom ever larger over science, politics, and strategy all over the world </w:t>
      </w:r>
      <w:r w:rsidRPr="0062305F">
        <w:rPr>
          <w:rFonts w:cs="Georgia"/>
          <w:sz w:val="16"/>
        </w:rPr>
        <w:t>—</w:t>
      </w:r>
      <w:r w:rsidRPr="0062305F">
        <w:rPr>
          <w:sz w:val="16"/>
        </w:rPr>
        <w:t xml:space="preserve"> and especially in America. </w:t>
      </w:r>
    </w:p>
    <w:p w14:paraId="782A9358" w14:textId="77777777" w:rsidR="00343745" w:rsidRDefault="00343745" w:rsidP="00343745"/>
    <w:p w14:paraId="14639813" w14:textId="77777777" w:rsidR="00343745" w:rsidRDefault="00343745" w:rsidP="00343745">
      <w:pPr>
        <w:pStyle w:val="Heading4"/>
      </w:pPr>
      <w:r>
        <w:t>Plan will cause congressional backlash- Congress sees China’s space program as a military challenger</w:t>
      </w:r>
    </w:p>
    <w:p w14:paraId="4BCDC32E" w14:textId="77777777" w:rsidR="00343745" w:rsidRDefault="00343745" w:rsidP="00343745">
      <w:r w:rsidRPr="008F635B">
        <w:rPr>
          <w:b/>
        </w:rPr>
        <w:t>Axe 12</w:t>
      </w:r>
      <w:r>
        <w:t xml:space="preserve"> (David,</w:t>
      </w:r>
      <w:r w:rsidRPr="0062305F">
        <w:t xml:space="preserve"> American military correspondent</w:t>
      </w:r>
      <w:r>
        <w:t xml:space="preserve"> for the Diplomat and Wired. “</w:t>
      </w:r>
      <w:r w:rsidRPr="0062305F">
        <w:t>A Giant Leap Forward</w:t>
      </w:r>
      <w:r>
        <w:t xml:space="preserve">” 10/23/12 the Pacific Standard </w:t>
      </w:r>
      <w:r w:rsidRPr="0062305F">
        <w:t>https://psmag.com/a-giant-leap-forward-aa701da31cfa#.e7l3lk4az</w:t>
      </w:r>
      <w:r>
        <w:t>)</w:t>
      </w:r>
    </w:p>
    <w:p w14:paraId="2FC590FB" w14:textId="77777777" w:rsidR="00343745" w:rsidRPr="00610435" w:rsidRDefault="00343745" w:rsidP="00343745">
      <w:pPr>
        <w:rPr>
          <w:sz w:val="16"/>
        </w:rPr>
      </w:pPr>
      <w:r w:rsidRPr="00610435">
        <w:rPr>
          <w:rStyle w:val="StyleBoldUnderline"/>
        </w:rPr>
        <w:t xml:space="preserve">THE CONSENSUS </w:t>
      </w:r>
      <w:r w:rsidRPr="00610435">
        <w:rPr>
          <w:rStyle w:val="StyleBoldUnderline"/>
          <w:highlight w:val="cyan"/>
        </w:rPr>
        <w:t>U.S. VIEW of China’s space program is</w:t>
      </w:r>
      <w:r w:rsidRPr="00610435">
        <w:rPr>
          <w:rStyle w:val="StyleBoldUnderline"/>
        </w:rPr>
        <w:t xml:space="preserve"> complicated and constantly evolving, but the general trend has been </w:t>
      </w:r>
      <w:r w:rsidRPr="00610435">
        <w:rPr>
          <w:rStyle w:val="StyleBoldUnderline"/>
          <w:highlight w:val="cyan"/>
        </w:rPr>
        <w:t xml:space="preserve">one of increasing suspicion, </w:t>
      </w:r>
      <w:r w:rsidRPr="00610435">
        <w:rPr>
          <w:rStyle w:val="StyleBoldUnderline"/>
        </w:rPr>
        <w:t>lately bordering on paranoia</w:t>
      </w:r>
      <w:r w:rsidRPr="00610435">
        <w:rPr>
          <w:rStyle w:val="StyleBoldUnderline"/>
          <w:highlight w:val="cyan"/>
        </w:rPr>
        <w:t>.</w:t>
      </w:r>
      <w:r w:rsidRPr="00610435">
        <w:rPr>
          <w:sz w:val="16"/>
        </w:rPr>
        <w:t xml:space="preserve"> The hostile attitude has poisoned U.S.-Chinese relations in space at the moment America can least afford to have orbital enemies. Only a few decades ago, in the waning days of the Cold War, an alliance with China seemed positively strategic. The Soviet Union was America’s main rival, and Beijing, no friend of Moscow’s, was a useful “enemy of my enemy.” As China was beginning its space program, it enjoyed the fruits of an alliance with the U.S., licensing various technologies from American firms, including technology to build satellites. In the mid-1980s, the U.S. actually sought collaboration with China. In October of 1986, nine months after the Challenger space shuttle exploded, killing all seven astronauts on board, U.S. Defense Secretary Caspar Weinberger visited Chinese space officials at the Xichangsatellite-launching facility in southern China. His mission: to assess the feasibility of launching American satellites from China </w:t>
      </w:r>
      <w:r w:rsidRPr="00610435">
        <w:rPr>
          <w:rFonts w:cs="Georgia"/>
          <w:sz w:val="16"/>
        </w:rPr>
        <w:t>—</w:t>
      </w:r>
      <w:r w:rsidRPr="00610435">
        <w:rPr>
          <w:sz w:val="16"/>
        </w:rPr>
        <w:t> aboard Chinese-made rockets. U.S. aerospace firms and Beijing ultimately teamed up on around 30 space launches using Chinese rockets. But U.S.-Chinese relations, in space and elsewhere, cooled in the spring and summer of 1989, when hundreds of thousands of everyday Chinese left behind by Deng’s economic schemes protested across the country, most memorably in Beijing’s Tiananmen Square. In the aftermath of the Communist Party’s brutal military crackdown, which killed hundreds and perhaps thousands, Congress outlawed space exports to China </w:t>
      </w:r>
      <w:r w:rsidRPr="00610435">
        <w:rPr>
          <w:rFonts w:cs="Georgia"/>
          <w:sz w:val="16"/>
        </w:rPr>
        <w:t>—</w:t>
      </w:r>
      <w:r w:rsidRPr="00610435">
        <w:rPr>
          <w:sz w:val="16"/>
        </w:rPr>
        <w:t> a ban that remains in place today. The deal to launch American satellites on Chinese rockets survived until 1999, when it too was ended by Congress. The embargoes sealed China off from external space markets at a key moment in orbital politics. From the 1960s through the ’80s, purely national and regional space programs flourished in the U.S. and the U.S.S.R., but also in France, Japan, and other countries, fed by Cold War tensions and the race for certain symbolic prizes: first satellite, first astronaut in orbit, first to the moon, first manned station. But with the Cold War ending and the prizes mostly claimed by America and the Soviet Union, the world increasingly collaborated in space. Only China was excluded. The embargoes against space exports, starting in 1989, and the banning of cooperative launches, beginning in 1999, were meant to punish the Chinese Communist Party, depriving it of the economic, military, and political benefits of space exploration. But with Chinese political will building behind a major space push, the trade bans backfired. Rather than buying space gear from abroad and adapting it for home use, Beijing was determined to develop brand-new equipment from scratch. That was difficult, expensive, and time-consuming </w:t>
      </w:r>
      <w:r w:rsidRPr="00610435">
        <w:rPr>
          <w:rFonts w:cs="Georgia"/>
          <w:sz w:val="16"/>
        </w:rPr>
        <w:t>—</w:t>
      </w:r>
      <w:r w:rsidRPr="00610435">
        <w:rPr>
          <w:sz w:val="16"/>
        </w:rPr>
        <w:t> and a boon to Chinese tech firms, which did not have to compete with older, more experienced foreign companies for government contracts. “I think the Chinese space industry is happy with the embargo,” says Ting Wang, a Chinese-trained aerospace engineer now at Stanford University. Today, the Chinese space industry employs hundreds of thousands of skilled workers, according to an assessment by Dean Cheng for the Pentagon’s National Defense University. Firm dollar figures for the overall value of Beijing’s space program are hard to come by, but Cheng estimates that the value of China’s satellite navigation market (Beijing’s take on GPS) alone grew 50 percent a year starting in 1998, reaching $1.5 billion in 2005. On February 1, 2003, the space shuttle Columbia, damaged by debris during launch, exploded upon reentry over Texas, killing the seven-person crew. This time, the U.S. space agencies turned to Russia, not China, for backup. American astronauts hitched rides to the International Space Station in Soyuz capsules </w:t>
      </w:r>
      <w:r w:rsidRPr="00610435">
        <w:rPr>
          <w:rFonts w:cs="Georgia"/>
          <w:sz w:val="16"/>
        </w:rPr>
        <w:t>—</w:t>
      </w:r>
      <w:r w:rsidRPr="00610435">
        <w:rPr>
          <w:sz w:val="16"/>
        </w:rPr>
        <w:t> an arrangement that would be repeated eight years later, when the last shuttles were finally retired for good, three years before the new Orion capsule was expected to be ready. The Columbia disaster reminded NASA of the benefits of strong space partnerships. As early as 2002, NASA Administrator Sean O’Keefe was quietly brainstorming ways the U.S. and China might mend orbital ties. According to Richard Fisher, an analyst with the International Assessment and Strategy Center in Alexandria, Virginia, O’Keefe even considered installing a docking receptacle on the International Space Station that would be compatible with China’s Shenzhou capsules </w:t>
      </w:r>
      <w:r w:rsidRPr="00610435">
        <w:rPr>
          <w:rFonts w:cs="Georgia"/>
          <w:sz w:val="16"/>
        </w:rPr>
        <w:t>—</w:t>
      </w:r>
      <w:r w:rsidRPr="00610435">
        <w:rPr>
          <w:sz w:val="16"/>
        </w:rPr>
        <w:t> a first step, perhaps, toward making China an official partner in the international station. “I think the manned space program has a potential all out of proportion to its size and cost for improving the diplomatic, political, and military atmosphere between the United States and China,” then Representative Mark Kirk (R-Ill.) said in 2006. In September of that year, O’Keefe’s successor, Michael Griffin, paid the first-ever visit to China by a NASA administrator, further teasing about a possible return to the close space cooperation last seen before Tiananmen. These promising calls for cooperation were silenced by a surprise antisatellite test by the PLA, which in January of 2007 fired a prototype antisatellite rocket that struck and destroyed a retired Chinese weather sensor orbiting 540 miles over Earth. The impact shattered the satellite, forming a cloud of over 150,000 pieces that remains in orbit five years later and poses an unprecedented threat to satellites and the ISS. Debris from the test could remain in orbit a century or longer. This represented a turning point for an increasingly conservative U.S. Congress. Before the test, the George W. Bush White House had pushed for closer cooperation with China in space. But after the antisatellite test, congressional Republicans were determined to erect even higher barriers to U.S.-Chinese cooperation than had existed in the late 1980s </w:t>
      </w:r>
      <w:r w:rsidRPr="00610435">
        <w:rPr>
          <w:rFonts w:cs="Georgia"/>
          <w:sz w:val="16"/>
        </w:rPr>
        <w:t>—</w:t>
      </w:r>
      <w:r w:rsidRPr="00610435">
        <w:rPr>
          <w:sz w:val="16"/>
        </w:rPr>
        <w:t xml:space="preserve"> and they continued this push into the Obama administration. Republicans warned that China could take advantage of contact with U.S. officials to steal American technology. They were unmoved by congressional testimony given by then-chief of NASA Charles Bolden, who after a visit to China in October of 2010 said, “There are no documented cases of transfer of technology that gave advantage to any other nation.” Hadn’t China already developed a full range of space gear on its own in the aftermath of the 1989 embargo? Still, </w:t>
      </w:r>
      <w:r w:rsidRPr="00610435">
        <w:rPr>
          <w:rStyle w:val="StyleBoldUnderline"/>
          <w:highlight w:val="cyan"/>
        </w:rPr>
        <w:t>Republicans alarmed by NASA and White House approaches to China inserted language into a 2011 appropriations bill prohibiting NASA</w:t>
      </w:r>
      <w:r w:rsidRPr="00610435">
        <w:rPr>
          <w:rStyle w:val="StyleBoldUnderline"/>
        </w:rPr>
        <w:t xml:space="preserve"> and the White House Office of Science and Technology Policy f</w:t>
      </w:r>
      <w:r w:rsidRPr="00610435">
        <w:rPr>
          <w:rStyle w:val="StyleBoldUnderline"/>
          <w:highlight w:val="cyan"/>
        </w:rPr>
        <w:t>rom spending any money on bilateral space activities with China.</w:t>
      </w:r>
      <w:r w:rsidRPr="00610435">
        <w:rPr>
          <w:rStyle w:val="StyleBoldUnderline"/>
        </w:rPr>
        <w:t xml:space="preserve"> </w:t>
      </w:r>
      <w:r w:rsidRPr="00610435">
        <w:rPr>
          <w:rStyle w:val="StyleBoldUnderline"/>
          <w:highlight w:val="cyan"/>
        </w:rPr>
        <w:t>The</w:t>
      </w:r>
      <w:r w:rsidRPr="00610435">
        <w:rPr>
          <w:rStyle w:val="StyleBoldUnderline"/>
        </w:rPr>
        <w:t xml:space="preserve"> same </w:t>
      </w:r>
      <w:r w:rsidRPr="00610435">
        <w:rPr>
          <w:rStyle w:val="StyleBoldUnderline"/>
          <w:highlight w:val="cyan"/>
        </w:rPr>
        <w:t>law banned Chinese officials from even visiting nasa facilities</w:t>
      </w:r>
      <w:r w:rsidRPr="00610435">
        <w:rPr>
          <w:rStyle w:val="StyleBoldUnderline"/>
        </w:rPr>
        <w:t>. The U.S. space agency had no choice but to disband two working groups that included representatives from the Chinese space agency, spokesman Michael Braukus says.</w:t>
      </w:r>
      <w:r>
        <w:rPr>
          <w:rStyle w:val="StyleBoldUnderline"/>
        </w:rPr>
        <w:t xml:space="preserve"> </w:t>
      </w:r>
      <w:r w:rsidRPr="00610435">
        <w:rPr>
          <w:rStyle w:val="Emphasis"/>
          <w:highlight w:val="cyan"/>
        </w:rPr>
        <w:t>Congress watches China’s accomplishments in space</w:t>
      </w:r>
      <w:r w:rsidRPr="00610435">
        <w:rPr>
          <w:rStyle w:val="Emphasis"/>
        </w:rPr>
        <w:t xml:space="preserve"> </w:t>
      </w:r>
      <w:r w:rsidRPr="00610435">
        <w:rPr>
          <w:rStyle w:val="Emphasis"/>
          <w:highlight w:val="cyan"/>
        </w:rPr>
        <w:t>and</w:t>
      </w:r>
      <w:r w:rsidRPr="00610435">
        <w:rPr>
          <w:rStyle w:val="StyleBoldUnderline"/>
        </w:rPr>
        <w:t xml:space="preserve"> doesn’t see a naturally wealthy and powerful nation joining the ranks of spacefaring nations </w:t>
      </w:r>
      <w:r w:rsidRPr="00610435">
        <w:rPr>
          <w:rStyle w:val="StyleBoldUnderline"/>
          <w:rFonts w:cs="Georgia"/>
        </w:rPr>
        <w:t>—</w:t>
      </w:r>
      <w:r w:rsidRPr="00610435">
        <w:rPr>
          <w:rStyle w:val="StyleBoldUnderline"/>
        </w:rPr>
        <w:t xml:space="preserve"> and joining them on its own, owing to an American embargo. Instead, Congress </w:t>
      </w:r>
      <w:r w:rsidRPr="00610435">
        <w:rPr>
          <w:rStyle w:val="Emphasis"/>
          <w:highlight w:val="cyan"/>
        </w:rPr>
        <w:t>sees only a military challenger</w:t>
      </w:r>
      <w:r w:rsidRPr="00610435">
        <w:rPr>
          <w:sz w:val="16"/>
        </w:rPr>
        <w:t>. What’s lost in this vision is what America stands to lose as it struggles to maintain its own human presence in orbit. Space exploration is expensive and dangerous. The U.S. has frequently needed Russian help. If collaborating in space with a former bitter enemy is acceptable and necessary, what’s so objectionable about teaming up with a former ally?</w:t>
      </w:r>
    </w:p>
    <w:p w14:paraId="2422CDF9" w14:textId="77777777" w:rsidR="00343745" w:rsidRDefault="00343745" w:rsidP="00343745"/>
    <w:p w14:paraId="6A963D03" w14:textId="77777777" w:rsidR="00002025" w:rsidRDefault="00002025" w:rsidP="00002025">
      <w:pPr>
        <w:pStyle w:val="Heading4"/>
      </w:pPr>
      <w:r>
        <w:t xml:space="preserve">The plan is a huge lift – costs PC through </w:t>
      </w:r>
      <w:r>
        <w:rPr>
          <w:u w:val="single"/>
        </w:rPr>
        <w:t>time consuming</w:t>
      </w:r>
      <w:r w:rsidRPr="00BE0238">
        <w:rPr>
          <w:u w:val="single"/>
        </w:rPr>
        <w:t xml:space="preserve"> fights</w:t>
      </w:r>
      <w:r>
        <w:t xml:space="preserve"> in congress</w:t>
      </w:r>
    </w:p>
    <w:p w14:paraId="20AF8DE8" w14:textId="77777777" w:rsidR="00002025" w:rsidRPr="0071604C" w:rsidRDefault="00002025" w:rsidP="00002025">
      <w:r w:rsidRPr="0071604C">
        <w:rPr>
          <w:rStyle w:val="StyleStyleBold12pt"/>
        </w:rPr>
        <w:t>Dickerson 15</w:t>
      </w:r>
      <w:r>
        <w:t xml:space="preserve"> “Here's why NASA won't work with China to explore space”</w:t>
      </w:r>
      <w:r w:rsidRPr="0071604C">
        <w:t xml:space="preserve"> </w:t>
      </w:r>
      <w:r>
        <w:t>Kelly Dickerson - science reporter at Tech Insider, covering space and physics. graduated from the CUNY Graduate School of Journalism with an M.A. in science and health reporting. B.S. degree in biology and a B.A. degree in communication from Berry College. previously written for Live Science, Space.com, and Psychology Today, Oct. 19, 2015, http://www.techinsider.io/nasa-china-collaboration-illegal-2015-10</w:t>
      </w:r>
    </w:p>
    <w:p w14:paraId="09E3D3C1" w14:textId="77777777" w:rsidR="00002025" w:rsidRPr="005C2904" w:rsidRDefault="00002025" w:rsidP="00002025">
      <w:pPr>
        <w:rPr>
          <w:sz w:val="16"/>
        </w:rPr>
      </w:pPr>
      <w:r w:rsidRPr="005C2904">
        <w:rPr>
          <w:rStyle w:val="StyleBoldUnderline"/>
        </w:rPr>
        <w:t>The reason is because, in 2011, Congress passed a spending bill</w:t>
      </w:r>
      <w:r w:rsidRPr="005C2904">
        <w:rPr>
          <w:sz w:val="16"/>
        </w:rPr>
        <w:t xml:space="preserve"> that expressly forbids NASA from working with China, citing a high risk of espionage. What's more, </w:t>
      </w:r>
      <w:r w:rsidRPr="005C2904">
        <w:rPr>
          <w:rStyle w:val="StyleBoldUnderline"/>
        </w:rPr>
        <w:t xml:space="preserve">it doesn't sound like the attitudes of US lawmakers toward the </w:t>
      </w:r>
      <w:r w:rsidRPr="005C2904">
        <w:rPr>
          <w:rStyle w:val="Emphasis"/>
        </w:rPr>
        <w:t>P</w:t>
      </w:r>
      <w:r w:rsidRPr="005C2904">
        <w:rPr>
          <w:sz w:val="16"/>
        </w:rPr>
        <w:t xml:space="preserve">eople's </w:t>
      </w:r>
      <w:r w:rsidRPr="005C2904">
        <w:rPr>
          <w:rStyle w:val="Emphasis"/>
        </w:rPr>
        <w:t>R</w:t>
      </w:r>
      <w:r w:rsidRPr="005C2904">
        <w:rPr>
          <w:sz w:val="16"/>
        </w:rPr>
        <w:t xml:space="preserve">epublic of </w:t>
      </w:r>
      <w:r w:rsidRPr="005C2904">
        <w:rPr>
          <w:rStyle w:val="Emphasis"/>
        </w:rPr>
        <w:t>C</w:t>
      </w:r>
      <w:r w:rsidRPr="005C2904">
        <w:rPr>
          <w:sz w:val="16"/>
        </w:rPr>
        <w:t xml:space="preserve">hina </w:t>
      </w:r>
      <w:r w:rsidRPr="005C2904">
        <w:rPr>
          <w:rStyle w:val="StyleBoldUnderline"/>
        </w:rPr>
        <w:t>are changing anytime soon.</w:t>
      </w:r>
      <w:r w:rsidRPr="005C2904">
        <w:rPr>
          <w:sz w:val="16"/>
        </w:rPr>
        <w:t xml:space="preserve"> A 2015 report from the University of California called "China Dream, Space Dream" concludes that: "China's efforts to use its space program to transform itself into a military, economic, and technological power may come at the expense of U.S. leadership and has serious implications for U.S. interests." </w:t>
      </w:r>
      <w:r w:rsidRPr="005C2904">
        <w:rPr>
          <w:rStyle w:val="StyleBoldUnderline"/>
        </w:rPr>
        <w:t xml:space="preserve">It will take a </w:t>
      </w:r>
      <w:r w:rsidRPr="005C2904">
        <w:rPr>
          <w:rStyle w:val="Emphasis"/>
        </w:rPr>
        <w:t>big policy shift</w:t>
      </w:r>
      <w:r w:rsidRPr="005C2904">
        <w:rPr>
          <w:rStyle w:val="StyleBoldUnderline"/>
        </w:rPr>
        <w:t xml:space="preserve"> to change that sentiment and foster collaboration between NASA and</w:t>
      </w:r>
      <w:r w:rsidRPr="005C2904">
        <w:rPr>
          <w:sz w:val="16"/>
        </w:rPr>
        <w:t xml:space="preserve"> the China National Space Administration (</w:t>
      </w:r>
      <w:r w:rsidRPr="005C2904">
        <w:rPr>
          <w:rStyle w:val="StyleBoldUnderline"/>
        </w:rPr>
        <w:t>CNSA</w:t>
      </w:r>
      <w:r w:rsidRPr="005C2904">
        <w:rPr>
          <w:sz w:val="16"/>
        </w:rPr>
        <w:t xml:space="preserve">). One of the biggest collaborative projects in which NASA is involved is the International Space Station (ISS). It's a space station built and maintained by the United States, Russia, Europe, Japan, and Canada. China, however, is banned from involvement in the ISS, thanks to US lawmakers. But CNSA seems to be doing just fine on its own. Since its founding in 1993, the Chinese space agency has launched 10 people and a small space station into orbit, among other missions. China's successes in space have impressed NASA enough to broach the topic of collaboration several times at the White House. But </w:t>
      </w:r>
      <w:r w:rsidRPr="005C2904">
        <w:rPr>
          <w:rStyle w:val="StyleBoldUnderline"/>
        </w:rPr>
        <w:t xml:space="preserve">according to space policy expert John Logsdon, getting the US to work together with China on spaceward missions will take a </w:t>
      </w:r>
      <w:r w:rsidRPr="005C2904">
        <w:rPr>
          <w:rStyle w:val="Emphasis"/>
        </w:rPr>
        <w:t>long policy battle.</w:t>
      </w:r>
      <w:r>
        <w:rPr>
          <w:rStyle w:val="StyleBoldUnderline"/>
        </w:rPr>
        <w:t xml:space="preserve"> </w:t>
      </w:r>
      <w:r w:rsidRPr="005C2904">
        <w:rPr>
          <w:sz w:val="16"/>
        </w:rPr>
        <w:t>"</w:t>
      </w:r>
      <w:r w:rsidRPr="005C2904">
        <w:rPr>
          <w:rStyle w:val="StyleBoldUnderline"/>
        </w:rPr>
        <w:t>The first step is the White House working with congressional leadership to get current</w:t>
      </w:r>
      <w:r w:rsidRPr="005C2904">
        <w:rPr>
          <w:sz w:val="16"/>
        </w:rPr>
        <w:t xml:space="preserve">, unwise </w:t>
      </w:r>
      <w:r w:rsidRPr="005C2904">
        <w:rPr>
          <w:rStyle w:val="StyleBoldUnderline"/>
        </w:rPr>
        <w:t>restrictions on such cooperation revoked</w:t>
      </w:r>
      <w:r w:rsidRPr="005C2904">
        <w:rPr>
          <w:sz w:val="16"/>
        </w:rPr>
        <w:t>," Logsdon told Space.com. "Then, the United States can invite China to work together with the United States and other spacefaring countries on a wide variety of space activities and, most dramatically, human spaceflight."</w:t>
      </w:r>
    </w:p>
    <w:p w14:paraId="70E3B4A6" w14:textId="77777777" w:rsidR="00002025" w:rsidRPr="00343745" w:rsidRDefault="00002025" w:rsidP="00343745"/>
    <w:p w14:paraId="67ABB733" w14:textId="77777777" w:rsidR="00343745" w:rsidRPr="00865F73" w:rsidRDefault="00343745" w:rsidP="00343745">
      <w:pPr>
        <w:pStyle w:val="Heading4"/>
      </w:pPr>
      <w:r>
        <w:t xml:space="preserve">China space advancement ignites fears of tech and military supremacy </w:t>
      </w:r>
    </w:p>
    <w:p w14:paraId="41A01CA8" w14:textId="77777777" w:rsidR="00343745" w:rsidRPr="00255BAA" w:rsidRDefault="00343745" w:rsidP="00343745">
      <w:r w:rsidRPr="00274959">
        <w:rPr>
          <w:b/>
        </w:rPr>
        <w:t>Kosaka 2/11/16</w:t>
      </w:r>
      <w:r>
        <w:t xml:space="preserve"> </w:t>
      </w:r>
      <w:r w:rsidRPr="00274959">
        <w:rPr>
          <w:sz w:val="20"/>
        </w:rPr>
        <w:t>(Tetsuro, columnist for Nikkei. “Eyeing China, US and Japan aim to keep the space station aloft” Nikkei http://asia.nikkei.com/magazine/20160211-China-Outbound/Tech-Science/Eyeing-China-US-and-Japan-aim-to-keep-the-space-station-aloft?page=2-LP)</w:t>
      </w:r>
    </w:p>
    <w:p w14:paraId="36783FE9" w14:textId="77777777" w:rsidR="00343745" w:rsidRDefault="00343745" w:rsidP="00343745">
      <w:pPr>
        <w:rPr>
          <w:sz w:val="16"/>
        </w:rPr>
      </w:pPr>
      <w:r w:rsidRPr="00865F73">
        <w:rPr>
          <w:sz w:val="16"/>
        </w:rPr>
        <w:t xml:space="preserve">TOKYO When the U.S. and Japan agreed recently to extend the use of the International Space Station until 2024, four years longer than initially planned, it was partly out of concern that mothballing the ISS as scheduled would leave China as the only country with a manned space station. The station, construction of which began in 1998, is operated jointly by the U.S., Russia, Japan, Canada and 11 European countries. Japan has spent roughly 890 billion yen ($7.43 billion) on the ISS so far. For that price, it has been able to conduct tests in the Kibo experiment module. However, some in Japan have complained that the science performed in the space lab has not produced results sufficient to justify the massive cost. Japan's Kibo space lab is one of the modules used by the International Space Station. Nevertheless, Japan went along with the U.S. on the Dec. 22 decision to extend the life of the space station until 2024. Russia -- whose rockets ferry astronauts, equipment and supplies to the ISS -- and Canada, with its expertise on the facility's robotic arms, are both expected to agree to keep it open. Although not part of the ISS program, China played a role in keeping it aloft. </w:t>
      </w:r>
      <w:r w:rsidRPr="00865F73">
        <w:rPr>
          <w:rStyle w:val="StyleBoldUnderline"/>
          <w:highlight w:val="cyan"/>
        </w:rPr>
        <w:t xml:space="preserve">China </w:t>
      </w:r>
      <w:r w:rsidRPr="00B26938">
        <w:rPr>
          <w:rStyle w:val="StyleBoldUnderline"/>
        </w:rPr>
        <w:t>launched its</w:t>
      </w:r>
      <w:r w:rsidRPr="00865F73">
        <w:rPr>
          <w:rStyle w:val="StyleBoldUnderline"/>
          <w:highlight w:val="cyan"/>
        </w:rPr>
        <w:t xml:space="preserve"> space program </w:t>
      </w:r>
      <w:r w:rsidRPr="00400E01">
        <w:rPr>
          <w:rStyle w:val="StyleBoldUnderline"/>
        </w:rPr>
        <w:t>by making use of technology from the Soviet Union and later Russia</w:t>
      </w:r>
      <w:r w:rsidRPr="00865F73">
        <w:rPr>
          <w:sz w:val="16"/>
        </w:rPr>
        <w:t xml:space="preserve">. It put up its first satellite in 1970 and sent its first manned spacecraft, the Shenzhou 5, into orbit in 2003. Those feats were followed by the landing of a lunar probe in 2007 and the launch of the BeiDou Navigation Satellite System, a Chinese version of the GPS system, in 2010. If all goes according to plan, China will put up the main section of its Tiangong space station as early as 2018. It will send the other sections into orbit in pieces and assemble them, aiming to open the station by 2020. </w:t>
      </w:r>
      <w:r w:rsidRPr="00400E01">
        <w:rPr>
          <w:rStyle w:val="StyleBoldUnderline"/>
        </w:rPr>
        <w:t xml:space="preserve">Construction of </w:t>
      </w:r>
      <w:r w:rsidRPr="00400E01">
        <w:rPr>
          <w:rStyle w:val="StyleBoldUnderline"/>
          <w:highlight w:val="cyan"/>
        </w:rPr>
        <w:t xml:space="preserve">the </w:t>
      </w:r>
      <w:r w:rsidRPr="00B26938">
        <w:rPr>
          <w:rStyle w:val="StyleBoldUnderline"/>
        </w:rPr>
        <w:t>Tiangong is to be completed around 2022</w:t>
      </w:r>
      <w:r w:rsidRPr="00400E01">
        <w:rPr>
          <w:rStyle w:val="StyleBoldUnderline"/>
        </w:rPr>
        <w:t>.</w:t>
      </w:r>
      <w:r w:rsidRPr="00865F73">
        <w:rPr>
          <w:sz w:val="16"/>
        </w:rPr>
        <w:t xml:space="preserve"> </w:t>
      </w:r>
      <w:r w:rsidRPr="00B26938">
        <w:rPr>
          <w:rStyle w:val="StyleBoldUnderline"/>
        </w:rPr>
        <w:t>China says it may then allow astronauts from other countries to stay at the station</w:t>
      </w:r>
      <w:r w:rsidRPr="00400E01">
        <w:rPr>
          <w:rStyle w:val="StyleBoldUnderline"/>
        </w:rPr>
        <w:t xml:space="preserve"> or dock laboratory modules there</w:t>
      </w:r>
      <w:r w:rsidRPr="00865F73">
        <w:rPr>
          <w:sz w:val="16"/>
        </w:rPr>
        <w:t xml:space="preserve">. Germany is moving toward working with China in space development, and European Space Agency astronauts have started learning Chinese, according to a Japanese expert in the field. </w:t>
      </w:r>
      <w:r w:rsidRPr="00865F73">
        <w:rPr>
          <w:rStyle w:val="StyleBoldUnderline"/>
        </w:rPr>
        <w:t xml:space="preserve">If the ISS shuts down in 2020, China will become the only country to have a working manned space station. That would encourage other countries interested in the final frontier to turn to Beijing for help. </w:t>
      </w:r>
      <w:r w:rsidRPr="00B26938">
        <w:rPr>
          <w:rStyle w:val="StyleBoldUnderline"/>
        </w:rPr>
        <w:t>A China-led space alliance</w:t>
      </w:r>
      <w:r w:rsidRPr="00865F73">
        <w:rPr>
          <w:rStyle w:val="StyleBoldUnderline"/>
        </w:rPr>
        <w:t xml:space="preserve"> would be a heavenly analogue to the Asian Infrastructure Investment Bank</w:t>
      </w:r>
      <w:r w:rsidRPr="00865F73">
        <w:rPr>
          <w:sz w:val="16"/>
        </w:rPr>
        <w:t xml:space="preserve"> -- </w:t>
      </w:r>
      <w:r w:rsidRPr="00865F73">
        <w:rPr>
          <w:rStyle w:val="Emphasis"/>
        </w:rPr>
        <w:t xml:space="preserve">and </w:t>
      </w:r>
      <w:r w:rsidRPr="00865F73">
        <w:rPr>
          <w:rStyle w:val="Emphasis"/>
          <w:highlight w:val="cyan"/>
        </w:rPr>
        <w:t>would</w:t>
      </w:r>
      <w:r w:rsidRPr="00865F73">
        <w:rPr>
          <w:rStyle w:val="Emphasis"/>
        </w:rPr>
        <w:t xml:space="preserve"> likely </w:t>
      </w:r>
      <w:r w:rsidRPr="00865F73">
        <w:rPr>
          <w:rStyle w:val="Emphasis"/>
          <w:highlight w:val="cyan"/>
        </w:rPr>
        <w:t xml:space="preserve">get </w:t>
      </w:r>
      <w:r w:rsidRPr="00B26938">
        <w:rPr>
          <w:rStyle w:val="Emphasis"/>
        </w:rPr>
        <w:t>just</w:t>
      </w:r>
      <w:r w:rsidRPr="00865F73">
        <w:rPr>
          <w:rStyle w:val="Emphasis"/>
          <w:highlight w:val="cyan"/>
        </w:rPr>
        <w:t xml:space="preserve"> a</w:t>
      </w:r>
      <w:r w:rsidRPr="00B26938">
        <w:rPr>
          <w:rStyle w:val="Emphasis"/>
        </w:rPr>
        <w:t>s</w:t>
      </w:r>
      <w:r w:rsidRPr="00865F73">
        <w:rPr>
          <w:rStyle w:val="Emphasis"/>
          <w:highlight w:val="cyan"/>
        </w:rPr>
        <w:t xml:space="preserve"> cool </w:t>
      </w:r>
      <w:r w:rsidRPr="00B26938">
        <w:rPr>
          <w:rStyle w:val="Emphasis"/>
        </w:rPr>
        <w:t>a</w:t>
      </w:r>
      <w:r w:rsidRPr="00865F73">
        <w:rPr>
          <w:rStyle w:val="Emphasis"/>
          <w:highlight w:val="cyan"/>
        </w:rPr>
        <w:t xml:space="preserve"> reception from Washington</w:t>
      </w:r>
      <w:r w:rsidRPr="00865F73">
        <w:rPr>
          <w:rStyle w:val="StyleBoldUnderline"/>
        </w:rPr>
        <w:t xml:space="preserve">. </w:t>
      </w:r>
      <w:r w:rsidRPr="00865F73">
        <w:rPr>
          <w:rStyle w:val="StyleBoldUnderline"/>
          <w:highlight w:val="cyan"/>
        </w:rPr>
        <w:t>It would</w:t>
      </w:r>
      <w:r w:rsidRPr="00865F73">
        <w:rPr>
          <w:rStyle w:val="StyleBoldUnderline"/>
        </w:rPr>
        <w:t xml:space="preserve"> both </w:t>
      </w:r>
      <w:r w:rsidRPr="00865F73">
        <w:rPr>
          <w:rStyle w:val="StyleBoldUnderline"/>
          <w:highlight w:val="cyan"/>
        </w:rPr>
        <w:t>boost China's international influence and raise the possibility that military tech</w:t>
      </w:r>
      <w:r w:rsidRPr="00865F73">
        <w:rPr>
          <w:rStyle w:val="StyleBoldUnderline"/>
        </w:rPr>
        <w:t xml:space="preserve">nologies </w:t>
      </w:r>
      <w:r w:rsidRPr="00865F73">
        <w:rPr>
          <w:rStyle w:val="StyleBoldUnderline"/>
          <w:highlight w:val="cyan"/>
        </w:rPr>
        <w:t>from Europe</w:t>
      </w:r>
      <w:r w:rsidRPr="00865F73">
        <w:rPr>
          <w:rStyle w:val="StyleBoldUnderline"/>
        </w:rPr>
        <w:t xml:space="preserve"> or elsewhere may </w:t>
      </w:r>
      <w:r w:rsidRPr="00865F73">
        <w:rPr>
          <w:rStyle w:val="StyleBoldUnderline"/>
          <w:highlight w:val="cyan"/>
        </w:rPr>
        <w:t>find</w:t>
      </w:r>
      <w:r w:rsidRPr="00865F73">
        <w:rPr>
          <w:rStyle w:val="StyleBoldUnderline"/>
        </w:rPr>
        <w:t xml:space="preserve"> </w:t>
      </w:r>
      <w:r w:rsidRPr="00865F73">
        <w:rPr>
          <w:rStyle w:val="StyleBoldUnderline"/>
          <w:highlight w:val="cyan"/>
        </w:rPr>
        <w:t>their way into Chinese hands</w:t>
      </w:r>
      <w:r w:rsidRPr="00865F73">
        <w:rPr>
          <w:rStyle w:val="StyleBoldUnderline"/>
        </w:rPr>
        <w:t>.</w:t>
      </w:r>
      <w:r w:rsidRPr="00865F73">
        <w:rPr>
          <w:sz w:val="16"/>
        </w:rPr>
        <w:t xml:space="preserve"> </w:t>
      </w:r>
      <w:r w:rsidRPr="00865F73">
        <w:rPr>
          <w:rStyle w:val="StyleBoldUnderline"/>
          <w:highlight w:val="cyan"/>
        </w:rPr>
        <w:t>Better tec</w:t>
      </w:r>
      <w:r w:rsidRPr="00865F73">
        <w:rPr>
          <w:rStyle w:val="StyleBoldUnderline"/>
        </w:rPr>
        <w:t xml:space="preserve">hnology, in turn, </w:t>
      </w:r>
      <w:r w:rsidRPr="00865F73">
        <w:rPr>
          <w:rStyle w:val="StyleBoldUnderline"/>
          <w:highlight w:val="cyan"/>
        </w:rPr>
        <w:t>would enhance China's spacefaring capabilities</w:t>
      </w:r>
      <w:r w:rsidRPr="00865F73">
        <w:rPr>
          <w:sz w:val="16"/>
        </w:rPr>
        <w:t xml:space="preserve">, creating a positive feedback loop, </w:t>
      </w:r>
      <w:r w:rsidRPr="00865F73">
        <w:rPr>
          <w:rStyle w:val="StyleBoldUnderline"/>
          <w:highlight w:val="cyan"/>
        </w:rPr>
        <w:t>attracting more countries to China's space program</w:t>
      </w:r>
      <w:r w:rsidRPr="00865F73">
        <w:rPr>
          <w:rStyle w:val="StyleBoldUnderline"/>
        </w:rPr>
        <w:t xml:space="preserve">. </w:t>
      </w:r>
      <w:r w:rsidRPr="00865F73">
        <w:rPr>
          <w:rStyle w:val="StyleBoldUnderline"/>
          <w:highlight w:val="cyan"/>
        </w:rPr>
        <w:t>Major powers rely on communications and surveillance satellites to ensur</w:t>
      </w:r>
      <w:r w:rsidRPr="00865F73">
        <w:rPr>
          <w:rStyle w:val="StyleBoldUnderline"/>
        </w:rPr>
        <w:t xml:space="preserve">e their </w:t>
      </w:r>
      <w:r w:rsidRPr="00865F73">
        <w:rPr>
          <w:rStyle w:val="StyleBoldUnderline"/>
          <w:highlight w:val="cyan"/>
        </w:rPr>
        <w:t>national security</w:t>
      </w:r>
      <w:r w:rsidRPr="00865F73">
        <w:rPr>
          <w:rStyle w:val="StyleBoldUnderline"/>
        </w:rPr>
        <w:t xml:space="preserve"> by, for example, </w:t>
      </w:r>
      <w:r w:rsidRPr="00865F73">
        <w:rPr>
          <w:rStyle w:val="StyleBoldUnderline"/>
          <w:highlight w:val="cyan"/>
        </w:rPr>
        <w:t>keeping an eye on the missile launches and troop movements</w:t>
      </w:r>
      <w:r w:rsidRPr="00865F73">
        <w:rPr>
          <w:rStyle w:val="StyleBoldUnderline"/>
        </w:rPr>
        <w:t xml:space="preserve"> of potential adversaries. </w:t>
      </w:r>
      <w:r w:rsidRPr="00865F73">
        <w:rPr>
          <w:rStyle w:val="StyleBoldUnderline"/>
          <w:highlight w:val="cyan"/>
        </w:rPr>
        <w:t>This makes space assets a prime target in any military conflict between great powers</w:t>
      </w:r>
      <w:r w:rsidRPr="00865F73">
        <w:rPr>
          <w:rStyle w:val="StyleBoldUnderline"/>
        </w:rPr>
        <w:t xml:space="preserve">. </w:t>
      </w:r>
      <w:r w:rsidRPr="00865F73">
        <w:rPr>
          <w:rStyle w:val="StyleBoldUnderline"/>
          <w:highlight w:val="cyan"/>
        </w:rPr>
        <w:t>The U.S</w:t>
      </w:r>
      <w:r w:rsidRPr="00865F73">
        <w:rPr>
          <w:rStyle w:val="StyleBoldUnderline"/>
        </w:rPr>
        <w:t>.</w:t>
      </w:r>
      <w:r w:rsidRPr="00865F73">
        <w:rPr>
          <w:sz w:val="16"/>
        </w:rPr>
        <w:t xml:space="preserve"> and Japan are thus </w:t>
      </w:r>
      <w:r w:rsidRPr="00865F73">
        <w:rPr>
          <w:rStyle w:val="StyleBoldUnderline"/>
          <w:highlight w:val="cyan"/>
        </w:rPr>
        <w:t>eager to limit China's access to space technology with military applications</w:t>
      </w:r>
      <w:r w:rsidRPr="00865F73">
        <w:rPr>
          <w:sz w:val="16"/>
        </w:rPr>
        <w:t>. Civilian space programs after World War II have also been intertwined with national security for most countries. In the U.S. and the Soviet Union, intercontinental ballistic missiles and warhead re-entry technologies were inseparable from those developed for commercial space applications. The desire to spy on enemies was another driving force behind satellite launches during the Cold War. In Japan, by contrast, post-World War II demilitarization led the country to focus solely on civilian applications. The national security dimension was added only recently, with the introduction of the government's third space development blueprint in January 2015. Kimiya Yui, a Japanese astronaut who worked aboard the ISS, drew attention in Japan because he was a former Air Self-Defense Force officer. This was a first for Japan, although it is common for U.S., Russian and Chinese astronauts to have military backgrounds. Japan's decision to go along with the U.S. move to keep the ISS open was not taken merely for the sake of science or to keep its most important ally happy. At its core, it was about the fierce rivalry among big powers for military supremacy in the 21st century. For Japan, as for the other contestants, national security is a key consideration when it comes to space.</w:t>
      </w:r>
    </w:p>
    <w:p w14:paraId="540A20FB" w14:textId="77777777" w:rsidR="00A162D6" w:rsidRPr="00A162D6" w:rsidRDefault="00A162D6" w:rsidP="00A162D6"/>
    <w:p w14:paraId="4BDC13DE" w14:textId="0A6E3ADA" w:rsidR="00A162D6" w:rsidRDefault="00A162D6" w:rsidP="00A162D6">
      <w:pPr>
        <w:pStyle w:val="Heading2"/>
      </w:pPr>
      <w:r>
        <w:t>Japan Rearm</w:t>
      </w:r>
    </w:p>
    <w:p w14:paraId="19EFA957" w14:textId="77777777" w:rsidR="00A162D6" w:rsidRDefault="00A162D6" w:rsidP="00A162D6">
      <w:pPr>
        <w:pStyle w:val="Heading3"/>
      </w:pPr>
      <w:r>
        <w:t>1NC</w:t>
      </w:r>
    </w:p>
    <w:p w14:paraId="1CBBB43C" w14:textId="77777777" w:rsidR="00343745" w:rsidRDefault="00343745" w:rsidP="00343745">
      <w:pPr>
        <w:pStyle w:val="Heading4"/>
      </w:pPr>
      <w:r>
        <w:t xml:space="preserve">Japan and China are locked in a Space Race to expand their military tech and spheres of influence </w:t>
      </w:r>
    </w:p>
    <w:p w14:paraId="67FE3018" w14:textId="77777777" w:rsidR="00343745" w:rsidRPr="00274959" w:rsidRDefault="00343745" w:rsidP="00343745">
      <w:pPr>
        <w:rPr>
          <w:sz w:val="20"/>
        </w:rPr>
      </w:pPr>
      <w:r w:rsidRPr="00274959">
        <w:rPr>
          <w:b/>
        </w:rPr>
        <w:t>Moltz 15</w:t>
      </w:r>
      <w:r>
        <w:t xml:space="preserve"> </w:t>
      </w:r>
      <w:r w:rsidRPr="00274959">
        <w:rPr>
          <w:sz w:val="20"/>
        </w:rPr>
        <w:t>(James Clay, an advisor to the NASA-Ames Research Center and to the U.S. Department of Energy and has provided expert testimony on space and nuclear issues before the U.S. Congress. “It’s On: Asia’s New Space Race” 1/17/15 The Daily Beast http://www.thedailybeast.com/articles/2015/01/17/why-china-will-win-the-next-space-race.html-LP)</w:t>
      </w:r>
    </w:p>
    <w:p w14:paraId="1D8801CE" w14:textId="77777777" w:rsidR="00343745" w:rsidRPr="000F4AF3" w:rsidRDefault="00343745" w:rsidP="00343745">
      <w:pPr>
        <w:rPr>
          <w:sz w:val="14"/>
        </w:rPr>
      </w:pPr>
      <w:r w:rsidRPr="000F4AF3">
        <w:rPr>
          <w:sz w:val="14"/>
        </w:rPr>
        <w:t xml:space="preserve">The general public in the West largely views the exploration of space as dominated by the United States and perhaps Russia. Sometimes, as in the case of the Rosetta mission, they may give thought to Europe’s capabilities. Few people think of India when it comes to missions to Mars, but popular joy erupted across India in September 2014 after itsMangalyaan scientific spacecraft successfully achieved orbit around the red planet. One Indian reader responded to the story on a major online news outlet by posting: “It is [a] moment of pride as India becomes [the] 1st Asian nation to reach Mars.” And understood to all Indian readers was the point that China had—after a series of Asian firsts in space—finally been surpassed. Since China’s first human spaceflight in 2003 and its threatening anti-satellite test in 2007, Asia has seen a surge in space activity, with budgets increasing rapidly across the region. While few officials admit to the term, </w:t>
      </w:r>
      <w:hyperlink r:id="rId33" w:tgtFrame="_blank" w:history="1">
        <w:r w:rsidRPr="000F4AF3">
          <w:rPr>
            <w:rStyle w:val="Hyperlink"/>
            <w:sz w:val="14"/>
          </w:rPr>
          <w:t>a “space race” is emerging in Asia</w:t>
        </w:r>
      </w:hyperlink>
      <w:r w:rsidRPr="000F4AF3">
        <w:rPr>
          <w:sz w:val="14"/>
        </w:rPr>
        <w:t xml:space="preserve">. The surge of Asian countries joining the ranks of major space powers mirrors the rise of Asian economies and their militaries more generally since the end of the Cold War. But following the political drivers of these trends leads most often to regional rivalries, not a desire to compete with the United States or Russia. Being first in Asia to do anything in space brings prestige, lends credibility to governments in power, and helps stimulate Asia’s young population to study science and technology, which has other benefits for their national economies. </w:t>
      </w:r>
      <w:r w:rsidRPr="000F4AF3">
        <w:rPr>
          <w:rStyle w:val="StyleBoldUnderline"/>
        </w:rPr>
        <w:t>The responses to China’s rise have included the sudden development of military space programs by two countries that previously shunned such activities—Japan and India—and dynamic new activities in countries ranging from Australia to Singapore to Vietnam</w:t>
      </w:r>
      <w:r w:rsidRPr="000F4AF3">
        <w:rPr>
          <w:sz w:val="14"/>
        </w:rPr>
        <w:t xml:space="preserve">. On the Korean Peninsula, both North and South have orbited satellites in the past three years and both have pledged to develop much larger rockets. Many of these countries realize that they can’t “win” Asia’s space race, but they also know that they cannot afford to lose. </w:t>
      </w:r>
      <w:r w:rsidRPr="00222323">
        <w:rPr>
          <w:rStyle w:val="StyleBoldUnderline"/>
          <w:highlight w:val="cyan"/>
        </w:rPr>
        <w:t>China’s rapid expansion</w:t>
      </w:r>
      <w:r w:rsidRPr="000F4AF3">
        <w:rPr>
          <w:rStyle w:val="StyleBoldUnderline"/>
        </w:rPr>
        <w:t xml:space="preserve"> in space activity has also raised serious concerns within U.S. military circles and in NASA. But these developments </w:t>
      </w:r>
      <w:r w:rsidRPr="00222323">
        <w:rPr>
          <w:rStyle w:val="StyleBoldUnderline"/>
          <w:highlight w:val="cyan"/>
        </w:rPr>
        <w:t>pose an existential threat to China’s neighbors</w:t>
      </w:r>
      <w:r w:rsidRPr="000F4AF3">
        <w:rPr>
          <w:rStyle w:val="StyleBoldUnderline"/>
        </w:rPr>
        <w:t xml:space="preserve">, some of </w:t>
      </w:r>
      <w:r w:rsidRPr="00222323">
        <w:rPr>
          <w:rStyle w:val="StyleBoldUnderline"/>
          <w:highlight w:val="cyan"/>
        </w:rPr>
        <w:t>who</w:t>
      </w:r>
      <w:r w:rsidRPr="000F4AF3">
        <w:rPr>
          <w:rStyle w:val="StyleBoldUnderline"/>
        </w:rPr>
        <w:t xml:space="preserve">m see </w:t>
      </w:r>
      <w:r w:rsidRPr="00C61924">
        <w:rPr>
          <w:rStyle w:val="StyleBoldUnderline"/>
          <w:highlight w:val="cyan"/>
        </w:rPr>
        <w:t>Beijing’s space program as</w:t>
      </w:r>
      <w:r w:rsidRPr="000F4AF3">
        <w:rPr>
          <w:rStyle w:val="StyleBoldUnderline"/>
        </w:rPr>
        <w:t xml:space="preserve"> yet </w:t>
      </w:r>
      <w:r w:rsidRPr="00C61924">
        <w:rPr>
          <w:rStyle w:val="StyleBoldUnderline"/>
          <w:highlight w:val="cyan"/>
        </w:rPr>
        <w:t>another</w:t>
      </w:r>
      <w:r w:rsidRPr="000F4AF3">
        <w:rPr>
          <w:rStyle w:val="StyleBoldUnderline"/>
        </w:rPr>
        <w:t xml:space="preserve"> threatening </w:t>
      </w:r>
      <w:r w:rsidRPr="00C61924">
        <w:rPr>
          <w:rStyle w:val="StyleBoldUnderline"/>
          <w:highlight w:val="cyan"/>
        </w:rPr>
        <w:t>dimension to their</w:t>
      </w:r>
      <w:r w:rsidRPr="000F4AF3">
        <w:rPr>
          <w:rStyle w:val="StyleBoldUnderline"/>
        </w:rPr>
        <w:t xml:space="preserve"> deep-seated historical, economic, and </w:t>
      </w:r>
      <w:r w:rsidRPr="00C61924">
        <w:rPr>
          <w:rStyle w:val="StyleBoldUnderline"/>
          <w:highlight w:val="cyan"/>
        </w:rPr>
        <w:t>geo-political rivalries for</w:t>
      </w:r>
      <w:r w:rsidRPr="000F4AF3">
        <w:rPr>
          <w:rStyle w:val="StyleBoldUnderline"/>
        </w:rPr>
        <w:t xml:space="preserve"> status and i</w:t>
      </w:r>
      <w:r w:rsidRPr="00C61924">
        <w:rPr>
          <w:rStyle w:val="StyleBoldUnderline"/>
          <w:highlight w:val="cyan"/>
        </w:rPr>
        <w:t>nfluence within</w:t>
      </w:r>
      <w:r w:rsidRPr="000F4AF3">
        <w:rPr>
          <w:rStyle w:val="StyleBoldUnderline"/>
        </w:rPr>
        <w:t xml:space="preserve"> the </w:t>
      </w:r>
      <w:r w:rsidRPr="00C61924">
        <w:rPr>
          <w:rStyle w:val="StyleBoldUnderline"/>
          <w:highlight w:val="cyan"/>
        </w:rPr>
        <w:t>Asia</w:t>
      </w:r>
      <w:r w:rsidRPr="000F4AF3">
        <w:rPr>
          <w:rStyle w:val="StyleBoldUnderline"/>
        </w:rPr>
        <w:t>n pecking order.</w:t>
      </w:r>
      <w:r w:rsidRPr="000F4AF3">
        <w:rPr>
          <w:sz w:val="14"/>
        </w:rPr>
        <w:t xml:space="preserve"> Even more, space achievements affect the self-perceptions of their national populations, challenging their governments to do more. How this competition will play out and whether it can be managed, or channeled into more positive directions, will have a major impact on the future of international relations in space. The U.S. government has thus far responded with a two-track strategy, seeking a bilateral space security dialogue with Beijing, while quietly expanding space partnerships with U.S. friends and allies in the region, adding a space dimension to the U.S. “pivot” to Asia. Although shocking to some, China’s space efforts have actually been long in coming. </w:t>
      </w:r>
      <w:r w:rsidRPr="00C61924">
        <w:rPr>
          <w:rStyle w:val="StyleBoldUnderline"/>
          <w:highlight w:val="cyan"/>
        </w:rPr>
        <w:t>Beijing has gradually built up a</w:t>
      </w:r>
      <w:r w:rsidRPr="000F4AF3">
        <w:rPr>
          <w:rStyle w:val="StyleBoldUnderline"/>
        </w:rPr>
        <w:t xml:space="preserve"> range of scientific, commercial, and military </w:t>
      </w:r>
      <w:r w:rsidRPr="00C61924">
        <w:rPr>
          <w:rStyle w:val="StyleBoldUnderline"/>
          <w:highlight w:val="cyan"/>
        </w:rPr>
        <w:t xml:space="preserve">space capabilities since the 1980s that have now put it in a position </w:t>
      </w:r>
      <w:r w:rsidRPr="00C61924">
        <w:rPr>
          <w:rStyle w:val="Emphasis"/>
          <w:highlight w:val="cyan"/>
        </w:rPr>
        <w:t>to compete favorably with any country in Asia—even technologically advanced Japan</w:t>
      </w:r>
      <w:r w:rsidRPr="000F4AF3">
        <w:rPr>
          <w:rStyle w:val="StyleBoldUnderline"/>
        </w:rPr>
        <w:t>—while presenting an asymmetric threat to the United States.</w:t>
      </w:r>
      <w:r w:rsidRPr="000F4AF3">
        <w:rPr>
          <w:sz w:val="14"/>
        </w:rPr>
        <w:t xml:space="preserve"> Over the past decade China has launched a spacecraft that mapped the Moon (Chang’e 1), conducted a lunar rover mission (Chang’e 2), and orbited and visited a small space station (Tiangong 1), with plans for a much larger station within a decade. It is building a new launch site on Hainan Island with plans for a heavy-left booster. In the military realm, the People’s Liberation Army has demonstrated the capability of putting critical U.S. space assets at risk in a crisis, forcing Washington to think twice about the surety of its space-enhanced military capabilities. The sheer size of China’s young scientific and engineering cadre, its steadily expanding satellite network (including a newly operational commercial and military GPS system called Beidou), its increasing space budget, and its investment in military counter-space technologies—with recent tests of possible offensive systems in 2010, 2013, and 2014—presage a broad and formidable set of capabilities. Experts are divided over whether China has set itself on a course for space dominance or not. Its policies are likely to be influenced—for better or for worse—by its economic status and its evolving relationship with the United States. </w:t>
      </w:r>
      <w:r w:rsidRPr="000F4AF3">
        <w:rPr>
          <w:rStyle w:val="StyleBoldUnderline"/>
        </w:rPr>
        <w:t xml:space="preserve">But Asian countries are not taking the threat lying down. Unlike in Europe, where all of the major powers (except Russia) are members of the European Space Agency and share a cooperative approach to space (including highly integrated cost sharing), </w:t>
      </w:r>
      <w:r w:rsidRPr="00C61924">
        <w:rPr>
          <w:rStyle w:val="StyleBoldUnderline"/>
          <w:highlight w:val="cyan"/>
        </w:rPr>
        <w:t>Asia’s space arrangements are highly nationalistic,</w:t>
      </w:r>
      <w:r w:rsidRPr="000F4AF3">
        <w:rPr>
          <w:rStyle w:val="StyleBoldUnderline"/>
        </w:rPr>
        <w:t xml:space="preserve"> sometimes </w:t>
      </w:r>
      <w:r w:rsidRPr="00C61924">
        <w:rPr>
          <w:rStyle w:val="StyleBoldUnderline"/>
          <w:highlight w:val="cyan"/>
        </w:rPr>
        <w:t>secretive, and</w:t>
      </w:r>
      <w:r w:rsidRPr="000F4AF3">
        <w:rPr>
          <w:rStyle w:val="StyleBoldUnderline"/>
        </w:rPr>
        <w:t xml:space="preserve"> mostly </w:t>
      </w:r>
      <w:r w:rsidRPr="00C61924">
        <w:rPr>
          <w:rStyle w:val="StyleBoldUnderline"/>
          <w:highlight w:val="cyan"/>
        </w:rPr>
        <w:t>competitive.</w:t>
      </w:r>
      <w:r w:rsidRPr="000F4AF3">
        <w:rPr>
          <w:rStyle w:val="StyleBoldUnderline"/>
        </w:rPr>
        <w:t xml:space="preserve"> </w:t>
      </w:r>
      <w:r w:rsidRPr="00C61924">
        <w:rPr>
          <w:rStyle w:val="StyleBoldUnderline"/>
          <w:highlight w:val="cyan"/>
        </w:rPr>
        <w:t xml:space="preserve">There are no space security talks </w:t>
      </w:r>
      <w:r w:rsidRPr="00C61924">
        <w:rPr>
          <w:rStyle w:val="StyleBoldUnderline"/>
        </w:rPr>
        <w:t>c</w:t>
      </w:r>
      <w:r w:rsidRPr="000F4AF3">
        <w:rPr>
          <w:rStyle w:val="StyleBoldUnderline"/>
        </w:rPr>
        <w:t xml:space="preserve">urrently </w:t>
      </w:r>
      <w:r w:rsidRPr="00501004">
        <w:rPr>
          <w:rStyle w:val="StyleBoldUnderline"/>
        </w:rPr>
        <w:t>ongoing</w:t>
      </w:r>
      <w:r w:rsidRPr="000F4AF3">
        <w:rPr>
          <w:rStyle w:val="StyleBoldUnderline"/>
        </w:rPr>
        <w:t xml:space="preserve"> </w:t>
      </w:r>
      <w:r w:rsidRPr="00C61924">
        <w:rPr>
          <w:rStyle w:val="StyleBoldUnderline"/>
          <w:highlight w:val="cyan"/>
        </w:rPr>
        <w:t>among the major powers</w:t>
      </w:r>
      <w:r w:rsidRPr="000F4AF3">
        <w:rPr>
          <w:rStyle w:val="StyleBoldUnderline"/>
        </w:rPr>
        <w:t xml:space="preserve">, no history of arms control talks linking space and nuclear deterrence (unlike in the U.S.-Soviet case), </w:t>
      </w:r>
      <w:r w:rsidRPr="00C61924">
        <w:rPr>
          <w:rStyle w:val="StyleBoldUnderline"/>
          <w:highlight w:val="cyan"/>
        </w:rPr>
        <w:t xml:space="preserve">and no civil space cooperation in </w:t>
      </w:r>
      <w:r w:rsidRPr="00F62CC6">
        <w:rPr>
          <w:rStyle w:val="StyleBoldUnderline"/>
        </w:rPr>
        <w:t>its key political dyads</w:t>
      </w:r>
      <w:r w:rsidRPr="000F4AF3">
        <w:rPr>
          <w:rStyle w:val="Emphasis"/>
        </w:rPr>
        <w:t xml:space="preserve">: </w:t>
      </w:r>
      <w:r w:rsidRPr="00C61924">
        <w:rPr>
          <w:rStyle w:val="Emphasis"/>
          <w:highlight w:val="cyan"/>
        </w:rPr>
        <w:t>China-Japan,</w:t>
      </w:r>
      <w:r w:rsidRPr="000F4AF3">
        <w:rPr>
          <w:rStyle w:val="StyleBoldUnderline"/>
        </w:rPr>
        <w:t xml:space="preserve"> India-China, and North-South Korea.</w:t>
      </w:r>
      <w:r w:rsidRPr="000F4AF3">
        <w:rPr>
          <w:sz w:val="14"/>
        </w:rPr>
        <w:t xml:space="preserve"> </w:t>
      </w:r>
      <w:r w:rsidRPr="000F4AF3">
        <w:rPr>
          <w:rStyle w:val="StyleBoldUnderline"/>
        </w:rPr>
        <w:t xml:space="preserve">At the regional level, </w:t>
      </w:r>
      <w:r w:rsidRPr="00C61924">
        <w:rPr>
          <w:rStyle w:val="StyleBoldUnderline"/>
          <w:highlight w:val="cyan"/>
        </w:rPr>
        <w:t>China and Japan have sponsored rival space organizations in an effort to “organize” smaller countries in this broader competition and draw them to their side.</w:t>
      </w:r>
      <w:r w:rsidRPr="000F4AF3">
        <w:rPr>
          <w:rStyle w:val="StyleBoldUnderline"/>
        </w:rPr>
        <w:t xml:space="preserve"> </w:t>
      </w:r>
      <w:r w:rsidRPr="00C61924">
        <w:rPr>
          <w:rStyle w:val="StyleBoldUnderline"/>
          <w:highlight w:val="cyan"/>
        </w:rPr>
        <w:t>China</w:t>
      </w:r>
      <w:r w:rsidRPr="000F4AF3">
        <w:rPr>
          <w:rStyle w:val="StyleBoldUnderline"/>
        </w:rPr>
        <w:t xml:space="preserve"> has f</w:t>
      </w:r>
      <w:r w:rsidRPr="00C61924">
        <w:rPr>
          <w:rStyle w:val="StyleBoldUnderline"/>
          <w:highlight w:val="cyan"/>
        </w:rPr>
        <w:t>ormed</w:t>
      </w:r>
      <w:r w:rsidRPr="000F4AF3">
        <w:rPr>
          <w:rStyle w:val="StyleBoldUnderline"/>
        </w:rPr>
        <w:t xml:space="preserve"> an ESA-like body called the Asia Pacific Space Cooperation Organization </w:t>
      </w:r>
      <w:r w:rsidRPr="00C61924">
        <w:rPr>
          <w:rStyle w:val="StyleBoldUnderline"/>
          <w:highlight w:val="cyan"/>
        </w:rPr>
        <w:t>(APSCO),</w:t>
      </w:r>
      <w:r w:rsidRPr="000F4AF3">
        <w:rPr>
          <w:rStyle w:val="StyleBoldUnderline"/>
        </w:rPr>
        <w:t xml:space="preserve"> which now </w:t>
      </w:r>
      <w:r w:rsidRPr="00C61924">
        <w:rPr>
          <w:rStyle w:val="StyleBoldUnderline"/>
          <w:highlight w:val="cyan"/>
        </w:rPr>
        <w:t>includes Bangladesh, Thailand, and Mongolia</w:t>
      </w:r>
      <w:r w:rsidRPr="000F4AF3">
        <w:rPr>
          <w:rStyle w:val="StyleBoldUnderline"/>
        </w:rPr>
        <w:t xml:space="preserve"> among its dues-paying members. APSCO benefits include access to Chinese space training, ground stations, and satellite development projects. </w:t>
      </w:r>
      <w:r w:rsidRPr="00C61924">
        <w:rPr>
          <w:rStyle w:val="StyleBoldUnderline"/>
          <w:highlight w:val="cyan"/>
        </w:rPr>
        <w:t xml:space="preserve">Others in the region have opted </w:t>
      </w:r>
      <w:r w:rsidRPr="00C61924">
        <w:rPr>
          <w:rStyle w:val="StyleBoldUnderline"/>
        </w:rPr>
        <w:t xml:space="preserve">to participate in the less </w:t>
      </w:r>
      <w:r w:rsidRPr="00C61924">
        <w:rPr>
          <w:rStyle w:val="StyleBoldUnderline"/>
          <w:highlight w:val="cyan"/>
        </w:rPr>
        <w:t>for</w:t>
      </w:r>
      <w:r w:rsidRPr="00C61924">
        <w:rPr>
          <w:rStyle w:val="StyleBoldUnderline"/>
        </w:rPr>
        <w:t>mal,</w:t>
      </w:r>
      <w:r w:rsidRPr="000F4AF3">
        <w:rPr>
          <w:rStyle w:val="StyleBoldUnderline"/>
        </w:rPr>
        <w:t xml:space="preserve"> </w:t>
      </w:r>
      <w:r w:rsidRPr="00C61924">
        <w:rPr>
          <w:rStyle w:val="StyleBoldUnderline"/>
          <w:highlight w:val="cyan"/>
        </w:rPr>
        <w:t>Japanese-led Asia Pacific Regional Space Agency Forum, maintaining greater flexibility</w:t>
      </w:r>
      <w:r w:rsidRPr="000F4AF3">
        <w:rPr>
          <w:rStyle w:val="StyleBoldUnderline"/>
        </w:rPr>
        <w:t xml:space="preserve">. At the domestic level, Japan, long Asia’s technological leader, has also reacted with a range of new activities. In 2008, the Japanese Diet pushed through revolutionary legislation that ended Japan’s previous ban on military activities in space. Despite the high costs of recovery after the 2011 earthquake, tsunami, and Fukushima nuclear disaster, </w:t>
      </w:r>
      <w:r w:rsidRPr="00C61924">
        <w:rPr>
          <w:rStyle w:val="StyleBoldUnderline"/>
          <w:highlight w:val="cyan"/>
        </w:rPr>
        <w:t>Tokyo has doubled down on its space efforts</w:t>
      </w:r>
      <w:r w:rsidRPr="000F4AF3">
        <w:rPr>
          <w:rStyle w:val="StyleBoldUnderline"/>
        </w:rPr>
        <w:t xml:space="preserve"> with a new launcher and renewed efforts in high-prestige space science and human spaceflight, including an active program of research on its Kibo module on the International Space Station (ISS). Japan’s H-II Transfer Vehicle spacecraft now provides the only non-U.S. and non-Russian service module able to ferry supplies to the ISS. In December 2014, the Japan Aerospace Exploration Agency launched the ambitiousHayabusa 2 mission, which aims to put four landers on an asteroid by 2018 and then return soil samples to Earth. </w:t>
      </w:r>
      <w:r w:rsidRPr="00C61924">
        <w:rPr>
          <w:rStyle w:val="Emphasis"/>
          <w:highlight w:val="cyan"/>
        </w:rPr>
        <w:t>Japanese officials see</w:t>
      </w:r>
      <w:r w:rsidRPr="000F4AF3">
        <w:rPr>
          <w:rStyle w:val="Emphasis"/>
        </w:rPr>
        <w:t xml:space="preserve"> </w:t>
      </w:r>
      <w:r w:rsidRPr="00C61924">
        <w:rPr>
          <w:rStyle w:val="Emphasis"/>
          <w:highlight w:val="cyan"/>
        </w:rPr>
        <w:t>a</w:t>
      </w:r>
      <w:r w:rsidRPr="000F4AF3">
        <w:rPr>
          <w:rStyle w:val="Emphasis"/>
        </w:rPr>
        <w:t xml:space="preserve">n intimate </w:t>
      </w:r>
      <w:r w:rsidRPr="00C61924">
        <w:rPr>
          <w:rStyle w:val="Emphasis"/>
          <w:highlight w:val="cyan"/>
        </w:rPr>
        <w:t>connection between their space accomplishments and the ability of its economy to export advanced technologies.</w:t>
      </w:r>
      <w:r w:rsidRPr="000F4AF3">
        <w:rPr>
          <w:rStyle w:val="Emphasis"/>
        </w:rPr>
        <w:t xml:space="preserve"> </w:t>
      </w:r>
      <w:r w:rsidRPr="00C61924">
        <w:rPr>
          <w:rStyle w:val="Emphasis"/>
          <w:highlight w:val="cyan"/>
        </w:rPr>
        <w:t xml:space="preserve">They fear that China’s space accomplishments might put Japan’s technological reputation into doubt. </w:t>
      </w:r>
      <w:r w:rsidRPr="002A4E30">
        <w:rPr>
          <w:rStyle w:val="Emphasis"/>
        </w:rPr>
        <w:t xml:space="preserve">Therefore, they believe </w:t>
      </w:r>
      <w:r w:rsidRPr="002A4E30">
        <w:rPr>
          <w:rStyle w:val="Emphasis"/>
          <w:highlight w:val="cyan"/>
        </w:rPr>
        <w:t>they</w:t>
      </w:r>
      <w:r w:rsidRPr="002A4E30">
        <w:rPr>
          <w:rStyle w:val="Emphasis"/>
        </w:rPr>
        <w:t xml:space="preserve"> </w:t>
      </w:r>
      <w:r w:rsidRPr="00C61924">
        <w:rPr>
          <w:rStyle w:val="Emphasis"/>
          <w:highlight w:val="cyan"/>
        </w:rPr>
        <w:t>cannot fall behind their rapidly advancing</w:t>
      </w:r>
      <w:r w:rsidRPr="00C61924">
        <w:rPr>
          <w:rStyle w:val="StyleBoldUnderline"/>
          <w:highlight w:val="cyan"/>
        </w:rPr>
        <w:t xml:space="preserve"> neighbor</w:t>
      </w:r>
      <w:r w:rsidRPr="000F4AF3">
        <w:rPr>
          <w:rStyle w:val="StyleBoldUnderline"/>
        </w:rPr>
        <w:t>.</w:t>
      </w:r>
      <w:r w:rsidRPr="000F4AF3">
        <w:rPr>
          <w:sz w:val="14"/>
        </w:rPr>
        <w:t xml:space="preserve"> India’s response to China has taken two major directions. It has abandoned its prior sole focus on space applications aimed at India’s population (via telemedicine, Earth observation, and coastal management programs) and adopted a dramatic upgrading of its space science program to rally domestic support and gain international attention. Beyond its Mars mission, this has included the lunar orbiter Chandrayaan 1 in 2008-09, a planned Chandrayaan 2 rover mission, and designs for an eventual independent human spaceflight program. The second major Indian initiative has been in the military sector, where New Delhi quickly responded to China’s 2007 anti-satellite test by creating the Integrated Space Cell aimed at handing operational control of selected observation and communications satellites to each of its military branches. It also announced a program to match Beijing’s counter-space capabilities with its own anti-satellite weapon. Accordingly, India’s space budget has recently increased by double-digit percentages, but whether these increases are sustainable remains to be seen. Although less directly involved in the emerging race among Asia’s major powers, a range of other Asian countries have felt the need to show their mettle via enhanced space activity. After two failed tries, North Korea successfully launched a primitive satellite from its Unha 3 rocket in December 2012. South Korea, which has made major investments into space-launch capability and satellite manufacturing, responded with a launch of a more sophisticated satellite in January 2013, albeit with a Russian first stage. Earlier, South Korea had contracted with Russia to launch the first Korean astronaut—a female biochemist, Yi So-yeon—to the ISS in 2008. Under President Park Geun-hye, the South has announced accelerated plans for a larger launcher and a lunar research mission in the 2020 time frame. Although isolated by geography from some of these pressures, Australia rolled out a more activist and organized space policy in 2013, aiming at providing nation-wide broadband service while engaging the U.S. military in new cooperative agreements in space situational awareness: or the tracking of harmful orbital debris and spacecraft with the aim of preventing collisions. These efforts build on investments in military communications in cooperation with the U.S. Wideband Global Satcom constellation, in which Australia has made unprecedented investments in order to support its forces overseas. Vietnam is a surprising entry into Asia’s space community, but one with strategy in mind. Its distrust of its northern neighbor China has helped convince it to adopt an unlikely partnership with Japan, which has provided $1 billion of support toward construction of a national space center and the purchase of two Japanese Earth observation satellites, whose data may be shared by the two countries. Among others, Singapore has made major investments in satellite manufacturing, communications, and Earth observations, likely with the aim of bolstering its commercial independence and strengthening its military awareness of regional threats. Malaysia struck a deal with Russia to launch its first astronaut to the ISS in 2008, while investing in science education and satellite development. Indonesia, meanwhile, has plans for an equatorial launch complex, giving it easier access to fixed, geostationary orbital locations above the equator, which are ideal for communications satellites. While it is unlikely to fulfill its space ambitions soon, the fact that it has felt pressed to participate shows the strength of pressures in the region to enunciate a “space plan.” For the United States, Asia’s space race poses both challenges and opportunities. China’s counter-space efforts and forging of generous deals with less-developed space actors represent both military and civil space challenges. But the growing investment in space capabilities among U.S. friends and allies create new opportunities for cooperation. Through burden-sharing on the </w:t>
      </w:r>
      <w:hyperlink r:id="rId34" w:tgtFrame="_blank" w:history="1">
        <w:r w:rsidRPr="000F4AF3">
          <w:rPr>
            <w:rStyle w:val="Hyperlink"/>
            <w:sz w:val="14"/>
          </w:rPr>
          <w:t>Wideband Global Satcom</w:t>
        </w:r>
      </w:hyperlink>
      <w:r w:rsidRPr="000F4AF3">
        <w:rPr>
          <w:sz w:val="14"/>
        </w:rPr>
        <w:t xml:space="preserve"> system and new collaboration with Australia and Japan, the U.S. military is hoping to reduce the vulnerability of its space assets and create new, networked capabilities that will be more resilient. The future of Asia’s space race matters to both the region and the world. In the end, greater capabilities throughout the region could yield a more integrated community through improved communications and cooperation in disaster-warning and crisis management. But the recent linkages between space and hostile forms of military nationalism could get out of hand absent region-wide talks to defuse tensions and identify common threats in space, such as harmful orbital debris. The recent signature between Chinese President Xi Jingping and India Prime Minister Narendra Modi of a pledge to explore cooperation in space is a good sign. Whether this initiative can overcome decades of mistrust and help lead the region out of its current hostility is a work in progress. In this regard, the future of the U.S.-Chinese relationship in space will likely matter. The two sides currently have no space science cooperation (after a freeze on funding by the U.S. Congress). But some space talks continue at the military and political levels. Whether the remaining summits between Presidents Barack Obama and Xi Jinping can solve these problems and move space activity into a more collaborative direction remains to be seen. In Andy Weir’s best-selling novel </w:t>
      </w:r>
      <w:hyperlink r:id="rId35" w:history="1">
        <w:r w:rsidRPr="000F4AF3">
          <w:rPr>
            <w:rStyle w:val="Hyperlink"/>
            <w:sz w:val="14"/>
          </w:rPr>
          <w:t>The Martian</w:t>
        </w:r>
      </w:hyperlink>
      <w:r w:rsidRPr="000F4AF3">
        <w:rPr>
          <w:sz w:val="14"/>
        </w:rPr>
        <w:t>, it takes a civil space disaster to forge U.S.-Chinese cooperation in orbit. With some greater effort, perhaps real-life leaders can accomplish a collaborative outcome before such an accident occurs.</w:t>
      </w:r>
    </w:p>
    <w:p w14:paraId="1245D9A8" w14:textId="77777777" w:rsidR="00343745" w:rsidRPr="00343745" w:rsidRDefault="00343745" w:rsidP="00343745"/>
    <w:p w14:paraId="1A401C64" w14:textId="77777777" w:rsidR="00A162D6" w:rsidRPr="00A162D6" w:rsidRDefault="00A162D6" w:rsidP="00A162D6">
      <w:pPr>
        <w:pStyle w:val="Heading3"/>
      </w:pPr>
      <w:r>
        <w:t>2NC/1NR</w:t>
      </w:r>
    </w:p>
    <w:p w14:paraId="2350FA2B" w14:textId="77777777" w:rsidR="00343745" w:rsidRDefault="00343745" w:rsidP="00343745">
      <w:pPr>
        <w:pStyle w:val="Heading4"/>
      </w:pPr>
      <w:r>
        <w:t>Japan and US partner in squo to limit China’s space advancement and space militarization</w:t>
      </w:r>
    </w:p>
    <w:p w14:paraId="749A0B79" w14:textId="77777777" w:rsidR="00343745" w:rsidRPr="00255BAA" w:rsidRDefault="00343745" w:rsidP="00343745">
      <w:r w:rsidRPr="00274959">
        <w:rPr>
          <w:b/>
        </w:rPr>
        <w:t>Kosaka 2/11/16</w:t>
      </w:r>
      <w:r>
        <w:t xml:space="preserve"> </w:t>
      </w:r>
      <w:r w:rsidRPr="00274959">
        <w:rPr>
          <w:sz w:val="20"/>
        </w:rPr>
        <w:t>(Tetsuro, columnist for Nikkei. “Eyeing China, US and Japan aim to keep the space station aloft” Nikkei http://asia.nikkei.com/magazine/20160211-China-Outbound/Tech-Science/Eyeing-China-US-and-Japan-aim-to-keep-the-space-station-aloft?page=2-LP)</w:t>
      </w:r>
    </w:p>
    <w:p w14:paraId="54B72894" w14:textId="77777777" w:rsidR="00343745" w:rsidRDefault="00343745" w:rsidP="00343745">
      <w:pPr>
        <w:rPr>
          <w:rStyle w:val="StyleBoldUnderline"/>
        </w:rPr>
      </w:pPr>
      <w:r w:rsidRPr="0017568B">
        <w:rPr>
          <w:sz w:val="16"/>
        </w:rPr>
        <w:t xml:space="preserve">TOKYO </w:t>
      </w:r>
      <w:r w:rsidRPr="009070DE">
        <w:rPr>
          <w:rStyle w:val="StyleBoldUnderline"/>
        </w:rPr>
        <w:t xml:space="preserve">When </w:t>
      </w:r>
      <w:r w:rsidRPr="009070DE">
        <w:rPr>
          <w:rStyle w:val="StyleBoldUnderline"/>
          <w:highlight w:val="cyan"/>
        </w:rPr>
        <w:t>the</w:t>
      </w:r>
      <w:r w:rsidRPr="009070DE">
        <w:rPr>
          <w:rStyle w:val="StyleBoldUnderline"/>
        </w:rPr>
        <w:t xml:space="preserve"> </w:t>
      </w:r>
      <w:r w:rsidRPr="0017568B">
        <w:rPr>
          <w:rStyle w:val="StyleBoldUnderline"/>
          <w:highlight w:val="cyan"/>
        </w:rPr>
        <w:t>U.S. and Japan agreed</w:t>
      </w:r>
      <w:r w:rsidRPr="0017568B">
        <w:rPr>
          <w:rStyle w:val="StyleBoldUnderline"/>
        </w:rPr>
        <w:t xml:space="preserve"> recently </w:t>
      </w:r>
      <w:r w:rsidRPr="0017568B">
        <w:rPr>
          <w:rStyle w:val="StyleBoldUnderline"/>
          <w:highlight w:val="cyan"/>
        </w:rPr>
        <w:t>to extend the use of the International Space Station until 2024</w:t>
      </w:r>
      <w:r w:rsidRPr="0017568B">
        <w:rPr>
          <w:rStyle w:val="StyleBoldUnderline"/>
        </w:rPr>
        <w:t xml:space="preserve">, four years longer than initially planned, </w:t>
      </w:r>
      <w:r w:rsidRPr="0017568B">
        <w:rPr>
          <w:rStyle w:val="StyleBoldUnderline"/>
          <w:highlight w:val="cyan"/>
        </w:rPr>
        <w:t>it was</w:t>
      </w:r>
      <w:r w:rsidRPr="0017568B">
        <w:rPr>
          <w:rStyle w:val="StyleBoldUnderline"/>
        </w:rPr>
        <w:t xml:space="preserve"> partly </w:t>
      </w:r>
      <w:r w:rsidRPr="0017568B">
        <w:rPr>
          <w:rStyle w:val="StyleBoldUnderline"/>
          <w:highlight w:val="cyan"/>
        </w:rPr>
        <w:t xml:space="preserve">out of concern that </w:t>
      </w:r>
      <w:r w:rsidRPr="009070DE">
        <w:rPr>
          <w:rStyle w:val="StyleBoldUnderline"/>
        </w:rPr>
        <w:t xml:space="preserve">mothballing </w:t>
      </w:r>
      <w:r w:rsidRPr="0017568B">
        <w:rPr>
          <w:rStyle w:val="StyleBoldUnderline"/>
          <w:highlight w:val="cyan"/>
        </w:rPr>
        <w:t xml:space="preserve">the ISS </w:t>
      </w:r>
      <w:r w:rsidRPr="009070DE">
        <w:rPr>
          <w:rStyle w:val="StyleBoldUnderline"/>
        </w:rPr>
        <w:t>as</w:t>
      </w:r>
      <w:r w:rsidRPr="0017568B">
        <w:rPr>
          <w:rStyle w:val="StyleBoldUnderline"/>
          <w:highlight w:val="cyan"/>
        </w:rPr>
        <w:t xml:space="preserve"> schedule</w:t>
      </w:r>
      <w:r w:rsidRPr="009070DE">
        <w:rPr>
          <w:rStyle w:val="StyleBoldUnderline"/>
        </w:rPr>
        <w:t>d</w:t>
      </w:r>
      <w:r w:rsidRPr="0017568B">
        <w:rPr>
          <w:rStyle w:val="StyleBoldUnderline"/>
          <w:highlight w:val="cyan"/>
        </w:rPr>
        <w:t xml:space="preserve"> would leave China as the only country with a manned space station.</w:t>
      </w:r>
      <w:r w:rsidRPr="0017568B">
        <w:rPr>
          <w:rStyle w:val="StyleBoldUnderline"/>
        </w:rPr>
        <w:t xml:space="preserve"> </w:t>
      </w:r>
      <w:r w:rsidRPr="0017568B">
        <w:rPr>
          <w:sz w:val="16"/>
        </w:rPr>
        <w:t xml:space="preserve">The station, construction of which began in 1998, is operated jointly by the U.S., Russia, Japan, Canada and 11 European countries. Japan has spent roughly 890 billion yen ($7.43 billion) on the ISS so far. For that price, it has been able to conduct tests in the Kibo experiment module. However, some in Japan have complained that the science performed in the space lab has not produced results sufficient to justify the massive cost. Japan's Kibo space lab is one of the modules used by the International Space Station. Nevertheless, Japan went along with the U.S. on the Dec. 22 decision to extend the life of the space station until 2024. Russia -- whose rockets ferry astronauts, equipment and supplies to the ISS -- and Canada, with its expertise on the facility's robotic arms, are both expected to agree to keep it open. Although not part of the ISS program, China played a role in keeping it aloft. </w:t>
      </w:r>
      <w:r w:rsidRPr="0017568B">
        <w:rPr>
          <w:rStyle w:val="StyleBoldUnderline"/>
        </w:rPr>
        <w:t>China launched its space program by making use of technology from the Soviet Union and later Russia. It put up its first satellite in 1970 and sent its first manned spacecraft, the Shenzhou 5, into orbit in 2003. Those feats were followed by the landing of a lunar probe in 2007 and the launch of the BeiDou Navigation Satellite System, a Chinese version of the GPS system, in 2010. If all goes according to plan, China will put up the main section of its Tiangong space station as early as 2018. It will send the other sections into orbit in pieces and assemble them, aiming to open the station by 2020. Construction of the Tiangong is to be completed around 2022. China says it may then allow astronauts from other countries to stay at the station or dock laboratory modules there.</w:t>
      </w:r>
      <w:r w:rsidRPr="0017568B">
        <w:rPr>
          <w:sz w:val="16"/>
        </w:rPr>
        <w:t xml:space="preserve"> Germany is moving toward working with China in space development, and European Space Agency astronauts have started learning Chinese, according to a Japanese expert in the field. </w:t>
      </w:r>
      <w:r w:rsidRPr="0017568B">
        <w:rPr>
          <w:rStyle w:val="StyleBoldUnderline"/>
        </w:rPr>
        <w:t xml:space="preserve">If the ISS shuts down in 2020, China will become the only country to have a working manned space station. </w:t>
      </w:r>
      <w:r w:rsidRPr="0017568B">
        <w:rPr>
          <w:rStyle w:val="StyleBoldUnderline"/>
          <w:highlight w:val="cyan"/>
        </w:rPr>
        <w:t>That would encourage other countries interested in the final frontier to turn to Beijing for help</w:t>
      </w:r>
      <w:r w:rsidRPr="0017568B">
        <w:rPr>
          <w:rStyle w:val="StyleBoldUnderline"/>
        </w:rPr>
        <w:t xml:space="preserve">. </w:t>
      </w:r>
      <w:r w:rsidRPr="0017568B">
        <w:rPr>
          <w:rStyle w:val="StyleBoldUnderline"/>
          <w:highlight w:val="cyan"/>
        </w:rPr>
        <w:t>A China-led space alliance</w:t>
      </w:r>
      <w:r w:rsidRPr="0017568B">
        <w:rPr>
          <w:rStyle w:val="StyleBoldUnderline"/>
        </w:rPr>
        <w:t xml:space="preserve"> </w:t>
      </w:r>
      <w:r w:rsidRPr="0017568B">
        <w:rPr>
          <w:sz w:val="16"/>
        </w:rPr>
        <w:t xml:space="preserve">would be a heavenly analogue to the Asian Infrastructure Investment Bank -- and would likely get just as cool a reception from Washington. It </w:t>
      </w:r>
      <w:r w:rsidRPr="0017568B">
        <w:rPr>
          <w:rStyle w:val="StyleBoldUnderline"/>
          <w:highlight w:val="cyan"/>
        </w:rPr>
        <w:t>would both boost China's</w:t>
      </w:r>
      <w:r w:rsidRPr="0017568B">
        <w:rPr>
          <w:rStyle w:val="StyleBoldUnderline"/>
        </w:rPr>
        <w:t xml:space="preserve"> </w:t>
      </w:r>
      <w:r w:rsidRPr="0017568B">
        <w:rPr>
          <w:rStyle w:val="StyleBoldUnderline"/>
          <w:highlight w:val="cyan"/>
        </w:rPr>
        <w:t>international influence</w:t>
      </w:r>
      <w:r w:rsidRPr="0017568B">
        <w:rPr>
          <w:rStyle w:val="StyleBoldUnderline"/>
        </w:rPr>
        <w:t xml:space="preserve"> </w:t>
      </w:r>
      <w:r w:rsidRPr="0017568B">
        <w:rPr>
          <w:rStyle w:val="StyleBoldUnderline"/>
          <w:highlight w:val="cyan"/>
        </w:rPr>
        <w:t>and raise the possibility that military technologies</w:t>
      </w:r>
      <w:r w:rsidRPr="0017568B">
        <w:rPr>
          <w:rStyle w:val="StyleBoldUnderline"/>
        </w:rPr>
        <w:t xml:space="preserve"> from Europe or elsewhere </w:t>
      </w:r>
      <w:r w:rsidRPr="0017568B">
        <w:rPr>
          <w:rStyle w:val="StyleBoldUnderline"/>
          <w:highlight w:val="cyan"/>
        </w:rPr>
        <w:t>may find their way into Chinese hands.</w:t>
      </w:r>
      <w:r w:rsidRPr="0017568B">
        <w:rPr>
          <w:rStyle w:val="StyleBoldUnderline"/>
        </w:rPr>
        <w:t xml:space="preserve"> Better technology, in turn, would enhance China's spacefaring capabilities, creating a positive feedback loop, attracting more countries to China's space program. </w:t>
      </w:r>
      <w:r w:rsidRPr="00F0732C">
        <w:rPr>
          <w:rStyle w:val="StyleBoldUnderline"/>
          <w:highlight w:val="cyan"/>
        </w:rPr>
        <w:t>M</w:t>
      </w:r>
      <w:r w:rsidRPr="00255BAA">
        <w:rPr>
          <w:rStyle w:val="StyleBoldUnderline"/>
          <w:highlight w:val="cyan"/>
        </w:rPr>
        <w:t xml:space="preserve">ajor powers rely on </w:t>
      </w:r>
      <w:r w:rsidRPr="00F0732C">
        <w:rPr>
          <w:rStyle w:val="StyleBoldUnderline"/>
        </w:rPr>
        <w:t xml:space="preserve">communications and </w:t>
      </w:r>
      <w:r w:rsidRPr="00255BAA">
        <w:rPr>
          <w:rStyle w:val="StyleBoldUnderline"/>
          <w:highlight w:val="cyan"/>
        </w:rPr>
        <w:t xml:space="preserve">surveillance satellites to ensure </w:t>
      </w:r>
      <w:r w:rsidRPr="00F0732C">
        <w:rPr>
          <w:rStyle w:val="StyleBoldUnderline"/>
        </w:rPr>
        <w:t>their</w:t>
      </w:r>
      <w:r w:rsidRPr="00255BAA">
        <w:rPr>
          <w:rStyle w:val="StyleBoldUnderline"/>
          <w:highlight w:val="cyan"/>
        </w:rPr>
        <w:t xml:space="preserve"> national security</w:t>
      </w:r>
      <w:r w:rsidRPr="0017568B">
        <w:rPr>
          <w:rStyle w:val="StyleBoldUnderline"/>
        </w:rPr>
        <w:t xml:space="preserve"> by, for example, </w:t>
      </w:r>
      <w:r w:rsidRPr="00255BAA">
        <w:rPr>
          <w:rStyle w:val="StyleBoldUnderline"/>
          <w:highlight w:val="cyan"/>
        </w:rPr>
        <w:t>keeping an eye on the missile launches</w:t>
      </w:r>
      <w:r w:rsidRPr="0017568B">
        <w:rPr>
          <w:rStyle w:val="StyleBoldUnderline"/>
        </w:rPr>
        <w:t xml:space="preserve"> and troop movements </w:t>
      </w:r>
      <w:r w:rsidRPr="00255BAA">
        <w:rPr>
          <w:rStyle w:val="StyleBoldUnderline"/>
          <w:highlight w:val="cyan"/>
        </w:rPr>
        <w:t>of potential adversaries</w:t>
      </w:r>
      <w:r w:rsidRPr="0017568B">
        <w:rPr>
          <w:rStyle w:val="StyleBoldUnderline"/>
        </w:rPr>
        <w:t xml:space="preserve">. </w:t>
      </w:r>
      <w:r w:rsidRPr="00255BAA">
        <w:rPr>
          <w:rStyle w:val="StyleBoldUnderline"/>
          <w:highlight w:val="cyan"/>
        </w:rPr>
        <w:t xml:space="preserve">This makes space assets a prime target in </w:t>
      </w:r>
      <w:r w:rsidRPr="00F0732C">
        <w:rPr>
          <w:rStyle w:val="StyleBoldUnderline"/>
        </w:rPr>
        <w:t>any</w:t>
      </w:r>
      <w:r w:rsidRPr="00255BAA">
        <w:rPr>
          <w:rStyle w:val="StyleBoldUnderline"/>
          <w:highlight w:val="cyan"/>
        </w:rPr>
        <w:t xml:space="preserve"> military conflict between great power</w:t>
      </w:r>
      <w:r w:rsidRPr="0017568B">
        <w:rPr>
          <w:rStyle w:val="StyleBoldUnderline"/>
        </w:rPr>
        <w:t xml:space="preserve">s. </w:t>
      </w:r>
      <w:r w:rsidRPr="00255BAA">
        <w:rPr>
          <w:rStyle w:val="StyleBoldUnderline"/>
          <w:highlight w:val="cyan"/>
        </w:rPr>
        <w:t xml:space="preserve">The U.S. and Japan are </w:t>
      </w:r>
      <w:r w:rsidRPr="00587983">
        <w:rPr>
          <w:rStyle w:val="StyleBoldUnderline"/>
        </w:rPr>
        <w:t xml:space="preserve">thus </w:t>
      </w:r>
      <w:r w:rsidRPr="00255BAA">
        <w:rPr>
          <w:rStyle w:val="StyleBoldUnderline"/>
          <w:highlight w:val="cyan"/>
        </w:rPr>
        <w:t>eager to limit China's access to space technology with military applications</w:t>
      </w:r>
      <w:r w:rsidRPr="0017568B">
        <w:rPr>
          <w:rStyle w:val="StyleBoldUnderline"/>
        </w:rPr>
        <w:t xml:space="preserve">. </w:t>
      </w:r>
      <w:r w:rsidRPr="0017568B">
        <w:rPr>
          <w:sz w:val="16"/>
        </w:rPr>
        <w:t xml:space="preserve">Civilian space programs after World War II have also been intertwined with national security for most countries. In the U.S. and the Soviet Union, intercontinental ballistic missiles and warhead re-entry technologies were inseparable from those developed for commercial space applications. The desire to spy on enemies was another driving force behind satellite launches during the Cold War. In Japan, by contrast, post-World War II demilitarization led the country to focus solely on civilian applications. The national security dimension was added only recently, with the introduction of the government's third space development blueprint in January 2015. Kimiya Yui, a Japanese astronaut who worked aboard the ISS, drew attention in Japan because he was a former Air Self-Defense Force officer. This was a first for Japan, although it is common for U.S., Russian and Chinese astronauts to have military backgrounds. </w:t>
      </w:r>
      <w:r w:rsidRPr="00255BAA">
        <w:rPr>
          <w:rStyle w:val="StyleBoldUnderline"/>
          <w:highlight w:val="cyan"/>
        </w:rPr>
        <w:t>Japan's decision to</w:t>
      </w:r>
      <w:r w:rsidRPr="0017568B">
        <w:rPr>
          <w:rStyle w:val="StyleBoldUnderline"/>
        </w:rPr>
        <w:t xml:space="preserve"> go along with the U.S. move to </w:t>
      </w:r>
      <w:r w:rsidRPr="00255BAA">
        <w:rPr>
          <w:rStyle w:val="StyleBoldUnderline"/>
          <w:highlight w:val="cyan"/>
        </w:rPr>
        <w:t>keep the ISS open</w:t>
      </w:r>
      <w:r w:rsidRPr="0017568B">
        <w:rPr>
          <w:rStyle w:val="StyleBoldUnderline"/>
        </w:rPr>
        <w:t xml:space="preserve"> was not taken merely for the sake of science or to keep its most important ally happy. At its core, </w:t>
      </w:r>
      <w:r w:rsidRPr="00F0732C">
        <w:rPr>
          <w:rStyle w:val="StyleBoldUnderline"/>
        </w:rPr>
        <w:t xml:space="preserve">it </w:t>
      </w:r>
      <w:r w:rsidRPr="00255BAA">
        <w:rPr>
          <w:rStyle w:val="StyleBoldUnderline"/>
          <w:highlight w:val="cyan"/>
        </w:rPr>
        <w:t xml:space="preserve">was about the fierce rivalry </w:t>
      </w:r>
      <w:r w:rsidRPr="00F0732C">
        <w:rPr>
          <w:rStyle w:val="StyleBoldUnderline"/>
        </w:rPr>
        <w:t xml:space="preserve">among big powers </w:t>
      </w:r>
      <w:r w:rsidRPr="00255BAA">
        <w:rPr>
          <w:rStyle w:val="StyleBoldUnderline"/>
          <w:highlight w:val="cyan"/>
        </w:rPr>
        <w:t>for military supremacy in the 21st century</w:t>
      </w:r>
      <w:r w:rsidRPr="0017568B">
        <w:rPr>
          <w:rStyle w:val="StyleBoldUnderline"/>
        </w:rPr>
        <w:t>. For Japan, as for the other contestants, national security is a key consideration when it comes to space.</w:t>
      </w:r>
    </w:p>
    <w:p w14:paraId="119C86EB" w14:textId="77777777" w:rsidR="00343745" w:rsidRDefault="00343745" w:rsidP="00343745">
      <w:pPr>
        <w:pStyle w:val="Heading4"/>
        <w:rPr>
          <w:rStyle w:val="StyleBoldUnderline"/>
          <w:u w:val="none"/>
        </w:rPr>
      </w:pPr>
      <w:r>
        <w:rPr>
          <w:rStyle w:val="StyleBoldUnderline"/>
          <w:u w:val="none"/>
        </w:rPr>
        <w:t>Space is the next frontier of conflict, acting as an extension of existing tensions in the South China Sea</w:t>
      </w:r>
    </w:p>
    <w:p w14:paraId="3CF08DFC" w14:textId="77777777" w:rsidR="00343745" w:rsidRPr="00DE4836" w:rsidRDefault="00343745" w:rsidP="00343745">
      <w:r w:rsidRPr="00DC34A8">
        <w:rPr>
          <w:b/>
        </w:rPr>
        <w:t>Makuch 14</w:t>
      </w:r>
      <w:r>
        <w:t xml:space="preserve"> (Ben, senior columnist for Vice News. “</w:t>
      </w:r>
      <w:r w:rsidRPr="00DE4836">
        <w:t>Space Could Be the Next Battlefield for China and Japan</w:t>
      </w:r>
      <w:r>
        <w:t xml:space="preserve">” VICE news 8/6/14 </w:t>
      </w:r>
      <w:r w:rsidRPr="00DE4836">
        <w:t>http://motherboard.vice.com/read/space-could-be-the-next-battlefield-for-china-and-japan</w:t>
      </w:r>
      <w:r>
        <w:t>-LP)</w:t>
      </w:r>
    </w:p>
    <w:p w14:paraId="7383C141" w14:textId="77777777" w:rsidR="00343745" w:rsidRPr="00DE4836" w:rsidRDefault="00343745" w:rsidP="00343745">
      <w:pPr>
        <w:rPr>
          <w:sz w:val="16"/>
        </w:rPr>
      </w:pPr>
      <w:r w:rsidRPr="00DE4836">
        <w:rPr>
          <w:rStyle w:val="StyleBoldUnderline"/>
          <w:highlight w:val="cyan"/>
        </w:rPr>
        <w:t xml:space="preserve">Space war is </w:t>
      </w:r>
      <w:r w:rsidRPr="00DC34A8">
        <w:rPr>
          <w:rStyle w:val="StyleBoldUnderline"/>
        </w:rPr>
        <w:t xml:space="preserve">very likely </w:t>
      </w:r>
      <w:r w:rsidRPr="00DE4836">
        <w:rPr>
          <w:rStyle w:val="StyleBoldUnderline"/>
          <w:highlight w:val="cyan"/>
        </w:rPr>
        <w:t>the next frontier for human conflict</w:t>
      </w:r>
      <w:r w:rsidRPr="00DE4836">
        <w:rPr>
          <w:sz w:val="16"/>
        </w:rPr>
        <w:t xml:space="preserve">, </w:t>
      </w:r>
      <w:r w:rsidRPr="00760368">
        <w:rPr>
          <w:rStyle w:val="StyleBoldUnderline"/>
        </w:rPr>
        <w:t xml:space="preserve">and after spending the past few decades with barely any military at all, </w:t>
      </w:r>
      <w:r w:rsidRPr="00DE4836">
        <w:rPr>
          <w:rStyle w:val="StyleBoldUnderline"/>
        </w:rPr>
        <w:t>Japan is taking practical steps to reach for the stars, for wars.</w:t>
      </w:r>
      <w:r w:rsidRPr="00DE4836">
        <w:rPr>
          <w:sz w:val="16"/>
        </w:rPr>
        <w:t xml:space="preserve"> According to a source who leaked the story to the Kyodo news agency, </w:t>
      </w:r>
      <w:r w:rsidRPr="00DE4836">
        <w:rPr>
          <w:rStyle w:val="StyleBoldUnderline"/>
          <w:highlight w:val="cyan"/>
        </w:rPr>
        <w:t xml:space="preserve">the Japanese Defense Ministry is planning </w:t>
      </w:r>
      <w:r w:rsidRPr="00DC34A8">
        <w:rPr>
          <w:rStyle w:val="StyleBoldUnderline"/>
        </w:rPr>
        <w:t xml:space="preserve">on creating </w:t>
      </w:r>
      <w:r w:rsidRPr="00DE4836">
        <w:rPr>
          <w:rStyle w:val="StyleBoldUnderline"/>
          <w:highlight w:val="cyan"/>
        </w:rPr>
        <w:t>a space force made up of Air Self Defense Force personnel by 2019</w:t>
      </w:r>
      <w:r w:rsidRPr="00760368">
        <w:rPr>
          <w:rStyle w:val="StyleBoldUnderline"/>
        </w:rPr>
        <w:t xml:space="preserve">. At first, they'll be using advanced satellite </w:t>
      </w:r>
      <w:r w:rsidRPr="00DE4836">
        <w:rPr>
          <w:sz w:val="16"/>
        </w:rPr>
        <w:t>and telescopic observatory</w:t>
      </w:r>
      <w:r w:rsidRPr="00760368">
        <w:rPr>
          <w:rStyle w:val="StyleBoldUnderline"/>
        </w:rPr>
        <w:t xml:space="preserve"> technology on earth to track the heavens for dangerous debris like old rocket parts and satellites still floating around in space</w:t>
      </w:r>
      <w:r w:rsidRPr="00DE4836">
        <w:rPr>
          <w:sz w:val="16"/>
        </w:rPr>
        <w:t xml:space="preserve">. Space debris is no joke, but at the same time, the Japanese space watchmen will be working in conjunction with their American allies, updating US Strategic Command with space related intel on the “fourth battlefield.” </w:t>
      </w:r>
      <w:r w:rsidRPr="00760368">
        <w:rPr>
          <w:rStyle w:val="StyleBoldUnderline"/>
        </w:rPr>
        <w:t xml:space="preserve">That might just mean watching for Chinese ballistic missiles that have been popping up in space of late. </w:t>
      </w:r>
      <w:r w:rsidRPr="00DE4836">
        <w:rPr>
          <w:sz w:val="16"/>
        </w:rPr>
        <w:t>It’s no secret</w:t>
      </w:r>
      <w:r w:rsidRPr="00760368">
        <w:rPr>
          <w:rStyle w:val="StyleBoldUnderline"/>
        </w:rPr>
        <w:t xml:space="preserve"> </w:t>
      </w:r>
      <w:r w:rsidRPr="00DE4836">
        <w:rPr>
          <w:rStyle w:val="StyleBoldUnderline"/>
          <w:highlight w:val="cyan"/>
        </w:rPr>
        <w:t>China and its North Korean ally have</w:t>
      </w:r>
      <w:r w:rsidRPr="00760368">
        <w:rPr>
          <w:rStyle w:val="StyleBoldUnderline"/>
        </w:rPr>
        <w:t xml:space="preserve"> openly </w:t>
      </w:r>
      <w:r w:rsidRPr="00DE4836">
        <w:rPr>
          <w:rStyle w:val="StyleBoldUnderline"/>
          <w:highlight w:val="cyan"/>
        </w:rPr>
        <w:t xml:space="preserve">been testing </w:t>
      </w:r>
      <w:r w:rsidRPr="00DC34A8">
        <w:rPr>
          <w:rStyle w:val="StyleBoldUnderline"/>
        </w:rPr>
        <w:t>ICBM</w:t>
      </w:r>
      <w:r w:rsidRPr="00DE4836">
        <w:rPr>
          <w:rStyle w:val="StyleBoldUnderline"/>
          <w:highlight w:val="cyan"/>
        </w:rPr>
        <w:t xml:space="preserve"> technology that can reach low Earth orbit, </w:t>
      </w:r>
      <w:r w:rsidRPr="00DE4836">
        <w:rPr>
          <w:rStyle w:val="Emphasis"/>
          <w:highlight w:val="cyan"/>
        </w:rPr>
        <w:t>which makes the neighboring Japanese very nervous</w:t>
      </w:r>
      <w:r w:rsidRPr="00DE4836">
        <w:rPr>
          <w:sz w:val="16"/>
          <w:highlight w:val="cyan"/>
        </w:rPr>
        <w:t>.</w:t>
      </w:r>
      <w:r w:rsidRPr="00DE4836">
        <w:rPr>
          <w:sz w:val="16"/>
        </w:rPr>
        <w:t xml:space="preserve"> The same source told Kyodo that the</w:t>
      </w:r>
      <w:r w:rsidRPr="00760368">
        <w:rPr>
          <w:rStyle w:val="StyleBoldUnderline"/>
        </w:rPr>
        <w:t xml:space="preserve"> </w:t>
      </w:r>
      <w:r w:rsidRPr="00DE4836">
        <w:rPr>
          <w:rStyle w:val="StyleBoldUnderline"/>
          <w:highlight w:val="cyan"/>
        </w:rPr>
        <w:t>Americans and Japanese</w:t>
      </w:r>
      <w:r w:rsidRPr="00760368">
        <w:rPr>
          <w:rStyle w:val="StyleBoldUnderline"/>
        </w:rPr>
        <w:t xml:space="preserve"> have been keeping a close watch on Chinese space ambitions since 2007, when the emerging superpower shot down one of its own satellites with a missile. </w:t>
      </w:r>
      <w:r w:rsidRPr="00DE4836">
        <w:rPr>
          <w:sz w:val="16"/>
        </w:rPr>
        <w:t>The missile test, an act of showy geopolitical strength, not only sent debris everywhere on a collision course with other satellites, but it demonstrated that the Chinese can blow stuff up in space with the push of a button on earth. Alarm bells went off for the Americans and Japanese. In May of this year, as Kyodo reports,</w:t>
      </w:r>
      <w:r w:rsidRPr="00760368">
        <w:rPr>
          <w:rStyle w:val="StyleBoldUnderline"/>
        </w:rPr>
        <w:t xml:space="preserve"> both countries </w:t>
      </w:r>
      <w:r w:rsidRPr="00DE4836">
        <w:rPr>
          <w:rStyle w:val="StyleBoldUnderline"/>
          <w:highlight w:val="cyan"/>
        </w:rPr>
        <w:t xml:space="preserve">formally discussed their increased cooperation in space </w:t>
      </w:r>
      <w:r w:rsidRPr="00DC34A8">
        <w:rPr>
          <w:rStyle w:val="StyleBoldUnderline"/>
        </w:rPr>
        <w:t xml:space="preserve">with one another, a strange move </w:t>
      </w:r>
      <w:r w:rsidRPr="00DC34A8">
        <w:rPr>
          <w:rStyle w:val="StyleBoldUnderline"/>
          <w:highlight w:val="cyan"/>
        </w:rPr>
        <w:t>belying</w:t>
      </w:r>
      <w:r w:rsidRPr="00DC34A8">
        <w:rPr>
          <w:rStyle w:val="StyleBoldUnderline"/>
        </w:rPr>
        <w:t xml:space="preserve"> other</w:t>
      </w:r>
      <w:r w:rsidRPr="00DE4836">
        <w:rPr>
          <w:rStyle w:val="StyleBoldUnderline"/>
          <w:highlight w:val="cyan"/>
        </w:rPr>
        <w:t>, more worldly geopolitical reasons for their sudden interest in space</w:t>
      </w:r>
      <w:r w:rsidRPr="00760368">
        <w:rPr>
          <w:rStyle w:val="StyleBoldUnderline"/>
        </w:rPr>
        <w:t>. “Space</w:t>
      </w:r>
      <w:r w:rsidRPr="00DE4836">
        <w:rPr>
          <w:sz w:val="16"/>
        </w:rPr>
        <w:t>–along with the cyber realm–</w:t>
      </w:r>
      <w:r w:rsidRPr="00760368">
        <w:rPr>
          <w:rStyle w:val="StyleBoldUnderline"/>
        </w:rPr>
        <w:t>must these days be regarded as one of the key domains for military capability alongside land, sea and air,” Peter Felstead, a defense expert and editor of Jane's Defense Weekly</w:t>
      </w:r>
      <w:r w:rsidRPr="00DE4836">
        <w:rPr>
          <w:sz w:val="16"/>
        </w:rPr>
        <w:t>, told me via email. “If you have hi-res eyes in space, that gives you the jump on whether, for example, North Korea is preparing to launch a ballistic missile (one of which flew directly over Japan in 2009).” In addition to worrying about thousands of pieces of space debris floating around Earth’s orbit,</w:t>
      </w:r>
      <w:r w:rsidRPr="00760368">
        <w:rPr>
          <w:rStyle w:val="StyleBoldUnderline"/>
        </w:rPr>
        <w:t xml:space="preserve"> </w:t>
      </w:r>
      <w:r w:rsidRPr="00DE4836">
        <w:rPr>
          <w:rStyle w:val="StyleBoldUnderline"/>
          <w:highlight w:val="cyan"/>
        </w:rPr>
        <w:t xml:space="preserve">the US and Japan are </w:t>
      </w:r>
      <w:r w:rsidRPr="00DC34A8">
        <w:rPr>
          <w:rStyle w:val="StyleBoldUnderline"/>
        </w:rPr>
        <w:t xml:space="preserve">profoundly </w:t>
      </w:r>
      <w:r w:rsidRPr="00DE4836">
        <w:rPr>
          <w:rStyle w:val="StyleBoldUnderline"/>
          <w:highlight w:val="cyan"/>
        </w:rPr>
        <w:t>concerned about the potential for China to dominate the Asia-Pacific region</w:t>
      </w:r>
      <w:r w:rsidRPr="00760368">
        <w:rPr>
          <w:rStyle w:val="StyleBoldUnderline"/>
        </w:rPr>
        <w:t xml:space="preserve"> here on planet Earth</w:t>
      </w:r>
      <w:r w:rsidRPr="00DE4836">
        <w:rPr>
          <w:sz w:val="16"/>
        </w:rPr>
        <w:t xml:space="preserve">. In recent years, tensions between </w:t>
      </w:r>
      <w:r w:rsidRPr="00DE4836">
        <w:rPr>
          <w:rStyle w:val="StyleBoldUnderline"/>
        </w:rPr>
        <w:t>the Chinese and the Japanese have manifested themselves</w:t>
      </w:r>
      <w:r w:rsidRPr="00DE4836">
        <w:rPr>
          <w:sz w:val="16"/>
        </w:rPr>
        <w:t xml:space="preserve"> as a lot of sabre rattling </w:t>
      </w:r>
      <w:r w:rsidRPr="00DE4836">
        <w:rPr>
          <w:rStyle w:val="StyleBoldUnderline"/>
        </w:rPr>
        <w:t>over contested islands in the South China sea</w:t>
      </w:r>
      <w:r w:rsidRPr="00DE4836">
        <w:rPr>
          <w:sz w:val="16"/>
        </w:rPr>
        <w:t>.</w:t>
      </w:r>
      <w:r w:rsidRPr="00760368">
        <w:rPr>
          <w:rStyle w:val="StyleBoldUnderline"/>
        </w:rPr>
        <w:t xml:space="preserve"> </w:t>
      </w:r>
      <w:r w:rsidRPr="00DE4836">
        <w:rPr>
          <w:rStyle w:val="StyleBoldUnderline"/>
          <w:highlight w:val="cyan"/>
        </w:rPr>
        <w:t>The new space race can be viewed as just an extension of</w:t>
      </w:r>
      <w:r w:rsidRPr="00760368">
        <w:rPr>
          <w:rStyle w:val="StyleBoldUnderline"/>
        </w:rPr>
        <w:t xml:space="preserve"> that </w:t>
      </w:r>
      <w:r w:rsidRPr="00DE4836">
        <w:rPr>
          <w:rStyle w:val="StyleBoldUnderline"/>
          <w:highlight w:val="cyan"/>
        </w:rPr>
        <w:t xml:space="preserve">overall chess match to dominate </w:t>
      </w:r>
      <w:r w:rsidRPr="00DC34A8">
        <w:rPr>
          <w:rStyle w:val="StyleBoldUnderline"/>
        </w:rPr>
        <w:t xml:space="preserve">their </w:t>
      </w:r>
      <w:r w:rsidRPr="00DE4836">
        <w:rPr>
          <w:rStyle w:val="StyleBoldUnderline"/>
          <w:highlight w:val="cyan"/>
        </w:rPr>
        <w:t>spheres of influenc</w:t>
      </w:r>
      <w:r w:rsidRPr="00DE4836">
        <w:rPr>
          <w:sz w:val="16"/>
          <w:highlight w:val="cyan"/>
        </w:rPr>
        <w:t>e</w:t>
      </w:r>
      <w:r w:rsidRPr="00DE4836">
        <w:rPr>
          <w:sz w:val="16"/>
        </w:rPr>
        <w:t>. And for the same reason the Japanese are tinkering with their World War II-era pacification, which forced them to largely disarm. The emergence of China means the US needs a major military partner to contain the Chinese, while they make their “pivot” away from the Middle East and into the Pacific</w:t>
      </w:r>
      <w:r w:rsidRPr="00760368">
        <w:rPr>
          <w:rStyle w:val="StyleBoldUnderline"/>
        </w:rPr>
        <w:t>. “</w:t>
      </w:r>
      <w:r w:rsidRPr="00DC34A8">
        <w:rPr>
          <w:rStyle w:val="StyleBoldUnderline"/>
          <w:highlight w:val="cyan"/>
        </w:rPr>
        <w:t>China’s increasing military might</w:t>
      </w:r>
      <w:r w:rsidRPr="00760368">
        <w:rPr>
          <w:rStyle w:val="StyleBoldUnderline"/>
        </w:rPr>
        <w:t xml:space="preserve"> and manoeuvres </w:t>
      </w:r>
      <w:r w:rsidRPr="00DC34A8">
        <w:rPr>
          <w:rStyle w:val="StyleBoldUnderline"/>
          <w:highlight w:val="cyan"/>
        </w:rPr>
        <w:t>in</w:t>
      </w:r>
      <w:r w:rsidRPr="00760368">
        <w:rPr>
          <w:rStyle w:val="StyleBoldUnderline"/>
        </w:rPr>
        <w:t xml:space="preserve"> places like </w:t>
      </w:r>
      <w:r w:rsidRPr="00DC34A8">
        <w:rPr>
          <w:rStyle w:val="StyleBoldUnderline"/>
          <w:highlight w:val="cyan"/>
        </w:rPr>
        <w:t>the South China Sea are a major spur to the upgrading of Japan’s military capabilities</w:t>
      </w:r>
      <w:r w:rsidRPr="00DC34A8">
        <w:rPr>
          <w:sz w:val="16"/>
          <w:highlight w:val="cyan"/>
        </w:rPr>
        <w:t>,</w:t>
      </w:r>
      <w:r w:rsidRPr="00DE4836">
        <w:rPr>
          <w:sz w:val="16"/>
        </w:rPr>
        <w:t xml:space="preserve">” said Felstead, adding that the North Korean nuclear threat also remains a continuing fear for Japanese national security. </w:t>
      </w:r>
      <w:r w:rsidRPr="00DC34A8">
        <w:rPr>
          <w:rStyle w:val="StyleBoldUnderline"/>
        </w:rPr>
        <w:t>This brewing potential Pacific war has sent the Japanese into a military procurement frenzy.</w:t>
      </w:r>
      <w:r w:rsidRPr="00760368">
        <w:rPr>
          <w:rStyle w:val="StyleBoldUnderline"/>
        </w:rPr>
        <w:t xml:space="preserve"> </w:t>
      </w:r>
      <w:r w:rsidRPr="00DE4836">
        <w:rPr>
          <w:sz w:val="16"/>
        </w:rPr>
        <w:t>After building themselves their biggest naval destroyer since WWII, they’ve been buying a lot of fancy new toys in addition to those they engineer on their own.</w:t>
      </w:r>
      <w:r w:rsidRPr="00760368">
        <w:rPr>
          <w:rStyle w:val="StyleBoldUnderline"/>
        </w:rPr>
        <w:t xml:space="preserve"> Global Hawk Japan just bought $372 million worth of Northrop Grumman’s Global Hawk drones to outfit their new UAV fleet, and they're outfitting a new futuristic navy, and buying F-35s to counter the potential threat of China’s own, next generation, the J20 stealth fighter. "</w:t>
      </w:r>
      <w:r w:rsidRPr="00DE4836">
        <w:rPr>
          <w:rStyle w:val="StyleBoldUnderline"/>
          <w:highlight w:val="cyan"/>
        </w:rPr>
        <w:t>The Japanese are developing a lot of defense capabilities</w:t>
      </w:r>
      <w:r w:rsidRPr="00760368">
        <w:rPr>
          <w:rStyle w:val="StyleBoldUnderline"/>
        </w:rPr>
        <w:t xml:space="preserve"> on their own without the need to buy them," said Felstead. "Japan has built its own warships (including helicopter destroyers), airlifters, [and] tanks</w:t>
      </w:r>
      <w:r w:rsidRPr="00DE4836">
        <w:rPr>
          <w:sz w:val="16"/>
        </w:rPr>
        <w:t>. It has also license-produced US aircraft designs for decades and is now a participant in the international F-35 Joint Strike Fighter programme." All of the earthly armaments Japan is making and taking is forecasting a future where space will be inhabited by the same sort of war machines. Even Lockheed Martin, the maker of the F-35 that Japan and every other western ally is in line to procure, has designs for a future where space-specific fighters are the norm. They've announced designs for the SR-72 Blackbird, a space-born, unmanned aircraft Lockheed says will be capable of "speeds up to Mach 6, or six times the speed of sound," enabling the plane to creep up on an "adversary" that "would have no time to react or hide." Pitched as an heir to the SR-71, the SR-72 could also be a spy plane, but Lockheed also mentions that “hypersonic aircraft, coupled with hypersonic missiles, could penetrate denied airspace and strike at nearly any location across a continent in less than an hour.” The company says it could be ready as early as 2030. SR-</w:t>
      </w:r>
      <w:r w:rsidRPr="00760368">
        <w:rPr>
          <w:rStyle w:val="StyleBoldUnderline"/>
        </w:rPr>
        <w:t xml:space="preserve">72 In other words, </w:t>
      </w:r>
      <w:r w:rsidRPr="00DE4836">
        <w:rPr>
          <w:rStyle w:val="StyleBoldUnderline"/>
        </w:rPr>
        <w:t>while NATO nations and allies like Japan wait for their long-delayed and over-budget F-35 shipments</w:t>
      </w:r>
      <w:r w:rsidRPr="00760368">
        <w:rPr>
          <w:rStyle w:val="StyleBoldUnderline"/>
        </w:rPr>
        <w:t xml:space="preserve">, </w:t>
      </w:r>
      <w:r w:rsidRPr="00DE4836">
        <w:rPr>
          <w:rStyle w:val="StyleBoldUnderline"/>
          <w:highlight w:val="cyan"/>
        </w:rPr>
        <w:t xml:space="preserve">the next big ticket purchase could be autonomous space fighters capable of monitoring or shooting down Chinese missiles </w:t>
      </w:r>
      <w:r w:rsidRPr="00DE4836">
        <w:rPr>
          <w:rStyle w:val="StyleBoldUnderline"/>
        </w:rPr>
        <w:t>in the low Earth orbit</w:t>
      </w:r>
      <w:r w:rsidRPr="00760368">
        <w:rPr>
          <w:rStyle w:val="StyleBoldUnderline"/>
        </w:rPr>
        <w:t xml:space="preserve">. </w:t>
      </w:r>
      <w:r w:rsidRPr="00DE4836">
        <w:rPr>
          <w:rStyle w:val="StyleBoldUnderline"/>
          <w:highlight w:val="cyan"/>
        </w:rPr>
        <w:t xml:space="preserve">Japan's moves to extend their military ambitions </w:t>
      </w:r>
      <w:r w:rsidRPr="00DE4836">
        <w:rPr>
          <w:rStyle w:val="StyleBoldUnderline"/>
        </w:rPr>
        <w:t xml:space="preserve">and infrastructure </w:t>
      </w:r>
      <w:r w:rsidRPr="00DE4836">
        <w:rPr>
          <w:rStyle w:val="StyleBoldUnderline"/>
          <w:highlight w:val="cyan"/>
        </w:rPr>
        <w:t xml:space="preserve">to space </w:t>
      </w:r>
      <w:r w:rsidRPr="00DE4836">
        <w:rPr>
          <w:rStyle w:val="StyleBoldUnderline"/>
        </w:rPr>
        <w:t>is par for the course as compared to their Western allies</w:t>
      </w:r>
      <w:r w:rsidRPr="00DE4836">
        <w:rPr>
          <w:rStyle w:val="StyleBoldUnderline"/>
          <w:highlight w:val="cyan"/>
        </w:rPr>
        <w:t>.</w:t>
      </w:r>
      <w:r w:rsidRPr="00760368">
        <w:rPr>
          <w:rStyle w:val="StyleBoldUnderline"/>
        </w:rPr>
        <w:t xml:space="preserve"> </w:t>
      </w:r>
      <w:r w:rsidRPr="00DE4836">
        <w:rPr>
          <w:sz w:val="16"/>
        </w:rPr>
        <w:t>Canada's space agency is a wing of the Department of National Defence, and NASA's own connection with the US Army is well documented</w:t>
      </w:r>
      <w:r w:rsidRPr="00760368">
        <w:rPr>
          <w:rStyle w:val="StyleBoldUnderline"/>
        </w:rPr>
        <w:t xml:space="preserve">. In the end, though, </w:t>
      </w:r>
      <w:r w:rsidRPr="00DE4836">
        <w:rPr>
          <w:rStyle w:val="StyleBoldUnderline"/>
          <w:highlight w:val="cyan"/>
        </w:rPr>
        <w:t>the Japanese military's expansion into space is really an evolution of their conflict with China</w:t>
      </w:r>
      <w:r w:rsidRPr="00760368">
        <w:rPr>
          <w:rStyle w:val="StyleBoldUnderline"/>
        </w:rPr>
        <w:t xml:space="preserve">, dating back centuries: </w:t>
      </w:r>
      <w:r w:rsidRPr="00760368">
        <w:rPr>
          <w:rStyle w:val="Emphasis"/>
        </w:rPr>
        <w:t>An old war in a new frontier</w:t>
      </w:r>
      <w:r w:rsidRPr="00760368">
        <w:rPr>
          <w:rStyle w:val="StyleBoldUnderline"/>
        </w:rPr>
        <w:t>.</w:t>
      </w:r>
    </w:p>
    <w:p w14:paraId="50384659" w14:textId="77777777" w:rsidR="00A162D6" w:rsidRPr="00A162D6" w:rsidRDefault="00A162D6" w:rsidP="00A162D6"/>
    <w:sectPr w:rsidR="00A162D6" w:rsidRPr="00A162D6" w:rsidSect="007801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4E"/>
    <w:family w:val="auto"/>
    <w:pitch w:val="variable"/>
    <w:sig w:usb0="E00002FF" w:usb1="6AC7FDFB" w:usb2="00000012" w:usb3="00000000" w:csb0="0002009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E8F08E5"/>
    <w:multiLevelType w:val="hybridMultilevel"/>
    <w:tmpl w:val="C01A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3"/>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908"/>
    <w:rsid w:val="00002025"/>
    <w:rsid w:val="000074CF"/>
    <w:rsid w:val="00010F31"/>
    <w:rsid w:val="00025216"/>
    <w:rsid w:val="000420DA"/>
    <w:rsid w:val="00045B4D"/>
    <w:rsid w:val="00053CB1"/>
    <w:rsid w:val="000676A0"/>
    <w:rsid w:val="000709EE"/>
    <w:rsid w:val="00077381"/>
    <w:rsid w:val="00095CE6"/>
    <w:rsid w:val="000A1549"/>
    <w:rsid w:val="000B3311"/>
    <w:rsid w:val="000B3E63"/>
    <w:rsid w:val="000F5EC3"/>
    <w:rsid w:val="00112748"/>
    <w:rsid w:val="001306E6"/>
    <w:rsid w:val="00134D2D"/>
    <w:rsid w:val="0014468D"/>
    <w:rsid w:val="00174C05"/>
    <w:rsid w:val="00184BE4"/>
    <w:rsid w:val="00185977"/>
    <w:rsid w:val="00193622"/>
    <w:rsid w:val="00193DF0"/>
    <w:rsid w:val="001B3F6A"/>
    <w:rsid w:val="001B7E03"/>
    <w:rsid w:val="001C56EE"/>
    <w:rsid w:val="001E19C3"/>
    <w:rsid w:val="00201639"/>
    <w:rsid w:val="00201FAD"/>
    <w:rsid w:val="00222CDA"/>
    <w:rsid w:val="002239CD"/>
    <w:rsid w:val="00225B59"/>
    <w:rsid w:val="002576AA"/>
    <w:rsid w:val="00281B5E"/>
    <w:rsid w:val="00283AF4"/>
    <w:rsid w:val="002856B5"/>
    <w:rsid w:val="002936E1"/>
    <w:rsid w:val="002B29DD"/>
    <w:rsid w:val="002C3FAC"/>
    <w:rsid w:val="002D43B9"/>
    <w:rsid w:val="002D4F1C"/>
    <w:rsid w:val="002D6E29"/>
    <w:rsid w:val="002F7A4B"/>
    <w:rsid w:val="00301CF2"/>
    <w:rsid w:val="00314BB2"/>
    <w:rsid w:val="00316EEC"/>
    <w:rsid w:val="003270D6"/>
    <w:rsid w:val="00343745"/>
    <w:rsid w:val="00354C4A"/>
    <w:rsid w:val="00390DBE"/>
    <w:rsid w:val="003A36BA"/>
    <w:rsid w:val="003B1C58"/>
    <w:rsid w:val="003B2E27"/>
    <w:rsid w:val="003E0B5C"/>
    <w:rsid w:val="003E5413"/>
    <w:rsid w:val="00412361"/>
    <w:rsid w:val="00416F36"/>
    <w:rsid w:val="00425107"/>
    <w:rsid w:val="00426408"/>
    <w:rsid w:val="0043402C"/>
    <w:rsid w:val="0045108E"/>
    <w:rsid w:val="004E5298"/>
    <w:rsid w:val="004F5DA8"/>
    <w:rsid w:val="0056393B"/>
    <w:rsid w:val="00565255"/>
    <w:rsid w:val="005867D0"/>
    <w:rsid w:val="005B198D"/>
    <w:rsid w:val="005E7951"/>
    <w:rsid w:val="005F57A7"/>
    <w:rsid w:val="006049B9"/>
    <w:rsid w:val="006063E0"/>
    <w:rsid w:val="00614AB1"/>
    <w:rsid w:val="0064275C"/>
    <w:rsid w:val="00657A92"/>
    <w:rsid w:val="00676A6E"/>
    <w:rsid w:val="006825A0"/>
    <w:rsid w:val="00695251"/>
    <w:rsid w:val="006A4829"/>
    <w:rsid w:val="006C3A85"/>
    <w:rsid w:val="006C7A38"/>
    <w:rsid w:val="006D4893"/>
    <w:rsid w:val="006E27F8"/>
    <w:rsid w:val="006E3DD0"/>
    <w:rsid w:val="007216CF"/>
    <w:rsid w:val="00726C8F"/>
    <w:rsid w:val="0074052C"/>
    <w:rsid w:val="00741682"/>
    <w:rsid w:val="00751306"/>
    <w:rsid w:val="00777F3B"/>
    <w:rsid w:val="0078012F"/>
    <w:rsid w:val="0079630C"/>
    <w:rsid w:val="007B62A3"/>
    <w:rsid w:val="007D0FA5"/>
    <w:rsid w:val="007D3644"/>
    <w:rsid w:val="007E0FB0"/>
    <w:rsid w:val="007E3DD0"/>
    <w:rsid w:val="007F2B02"/>
    <w:rsid w:val="007F3A34"/>
    <w:rsid w:val="007F54A5"/>
    <w:rsid w:val="007F681A"/>
    <w:rsid w:val="0080198B"/>
    <w:rsid w:val="00813491"/>
    <w:rsid w:val="008218D9"/>
    <w:rsid w:val="00853F30"/>
    <w:rsid w:val="00864F2B"/>
    <w:rsid w:val="00877462"/>
    <w:rsid w:val="00877B5D"/>
    <w:rsid w:val="008802C1"/>
    <w:rsid w:val="008823AE"/>
    <w:rsid w:val="00885135"/>
    <w:rsid w:val="008855F5"/>
    <w:rsid w:val="00885730"/>
    <w:rsid w:val="008A1512"/>
    <w:rsid w:val="008B104A"/>
    <w:rsid w:val="008B7C0D"/>
    <w:rsid w:val="008C5C91"/>
    <w:rsid w:val="008D29ED"/>
    <w:rsid w:val="008E054C"/>
    <w:rsid w:val="008F5810"/>
    <w:rsid w:val="0090432F"/>
    <w:rsid w:val="00906105"/>
    <w:rsid w:val="00916AB8"/>
    <w:rsid w:val="009258C3"/>
    <w:rsid w:val="009523A2"/>
    <w:rsid w:val="0098346F"/>
    <w:rsid w:val="00983C5E"/>
    <w:rsid w:val="009B004F"/>
    <w:rsid w:val="009B102F"/>
    <w:rsid w:val="009B2395"/>
    <w:rsid w:val="009D1696"/>
    <w:rsid w:val="009E3C75"/>
    <w:rsid w:val="009E7371"/>
    <w:rsid w:val="009F785F"/>
    <w:rsid w:val="00A05FB6"/>
    <w:rsid w:val="00A162D6"/>
    <w:rsid w:val="00A45710"/>
    <w:rsid w:val="00A45A1D"/>
    <w:rsid w:val="00A53803"/>
    <w:rsid w:val="00A64504"/>
    <w:rsid w:val="00A6654A"/>
    <w:rsid w:val="00A712E5"/>
    <w:rsid w:val="00A753FC"/>
    <w:rsid w:val="00A81322"/>
    <w:rsid w:val="00A83525"/>
    <w:rsid w:val="00A85000"/>
    <w:rsid w:val="00A85CCC"/>
    <w:rsid w:val="00A93D87"/>
    <w:rsid w:val="00A95FA4"/>
    <w:rsid w:val="00AA3F1C"/>
    <w:rsid w:val="00AE1353"/>
    <w:rsid w:val="00B06764"/>
    <w:rsid w:val="00B11329"/>
    <w:rsid w:val="00B228FF"/>
    <w:rsid w:val="00B37451"/>
    <w:rsid w:val="00B46FB4"/>
    <w:rsid w:val="00B47558"/>
    <w:rsid w:val="00B636DD"/>
    <w:rsid w:val="00B76B66"/>
    <w:rsid w:val="00BA7908"/>
    <w:rsid w:val="00BC6B7E"/>
    <w:rsid w:val="00BD0130"/>
    <w:rsid w:val="00BD5AE8"/>
    <w:rsid w:val="00BE6A8B"/>
    <w:rsid w:val="00BE6B93"/>
    <w:rsid w:val="00BE74A1"/>
    <w:rsid w:val="00BF55A1"/>
    <w:rsid w:val="00C251D2"/>
    <w:rsid w:val="00C43671"/>
    <w:rsid w:val="00C437FF"/>
    <w:rsid w:val="00C476D3"/>
    <w:rsid w:val="00C74E29"/>
    <w:rsid w:val="00C9424A"/>
    <w:rsid w:val="00CC2AD4"/>
    <w:rsid w:val="00CE3562"/>
    <w:rsid w:val="00D06148"/>
    <w:rsid w:val="00D250CD"/>
    <w:rsid w:val="00D2701A"/>
    <w:rsid w:val="00D42531"/>
    <w:rsid w:val="00D50275"/>
    <w:rsid w:val="00D53126"/>
    <w:rsid w:val="00D54085"/>
    <w:rsid w:val="00D57127"/>
    <w:rsid w:val="00D7658A"/>
    <w:rsid w:val="00D77ACB"/>
    <w:rsid w:val="00D824B6"/>
    <w:rsid w:val="00D87670"/>
    <w:rsid w:val="00D95E61"/>
    <w:rsid w:val="00D96528"/>
    <w:rsid w:val="00DA4B77"/>
    <w:rsid w:val="00DA56EF"/>
    <w:rsid w:val="00DB0BD6"/>
    <w:rsid w:val="00DE0653"/>
    <w:rsid w:val="00DF5459"/>
    <w:rsid w:val="00E42DD1"/>
    <w:rsid w:val="00E42F3B"/>
    <w:rsid w:val="00E4754B"/>
    <w:rsid w:val="00E56BE5"/>
    <w:rsid w:val="00E56CC7"/>
    <w:rsid w:val="00E62719"/>
    <w:rsid w:val="00E76A9F"/>
    <w:rsid w:val="00E84436"/>
    <w:rsid w:val="00EA1386"/>
    <w:rsid w:val="00EA63CD"/>
    <w:rsid w:val="00EB2154"/>
    <w:rsid w:val="00EE13A6"/>
    <w:rsid w:val="00EE5FF1"/>
    <w:rsid w:val="00EF0A61"/>
    <w:rsid w:val="00F05D71"/>
    <w:rsid w:val="00F07625"/>
    <w:rsid w:val="00F14F16"/>
    <w:rsid w:val="00F22101"/>
    <w:rsid w:val="00F2343D"/>
    <w:rsid w:val="00F42AB9"/>
    <w:rsid w:val="00F60118"/>
    <w:rsid w:val="00F85834"/>
    <w:rsid w:val="00F87359"/>
    <w:rsid w:val="00F93E91"/>
    <w:rsid w:val="00FC2A0D"/>
    <w:rsid w:val="00FD7E6C"/>
    <w:rsid w:val="00FE4F86"/>
    <w:rsid w:val="00FE5543"/>
    <w:rsid w:val="00FE55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C04F1"/>
  <w14:defaultImageDpi w14:val="300"/>
  <w15:docId w15:val="{83E2D783-C572-4FBD-914A-D11415AC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60118"/>
    <w:pPr>
      <w:spacing w:after="160" w:line="259" w:lineRule="auto"/>
    </w:pPr>
    <w:rPr>
      <w:rFonts w:ascii="Times New Roman" w:eastAsiaTheme="minorHAnsi" w:hAnsi="Times New Roman" w:cs="Times New Roman"/>
      <w:szCs w:val="22"/>
    </w:rPr>
  </w:style>
  <w:style w:type="paragraph" w:styleId="Heading1">
    <w:name w:val="heading 1"/>
    <w:aliases w:val="Pocket"/>
    <w:basedOn w:val="Normal"/>
    <w:next w:val="Normal"/>
    <w:link w:val="Heading1Char"/>
    <w:qFormat/>
    <w:rsid w:val="00F601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4"/>
      <w:szCs w:val="32"/>
    </w:rPr>
  </w:style>
  <w:style w:type="paragraph" w:styleId="Heading2">
    <w:name w:val="heading 2"/>
    <w:aliases w:val="Hat"/>
    <w:basedOn w:val="Normal"/>
    <w:next w:val="Normal"/>
    <w:link w:val="Heading2Char"/>
    <w:uiPriority w:val="1"/>
    <w:unhideWhenUsed/>
    <w:qFormat/>
    <w:rsid w:val="00F60118"/>
    <w:pPr>
      <w:keepNext/>
      <w:keepLines/>
      <w:pageBreakBefore/>
      <w:spacing w:before="40" w:after="0"/>
      <w:jc w:val="center"/>
      <w:outlineLvl w:val="1"/>
    </w:pPr>
    <w:rPr>
      <w:rFonts w:eastAsiaTheme="majorEastAsia" w:cstheme="majorBidi"/>
      <w:b/>
      <w:sz w:val="46"/>
      <w:szCs w:val="26"/>
      <w:u w:val="double"/>
    </w:rPr>
  </w:style>
  <w:style w:type="paragraph" w:styleId="Heading3">
    <w:name w:val="heading 3"/>
    <w:aliases w:val="Block"/>
    <w:basedOn w:val="Normal"/>
    <w:next w:val="Normal"/>
    <w:link w:val="Heading3Char"/>
    <w:uiPriority w:val="2"/>
    <w:unhideWhenUsed/>
    <w:qFormat/>
    <w:rsid w:val="00F60118"/>
    <w:pPr>
      <w:keepNext/>
      <w:keepLines/>
      <w:pageBreakBefore/>
      <w:spacing w:before="40" w:after="0"/>
      <w:jc w:val="center"/>
      <w:outlineLvl w:val="2"/>
    </w:pPr>
    <w:rPr>
      <w:rFonts w:eastAsiaTheme="majorEastAsia" w:cstheme="majorBidi"/>
      <w:b/>
      <w:sz w:val="34"/>
      <w:szCs w:val="24"/>
      <w:u w:val="single"/>
    </w:rPr>
  </w:style>
  <w:style w:type="paragraph" w:styleId="Heading4">
    <w:name w:val="heading 4"/>
    <w:aliases w:val="Tag,Normal Tag,Big card,body,small text,heading 2,Ch, Ch,Heading 2 Char2 Char,Heading 2 Char1 Char Char,TAG,no read,No Spacing211,No Spacing12,No Spacing2111,No Spacing4,No Spacing11111,No Spacing5,No Spacing21,Card,Tags,tags,No Spacing1111,T"/>
    <w:basedOn w:val="Normal"/>
    <w:next w:val="Normal"/>
    <w:link w:val="Heading4Char"/>
    <w:uiPriority w:val="3"/>
    <w:unhideWhenUsed/>
    <w:qFormat/>
    <w:rsid w:val="00F60118"/>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F601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0118"/>
  </w:style>
  <w:style w:type="character" w:customStyle="1" w:styleId="Heading1Char">
    <w:name w:val="Heading 1 Char"/>
    <w:aliases w:val="Pocket Char"/>
    <w:basedOn w:val="DefaultParagraphFont"/>
    <w:link w:val="Heading1"/>
    <w:rsid w:val="00F60118"/>
    <w:rPr>
      <w:rFonts w:ascii="Times New Roman" w:eastAsiaTheme="majorEastAsia" w:hAnsi="Times New Roman" w:cstheme="majorBidi"/>
      <w:b/>
      <w:sz w:val="54"/>
      <w:szCs w:val="32"/>
    </w:rPr>
  </w:style>
  <w:style w:type="character" w:customStyle="1" w:styleId="Heading2Char">
    <w:name w:val="Heading 2 Char"/>
    <w:aliases w:val="Hat Char"/>
    <w:basedOn w:val="DefaultParagraphFont"/>
    <w:link w:val="Heading2"/>
    <w:uiPriority w:val="1"/>
    <w:rsid w:val="00F60118"/>
    <w:rPr>
      <w:rFonts w:ascii="Times New Roman" w:eastAsiaTheme="majorEastAsia" w:hAnsi="Times New Roman" w:cstheme="majorBidi"/>
      <w:b/>
      <w:sz w:val="46"/>
      <w:szCs w:val="26"/>
      <w:u w:val="double"/>
    </w:rPr>
  </w:style>
  <w:style w:type="character" w:customStyle="1" w:styleId="Heading3Char">
    <w:name w:val="Heading 3 Char"/>
    <w:aliases w:val="Block Char"/>
    <w:basedOn w:val="DefaultParagraphFont"/>
    <w:link w:val="Heading3"/>
    <w:uiPriority w:val="2"/>
    <w:rsid w:val="00F60118"/>
    <w:rPr>
      <w:rFonts w:ascii="Times New Roman" w:eastAsiaTheme="majorEastAsia" w:hAnsi="Times New Roman" w:cstheme="majorBidi"/>
      <w:b/>
      <w:sz w:val="34"/>
      <w:u w:val="single"/>
    </w:rPr>
  </w:style>
  <w:style w:type="character" w:customStyle="1" w:styleId="Heading4Char">
    <w:name w:val="Heading 4 Char"/>
    <w:aliases w:val="Tag Char,Normal Tag Char,Big card Char,body Char,small text Char,heading 2 Char,Ch Char, Ch Char,Heading 2 Char2 Char Char,Heading 2 Char1 Char Char Char,TAG Char,no read Char,No Spacing211 Char,No Spacing12 Char,No Spacing2111 Char"/>
    <w:basedOn w:val="DefaultParagraphFont"/>
    <w:link w:val="Heading4"/>
    <w:uiPriority w:val="3"/>
    <w:rsid w:val="00F60118"/>
    <w:rPr>
      <w:rFonts w:ascii="Times New Roman" w:eastAsiaTheme="majorEastAsia" w:hAnsi="Times New Roman" w:cstheme="majorBidi"/>
      <w:b/>
      <w:iCs/>
      <w:sz w:val="28"/>
      <w:szCs w:val="22"/>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F60118"/>
    <w:rPr>
      <w:rFonts w:ascii="Times New Roman" w:hAnsi="Times New Roman" w:cs="Times New Roman"/>
      <w:b/>
      <w:i w:val="0"/>
      <w:iCs/>
      <w:sz w:val="24"/>
      <w:u w:val="single"/>
      <w:bdr w:val="single" w:sz="8" w:space="0" w:color="auto"/>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F60118"/>
    <w:rPr>
      <w:b/>
      <w:bCs/>
      <w:sz w:val="28"/>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F60118"/>
    <w:rPr>
      <w:b w:val="0"/>
      <w:sz w:val="24"/>
      <w:u w:val="single"/>
    </w:rPr>
  </w:style>
  <w:style w:type="character" w:styleId="Hyperlink">
    <w:name w:val="Hyperlink"/>
    <w:aliases w:val="Read,Important,heading 1 (block title),Card Text,Internet Link,Analytic Text,Internet link"/>
    <w:basedOn w:val="DefaultParagraphFont"/>
    <w:uiPriority w:val="99"/>
    <w:unhideWhenUsed/>
    <w:rsid w:val="00F60118"/>
    <w:rPr>
      <w:color w:val="auto"/>
      <w:u w:val="none"/>
    </w:rPr>
  </w:style>
  <w:style w:type="paragraph" w:customStyle="1" w:styleId="textbold">
    <w:name w:val="text bold"/>
    <w:basedOn w:val="Normal"/>
    <w:link w:val="Emphasis"/>
    <w:uiPriority w:val="7"/>
    <w:qFormat/>
    <w:rsid w:val="00BA7908"/>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styleId="DocumentMap">
    <w:name w:val="Document Map"/>
    <w:basedOn w:val="Normal"/>
    <w:link w:val="DocumentMapChar"/>
    <w:uiPriority w:val="99"/>
    <w:semiHidden/>
    <w:unhideWhenUsed/>
    <w:rsid w:val="002576AA"/>
    <w:rPr>
      <w:rFonts w:ascii="Lucida Grande" w:hAnsi="Lucida Grande" w:cs="Lucida Grande"/>
    </w:rPr>
  </w:style>
  <w:style w:type="character" w:customStyle="1" w:styleId="DocumentMapChar">
    <w:name w:val="Document Map Char"/>
    <w:basedOn w:val="DefaultParagraphFont"/>
    <w:link w:val="DocumentMap"/>
    <w:uiPriority w:val="99"/>
    <w:semiHidden/>
    <w:rsid w:val="002576AA"/>
    <w:rPr>
      <w:rFonts w:ascii="Lucida Grande" w:hAnsi="Lucida Grande" w:cs="Lucida Grande"/>
      <w:sz w:val="22"/>
    </w:rPr>
  </w:style>
  <w:style w:type="character" w:styleId="FollowedHyperlink">
    <w:name w:val="FollowedHyperlink"/>
    <w:basedOn w:val="DefaultParagraphFont"/>
    <w:uiPriority w:val="99"/>
    <w:semiHidden/>
    <w:unhideWhenUsed/>
    <w:rsid w:val="00F60118"/>
    <w:rPr>
      <w:color w:val="auto"/>
      <w:u w:val="none"/>
    </w:rPr>
  </w:style>
  <w:style w:type="character" w:customStyle="1" w:styleId="Author-Date">
    <w:name w:val="Author-Date"/>
    <w:qFormat/>
    <w:rsid w:val="00BA7908"/>
    <w:rPr>
      <w:b/>
      <w:sz w:val="24"/>
    </w:rPr>
  </w:style>
  <w:style w:type="paragraph" w:customStyle="1" w:styleId="Cites">
    <w:name w:val="Cites"/>
    <w:next w:val="Normal"/>
    <w:link w:val="CitesChar"/>
    <w:qFormat/>
    <w:rsid w:val="00BA7908"/>
    <w:pPr>
      <w:widowControl w:val="0"/>
      <w:outlineLvl w:val="2"/>
    </w:pPr>
    <w:rPr>
      <w:rFonts w:ascii="Times New Roman" w:eastAsia="Times New Roman" w:hAnsi="Times New Roman" w:cs="Times New Roman"/>
      <w:sz w:val="20"/>
    </w:rPr>
  </w:style>
  <w:style w:type="character" w:customStyle="1" w:styleId="CitesChar">
    <w:name w:val="Cites Char"/>
    <w:link w:val="Cites"/>
    <w:rsid w:val="00BA7908"/>
    <w:rPr>
      <w:rFonts w:ascii="Times New Roman" w:eastAsia="Times New Roman" w:hAnsi="Times New Roman" w:cs="Times New Roman"/>
      <w:sz w:val="20"/>
    </w:rPr>
  </w:style>
  <w:style w:type="paragraph" w:styleId="ListParagraph">
    <w:name w:val="List Paragraph"/>
    <w:basedOn w:val="Normal"/>
    <w:uiPriority w:val="34"/>
    <w:rsid w:val="002576AA"/>
    <w:pPr>
      <w:ind w:left="720"/>
      <w:contextualSpacing/>
    </w:pPr>
  </w:style>
  <w:style w:type="character" w:customStyle="1" w:styleId="UnderlineBold">
    <w:name w:val="Underline + Bold"/>
    <w:uiPriority w:val="1"/>
    <w:qFormat/>
    <w:rsid w:val="00BA7908"/>
    <w:rPr>
      <w:b/>
      <w:sz w:val="20"/>
      <w:u w:val="single"/>
    </w:rPr>
  </w:style>
  <w:style w:type="paragraph" w:styleId="NoSpacing">
    <w:name w:val="No Spacing"/>
    <w:uiPriority w:val="1"/>
    <w:rsid w:val="002576AA"/>
  </w:style>
  <w:style w:type="paragraph" w:styleId="Header">
    <w:name w:val="header"/>
    <w:basedOn w:val="Normal"/>
    <w:link w:val="HeaderChar"/>
    <w:uiPriority w:val="99"/>
    <w:unhideWhenUsed/>
    <w:rsid w:val="002576AA"/>
    <w:pPr>
      <w:tabs>
        <w:tab w:val="center" w:pos="4320"/>
        <w:tab w:val="right" w:pos="8640"/>
      </w:tabs>
    </w:pPr>
  </w:style>
  <w:style w:type="character" w:customStyle="1" w:styleId="HeaderChar">
    <w:name w:val="Header Char"/>
    <w:basedOn w:val="DefaultParagraphFont"/>
    <w:link w:val="Header"/>
    <w:uiPriority w:val="99"/>
    <w:rsid w:val="002576AA"/>
    <w:rPr>
      <w:rFonts w:ascii="Calibri" w:hAnsi="Calibri"/>
      <w:sz w:val="22"/>
    </w:rPr>
  </w:style>
  <w:style w:type="paragraph" w:styleId="Footer">
    <w:name w:val="footer"/>
    <w:basedOn w:val="Normal"/>
    <w:link w:val="FooterChar"/>
    <w:uiPriority w:val="99"/>
    <w:unhideWhenUsed/>
    <w:rsid w:val="002576AA"/>
    <w:pPr>
      <w:tabs>
        <w:tab w:val="center" w:pos="4320"/>
        <w:tab w:val="right" w:pos="8640"/>
      </w:tabs>
    </w:pPr>
  </w:style>
  <w:style w:type="character" w:customStyle="1" w:styleId="FooterChar">
    <w:name w:val="Footer Char"/>
    <w:basedOn w:val="DefaultParagraphFont"/>
    <w:link w:val="Footer"/>
    <w:uiPriority w:val="99"/>
    <w:rsid w:val="002576AA"/>
    <w:rPr>
      <w:rFonts w:ascii="Calibri" w:hAnsi="Calibri"/>
      <w:sz w:val="22"/>
    </w:rPr>
  </w:style>
  <w:style w:type="character" w:styleId="PageNumber">
    <w:name w:val="page number"/>
    <w:basedOn w:val="DefaultParagraphFont"/>
    <w:uiPriority w:val="99"/>
    <w:semiHidden/>
    <w:unhideWhenUsed/>
    <w:rsid w:val="002576AA"/>
  </w:style>
  <w:style w:type="paragraph" w:styleId="NormalWeb">
    <w:name w:val="Normal (Web)"/>
    <w:basedOn w:val="Normal"/>
    <w:uiPriority w:val="99"/>
    <w:semiHidden/>
    <w:unhideWhenUsed/>
    <w:rsid w:val="00002025"/>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freebeacon.com/national-security/china-russia-planning-space-attacks-on-u-s-satellites/" TargetMode="External"/><Relationship Id="rId13" Type="http://schemas.openxmlformats.org/officeDocument/2006/relationships/hyperlink" Target="https://www.newscientist.com/article/mg20827860-100-why-space-is-the-impossible-frontier/" TargetMode="External"/><Relationship Id="rId18" Type="http://schemas.openxmlformats.org/officeDocument/2006/relationships/hyperlink" Target="http://joshuafoust.com/space-colonies-are-cool-and-economically-impossible/" TargetMode="External"/><Relationship Id="rId26" Type="http://schemas.openxmlformats.org/officeDocument/2006/relationships/hyperlink" Target="http://www.spaceref.com/news/viewpr.html?pid=23711" TargetMode="External"/><Relationship Id="rId3" Type="http://schemas.openxmlformats.org/officeDocument/2006/relationships/settings" Target="settings.xml"/><Relationship Id="rId21" Type="http://schemas.openxmlformats.org/officeDocument/2006/relationships/hyperlink" Target="http://www.ecoeco.org/pdf/philibert.pdf" TargetMode="External"/><Relationship Id="rId34" Type="http://schemas.openxmlformats.org/officeDocument/2006/relationships/hyperlink" Target="http://www.losangeles.af.mil/library/factsheets/factsheet.asp?id=5333" TargetMode="External"/><Relationship Id="rId7" Type="http://schemas.openxmlformats.org/officeDocument/2006/relationships/hyperlink" Target="http://dragonreport.com/Dragon_Report/Military_files/Characteristics%20and%20Implications%20of%20the%20Obama%20Space%20Strategy.pdf" TargetMode="External"/><Relationship Id="rId12" Type="http://schemas.openxmlformats.org/officeDocument/2006/relationships/hyperlink" Target="http://www.space.com/22969-space-junk-clean-up-ideas-incredible-technology.html%20//" TargetMode="External"/><Relationship Id="rId17" Type="http://schemas.openxmlformats.org/officeDocument/2006/relationships/hyperlink" Target="http://fusion.net/story/209348/no-life-on-mars/" TargetMode="External"/><Relationship Id="rId25" Type="http://schemas.openxmlformats.org/officeDocument/2006/relationships/hyperlink" Target="http://www.au.af.mil/au/ssq/2012/spring/dolman.pdf" TargetMode="External"/><Relationship Id="rId33" Type="http://schemas.openxmlformats.org/officeDocument/2006/relationships/hyperlink" Target="http://www.amazon.com/Asias-Space-Race-International-Contemporary/dp/023115688X" TargetMode="External"/><Relationship Id="rId2" Type="http://schemas.openxmlformats.org/officeDocument/2006/relationships/styles" Target="styles.xml"/><Relationship Id="rId16" Type="http://schemas.openxmlformats.org/officeDocument/2006/relationships/hyperlink" Target="http://theweek.com/articles/487105/why-humans-never-colonize-space%20//" TargetMode="External"/><Relationship Id="rId20" Type="http://schemas.openxmlformats.org/officeDocument/2006/relationships/hyperlink" Target="https://medium.com/universe-factory/the-economics-of-space-colonization-46d4bc1657ca" TargetMode="External"/><Relationship Id="rId29" Type="http://schemas.openxmlformats.org/officeDocument/2006/relationships/hyperlink" Target="http://www.rollingstone.com/politics/news/clinton-campaign-promises-to-declassify-ufo-files-20160408" TargetMode="External"/><Relationship Id="rId1" Type="http://schemas.openxmlformats.org/officeDocument/2006/relationships/numbering" Target="numbering.xml"/><Relationship Id="rId6" Type="http://schemas.openxmlformats.org/officeDocument/2006/relationships/hyperlink" Target="http://www.inquisitr.com/3247550/russia-and-china-sign-space-alliance-to-threaten-u-s-supremacy-targets-military-satellites/" TargetMode="External"/><Relationship Id="rId11" Type="http://schemas.openxmlformats.org/officeDocument/2006/relationships/hyperlink" Target="http://thebulletin.org/space-weapons-and-risk-nuclear-exchanges8346%20//" TargetMode="External"/><Relationship Id="rId24" Type="http://schemas.openxmlformats.org/officeDocument/2006/relationships/hyperlink" Target="http://useconomy.about.com/od/bondsfaq/f/Treasury_Bonds.htm" TargetMode="External"/><Relationship Id="rId32" Type="http://schemas.openxmlformats.org/officeDocument/2006/relationships/hyperlink" Target="http://www.chinatopix.com/articles/88677/20160525/nasa-s-bolden-makes-brave-pointless-appeal-u-china-space.htm?exe=reporter" TargetMode="External"/><Relationship Id="rId37" Type="http://schemas.openxmlformats.org/officeDocument/2006/relationships/theme" Target="theme/theme1.xml"/><Relationship Id="rId5" Type="http://schemas.openxmlformats.org/officeDocument/2006/relationships/hyperlink" Target="http://www.voanews.com/content/no-more-space-race-for-us-rivalry-gives-way-to-collaboration/3318781.html%20//" TargetMode="External"/><Relationship Id="rId15" Type="http://schemas.openxmlformats.org/officeDocument/2006/relationships/hyperlink" Target="http://www.independent.co.uk/news/science/why-infertility-will-stop-humans-colonising-space-2213861.html" TargetMode="External"/><Relationship Id="rId23" Type="http://schemas.openxmlformats.org/officeDocument/2006/relationships/hyperlink" Target="http://www.americaspace.com/?p=38668" TargetMode="External"/><Relationship Id="rId28" Type="http://schemas.openxmlformats.org/officeDocument/2006/relationships/hyperlink" Target="http://www.cnn.com/2016/04/07/politics/john-podesta-hillary-clinton-ufo/" TargetMode="External"/><Relationship Id="rId36" Type="http://schemas.openxmlformats.org/officeDocument/2006/relationships/fontTable" Target="fontTable.xml"/><Relationship Id="rId10" Type="http://schemas.openxmlformats.org/officeDocument/2006/relationships/hyperlink" Target="http://thebulletin.org/space-weapons-and-risk-nuclear-exchanges8346%20//" TargetMode="External"/><Relationship Id="rId19" Type="http://schemas.openxmlformats.org/officeDocument/2006/relationships/hyperlink" Target="http://www.wired.com/2016/02/space-is-cold-vast-and-deadly-humans-will-explore-it-anyway/" TargetMode="External"/><Relationship Id="rId31" Type="http://schemas.openxmlformats.org/officeDocument/2006/relationships/hyperlink" Target="http://www.dailymail.co.uk/sciencetech/article-3660534/China-schedule-launch-2nd-space-station.html" TargetMode="External"/><Relationship Id="rId4" Type="http://schemas.openxmlformats.org/officeDocument/2006/relationships/webSettings" Target="webSettings.xml"/><Relationship Id="rId9" Type="http://schemas.openxmlformats.org/officeDocument/2006/relationships/hyperlink" Target="http://www.gizmodo.co.uk/2015/12/why-well-never-fight-a-real-life-star-wars-space-conflict/" TargetMode="External"/><Relationship Id="rId14" Type="http://schemas.openxmlformats.org/officeDocument/2006/relationships/hyperlink" Target="http://www.wired.com/2016/02/space-is-cold-vast-and-deadly-humans-will-explore-it-anyway/" TargetMode="External"/><Relationship Id="rId22" Type="http://schemas.openxmlformats.org/officeDocument/2006/relationships/hyperlink" Target="http://www.e-ir.info/2013/06/03/towards-a-multi-polar-international-system-which-prospects-for-global-peace/" TargetMode="External"/><Relationship Id="rId27" Type="http://schemas.openxmlformats.org/officeDocument/2006/relationships/hyperlink" Target="https://www.youtube.com/watch?v=dT7Re-SZcOE&amp;feature=youtu.be&amp;t=50m34s" TargetMode="External"/><Relationship Id="rId30" Type="http://schemas.openxmlformats.org/officeDocument/2006/relationships/hyperlink" Target="http://www.nti.org/learn/facilities/781/" TargetMode="External"/><Relationship Id="rId35" Type="http://schemas.openxmlformats.org/officeDocument/2006/relationships/hyperlink" Target="http://www.amazon.com/The-Martian-Novel-Andy-Weir-ebook/dp/B00EMXBD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46495</Words>
  <Characters>265028</Characters>
  <Application>Microsoft Office Word</Application>
  <DocSecurity>0</DocSecurity>
  <Lines>2208</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Ogbuli</dc:creator>
  <cp:keywords/>
  <dc:description/>
  <cp:lastModifiedBy>margaret strong</cp:lastModifiedBy>
  <cp:revision>2</cp:revision>
  <dcterms:created xsi:type="dcterms:W3CDTF">2016-07-15T20:25:00Z</dcterms:created>
  <dcterms:modified xsi:type="dcterms:W3CDTF">2016-07-15T20:25:00Z</dcterms:modified>
</cp:coreProperties>
</file>