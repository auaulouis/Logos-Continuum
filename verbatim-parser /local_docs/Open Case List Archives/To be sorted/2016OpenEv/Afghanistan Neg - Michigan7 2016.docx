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A99090" w14:textId="77777777" w:rsidR="00E55C8B" w:rsidRPr="007914C7" w:rsidRDefault="00E55C8B" w:rsidP="00E55C8B">
      <w:pPr>
        <w:pStyle w:val="Heading1"/>
      </w:pPr>
      <w:r>
        <w:t xml:space="preserve">Case </w:t>
      </w:r>
    </w:p>
    <w:p w14:paraId="6F1BDDCC" w14:textId="77777777" w:rsidR="0071163B" w:rsidRDefault="0071163B" w:rsidP="0071163B">
      <w:pPr>
        <w:pStyle w:val="Heading2"/>
      </w:pPr>
      <w:r>
        <w:t xml:space="preserve">SQ Solves </w:t>
      </w:r>
    </w:p>
    <w:p w14:paraId="1B18CD3A" w14:textId="77777777" w:rsidR="00E55C8B" w:rsidRDefault="00E55C8B" w:rsidP="0071163B">
      <w:pPr>
        <w:pStyle w:val="Heading3"/>
      </w:pPr>
      <w:r>
        <w:t xml:space="preserve">1NC- SQ Solves </w:t>
      </w:r>
    </w:p>
    <w:p w14:paraId="2185F620" w14:textId="77777777" w:rsidR="00E55C8B" w:rsidRDefault="00E55C8B" w:rsidP="00E55C8B">
      <w:pPr>
        <w:pStyle w:val="Heading4"/>
      </w:pPr>
      <w:r>
        <w:t>SQ solves—multiple warrants</w:t>
      </w:r>
    </w:p>
    <w:p w14:paraId="2B3FEB1D" w14:textId="77777777" w:rsidR="00E55C8B" w:rsidRDefault="00E55C8B" w:rsidP="00E55C8B">
      <w:r w:rsidRPr="00FA3432">
        <w:rPr>
          <w:rStyle w:val="Style13ptBold"/>
        </w:rPr>
        <w:t>Rashid 15</w:t>
      </w:r>
      <w:r w:rsidRPr="00FA3432">
        <w:t xml:space="preserve"> - the best-selling author of several books about Afghanistan, Pakistan and Central Asia, most recently Pakistan on the Brink (Ahmed, "China's power play in Afghanistan", The Exchange, 1/13/15, blogs.ft.com/the-exchange/2015/01/13/ahmed-rashid-chinas-power-play-in-afghanistan/)//NY</w:t>
      </w:r>
    </w:p>
    <w:p w14:paraId="4E2B87EF" w14:textId="77777777" w:rsidR="00E55C8B" w:rsidRPr="007914C7" w:rsidRDefault="00E55C8B" w:rsidP="00E55C8B">
      <w:r>
        <w:t xml:space="preserve">With American troops pulling out of Afghanistan as part of a wider long term US retreat from south and central Asia, </w:t>
      </w:r>
      <w:r w:rsidRPr="004853AC">
        <w:rPr>
          <w:rStyle w:val="StyleUnderline"/>
        </w:rPr>
        <w:t>China is waiting to fill the vacuum. It has brought regional countries together to encourage peace, invested in mineral and oil extraction in a country where hardly anyone else will invest a penny, and put pressure on its ally, Pakistan, to stop helping the Taliban. According to the Wall Street Journal, China even hosted a delegation of Afghan Taliban officials in December, “to discuss the possibility of opening talks with the Afghan government”.</w:t>
      </w:r>
      <w:r>
        <w:t xml:space="preserve"> This is important for the west, which is in the middle of a strategic retreat from the region even though international terrorism is still a threat. </w:t>
      </w:r>
      <w:r w:rsidRPr="004853AC">
        <w:rPr>
          <w:rStyle w:val="StyleUnderline"/>
        </w:rPr>
        <w:t>China has never played such a diplomatic role outside its borders before and success in Afghanistan could conceivably encourage Beijing to play a more positive role with North Korea.</w:t>
      </w:r>
      <w:r>
        <w:t xml:space="preserve"> But does China have the incentive and the stamina for such a difficult role outside its borders — one that has in our lifetimes defeated the former Soviet Union and the US? According to Sun </w:t>
      </w:r>
      <w:proofErr w:type="spellStart"/>
      <w:r>
        <w:t>Yuxi</w:t>
      </w:r>
      <w:proofErr w:type="spellEnd"/>
      <w:r>
        <w:t>, China’s special representative for Afghanistan and Pakistan, China is not lacking in ambition. “</w:t>
      </w:r>
      <w:r w:rsidRPr="004853AC">
        <w:rPr>
          <w:rStyle w:val="StyleUnderline"/>
        </w:rPr>
        <w:t xml:space="preserve">Afghanistan is facing a critical period,” he told me recently in London. “We are ready to do more, we want to play a bigger role. We would welcome the Taliban in any neutral venue such as in China. </w:t>
      </w:r>
      <w:r w:rsidRPr="004853AC">
        <w:t>We will make negotiations happen but the process must be Afghan-owned and Afghan-led.”</w:t>
      </w:r>
      <w:r>
        <w:t xml:space="preserve"> </w:t>
      </w:r>
      <w:r w:rsidRPr="004853AC">
        <w:rPr>
          <w:rStyle w:val="StyleUnderline"/>
        </w:rPr>
        <w:t>Ashraf Ghani, Afghanistan’s president, visited Beijing in late October and asked China to play just such a role, saying in a speech: “We count on the active engagement of the People’s Republic of China in promoting peace, prosperity, and stability in Afghanistan and in the region”.</w:t>
      </w:r>
      <w:r>
        <w:t xml:space="preserve"> The hope is that where the US has failed, China will have the influence to persuade Pakistan to come on board and force the Pakistan-based Taliban leadership to open talks with Kabul. </w:t>
      </w:r>
      <w:r w:rsidRPr="004853AC">
        <w:rPr>
          <w:rStyle w:val="StyleUnderline"/>
        </w:rPr>
        <w:t>China has been building support for a regional consensus on Afghanistan through a slew of group meetings, establishing a</w:t>
      </w:r>
      <w:r>
        <w:t xml:space="preserve"> trilateral </w:t>
      </w:r>
      <w:r w:rsidRPr="004853AC">
        <w:rPr>
          <w:rStyle w:val="StyleUnderline"/>
        </w:rPr>
        <w:t>talking shop between China</w:t>
      </w:r>
      <w:r>
        <w:t xml:space="preserve">, Pakistan and Afghanistan, </w:t>
      </w:r>
      <w:r w:rsidRPr="004853AC">
        <w:rPr>
          <w:rStyle w:val="StyleUnderline"/>
        </w:rPr>
        <w:t>and</w:t>
      </w:r>
      <w:r>
        <w:t xml:space="preserve"> another one with </w:t>
      </w:r>
      <w:r w:rsidRPr="004853AC">
        <w:rPr>
          <w:rStyle w:val="StyleUnderline"/>
        </w:rPr>
        <w:t>the US. US officials say that Washington is not averse to a larger role for China in Afghanistan, if it can broker peace, keep out terrorists and help Afghanistan’s economy</w:t>
      </w:r>
      <w:r>
        <w:t xml:space="preserve">. In these respects, </w:t>
      </w:r>
      <w:r w:rsidRPr="004853AC">
        <w:rPr>
          <w:rStyle w:val="StyleUnderline"/>
        </w:rPr>
        <w:t>Beijing has interests that directly coincide with Washington</w:t>
      </w:r>
      <w:r>
        <w:t xml:space="preserve">. Of particular concern to China is the national security threat in its northwestern “autonomous region” of Xinjiang, which has seen a recent surge in riots and terrorist attacks. Some Islamic radicals belonging to the Uighur ethnic group have trained with the Taliban in Pakistan and Afghanistan. Beijing would like to ensure that such militants gain neither training nor protection within Taliban-controlled territory in the future. </w:t>
      </w:r>
      <w:r w:rsidRPr="004853AC">
        <w:rPr>
          <w:rStyle w:val="StyleUnderline"/>
        </w:rPr>
        <w:t>The mineral and energy resources of Afghanistan are also a strong pull. Identified by the US, these went largely untapped due to the continuing civil war there. The larger strategy for Beijing is around economic development — including the construction of the Silk Road. China is investing billions of dollars in a road and rail transportation network stretching from western China to Germany, crossing dozens of countries.</w:t>
      </w:r>
      <w:r>
        <w:t xml:space="preserve"> It wants to build a railway in Afghanistan to carry minerals to China and a four lane highway from Gwadar port on the Arabian Gulf crossing the length of Pakistan and arriving on the Chinese border. Pakistan’s </w:t>
      </w:r>
      <w:proofErr w:type="gramStart"/>
      <w:r>
        <w:t>prime minister</w:t>
      </w:r>
      <w:proofErr w:type="gramEnd"/>
      <w:r>
        <w:t xml:space="preserve"> Nawaz Sharif has already signed up to “economic corridor” projects with China amounting to $45bn over a decade. This could change the map of the region, but it also implies that the Pakistan army is ready to clamp down on jihadist groups fighting in Afghanistan and Kashmir. </w:t>
      </w:r>
      <w:r w:rsidRPr="004853AC">
        <w:rPr>
          <w:rStyle w:val="StyleUnderline"/>
        </w:rPr>
        <w:t>Economic aid and money is the ultimate lure for both Pakistan and Afghanistan, and it is this that gives China a fighting chance of settling a region</w:t>
      </w:r>
      <w:r>
        <w:t xml:space="preserve"> that has seen nothing but war since the Soviet invasion of Afghanistan in 1979. The US failed to build a sustainable economy in Afghanistan or convince Pakistan’s army to stop backing extremism. </w:t>
      </w:r>
      <w:r w:rsidRPr="004853AC">
        <w:rPr>
          <w:rStyle w:val="StyleUnderline"/>
        </w:rPr>
        <w:t>China’s own economic plans and demand for raw materials could finally give Afghanistan and Pakistan a financial bonanza and provide the incentive to end state support for extremist violence in both countries. For any fragile nation state it’s a once in a lifetime opportunity.</w:t>
      </w:r>
      <w:r>
        <w:t xml:space="preserve"> Whether both nations will grasp it is still an open question.</w:t>
      </w:r>
    </w:p>
    <w:p w14:paraId="770AB1D7" w14:textId="77777777" w:rsidR="00E55C8B" w:rsidRDefault="00E55C8B" w:rsidP="0071163B">
      <w:pPr>
        <w:pStyle w:val="Heading3"/>
      </w:pPr>
      <w:r>
        <w:t>2NC- Ext.- SQ Solves</w:t>
      </w:r>
    </w:p>
    <w:p w14:paraId="70557306" w14:textId="77777777" w:rsidR="00E55C8B" w:rsidRPr="008F72CD" w:rsidRDefault="00E55C8B" w:rsidP="00E55C8B">
      <w:pPr>
        <w:pStyle w:val="Heading4"/>
        <w:rPr>
          <w:rStyle w:val="Style13ptBold"/>
          <w:b/>
        </w:rPr>
      </w:pPr>
      <w:r>
        <w:rPr>
          <w:rStyle w:val="Style13ptBold"/>
          <w:b/>
        </w:rPr>
        <w:t xml:space="preserve">Status quo solves – Xi </w:t>
      </w:r>
      <w:proofErr w:type="spellStart"/>
      <w:r>
        <w:rPr>
          <w:rStyle w:val="Style13ptBold"/>
          <w:b/>
        </w:rPr>
        <w:t>Jingping’s</w:t>
      </w:r>
      <w:proofErr w:type="spellEnd"/>
      <w:r>
        <w:rPr>
          <w:rStyle w:val="Style13ptBold"/>
          <w:b/>
        </w:rPr>
        <w:t xml:space="preserve"> State Visit confirms US-China cooperation for reconstruction and stability in Afghanistan</w:t>
      </w:r>
    </w:p>
    <w:p w14:paraId="192A9901" w14:textId="77777777" w:rsidR="00E55C8B" w:rsidRPr="008F72CD" w:rsidRDefault="00E55C8B" w:rsidP="00E55C8B">
      <w:r>
        <w:rPr>
          <w:rStyle w:val="Style13ptBold"/>
        </w:rPr>
        <w:t xml:space="preserve">The White House, 15 </w:t>
      </w:r>
      <w:r>
        <w:t>– Office of the Press Secretary (“FACT SHEET: President Xi Jinping’s State Visit to the United States”, 7-25-16, https://www.whitehouse.gov/the-press-office/2015/09/25/fact-sheet-president-xi-jinpings-state-visit-united-states)//JH</w:t>
      </w:r>
    </w:p>
    <w:p w14:paraId="123C7D87" w14:textId="77777777" w:rsidR="0071163B" w:rsidRDefault="00E55C8B" w:rsidP="0071163B">
      <w:pPr>
        <w:rPr>
          <w:rStyle w:val="StyleUnderline"/>
        </w:rPr>
      </w:pPr>
      <w:r w:rsidRPr="008F72CD">
        <w:rPr>
          <w:rStyle w:val="StyleUnderline"/>
        </w:rPr>
        <w:t>On September 24-25, 2015, President Barack Obama hosted President Xi Jinping of China for a State visit.</w:t>
      </w:r>
      <w:r>
        <w:rPr>
          <w:rStyle w:val="StyleUnderline"/>
        </w:rPr>
        <w:t xml:space="preserve"> </w:t>
      </w:r>
      <w:r w:rsidRPr="008F72CD">
        <w:rPr>
          <w:rStyle w:val="StyleUnderline"/>
        </w:rPr>
        <w:t>The two heads of state exchanged views on a range of global, regional, and bilateral subjects</w:t>
      </w:r>
      <w:r>
        <w:t xml:space="preserve">. President Obama and President Xi agreed to work together to constructively manage our differences and decided to expand and deepen cooperation in the following areas: Addressing Global and Regional Challenges </w:t>
      </w:r>
      <w:r w:rsidRPr="008F72CD">
        <w:rPr>
          <w:rStyle w:val="StyleUnderline"/>
        </w:rPr>
        <w:t>Afghanistan-</w:t>
      </w:r>
      <w:r>
        <w:rPr>
          <w:rStyle w:val="StyleUnderline"/>
        </w:rPr>
        <w:t xml:space="preserve"> </w:t>
      </w:r>
      <w:r w:rsidRPr="008F72CD">
        <w:rPr>
          <w:rStyle w:val="StyleUnderline"/>
        </w:rPr>
        <w:t>The United States and China decided to maintain communication and cooperation with one another on Afghanistan to support peaceful reconstruction and economic development in Afghanistan, support an “Afghan led, Afghan owned” reconciliation process, and promote trilateral dialogue among the United States, China, and Afghanistan.</w:t>
      </w:r>
      <w:r>
        <w:rPr>
          <w:rStyle w:val="StyleUnderline"/>
        </w:rPr>
        <w:t xml:space="preserve"> </w:t>
      </w:r>
      <w:r w:rsidRPr="008F72CD">
        <w:rPr>
          <w:rStyle w:val="StyleUnderline"/>
        </w:rPr>
        <w:t>Together with Afghanistan, the United States and China will co-chair a high-level event on Afghanistan’s reconstruction and development on the margins of the UN General Assembly on September 26.</w:t>
      </w:r>
      <w:r>
        <w:rPr>
          <w:rStyle w:val="StyleUnderline"/>
        </w:rPr>
        <w:t xml:space="preserve"> </w:t>
      </w:r>
      <w:r w:rsidRPr="008F72CD">
        <w:rPr>
          <w:rStyle w:val="StyleUnderline"/>
        </w:rPr>
        <w:t>This event will convene Afghanistan’s neighbors and the international community to discuss the importance of continuing robust regional and international support for the Afghan government and regional economic cooperation.</w:t>
      </w:r>
      <w:r>
        <w:rPr>
          <w:rStyle w:val="StyleUnderline"/>
        </w:rPr>
        <w:t xml:space="preserve"> </w:t>
      </w:r>
      <w:r w:rsidRPr="008F72CD">
        <w:rPr>
          <w:rStyle w:val="StyleUnderline"/>
        </w:rPr>
        <w:t>The United States and China jointly renew their call on the Taliban to enter into direct talks with the Government of Afghanistan.</w:t>
      </w:r>
      <w:r>
        <w:rPr>
          <w:rStyle w:val="StyleUnderline"/>
        </w:rPr>
        <w:t xml:space="preserve"> </w:t>
      </w:r>
      <w:r w:rsidRPr="008F72CD">
        <w:rPr>
          <w:rStyle w:val="StyleUnderline"/>
        </w:rPr>
        <w:t>The United States and China also noted their mutual interests in supporting peace, stability, and prosperity in neighboring countries of Afghanistan, and to working in partnership with these countries to promote peace and stability in Afghanistan and the region.</w:t>
      </w:r>
    </w:p>
    <w:p w14:paraId="35A8666E" w14:textId="77777777" w:rsidR="00E13E88" w:rsidRDefault="00E13E88" w:rsidP="00E13E88">
      <w:pPr>
        <w:pStyle w:val="Heading4"/>
      </w:pPr>
      <w:r>
        <w:t>Australian cooperation solves</w:t>
      </w:r>
    </w:p>
    <w:p w14:paraId="186E6141" w14:textId="77777777" w:rsidR="00E13E88" w:rsidRDefault="00E13E88" w:rsidP="00E13E88">
      <w:r>
        <w:rPr>
          <w:rStyle w:val="Style13ptBold"/>
        </w:rPr>
        <w:t>Kenny 16</w:t>
      </w:r>
      <w:proofErr w:type="gramStart"/>
      <w:r>
        <w:rPr>
          <w:rStyle w:val="Style13ptBold"/>
          <w:b w:val="0"/>
        </w:rPr>
        <w:t xml:space="preserve">, </w:t>
      </w:r>
      <w:r>
        <w:t xml:space="preserve"> Colonel</w:t>
      </w:r>
      <w:proofErr w:type="gramEnd"/>
      <w:r>
        <w:t xml:space="preserve"> Stuart Kenny graduated from the Royal Military College, </w:t>
      </w:r>
      <w:proofErr w:type="spellStart"/>
      <w:r>
        <w:t>Duntroon</w:t>
      </w:r>
      <w:proofErr w:type="spellEnd"/>
      <w:r>
        <w:t xml:space="preserve"> in 1991. Colonel Kenny is a graduate of the UK’s Joint Services Command and Staff College 2003/04. He attended the </w:t>
      </w:r>
      <w:proofErr w:type="spellStart"/>
      <w:r>
        <w:t>Defence</w:t>
      </w:r>
      <w:proofErr w:type="spellEnd"/>
      <w:r>
        <w:t xml:space="preserve"> and Strategic Studies Course at the Centre for </w:t>
      </w:r>
      <w:proofErr w:type="spellStart"/>
      <w:r>
        <w:t>Defence</w:t>
      </w:r>
      <w:proofErr w:type="spellEnd"/>
      <w:r>
        <w:t xml:space="preserve"> and Strategic Studies Course at the Australian </w:t>
      </w:r>
      <w:proofErr w:type="spellStart"/>
      <w:r>
        <w:t>Defence</w:t>
      </w:r>
      <w:proofErr w:type="spellEnd"/>
      <w:r>
        <w:t xml:space="preserve"> College, graduating with a Master of Arts (Strategic Studies) from Deakin University. (</w:t>
      </w:r>
      <w:proofErr w:type="spellStart"/>
      <w:r>
        <w:t>Suart</w:t>
      </w:r>
      <w:proofErr w:type="spellEnd"/>
      <w:r>
        <w:t xml:space="preserve">, Australian Defense College April 2016 “Instability in Afghanistan: Why Afghanistan matters and what Australia can do to address the causes of instability” </w:t>
      </w:r>
      <w:r w:rsidRPr="00883537">
        <w:t>http://www.defence.gov.au/ADC/Publications/IndoPac/Kenny%20Afghanistan%20IPSP.pdf</w:t>
      </w:r>
      <w:r>
        <w:t>) //</w:t>
      </w:r>
      <w:proofErr w:type="spellStart"/>
      <w:r>
        <w:t>eb</w:t>
      </w:r>
      <w:proofErr w:type="spellEnd"/>
    </w:p>
    <w:p w14:paraId="5D95C58A" w14:textId="77777777" w:rsidR="00E13E88" w:rsidRPr="00B55AD5" w:rsidRDefault="00E13E88" w:rsidP="00E13E88">
      <w:r>
        <w:t xml:space="preserve">Despite its ongoing instability, Afghanistan remains globally and regionally significant. </w:t>
      </w:r>
      <w:r w:rsidRPr="00883537">
        <w:rPr>
          <w:rStyle w:val="StyleUnderline"/>
        </w:rPr>
        <w:t xml:space="preserve">Afghanistan is a key element of the regional security dynamic and has the potential to adversely affect the security of other regional states, including India, with which Australia seeks closer political and economic relations. </w:t>
      </w:r>
      <w:r>
        <w:t>Through an examination of the ongoing and future threats to Afghanistan and the way in which the US and NATO are responding to the deteriorating security situation, it has been argued in this paper that a</w:t>
      </w:r>
      <w:r w:rsidRPr="00883537">
        <w:rPr>
          <w:rStyle w:val="StyleUnderline"/>
        </w:rPr>
        <w:t xml:space="preserve">ction needs to be taken to continue assisting Afghanistan to address the sources of its instability. To that end, the paper has proposed two policy initiatives to contribute to Australia’s efforts in supporting the Afghan Government. The first addresses the immediate concerns of instability and is broken into two sub-components; namely, that Australia should maintain its current ‘train, advise and assist’ commitment to the NATO-led Resolute Support Mission in response to the US decision to extend its commitment into 2017, and that Australia should expand its current Special Forces commitment by the provision of a Special Forces training team to support the US counter-terrorism mission in Afghanistan. These initiatives would support the Afghan Government in countering the Taliban-led insurgency, in accordance with Australia’s commitment to its Comprehensive Long-Term Partnership with Afghanistan. They also reflect Australia’s national interest in ensuring that Afghanistan does not become a transnational terrorism safe-haven, as well as support to the </w:t>
      </w:r>
      <w:proofErr w:type="spellStart"/>
      <w:r w:rsidRPr="00883537">
        <w:rPr>
          <w:rStyle w:val="StyleUnderline"/>
        </w:rPr>
        <w:t>USAustralia</w:t>
      </w:r>
      <w:proofErr w:type="spellEnd"/>
      <w:r w:rsidRPr="00883537">
        <w:rPr>
          <w:rStyle w:val="StyleUnderline"/>
        </w:rPr>
        <w:t xml:space="preserve"> alliance. </w:t>
      </w:r>
      <w:r>
        <w:t xml:space="preserve">The second policy initiative proposes a strategy to address the influence of regional external actors, particularly Pakistan and India, on the long-term stability of Afghanistan. </w:t>
      </w:r>
      <w:r w:rsidRPr="00883537">
        <w:rPr>
          <w:rStyle w:val="StyleUnderline"/>
        </w:rPr>
        <w:t xml:space="preserve">The policy recommends that Australia employ its bilateral relationships with each nation and its involvement in multilateral forums, such as the Istanbul Process, to influence the </w:t>
      </w:r>
      <w:proofErr w:type="spellStart"/>
      <w:r w:rsidRPr="00883537">
        <w:rPr>
          <w:rStyle w:val="StyleUnderline"/>
        </w:rPr>
        <w:t>behaviour</w:t>
      </w:r>
      <w:proofErr w:type="spellEnd"/>
      <w:r w:rsidRPr="00883537">
        <w:rPr>
          <w:rStyle w:val="StyleUnderline"/>
        </w:rPr>
        <w:t xml:space="preserve"> of Pakistan and India. Specifically, it proposes that Australia should develop a strategy to convince Pakistan to do more to close the terrorist safe havens along the Pakistan-Afghan frontier. It should also work with Pakistan and India to temper their competition for influence on Afghanistan, which leads to a ‘proxy war’ in Afghanistan.</w:t>
      </w:r>
      <w:r>
        <w:t xml:space="preserve"> The policy should also promote economic benefits through a cooperative approach to trade and development within Afghanistan. </w:t>
      </w:r>
      <w:r w:rsidRPr="00883537">
        <w:rPr>
          <w:rStyle w:val="StyleUnderline"/>
        </w:rPr>
        <w:t xml:space="preserve">However, this policy cannot be achieved by Australia alone and would require the support of the US, NATO nations and regional stakeholders such as China. Australia cannot view Afghanistan in isolation but rather must see it as part of a wider South Asia geopolitical construct. In promoting new initiatives to support Afghanistan, Australia will need to work as part of a US-led coalition while engaging key regional stakeholders. </w:t>
      </w:r>
      <w:r>
        <w:t>The policy initiatives suggested in this paper would protect Australia’s national security, economic and political interests in Afghanistan and South Asia, and would strengthen Australia’s ability to exploit the economic opportunities that are emerging in South Asia.</w:t>
      </w:r>
    </w:p>
    <w:p w14:paraId="55C8318C" w14:textId="77777777" w:rsidR="00E13E88" w:rsidRPr="0071163B" w:rsidRDefault="00E13E88" w:rsidP="0071163B">
      <w:pPr>
        <w:rPr>
          <w:u w:val="single"/>
        </w:rPr>
      </w:pPr>
    </w:p>
    <w:p w14:paraId="7C21AFB5" w14:textId="77777777" w:rsidR="0071163B" w:rsidRDefault="0071163B" w:rsidP="0071163B">
      <w:pPr>
        <w:pStyle w:val="Heading2"/>
      </w:pPr>
      <w:r>
        <w:t>Alt Causes</w:t>
      </w:r>
    </w:p>
    <w:p w14:paraId="335EA984" w14:textId="77777777" w:rsidR="00E55C8B" w:rsidRDefault="00E55C8B" w:rsidP="0071163B">
      <w:pPr>
        <w:pStyle w:val="Heading3"/>
      </w:pPr>
      <w:r>
        <w:t>1NC- Alt causes</w:t>
      </w:r>
    </w:p>
    <w:p w14:paraId="519A030C" w14:textId="77777777" w:rsidR="00E55C8B" w:rsidRPr="007914C7" w:rsidRDefault="00E55C8B" w:rsidP="00E55C8B"/>
    <w:p w14:paraId="1C73B1E3" w14:textId="77777777" w:rsidR="00E55C8B" w:rsidRPr="00784D77" w:rsidRDefault="00E55C8B" w:rsidP="00E55C8B">
      <w:pPr>
        <w:pStyle w:val="Heading4"/>
        <w:rPr>
          <w:rStyle w:val="Style13ptBold"/>
          <w:b/>
        </w:rPr>
      </w:pPr>
      <w:r w:rsidRPr="00784D77">
        <w:rPr>
          <w:rStyle w:val="Style13ptBold"/>
          <w:b/>
        </w:rPr>
        <w:t xml:space="preserve">Status Quo solves- </w:t>
      </w:r>
      <w:r>
        <w:rPr>
          <w:rStyle w:val="Style13ptBold"/>
          <w:b/>
        </w:rPr>
        <w:t>China and Pakistan alliance is sufficient to improve infrastructure in Afghanistan</w:t>
      </w:r>
    </w:p>
    <w:p w14:paraId="1D7C12BB" w14:textId="77777777" w:rsidR="00E55C8B" w:rsidRPr="008F4EA5" w:rsidRDefault="00E55C8B" w:rsidP="00E55C8B">
      <w:pPr>
        <w:spacing w:after="0"/>
        <w:rPr>
          <w:shd w:val="clear" w:color="auto" w:fill="FFFFFF"/>
        </w:rPr>
      </w:pPr>
      <w:r w:rsidRPr="00784D77">
        <w:rPr>
          <w:rStyle w:val="Style13ptBold"/>
        </w:rPr>
        <w:t>Siddique 15</w:t>
      </w:r>
      <w:r w:rsidRPr="008F4EA5">
        <w:rPr>
          <w:rStyle w:val="Style13ptBold"/>
          <w:b w:val="0"/>
          <w:sz w:val="22"/>
        </w:rPr>
        <w:t xml:space="preserve">, </w:t>
      </w:r>
      <w:r w:rsidRPr="008F4EA5">
        <w:rPr>
          <w:shd w:val="clear" w:color="auto" w:fill="FFFFFF"/>
        </w:rPr>
        <w:t>Siddique is a journalist specializing in coverage of Afghanistan and Pakistan. He has spent the past fifteen years researching and writing about security, political, humanitarian and cultural issues in Afghanistan. In addition to his reporting, Siddique has spoken at Western think tanks and has contributed articles, chapters and research papers to a range of publications.</w:t>
      </w:r>
    </w:p>
    <w:p w14:paraId="3BE74B6D" w14:textId="77777777" w:rsidR="00E55C8B" w:rsidRDefault="00E55C8B" w:rsidP="00E55C8B">
      <w:pPr>
        <w:spacing w:after="0"/>
        <w:rPr>
          <w:rFonts w:eastAsia="Times New Roman" w:cs="Times New Roman"/>
          <w:kern w:val="36"/>
        </w:rPr>
      </w:pPr>
      <w:r w:rsidRPr="008F4EA5">
        <w:rPr>
          <w:rStyle w:val="apple-converted-space"/>
          <w:rFonts w:cs="Arial"/>
          <w:shd w:val="clear" w:color="auto" w:fill="FFFFFF"/>
        </w:rPr>
        <w:t> (</w:t>
      </w:r>
      <w:proofErr w:type="spellStart"/>
      <w:r w:rsidRPr="008F4EA5">
        <w:rPr>
          <w:shd w:val="clear" w:color="auto" w:fill="FFFFFF"/>
        </w:rPr>
        <w:t>Abubakar</w:t>
      </w:r>
      <w:proofErr w:type="spellEnd"/>
      <w:r w:rsidRPr="008F4EA5">
        <w:rPr>
          <w:shd w:val="clear" w:color="auto" w:fill="FFFFFF"/>
        </w:rPr>
        <w:t>, “</w:t>
      </w:r>
      <w:r w:rsidRPr="008F4EA5">
        <w:rPr>
          <w:rFonts w:eastAsia="Times New Roman" w:cs="Times New Roman"/>
          <w:kern w:val="36"/>
        </w:rPr>
        <w:t xml:space="preserve">New Chinese Grand Strategy To Help Afghanistan” </w:t>
      </w:r>
      <w:proofErr w:type="spellStart"/>
      <w:r w:rsidRPr="008F4EA5">
        <w:rPr>
          <w:rFonts w:eastAsia="Times New Roman" w:cs="Times New Roman"/>
          <w:kern w:val="36"/>
        </w:rPr>
        <w:t>Gandhara</w:t>
      </w:r>
      <w:proofErr w:type="spellEnd"/>
      <w:r w:rsidRPr="008F4EA5">
        <w:rPr>
          <w:rFonts w:eastAsia="Times New Roman" w:cs="Times New Roman"/>
          <w:kern w:val="36"/>
        </w:rPr>
        <w:t xml:space="preserve"> 10/29/15 </w:t>
      </w:r>
      <w:hyperlink r:id="rId7" w:history="1">
        <w:r w:rsidRPr="003E0C9C">
          <w:rPr>
            <w:rStyle w:val="Hyperlink"/>
            <w:rFonts w:eastAsia="Times New Roman" w:cs="Times New Roman"/>
            <w:kern w:val="36"/>
          </w:rPr>
          <w:t>http://gandhara.rferl.org/a/china-afghanistan-one-road-one-belt/27334055.html</w:t>
        </w:r>
      </w:hyperlink>
      <w:r w:rsidRPr="008F4EA5">
        <w:rPr>
          <w:rFonts w:eastAsia="Times New Roman" w:cs="Times New Roman"/>
          <w:kern w:val="36"/>
        </w:rPr>
        <w:t>)</w:t>
      </w:r>
    </w:p>
    <w:p w14:paraId="334576FB" w14:textId="77777777" w:rsidR="00E55C8B" w:rsidRPr="008F4EA5" w:rsidRDefault="00E55C8B" w:rsidP="00E55C8B">
      <w:pPr>
        <w:spacing w:after="0"/>
        <w:rPr>
          <w:rFonts w:eastAsia="Times New Roman" w:cs="Times New Roman"/>
          <w:kern w:val="36"/>
        </w:rPr>
      </w:pPr>
    </w:p>
    <w:p w14:paraId="0AF2419F" w14:textId="77777777" w:rsidR="00E55C8B" w:rsidRPr="007914C7" w:rsidRDefault="00E55C8B" w:rsidP="00E55C8B">
      <w:r w:rsidRPr="0073086A">
        <w:rPr>
          <w:rFonts w:asciiTheme="minorHAnsi" w:eastAsia="Times New Roman" w:hAnsiTheme="minorHAnsi" w:cs="Times New Roman"/>
          <w:sz w:val="24"/>
          <w:szCs w:val="24"/>
        </w:rPr>
        <w:t>Successive Afghan leaders have dreamed of turning their country into a "land bridge" or a "roundabout" of regional trade and cooperation.</w:t>
      </w:r>
      <w:r>
        <w:rPr>
          <w:rFonts w:asciiTheme="minorHAnsi" w:eastAsia="Times New Roman" w:hAnsiTheme="minorHAnsi" w:cs="Times New Roman"/>
          <w:sz w:val="24"/>
          <w:szCs w:val="24"/>
        </w:rPr>
        <w:t xml:space="preserve"> </w:t>
      </w:r>
      <w:r w:rsidRPr="0073086A">
        <w:rPr>
          <w:rFonts w:asciiTheme="minorHAnsi" w:eastAsia="Times New Roman" w:hAnsiTheme="minorHAnsi" w:cs="Times New Roman"/>
          <w:sz w:val="24"/>
          <w:szCs w:val="24"/>
        </w:rPr>
        <w:t>Instead, their country -- metaphorically called "the heart of Asia" for its location at the center of Asia's landmass -- has attracted terrorists and covert wars clouding the country's future and raising questions over its very survival as a nation state.</w:t>
      </w:r>
      <w:r>
        <w:rPr>
          <w:rFonts w:asciiTheme="minorHAnsi" w:eastAsia="Times New Roman" w:hAnsiTheme="minorHAnsi" w:cs="Times New Roman"/>
          <w:sz w:val="24"/>
          <w:szCs w:val="24"/>
        </w:rPr>
        <w:t xml:space="preserve"> </w:t>
      </w:r>
      <w:r w:rsidRPr="008F4EA5">
        <w:rPr>
          <w:rStyle w:val="StyleUnderline"/>
          <w:rFonts w:asciiTheme="minorHAnsi" w:hAnsiTheme="minorHAnsi"/>
          <w:sz w:val="24"/>
          <w:szCs w:val="24"/>
        </w:rPr>
        <w:t>A series of Chinese-financed infrastructure, energy, and transport projects has now raised hopes that the investments will help in establishing lasting peace in Afghanistan.</w:t>
      </w:r>
      <w:r>
        <w:rPr>
          <w:rStyle w:val="StyleUnderline"/>
          <w:rFonts w:asciiTheme="minorHAnsi" w:hAnsiTheme="minorHAnsi"/>
          <w:sz w:val="24"/>
          <w:szCs w:val="24"/>
        </w:rPr>
        <w:t xml:space="preserve"> </w:t>
      </w:r>
      <w:r w:rsidRPr="008F4EA5">
        <w:rPr>
          <w:rStyle w:val="StyleUnderline"/>
          <w:rFonts w:asciiTheme="minorHAnsi" w:hAnsiTheme="minorHAnsi"/>
          <w:sz w:val="24"/>
          <w:szCs w:val="24"/>
        </w:rPr>
        <w:t>The ambitious projects spanning oceans and continents are collectively called "One Belt, One Road"</w:t>
      </w:r>
      <w:r w:rsidRPr="0073086A">
        <w:rPr>
          <w:rFonts w:asciiTheme="minorHAnsi" w:eastAsia="Times New Roman" w:hAnsiTheme="minorHAnsi" w:cs="Times New Roman"/>
          <w:sz w:val="24"/>
          <w:szCs w:val="24"/>
        </w:rPr>
        <w:t xml:space="preserve"> (OBOR). And they are being billed as creating an opportunity to transform the economic and political and economic landscape across Asia.</w:t>
      </w:r>
      <w:r>
        <w:rPr>
          <w:rFonts w:asciiTheme="minorHAnsi" w:eastAsia="Times New Roman" w:hAnsiTheme="minorHAnsi" w:cs="Times New Roman"/>
          <w:sz w:val="24"/>
          <w:szCs w:val="24"/>
        </w:rPr>
        <w:t xml:space="preserve"> </w:t>
      </w:r>
      <w:r w:rsidRPr="0073086A">
        <w:rPr>
          <w:rFonts w:asciiTheme="minorHAnsi" w:eastAsia="Times New Roman" w:hAnsiTheme="minorHAnsi" w:cs="Times New Roman"/>
          <w:sz w:val="24"/>
          <w:szCs w:val="24"/>
        </w:rPr>
        <w:t>While none of the major OBOR investments is planned for Afghanistan, a</w:t>
      </w:r>
      <w:r>
        <w:rPr>
          <w:rFonts w:asciiTheme="minorHAnsi" w:eastAsia="Times New Roman" w:hAnsiTheme="minorHAnsi" w:cs="Times New Roman"/>
          <w:sz w:val="24"/>
          <w:szCs w:val="24"/>
        </w:rPr>
        <w:t xml:space="preserve"> </w:t>
      </w:r>
      <w:r w:rsidR="000E00E6">
        <w:fldChar w:fldCharType="begin"/>
      </w:r>
      <w:r w:rsidR="000E00E6">
        <w:instrText xml:space="preserve"> HYPERLINK "</w:instrText>
      </w:r>
      <w:r w:rsidR="000E00E6">
        <w:instrText xml:space="preserve">http://cic.nyu.edu/publications/new-silk-roads-china-us-and-future-central-asia" \t "_blank" </w:instrText>
      </w:r>
      <w:r w:rsidR="000E00E6">
        <w:fldChar w:fldCharType="separate"/>
      </w:r>
      <w:r w:rsidRPr="008F4EA5">
        <w:rPr>
          <w:rFonts w:asciiTheme="minorHAnsi" w:eastAsia="Times New Roman" w:hAnsiTheme="minorHAnsi" w:cs="Times New Roman"/>
          <w:bCs/>
          <w:sz w:val="24"/>
          <w:szCs w:val="24"/>
        </w:rPr>
        <w:t>new study</w:t>
      </w:r>
      <w:r w:rsidR="000E00E6">
        <w:rPr>
          <w:rFonts w:asciiTheme="minorHAnsi" w:eastAsia="Times New Roman" w:hAnsiTheme="minorHAnsi" w:cs="Times New Roman"/>
          <w:bCs/>
          <w:sz w:val="24"/>
          <w:szCs w:val="24"/>
        </w:rPr>
        <w:fldChar w:fldCharType="end"/>
      </w:r>
      <w:r>
        <w:rPr>
          <w:rFonts w:asciiTheme="minorHAnsi" w:eastAsia="Times New Roman" w:hAnsiTheme="minorHAnsi" w:cs="Times New Roman"/>
          <w:sz w:val="24"/>
          <w:szCs w:val="24"/>
        </w:rPr>
        <w:t xml:space="preserve"> </w:t>
      </w:r>
      <w:r w:rsidRPr="0073086A">
        <w:rPr>
          <w:rFonts w:asciiTheme="minorHAnsi" w:eastAsia="Times New Roman" w:hAnsiTheme="minorHAnsi" w:cs="Times New Roman"/>
          <w:sz w:val="24"/>
          <w:szCs w:val="24"/>
        </w:rPr>
        <w:t>by a New York-based think tank says its effect on Afghanistan will be transformative.</w:t>
      </w:r>
      <w:r>
        <w:rPr>
          <w:rFonts w:asciiTheme="minorHAnsi" w:eastAsia="Times New Roman" w:hAnsiTheme="minorHAnsi" w:cs="Times New Roman"/>
          <w:sz w:val="24"/>
          <w:szCs w:val="24"/>
        </w:rPr>
        <w:t xml:space="preserve"> </w:t>
      </w:r>
      <w:r w:rsidRPr="008F4EA5">
        <w:rPr>
          <w:rStyle w:val="StyleUnderline"/>
          <w:rFonts w:asciiTheme="minorHAnsi" w:hAnsiTheme="minorHAnsi"/>
          <w:sz w:val="24"/>
          <w:szCs w:val="24"/>
        </w:rPr>
        <w:t>"The OBOR initiative has the potential to integrate Afghanistan into the regional economy in ways the U.S. has sought to do for years,"</w:t>
      </w:r>
      <w:r w:rsidRPr="0073086A">
        <w:rPr>
          <w:rFonts w:asciiTheme="minorHAnsi" w:eastAsia="Times New Roman" w:hAnsiTheme="minorHAnsi" w:cs="Times New Roman"/>
          <w:sz w:val="24"/>
          <w:szCs w:val="24"/>
        </w:rPr>
        <w:t xml:space="preserve"> observed the report, called The New Silk Roads: China, the U.S. and the Future of Central Asia.</w:t>
      </w:r>
      <w:r>
        <w:rPr>
          <w:rFonts w:asciiTheme="minorHAnsi" w:eastAsia="Times New Roman" w:hAnsiTheme="minorHAnsi" w:cs="Times New Roman"/>
          <w:sz w:val="24"/>
          <w:szCs w:val="24"/>
        </w:rPr>
        <w:t xml:space="preserve"> </w:t>
      </w:r>
      <w:r w:rsidRPr="0073086A">
        <w:rPr>
          <w:rFonts w:asciiTheme="minorHAnsi" w:eastAsia="Times New Roman" w:hAnsiTheme="minorHAnsi" w:cs="Times New Roman"/>
          <w:sz w:val="24"/>
          <w:szCs w:val="24"/>
        </w:rPr>
        <w:t>Thomas Zimmerman, a researcher at New York University's Center on International Cooperation, spent six month at Shanghai's Academy of Social Sciences this year to explain China's grand strategy for turning its restive Western Xinjiang region into a hub of regional trade and transport by investing hundreds of billions of dollars in more than 20 countries spread across Eurasia from Indonesia to Denmark.</w:t>
      </w:r>
      <w:r>
        <w:rPr>
          <w:rFonts w:asciiTheme="minorHAnsi" w:eastAsia="Times New Roman" w:hAnsiTheme="minorHAnsi" w:cs="Times New Roman"/>
          <w:sz w:val="24"/>
          <w:szCs w:val="24"/>
        </w:rPr>
        <w:t xml:space="preserve"> </w:t>
      </w:r>
      <w:r w:rsidRPr="008F4EA5">
        <w:rPr>
          <w:rStyle w:val="StyleUnderline"/>
          <w:rFonts w:asciiTheme="minorHAnsi" w:hAnsiTheme="minorHAnsi"/>
          <w:sz w:val="24"/>
          <w:szCs w:val="24"/>
        </w:rPr>
        <w:t>"China has an interest in building stronger relations with its neighbors. The scale of investment Beijing is currently discussing could have an immensely positive impact in a number of underdeveloped economies," Zimmerman wrote. "This is particularly true in Afghanistan."</w:t>
      </w:r>
      <w:r>
        <w:rPr>
          <w:rStyle w:val="StyleUnderline"/>
          <w:rFonts w:asciiTheme="minorHAnsi" w:hAnsiTheme="minorHAnsi"/>
          <w:sz w:val="24"/>
          <w:szCs w:val="24"/>
        </w:rPr>
        <w:t xml:space="preserve"> </w:t>
      </w:r>
      <w:r w:rsidRPr="008F4EA5">
        <w:rPr>
          <w:rStyle w:val="StyleUnderline"/>
          <w:rFonts w:asciiTheme="minorHAnsi" w:hAnsiTheme="minorHAnsi"/>
          <w:sz w:val="24"/>
          <w:szCs w:val="24"/>
        </w:rPr>
        <w:t>In recent years, Beijing has clearly moved to play a bigger role in Afghanistan by backing its investments and economic aid with support for the Afghan peace process and even extending security cooperation to Kabul.</w:t>
      </w:r>
      <w:r>
        <w:rPr>
          <w:rStyle w:val="StyleUnderline"/>
          <w:rFonts w:asciiTheme="minorHAnsi" w:hAnsiTheme="minorHAnsi"/>
          <w:sz w:val="24"/>
          <w:szCs w:val="24"/>
        </w:rPr>
        <w:t xml:space="preserve"> </w:t>
      </w:r>
      <w:r w:rsidRPr="0073086A">
        <w:rPr>
          <w:rFonts w:asciiTheme="minorHAnsi" w:eastAsia="Times New Roman" w:hAnsiTheme="minorHAnsi" w:cs="Times New Roman"/>
          <w:sz w:val="24"/>
          <w:szCs w:val="24"/>
        </w:rPr>
        <w:t>"Chinese experts also emphasize that while there is concern over the current security situation</w:t>
      </w:r>
      <w:r w:rsidRPr="008F4EA5">
        <w:rPr>
          <w:rStyle w:val="StyleUnderline"/>
          <w:rFonts w:asciiTheme="minorHAnsi" w:hAnsiTheme="minorHAnsi"/>
          <w:sz w:val="24"/>
          <w:szCs w:val="24"/>
        </w:rPr>
        <w:t>, China remains interested in Afghanistan as a longer-term investment opportunity,"</w:t>
      </w:r>
      <w:r w:rsidRPr="0073086A">
        <w:rPr>
          <w:rFonts w:asciiTheme="minorHAnsi" w:eastAsia="Times New Roman" w:hAnsiTheme="minorHAnsi" w:cs="Times New Roman"/>
          <w:sz w:val="24"/>
          <w:szCs w:val="24"/>
        </w:rPr>
        <w:t xml:space="preserve"> Zimmerman wrote.</w:t>
      </w:r>
      <w:r>
        <w:rPr>
          <w:rFonts w:asciiTheme="minorHAnsi" w:eastAsia="Times New Roman" w:hAnsiTheme="minorHAnsi" w:cs="Times New Roman"/>
          <w:sz w:val="24"/>
          <w:szCs w:val="24"/>
        </w:rPr>
        <w:t xml:space="preserve"> </w:t>
      </w:r>
      <w:r w:rsidRPr="0073086A">
        <w:rPr>
          <w:rFonts w:asciiTheme="minorHAnsi" w:eastAsia="Times New Roman" w:hAnsiTheme="minorHAnsi" w:cs="Times New Roman"/>
          <w:sz w:val="24"/>
          <w:szCs w:val="24"/>
        </w:rPr>
        <w:t>A key demonstration of this willingness is China's move toward crafting an Afghanistan policy independent of its long-term alliance with Pakistan.</w:t>
      </w:r>
      <w:r>
        <w:rPr>
          <w:rFonts w:asciiTheme="minorHAnsi" w:eastAsia="Times New Roman" w:hAnsiTheme="minorHAnsi" w:cs="Times New Roman"/>
          <w:sz w:val="24"/>
          <w:szCs w:val="24"/>
        </w:rPr>
        <w:t xml:space="preserve"> </w:t>
      </w:r>
      <w:r w:rsidRPr="0073086A">
        <w:rPr>
          <w:rFonts w:asciiTheme="minorHAnsi" w:eastAsia="Times New Roman" w:hAnsiTheme="minorHAnsi" w:cs="Times New Roman"/>
          <w:sz w:val="24"/>
          <w:szCs w:val="24"/>
        </w:rPr>
        <w:t xml:space="preserve">In recent years, </w:t>
      </w:r>
      <w:r w:rsidRPr="008F4EA5">
        <w:rPr>
          <w:rStyle w:val="StyleUnderline"/>
          <w:rFonts w:asciiTheme="minorHAnsi" w:hAnsiTheme="minorHAnsi"/>
          <w:sz w:val="24"/>
          <w:szCs w:val="24"/>
        </w:rPr>
        <w:t xml:space="preserve">Beijing has hosted talks between Afghan officials and Taliban representatives and has encouraged Islamabad to adopt a more positive approach toward Afghanistan by pushing the </w:t>
      </w:r>
      <w:proofErr w:type="spellStart"/>
      <w:r w:rsidRPr="008F4EA5">
        <w:rPr>
          <w:rStyle w:val="StyleUnderline"/>
          <w:rFonts w:asciiTheme="minorHAnsi" w:hAnsiTheme="minorHAnsi"/>
          <w:sz w:val="24"/>
          <w:szCs w:val="24"/>
        </w:rPr>
        <w:t>hard-line</w:t>
      </w:r>
      <w:proofErr w:type="spellEnd"/>
      <w:r w:rsidRPr="008F4EA5">
        <w:rPr>
          <w:rStyle w:val="StyleUnderline"/>
          <w:rFonts w:asciiTheme="minorHAnsi" w:hAnsiTheme="minorHAnsi"/>
          <w:sz w:val="24"/>
          <w:szCs w:val="24"/>
        </w:rPr>
        <w:t xml:space="preserve"> Taliban leaders hiding inside Pakistan to join negotiations with Kabul.</w:t>
      </w:r>
      <w:r>
        <w:rPr>
          <w:rStyle w:val="StyleUnderline"/>
          <w:rFonts w:asciiTheme="minorHAnsi" w:hAnsiTheme="minorHAnsi"/>
          <w:sz w:val="24"/>
          <w:szCs w:val="24"/>
        </w:rPr>
        <w:t xml:space="preserve"> </w:t>
      </w:r>
      <w:r w:rsidRPr="008F4EA5">
        <w:rPr>
          <w:rStyle w:val="StyleUnderline"/>
          <w:rFonts w:asciiTheme="minorHAnsi" w:hAnsiTheme="minorHAnsi"/>
          <w:sz w:val="24"/>
          <w:szCs w:val="24"/>
        </w:rPr>
        <w:t xml:space="preserve">"Beijing is implicitly tying its promise of investments to the expectation that Pakistan will play a constructive role in promoting political reconciliation and stability in Afghanistan," </w:t>
      </w:r>
      <w:r w:rsidRPr="0073086A">
        <w:rPr>
          <w:rFonts w:asciiTheme="minorHAnsi" w:eastAsia="Times New Roman" w:hAnsiTheme="minorHAnsi" w:cs="Times New Roman"/>
          <w:sz w:val="24"/>
          <w:szCs w:val="24"/>
        </w:rPr>
        <w:t>the study observed.</w:t>
      </w:r>
      <w:r>
        <w:rPr>
          <w:rFonts w:asciiTheme="minorHAnsi" w:eastAsia="Times New Roman" w:hAnsiTheme="minorHAnsi" w:cs="Times New Roman"/>
          <w:sz w:val="24"/>
          <w:szCs w:val="24"/>
        </w:rPr>
        <w:t xml:space="preserve"> </w:t>
      </w:r>
      <w:r w:rsidRPr="0073086A">
        <w:rPr>
          <w:rFonts w:asciiTheme="minorHAnsi" w:eastAsia="Times New Roman" w:hAnsiTheme="minorHAnsi" w:cs="Times New Roman"/>
          <w:sz w:val="24"/>
          <w:szCs w:val="24"/>
        </w:rPr>
        <w:t>After signing $46 billion commitments as part of the China-Pakistan Economic Corridor in April, visiting Chinese President Xi Jinping called on Islamabad to gear toward a more positive role in Afghanistan.</w:t>
      </w:r>
      <w:r>
        <w:rPr>
          <w:rFonts w:asciiTheme="minorHAnsi" w:eastAsia="Times New Roman" w:hAnsiTheme="minorHAnsi" w:cs="Times New Roman"/>
          <w:sz w:val="24"/>
          <w:szCs w:val="24"/>
        </w:rPr>
        <w:t xml:space="preserve"> </w:t>
      </w:r>
      <w:r w:rsidRPr="0073086A">
        <w:rPr>
          <w:rFonts w:asciiTheme="minorHAnsi" w:eastAsia="Times New Roman" w:hAnsiTheme="minorHAnsi" w:cs="Times New Roman"/>
          <w:sz w:val="24"/>
          <w:szCs w:val="24"/>
        </w:rPr>
        <w:t>"China will work with Pakistan to advance the reconciliation process and smooth transition in Afghanistan and work together to build a new type of international relations of win-win cooperation," Xi told Pakistani lawmakers.</w:t>
      </w:r>
      <w:r>
        <w:rPr>
          <w:rFonts w:asciiTheme="minorHAnsi" w:eastAsia="Times New Roman" w:hAnsiTheme="minorHAnsi" w:cs="Times New Roman"/>
          <w:sz w:val="24"/>
          <w:szCs w:val="24"/>
        </w:rPr>
        <w:t xml:space="preserve"> </w:t>
      </w:r>
    </w:p>
    <w:p w14:paraId="0ACC1A5A" w14:textId="77777777" w:rsidR="00E55C8B" w:rsidRDefault="00E55C8B" w:rsidP="00E55C8B">
      <w:pPr>
        <w:pStyle w:val="Heading4"/>
      </w:pPr>
      <w:r>
        <w:t>Alt cause—lack of US military support</w:t>
      </w:r>
    </w:p>
    <w:p w14:paraId="531B9AE7" w14:textId="77777777" w:rsidR="00E55C8B" w:rsidRDefault="00E55C8B" w:rsidP="00E55C8B">
      <w:proofErr w:type="spellStart"/>
      <w:r w:rsidRPr="006E0533">
        <w:rPr>
          <w:rStyle w:val="Style13ptBold"/>
        </w:rPr>
        <w:t>Yasmeh</w:t>
      </w:r>
      <w:proofErr w:type="spellEnd"/>
      <w:r w:rsidRPr="006E0533">
        <w:rPr>
          <w:rStyle w:val="Style13ptBold"/>
        </w:rPr>
        <w:t xml:space="preserve"> 16</w:t>
      </w:r>
      <w:r w:rsidRPr="006E0533">
        <w:t xml:space="preserve"> - Staff writer for The Daily Wire (Joshua, "We Spent Billions Training Afghan </w:t>
      </w:r>
      <w:proofErr w:type="spellStart"/>
      <w:r w:rsidRPr="006E0533">
        <w:t>Soliders</w:t>
      </w:r>
      <w:proofErr w:type="spellEnd"/>
      <w:r w:rsidRPr="006E0533">
        <w:t xml:space="preserve">. Now </w:t>
      </w:r>
      <w:proofErr w:type="gramStart"/>
      <w:r w:rsidRPr="006E0533">
        <w:t>They</w:t>
      </w:r>
      <w:proofErr w:type="gramEnd"/>
      <w:r w:rsidRPr="006E0533">
        <w:t>'re Defecting To The Taliban", The Daily Wire, 4/12/16, www.dailywire.com/news/4848/we-spent-billions-training-afghan-soldiers-now-joshua-yasmeh)//NY</w:t>
      </w:r>
    </w:p>
    <w:p w14:paraId="65127033" w14:textId="77777777" w:rsidR="00E55C8B" w:rsidRDefault="00E55C8B" w:rsidP="00E55C8B">
      <w:r w:rsidRPr="006E0533">
        <w:rPr>
          <w:rStyle w:val="StyleUnderline"/>
        </w:rPr>
        <w:t>Scores of US-trained Afghan soldiers have deserted their posts and joined the Taliban</w:t>
      </w:r>
      <w:r>
        <w:t xml:space="preserve">, according to an exclusive report by CNN Senior International Correspondent Nick Paton Walsh. </w:t>
      </w:r>
      <w:r w:rsidRPr="006E0533">
        <w:rPr>
          <w:rStyle w:val="StyleUnderline"/>
        </w:rPr>
        <w:t>Understaffed and under resourced, the Afghan military is finding it difficult to retain troops</w:t>
      </w:r>
      <w:r>
        <w:t xml:space="preserve">. “Death is not the only reason the Afghan army is losing troops: </w:t>
      </w:r>
      <w:r w:rsidRPr="006E0533">
        <w:rPr>
          <w:rStyle w:val="StyleUnderline"/>
        </w:rPr>
        <w:t>Desertion is rife within the ranks,</w:t>
      </w:r>
      <w:r>
        <w:t xml:space="preserve">” explains Walsh. As the Taliban makes headway and regains territory in southern Afghanistan, </w:t>
      </w:r>
      <w:r w:rsidRPr="006E0533">
        <w:rPr>
          <w:rStyle w:val="StyleUnderline"/>
        </w:rPr>
        <w:t>an unstable</w:t>
      </w:r>
      <w:r>
        <w:rPr>
          <w:rStyle w:val="StyleUnderline"/>
        </w:rPr>
        <w:t xml:space="preserve"> </w:t>
      </w:r>
      <w:r w:rsidRPr="006E0533">
        <w:rPr>
          <w:rStyle w:val="StyleUnderline"/>
        </w:rPr>
        <w:t>government in Kabul continues to lose ground. “The Taliban control or influence as much as 20% of Afghanistan, its highest levels of control since 2001</w:t>
      </w:r>
      <w:r>
        <w:t xml:space="preserve">,” notes CNN. Despite abstract assurances by the White House, </w:t>
      </w:r>
      <w:r w:rsidRPr="006E0533">
        <w:rPr>
          <w:rStyle w:val="StyleUnderline"/>
        </w:rPr>
        <w:t>Afghanistan is falling</w:t>
      </w:r>
      <w:r>
        <w:t xml:space="preserve">. While the Taliban’s aims are grounded in political Islam, </w:t>
      </w:r>
      <w:r w:rsidRPr="006E0533">
        <w:rPr>
          <w:rStyle w:val="StyleUnderline"/>
        </w:rPr>
        <w:t>many Afghan soldiers are defecting for practical reasons.</w:t>
      </w:r>
      <w:r>
        <w:t xml:space="preserve"> Walsh reports: CNN met two deserters in Helmand whose stories show the breadth of the problem, who have taken their skills -- months of U.S. taxpayer-funded training -- to the Taliban. "I did 18 months of army training and took an oath to serve this country," one deserter said. "But the situation changed. </w:t>
      </w:r>
      <w:r w:rsidRPr="006E0533">
        <w:rPr>
          <w:rStyle w:val="StyleUnderline"/>
        </w:rPr>
        <w:t>The army let us down, so we had to come to the Taliban, who treat us like guests.</w:t>
      </w:r>
      <w:r>
        <w:t xml:space="preserve">" The two men still had their old uniforms, army IDs, and even the bank cards they used to withdraw their official wages. "I decided to leave the army when my dead and injured comrades lay in our base, and nobody took them to hospital. My army training is very useful now, as I am training Taliban fighters with the same knowledge." Here’s Walsh’s full report: Perhaps it’s cowardice. Or maybe it’s a simple cost-benefit decision based on rational self-interests and the sheer impulse to survive. </w:t>
      </w:r>
      <w:r w:rsidRPr="006E0533">
        <w:rPr>
          <w:rStyle w:val="StyleUnderline"/>
        </w:rPr>
        <w:t>Without a stable US military presence on the ground, Afghan soldiers have been dropping like flies.</w:t>
      </w:r>
      <w:r>
        <w:t xml:space="preserve"> 2015 may have been the worst year since the beginning of the US invasion. Consider this: According to CNN, “</w:t>
      </w:r>
      <w:r w:rsidRPr="006E0533">
        <w:rPr>
          <w:rStyle w:val="StyleUnderline"/>
        </w:rPr>
        <w:t>U.S. officials estimate that 5,500 Afghan security force members died that year alone, far more than the 3,500 NATO lost in its entire decade long campaign. And 2016 may be much worse.</w:t>
      </w:r>
      <w:r>
        <w:t xml:space="preserve">" "Afghanistan is at an inflection point; </w:t>
      </w:r>
      <w:r w:rsidRPr="006E0533">
        <w:rPr>
          <w:rStyle w:val="StyleUnderline"/>
        </w:rPr>
        <w:t>2016 may be "no better and possibly worse than 2015</w:t>
      </w:r>
      <w:r>
        <w:t>,” stated America’s top commander in the country, Army Gen. John Campbell. "Now, more than ever, the United States should not waver in Afghanistan." Campbell added: “</w:t>
      </w:r>
      <w:r w:rsidRPr="006E0533">
        <w:rPr>
          <w:rStyle w:val="StyleUnderline"/>
        </w:rPr>
        <w:t>Afghanistan has not achieved an enduring level of security and stability that justifies a reduction of our support in 2016.</w:t>
      </w:r>
      <w:r>
        <w:t xml:space="preserve">" "Close air support has been the one resource and capability that the Afghans have asked me for every single day," asserted the US commander. "Those who serve in Afghanistan understand it's worth the investment.” </w:t>
      </w:r>
      <w:r w:rsidRPr="006E0533">
        <w:rPr>
          <w:rStyle w:val="StyleUnderline"/>
        </w:rPr>
        <w:t>The Afghan army needs close US support. In December General Campbell confessed that ISIS had infiltrated Afghanistan posing a major threat to troops and allies on the ground</w:t>
      </w:r>
      <w:r>
        <w:t xml:space="preserve">. “There could be 3,000 or 4,000 or 5,000 ISIS men who are now trying to consolidate links to their ‘mothership’ in Iraq and </w:t>
      </w:r>
      <w:proofErr w:type="spellStart"/>
      <w:r>
        <w:t>Syria,”reports</w:t>
      </w:r>
      <w:proofErr w:type="spellEnd"/>
      <w:r>
        <w:t xml:space="preserve"> Independent. “</w:t>
      </w:r>
      <w:r w:rsidRPr="006E0533">
        <w:rPr>
          <w:rStyle w:val="StyleUnderline"/>
        </w:rPr>
        <w:t xml:space="preserve">ISIS wants to establish its pre-Afghan ‘Khorasan Province’ in Afghanistan’s </w:t>
      </w:r>
      <w:proofErr w:type="spellStart"/>
      <w:r w:rsidRPr="006E0533">
        <w:rPr>
          <w:rStyle w:val="StyleUnderline"/>
        </w:rPr>
        <w:t>Nangarhar</w:t>
      </w:r>
      <w:proofErr w:type="spellEnd"/>
      <w:r w:rsidRPr="006E0533">
        <w:rPr>
          <w:rStyle w:val="StyleUnderline"/>
        </w:rPr>
        <w:t xml:space="preserve"> province</w:t>
      </w:r>
      <w:r>
        <w:t xml:space="preserve">.” Unfortunately, President Obama and his amateur national security team have made a habit of ignoring our military tacticians. As the region devolved into anarchy and social strife, Obama shifted his Afghanistan policy several times. In October, President Obama announced his plan to leave nearly 5,500 U.S. troops in Afghanistan until early 2017. The plan will maintain the current levels of armed forces until shortly after the end of Obama’s presidency, kicking the can down the road for the next president. Thanks to President Obama’s politically expedient decision to prematurely label combat operations in Afghanistan over, </w:t>
      </w:r>
      <w:r w:rsidRPr="006E0533">
        <w:rPr>
          <w:rStyle w:val="StyleUnderline"/>
        </w:rPr>
        <w:t>more Afghans are dying. Soldiers are defecting. And the government in Kabul is losing territory faster than it ever has.</w:t>
      </w:r>
      <w:r>
        <w:t xml:space="preserve"> Obama’s reckless and abrupt end-all-wars campaign has cost countless lives. Since we are technically not at war, the US military operators have to abide by very narrow rules of engagement. The rise of ISIS in Afghanistan places President Obama’s schizophrenic (anti)war strategy in stark relief. </w:t>
      </w:r>
      <w:r w:rsidRPr="006E0533">
        <w:rPr>
          <w:rStyle w:val="StyleUnderline"/>
        </w:rPr>
        <w:t>The latest developments in the war-torn terrorist hotbed directly undermine the administration's narrative of a stabilized Afghanistan.</w:t>
      </w:r>
      <w:r>
        <w:t xml:space="preserve"> This president ran as the anti-Bush pacifist, an agent of change that would end all wars. Instead, Obama’s reign as president has wrought nothing but bloodshed in a region mired in geopolitical instability.</w:t>
      </w:r>
    </w:p>
    <w:p w14:paraId="0F673E08" w14:textId="77777777" w:rsidR="00E55C8B" w:rsidRDefault="00E55C8B" w:rsidP="00E55C8B">
      <w:pPr>
        <w:pStyle w:val="Heading3"/>
      </w:pPr>
      <w:r>
        <w:t xml:space="preserve">2NC- Ext.- Alt Causes </w:t>
      </w:r>
    </w:p>
    <w:p w14:paraId="06C362CC" w14:textId="77777777" w:rsidR="00E55C8B" w:rsidRPr="007914C7" w:rsidRDefault="0071163B" w:rsidP="0071163B">
      <w:pPr>
        <w:pStyle w:val="Heading2"/>
      </w:pPr>
      <w:r>
        <w:t>Can’t Solve</w:t>
      </w:r>
    </w:p>
    <w:p w14:paraId="10B1CDD5" w14:textId="77777777" w:rsidR="00E55C8B" w:rsidRDefault="00E55C8B" w:rsidP="0071163B">
      <w:pPr>
        <w:pStyle w:val="Heading3"/>
      </w:pPr>
      <w:r>
        <w:t xml:space="preserve">1NC- Can’t Solve </w:t>
      </w:r>
    </w:p>
    <w:p w14:paraId="10320DD1" w14:textId="77777777" w:rsidR="00E55C8B" w:rsidRDefault="00E55C8B" w:rsidP="00E55C8B">
      <w:pPr>
        <w:pStyle w:val="Heading4"/>
      </w:pPr>
      <w:r>
        <w:t>Multiple factors prevent successful US-Sino cooperation over Afghanistan</w:t>
      </w:r>
    </w:p>
    <w:p w14:paraId="6B48CF8F" w14:textId="77777777" w:rsidR="00E55C8B" w:rsidRDefault="00E55C8B" w:rsidP="00E55C8B">
      <w:proofErr w:type="spellStart"/>
      <w:r w:rsidRPr="00C2605D">
        <w:rPr>
          <w:rStyle w:val="Style13ptBold"/>
        </w:rPr>
        <w:t>Yuqun</w:t>
      </w:r>
      <w:proofErr w:type="spellEnd"/>
      <w:r w:rsidRPr="00C2605D">
        <w:rPr>
          <w:rStyle w:val="Style13ptBold"/>
        </w:rPr>
        <w:t xml:space="preserve"> 14</w:t>
      </w:r>
      <w:r w:rsidRPr="00C2605D">
        <w:t xml:space="preserve"> - Director of Center for American Studies, Shanghai Institutes for International Studies (Shao, "Possibility and Limit of Sino-US Cooperation on the Afghanistan Issue", 1/28/14, China Us Focus, www.chinausfocus.com/foreign-policy/possibility-and-limit-of-sino-us-cooperation-on-the-afghanistan-issue/)//NY</w:t>
      </w:r>
    </w:p>
    <w:p w14:paraId="634F8979" w14:textId="77777777" w:rsidR="00E55C8B" w:rsidRDefault="00E55C8B" w:rsidP="00E55C8B">
      <w:r>
        <w:t xml:space="preserve">Restrictive Factors It must be admitted, however, </w:t>
      </w:r>
      <w:r w:rsidRPr="00C2605D">
        <w:rPr>
          <w:rStyle w:val="StyleUnderline"/>
        </w:rPr>
        <w:t>Sino-US cooperation on the Afghanistan issue will remain limited due to the following restrictive factors</w:t>
      </w:r>
      <w:r>
        <w:t xml:space="preserve">: First, </w:t>
      </w:r>
      <w:r w:rsidRPr="00C2605D">
        <w:rPr>
          <w:rStyle w:val="StyleUnderline"/>
        </w:rPr>
        <w:t>the United States maintains an ill image in central and south Asia due to the erroneous policy adopted by the junior Bush Administration and continuation of part of this policy by the Obama Administration, leading to the continuous rise of anti-US sentiment in some countries in this region.</w:t>
      </w:r>
      <w:r>
        <w:t xml:space="preserve"> During their course of cooperation, </w:t>
      </w:r>
      <w:r w:rsidRPr="00C2605D">
        <w:rPr>
          <w:rStyle w:val="StyleUnderline"/>
        </w:rPr>
        <w:t>China and the United States should follow an independent and impartial policy stand on the Afghanistan issue, base their efforts on the stand upheld by Afghanistan and other countries in this region, and take the interests of these countries into closer consideration when mapping out pertinent policies. This,</w:t>
      </w:r>
      <w:r>
        <w:t xml:space="preserve"> however, </w:t>
      </w:r>
      <w:r w:rsidRPr="00C2605D">
        <w:rPr>
          <w:rStyle w:val="StyleUnderline"/>
        </w:rPr>
        <w:t>may lead to some conflicts between China and the United States</w:t>
      </w:r>
      <w:r>
        <w:t xml:space="preserve"> during their course of cooperation. Second, </w:t>
      </w:r>
      <w:r w:rsidRPr="00C2605D">
        <w:rPr>
          <w:rStyle w:val="StyleUnderline"/>
        </w:rPr>
        <w:t xml:space="preserve">the United States, </w:t>
      </w:r>
      <w:r w:rsidRPr="00C2605D">
        <w:t>anxious to pull out of Afghanistan</w:t>
      </w:r>
      <w:r w:rsidRPr="00C2605D">
        <w:rPr>
          <w:rStyle w:val="StyleUnderline"/>
        </w:rPr>
        <w:t xml:space="preserve">, has kept stressing cooperation with regional countries including China. Due to its geopolitical considerations and ideological traditions, </w:t>
      </w:r>
      <w:r w:rsidRPr="00C2605D">
        <w:t>however</w:t>
      </w:r>
      <w:r w:rsidRPr="00C2605D">
        <w:rPr>
          <w:rStyle w:val="StyleUnderline"/>
        </w:rPr>
        <w:t>, it has remained unfriendly to the Shanghai Cooperation Organization and suspicious of investment by China’s State-owned enterprises in Afghanistan. Nor, is it inclined to give up interference in the internal affairs of other countries.</w:t>
      </w:r>
      <w:r>
        <w:t xml:space="preserve"> All these will obstruct its long-term cooperation with China on the Afghanistan issue. </w:t>
      </w:r>
      <w:r w:rsidRPr="00C2605D">
        <w:rPr>
          <w:rStyle w:val="StyleUnderline"/>
        </w:rPr>
        <w:t xml:space="preserve">Another factor is the double standards </w:t>
      </w:r>
      <w:r w:rsidRPr="00D74F84">
        <w:t>applied</w:t>
      </w:r>
      <w:r w:rsidRPr="00C2605D">
        <w:rPr>
          <w:rStyle w:val="StyleUnderline"/>
        </w:rPr>
        <w:t xml:space="preserve"> by the United States to anti-terrorist operations, a fact that will greatly dampen its cooperation with China </w:t>
      </w:r>
      <w:r w:rsidRPr="00D74F84">
        <w:t>on the</w:t>
      </w:r>
      <w:r w:rsidRPr="00C2605D">
        <w:rPr>
          <w:rStyle w:val="StyleUnderline"/>
        </w:rPr>
        <w:t xml:space="preserve"> Afghanistan </w:t>
      </w:r>
      <w:r w:rsidRPr="00D74F84">
        <w:t>issue. On June 26,</w:t>
      </w:r>
      <w:r w:rsidRPr="00C2605D">
        <w:rPr>
          <w:rStyle w:val="StyleUnderline"/>
        </w:rPr>
        <w:t xml:space="preserve"> 2013, a </w:t>
      </w:r>
      <w:r w:rsidRPr="00D74F84">
        <w:t>violent</w:t>
      </w:r>
      <w:r w:rsidRPr="00C2605D">
        <w:rPr>
          <w:rStyle w:val="StyleUnderline"/>
        </w:rPr>
        <w:t xml:space="preserve"> terrorist attack hit </w:t>
      </w:r>
      <w:proofErr w:type="spellStart"/>
      <w:r w:rsidRPr="00D74F84">
        <w:t>Shanshan</w:t>
      </w:r>
      <w:proofErr w:type="spellEnd"/>
      <w:r w:rsidRPr="00D74F84">
        <w:t xml:space="preserve"> in </w:t>
      </w:r>
      <w:r w:rsidRPr="00C2605D">
        <w:rPr>
          <w:rStyle w:val="StyleUnderline"/>
        </w:rPr>
        <w:t xml:space="preserve">China’s Xinjiang </w:t>
      </w:r>
      <w:r w:rsidRPr="00D74F84">
        <w:t xml:space="preserve">Uyghur Autonomous </w:t>
      </w:r>
      <w:r w:rsidRPr="00C2605D">
        <w:rPr>
          <w:rStyle w:val="StyleUnderline"/>
        </w:rPr>
        <w:t xml:space="preserve">Region. A US State Department spokesperson, </w:t>
      </w:r>
      <w:r w:rsidRPr="00C2605D">
        <w:t xml:space="preserve">however, </w:t>
      </w:r>
      <w:r w:rsidRPr="00C2605D">
        <w:rPr>
          <w:rStyle w:val="StyleUnderline"/>
        </w:rPr>
        <w:t>took the chance to criticize China’s ethnic and religious policies</w:t>
      </w:r>
      <w:r w:rsidRPr="00C2605D">
        <w:t>. Yet</w:t>
      </w:r>
      <w:r w:rsidRPr="00C2605D">
        <w:rPr>
          <w:rStyle w:val="StyleUnderline"/>
        </w:rPr>
        <w:t xml:space="preserve"> another repetition of </w:t>
      </w:r>
      <w:r w:rsidRPr="00C2605D">
        <w:t>its similar stand</w:t>
      </w:r>
      <w:r w:rsidRPr="00C2605D">
        <w:rPr>
          <w:rStyle w:val="StyleUnderline"/>
        </w:rPr>
        <w:t xml:space="preserve"> by the United States on China’s core interests and key concerns including policies on minority areas including Xinjiang, this has </w:t>
      </w:r>
      <w:r w:rsidRPr="00C2605D">
        <w:t>once again</w:t>
      </w:r>
      <w:r w:rsidRPr="00C2605D">
        <w:rPr>
          <w:rStyle w:val="StyleUnderline"/>
        </w:rPr>
        <w:t xml:space="preserve"> showed the double standards followed by the United States on anti-terrorist efforts</w:t>
      </w:r>
      <w:r w:rsidRPr="00C2605D">
        <w:t>, a stand</w:t>
      </w:r>
      <w:r w:rsidRPr="00C2605D">
        <w:rPr>
          <w:rStyle w:val="StyleUnderline"/>
        </w:rPr>
        <w:t xml:space="preserve"> that will greatly hinder its cooperation with China in anti-terrorist operations.</w:t>
      </w:r>
      <w:r>
        <w:t xml:space="preserve"> A deterioration of the security situation in Afghanistan after 2014 will definitely impact security and stability in China’s western areas. </w:t>
      </w:r>
      <w:r w:rsidRPr="00C2605D">
        <w:rPr>
          <w:rStyle w:val="StyleUnderline"/>
        </w:rPr>
        <w:t>If the United States keeps to its double standards, Sino-US security cooperation involving Afghanistan will hardly get ahead</w:t>
      </w:r>
      <w:r>
        <w:t xml:space="preserve">. </w:t>
      </w:r>
    </w:p>
    <w:p w14:paraId="7D59CFC7" w14:textId="77777777" w:rsidR="00D70095" w:rsidRPr="00D70095" w:rsidRDefault="00D70095" w:rsidP="00D70095">
      <w:pPr>
        <w:pStyle w:val="Heading3"/>
      </w:pPr>
      <w:r>
        <w:t>1NC- Can’t Solve instability</w:t>
      </w:r>
    </w:p>
    <w:p w14:paraId="798509EA" w14:textId="77777777" w:rsidR="00D70095" w:rsidRDefault="00D70095" w:rsidP="00D70095">
      <w:pPr>
        <w:pStyle w:val="Heading4"/>
      </w:pPr>
      <w:proofErr w:type="spellStart"/>
      <w:r>
        <w:t>Aff</w:t>
      </w:r>
      <w:proofErr w:type="spellEnd"/>
      <w:r>
        <w:t xml:space="preserve"> can’t solve instability – geography, Pakistan, and resistance to change</w:t>
      </w:r>
    </w:p>
    <w:p w14:paraId="7FDA4353" w14:textId="77777777" w:rsidR="00D70095" w:rsidRPr="003D3049" w:rsidRDefault="00D70095" w:rsidP="00D70095">
      <w:proofErr w:type="spellStart"/>
      <w:r>
        <w:rPr>
          <w:rStyle w:val="Style13ptBold"/>
        </w:rPr>
        <w:t>Kfir</w:t>
      </w:r>
      <w:proofErr w:type="spellEnd"/>
      <w:r>
        <w:rPr>
          <w:rStyle w:val="Style13ptBold"/>
        </w:rPr>
        <w:t xml:space="preserve">, 10 </w:t>
      </w:r>
      <w:r w:rsidRPr="003D3049">
        <w:t xml:space="preserve">- </w:t>
      </w:r>
      <w:r>
        <w:t xml:space="preserve"> Schusterman Visiting Scholar at the Maxwell School of Citizenship/Institute for National Security and Counterterrorism (INSCT), College of Law, Syracuse University (Isaac, “IS THERE ANY HOPE FOR PEACEBUILDING IN AFGHANISTAN?”, Middle East Review of International Affairs (MERIA), 7-5-10, Vol. 14 Issue 3 p45-64., ProQuest)//JH</w:t>
      </w:r>
    </w:p>
    <w:p w14:paraId="7355C7F4" w14:textId="77777777" w:rsidR="00D70095" w:rsidRPr="008C19EE" w:rsidRDefault="00D70095" w:rsidP="00D70095">
      <w:r>
        <w:t xml:space="preserve">UNDERSTANDING AFGHANISTAN </w:t>
      </w:r>
      <w:r w:rsidRPr="003D3049">
        <w:rPr>
          <w:rStyle w:val="StyleUnderline"/>
        </w:rPr>
        <w:t>Afghanistan's geographical location has made it one of the most important countries in the world</w:t>
      </w:r>
      <w:proofErr w:type="gramStart"/>
      <w:r w:rsidRPr="003D3049">
        <w:rPr>
          <w:rStyle w:val="StyleUnderline"/>
        </w:rPr>
        <w:t>,</w:t>
      </w:r>
      <w:r>
        <w:t>42</w:t>
      </w:r>
      <w:proofErr w:type="gramEnd"/>
      <w:r>
        <w:t xml:space="preserve"> </w:t>
      </w:r>
      <w:r w:rsidRPr="003D3049">
        <w:rPr>
          <w:rStyle w:val="StyleUnderline"/>
        </w:rPr>
        <w:t>yet its topography has made it one of the hardest to govern.</w:t>
      </w:r>
      <w:r>
        <w:t xml:space="preserve"> </w:t>
      </w:r>
      <w:r w:rsidRPr="003D3049">
        <w:rPr>
          <w:rStyle w:val="StyleUnderline"/>
        </w:rPr>
        <w:t>The country's rough terrain-high mountains, isolating fertile valleys, deserts, and wild rivers-has led to ethnically diverse pockets of population and isolation between groups. In addition to the geography, the harsh climate</w:t>
      </w:r>
      <w:r>
        <w:t xml:space="preserve"> (brutal winters and very hot summers) </w:t>
      </w:r>
      <w:r w:rsidRPr="003D3049">
        <w:rPr>
          <w:rStyle w:val="StyleUnderline"/>
        </w:rPr>
        <w:t>requires groups keep within their settlements</w:t>
      </w:r>
      <w:r>
        <w:t xml:space="preserve">.43 </w:t>
      </w:r>
      <w:r w:rsidRPr="003D3049">
        <w:rPr>
          <w:rStyle w:val="StyleUnderline"/>
        </w:rPr>
        <w:t>This has led to strong internal loyalties within communities</w:t>
      </w:r>
      <w:r>
        <w:t xml:space="preserve">, which enables them to withstand these conditions and protects the group from any invaders seeking to take control of the area the group resides in.44 </w:t>
      </w:r>
      <w:r w:rsidRPr="003D3049">
        <w:rPr>
          <w:rStyle w:val="StyleUnderline"/>
        </w:rPr>
        <w:t>So limited is access to the outside world,</w:t>
      </w:r>
      <w:r>
        <w:t xml:space="preserve"> that Nancy Hatch Dupree has argued individuals in Afghanistan live and die in their home valleys, unaware of what is around them.45 When globalization and modernization came to Afghanistan, they created many problems for a society that fostered traditionalism by challenging the communal codes the society lived under. For example, modernization allowed young men to leave the village to work in the towns, where they could earn more money. Upon their return, their new status undermined the position of the elders.46 </w:t>
      </w:r>
      <w:r w:rsidRPr="003D3049">
        <w:rPr>
          <w:rStyle w:val="StyleUnderline"/>
        </w:rPr>
        <w:t>Linked to Afghanistan's population and its dispersion are the country's borders, another core reason for Afghan instability</w:t>
      </w:r>
      <w:r>
        <w:t xml:space="preserve">. In the northern part of the country there are Turkic, Tajik, and Uzbek people who have more in common with Central Asia than with their southern brethren. They used to live as part of a single province known as Turkistan, but in 1967, </w:t>
      </w:r>
      <w:r w:rsidRPr="003D3049">
        <w:rPr>
          <w:rStyle w:val="StyleUnderline"/>
        </w:rPr>
        <w:t xml:space="preserve">the Afghan government introduced reforms that created smaller provinces (Balkh, </w:t>
      </w:r>
      <w:proofErr w:type="spellStart"/>
      <w:r w:rsidRPr="003D3049">
        <w:rPr>
          <w:rStyle w:val="StyleUnderline"/>
        </w:rPr>
        <w:t>Jawzjan</w:t>
      </w:r>
      <w:proofErr w:type="spellEnd"/>
      <w:r w:rsidRPr="003D3049">
        <w:rPr>
          <w:rStyle w:val="StyleUnderline"/>
        </w:rPr>
        <w:t xml:space="preserve">, </w:t>
      </w:r>
      <w:proofErr w:type="spellStart"/>
      <w:r w:rsidRPr="003D3049">
        <w:rPr>
          <w:rStyle w:val="StyleUnderline"/>
        </w:rPr>
        <w:t>Samangan</w:t>
      </w:r>
      <w:proofErr w:type="spellEnd"/>
      <w:r w:rsidRPr="003D3049">
        <w:rPr>
          <w:rStyle w:val="StyleUnderline"/>
        </w:rPr>
        <w:t xml:space="preserve">, and </w:t>
      </w:r>
      <w:proofErr w:type="spellStart"/>
      <w:r w:rsidRPr="003D3049">
        <w:rPr>
          <w:rStyle w:val="StyleUnderline"/>
        </w:rPr>
        <w:t>Farya</w:t>
      </w:r>
      <w:proofErr w:type="spellEnd"/>
      <w:r w:rsidRPr="003D3049">
        <w:rPr>
          <w:rStyle w:val="StyleUnderline"/>
        </w:rPr>
        <w:t xml:space="preserve">) to weaken the non-Pashtun </w:t>
      </w:r>
      <w:r>
        <w:t xml:space="preserve">people.47 In the West, Afghanistan shares a border with Iran and inhabitants of the area speak the same Farsi dialect as those living in eastern Iran. The </w:t>
      </w:r>
      <w:proofErr w:type="spellStart"/>
      <w:r>
        <w:t>Baluchs</w:t>
      </w:r>
      <w:proofErr w:type="spellEnd"/>
      <w:r>
        <w:t xml:space="preserve"> spread across three states-southern Afghanistan, Iran and Pakistan-while in the east and southeast there is a heavy concentration of Pashtun, although they are far from homogenous, as intra-Pashtun tensions often undermine their cohesion.48 </w:t>
      </w:r>
      <w:r w:rsidRPr="003D3049">
        <w:rPr>
          <w:rStyle w:val="StyleUnderline"/>
        </w:rPr>
        <w:t>Afghanistan has a powerful neighbor, Pakistan, which is responsible for much of</w:t>
      </w:r>
      <w:r>
        <w:t xml:space="preserve"> </w:t>
      </w:r>
      <w:r w:rsidRPr="003D3049">
        <w:rPr>
          <w:rStyle w:val="StyleUnderline"/>
        </w:rPr>
        <w:t>the instability.</w:t>
      </w:r>
      <w:r>
        <w:t xml:space="preserve">49 </w:t>
      </w:r>
      <w:r w:rsidRPr="003D3049">
        <w:rPr>
          <w:rStyle w:val="StyleUnderline"/>
        </w:rPr>
        <w:t>Pakistanis see Afghanistan as offering "strategic depth" against India.</w:t>
      </w:r>
      <w:r>
        <w:t xml:space="preserve"> Islamabad has always striven to have a pliable or pro-Pakistani government in Kabul, in case India launches an attack against Pakistan. A pro-Islamabad government in Kabul means Pakistan will be able to use Afghanistan to launch a counter-offensive against India.50 In other words, </w:t>
      </w:r>
      <w:r w:rsidRPr="003D3049">
        <w:rPr>
          <w:rStyle w:val="StyleUnderline"/>
        </w:rPr>
        <w:t>Pakistan's surreptitious intercession in Afghanistan stems from a Pakistani sense of insecurity that comes from the nature of the Pakistani state, which sees India as the biggest threat to its survival.</w:t>
      </w:r>
      <w:r>
        <w:t xml:space="preserve">51 Since 2001, </w:t>
      </w:r>
      <w:r w:rsidRPr="003D3049">
        <w:rPr>
          <w:rStyle w:val="StyleUnderline"/>
        </w:rPr>
        <w:t>Pakistan has come under tremendous scrutiny regarding its involvement in Afghanistan, including its role in establishing and sponsoring the Taliban and other militant Islamists in Afghanistan</w:t>
      </w:r>
      <w:r>
        <w:t xml:space="preserve">.52 </w:t>
      </w:r>
      <w:r w:rsidRPr="003D3049">
        <w:t>Yet</w:t>
      </w:r>
      <w:r w:rsidRPr="003D3049">
        <w:rPr>
          <w:rStyle w:val="StyleUnderline"/>
        </w:rPr>
        <w:t xml:space="preserve"> this has not stopped Pakistani meddling in Afghan affairs, because it is seen as vital to Pakistan's survival</w:t>
      </w:r>
      <w:r>
        <w:t xml:space="preserve">, raising the question as to whether Pakistan would it stop meddling in Afghan affairs if it were no longer feared. </w:t>
      </w:r>
      <w:r w:rsidRPr="003D3049">
        <w:rPr>
          <w:rStyle w:val="StyleUnderline"/>
        </w:rPr>
        <w:t>The second issue facilitating and provoking Pakistani intervention in Afghan affairs stems from the Durand Line, the controversial border drawn in the 1890s between the two countries</w:t>
      </w:r>
      <w:r>
        <w:t xml:space="preserve"> (at the time it divided Afghanistan and British India), splitting the Pashtuns of Afghanistan and Pakistan. Afghans historically have sought to have the border renegotiated.53 The large Afghan refugee community in Pakistan has added to tension between the two countries, as problems for Pakistan include the establishment of illegal settlements (</w:t>
      </w:r>
      <w:proofErr w:type="spellStart"/>
      <w:r>
        <w:t>katchi</w:t>
      </w:r>
      <w:proofErr w:type="spellEnd"/>
      <w:r>
        <w:t xml:space="preserve"> </w:t>
      </w:r>
      <w:proofErr w:type="spellStart"/>
      <w:r>
        <w:t>abadis</w:t>
      </w:r>
      <w:proofErr w:type="spellEnd"/>
      <w:r>
        <w:t xml:space="preserve">) on state land and tensions with the indigenous population since refugees are willing to work for less.54 The presence of a large Pashtun (Pakistani-born) community that continues to demand a Pashtun state55 has created concern for Pakistani policymakers, because there is a large community within Pakistan whose allegiances lie with a foreign body or with an idea that will break up Pakistan.56 </w:t>
      </w:r>
      <w:r w:rsidRPr="003D3049">
        <w:rPr>
          <w:rStyle w:val="StyleUnderline"/>
        </w:rPr>
        <w:t>Fear of secession is very real for Pakistan, itself the product of the 1947 secession from India and the defection of the country's eastern section in 1971 to become Bangladesh</w:t>
      </w:r>
      <w:r>
        <w:t xml:space="preserve">.57 The Pakistani leader Zia al-Haq was interested in linking Pashtuns on both sides of the 2,400 kilometer-long Afghan- Pakistan border into a Pakistani-controlled area.58 </w:t>
      </w:r>
      <w:r w:rsidRPr="003D3049">
        <w:rPr>
          <w:rStyle w:val="StyleUnderline"/>
        </w:rPr>
        <w:t>Zia's Islamist orientation encouraged the Islamization of the Pashtun tribes challenging traditional leaders</w:t>
      </w:r>
      <w:r>
        <w:t xml:space="preserve">. As young men fighting the Soviets became powerful, they undermined the elders and advocated a more dogmatic form of Wahhabi or Deobandi Islam.59 This did not challenge Pashtun identity, which has remained an important force in Afghan politics,60 but created new tensions and gulfs within a society where it does not take much to cause a conflict.61 </w:t>
      </w:r>
      <w:r w:rsidRPr="003D3049">
        <w:rPr>
          <w:rStyle w:val="StyleUnderline"/>
        </w:rPr>
        <w:t>Afghanistan has major ethnic and religious cleavages undermining unity and Afghan nationalism</w:t>
      </w:r>
      <w:r>
        <w:t>, leading the noted British academic Anthony Hyman to declare, "</w:t>
      </w:r>
      <w:r w:rsidRPr="003D3049">
        <w:rPr>
          <w:rStyle w:val="StyleUnderline"/>
        </w:rPr>
        <w:t>The Afghans are neither one people nor one political community, while the state itself is broken-backed and the country divided between two rival governments: a Taliban</w:t>
      </w:r>
      <w:r>
        <w:rPr>
          <w:rStyle w:val="StyleUnderline"/>
        </w:rPr>
        <w:t xml:space="preserve"> </w:t>
      </w:r>
      <w:r w:rsidRPr="003D3049">
        <w:rPr>
          <w:rStyle w:val="StyleUnderline"/>
        </w:rPr>
        <w:t>ruled state competes for control of northern regions under mutually rival warlords. Ethnic, tribal, and sectarian divisions have worsened and further fragmented the country.</w:t>
      </w:r>
      <w:r>
        <w:t xml:space="preserve">"62 This state of affairs is a result of the way Ahmed Shah </w:t>
      </w:r>
      <w:proofErr w:type="spellStart"/>
      <w:r>
        <w:t>Durrani</w:t>
      </w:r>
      <w:proofErr w:type="spellEnd"/>
      <w:r>
        <w:t xml:space="preserve"> created the Afghan "state" through conquest and guile. However, incessant intra-dynastic feuds coupled with the rise of Sikh power under </w:t>
      </w:r>
      <w:proofErr w:type="spellStart"/>
      <w:r>
        <w:t>Ranjit</w:t>
      </w:r>
      <w:proofErr w:type="spellEnd"/>
      <w:r>
        <w:t xml:space="preserve"> Sikh-not to mention British penetration into the subcontinent leading to the "Great Game"-left Afghanistan even more divided and perpetually weak as Britain and Russia courted Afghan leaders and provided them with stipends.63 This did not encourage Afghan leaders to develop a viable, legitimate Afghan state that could survive on its own, as they opted to use the money to fight off challengers, buy challengers off, or simply live a life of luxury.64 When Afghanistan became independent in 1921, the "Great Game" legacy remained as Afghan leaders continued to rely on either Britain or the Soviet Union to survive-seen with the treaty Afghanistan signed with the British following the end of the Third Afghan War (1919) and the 1921 Treaty of Friendship with the Soviet Union.65The internal tensions that had existed in Afghanistan throughout the twentieth century were exacerbated by the Afghan jihad, as the mujahidin were divided along ethnic lines, which meant that the factions often fought one another and not only the Soviets and the Afghan communist government.66 Today, the Pashtuns dominate Afghanistan making up around 40 percent of the population. The other key ethnic groups in Afghanistan are the Tajiks, </w:t>
      </w:r>
      <w:proofErr w:type="spellStart"/>
      <w:r>
        <w:t>Hazaras</w:t>
      </w:r>
      <w:proofErr w:type="spellEnd"/>
      <w:r>
        <w:t>, and the Uzbeks. Pashtun dominance is such that even the names of the Afghan parliament are Pashtu-</w:t>
      </w:r>
      <w:proofErr w:type="spellStart"/>
      <w:r>
        <w:t>Wolesi</w:t>
      </w:r>
      <w:proofErr w:type="spellEnd"/>
      <w:r>
        <w:t xml:space="preserve"> Jirga (Council of the People) and </w:t>
      </w:r>
      <w:proofErr w:type="spellStart"/>
      <w:r>
        <w:t>Meshrano</w:t>
      </w:r>
      <w:proofErr w:type="spellEnd"/>
      <w:r>
        <w:t xml:space="preserve"> Jirga (Council of the Elders). However, the Pashtun are heterogeneous, with long historical roots (Herodotus refers to them as </w:t>
      </w:r>
      <w:proofErr w:type="spellStart"/>
      <w:r>
        <w:t>Partika</w:t>
      </w:r>
      <w:proofErr w:type="spellEnd"/>
      <w:r>
        <w:t xml:space="preserve">).67 Their lives are governed by </w:t>
      </w:r>
      <w:proofErr w:type="spellStart"/>
      <w:r>
        <w:t>Pashtunwalli</w:t>
      </w:r>
      <w:proofErr w:type="spellEnd"/>
      <w:r>
        <w:t>, laws that emphasize honor (</w:t>
      </w:r>
      <w:proofErr w:type="spellStart"/>
      <w:r>
        <w:t>nang</w:t>
      </w:r>
      <w:proofErr w:type="spellEnd"/>
      <w:r>
        <w:t>) and revenge (</w:t>
      </w:r>
      <w:proofErr w:type="spellStart"/>
      <w:r>
        <w:t>badal</w:t>
      </w:r>
      <w:proofErr w:type="spellEnd"/>
      <w:r>
        <w:t xml:space="preserve">) on anything perceived by an individual to challenge his honor.68 </w:t>
      </w:r>
      <w:r w:rsidRPr="003D3049">
        <w:rPr>
          <w:rStyle w:val="StyleUnderline"/>
        </w:rPr>
        <w:t xml:space="preserve">Linked to the </w:t>
      </w:r>
      <w:proofErr w:type="spellStart"/>
      <w:r w:rsidRPr="003D3049">
        <w:rPr>
          <w:rStyle w:val="StyleUnderline"/>
        </w:rPr>
        <w:t>Pashtunwalli</w:t>
      </w:r>
      <w:proofErr w:type="spellEnd"/>
      <w:r w:rsidRPr="003D3049">
        <w:rPr>
          <w:rStyle w:val="StyleUnderline"/>
        </w:rPr>
        <w:t xml:space="preserve"> is the Pashtun commitment to self-rule, heightened by their warrior-like nature that craves independence, for which they are willing to fight and die if necessary.</w:t>
      </w:r>
      <w:r>
        <w:t xml:space="preserve">69 </w:t>
      </w:r>
      <w:r w:rsidRPr="003D3049">
        <w:rPr>
          <w:rStyle w:val="StyleUnderline"/>
        </w:rPr>
        <w:t xml:space="preserve">In addition to </w:t>
      </w:r>
      <w:proofErr w:type="spellStart"/>
      <w:r w:rsidRPr="003D3049">
        <w:rPr>
          <w:rStyle w:val="StyleUnderline"/>
        </w:rPr>
        <w:t>Pashtunwalli</w:t>
      </w:r>
      <w:proofErr w:type="spellEnd"/>
      <w:r w:rsidRPr="003D3049">
        <w:rPr>
          <w:rStyle w:val="StyleUnderline"/>
        </w:rPr>
        <w:t>, what makes the modern Pashtun such a potent force is Islam, with many adopting dogmatic and uncompromising views coupled with a desire to attain martyrdom raising their fighting potentia</w:t>
      </w:r>
      <w:r>
        <w:t xml:space="preserve">l.70 Pashtun trace their adoption of Islam to </w:t>
      </w:r>
      <w:proofErr w:type="spellStart"/>
      <w:r>
        <w:t>Qais</w:t>
      </w:r>
      <w:proofErr w:type="spellEnd"/>
      <w:r>
        <w:t xml:space="preserve"> bin Rashid of </w:t>
      </w:r>
      <w:proofErr w:type="spellStart"/>
      <w:r>
        <w:t>Ghor</w:t>
      </w:r>
      <w:proofErr w:type="spellEnd"/>
      <w:r>
        <w:t xml:space="preserve">, who they claim was converted to Islam by the prophet himself. Yet historically while the Pashtuns were conservative Muslims, they were not dogmatic nor did they practice Deobandi or </w:t>
      </w:r>
      <w:proofErr w:type="spellStart"/>
      <w:r>
        <w:t>Whabbi</w:t>
      </w:r>
      <w:proofErr w:type="spellEnd"/>
      <w:r>
        <w:t xml:space="preserve"> Islam.71 Donald Wilber, an experienced traveler in Muslim states, upon visiting Afghanistan in the early 1950s, noted: "Prayer is an important feature of daily life. Buses and trucks halt along the road at times of prayer; and the sunset prayer, when all the passengers align themselves in rows.... The manufacture, sale, and use of alcohol are forbidden: violators are severely punished by law, and in a country famed for its countless varieties of grapes no wine is made."72 </w:t>
      </w:r>
      <w:r w:rsidRPr="003D3049">
        <w:rPr>
          <w:rStyle w:val="StyleUnderline"/>
        </w:rPr>
        <w:t xml:space="preserve">The importance of Islam in Afghan society has arguably increased because as the state fails to provide basic security, Afghans turn to Islamic practices such as zakat (alms giving) and the </w:t>
      </w:r>
      <w:proofErr w:type="spellStart"/>
      <w:r w:rsidRPr="003D3049">
        <w:rPr>
          <w:rStyle w:val="StyleUnderline"/>
        </w:rPr>
        <w:t>qadis</w:t>
      </w:r>
      <w:proofErr w:type="spellEnd"/>
      <w:r w:rsidRPr="003D3049">
        <w:rPr>
          <w:rStyle w:val="StyleUnderline"/>
        </w:rPr>
        <w:t xml:space="preserve"> (judges) as solutions to their hard existence</w:t>
      </w:r>
      <w:r>
        <w:t xml:space="preserve">.73 </w:t>
      </w:r>
      <w:r w:rsidRPr="003D3049">
        <w:rPr>
          <w:rStyle w:val="StyleUnderline"/>
        </w:rPr>
        <w:t>Put simply, the Islamization of Afghanistan has made an already conservative Muslim population far more resistant to change and foreign ideas, especially when these ideas are seen as corrupting (</w:t>
      </w:r>
      <w:proofErr w:type="spellStart"/>
      <w:r w:rsidRPr="003D3049">
        <w:rPr>
          <w:rStyle w:val="StyleUnderline"/>
        </w:rPr>
        <w:t>fasid</w:t>
      </w:r>
      <w:proofErr w:type="spellEnd"/>
      <w:r>
        <w:t xml:space="preserve">).74 This attitude explains opposition to some of the changes demanded by the international community though that basic attitude is not in itself new.75 </w:t>
      </w:r>
    </w:p>
    <w:p w14:paraId="3CE4BEC5" w14:textId="77777777" w:rsidR="00D70095" w:rsidRDefault="00C54ADA" w:rsidP="00C54ADA">
      <w:pPr>
        <w:pStyle w:val="Heading3"/>
      </w:pPr>
      <w:r>
        <w:t xml:space="preserve">1NC- Peace doesn’t solve </w:t>
      </w:r>
    </w:p>
    <w:p w14:paraId="2E777165" w14:textId="77777777" w:rsidR="00C54ADA" w:rsidRDefault="00C54ADA" w:rsidP="00C54ADA">
      <w:pPr>
        <w:pStyle w:val="Heading4"/>
      </w:pPr>
      <w:r>
        <w:t>Peacebuilding fails – plan can’t solve the structural problems in Afghanistan</w:t>
      </w:r>
    </w:p>
    <w:p w14:paraId="374603C3" w14:textId="77777777" w:rsidR="00C54ADA" w:rsidRDefault="00C54ADA" w:rsidP="00C54ADA">
      <w:proofErr w:type="spellStart"/>
      <w:r>
        <w:rPr>
          <w:rStyle w:val="Style13ptBold"/>
        </w:rPr>
        <w:t>Kfir</w:t>
      </w:r>
      <w:proofErr w:type="spellEnd"/>
      <w:r>
        <w:rPr>
          <w:rStyle w:val="Style13ptBold"/>
        </w:rPr>
        <w:t xml:space="preserve">, 10 </w:t>
      </w:r>
      <w:r w:rsidRPr="003D3049">
        <w:t xml:space="preserve">- </w:t>
      </w:r>
      <w:r>
        <w:t xml:space="preserve"> Schusterman Visiting Scholar at the Maxwell School of Citizenship/Institute for National Security and Counterterrorism (INSCT), College of Law, Syracuse University (Isaac, “IS THERE ANY HOPE FOR PEACEBUILDING IN AFGHANISTAN?”, Middle East Review of International Affairs (MERIA), 7-5-10, Vol. 14 Issue 3 p45-64., ProQuest)//JH</w:t>
      </w:r>
    </w:p>
    <w:p w14:paraId="140B220A" w14:textId="77777777" w:rsidR="00C54ADA" w:rsidRPr="007914C7" w:rsidRDefault="00C54ADA" w:rsidP="00C54ADA">
      <w:r>
        <w:t xml:space="preserve">CONCLUSION </w:t>
      </w:r>
      <w:r w:rsidRPr="002C4654">
        <w:rPr>
          <w:rStyle w:val="StyleUnderline"/>
        </w:rPr>
        <w:t>In many respects, peacebuilding in Afghanistan is a doomed project. Although there has been some substantive change in the infrastructure</w:t>
      </w:r>
      <w:r>
        <w:t xml:space="preserve">-in the political (election of parliament, adoption of a constitution) </w:t>
      </w:r>
      <w:r w:rsidRPr="002C4654">
        <w:rPr>
          <w:rStyle w:val="StyleUnderline"/>
        </w:rPr>
        <w:t>or social and economic sphere</w:t>
      </w:r>
      <w:r>
        <w:t xml:space="preserve"> (building schools, hospitals, sewage as well road construction and electricity), </w:t>
      </w:r>
      <w:r w:rsidRPr="002C4654">
        <w:rPr>
          <w:rStyle w:val="StyleUnderline"/>
        </w:rPr>
        <w:t>the reality remains that despite billions of dollars in assistance and an escalating international presence, security continues to elude Afghanistan</w:t>
      </w:r>
      <w:r>
        <w:t xml:space="preserve">.99 </w:t>
      </w:r>
      <w:r w:rsidRPr="002C4654">
        <w:t>In 2010</w:t>
      </w:r>
      <w:r w:rsidRPr="002C4654">
        <w:rPr>
          <w:rStyle w:val="StyleUnderline"/>
        </w:rPr>
        <w:t>, the Afghan government is unable to exercise power in about two-thirds of the country; the Afghan army and police are heavily dependent on coalition forces;100 corruption pervades all aspects of Afghan society; and opium production</w:t>
      </w:r>
      <w:r>
        <w:t xml:space="preserve">, which appears on the wane in 2010, </w:t>
      </w:r>
      <w:r w:rsidRPr="002C4654">
        <w:rPr>
          <w:rStyle w:val="StyleUnderline"/>
        </w:rPr>
        <w:t>is still a major cash-crop for Afghans.101</w:t>
      </w:r>
      <w:r>
        <w:rPr>
          <w:rStyle w:val="StyleUnderline"/>
        </w:rPr>
        <w:t xml:space="preserve"> </w:t>
      </w:r>
      <w:r>
        <w:t xml:space="preserve">A core problem with the peacebuilding operation in the Afghanistan is that </w:t>
      </w:r>
      <w:r w:rsidRPr="002C4654">
        <w:rPr>
          <w:rStyle w:val="StyleUnderline"/>
        </w:rPr>
        <w:t>Afghan leadership, which speaks to two different audiences-domestic and foreign-severely impedes the peacebuilding process.</w:t>
      </w:r>
      <w:r>
        <w:t xml:space="preserve"> For example, </w:t>
      </w:r>
      <w:r w:rsidRPr="002C4654">
        <w:t>Hamid Karzai appears to supports a Western interpretation of human rights as well as gender equality</w:t>
      </w:r>
      <w:r>
        <w:t xml:space="preserve">.102 </w:t>
      </w:r>
      <w:r w:rsidRPr="002C4654">
        <w:t xml:space="preserve">However, to obtain needed votes, Karzai, despite Western protests, adopted the Shi'a Family Law that seemed to make </w:t>
      </w:r>
      <w:proofErr w:type="spellStart"/>
      <w:r w:rsidRPr="002C4654">
        <w:t>Hazara</w:t>
      </w:r>
      <w:proofErr w:type="spellEnd"/>
      <w:r w:rsidRPr="002C4654">
        <w:t xml:space="preserve"> women the property of their husbands.</w:t>
      </w:r>
      <w:r>
        <w:t xml:space="preserve">103 </w:t>
      </w:r>
      <w:r w:rsidRPr="002C4654">
        <w:rPr>
          <w:rStyle w:val="StyleUnderline"/>
        </w:rPr>
        <w:t>Afghan leaders have always had to compromise and make deals in order to surviv</w:t>
      </w:r>
      <w:r>
        <w:t xml:space="preserve">e.104 </w:t>
      </w:r>
      <w:r w:rsidRPr="002C4654">
        <w:rPr>
          <w:rStyle w:val="StyleUnderline"/>
        </w:rPr>
        <w:t>Incidents of corruption</w:t>
      </w:r>
      <w:r>
        <w:t xml:space="preserve"> such as the 2009 presidential election or the scandal surrounding the Kabul Bank make it difficult to determine what Afghan leaders stand for besides protecting their own interests. This </w:t>
      </w:r>
      <w:r w:rsidRPr="002C4654">
        <w:rPr>
          <w:rStyle w:val="StyleUnderline"/>
        </w:rPr>
        <w:t>makes it hard for the international community to devise a strategy for reconstruction, especially when it has pinned hopes on the current leadership, which not only fails to deliver, but arguably benefits by Afghanistan's lack of progress since that guarantees the international presents and aid</w:t>
      </w:r>
      <w:r>
        <w:t xml:space="preserve">.105 The leadership is untrustworthy, fickle, and divisive. Put simply, Hamid Karzai may have been the best choice in 2001, but in 2010 he clearly is the problem. He refuses to implement reform and lead by example; if anything he is guilty of doing the opposite. </w:t>
      </w:r>
      <w:r w:rsidRPr="002C4654">
        <w:rPr>
          <w:rStyle w:val="StyleUnderline"/>
        </w:rPr>
        <w:t>Second</w:t>
      </w:r>
      <w:r>
        <w:t xml:space="preserve">, it is clear that the Afghan political system developed by the Bonn Process is corrupt and inept.106 In August 2010, Hamid Karzai fired </w:t>
      </w:r>
      <w:proofErr w:type="spellStart"/>
      <w:r>
        <w:t>Fazel</w:t>
      </w:r>
      <w:proofErr w:type="spellEnd"/>
      <w:r>
        <w:t xml:space="preserve"> Ahmed </w:t>
      </w:r>
      <w:proofErr w:type="spellStart"/>
      <w:r>
        <w:t>Faqiryar</w:t>
      </w:r>
      <w:proofErr w:type="spellEnd"/>
      <w:r>
        <w:t xml:space="preserve"> as deputy attorney-general apparently because he was looking into the activities of Mohammed Zia </w:t>
      </w:r>
      <w:proofErr w:type="spellStart"/>
      <w:r>
        <w:t>Salehi</w:t>
      </w:r>
      <w:proofErr w:type="spellEnd"/>
      <w:r>
        <w:t xml:space="preserve">, head of the Afghan National Security Council, which meant he was untouchable.107 Moreover, </w:t>
      </w:r>
      <w:r w:rsidRPr="002C4654">
        <w:rPr>
          <w:rStyle w:val="StyleUnderline"/>
        </w:rPr>
        <w:t xml:space="preserve">dissonance between the center and periphery makes any attempt at meaningful reform next to impossible. Those living in the countryside </w:t>
      </w:r>
      <w:r>
        <w:t xml:space="preserve">(the majority) </w:t>
      </w:r>
      <w:r w:rsidRPr="002C4654">
        <w:rPr>
          <w:rStyle w:val="StyleUnderline"/>
        </w:rPr>
        <w:t>reject the Kabul government, which they see as corrupt, inept, and Western-dominated. This is why the insurgency is more than simply Taliban-led but a reaction to the ineffectiveness of the central government</w:t>
      </w:r>
      <w:r>
        <w:t xml:space="preserve">. Ultimately, conditions, including the level of insurgency, vary among provinces.108 Thus, the ISAF has sought to change its tactics. One way to deal with the insurgency is to devolve power, not only to the provinces but also sub-province level.109 </w:t>
      </w:r>
      <w:r w:rsidRPr="002C4654">
        <w:rPr>
          <w:rStyle w:val="StyleUnderline"/>
        </w:rPr>
        <w:t>Third</w:t>
      </w:r>
      <w:r>
        <w:t xml:space="preserve">, as most commentators agree, </w:t>
      </w:r>
      <w:r w:rsidRPr="002C4654">
        <w:rPr>
          <w:rStyle w:val="StyleUnderline"/>
        </w:rPr>
        <w:t>economic poverty and poor social conditions are a root cause of the Afghan insurgency</w:t>
      </w:r>
      <w:r>
        <w:t xml:space="preserve">.110 </w:t>
      </w:r>
      <w:r w:rsidRPr="002C4654">
        <w:rPr>
          <w:rStyle w:val="StyleUnderline"/>
        </w:rPr>
        <w:t>Due to the high-level of corruption, Afghans often do not receive the international aid that has been allocated to them. This is exacerbated by the lack of security, which also prevents aid from being fully distributed in locations where the insurgency is raging. Moreover, if aid is delivered, insurgents often seize or destroy it</w:t>
      </w:r>
      <w:r>
        <w:t xml:space="preserve">. Ordinary Afghans may appreciate the challenge of distributing aid, but ultimately their view is that ISAF and USFOR-A, as well as the hundreds of NGOs, have been in the country for almost a decade and their conditions have not improved. Thus, </w:t>
      </w:r>
      <w:r w:rsidRPr="002C4654">
        <w:rPr>
          <w:rStyle w:val="StyleUnderline"/>
        </w:rPr>
        <w:t>they are weary of the intervention</w:t>
      </w:r>
      <w:r>
        <w:t xml:space="preserve">. Real reconstruction in Afghanistan requires a debate regarding Pakistan's role and a vital conduit for the development of an Afghan economy. </w:t>
      </w:r>
      <w:r w:rsidRPr="002C4654">
        <w:rPr>
          <w:rStyle w:val="StyleUnderline"/>
        </w:rPr>
        <w:t>Pakistan must change some of its policies to ensure effective reconstruction in Afghanistan, as Afghan dependency on Pakistan stems from its geography-it is landlocked</w:t>
      </w:r>
      <w:r>
        <w:t xml:space="preserve">. This will also benefit Pakistan, as the two are interlinked in that when a problem affects one country it impacts the other. </w:t>
      </w:r>
      <w:r w:rsidRPr="002C4654">
        <w:rPr>
          <w:rStyle w:val="StyleUnderline"/>
        </w:rPr>
        <w:t>For example, in the 1950s</w:t>
      </w:r>
      <w:r>
        <w:t xml:space="preserve">, when there were tensions between Pakistan and Afghanistan over the Durand Line, </w:t>
      </w:r>
      <w:r w:rsidRPr="002C4654">
        <w:rPr>
          <w:rStyle w:val="StyleUnderline"/>
        </w:rPr>
        <w:t>Pakistan simply closed the border. This had a huge impact on the Afghan economy.</w:t>
      </w:r>
      <w:r>
        <w:t xml:space="preserve"> This situation is true today as much as it was in the 1950s, as seen for example when NATO conveys are attacked in Pakistan thus affecting the campaign in Afghanistan. Thus, the Afghan-Pakistan trade Agreement of June 2010111 was a positive development, but as long as Afghanistan lacks basic infrastructure, the benefits of the agreement will not be felt by many Afghans. It also discourages the millions of Afghan refugees living in Pakistan from returning, as they would rather live in the squalor of Peshawar or Karachi than the insecurity of Helmand or Kandahar. </w:t>
      </w:r>
      <w:r w:rsidRPr="002C4654">
        <w:rPr>
          <w:rStyle w:val="StyleUnderline"/>
        </w:rPr>
        <w:t>The final issue affecting the peacebuilding effort in Afghanistan from the domestic perspective is human rights</w:t>
      </w:r>
      <w:r>
        <w:t xml:space="preserve">.112 </w:t>
      </w:r>
      <w:proofErr w:type="gramStart"/>
      <w:r>
        <w:t>In</w:t>
      </w:r>
      <w:proofErr w:type="gramEnd"/>
      <w:r>
        <w:t xml:space="preserve"> 2010, </w:t>
      </w:r>
      <w:r w:rsidRPr="002C4654">
        <w:rPr>
          <w:rStyle w:val="StyleUnderline"/>
        </w:rPr>
        <w:t>Afghanistan's human rights record remains one of the world's worst. Many officials have participated in gross human rights violations.</w:t>
      </w:r>
      <w:r>
        <w:t xml:space="preserve"> While it is unlikely and unrealistic for Afghanistan to place all those individuals on trial, the violations need to be addressed. </w:t>
      </w:r>
      <w:r w:rsidRPr="002C4654">
        <w:rPr>
          <w:rStyle w:val="StyleUnderline"/>
        </w:rPr>
        <w:t>The international community excuses such violations despite the talk of a need for protecting and developing universal human rights norms.</w:t>
      </w:r>
      <w:r>
        <w:rPr>
          <w:rStyle w:val="StyleUnderline"/>
        </w:rPr>
        <w:t xml:space="preserve"> </w:t>
      </w:r>
      <w:r w:rsidRPr="002C4654">
        <w:rPr>
          <w:rStyle w:val="StyleUnderline"/>
        </w:rPr>
        <w:t>On the international front, the peacebuilding process has been undermined by many shortcomings</w:t>
      </w:r>
      <w:r>
        <w:t xml:space="preserve">. The ISAF is trying to do too much and faces conflicting tasks. Consequently, security conditions have deteriorated while coalition troops seem to suffer from low morale.113 Afghan support or the effort has also declined. Whereas in 2001, coalition forces were liberators, increasingly they are seen as occupiers to Afghans who want to evict them, as happened with the Soviets and the British. </w:t>
      </w:r>
      <w:r w:rsidRPr="002C4654">
        <w:rPr>
          <w:rStyle w:val="StyleUnderline"/>
        </w:rPr>
        <w:t>Ultimately, the approach of the international community has suffered from typical post-Cold War "liberal peace" arrogance, misunderstanding, lack of an appreciation of the challenge, and poor allocation of resources</w:t>
      </w:r>
      <w:r>
        <w:t>. Unless this is remedied, the program will continue to provide very little return on investment and reason to hope for an improved situation in Afghanistan.</w:t>
      </w:r>
    </w:p>
    <w:p w14:paraId="0A259714" w14:textId="77777777" w:rsidR="00C54ADA" w:rsidRPr="00C54ADA" w:rsidRDefault="00C54ADA" w:rsidP="00C54ADA"/>
    <w:p w14:paraId="5F218BA4" w14:textId="77777777" w:rsidR="00E55C8B" w:rsidRDefault="00E55C8B" w:rsidP="0071163B">
      <w:pPr>
        <w:pStyle w:val="Heading3"/>
      </w:pPr>
      <w:r>
        <w:t>2NC- Can’t Solve</w:t>
      </w:r>
    </w:p>
    <w:p w14:paraId="24F70752" w14:textId="77777777" w:rsidR="00E55C8B" w:rsidRPr="000E6514" w:rsidRDefault="00E55C8B" w:rsidP="00E55C8B">
      <w:pPr>
        <w:rPr>
          <w:u w:val="single"/>
        </w:rPr>
      </w:pPr>
    </w:p>
    <w:p w14:paraId="33E0881E" w14:textId="77777777" w:rsidR="00E55C8B" w:rsidRDefault="00E55C8B" w:rsidP="00D70095">
      <w:pPr>
        <w:pStyle w:val="Heading4"/>
        <w:rPr>
          <w:rStyle w:val="Style13ptBold"/>
        </w:rPr>
      </w:pPr>
      <w:r>
        <w:rPr>
          <w:rStyle w:val="Style13ptBold"/>
        </w:rPr>
        <w:t>Plan can’t solve- no country can stabilize Afghanistan until there are peace talks and Pakistan support</w:t>
      </w:r>
    </w:p>
    <w:p w14:paraId="47D2AAA2" w14:textId="77777777" w:rsidR="00E55C8B" w:rsidRPr="00EC0040" w:rsidRDefault="00E55C8B" w:rsidP="00E55C8B">
      <w:pPr>
        <w:rPr>
          <w:rStyle w:val="StyleUnderline"/>
          <w:rFonts w:ascii="Helvetica" w:eastAsia="Times New Roman" w:hAnsi="Helvetica" w:cs="Times New Roman"/>
          <w:bCs/>
          <w:color w:val="1E1E1E"/>
          <w:kern w:val="36"/>
          <w:sz w:val="48"/>
          <w:szCs w:val="48"/>
          <w:u w:val="none"/>
        </w:rPr>
      </w:pPr>
      <w:r w:rsidRPr="00EC0040">
        <w:rPr>
          <w:rStyle w:val="Style13ptBold"/>
        </w:rPr>
        <w:t>Rashid 14,</w:t>
      </w:r>
      <w:r>
        <w:t xml:space="preserve"> </w:t>
      </w:r>
      <w:r w:rsidRPr="00EC0040">
        <w:rPr>
          <w:rFonts w:cs="Arial"/>
          <w:bCs/>
          <w:color w:val="252525"/>
          <w:shd w:val="clear" w:color="auto" w:fill="FFFFFF"/>
        </w:rPr>
        <w:t>Rashid</w:t>
      </w:r>
      <w:r w:rsidRPr="00EC0040">
        <w:rPr>
          <w:rFonts w:cs="Arial"/>
          <w:color w:val="252525"/>
          <w:shd w:val="clear" w:color="auto" w:fill="FFFFFF"/>
        </w:rPr>
        <w:t> (</w:t>
      </w:r>
      <w:hyperlink r:id="rId8" w:tooltip="Urdu" w:history="1">
        <w:r w:rsidRPr="00EC0040">
          <w:rPr>
            <w:rFonts w:cs="Arial"/>
            <w:color w:val="0B0080"/>
            <w:shd w:val="clear" w:color="auto" w:fill="FFFFFF"/>
          </w:rPr>
          <w:t>Urdu</w:t>
        </w:r>
      </w:hyperlink>
      <w:r w:rsidRPr="00EC0040">
        <w:rPr>
          <w:rFonts w:cs="Arial"/>
          <w:color w:val="252525"/>
          <w:shd w:val="clear" w:color="auto" w:fill="FFFFFF"/>
        </w:rPr>
        <w:t>:</w:t>
      </w:r>
      <w:r w:rsidRPr="00EC0040">
        <w:rPr>
          <w:rFonts w:ascii="Arial" w:hAnsi="Arial" w:cs="Arial"/>
          <w:bCs/>
          <w:color w:val="252525"/>
          <w:shd w:val="clear" w:color="auto" w:fill="FFFFFF"/>
        </w:rPr>
        <w:t>احمد</w:t>
      </w:r>
      <w:r w:rsidRPr="00EC0040">
        <w:rPr>
          <w:bCs/>
          <w:color w:val="252525"/>
          <w:shd w:val="clear" w:color="auto" w:fill="FFFFFF"/>
        </w:rPr>
        <w:t xml:space="preserve"> </w:t>
      </w:r>
      <w:proofErr w:type="spellStart"/>
      <w:r w:rsidRPr="00EC0040">
        <w:rPr>
          <w:rFonts w:ascii="Arial" w:hAnsi="Arial" w:cs="Arial"/>
          <w:bCs/>
          <w:color w:val="252525"/>
          <w:shd w:val="clear" w:color="auto" w:fill="FFFFFF"/>
        </w:rPr>
        <w:t>رشید</w:t>
      </w:r>
      <w:proofErr w:type="spellEnd"/>
      <w:r w:rsidRPr="00EC0040">
        <w:rPr>
          <w:rFonts w:cs="Arial"/>
          <w:color w:val="252525"/>
          <w:shd w:val="clear" w:color="auto" w:fill="FFFFFF"/>
        </w:rPr>
        <w:t>; born 1948) is a former Pakistani militant, a </w:t>
      </w:r>
      <w:hyperlink r:id="rId9" w:tooltip="Journalist" w:history="1">
        <w:r w:rsidRPr="00EC0040">
          <w:rPr>
            <w:rFonts w:cs="Arial"/>
            <w:color w:val="0B0080"/>
            <w:shd w:val="clear" w:color="auto" w:fill="FFFFFF"/>
          </w:rPr>
          <w:t>journalist</w:t>
        </w:r>
      </w:hyperlink>
      <w:r w:rsidRPr="00EC0040">
        <w:rPr>
          <w:rFonts w:cs="Arial"/>
          <w:color w:val="252525"/>
          <w:shd w:val="clear" w:color="auto" w:fill="FFFFFF"/>
        </w:rPr>
        <w:t> and best-selling foreign policy author of several books about </w:t>
      </w:r>
      <w:hyperlink r:id="rId10" w:tooltip="Afghanistan" w:history="1">
        <w:r w:rsidRPr="00EC0040">
          <w:rPr>
            <w:rFonts w:cs="Arial"/>
            <w:color w:val="0B0080"/>
            <w:shd w:val="clear" w:color="auto" w:fill="FFFFFF"/>
          </w:rPr>
          <w:t>Afghanistan</w:t>
        </w:r>
      </w:hyperlink>
      <w:r w:rsidRPr="00EC0040">
        <w:rPr>
          <w:rFonts w:cs="Arial"/>
          <w:color w:val="252525"/>
          <w:shd w:val="clear" w:color="auto" w:fill="FFFFFF"/>
        </w:rPr>
        <w:t>, </w:t>
      </w:r>
      <w:hyperlink r:id="rId11" w:tooltip="Pakistan" w:history="1">
        <w:r w:rsidRPr="00EC0040">
          <w:rPr>
            <w:rFonts w:cs="Arial"/>
            <w:color w:val="0B0080"/>
            <w:shd w:val="clear" w:color="auto" w:fill="FFFFFF"/>
          </w:rPr>
          <w:t>Pakistan</w:t>
        </w:r>
      </w:hyperlink>
      <w:r w:rsidRPr="00EC0040">
        <w:rPr>
          <w:rFonts w:cs="Arial"/>
          <w:color w:val="252525"/>
          <w:shd w:val="clear" w:color="auto" w:fill="FFFFFF"/>
        </w:rPr>
        <w:t>, and </w:t>
      </w:r>
      <w:hyperlink r:id="rId12" w:tooltip="Central Asia" w:history="1">
        <w:r w:rsidRPr="00EC0040">
          <w:rPr>
            <w:rFonts w:cs="Arial"/>
            <w:color w:val="0B0080"/>
            <w:shd w:val="clear" w:color="auto" w:fill="FFFFFF"/>
          </w:rPr>
          <w:t>Central Asia</w:t>
        </w:r>
      </w:hyperlink>
      <w:r w:rsidRPr="00EC0040">
        <w:rPr>
          <w:rFonts w:cs="Arial"/>
          <w:color w:val="252525"/>
          <w:shd w:val="clear" w:color="auto" w:fill="FFFFFF"/>
        </w:rPr>
        <w:t>.</w:t>
      </w:r>
      <w:r>
        <w:rPr>
          <w:rFonts w:cs="Arial"/>
          <w:color w:val="252525"/>
          <w:shd w:val="clear" w:color="auto" w:fill="FFFFFF"/>
        </w:rPr>
        <w:t xml:space="preserve"> (</w:t>
      </w:r>
      <w:r w:rsidRPr="00EC0040">
        <w:rPr>
          <w:rFonts w:cs="Arial"/>
          <w:bCs/>
          <w:color w:val="252525"/>
          <w:shd w:val="clear" w:color="auto" w:fill="FFFFFF"/>
        </w:rPr>
        <w:t>Ahmed</w:t>
      </w:r>
      <w:r>
        <w:rPr>
          <w:rFonts w:cs="Arial"/>
          <w:bCs/>
          <w:color w:val="252525"/>
          <w:shd w:val="clear" w:color="auto" w:fill="FFFFFF"/>
        </w:rPr>
        <w:t>, “</w:t>
      </w:r>
      <w:r w:rsidRPr="00EC0040">
        <w:rPr>
          <w:rFonts w:asciiTheme="minorHAnsi" w:eastAsia="Times New Roman" w:hAnsiTheme="minorHAnsi" w:cs="Times New Roman"/>
          <w:bCs/>
          <w:color w:val="1E1E1E"/>
          <w:kern w:val="36"/>
          <w:sz w:val="24"/>
          <w:szCs w:val="24"/>
        </w:rPr>
        <w:t>Viewpoint: Can China bring peace to Afghanistan?</w:t>
      </w:r>
      <w:r>
        <w:rPr>
          <w:rFonts w:asciiTheme="minorHAnsi" w:eastAsia="Times New Roman" w:hAnsiTheme="minorHAnsi" w:cs="Times New Roman"/>
          <w:bCs/>
          <w:color w:val="1E1E1E"/>
          <w:kern w:val="36"/>
          <w:sz w:val="24"/>
          <w:szCs w:val="24"/>
        </w:rPr>
        <w:t xml:space="preserve">” BBC 12/1/14 </w:t>
      </w:r>
      <w:hyperlink r:id="rId13" w:history="1">
        <w:r w:rsidRPr="00627C33">
          <w:rPr>
            <w:rStyle w:val="Hyperlink"/>
            <w:rFonts w:asciiTheme="minorHAnsi" w:eastAsia="Times New Roman" w:hAnsiTheme="minorHAnsi" w:cs="Times New Roman"/>
            <w:bCs/>
            <w:kern w:val="36"/>
            <w:sz w:val="24"/>
            <w:szCs w:val="24"/>
          </w:rPr>
          <w:t>http://www.bbc.com/news/world-asia-30273431</w:t>
        </w:r>
      </w:hyperlink>
      <w:r>
        <w:rPr>
          <w:rFonts w:asciiTheme="minorHAnsi" w:eastAsia="Times New Roman" w:hAnsiTheme="minorHAnsi" w:cs="Times New Roman"/>
          <w:bCs/>
          <w:color w:val="1E1E1E"/>
          <w:kern w:val="36"/>
          <w:sz w:val="24"/>
          <w:szCs w:val="24"/>
        </w:rPr>
        <w:t>) //</w:t>
      </w:r>
      <w:proofErr w:type="spellStart"/>
      <w:r>
        <w:rPr>
          <w:rFonts w:asciiTheme="minorHAnsi" w:eastAsia="Times New Roman" w:hAnsiTheme="minorHAnsi" w:cs="Times New Roman"/>
          <w:bCs/>
          <w:color w:val="1E1E1E"/>
          <w:kern w:val="36"/>
          <w:sz w:val="24"/>
          <w:szCs w:val="24"/>
        </w:rPr>
        <w:t>eb</w:t>
      </w:r>
      <w:proofErr w:type="spellEnd"/>
    </w:p>
    <w:p w14:paraId="77E8EA7B" w14:textId="77777777" w:rsidR="00E55C8B" w:rsidRDefault="00E55C8B" w:rsidP="00E55C8B">
      <w:pPr>
        <w:rPr>
          <w:rFonts w:asciiTheme="minorHAnsi" w:hAnsiTheme="minorHAnsi"/>
          <w:sz w:val="24"/>
          <w:szCs w:val="24"/>
        </w:rPr>
      </w:pPr>
      <w:r w:rsidRPr="00F57274">
        <w:rPr>
          <w:rStyle w:val="StyleUnderline"/>
          <w:u w:val="none"/>
        </w:rPr>
        <w:t>China is emerging from the shadows to pledge to play a major role in peacemaking in Afghanistan as foreign troops prepare to withdraw at the end of the month</w:t>
      </w:r>
      <w:r w:rsidRPr="00F57274">
        <w:rPr>
          <w:rFonts w:asciiTheme="minorHAnsi" w:eastAsia="Times New Roman" w:hAnsiTheme="minorHAnsi" w:cs="Times New Roman"/>
          <w:bCs/>
          <w:sz w:val="24"/>
          <w:szCs w:val="24"/>
        </w:rPr>
        <w:t>, writes guest columnist Ahmed Rashid.</w:t>
      </w:r>
      <w:r>
        <w:rPr>
          <w:rFonts w:asciiTheme="minorHAnsi" w:eastAsia="Times New Roman" w:hAnsiTheme="minorHAnsi" w:cs="Times New Roman"/>
          <w:bCs/>
          <w:sz w:val="24"/>
          <w:szCs w:val="24"/>
        </w:rPr>
        <w:t xml:space="preserve"> </w:t>
      </w:r>
      <w:r w:rsidRPr="00F57274">
        <w:rPr>
          <w:rFonts w:asciiTheme="minorHAnsi" w:eastAsia="Times New Roman" w:hAnsiTheme="minorHAnsi" w:cs="Times New Roman"/>
          <w:sz w:val="24"/>
          <w:szCs w:val="24"/>
        </w:rPr>
        <w:t>Beijing's efforts include an invitation for the Taliban to visit China.</w:t>
      </w:r>
      <w:r>
        <w:rPr>
          <w:rFonts w:asciiTheme="minorHAnsi" w:eastAsia="Times New Roman" w:hAnsiTheme="minorHAnsi" w:cs="Times New Roman"/>
          <w:sz w:val="24"/>
          <w:szCs w:val="24"/>
        </w:rPr>
        <w:t xml:space="preserve"> </w:t>
      </w:r>
      <w:r w:rsidRPr="00F57274">
        <w:rPr>
          <w:rStyle w:val="StyleUnderline"/>
          <w:u w:val="none"/>
        </w:rPr>
        <w:t xml:space="preserve">Yet sceptics may well ask whether China, which has never played such a mediating role outside its borders before, can succeed where the US, </w:t>
      </w:r>
      <w:proofErr w:type="spellStart"/>
      <w:r w:rsidRPr="00F57274">
        <w:rPr>
          <w:rStyle w:val="StyleUnderline"/>
          <w:u w:val="none"/>
        </w:rPr>
        <w:t>Nato</w:t>
      </w:r>
      <w:proofErr w:type="spellEnd"/>
      <w:r w:rsidRPr="00F57274">
        <w:rPr>
          <w:rStyle w:val="StyleUnderline"/>
          <w:u w:val="none"/>
        </w:rPr>
        <w:t xml:space="preserve"> and Afghanistan's </w:t>
      </w:r>
      <w:proofErr w:type="spellStart"/>
      <w:r w:rsidRPr="00F57274">
        <w:rPr>
          <w:rStyle w:val="StyleUnderline"/>
          <w:u w:val="none"/>
        </w:rPr>
        <w:t>neighbours</w:t>
      </w:r>
      <w:proofErr w:type="spellEnd"/>
      <w:r w:rsidRPr="00F57274">
        <w:rPr>
          <w:rStyle w:val="StyleUnderline"/>
          <w:u w:val="none"/>
        </w:rPr>
        <w:t xml:space="preserve"> have so far failed.</w:t>
      </w:r>
      <w:r>
        <w:rPr>
          <w:rStyle w:val="StyleUnderline"/>
          <w:u w:val="none"/>
        </w:rPr>
        <w:t xml:space="preserve"> </w:t>
      </w:r>
      <w:r w:rsidRPr="00F57274">
        <w:rPr>
          <w:rStyle w:val="StyleUnderline"/>
        </w:rPr>
        <w:t xml:space="preserve">''For the past 13 years the US and </w:t>
      </w:r>
      <w:proofErr w:type="spellStart"/>
      <w:r w:rsidRPr="00F57274">
        <w:rPr>
          <w:rStyle w:val="StyleUnderline"/>
        </w:rPr>
        <w:t>Nato</w:t>
      </w:r>
      <w:proofErr w:type="spellEnd"/>
      <w:r w:rsidRPr="00F57274">
        <w:rPr>
          <w:rStyle w:val="StyleUnderline"/>
        </w:rPr>
        <w:t xml:space="preserve"> have been playing a major role in Afghanistan and we made a contribution and gave them support - but now with the US leaving, Afghanistan is facing a critical period,'' Ambassador Sun </w:t>
      </w:r>
      <w:proofErr w:type="spellStart"/>
      <w:r w:rsidRPr="00F57274">
        <w:rPr>
          <w:rStyle w:val="StyleUnderline"/>
        </w:rPr>
        <w:t>Yuxi</w:t>
      </w:r>
      <w:proofErr w:type="spellEnd"/>
      <w:r w:rsidRPr="00F57274">
        <w:rPr>
          <w:rStyle w:val="StyleUnderline"/>
        </w:rPr>
        <w:t>, China's special representative for Afghanistan and Pakistan, told the BBC.</w:t>
      </w:r>
      <w:r>
        <w:rPr>
          <w:rStyle w:val="StyleUnderline"/>
        </w:rPr>
        <w:t xml:space="preserve"> </w:t>
      </w:r>
      <w:r w:rsidRPr="00F57274">
        <w:rPr>
          <w:rStyle w:val="StyleUnderline"/>
        </w:rPr>
        <w:t>In his first interview to Western media, Ambassador Sun said: ''We are ready to do more, we want to play a bigger role.</w:t>
      </w:r>
      <w:r>
        <w:rPr>
          <w:rStyle w:val="StyleUnderline"/>
        </w:rPr>
        <w:t xml:space="preserve"> </w:t>
      </w:r>
      <w:r w:rsidRPr="00F57274">
        <w:rPr>
          <w:rStyle w:val="StyleUnderline"/>
        </w:rPr>
        <w:t>"We would welcome the Taliban in any neutral venue such as in China. We will make negotiations happen but the process must be Afghan-owned and Afghan-led - the agenda must be proposed by President Ashraf Ghani,'' he added.</w:t>
      </w:r>
      <w:r>
        <w:rPr>
          <w:rStyle w:val="StyleUnderline"/>
        </w:rPr>
        <w:t xml:space="preserve"> </w:t>
      </w:r>
      <w:r w:rsidRPr="00F57274">
        <w:rPr>
          <w:rStyle w:val="StyleUnderline"/>
        </w:rPr>
        <w:t>Facilitating talks</w:t>
      </w:r>
      <w:r>
        <w:rPr>
          <w:rStyle w:val="StyleUnderline"/>
        </w:rPr>
        <w:t xml:space="preserve"> </w:t>
      </w:r>
      <w:r w:rsidRPr="00F57274">
        <w:rPr>
          <w:rFonts w:asciiTheme="minorHAnsi" w:eastAsia="Times New Roman" w:hAnsiTheme="minorHAnsi" w:cs="Times New Roman"/>
          <w:sz w:val="24"/>
          <w:szCs w:val="24"/>
        </w:rPr>
        <w:t>President Ghani has already visited Beijing to ask the Chinese to play just such a mediating role and to put pressure on Pakistan, which is a close ally of China, to let the Afghan government meet with Taliban leaders living in Pakistan.</w:t>
      </w:r>
      <w:r>
        <w:rPr>
          <w:rFonts w:asciiTheme="minorHAnsi" w:eastAsia="Times New Roman" w:hAnsiTheme="minorHAnsi" w:cs="Times New Roman"/>
          <w:sz w:val="24"/>
          <w:szCs w:val="24"/>
        </w:rPr>
        <w:t xml:space="preserve"> </w:t>
      </w:r>
      <w:r w:rsidRPr="00F57274">
        <w:rPr>
          <w:rFonts w:asciiTheme="minorHAnsi" w:eastAsia="Times New Roman" w:hAnsiTheme="minorHAnsi" w:cs="Times New Roman"/>
          <w:sz w:val="24"/>
          <w:szCs w:val="24"/>
        </w:rPr>
        <w:t>Islamabad's powerful military, which takes all major foreign policy decisions, has indicated it is willing to consider a peace process once the Afghans come up with one.</w:t>
      </w:r>
      <w:r>
        <w:rPr>
          <w:rFonts w:asciiTheme="minorHAnsi" w:eastAsia="Times New Roman" w:hAnsiTheme="minorHAnsi" w:cs="Times New Roman"/>
          <w:sz w:val="24"/>
          <w:szCs w:val="24"/>
        </w:rPr>
        <w:t xml:space="preserve"> </w:t>
      </w:r>
      <w:r w:rsidRPr="00F57274">
        <w:rPr>
          <w:rFonts w:asciiTheme="minorHAnsi" w:eastAsia="Times New Roman" w:hAnsiTheme="minorHAnsi" w:cs="Times New Roman"/>
          <w:sz w:val="24"/>
          <w:szCs w:val="24"/>
        </w:rPr>
        <w:t xml:space="preserve">Ambassador Sun said that China had already established several forums for discussion on how to bring in </w:t>
      </w:r>
      <w:proofErr w:type="spellStart"/>
      <w:r w:rsidRPr="00F57274">
        <w:rPr>
          <w:rFonts w:asciiTheme="minorHAnsi" w:eastAsia="Times New Roman" w:hAnsiTheme="minorHAnsi" w:cs="Times New Roman"/>
          <w:sz w:val="24"/>
          <w:szCs w:val="24"/>
        </w:rPr>
        <w:t>neighbouring</w:t>
      </w:r>
      <w:proofErr w:type="spellEnd"/>
      <w:r w:rsidRPr="00F57274">
        <w:rPr>
          <w:rFonts w:asciiTheme="minorHAnsi" w:eastAsia="Times New Roman" w:hAnsiTheme="minorHAnsi" w:cs="Times New Roman"/>
          <w:sz w:val="24"/>
          <w:szCs w:val="24"/>
        </w:rPr>
        <w:t xml:space="preserve"> states and others to support reconciliation in Afghanistan.</w:t>
      </w:r>
      <w:r>
        <w:rPr>
          <w:rFonts w:asciiTheme="minorHAnsi" w:eastAsia="Times New Roman" w:hAnsiTheme="minorHAnsi" w:cs="Times New Roman"/>
          <w:sz w:val="24"/>
          <w:szCs w:val="24"/>
        </w:rPr>
        <w:t xml:space="preserve"> </w:t>
      </w:r>
      <w:r w:rsidRPr="00F57274">
        <w:t xml:space="preserve">''One tripod involves talks between China, Afghanistan and Pakistan, the second is a group of regional </w:t>
      </w:r>
      <w:r w:rsidRPr="00F57274">
        <w:rPr>
          <w:rStyle w:val="StyleUnderline"/>
          <w:u w:val="none"/>
        </w:rPr>
        <w:t xml:space="preserve">countries called 'six plus one', which involves US, Russia, China, India, Pakistan and Iran and the one being Afghanistan. This group has already met twice,'' said </w:t>
      </w:r>
      <w:proofErr w:type="spellStart"/>
      <w:r w:rsidRPr="00F57274">
        <w:rPr>
          <w:rStyle w:val="StyleUnderline"/>
          <w:u w:val="none"/>
        </w:rPr>
        <w:t>Mr</w:t>
      </w:r>
      <w:proofErr w:type="spellEnd"/>
      <w:r w:rsidRPr="00F57274">
        <w:rPr>
          <w:rStyle w:val="StyleUnderline"/>
          <w:u w:val="none"/>
        </w:rPr>
        <w:t xml:space="preserve"> Sun.</w:t>
      </w:r>
      <w:r>
        <w:rPr>
          <w:rStyle w:val="StyleUnderline"/>
          <w:u w:val="none"/>
        </w:rPr>
        <w:t xml:space="preserve"> </w:t>
      </w:r>
      <w:r w:rsidRPr="00F57274">
        <w:rPr>
          <w:rStyle w:val="StyleUnderline"/>
          <w:u w:val="none"/>
        </w:rPr>
        <w:t>Another 'tripod' group that Western diplomats say has held several meetings, but which the Chinese are reluctant to talk about, is China, US and Afghanistan.</w:t>
      </w:r>
      <w:r>
        <w:rPr>
          <w:rStyle w:val="StyleUnderline"/>
          <w:u w:val="none"/>
        </w:rPr>
        <w:t xml:space="preserve"> </w:t>
      </w:r>
      <w:r w:rsidRPr="00F57274">
        <w:t>This grouping is seen to be especially vital as the US withdraws from Afghanistan. The Chinese have said they will never deploy troops in Afghanistan, but they are certain to become the major power in the region.</w:t>
      </w:r>
      <w:r>
        <w:t xml:space="preserve"> </w:t>
      </w:r>
      <w:r w:rsidRPr="00F57274">
        <w:rPr>
          <w:rStyle w:val="StyleUnderline"/>
          <w:u w:val="none"/>
        </w:rPr>
        <w:t>The US, which is undergoing a strategic shift away from the Pakistan-Afghanistan region, is not averse to a larger Chinese role if it involves keeping the peace and keeping out the militants.</w:t>
      </w:r>
      <w:r>
        <w:rPr>
          <w:rStyle w:val="StyleUnderline"/>
          <w:u w:val="none"/>
        </w:rPr>
        <w:t xml:space="preserve"> </w:t>
      </w:r>
      <w:r w:rsidRPr="00F57274">
        <w:t>'Terrorism' threat</w:t>
      </w:r>
      <w:r>
        <w:t xml:space="preserve"> </w:t>
      </w:r>
      <w:r w:rsidRPr="00F57274">
        <w:rPr>
          <w:rStyle w:val="StyleUnderline"/>
        </w:rPr>
        <w:t>The international forums being sponsored by the Chinese are trying to achieve multiple aims - to support reconciliation in Afghanistan, but to bring countries like India and Pakistan and Iran and Pakistan to the table to iron out their mutual rivalries which have stymied every peace process in Afghanistan since the 1980s.</w:t>
      </w:r>
      <w:r>
        <w:rPr>
          <w:rStyle w:val="StyleUnderline"/>
        </w:rPr>
        <w:t xml:space="preserve"> </w:t>
      </w:r>
      <w:r w:rsidRPr="00F57274">
        <w:rPr>
          <w:rFonts w:asciiTheme="minorHAnsi" w:eastAsia="Times New Roman" w:hAnsiTheme="minorHAnsi" w:cs="Times New Roman"/>
          <w:sz w:val="24"/>
          <w:szCs w:val="24"/>
        </w:rPr>
        <w:t xml:space="preserve">The appointment of Sun </w:t>
      </w:r>
      <w:proofErr w:type="spellStart"/>
      <w:r w:rsidRPr="00F57274">
        <w:rPr>
          <w:rFonts w:asciiTheme="minorHAnsi" w:eastAsia="Times New Roman" w:hAnsiTheme="minorHAnsi" w:cs="Times New Roman"/>
          <w:sz w:val="24"/>
          <w:szCs w:val="24"/>
        </w:rPr>
        <w:t>Yuxi</w:t>
      </w:r>
      <w:proofErr w:type="spellEnd"/>
      <w:r w:rsidRPr="00F57274">
        <w:rPr>
          <w:rFonts w:asciiTheme="minorHAnsi" w:eastAsia="Times New Roman" w:hAnsiTheme="minorHAnsi" w:cs="Times New Roman"/>
          <w:sz w:val="24"/>
          <w:szCs w:val="24"/>
        </w:rPr>
        <w:t xml:space="preserve">, 63, who has </w:t>
      </w:r>
      <w:proofErr w:type="spellStart"/>
      <w:r w:rsidRPr="00F57274">
        <w:rPr>
          <w:rFonts w:asciiTheme="minorHAnsi" w:eastAsia="Times New Roman" w:hAnsiTheme="minorHAnsi" w:cs="Times New Roman"/>
          <w:sz w:val="24"/>
          <w:szCs w:val="24"/>
        </w:rPr>
        <w:t>specialised</w:t>
      </w:r>
      <w:proofErr w:type="spellEnd"/>
      <w:r w:rsidRPr="00F57274">
        <w:rPr>
          <w:rFonts w:asciiTheme="minorHAnsi" w:eastAsia="Times New Roman" w:hAnsiTheme="minorHAnsi" w:cs="Times New Roman"/>
          <w:sz w:val="24"/>
          <w:szCs w:val="24"/>
        </w:rPr>
        <w:t xml:space="preserve"> in Afghanistan since 1981 when as a young diplomat he helped provide Chinese arms to the Afghan </w:t>
      </w:r>
      <w:proofErr w:type="spellStart"/>
      <w:r w:rsidRPr="00F57274">
        <w:rPr>
          <w:rFonts w:asciiTheme="minorHAnsi" w:eastAsia="Times New Roman" w:hAnsiTheme="minorHAnsi" w:cs="Times New Roman"/>
          <w:sz w:val="24"/>
          <w:szCs w:val="24"/>
        </w:rPr>
        <w:t>mujahideen</w:t>
      </w:r>
      <w:proofErr w:type="spellEnd"/>
      <w:r w:rsidRPr="00F57274">
        <w:rPr>
          <w:rFonts w:asciiTheme="minorHAnsi" w:eastAsia="Times New Roman" w:hAnsiTheme="minorHAnsi" w:cs="Times New Roman"/>
          <w:sz w:val="24"/>
          <w:szCs w:val="24"/>
        </w:rPr>
        <w:t xml:space="preserve"> fighting the Soviets, is a strong signal that China is serious.</w:t>
      </w:r>
      <w:r>
        <w:rPr>
          <w:rFonts w:asciiTheme="minorHAnsi" w:eastAsia="Times New Roman" w:hAnsiTheme="minorHAnsi" w:cs="Times New Roman"/>
          <w:sz w:val="24"/>
          <w:szCs w:val="24"/>
        </w:rPr>
        <w:t xml:space="preserve"> </w:t>
      </w:r>
      <w:r w:rsidRPr="00F57274">
        <w:rPr>
          <w:rFonts w:asciiTheme="minorHAnsi" w:eastAsia="Times New Roman" w:hAnsiTheme="minorHAnsi" w:cs="Times New Roman"/>
          <w:sz w:val="24"/>
          <w:szCs w:val="24"/>
        </w:rPr>
        <w:t xml:space="preserve">Fluent in English, articulate and friendly </w:t>
      </w:r>
      <w:proofErr w:type="spellStart"/>
      <w:r w:rsidRPr="00F57274">
        <w:rPr>
          <w:rFonts w:asciiTheme="minorHAnsi" w:eastAsia="Times New Roman" w:hAnsiTheme="minorHAnsi" w:cs="Times New Roman"/>
          <w:sz w:val="24"/>
          <w:szCs w:val="24"/>
        </w:rPr>
        <w:t>Mr</w:t>
      </w:r>
      <w:proofErr w:type="spellEnd"/>
      <w:r w:rsidRPr="00F57274">
        <w:rPr>
          <w:rFonts w:asciiTheme="minorHAnsi" w:eastAsia="Times New Roman" w:hAnsiTheme="minorHAnsi" w:cs="Times New Roman"/>
          <w:sz w:val="24"/>
          <w:szCs w:val="24"/>
        </w:rPr>
        <w:t xml:space="preserve"> Sun is clearly equipped with extraordinary powers from his leaders to make things happen.</w:t>
      </w:r>
      <w:r>
        <w:rPr>
          <w:rFonts w:asciiTheme="minorHAnsi" w:eastAsia="Times New Roman" w:hAnsiTheme="minorHAnsi" w:cs="Times New Roman"/>
          <w:sz w:val="24"/>
          <w:szCs w:val="24"/>
        </w:rPr>
        <w:t xml:space="preserve"> </w:t>
      </w:r>
      <w:r w:rsidRPr="00F57274">
        <w:rPr>
          <w:rFonts w:asciiTheme="minorHAnsi" w:eastAsia="Times New Roman" w:hAnsiTheme="minorHAnsi" w:cs="Times New Roman"/>
          <w:sz w:val="24"/>
          <w:szCs w:val="24"/>
        </w:rPr>
        <w:t>The reasons for this diplomatic outing by China, when it has never helped mediate an international conflict before, is the risks it faces from the south.</w:t>
      </w:r>
      <w:r>
        <w:rPr>
          <w:rFonts w:asciiTheme="minorHAnsi" w:eastAsia="Times New Roman" w:hAnsiTheme="minorHAnsi" w:cs="Times New Roman"/>
          <w:sz w:val="24"/>
          <w:szCs w:val="24"/>
        </w:rPr>
        <w:t xml:space="preserve"> </w:t>
      </w:r>
      <w:r w:rsidRPr="00F57274">
        <w:rPr>
          <w:rStyle w:val="StyleUnderline"/>
        </w:rPr>
        <w:t>Cheap Afghan opium is flooding China while Uighur Islamic extremists from Xinjiang have been accused of carrying out acts of terrorism. Hundreds of them are based in the badlands of Pakistan and Afghanistan and are supported by the Taliban and al-Qaeda.</w:t>
      </w:r>
      <w:r>
        <w:rPr>
          <w:rStyle w:val="StyleUnderline"/>
        </w:rPr>
        <w:t xml:space="preserve"> </w:t>
      </w:r>
      <w:r w:rsidRPr="00F57274">
        <w:rPr>
          <w:rStyle w:val="StyleUnderline"/>
        </w:rPr>
        <w:t>In fact China faces an increasing national security threat if militant groups continue to find sanctuary in Afghanistan and Pakistan.</w:t>
      </w:r>
      <w:r>
        <w:rPr>
          <w:rStyle w:val="StyleUnderline"/>
        </w:rPr>
        <w:t xml:space="preserve"> </w:t>
      </w:r>
      <w:r w:rsidRPr="00F57274">
        <w:rPr>
          <w:rStyle w:val="StyleUnderline"/>
        </w:rPr>
        <w:t xml:space="preserve">''We support a peace process because we are also victims of terrorism,'' says </w:t>
      </w:r>
      <w:proofErr w:type="spellStart"/>
      <w:r w:rsidRPr="00F57274">
        <w:rPr>
          <w:rStyle w:val="StyleUnderline"/>
        </w:rPr>
        <w:t>Mr</w:t>
      </w:r>
      <w:proofErr w:type="spellEnd"/>
      <w:r w:rsidRPr="00F57274">
        <w:rPr>
          <w:rStyle w:val="StyleUnderline"/>
        </w:rPr>
        <w:t xml:space="preserve"> Sun.</w:t>
      </w:r>
      <w:r>
        <w:rPr>
          <w:rStyle w:val="StyleUnderline"/>
        </w:rPr>
        <w:t xml:space="preserve"> </w:t>
      </w:r>
      <w:r w:rsidRPr="00F57274">
        <w:rPr>
          <w:rStyle w:val="StyleUnderline"/>
        </w:rPr>
        <w:t>Rebuilding north-south corridor</w:t>
      </w:r>
      <w:r>
        <w:rPr>
          <w:rStyle w:val="StyleUnderline"/>
        </w:rPr>
        <w:t xml:space="preserve"> </w:t>
      </w:r>
      <w:r w:rsidRPr="00F57274">
        <w:rPr>
          <w:rStyle w:val="StyleUnderline"/>
        </w:rPr>
        <w:t>''Our larger strategy is also economic development - the construction of the Silk Road which includes Pakistan and Afghanistan,'' said Ambassador Sun.</w:t>
      </w:r>
      <w:r>
        <w:rPr>
          <w:rStyle w:val="StyleUnderline"/>
        </w:rPr>
        <w:t xml:space="preserve"> </w:t>
      </w:r>
      <w:r w:rsidRPr="00F57274">
        <w:rPr>
          <w:rStyle w:val="StyleUnderline"/>
        </w:rPr>
        <w:t>China is investing billions of dollars in a road and rail transportation network that will stretch from western China to Germany crossing dozens of countries.</w:t>
      </w:r>
      <w:r>
        <w:rPr>
          <w:rStyle w:val="StyleUnderline"/>
        </w:rPr>
        <w:t xml:space="preserve"> </w:t>
      </w:r>
      <w:r w:rsidRPr="00F57274">
        <w:rPr>
          <w:rStyle w:val="StyleUnderline"/>
        </w:rPr>
        <w:t>Afghanistan, rich in minerals and oil that China is keen to exploit, is a critical part of that network.</w:t>
      </w:r>
      <w:r>
        <w:rPr>
          <w:rStyle w:val="StyleUnderline"/>
        </w:rPr>
        <w:t xml:space="preserve"> </w:t>
      </w:r>
      <w:r w:rsidRPr="00F57274">
        <w:rPr>
          <w:rStyle w:val="StyleUnderline"/>
          <w:u w:val="none"/>
        </w:rPr>
        <w:t>China wants to build a north-south economic corridor through Pakistan that would carry energy from the Gulf to the Chinese border nearly 2,000 miles in the north.</w:t>
      </w:r>
      <w:r>
        <w:rPr>
          <w:rStyle w:val="StyleUnderline"/>
          <w:u w:val="none"/>
        </w:rPr>
        <w:t xml:space="preserve"> </w:t>
      </w:r>
      <w:r w:rsidRPr="00F57274">
        <w:rPr>
          <w:rStyle w:val="StyleUnderline"/>
          <w:u w:val="none"/>
        </w:rPr>
        <w:t>China's funding of such mammoth projects could become a huge lure for Pakistan, Afghanistan and the Taliban to come to the peace table.</w:t>
      </w:r>
      <w:r>
        <w:rPr>
          <w:rStyle w:val="StyleUnderline"/>
          <w:u w:val="none"/>
        </w:rPr>
        <w:t xml:space="preserve"> </w:t>
      </w:r>
      <w:r w:rsidRPr="00F57274">
        <w:rPr>
          <w:rFonts w:asciiTheme="minorHAnsi" w:eastAsia="Times New Roman" w:hAnsiTheme="minorHAnsi" w:cs="Times New Roman"/>
          <w:sz w:val="24"/>
          <w:szCs w:val="24"/>
        </w:rPr>
        <w:t xml:space="preserve">Diplomats describe it as </w:t>
      </w:r>
      <w:proofErr w:type="gramStart"/>
      <w:r w:rsidRPr="00F57274">
        <w:rPr>
          <w:rFonts w:asciiTheme="minorHAnsi" w:eastAsia="Times New Roman" w:hAnsiTheme="minorHAnsi" w:cs="Times New Roman"/>
          <w:sz w:val="24"/>
          <w:szCs w:val="24"/>
        </w:rPr>
        <w:t>a</w:t>
      </w:r>
      <w:proofErr w:type="gramEnd"/>
      <w:r w:rsidRPr="00F57274">
        <w:rPr>
          <w:rFonts w:asciiTheme="minorHAnsi" w:eastAsia="Times New Roman" w:hAnsiTheme="minorHAnsi" w:cs="Times New Roman"/>
          <w:sz w:val="24"/>
          <w:szCs w:val="24"/>
        </w:rPr>
        <w:t xml:space="preserve"> once-in-a-lifetime opportunity to kick-start the two redundant economies of Pakistan and Afghanistan.</w:t>
      </w:r>
      <w:r>
        <w:rPr>
          <w:rFonts w:asciiTheme="minorHAnsi" w:eastAsia="Times New Roman" w:hAnsiTheme="minorHAnsi" w:cs="Times New Roman"/>
          <w:sz w:val="24"/>
          <w:szCs w:val="24"/>
        </w:rPr>
        <w:t xml:space="preserve"> </w:t>
      </w:r>
      <w:r w:rsidRPr="00F57274">
        <w:rPr>
          <w:rFonts w:asciiTheme="minorHAnsi" w:eastAsia="Times New Roman" w:hAnsiTheme="minorHAnsi" w:cs="Times New Roman"/>
          <w:sz w:val="24"/>
          <w:szCs w:val="24"/>
        </w:rPr>
        <w:t>More than $100bn (£64bn) will be involved in building the Afghan and Pakistani spurs of the Silk Route.</w:t>
      </w:r>
      <w:r>
        <w:rPr>
          <w:rFonts w:asciiTheme="minorHAnsi" w:eastAsia="Times New Roman" w:hAnsiTheme="minorHAnsi" w:cs="Times New Roman"/>
          <w:sz w:val="24"/>
          <w:szCs w:val="24"/>
        </w:rPr>
        <w:t xml:space="preserve"> </w:t>
      </w:r>
      <w:r w:rsidRPr="00F57274">
        <w:rPr>
          <w:rFonts w:asciiTheme="minorHAnsi" w:eastAsia="Times New Roman" w:hAnsiTheme="minorHAnsi" w:cs="Times New Roman"/>
          <w:sz w:val="24"/>
          <w:szCs w:val="24"/>
        </w:rPr>
        <w:t>China wants to exploit the mineral deposits of Afghanistan and is prepared to build a railway from Kabul to Xinjiang in China, while similar mammoth schemes are being prepared for Pakistan.</w:t>
      </w:r>
      <w:r>
        <w:rPr>
          <w:rFonts w:asciiTheme="minorHAnsi" w:eastAsia="Times New Roman" w:hAnsiTheme="minorHAnsi" w:cs="Times New Roman"/>
          <w:sz w:val="24"/>
          <w:szCs w:val="24"/>
        </w:rPr>
        <w:t xml:space="preserve"> </w:t>
      </w:r>
      <w:r w:rsidRPr="00F57274">
        <w:rPr>
          <w:rStyle w:val="StyleUnderline"/>
        </w:rPr>
        <w:t xml:space="preserve">But nothing will happen until the numerous wars in the region come to an end. That includes the insurgency in </w:t>
      </w:r>
      <w:proofErr w:type="spellStart"/>
      <w:r w:rsidRPr="00F57274">
        <w:rPr>
          <w:rStyle w:val="StyleUnderline"/>
        </w:rPr>
        <w:t>Balochistan</w:t>
      </w:r>
      <w:proofErr w:type="spellEnd"/>
      <w:r w:rsidRPr="00F57274">
        <w:rPr>
          <w:rStyle w:val="StyleUnderline"/>
        </w:rPr>
        <w:t>, the violence in Karachi and the Taliban insurrections in Pakistan and Afghanistan.</w:t>
      </w:r>
      <w:r>
        <w:rPr>
          <w:rStyle w:val="StyleUnderline"/>
        </w:rPr>
        <w:t xml:space="preserve"> </w:t>
      </w:r>
      <w:r w:rsidRPr="00F57274">
        <w:rPr>
          <w:rStyle w:val="StyleUnderline"/>
        </w:rPr>
        <w:t>Much will depend on whether the Pakistan army is prepared to seize the moment and push the Afghan Taliban to the peace table.</w:t>
      </w:r>
      <w:r>
        <w:rPr>
          <w:rStyle w:val="StyleUnderline"/>
        </w:rPr>
        <w:t xml:space="preserve"> </w:t>
      </w:r>
      <w:r w:rsidRPr="00F57274">
        <w:rPr>
          <w:rFonts w:asciiTheme="minorHAnsi" w:eastAsia="Times New Roman" w:hAnsiTheme="minorHAnsi" w:cs="Times New Roman"/>
          <w:sz w:val="24"/>
          <w:szCs w:val="24"/>
        </w:rPr>
        <w:t>Diplomatic sources say the Chinese have already established their own contacts with the Taliban.</w:t>
      </w:r>
      <w:r>
        <w:rPr>
          <w:rFonts w:asciiTheme="minorHAnsi" w:eastAsia="Times New Roman" w:hAnsiTheme="minorHAnsi" w:cs="Times New Roman"/>
          <w:sz w:val="24"/>
          <w:szCs w:val="24"/>
        </w:rPr>
        <w:t xml:space="preserve"> </w:t>
      </w:r>
      <w:r w:rsidRPr="00F57274">
        <w:rPr>
          <w:rStyle w:val="StyleUnderline"/>
          <w:u w:val="none"/>
        </w:rPr>
        <w:t>However, China is unlikely to get itself involved in the nitty-gritty gritty of peace talks between President Ghani and the Taliban.</w:t>
      </w:r>
      <w:r>
        <w:rPr>
          <w:rStyle w:val="StyleUnderline"/>
          <w:u w:val="none"/>
        </w:rPr>
        <w:t xml:space="preserve"> </w:t>
      </w:r>
      <w:r w:rsidRPr="00F57274">
        <w:rPr>
          <w:rStyle w:val="StyleUnderline"/>
          <w:u w:val="none"/>
        </w:rPr>
        <w:t>It wants to make the introductions, provide a neutral venue and let the two sides get on with it, which is why China is now anxiously waiting for a peace plan from Ashraf Ghani and support from Pakistan's military.</w:t>
      </w:r>
      <w:r>
        <w:rPr>
          <w:rStyle w:val="StyleUnderline"/>
          <w:u w:val="none"/>
        </w:rPr>
        <w:t xml:space="preserve"> </w:t>
      </w:r>
    </w:p>
    <w:p w14:paraId="3D786486" w14:textId="77777777" w:rsidR="00E55C8B" w:rsidRPr="00827581" w:rsidRDefault="00945490" w:rsidP="00945490">
      <w:pPr>
        <w:pStyle w:val="Heading3"/>
      </w:pPr>
      <w:r>
        <w:t>2NC- Plan Fails</w:t>
      </w:r>
    </w:p>
    <w:p w14:paraId="4EB53BA0" w14:textId="77777777" w:rsidR="00E55C8B" w:rsidRDefault="00E55C8B" w:rsidP="00E55C8B">
      <w:pPr>
        <w:pStyle w:val="Heading4"/>
      </w:pPr>
      <w:r>
        <w:t xml:space="preserve">Afghan Railway Fails; </w:t>
      </w:r>
      <w:proofErr w:type="spellStart"/>
      <w:r>
        <w:t>Aff</w:t>
      </w:r>
      <w:proofErr w:type="spellEnd"/>
      <w:r>
        <w:t xml:space="preserve"> can’t overcome these risks</w:t>
      </w:r>
    </w:p>
    <w:p w14:paraId="19BD45E4" w14:textId="77777777" w:rsidR="00E55C8B" w:rsidRDefault="00E55C8B" w:rsidP="00E55C8B">
      <w:proofErr w:type="spellStart"/>
      <w:r>
        <w:rPr>
          <w:rStyle w:val="Style13ptBold"/>
        </w:rPr>
        <w:t>Pleis</w:t>
      </w:r>
      <w:proofErr w:type="spellEnd"/>
      <w:r>
        <w:rPr>
          <w:rStyle w:val="Style13ptBold"/>
        </w:rPr>
        <w:t xml:space="preserve"> et al, 14</w:t>
      </w:r>
      <w:r w:rsidRPr="00CC4B9F">
        <w:t xml:space="preserve"> </w:t>
      </w:r>
      <w:r>
        <w:t>– Chief of the Strategy and Policy Office in the Directorate of Logistics and Engineering at U.S. Central Command (Lawrence, “The Afghanistan National Railway: A Plan of Opportunity”, National Defense University Press, 7-30-14, http://ndupress.ndu.edu/Media/News/NewsArticleView/tabid/7849/Article/577556/jfq-75-the-afghanistan-national-railway-a-plan-of-opportunity.aspx)//JH</w:t>
      </w:r>
    </w:p>
    <w:p w14:paraId="0D2EEA5D" w14:textId="77777777" w:rsidR="00E55C8B" w:rsidRDefault="00E55C8B" w:rsidP="00E55C8B">
      <w:r>
        <w:t xml:space="preserve">Risk Assessment Though there is substantial support for expansion of Afghanistan’s current, single rail line, </w:t>
      </w:r>
      <w:r w:rsidRPr="000D7BD3">
        <w:rPr>
          <w:rStyle w:val="StyleUnderline"/>
        </w:rPr>
        <w:t>there are challenges in developing and operating a national rail system. The planning team evaluated risk associated with the preferred design scenario through a broad assessment that weighed 37 risk factors organized in 7 risk categories to account for these challenges</w:t>
      </w:r>
      <w:r>
        <w:t xml:space="preserve"> and the assumptions used for planning (see table 4). </w:t>
      </w:r>
      <w:r w:rsidRPr="000D7BD3">
        <w:rPr>
          <w:rStyle w:val="StyleUnderline"/>
        </w:rPr>
        <w:t>1. Investment and Funding</w:t>
      </w:r>
      <w:r>
        <w:t xml:space="preserve">. As </w:t>
      </w:r>
      <w:proofErr w:type="spellStart"/>
      <w:r>
        <w:t>GIRoA</w:t>
      </w:r>
      <w:proofErr w:type="spellEnd"/>
      <w:r>
        <w:t xml:space="preserve"> does not have the required resources to finance the construction of the national railway on its own, sufficient financing is essential from both the international financial community and private sector</w:t>
      </w:r>
      <w:r w:rsidRPr="000D7BD3">
        <w:rPr>
          <w:rStyle w:val="StyleUnderline"/>
        </w:rPr>
        <w:t xml:space="preserve">. To encourage investment by financiers, </w:t>
      </w:r>
      <w:proofErr w:type="spellStart"/>
      <w:r w:rsidRPr="000D7BD3">
        <w:rPr>
          <w:rStyle w:val="StyleUnderline"/>
        </w:rPr>
        <w:t>GIRoA</w:t>
      </w:r>
      <w:proofErr w:type="spellEnd"/>
      <w:r w:rsidRPr="000D7BD3">
        <w:rPr>
          <w:rStyle w:val="StyleUnderline"/>
        </w:rPr>
        <w:t xml:space="preserve"> must ensure that capital and operating cost estimates for projects are accurate; the appropriate laws, policies, and regulations are in place;</w:t>
      </w:r>
      <w:r>
        <w:t xml:space="preserve"> and an overall project manager is appointed to plan and manage initial development. Land grants could also serve as a means to finance national railway construction. </w:t>
      </w:r>
      <w:r w:rsidRPr="000D7BD3">
        <w:rPr>
          <w:rStyle w:val="StyleUnderline"/>
        </w:rPr>
        <w:t xml:space="preserve">2. Political (Internal to Afghanistan). </w:t>
      </w:r>
      <w:proofErr w:type="spellStart"/>
      <w:r w:rsidRPr="000D7BD3">
        <w:rPr>
          <w:rStyle w:val="StyleUnderline"/>
        </w:rPr>
        <w:t>GIRoA</w:t>
      </w:r>
      <w:proofErr w:type="spellEnd"/>
      <w:r w:rsidRPr="000D7BD3">
        <w:rPr>
          <w:rStyle w:val="StyleUnderline"/>
        </w:rPr>
        <w:t xml:space="preserve"> instability following the drawdown of North Atlantic Treaty Organization forces in 2014 could halt the development of railway and mining operations</w:t>
      </w:r>
      <w:r>
        <w:t xml:space="preserve">. National, regional, and local governments are encouraged to work collectively to ensure a sufficient level of governance during and after foreign troop withdrawal. </w:t>
      </w:r>
      <w:r w:rsidRPr="000D7BD3">
        <w:rPr>
          <w:rStyle w:val="StyleUnderline"/>
        </w:rPr>
        <w:t>3. Security. Insufficient security measures could lead to theft, vandalism, and/or terrorist attacks on railway and mining property, infrastructure, equipment, and personnel, resulting in schedule delays and loss of railway and mining revenues.</w:t>
      </w:r>
      <w:r>
        <w:t xml:space="preserve"> </w:t>
      </w:r>
      <w:proofErr w:type="spellStart"/>
      <w:r>
        <w:t>GIRoA</w:t>
      </w:r>
      <w:proofErr w:type="spellEnd"/>
      <w:r>
        <w:t xml:space="preserve"> should work with regional and local governments and tribes to develop and implement a security plan that encourages regional and local governments and tribes to participate in, and support, security operations. Local employment for security forces, land grants, and revenue sharing could be leveraged as incentives. </w:t>
      </w:r>
      <w:r w:rsidRPr="000D7BD3">
        <w:rPr>
          <w:rStyle w:val="StyleUnderline"/>
        </w:rPr>
        <w:t>4. Operations. Due to a lack of experience, industry experts must be recruited for the startup of operations and to train local labor</w:t>
      </w:r>
      <w:r>
        <w:t xml:space="preserve">. </w:t>
      </w:r>
      <w:proofErr w:type="spellStart"/>
      <w:r>
        <w:t>GIRoA</w:t>
      </w:r>
      <w:proofErr w:type="spellEnd"/>
      <w:r>
        <w:t xml:space="preserve"> should also consider sending some people to train on neighboring railways and explore opportunities in railway management education offered at the university level. Afghanistan rail operations must be coordinated closely with neighboring countries to ensure efficient interchange of operations and traffic. Safety and operating standards for equipment, track, and personnel must be developed and promulgated to ensure safe, reliable, and efficient operations. </w:t>
      </w:r>
      <w:r w:rsidRPr="000D7BD3">
        <w:rPr>
          <w:rStyle w:val="StyleUnderline"/>
        </w:rPr>
        <w:t>5. Development. Failure to achieve sufficient project management, acquire and retain technical staff, receive building permits, maintain sufficient water and energy delivery to mining sites, and sustain an adequate labor force could jeopardize expansion of Afghanistan’s rail system</w:t>
      </w:r>
      <w:r>
        <w:t xml:space="preserve">. Professional project management and recruitment of the staff needed for construction and for railway and mining operations must be achieved for these mutually reliant sectors. Land use agreements, potential land grant arrangements, and building permits must be both properly negotiated and legally binding to enable railway construction to proceed. Customs arrangements with neighboring countries must also be expedited to ensure railway construction materials and equipment as well as rolling stock and control systems equipment can be imported in a timely manner. </w:t>
      </w:r>
      <w:r w:rsidRPr="000D7BD3">
        <w:rPr>
          <w:rStyle w:val="StyleUnderline"/>
        </w:rPr>
        <w:t xml:space="preserve">6. Political (External to Afghanistan). Afghanistan’s relations with neighboring countries and their respective railways will have a major impact on the success of the Afghanistan railway. Relations with Iran and Pakistan are crucial to efficient transport of iron ore to port for onward sealift to South and East Asian markets. </w:t>
      </w:r>
      <w:r>
        <w:t xml:space="preserve">Negotiations with those countries and their railway programs are a high priority and are essential to revenue generation. Continued negotiations with Tajikistan, Uzbekistan, and Turkmenistan are encouraged to determine procedures for freight originating, terminating, and transiting between the countries. </w:t>
      </w:r>
      <w:r w:rsidRPr="000D7BD3">
        <w:rPr>
          <w:rStyle w:val="StyleUnderline"/>
        </w:rPr>
        <w:t>7. Legal and Regulatory. Afghanistan will need a viable legal and regulatory framework for both the railway and mining sectors permitting and enforcing property rights and the contractual agreements. The ARA will also need sufficient resources and capabilities to develop appropriate economic and safety regulations for the railway.</w:t>
      </w:r>
      <w:r>
        <w:t xml:space="preserve"> Establishment and enforcement of safety regulations should enable a safe environment for railway personnel and communities near the railway and encourage a more efficient railway, resulting in fewer accidents. Overall, the preferred national railway design presents medium risk based on key ANRP stakeholder input and is consistent with other large-scale capital investment projects in Afghanistan. Recommendations to </w:t>
      </w:r>
      <w:proofErr w:type="spellStart"/>
      <w:r>
        <w:t>GIRoA</w:t>
      </w:r>
      <w:proofErr w:type="spellEnd"/>
      <w:r>
        <w:t>: Develop and implement a comprehensive railway risk management process to identify and manage risk throughout development and operation of the railway. Assign the ARA chief executive director as the risk management functional lead and provide sufficient resources to the ARA for execution of risk management responsibilities. Require formal approval of project risk mitigation/avoidance plans prior to project funding approval.</w:t>
      </w:r>
    </w:p>
    <w:p w14:paraId="5BE19D8B" w14:textId="77777777" w:rsidR="00E55C8B" w:rsidRPr="007914C7" w:rsidRDefault="0071163B" w:rsidP="0071163B">
      <w:pPr>
        <w:pStyle w:val="Heading2"/>
      </w:pPr>
      <w:r>
        <w:t xml:space="preserve">China Says No </w:t>
      </w:r>
    </w:p>
    <w:p w14:paraId="7965BA54" w14:textId="77777777" w:rsidR="00E55C8B" w:rsidRDefault="00E55C8B" w:rsidP="0071163B">
      <w:pPr>
        <w:pStyle w:val="Heading3"/>
      </w:pPr>
      <w:r>
        <w:t xml:space="preserve">1NC- China says no </w:t>
      </w:r>
    </w:p>
    <w:p w14:paraId="4EAA2ABE" w14:textId="77777777" w:rsidR="00E55C8B" w:rsidRDefault="00E55C8B" w:rsidP="00E55C8B">
      <w:pPr>
        <w:pStyle w:val="Heading4"/>
      </w:pPr>
      <w:r>
        <w:t>China says no—empirics prove they don’t like to get involved in Afghanistan</w:t>
      </w:r>
    </w:p>
    <w:p w14:paraId="7136892C" w14:textId="77777777" w:rsidR="00E55C8B" w:rsidRDefault="00E55C8B" w:rsidP="00E55C8B">
      <w:proofErr w:type="spellStart"/>
      <w:r>
        <w:rPr>
          <w:rStyle w:val="Style13ptBold"/>
        </w:rPr>
        <w:t>Godehardt</w:t>
      </w:r>
      <w:proofErr w:type="spellEnd"/>
      <w:r>
        <w:rPr>
          <w:rStyle w:val="Style13ptBold"/>
        </w:rPr>
        <w:t xml:space="preserve"> and Shim 14 –</w:t>
      </w:r>
      <w:r>
        <w:t>Nadine, research fellow at the German Institute for International Sand Security Affairs specializing in China’s foreign policy, particularly regional challenges in Asia and David,  assistant professor in the Department of International relations and International Organization at the University of Groningen, Netherlands, and associate research fellow at the GIGA Institute of Asian Studies, Hamburg, "Post-2014 Afghanistan and Its Impact on Northeast Asia," Asian Perspective, October-December 2014 http://search.proquest.com.proxy.lib.umich.edu/docview/1628232817?pq-origsite=summon&amp;amp;accountid=14667</w:t>
      </w:r>
    </w:p>
    <w:p w14:paraId="54394822" w14:textId="77777777" w:rsidR="0070071B" w:rsidRPr="0070071B" w:rsidRDefault="00E55C8B" w:rsidP="0070071B">
      <w:pPr>
        <w:rPr>
          <w:b/>
          <w:iCs/>
          <w:u w:val="single"/>
        </w:rPr>
      </w:pPr>
      <w:r w:rsidRPr="00ED0724">
        <w:rPr>
          <w:rStyle w:val="StyleUnderline"/>
        </w:rPr>
        <w:t>Afghanistan has not been a top priority in China's diplomacy</w:t>
      </w:r>
      <w:r w:rsidRPr="00AA61BF">
        <w:rPr>
          <w:sz w:val="12"/>
        </w:rPr>
        <w:t xml:space="preserve">. </w:t>
      </w:r>
      <w:r w:rsidRPr="00ED0724">
        <w:rPr>
          <w:rStyle w:val="StyleUnderline"/>
        </w:rPr>
        <w:t>In crucial moments of modem Afghan history, such as during the Soviet occupation</w:t>
      </w:r>
      <w:r w:rsidRPr="00AA61BF">
        <w:rPr>
          <w:sz w:val="12"/>
        </w:rPr>
        <w:t xml:space="preserve"> (1979-1989), the </w:t>
      </w:r>
      <w:r w:rsidRPr="00ED0724">
        <w:rPr>
          <w:rStyle w:val="StyleUnderline"/>
        </w:rPr>
        <w:t xml:space="preserve">coming to power of the Tal- </w:t>
      </w:r>
      <w:proofErr w:type="spellStart"/>
      <w:r w:rsidRPr="00ED0724">
        <w:rPr>
          <w:rStyle w:val="StyleUnderline"/>
        </w:rPr>
        <w:t>iban</w:t>
      </w:r>
      <w:proofErr w:type="spellEnd"/>
      <w:r w:rsidRPr="00AA61BF">
        <w:rPr>
          <w:sz w:val="12"/>
        </w:rPr>
        <w:t xml:space="preserve"> in 1996, </w:t>
      </w:r>
      <w:r w:rsidRPr="00ED0724">
        <w:rPr>
          <w:rStyle w:val="StyleUnderline"/>
        </w:rPr>
        <w:t xml:space="preserve">and the new war led by the United States </w:t>
      </w:r>
      <w:r w:rsidRPr="00AA61BF">
        <w:rPr>
          <w:sz w:val="12"/>
        </w:rPr>
        <w:t xml:space="preserve">and its NATO allies since 2001, </w:t>
      </w:r>
      <w:r w:rsidRPr="00ED0724">
        <w:rPr>
          <w:rStyle w:val="Emphasis"/>
        </w:rPr>
        <w:t>China took a low-profile stand on Afghanistan.</w:t>
      </w:r>
      <w:r w:rsidRPr="00AA61BF">
        <w:rPr>
          <w:sz w:val="12"/>
        </w:rPr>
        <w:t xml:space="preserve"> As Zhao </w:t>
      </w:r>
      <w:proofErr w:type="spellStart"/>
      <w:r w:rsidRPr="00AA61BF">
        <w:rPr>
          <w:sz w:val="12"/>
        </w:rPr>
        <w:t>Huasheng</w:t>
      </w:r>
      <w:proofErr w:type="spellEnd"/>
      <w:r w:rsidRPr="00AA61BF">
        <w:rPr>
          <w:sz w:val="12"/>
        </w:rPr>
        <w:t xml:space="preserve"> (2012, 2) rightly argues</w:t>
      </w:r>
      <w:r w:rsidRPr="00ED0724">
        <w:rPr>
          <w:rStyle w:val="StyleUnderline"/>
        </w:rPr>
        <w:t>, China has only "</w:t>
      </w:r>
      <w:r w:rsidRPr="00ED0724">
        <w:rPr>
          <w:rStyle w:val="Emphasis"/>
        </w:rPr>
        <w:t>very limited goals</w:t>
      </w:r>
      <w:r w:rsidRPr="00ED0724">
        <w:rPr>
          <w:rStyle w:val="StyleUnderline"/>
        </w:rPr>
        <w:t xml:space="preserve"> in Afghanistan" and is not interested in getting militarily involved there</w:t>
      </w:r>
      <w:r w:rsidRPr="00AA61BF">
        <w:rPr>
          <w:sz w:val="12"/>
        </w:rPr>
        <w:t xml:space="preserve">. Since Chinese leaders still espouse the principle of nonintervention, </w:t>
      </w:r>
      <w:r w:rsidRPr="00ED0724">
        <w:rPr>
          <w:rStyle w:val="Emphasis"/>
        </w:rPr>
        <w:t>they do not see China's main task as rebuilding Afghanistan politically</w:t>
      </w:r>
      <w:r w:rsidRPr="00AA61BF">
        <w:rPr>
          <w:sz w:val="12"/>
        </w:rPr>
        <w:t xml:space="preserve">. In addition, </w:t>
      </w:r>
      <w:r w:rsidRPr="00ED0724">
        <w:rPr>
          <w:rStyle w:val="StyleUnderline"/>
        </w:rPr>
        <w:t xml:space="preserve">China's </w:t>
      </w:r>
      <w:r w:rsidRPr="00ED0724">
        <w:rPr>
          <w:rStyle w:val="Emphasis"/>
        </w:rPr>
        <w:t>economic interests are rather specific and tightly focused on exploitation of energy resources and rare earths.</w:t>
      </w:r>
    </w:p>
    <w:p w14:paraId="3491109A" w14:textId="77777777" w:rsidR="00E55C8B" w:rsidRDefault="0071163B" w:rsidP="0071163B">
      <w:pPr>
        <w:pStyle w:val="Heading2"/>
      </w:pPr>
      <w:r>
        <w:t>OBOR Fails</w:t>
      </w:r>
    </w:p>
    <w:p w14:paraId="3C36AC07" w14:textId="77777777" w:rsidR="00E55C8B" w:rsidRDefault="0070071B" w:rsidP="0071163B">
      <w:pPr>
        <w:pStyle w:val="Heading3"/>
      </w:pPr>
      <w:r>
        <w:t>1NC- OBOR fails</w:t>
      </w:r>
    </w:p>
    <w:p w14:paraId="18725858" w14:textId="77777777" w:rsidR="0070071B" w:rsidRDefault="0070071B" w:rsidP="0070071B">
      <w:pPr>
        <w:pStyle w:val="Heading4"/>
      </w:pPr>
      <w:r>
        <w:t>OBOR faces significant challenges – low interest and little benefits discourage investment</w:t>
      </w:r>
    </w:p>
    <w:p w14:paraId="75B3EC9A" w14:textId="77777777" w:rsidR="0070071B" w:rsidRDefault="0070071B" w:rsidP="0070071B">
      <w:r w:rsidRPr="006D4502">
        <w:rPr>
          <w:rStyle w:val="Style13ptBold"/>
        </w:rPr>
        <w:t>Rudolf, 15</w:t>
      </w:r>
      <w:r>
        <w:t xml:space="preserve"> - </w:t>
      </w:r>
      <w:r w:rsidRPr="006D4502">
        <w:t>Research Associate</w:t>
      </w:r>
      <w:r>
        <w:t xml:space="preserve">, </w:t>
      </w:r>
      <w:r w:rsidRPr="006D4502">
        <w:t>Mercator Institute for China Studies</w:t>
      </w:r>
      <w:r>
        <w:t xml:space="preserve"> (Moritz, “China’s ‘Silk Road’ Initiative Is at Risk of Failure,” The Diplomat, 9/24, </w:t>
      </w:r>
      <w:r w:rsidRPr="00916223">
        <w:t>http://thediplomat.com/2015/09/chinas-silk-road-initiative-is-at-risk-of-failure/</w:t>
      </w:r>
      <w:r>
        <w:t>)//SD</w:t>
      </w:r>
    </w:p>
    <w:p w14:paraId="1288B879" w14:textId="77777777" w:rsidR="0070071B" w:rsidRDefault="0070071B" w:rsidP="0070071B">
      <w:r>
        <w:t xml:space="preserve">The Silk Road Initiative is the major project for Chinese President Xi Jinping. On every state visit and within every diplomatic forum, he has promoted his idea of “One Belt, One Road” (OBOR). Beijing wants to create China-centered infrastructure networks in order to expand its own economic and political influence in Eurasia. </w:t>
      </w:r>
      <w:r w:rsidRPr="00284FCD">
        <w:rPr>
          <w:rStyle w:val="StyleUnderline"/>
        </w:rPr>
        <w:t>But the time when the country was able to make economically unprofitable investments on the basis of political motives is long gone. Beijing had intended to invest more than $900 billion in infrastructure expansion in Eurasia. However, the money is now needed to stabilize its stagnating economy and nervous financial markets. China‘s currency reserves decreased drastically in August.</w:t>
      </w:r>
      <w:r>
        <w:rPr>
          <w:rStyle w:val="StyleUnderline"/>
        </w:rPr>
        <w:t xml:space="preserve"> </w:t>
      </w:r>
      <w:r w:rsidRPr="00284FCD">
        <w:rPr>
          <w:rStyle w:val="StyleUnderline"/>
        </w:rPr>
        <w:t>Due to financing difficulties a number of infrastructure projects have come to a standstill</w:t>
      </w:r>
      <w:r>
        <w:t xml:space="preserve">. For example, the gas pipeline known as “Power of Siberia,” the subject of an agreement signed by Russia and China in May last year, is in danger of flopping. In addition to this, the release of funds for the construction of the Altai gas pipeline to connect western Siberia and China has been delayed indefinitely. </w:t>
      </w:r>
      <w:r w:rsidRPr="00284FCD">
        <w:rPr>
          <w:rStyle w:val="StyleUnderline"/>
        </w:rPr>
        <w:t>At a more basic level, the OBOR represents an economic step backwards: instead of placing more emphasis on domestic demand, Beijing is speculating on new export markets in unstable regions such as Pakistan. The overcapacity of Chinese state-owned enterprises are not addressed but simply exported abroad. In this way the leadership is hampering its own ability to overcome the structural crisis of the Chinese growth model.</w:t>
      </w:r>
      <w:r>
        <w:rPr>
          <w:rStyle w:val="StyleUnderline"/>
        </w:rPr>
        <w:t xml:space="preserve"> </w:t>
      </w:r>
      <w:r>
        <w:t xml:space="preserve">For the time being, OBOR remains a speculative bubble. Part of the initiative is to create around 20 cross-border Special Economic Zones. </w:t>
      </w:r>
      <w:proofErr w:type="spellStart"/>
      <w:r>
        <w:t>Khorgos</w:t>
      </w:r>
      <w:proofErr w:type="spellEnd"/>
      <w:r>
        <w:t xml:space="preserve">, on the border with Kazakhstan, serves as a cautionary example: two years after the go-ahead China has built a city consisting of a number of multi-story shopping centers in the desert. In one of those buildings, for example, there are roughly one hundred shops, each one of them selling exactly the same product: fur coats. By way of contrast, on the Kazak side stands only a yurt and a couple of plastic camels. Inside the yurt, where one can buy German sweets and Russian beer; there is no sign of any customers. At the same time, there is a lack of partners for the OBOR initiative: China is virtually on its own. The Chinese leadership has until now only been able to reach a handful of vague cooperation agreements, such as those with Russia and Hungary. But none of those states (and maybe not even China itself) know what OBOR really means. </w:t>
      </w:r>
      <w:r w:rsidRPr="002D3E90">
        <w:rPr>
          <w:rStyle w:val="StyleUnderline"/>
        </w:rPr>
        <w:t>Xi Jinping wants to promote the idea of a “community of common destiny”. He has, however, not been able to convey what this term signifies and he has failed to convince other states why the OBOR should be attractive for other countries.</w:t>
      </w:r>
      <w:r>
        <w:rPr>
          <w:rStyle w:val="StyleUnderline"/>
        </w:rPr>
        <w:t xml:space="preserve"> </w:t>
      </w:r>
      <w:r w:rsidRPr="002D3E90">
        <w:rPr>
          <w:rStyle w:val="StyleUnderline"/>
        </w:rPr>
        <w:t>While Xi promises win-win situations, the biggest winner would be China. This is because Beijing is at once the project’s architect, financier, and builder. The suspicion towards OBOR is also fueled by China’s increasingly aggressive foreign policy. By following a more assertive approach in the South China Sea territorial disputes or more recently, by displaying modern military hardware during the World War II commemoration military parade in Beijing, the Chinese leadership risks losing the very thing it most needs from neighboring countries to make OBOR become a reality: trust.</w:t>
      </w:r>
      <w:r>
        <w:rPr>
          <w:rStyle w:val="StyleUnderline"/>
        </w:rPr>
        <w:t xml:space="preserve"> </w:t>
      </w:r>
      <w:r>
        <w:t>In addition to this is the problem of unfortunate timing, a problem which could result in the collapse of Xi’s grand plan. In the light of the crisis in Ukraine, the prospects for a joint Chinese-Russian-European project have never looked worse. Moreover, ISIS threatens to spread to the very Central Asian regions that are key to the success of OBOR. Despite these obstacles, the Chinese “Silk Road PR” is in full swing. Berlin and Brussels should exercise restraint and should not allow themselves to be dazzled by this PR offensive. Individual projects should only be considered if they are in the direct interest of Europe and are economically viable.</w:t>
      </w:r>
    </w:p>
    <w:p w14:paraId="2219BC6C" w14:textId="77777777" w:rsidR="00E13E88" w:rsidRPr="00E13E88" w:rsidRDefault="00E13E88" w:rsidP="0070071B"/>
    <w:p w14:paraId="505E3321" w14:textId="77777777" w:rsidR="0070071B" w:rsidRDefault="0070071B" w:rsidP="0070071B">
      <w:pPr>
        <w:pStyle w:val="Heading3"/>
      </w:pPr>
      <w:r>
        <w:t xml:space="preserve">2NC- Ext.- OBOR fails </w:t>
      </w:r>
    </w:p>
    <w:p w14:paraId="48DC6629" w14:textId="77777777" w:rsidR="0070071B" w:rsidRDefault="0070071B" w:rsidP="0070071B">
      <w:pPr>
        <w:pStyle w:val="Heading4"/>
      </w:pPr>
      <w:r>
        <w:t xml:space="preserve">Lack area studies and expertise doom the OBOR </w:t>
      </w:r>
    </w:p>
    <w:p w14:paraId="4A47FF52" w14:textId="77777777" w:rsidR="0070071B" w:rsidRDefault="0070071B" w:rsidP="0070071B">
      <w:r w:rsidRPr="00E67E33">
        <w:rPr>
          <w:rStyle w:val="Style13ptBold"/>
        </w:rPr>
        <w:t>Chen, 15</w:t>
      </w:r>
      <w:r>
        <w:t xml:space="preserve"> - </w:t>
      </w:r>
      <w:r w:rsidRPr="00E67E33">
        <w:t>assistant professor of Government and Public Administration</w:t>
      </w:r>
      <w:r>
        <w:t xml:space="preserve">, </w:t>
      </w:r>
      <w:r w:rsidRPr="00E67E33">
        <w:t>University of Macau</w:t>
      </w:r>
      <w:r>
        <w:t xml:space="preserve"> (</w:t>
      </w:r>
      <w:proofErr w:type="spellStart"/>
      <w:r>
        <w:t>Dingding</w:t>
      </w:r>
      <w:proofErr w:type="spellEnd"/>
      <w:r>
        <w:t>, “</w:t>
      </w:r>
      <w:r w:rsidRPr="00E67E33">
        <w:t>One Belt, One Road, One Frenzied Debate</w:t>
      </w:r>
      <w:r>
        <w:t xml:space="preserve">,” The Diplomat, 6/24, </w:t>
      </w:r>
      <w:hyperlink r:id="rId14" w:history="1">
        <w:r w:rsidRPr="00C22EC9">
          <w:rPr>
            <w:rStyle w:val="Hyperlink"/>
          </w:rPr>
          <w:t>http://thediplomat.com/2015/06/one-belt-one-road-one-frenzied-debate/</w:t>
        </w:r>
      </w:hyperlink>
      <w:r>
        <w:t>)//SD</w:t>
      </w:r>
    </w:p>
    <w:p w14:paraId="471AD11E" w14:textId="77777777" w:rsidR="0070071B" w:rsidRDefault="0070071B" w:rsidP="0070071B">
      <w:r>
        <w:t xml:space="preserve">Ever since Chinese President Xi Jinping put forward the idea of “One Belt, One Road” (OBOR) in 2013, Chinese scholars have pursued the idea with unprecedented interest and energy. Numerous conferences have been organized to discuss various aspects of the various OBOR initiatives and there already have been some tangible results. However, overall the situation of OBOR research is not healthy as too many scholars who are poorly trained to study OBOR in detail have used the initiative to advance their other academic or non-academic interests. This situation must be changed, otherwise it will jeopardize China’s OBOR initiatives in the long run. Specifically, there are three main problems with the current frenzied discussion on OBOR. First, </w:t>
      </w:r>
      <w:r w:rsidRPr="00CA5C12">
        <w:rPr>
          <w:rStyle w:val="StyleUnderline"/>
        </w:rPr>
        <w:t>there is simply a lack of academic expertise on most developing countries in China. Unlike the U.S., area studies as a discipline has never been seriously treated by the government and the result is that very few scholars in China are respectable experts in regions like South America and the Middle East. Many of China’s so-called experts on the Middle East simply don’t speak Arabic languages and cannot read Arabic texts. And many of China’s Africa experts have never traveled to Africa to do field research. How can you give sound advice to the Chinese government if the experts themselves are not knowledgeable about their respective regions? This is a huge problem in China.</w:t>
      </w:r>
      <w:r>
        <w:rPr>
          <w:rStyle w:val="StyleUnderline"/>
        </w:rPr>
        <w:t xml:space="preserve"> </w:t>
      </w:r>
      <w:r>
        <w:t xml:space="preserve">But we cannot entirely blame everything on the experts, though they must bear some responsibility. The main reason is still institutional: </w:t>
      </w:r>
      <w:r w:rsidRPr="00CA5C12">
        <w:rPr>
          <w:rStyle w:val="StyleUnderline"/>
        </w:rPr>
        <w:t>the government has neglected area studies for a long time,</w:t>
      </w:r>
      <w:r>
        <w:t xml:space="preserve"> sometimes with good reasons. When China was still weak and poor, what would have been the use of studying other poor developing countries? </w:t>
      </w:r>
      <w:r w:rsidRPr="00CA5C12">
        <w:rPr>
          <w:rStyle w:val="StyleUnderline"/>
        </w:rPr>
        <w:t>Valuable resources were instead focused on studying more advanced countries like the U.S., Japan, and the member states of the European Union. It was only about ten years ago that Chinese companies and individuals started to explore business opportunities in Africa and the Middle East. Educational institutions are not known for adjusting to realities quickly hence China’s lack of experts in these areas.</w:t>
      </w:r>
      <w:r>
        <w:rPr>
          <w:rStyle w:val="StyleUnderline"/>
        </w:rPr>
        <w:t xml:space="preserve"> </w:t>
      </w:r>
      <w:r>
        <w:t>Second, for whatever reason</w:t>
      </w:r>
      <w:r w:rsidRPr="00CA5C12">
        <w:rPr>
          <w:rStyle w:val="StyleUnderline"/>
        </w:rPr>
        <w:t>, Chinese scholars tend to praise OBOR initiatives, without every seriously discussing the risks involved.</w:t>
      </w:r>
      <w:r>
        <w:t xml:space="preserve"> The reality is simply </w:t>
      </w:r>
      <w:r w:rsidRPr="00CA5C12">
        <w:rPr>
          <w:rStyle w:val="StyleUnderline"/>
        </w:rPr>
        <w:t>that all sorts of risks, particularly political risks, are very serious problems in some countries like Myanmar and Pakistan. If the Chinese government does not pay serious attention to such factors, many of China’s big investment projects might fail. Already, we have examples of failed projects in Myanmar due to political reasons. As even powerful states like the United States know, smaller countries can hurt the interests of powerful and large companies through nationalization.</w:t>
      </w:r>
      <w:r>
        <w:t xml:space="preserve"> Why should we expect politically unstable countries then to treat China differently</w:t>
      </w:r>
      <w:r w:rsidRPr="00CA5C12">
        <w:rPr>
          <w:rStyle w:val="StyleUnderline"/>
        </w:rPr>
        <w:t>? So far the Chinese government has realized the potential dangers, but no serious studies have been launched by Chinese scholars to address such issues. Again, this might be a result of a lack of expertise. Still, Chinese scholars and think tanks should pay attention to all kinds of social, political, and economic risks associated with China’s investment.</w:t>
      </w:r>
      <w:r>
        <w:rPr>
          <w:rStyle w:val="StyleUnderline"/>
        </w:rPr>
        <w:t xml:space="preserve"> </w:t>
      </w:r>
      <w:r>
        <w:t xml:space="preserve">Third, Chinese scholars should downplay the strategic implications of China’s OBOR initiatives. Right now too many Chinese scholars like to enthusiastically discuss the potential strategic benefits, as if China is going to overtake the U.S. as the world’s new hegemon. This is not only flat out wrong, but also strategically unwise. The U.S. is already very suspicious of China’s long-term strategic intentions in the South China Sea and many European countries are also uneasy about China’s expanding influence into the EU. Why should Chinese scholars give hawks in the U.S., Japan, and Europe more ammunition to fuel their ‘China threat’ theories? This is simply shortsighted. Moreover, the OBOR initiatives are not guaranteed to succeed and in many ways they might actually fail if the Chinese government does not play its cards right. And there is some evidence that the government might not be handling its cards right at the moment. All in all, </w:t>
      </w:r>
      <w:r w:rsidRPr="00CA5C12">
        <w:rPr>
          <w:rStyle w:val="StyleUnderline"/>
        </w:rPr>
        <w:t>the Chinese government should try to cool down the current unhealthy status of the OBOR debate in China before it is too late. And Chinese scholars should put in serious effort to understand the regions along the OBOR route before they give poorly considered advice to the government</w:t>
      </w:r>
      <w:r>
        <w:t xml:space="preserve">. Otherwise, we might soon witness the fall of the OBOR </w:t>
      </w:r>
      <w:proofErr w:type="spellStart"/>
      <w:r>
        <w:t>intiatives</w:t>
      </w:r>
      <w:proofErr w:type="spellEnd"/>
      <w:r>
        <w:t xml:space="preserve">. </w:t>
      </w:r>
    </w:p>
    <w:p w14:paraId="6AD54E0D" w14:textId="77777777" w:rsidR="008E5A9E" w:rsidRDefault="008E5A9E" w:rsidP="008E5A9E">
      <w:pPr>
        <w:pStyle w:val="Heading2"/>
      </w:pPr>
      <w:r>
        <w:t xml:space="preserve">Relations </w:t>
      </w:r>
    </w:p>
    <w:p w14:paraId="142046FB" w14:textId="77777777" w:rsidR="008E5A9E" w:rsidRPr="008E5A9E" w:rsidRDefault="008E5A9E" w:rsidP="008E5A9E">
      <w:pPr>
        <w:pStyle w:val="Heading3"/>
      </w:pPr>
      <w:r>
        <w:t xml:space="preserve">1NC- Relations high </w:t>
      </w:r>
    </w:p>
    <w:p w14:paraId="354FC135" w14:textId="77777777" w:rsidR="008E5A9E" w:rsidRPr="00CB0CF9" w:rsidRDefault="008E5A9E" w:rsidP="008E5A9E">
      <w:pPr>
        <w:pStyle w:val="Heading4"/>
      </w:pPr>
      <w:r w:rsidRPr="00CB0CF9">
        <w:t xml:space="preserve">Relations are </w:t>
      </w:r>
      <w:r w:rsidRPr="00CB0CF9">
        <w:rPr>
          <w:u w:val="single"/>
        </w:rPr>
        <w:t>high</w:t>
      </w:r>
      <w:r w:rsidRPr="00CB0CF9">
        <w:t xml:space="preserve"> and </w:t>
      </w:r>
      <w:r w:rsidRPr="00CB0CF9">
        <w:rPr>
          <w:u w:val="single"/>
        </w:rPr>
        <w:t>inevitable</w:t>
      </w:r>
      <w:r w:rsidRPr="00CB0CF9">
        <w:t xml:space="preserve"> --- no risk of conflict</w:t>
      </w:r>
    </w:p>
    <w:p w14:paraId="4FB3E6AB" w14:textId="77777777" w:rsidR="008E5A9E" w:rsidRPr="00CB0CF9" w:rsidRDefault="008E5A9E" w:rsidP="008E5A9E">
      <w:r w:rsidRPr="00CB0CF9">
        <w:rPr>
          <w:rStyle w:val="Style13ptBold"/>
        </w:rPr>
        <w:t>Chen 15</w:t>
      </w:r>
      <w:r w:rsidRPr="00CB0CF9">
        <w:t xml:space="preserve"> - PhD, Associate Research Fellow for the Institute for International Strategic Studies at the Party School of Central Committee of C.P.C.</w:t>
      </w:r>
    </w:p>
    <w:p w14:paraId="43A514D9" w14:textId="77777777" w:rsidR="008E5A9E" w:rsidRPr="00CB0CF9" w:rsidRDefault="008E5A9E" w:rsidP="008E5A9E">
      <w:r w:rsidRPr="00CB0CF9">
        <w:t>(</w:t>
      </w:r>
      <w:proofErr w:type="spellStart"/>
      <w:r w:rsidRPr="00CB0CF9">
        <w:t>Jimin</w:t>
      </w:r>
      <w:proofErr w:type="spellEnd"/>
      <w:r w:rsidRPr="00CB0CF9">
        <w:t>, “Risks Manageable for China-U.S. Relations,” June, http://www.chinausfocus.com/foreign-policy/risks-manageable-for-china-u-s-relations/)</w:t>
      </w:r>
    </w:p>
    <w:p w14:paraId="2F1DA3CC" w14:textId="77777777" w:rsidR="008E5A9E" w:rsidRPr="00CB0CF9" w:rsidRDefault="008E5A9E" w:rsidP="008E5A9E">
      <w:pPr>
        <w:rPr>
          <w:sz w:val="16"/>
        </w:rPr>
      </w:pPr>
      <w:r w:rsidRPr="00CB0CF9">
        <w:rPr>
          <w:sz w:val="16"/>
        </w:rPr>
        <w:t xml:space="preserve">On May 16 and 17, U.S. Secretary of State John </w:t>
      </w:r>
      <w:r w:rsidRPr="00CB0CF9">
        <w:rPr>
          <w:rStyle w:val="StyleUnderline"/>
        </w:rPr>
        <w:t>Kerry paid his fifth visit to China</w:t>
      </w:r>
      <w:r w:rsidRPr="00CB0CF9">
        <w:rPr>
          <w:sz w:val="16"/>
        </w:rPr>
        <w:t xml:space="preserve">, becoming the highest-level U.S. official to visit China so far this year. According to the information released by the U.S. Department of State, </w:t>
      </w:r>
      <w:r w:rsidRPr="00CB0CF9">
        <w:rPr>
          <w:rStyle w:val="StyleUnderline"/>
        </w:rPr>
        <w:t>the main purpose of this trip was to advance U.S. priorities ahead of the Strategic and Economic Dialogue this summer and the planned visit to the United States of</w:t>
      </w:r>
      <w:r w:rsidRPr="00CB0CF9">
        <w:rPr>
          <w:sz w:val="16"/>
        </w:rPr>
        <w:t xml:space="preserve"> President </w:t>
      </w:r>
      <w:r w:rsidRPr="00CB0CF9">
        <w:rPr>
          <w:rStyle w:val="StyleUnderline"/>
        </w:rPr>
        <w:t>Xi</w:t>
      </w:r>
      <w:r w:rsidRPr="00CB0CF9">
        <w:rPr>
          <w:sz w:val="16"/>
        </w:rPr>
        <w:t xml:space="preserve"> Jinping this fall. However, U.S. officials revealed that Kerry’s visit would put pressure on China’s behavior, especially on the issue of South China Sea. For example, U.S. Assistant Secretary for East Asian and Pacific Affairs Daniel Russel said in prepared testimony for a U.S. Senate hearing on May 13 that the United States was committed to maintaining freedom of navigation and overflight in the South China Sea. During Kerry’s visit to Beijing this weekend, the United States would clearly demonstrate the determination to “push for respect for the rules and push back on unilateral actions to change the status quo”.∂ Moreover, both U.S. politics and academia are now filled with a tough argument on China, which might plunge Sino-US relations into a crisis. For example, a recent Wall Street Journal report, citing anonymous U.S. military officials, said the Pentagon was considering sending Navy surveillance aircraft as well as ships within 12 nautical miles to reefs and islands claimed by China in the South China Sea, taking practical actions to demonstrate the U.S. will and ability to protect its advocated “freedom of navigation”. In addition, the U.S. think tanks have also published reports on U.S. China policy. The Council on Foreign Relations in early March published one such report entitled “Revising U.S. Grand Strategy Toward China”, which recommended that the United States needs to restore a </w:t>
      </w:r>
      <w:proofErr w:type="spellStart"/>
      <w:r w:rsidRPr="00CB0CF9">
        <w:rPr>
          <w:sz w:val="16"/>
        </w:rPr>
        <w:t>hard-line</w:t>
      </w:r>
      <w:proofErr w:type="spellEnd"/>
      <w:r w:rsidRPr="00CB0CF9">
        <w:rPr>
          <w:sz w:val="16"/>
        </w:rPr>
        <w:t xml:space="preserve"> China policy, noting </w:t>
      </w:r>
      <w:proofErr w:type="spellStart"/>
      <w:r w:rsidRPr="00CB0CF9">
        <w:rPr>
          <w:sz w:val="16"/>
        </w:rPr>
        <w:t>that“Washington</w:t>
      </w:r>
      <w:proofErr w:type="spellEnd"/>
      <w:r w:rsidRPr="00CB0CF9">
        <w:rPr>
          <w:sz w:val="16"/>
        </w:rPr>
        <w:t xml:space="preserve"> needs a new grand strategy toward China that centers on balancing the rise of Chinese power rather than continuing to assist its ascendancy.”∂ </w:t>
      </w:r>
      <w:proofErr w:type="gramStart"/>
      <w:r w:rsidRPr="00CB0CF9">
        <w:rPr>
          <w:rStyle w:val="StyleUnderline"/>
        </w:rPr>
        <w:t>There</w:t>
      </w:r>
      <w:proofErr w:type="gramEnd"/>
      <w:r w:rsidRPr="00CB0CF9">
        <w:rPr>
          <w:rStyle w:val="StyleUnderline"/>
        </w:rPr>
        <w:t xml:space="preserve"> are </w:t>
      </w:r>
      <w:r w:rsidRPr="00CB0CF9">
        <w:rPr>
          <w:sz w:val="16"/>
        </w:rPr>
        <w:t>also</w:t>
      </w:r>
      <w:r w:rsidRPr="00CB0CF9">
        <w:rPr>
          <w:rStyle w:val="StyleUnderline"/>
        </w:rPr>
        <w:t xml:space="preserve"> some people suggesting the emergence of two confrontation groups in the region</w:t>
      </w:r>
      <w:r w:rsidRPr="00CB0CF9">
        <w:rPr>
          <w:sz w:val="16"/>
        </w:rPr>
        <w:t xml:space="preserve">. Since the year of 2014, the U.S.-Japan alliance has strengthened in unprecedented ways. Not long ago, Japan’s Prime Minister Shinzo Abe visited the United States, winning a high-profile reception. The two sides revised The Guidelines for Japan-U.S. Defense Cooperation, which promoted Japan to play a more active security role on a global scale. It also advanced the US-Japan alliance up to a new stage, that is, the United States continues to provide security guarantee for Japan, and Japan also provides more support to U.S. security. Meanwhile, from May 8-10, President Xi Jinping attended the “Victory Day Parade” in Moscow to commemorate the 70th anniversary of the victory of the world’s anti-fascist war and paid his fourth visit to Russia since taking office. The two parties issued a joint statement to deepen the comprehensive strategic partnership of coordination, which was the third one since the establishment of China’s new administration two years ago. In the joint statement, the two countries have emphasized mutually firm support and assistance on issues concerning core interests such as the sovereignty, territorial integrity, and national security. It gives the outside world an impression that China and Russia increasingly move toward alliance, or have formed a “quasi-alliance” relationship.∂ </w:t>
      </w:r>
      <w:r w:rsidRPr="00CB0CF9">
        <w:rPr>
          <w:rStyle w:val="Emphasis"/>
        </w:rPr>
        <w:t>In reality</w:t>
      </w:r>
      <w:r w:rsidRPr="00CB0CF9">
        <w:rPr>
          <w:sz w:val="16"/>
        </w:rPr>
        <w:t xml:space="preserve">, </w:t>
      </w:r>
      <w:r w:rsidRPr="00CB0CF9">
        <w:rPr>
          <w:rStyle w:val="StyleUnderline"/>
        </w:rPr>
        <w:t>current China-U.S. relations are hardly as bad as it might seem on the surface</w:t>
      </w:r>
      <w:r w:rsidRPr="00CB0CF9">
        <w:rPr>
          <w:sz w:val="16"/>
        </w:rPr>
        <w:t xml:space="preserve">. Kerry’s visit reflects that </w:t>
      </w:r>
      <w:r w:rsidRPr="00CB0CF9">
        <w:rPr>
          <w:rStyle w:val="StyleUnderline"/>
        </w:rPr>
        <w:t xml:space="preserve">Sino-US relationship is </w:t>
      </w:r>
      <w:r w:rsidRPr="00CB0CF9">
        <w:rPr>
          <w:rStyle w:val="Emphasis"/>
        </w:rPr>
        <w:t>still on the right track</w:t>
      </w:r>
      <w:r w:rsidRPr="00CB0CF9">
        <w:rPr>
          <w:rStyle w:val="StyleUnderline"/>
        </w:rPr>
        <w:t xml:space="preserve">, and the differences between the countries are </w:t>
      </w:r>
      <w:r w:rsidRPr="00CB0CF9">
        <w:rPr>
          <w:rStyle w:val="Emphasis"/>
        </w:rPr>
        <w:t>manageable</w:t>
      </w:r>
      <w:r w:rsidRPr="00CB0CF9">
        <w:rPr>
          <w:rStyle w:val="StyleUnderline"/>
        </w:rPr>
        <w:t xml:space="preserve">. Kerry’s visit to China shows that </w:t>
      </w:r>
      <w:r w:rsidRPr="00CB0CF9">
        <w:rPr>
          <w:rStyle w:val="Emphasis"/>
        </w:rPr>
        <w:t>both sides attach great importance</w:t>
      </w:r>
      <w:r w:rsidRPr="00CB0CF9">
        <w:rPr>
          <w:rStyle w:val="StyleUnderline"/>
        </w:rPr>
        <w:t xml:space="preserve"> to the relationship. </w:t>
      </w:r>
      <w:r w:rsidRPr="00CB0CF9">
        <w:rPr>
          <w:rStyle w:val="Emphasis"/>
        </w:rPr>
        <w:t>Despite</w:t>
      </w:r>
      <w:r w:rsidRPr="00CB0CF9">
        <w:rPr>
          <w:sz w:val="16"/>
        </w:rPr>
        <w:t xml:space="preserve"> the contradictions and </w:t>
      </w:r>
      <w:r w:rsidRPr="00CB0CF9">
        <w:rPr>
          <w:rStyle w:val="Emphasis"/>
        </w:rPr>
        <w:t>differences</w:t>
      </w:r>
      <w:r w:rsidRPr="00CB0CF9">
        <w:rPr>
          <w:sz w:val="16"/>
        </w:rPr>
        <w:t xml:space="preserve">, </w:t>
      </w:r>
      <w:r w:rsidRPr="00CB0CF9">
        <w:rPr>
          <w:rStyle w:val="StyleUnderline"/>
        </w:rPr>
        <w:t xml:space="preserve">the will of the top leaders of both countries to develop bilateral relations is </w:t>
      </w:r>
      <w:r w:rsidRPr="00CB0CF9">
        <w:rPr>
          <w:rStyle w:val="Emphasis"/>
        </w:rPr>
        <w:t>strong and consistent</w:t>
      </w:r>
      <w:r w:rsidRPr="00CB0CF9">
        <w:rPr>
          <w:sz w:val="16"/>
        </w:rPr>
        <w:t xml:space="preserve">. From </w:t>
      </w:r>
      <w:proofErr w:type="spellStart"/>
      <w:r w:rsidRPr="00CB0CF9">
        <w:rPr>
          <w:sz w:val="16"/>
        </w:rPr>
        <w:t>Sunnylands</w:t>
      </w:r>
      <w:proofErr w:type="spellEnd"/>
      <w:r w:rsidRPr="00CB0CF9">
        <w:rPr>
          <w:sz w:val="16"/>
        </w:rPr>
        <w:t xml:space="preserve"> in 2013 to </w:t>
      </w:r>
      <w:proofErr w:type="spellStart"/>
      <w:r w:rsidRPr="00CB0CF9">
        <w:rPr>
          <w:sz w:val="16"/>
        </w:rPr>
        <w:t>Zhongnanhai</w:t>
      </w:r>
      <w:proofErr w:type="spellEnd"/>
      <w:r w:rsidRPr="00CB0CF9">
        <w:rPr>
          <w:sz w:val="16"/>
        </w:rPr>
        <w:t xml:space="preserve"> in 2014, </w:t>
      </w:r>
      <w:r w:rsidRPr="00CB0CF9">
        <w:rPr>
          <w:rStyle w:val="StyleUnderline"/>
        </w:rPr>
        <w:t>the two heads of state have formed a high degree of consensus on this point</w:t>
      </w:r>
      <w:r w:rsidRPr="00CB0CF9">
        <w:rPr>
          <w:sz w:val="16"/>
        </w:rPr>
        <w:t xml:space="preserve">. Kerry’s visit also indicates that high-level </w:t>
      </w:r>
      <w:r w:rsidRPr="00CB0CF9">
        <w:rPr>
          <w:rStyle w:val="StyleUnderline"/>
        </w:rPr>
        <w:t>Sino-US communication channels are open and effective</w:t>
      </w:r>
      <w:r w:rsidRPr="00CB0CF9">
        <w:rPr>
          <w:sz w:val="16"/>
        </w:rPr>
        <w:t xml:space="preserve">. At present, </w:t>
      </w:r>
      <w:r w:rsidRPr="00CB0CF9">
        <w:rPr>
          <w:rStyle w:val="StyleUnderline"/>
        </w:rPr>
        <w:t>the two countries have established more than 90 kinds of communication mechanisms</w:t>
      </w:r>
      <w:r w:rsidRPr="00CB0CF9">
        <w:rPr>
          <w:sz w:val="16"/>
        </w:rPr>
        <w:t xml:space="preserve">, including the important Strategic and Economic Dialogue and the High-Level Consultation on People-to-People Exchange. </w:t>
      </w:r>
      <w:r w:rsidRPr="00CB0CF9">
        <w:rPr>
          <w:rStyle w:val="StyleUnderline"/>
        </w:rPr>
        <w:t>These channels provide the foundation for managing disagreements and risks. In November 2014, the two sides established two mutual-trust mechanisms</w:t>
      </w:r>
      <w:r w:rsidRPr="00CB0CF9">
        <w:rPr>
          <w:sz w:val="16"/>
        </w:rPr>
        <w:t>, namely, “</w:t>
      </w:r>
      <w:r w:rsidRPr="00CB0CF9">
        <w:rPr>
          <w:rStyle w:val="StyleUnderline"/>
        </w:rPr>
        <w:t>Notification of Major Military Activities [and] Confidence Building Measures Mechanism” and “Rules of Behavior for Safety of Air and Maritime Encounters</w:t>
      </w:r>
      <w:r w:rsidRPr="00CB0CF9">
        <w:rPr>
          <w:sz w:val="16"/>
        </w:rPr>
        <w:t xml:space="preserve">”. </w:t>
      </w:r>
      <w:r w:rsidRPr="00CB0CF9">
        <w:rPr>
          <w:rStyle w:val="StyleUnderline"/>
        </w:rPr>
        <w:t xml:space="preserve">Such mechanisms and rules are </w:t>
      </w:r>
      <w:r w:rsidRPr="00CB0CF9">
        <w:rPr>
          <w:rStyle w:val="Emphasis"/>
        </w:rPr>
        <w:t>extremely helpful</w:t>
      </w:r>
      <w:r w:rsidRPr="00CB0CF9">
        <w:rPr>
          <w:rStyle w:val="StyleUnderline"/>
        </w:rPr>
        <w:t xml:space="preserve"> and beneficial for both sides to </w:t>
      </w:r>
      <w:r w:rsidRPr="00CB0CF9">
        <w:rPr>
          <w:rStyle w:val="Emphasis"/>
        </w:rPr>
        <w:t>reduce the chance of conflicts or confrontations</w:t>
      </w:r>
      <w:r w:rsidRPr="00CB0CF9">
        <w:rPr>
          <w:sz w:val="16"/>
        </w:rPr>
        <w:t>.</w:t>
      </w:r>
    </w:p>
    <w:p w14:paraId="1F219038" w14:textId="77777777" w:rsidR="008E5A9E" w:rsidRPr="00CB0CF9" w:rsidRDefault="008E5A9E" w:rsidP="008E5A9E">
      <w:pPr>
        <w:pStyle w:val="Heading3"/>
      </w:pPr>
      <w:r>
        <w:t>2NC- Ext.- Relations Resilient</w:t>
      </w:r>
    </w:p>
    <w:p w14:paraId="65A67647" w14:textId="77777777" w:rsidR="008E5A9E" w:rsidRPr="00CB0CF9" w:rsidRDefault="008E5A9E" w:rsidP="008E5A9E">
      <w:pPr>
        <w:pStyle w:val="Heading4"/>
      </w:pPr>
      <w:r w:rsidRPr="00CB0CF9">
        <w:t xml:space="preserve">Relations are </w:t>
      </w:r>
      <w:r w:rsidRPr="00CB0CF9">
        <w:rPr>
          <w:u w:val="single"/>
        </w:rPr>
        <w:t>resilient</w:t>
      </w:r>
      <w:r w:rsidRPr="00CB0CF9">
        <w:t>---the last three decades prove they can compete and cooperate at once</w:t>
      </w:r>
    </w:p>
    <w:p w14:paraId="3E147C00" w14:textId="77777777" w:rsidR="008E5A9E" w:rsidRPr="00CB0CF9" w:rsidRDefault="008E5A9E" w:rsidP="008E5A9E">
      <w:r w:rsidRPr="00CB0CF9">
        <w:rPr>
          <w:rStyle w:val="Style13ptBold"/>
        </w:rPr>
        <w:t>Russel 14</w:t>
      </w:r>
      <w:r w:rsidRPr="00CB0CF9">
        <w:t xml:space="preserve"> - Assistant Secretary, Bureau of East Asian and Pacific Affairs</w:t>
      </w:r>
    </w:p>
    <w:p w14:paraId="32E5EFA8" w14:textId="77777777" w:rsidR="008E5A9E" w:rsidRPr="00CB0CF9" w:rsidRDefault="008E5A9E" w:rsidP="008E5A9E">
      <w:r w:rsidRPr="00CB0CF9">
        <w:t>(Daniel, “The Future of U.S.-China Relations,” Testimony Before the Senate Foreign Relations Committee, Lexis)</w:t>
      </w:r>
    </w:p>
    <w:p w14:paraId="3A27C9D6" w14:textId="77777777" w:rsidR="008E5A9E" w:rsidRPr="00CB0CF9" w:rsidRDefault="008E5A9E" w:rsidP="008E5A9E">
      <w:r w:rsidRPr="00CB0CF9">
        <w:t>Overall Bilateral Relations</w:t>
      </w:r>
    </w:p>
    <w:p w14:paraId="2376ED5D" w14:textId="77777777" w:rsidR="008E5A9E" w:rsidRPr="00CB0CF9" w:rsidRDefault="008E5A9E" w:rsidP="008E5A9E">
      <w:pPr>
        <w:rPr>
          <w:sz w:val="12"/>
        </w:rPr>
      </w:pPr>
      <w:r w:rsidRPr="00CB0CF9">
        <w:rPr>
          <w:rStyle w:val="StyleUnderline"/>
        </w:rPr>
        <w:t>This year marks the 35th anniversary of the establishment of official diplomatic relations between the United States and China. We have made remarkable progress</w:t>
      </w:r>
      <w:r w:rsidRPr="00CB0CF9">
        <w:rPr>
          <w:sz w:val="12"/>
        </w:rPr>
        <w:t xml:space="preserve"> since the era of back-channel messaging and secret trips. </w:t>
      </w:r>
      <w:r w:rsidRPr="00CB0CF9">
        <w:rPr>
          <w:rStyle w:val="StyleUnderline"/>
        </w:rPr>
        <w:t>The scope of today’s U.S.-China relationship was unimaginable when President Nixon made his historic visit in 1972 to China</w:t>
      </w:r>
      <w:r w:rsidRPr="00CB0CF9">
        <w:rPr>
          <w:sz w:val="12"/>
        </w:rPr>
        <w:t xml:space="preserve">.∂ Yet there is still enormous potential for progress in the U.S.-China relationship. Progress that will yield benefits to the citizens of both countries, our neighbors, and the world. To realize this progress and these benefits, we seek to ensure that the relationship is not defined by strategic rivalry, but by fair and healthy competition, by practical cooperation on priority issues, and by </w:t>
      </w:r>
      <w:r w:rsidRPr="00CB0CF9">
        <w:rPr>
          <w:rStyle w:val="StyleUnderline"/>
        </w:rPr>
        <w:t>constructive</w:t>
      </w:r>
      <w:r w:rsidRPr="00CB0CF9">
        <w:rPr>
          <w:sz w:val="12"/>
        </w:rPr>
        <w:t xml:space="preserve"> management of our differences and </w:t>
      </w:r>
      <w:r w:rsidRPr="00CB0CF9">
        <w:rPr>
          <w:rStyle w:val="StyleUnderline"/>
        </w:rPr>
        <w:t>disagreements</w:t>
      </w:r>
      <w:r w:rsidRPr="00CB0CF9">
        <w:rPr>
          <w:sz w:val="12"/>
        </w:rPr>
        <w:t xml:space="preserve">. Where interests overlap, we will seek to expand cooperation with China. These areas include economic prosperity, a denuclearized Korean Peninsula, peaceful resolution of the Iranian nuclear issue, and a reduction in the emission of greenhouse gases. </w:t>
      </w:r>
      <w:r w:rsidRPr="00CB0CF9">
        <w:rPr>
          <w:rStyle w:val="StyleUnderline"/>
        </w:rPr>
        <w:t xml:space="preserve">Where they diverge – and we have significant and well-known areas of disagreement – we will work to ensure that our differences are </w:t>
      </w:r>
      <w:r w:rsidRPr="00CB0CF9">
        <w:rPr>
          <w:rStyle w:val="Emphasis"/>
        </w:rPr>
        <w:t>constructively managed</w:t>
      </w:r>
      <w:r w:rsidRPr="00CB0CF9">
        <w:rPr>
          <w:sz w:val="12"/>
        </w:rPr>
        <w:t xml:space="preserve">.∂ Mr. Chairman, </w:t>
      </w:r>
      <w:r w:rsidRPr="00CB0CF9">
        <w:rPr>
          <w:rStyle w:val="StyleUnderline"/>
        </w:rPr>
        <w:t>there are those who argue that cold war-like rivalry is inevitable and that the United States and China are condemned to a zero-sum struggle for supremacy, if not conflict</w:t>
      </w:r>
      <w:r w:rsidRPr="00CB0CF9">
        <w:rPr>
          <w:sz w:val="12"/>
        </w:rPr>
        <w:t xml:space="preserve">. I reject such mechanistic thinking. As anyone who has served in government can tell you, </w:t>
      </w:r>
      <w:r w:rsidRPr="00CB0CF9">
        <w:rPr>
          <w:rStyle w:val="Emphasis"/>
        </w:rPr>
        <w:t>this deterministic analysis overlooks the role of leaders who have the ability to set policy and to shape relationships.</w:t>
      </w:r>
      <w:r w:rsidRPr="00CB0CF9">
        <w:rPr>
          <w:sz w:val="12"/>
        </w:rPr>
        <w:t xml:space="preserve"> </w:t>
      </w:r>
      <w:r w:rsidRPr="00CB0CF9">
        <w:rPr>
          <w:rStyle w:val="StyleUnderline"/>
        </w:rPr>
        <w:t xml:space="preserve">It gives short shrift to the fact that our two economies are becoming increasingly intertwined, which increases each side’s stake in the success of the other. It undervalues the fact that leaders in Washington and Beijing are fully cognizant of the risk of unintended strategic rivalry between an emerging power and an established power and have agreed to take </w:t>
      </w:r>
      <w:r w:rsidRPr="00CB0CF9">
        <w:rPr>
          <w:rStyle w:val="Emphasis"/>
        </w:rPr>
        <w:t>deliberate actions to prevent such an outcome</w:t>
      </w:r>
      <w:r w:rsidRPr="00CB0CF9">
        <w:rPr>
          <w:sz w:val="12"/>
        </w:rPr>
        <w:t xml:space="preserve">. </w:t>
      </w:r>
      <w:r w:rsidRPr="00CB0CF9">
        <w:rPr>
          <w:rStyle w:val="StyleUnderline"/>
        </w:rPr>
        <w:t xml:space="preserve">And it ignores the reality of the past 35 years </w:t>
      </w:r>
      <w:r w:rsidRPr="00CB0CF9">
        <w:rPr>
          <w:sz w:val="12"/>
        </w:rPr>
        <w:t xml:space="preserve">– </w:t>
      </w:r>
      <w:r w:rsidRPr="00CB0CF9">
        <w:rPr>
          <w:rStyle w:val="StyleUnderline"/>
        </w:rPr>
        <w:t xml:space="preserve">that, in </w:t>
      </w:r>
      <w:r w:rsidRPr="00CB0CF9">
        <w:rPr>
          <w:rStyle w:val="Emphasis"/>
        </w:rPr>
        <w:t>spite of our differences</w:t>
      </w:r>
      <w:r w:rsidRPr="00CB0CF9">
        <w:rPr>
          <w:rStyle w:val="StyleUnderline"/>
        </w:rPr>
        <w:t xml:space="preserve">, U.S.-China relations have steadily grown </w:t>
      </w:r>
      <w:r w:rsidRPr="00CB0CF9">
        <w:rPr>
          <w:rStyle w:val="Emphasis"/>
        </w:rPr>
        <w:t>deeper</w:t>
      </w:r>
      <w:r w:rsidRPr="00CB0CF9">
        <w:rPr>
          <w:rStyle w:val="StyleUnderline"/>
        </w:rPr>
        <w:t xml:space="preserve"> and </w:t>
      </w:r>
      <w:r w:rsidRPr="00CB0CF9">
        <w:rPr>
          <w:rStyle w:val="Emphasis"/>
        </w:rPr>
        <w:t>stronger</w:t>
      </w:r>
      <w:r w:rsidRPr="00CB0CF9">
        <w:rPr>
          <w:sz w:val="12"/>
        </w:rPr>
        <w:t xml:space="preserve"> – </w:t>
      </w:r>
      <w:r w:rsidRPr="00CB0CF9">
        <w:rPr>
          <w:rStyle w:val="StyleUnderline"/>
        </w:rPr>
        <w:t>and</w:t>
      </w:r>
      <w:r w:rsidRPr="00CB0CF9">
        <w:rPr>
          <w:sz w:val="12"/>
        </w:rPr>
        <w:t xml:space="preserve"> in doing so, </w:t>
      </w:r>
      <w:r w:rsidRPr="00CB0CF9">
        <w:rPr>
          <w:rStyle w:val="StyleUnderline"/>
        </w:rPr>
        <w:t xml:space="preserve">we have built a </w:t>
      </w:r>
      <w:r w:rsidRPr="00CB0CF9">
        <w:rPr>
          <w:rStyle w:val="Emphasis"/>
        </w:rPr>
        <w:t>very resilient</w:t>
      </w:r>
      <w:r w:rsidRPr="00CB0CF9">
        <w:rPr>
          <w:rStyle w:val="StyleUnderline"/>
        </w:rPr>
        <w:t xml:space="preserve"> relationship</w:t>
      </w:r>
      <w:r w:rsidRPr="00CB0CF9">
        <w:rPr>
          <w:sz w:val="12"/>
        </w:rPr>
        <w:t>.</w:t>
      </w:r>
    </w:p>
    <w:p w14:paraId="247CBB5D" w14:textId="77777777" w:rsidR="008E5A9E" w:rsidRPr="00CB0CF9" w:rsidRDefault="008E5A9E" w:rsidP="008E5A9E"/>
    <w:p w14:paraId="602CA990" w14:textId="77777777" w:rsidR="008E5A9E" w:rsidRPr="00CB0CF9" w:rsidRDefault="008E5A9E" w:rsidP="008E5A9E">
      <w:pPr>
        <w:pStyle w:val="Heading4"/>
      </w:pPr>
      <w:r w:rsidRPr="00CB0CF9">
        <w:t>This resilience will extend into the future---it’s in mutual interest</w:t>
      </w:r>
    </w:p>
    <w:p w14:paraId="2C71DDCB" w14:textId="77777777" w:rsidR="008E5A9E" w:rsidRPr="00CB0CF9" w:rsidRDefault="008E5A9E" w:rsidP="008E5A9E">
      <w:proofErr w:type="spellStart"/>
      <w:r w:rsidRPr="00CB0CF9">
        <w:rPr>
          <w:rStyle w:val="Style13ptBold"/>
        </w:rPr>
        <w:t>Dingli</w:t>
      </w:r>
      <w:proofErr w:type="spellEnd"/>
      <w:r w:rsidRPr="00CB0CF9">
        <w:rPr>
          <w:rStyle w:val="Style13ptBold"/>
        </w:rPr>
        <w:t xml:space="preserve"> 15</w:t>
      </w:r>
      <w:r w:rsidRPr="00CB0CF9">
        <w:t xml:space="preserve"> – PhD, professor and Vice Dean at the Institute of International Studies, </w:t>
      </w:r>
      <w:proofErr w:type="spellStart"/>
      <w:r w:rsidRPr="00CB0CF9">
        <w:t>Fudan</w:t>
      </w:r>
      <w:proofErr w:type="spellEnd"/>
      <w:r w:rsidRPr="00CB0CF9">
        <w:t xml:space="preserve"> University. He is also the founder and director of China’s first non-government-based Program on Arms Control and Regional Security at </w:t>
      </w:r>
      <w:proofErr w:type="spellStart"/>
      <w:r w:rsidRPr="00CB0CF9">
        <w:t>Fudan</w:t>
      </w:r>
      <w:proofErr w:type="spellEnd"/>
      <w:r w:rsidRPr="00CB0CF9">
        <w:t xml:space="preserve"> University</w:t>
      </w:r>
    </w:p>
    <w:p w14:paraId="27567E7A" w14:textId="77777777" w:rsidR="008E5A9E" w:rsidRPr="00CB0CF9" w:rsidRDefault="008E5A9E" w:rsidP="008E5A9E">
      <w:r w:rsidRPr="00CB0CF9">
        <w:t>(Shen, “Maturing China-U.S. Ties to Breed Breakthroughs,” http://www.chinausfocus.com/foreign-policy/maturing-china-u-s-ties-to-breed-breakthroughs/)</w:t>
      </w:r>
    </w:p>
    <w:p w14:paraId="3C3EDDF8" w14:textId="77777777" w:rsidR="008E5A9E" w:rsidRPr="00CB0CF9" w:rsidRDefault="008E5A9E" w:rsidP="008E5A9E">
      <w:r w:rsidRPr="00CB0CF9">
        <w:t xml:space="preserve">Such is </w:t>
      </w:r>
      <w:r w:rsidRPr="00CB0CF9">
        <w:rPr>
          <w:rStyle w:val="StyleUnderline"/>
        </w:rPr>
        <w:t>the current China-US relationship. Contradictions accompany development, development overcomes contradictions</w:t>
      </w:r>
      <w:r w:rsidRPr="00CB0CF9">
        <w:t xml:space="preserve">; </w:t>
      </w:r>
      <w:r w:rsidRPr="00CB0CF9">
        <w:rPr>
          <w:rStyle w:val="StyleUnderline"/>
        </w:rPr>
        <w:t>competition stimulates progress, progress facilitates equality. China-US relationship is</w:t>
      </w:r>
      <w:r w:rsidRPr="00CB0CF9">
        <w:t xml:space="preserve"> such a </w:t>
      </w:r>
      <w:r w:rsidRPr="00CB0CF9">
        <w:rPr>
          <w:rStyle w:val="StyleUnderline"/>
        </w:rPr>
        <w:t>gradually maturing</w:t>
      </w:r>
      <w:r w:rsidRPr="00CB0CF9">
        <w:t xml:space="preserve"> new type of relations. </w:t>
      </w:r>
      <w:r w:rsidRPr="00CB0CF9">
        <w:rPr>
          <w:rStyle w:val="StyleUnderline"/>
        </w:rPr>
        <w:t xml:space="preserve">The two countries will find more challenges in their face in the next few decades. But </w:t>
      </w:r>
      <w:r w:rsidRPr="00CB0CF9">
        <w:rPr>
          <w:rStyle w:val="Emphasis"/>
        </w:rPr>
        <w:t>since they can’t afford</w:t>
      </w:r>
      <w:r w:rsidRPr="00CB0CF9">
        <w:rPr>
          <w:rStyle w:val="StyleUnderline"/>
        </w:rPr>
        <w:t xml:space="preserve"> the consequences of confrontation, dialogue and cooperation </w:t>
      </w:r>
      <w:r w:rsidRPr="00CB0CF9">
        <w:rPr>
          <w:rStyle w:val="Emphasis"/>
        </w:rPr>
        <w:t>will be their common choice</w:t>
      </w:r>
      <w:r w:rsidRPr="00CB0CF9">
        <w:t xml:space="preserve">. </w:t>
      </w:r>
      <w:r w:rsidRPr="00CB0CF9">
        <w:rPr>
          <w:rStyle w:val="Emphasis"/>
        </w:rPr>
        <w:t>There will be more cooperation as both parties mature</w:t>
      </w:r>
      <w:r w:rsidRPr="00CB0CF9">
        <w:t xml:space="preserve"> in mindset.</w:t>
      </w:r>
    </w:p>
    <w:p w14:paraId="52D65027" w14:textId="77777777" w:rsidR="008E5A9E" w:rsidRPr="00CB0CF9" w:rsidRDefault="008E5A9E" w:rsidP="008E5A9E"/>
    <w:p w14:paraId="02CDD8F0" w14:textId="77777777" w:rsidR="008E5A9E" w:rsidRPr="008E5A9E" w:rsidRDefault="008E5A9E" w:rsidP="008E5A9E"/>
    <w:p w14:paraId="2E0830D3" w14:textId="77777777" w:rsidR="0071163B" w:rsidRDefault="0071163B" w:rsidP="0071163B">
      <w:pPr>
        <w:pStyle w:val="Heading2"/>
      </w:pPr>
      <w:r>
        <w:t>Turns</w:t>
      </w:r>
    </w:p>
    <w:p w14:paraId="0B45ECFE" w14:textId="77777777" w:rsidR="0070071B" w:rsidRDefault="0071163B" w:rsidP="0071163B">
      <w:pPr>
        <w:pStyle w:val="Heading3"/>
      </w:pPr>
      <w:r>
        <w:t>1NC-U.S. Bad for Privacy</w:t>
      </w:r>
    </w:p>
    <w:p w14:paraId="14A18AB1" w14:textId="77777777" w:rsidR="0071163B" w:rsidRPr="0059421C" w:rsidRDefault="0071163B" w:rsidP="0071163B">
      <w:pPr>
        <w:pStyle w:val="Heading4"/>
      </w:pPr>
      <w:r w:rsidRPr="0059421C">
        <w:t>OBOR key to Internet connectivity – avoiding the U.S</w:t>
      </w:r>
      <w:r>
        <w:t xml:space="preserve">. solves privacy concerns </w:t>
      </w:r>
    </w:p>
    <w:p w14:paraId="1452678B" w14:textId="77777777" w:rsidR="0071163B" w:rsidRDefault="0071163B" w:rsidP="0071163B">
      <w:r w:rsidRPr="00F777FC">
        <w:rPr>
          <w:rStyle w:val="Style13ptBold"/>
        </w:rPr>
        <w:t>Rolland, 15</w:t>
      </w:r>
      <w:r>
        <w:t xml:space="preserve"> – Senior </w:t>
      </w:r>
      <w:r w:rsidRPr="00F777FC">
        <w:t>Project Director for Political and Security Affairs at The National Bureau of Asian Research</w:t>
      </w:r>
      <w:r>
        <w:t xml:space="preserve"> (</w:t>
      </w:r>
      <w:proofErr w:type="spellStart"/>
      <w:r>
        <w:t>Nadège</w:t>
      </w:r>
      <w:proofErr w:type="spellEnd"/>
      <w:r>
        <w:t>, “</w:t>
      </w:r>
      <w:r w:rsidRPr="00F777FC">
        <w:t>A Fiber-Optic Silk Road</w:t>
      </w:r>
      <w:r>
        <w:t xml:space="preserve">,” The Diplomat, 4/2, </w:t>
      </w:r>
      <w:hyperlink r:id="rId15" w:history="1">
        <w:r w:rsidRPr="00C22EC9">
          <w:rPr>
            <w:rStyle w:val="Hyperlink"/>
          </w:rPr>
          <w:t>http://thediplomat.com/2015/04/a-fiber-optic-silk-road/)//SD</w:t>
        </w:r>
      </w:hyperlink>
    </w:p>
    <w:p w14:paraId="385AFEA9" w14:textId="77777777" w:rsidR="0071163B" w:rsidRDefault="0071163B" w:rsidP="0071163B">
      <w:r>
        <w:t xml:space="preserve">Not even two years into what will be a ten-year tenure at China’s helm, Xi Jinping has already made his mark on China’s foreign policy, in particular with the launch of the “One Belt, One Road” initiative, also known as the New Silk Road. This initiative will manifest in a vast network of transportation, energy and communication projects, all of which are supposed to boost intraregional trade and ultimately give China and its neighbors a sense of “common destiny.” Although not as well publicized, </w:t>
      </w:r>
      <w:r w:rsidRPr="00F777FC">
        <w:rPr>
          <w:rStyle w:val="StyleUnderline"/>
        </w:rPr>
        <w:t>the planned improvements in telecommunications infrastructure are as critical to business and economic development as the railroad projects that are to be technically and financially supported by China through its New Silk Road initiative. The virtual cloud of cyberspace relies on a physical infrastructure that constitutes the sinews of the Internet. Because cables can be laid easily along rail lines, the future Eurasian fiber optic backbones will benefit from the transportation infrastructure that will soon stretch along the Silk Road. For landlocked countries such as the Central Asian Republics, this will mean greater access to international data networks, at a cost averaging a tenth that of satellite communications and with a bandwidth significantly enhanced by fiber optic technology.</w:t>
      </w:r>
      <w:r>
        <w:rPr>
          <w:rStyle w:val="StyleUnderline"/>
        </w:rPr>
        <w:t xml:space="preserve"> </w:t>
      </w:r>
      <w:r>
        <w:t xml:space="preserve">A number of projects are already underway. In 2006 the telecom giant ZTE was commissioned by Afghanistan to establish the country’s first fiber optic cable network, the same year that Huawei, another Chinese firm, received a contract from the government of Tajikistan. China and Russia have also partnered in building major terrestrial telecommunication links across the Eurasian continent, including the world’s longest terrestrial cable link, the Trans-Europe Asia (TEA), in addition to the Europe-Russia-Mongolia-China network, the </w:t>
      </w:r>
      <w:proofErr w:type="spellStart"/>
      <w:r>
        <w:t>TransEurasian</w:t>
      </w:r>
      <w:proofErr w:type="spellEnd"/>
      <w:r>
        <w:t xml:space="preserve"> Information Superhighway (TASIM), and the Diverse Route for European and Asian Markets (DREAM). The last of these is an ambitious Eurasian fiber optic communication land line whose launch was announced by Russia’s </w:t>
      </w:r>
      <w:proofErr w:type="spellStart"/>
      <w:r>
        <w:t>MegaFon</w:t>
      </w:r>
      <w:proofErr w:type="spellEnd"/>
      <w:r>
        <w:t xml:space="preserve"> in October 2013; it will be built with equipment supplied by China’s Huawei. While domestic networks are mostly terrestrial, underwater fiber optic cables carry the vast majority of international data traffic. Thus Asia and Europe are currently digitally connected, via the Suez Canal thanks, among other things, to the world’s longest submarine cable, the 39,000 km SEA-ME- WE 3 system. Digital packets transmitted from Western Europe to Japan either have to traverse Europe, the Middle East, the Indian Ocean and the China Seas, or ride through the Atlantic, the U.S., and then the Pacific Ocean. </w:t>
      </w:r>
      <w:r w:rsidRPr="0059421C">
        <w:rPr>
          <w:rStyle w:val="StyleUnderline"/>
        </w:rPr>
        <w:t>The global undersea system experiences several hundred disruptions per year, especially at heavily trafficked choke points such as the Strait of Malacca or the Suez Canal, where too many cables pass through a narrow maritime passage. Regular disruptions occur when ships drag their anchors across cables lying on the ocean floor. In addition to increasing the connectivity of landlocked countries that stretch along the Silk Road, the envisioned terrestrial trans-Eurasian networks will alleviate the possible risks of disruption to maritime cables and add redundancy: Terrestrial cables also face disruptions, but they are easier to repair and maintain than the ones that lie 8,000 meters underwater.</w:t>
      </w:r>
      <w:r>
        <w:rPr>
          <w:rStyle w:val="StyleUnderline"/>
        </w:rPr>
        <w:t xml:space="preserve"> </w:t>
      </w:r>
      <w:r w:rsidRPr="0059421C">
        <w:rPr>
          <w:rStyle w:val="StyleUnderline"/>
        </w:rPr>
        <w:t>The land digital highways will also increase the speed of data exchanges between Europe and Asia, a major challenge that telecommunication companies are racing to meet. Investors are willing to spend several hundreds of millions of dollars to gain a few milliseconds in highly profitable “high frequency trading” – a system where computers buy and sell automatically and electronically</w:t>
      </w:r>
      <w:r>
        <w:t>. By some estimates</w:t>
      </w:r>
      <w:r w:rsidRPr="0059421C">
        <w:rPr>
          <w:rStyle w:val="StyleUnderline"/>
        </w:rPr>
        <w:t>, a one millisecond advantage could be worth up to $100 million a year for hedge fund companies</w:t>
      </w:r>
      <w:r>
        <w:t xml:space="preserve">. Shorter routes are therefore the key to speed – and profit. The melting of the Arctic ice cap has created the possibility of opening new routes linking Asia to Europe and Trans-Arctic Ocean submarine cables are now being installed, with the aim of reducing by 30 percent the time a packet takes to travel from Tokyo to London. But maintaining the cables remains an obvious challenge and the Silk Road routes offer a sound alternative for customers looking for increased speed and reliability. In addition to commercial motivations, </w:t>
      </w:r>
      <w:r w:rsidRPr="0059421C">
        <w:rPr>
          <w:rStyle w:val="StyleUnderline"/>
        </w:rPr>
        <w:t xml:space="preserve">the new fiber optic Silk Road could also have geopolitical and strategic implications. Russia and China evidently share a desire to shield themselves from U.S. and other Western intelligence agencies and probably believe that their own communications – both with one another and to and from Europe – will be better protected if cables run across their own territory rather than through the Indian Ocean or the U.S. The same motivation explains the announced </w:t>
      </w:r>
      <w:proofErr w:type="spellStart"/>
      <w:r w:rsidRPr="0059421C">
        <w:rPr>
          <w:rStyle w:val="StyleUnderline"/>
        </w:rPr>
        <w:t>Telebras</w:t>
      </w:r>
      <w:proofErr w:type="spellEnd"/>
      <w:r w:rsidRPr="0059421C">
        <w:rPr>
          <w:rStyle w:val="StyleUnderline"/>
        </w:rPr>
        <w:t xml:space="preserve"> cable, which will connect Brazil to Portugal without any U.S. technology, and the BRICS cable project, which will link Vladivostok to Brazil, via China, India and South Africa. There is a growing wariness among these countries that when their data traffic goes through hubs in Europe or the U.S., it incurs a greater “risk of potential interception of critical financial and security information by non-BRICS entities,” according to Andrew </w:t>
      </w:r>
      <w:proofErr w:type="spellStart"/>
      <w:r w:rsidRPr="0059421C">
        <w:rPr>
          <w:rStyle w:val="StyleUnderline"/>
        </w:rPr>
        <w:t>Mthembu</w:t>
      </w:r>
      <w:proofErr w:type="spellEnd"/>
      <w:r w:rsidRPr="0059421C">
        <w:rPr>
          <w:rStyle w:val="StyleUnderline"/>
        </w:rPr>
        <w:t>, a South African businessman who is promoting the BRICS cable.</w:t>
      </w:r>
      <w:r>
        <w:rPr>
          <w:rStyle w:val="StyleUnderline"/>
        </w:rPr>
        <w:t xml:space="preserve"> </w:t>
      </w:r>
      <w:r>
        <w:t xml:space="preserve">Together with planned roads, rail and pipelines, </w:t>
      </w:r>
      <w:r w:rsidRPr="0059421C">
        <w:rPr>
          <w:rStyle w:val="StyleUnderline"/>
        </w:rPr>
        <w:t>the fiber optic “Silk Road” will tie the Central Asian states more closely to China and Russia. These countries may also hope that the new cables will circumvent NSA attempts to eavesdrop on the data sent through U.S. IT companies. But they may well find themselves subjected to increased electronic surveillance by Beijing or Moscow, or both. Russia and China’s perceived security risks, reinforced by Edward Snowden’s revelations about the electronic surveillance carried out by the U.S. government through digital channels, will lead to more alternative routes provided by non-American companies, conceivably making it easier to seal off the global network if deemed necessary. Paradoxically, the emergence of alternative networks could eventually increase the digital balkanization of some parts of the world.</w:t>
      </w:r>
      <w:r>
        <w:rPr>
          <w:rStyle w:val="StyleUnderline"/>
        </w:rPr>
        <w:t xml:space="preserve"> </w:t>
      </w:r>
    </w:p>
    <w:p w14:paraId="15E877F5" w14:textId="77777777" w:rsidR="0071163B" w:rsidRDefault="0071163B" w:rsidP="0071163B">
      <w:pPr>
        <w:pStyle w:val="Heading3"/>
      </w:pPr>
      <w:r>
        <w:t xml:space="preserve">1NC- OBOR </w:t>
      </w:r>
      <w:r w:rsidR="00D70095">
        <w:t>hurts econ</w:t>
      </w:r>
    </w:p>
    <w:p w14:paraId="124EAE53" w14:textId="77777777" w:rsidR="0071163B" w:rsidRPr="0071163B" w:rsidRDefault="0071163B" w:rsidP="0071163B"/>
    <w:p w14:paraId="6F826218" w14:textId="77777777" w:rsidR="0071163B" w:rsidRPr="005D0712" w:rsidRDefault="0071163B" w:rsidP="0071163B">
      <w:pPr>
        <w:pStyle w:val="Heading4"/>
        <w:rPr>
          <w:rStyle w:val="Style13ptBold"/>
          <w:i/>
        </w:rPr>
      </w:pPr>
      <w:r>
        <w:rPr>
          <w:rStyle w:val="Style13ptBold"/>
          <w:b/>
        </w:rPr>
        <w:t>China’s OBOR hurts their economy- costs and low return</w:t>
      </w:r>
    </w:p>
    <w:p w14:paraId="77FA188B" w14:textId="77777777" w:rsidR="0071163B" w:rsidRDefault="0071163B" w:rsidP="0071163B">
      <w:pPr>
        <w:rPr>
          <w:rStyle w:val="StyleUnderline"/>
        </w:rPr>
      </w:pPr>
      <w:r>
        <w:rPr>
          <w:rStyle w:val="Style13ptBold"/>
        </w:rPr>
        <w:t xml:space="preserve">Zhou, </w:t>
      </w:r>
      <w:proofErr w:type="spellStart"/>
      <w:r>
        <w:rPr>
          <w:rStyle w:val="Style13ptBold"/>
        </w:rPr>
        <w:t>Hallding</w:t>
      </w:r>
      <w:proofErr w:type="spellEnd"/>
      <w:r>
        <w:rPr>
          <w:rStyle w:val="Style13ptBold"/>
        </w:rPr>
        <w:t>, and Han 15</w:t>
      </w:r>
      <w:r>
        <w:rPr>
          <w:rStyle w:val="Style13ptBold"/>
          <w:b w:val="0"/>
        </w:rPr>
        <w:t>,</w:t>
      </w:r>
      <w:r>
        <w:rPr>
          <w:i/>
          <w:shd w:val="clear" w:color="auto" w:fill="FFFFFF"/>
        </w:rPr>
        <w:t xml:space="preserve"> </w:t>
      </w:r>
      <w:proofErr w:type="spellStart"/>
      <w:r w:rsidRPr="005D0712">
        <w:rPr>
          <w:shd w:val="clear" w:color="auto" w:fill="FFFFFF"/>
        </w:rPr>
        <w:t>Jiayi</w:t>
      </w:r>
      <w:proofErr w:type="spellEnd"/>
      <w:r w:rsidRPr="005D0712">
        <w:rPr>
          <w:shd w:val="clear" w:color="auto" w:fill="FFFFFF"/>
        </w:rPr>
        <w:t xml:space="preserve"> Zhou is a research and program assistant at the Stockholm International Peace Research Institute and a WSD-</w:t>
      </w:r>
      <w:proofErr w:type="spellStart"/>
      <w:r w:rsidRPr="005D0712">
        <w:rPr>
          <w:shd w:val="clear" w:color="auto" w:fill="FFFFFF"/>
        </w:rPr>
        <w:t>Handa</w:t>
      </w:r>
      <w:proofErr w:type="spellEnd"/>
      <w:r w:rsidRPr="005D0712">
        <w:rPr>
          <w:shd w:val="clear" w:color="auto" w:fill="FFFFFF"/>
        </w:rPr>
        <w:t xml:space="preserve"> Fellow at Pacific Forum CSIS. Karl </w:t>
      </w:r>
      <w:proofErr w:type="spellStart"/>
      <w:r w:rsidRPr="005D0712">
        <w:rPr>
          <w:shd w:val="clear" w:color="auto" w:fill="FFFFFF"/>
        </w:rPr>
        <w:t>Hallding</w:t>
      </w:r>
      <w:proofErr w:type="spellEnd"/>
      <w:r w:rsidRPr="005D0712">
        <w:rPr>
          <w:shd w:val="clear" w:color="auto" w:fill="FFFFFF"/>
        </w:rPr>
        <w:t xml:space="preserve"> is senior fellow at the Stockholm Environment Institute (SEI), and </w:t>
      </w:r>
      <w:proofErr w:type="spellStart"/>
      <w:r w:rsidRPr="005D0712">
        <w:rPr>
          <w:shd w:val="clear" w:color="auto" w:fill="FFFFFF"/>
        </w:rPr>
        <w:t>Guoyi</w:t>
      </w:r>
      <w:proofErr w:type="spellEnd"/>
      <w:r w:rsidRPr="005D0712">
        <w:rPr>
          <w:shd w:val="clear" w:color="auto" w:fill="FFFFFF"/>
        </w:rPr>
        <w:t xml:space="preserve"> Han is a research fellow at SEI.</w:t>
      </w:r>
      <w:r>
        <w:rPr>
          <w:shd w:val="clear" w:color="auto" w:fill="FFFFFF"/>
        </w:rPr>
        <w:t xml:space="preserve"> (“</w:t>
      </w:r>
      <w:r w:rsidRPr="005D0712">
        <w:rPr>
          <w:rFonts w:asciiTheme="minorHAnsi" w:eastAsia="Times New Roman" w:hAnsiTheme="minorHAnsi" w:cs="Arial"/>
          <w:bCs/>
          <w:color w:val="000000"/>
          <w:kern w:val="36"/>
          <w:sz w:val="24"/>
          <w:szCs w:val="24"/>
        </w:rPr>
        <w:t>The Trouble With China's 'One Belt One Road' Strategy</w:t>
      </w:r>
      <w:r>
        <w:rPr>
          <w:rFonts w:asciiTheme="minorHAnsi" w:eastAsia="Times New Roman" w:hAnsiTheme="minorHAnsi" w:cs="Arial"/>
          <w:bCs/>
          <w:color w:val="000000"/>
          <w:kern w:val="36"/>
          <w:sz w:val="24"/>
          <w:szCs w:val="24"/>
        </w:rPr>
        <w:t xml:space="preserve">” The Diplomat 6/26/15 </w:t>
      </w:r>
      <w:hyperlink r:id="rId16" w:history="1">
        <w:r w:rsidRPr="007B2B9B">
          <w:rPr>
            <w:rStyle w:val="Hyperlink"/>
            <w:rFonts w:asciiTheme="minorHAnsi" w:eastAsia="Times New Roman" w:hAnsiTheme="minorHAnsi" w:cs="Arial"/>
            <w:bCs/>
            <w:kern w:val="36"/>
            <w:sz w:val="24"/>
            <w:szCs w:val="24"/>
          </w:rPr>
          <w:t>http://thediplomat.com/2015/06/the-trouble-with-the-chinese-marshall-plan-strategy/</w:t>
        </w:r>
      </w:hyperlink>
      <w:r>
        <w:rPr>
          <w:rFonts w:asciiTheme="minorHAnsi" w:eastAsia="Times New Roman" w:hAnsiTheme="minorHAnsi" w:cs="Arial"/>
          <w:bCs/>
          <w:color w:val="000000"/>
          <w:kern w:val="36"/>
          <w:sz w:val="24"/>
          <w:szCs w:val="24"/>
        </w:rPr>
        <w:t>) //</w:t>
      </w:r>
      <w:proofErr w:type="spellStart"/>
      <w:r>
        <w:rPr>
          <w:rFonts w:asciiTheme="minorHAnsi" w:eastAsia="Times New Roman" w:hAnsiTheme="minorHAnsi" w:cs="Arial"/>
          <w:bCs/>
          <w:color w:val="000000"/>
          <w:kern w:val="36"/>
          <w:sz w:val="24"/>
          <w:szCs w:val="24"/>
        </w:rPr>
        <w:t>eb</w:t>
      </w:r>
      <w:proofErr w:type="spellEnd"/>
      <w:r>
        <w:rPr>
          <w:rFonts w:asciiTheme="minorHAnsi" w:eastAsia="Times New Roman" w:hAnsiTheme="minorHAnsi" w:cs="Arial"/>
          <w:bCs/>
          <w:color w:val="000000"/>
          <w:kern w:val="36"/>
          <w:sz w:val="24"/>
          <w:szCs w:val="24"/>
        </w:rPr>
        <w:t xml:space="preserve"> </w:t>
      </w:r>
      <w:r w:rsidRPr="005D0712">
        <w:rPr>
          <w:rFonts w:ascii="Arial" w:eastAsia="Times New Roman" w:hAnsi="Arial" w:cs="Arial"/>
          <w:color w:val="333333"/>
          <w:sz w:val="27"/>
          <w:szCs w:val="27"/>
        </w:rPr>
        <w:br/>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In 2009, former deputy director of China’s State Administration of Taxation Xu Shanda submitted to the Ministry of Commerce a proposal titled the “</w:t>
      </w:r>
      <w:r w:rsidR="000E00E6">
        <w:fldChar w:fldCharType="begin"/>
      </w:r>
      <w:r w:rsidR="000E00E6">
        <w:instrText xml:space="preserve"> HYPERLINK "http://finance.sina.com.cn/china/hgjj/20090806/07566578273.shtml" \t "_blank" </w:instrText>
      </w:r>
      <w:r w:rsidR="000E00E6">
        <w:fldChar w:fldCharType="separate"/>
      </w:r>
      <w:r w:rsidRPr="004628A9">
        <w:rPr>
          <w:rFonts w:asciiTheme="minorHAnsi" w:eastAsia="Times New Roman" w:hAnsiTheme="minorHAnsi" w:cs="Times New Roman"/>
          <w:sz w:val="24"/>
          <w:szCs w:val="24"/>
        </w:rPr>
        <w:t>Chinese Marshall Plan</w:t>
      </w:r>
      <w:r w:rsidR="000E00E6">
        <w:rPr>
          <w:rFonts w:asciiTheme="minorHAnsi" w:eastAsia="Times New Roman" w:hAnsiTheme="minorHAnsi" w:cs="Times New Roman"/>
          <w:sz w:val="24"/>
          <w:szCs w:val="24"/>
        </w:rPr>
        <w:fldChar w:fldCharType="end"/>
      </w:r>
      <w:r w:rsidRPr="004628A9">
        <w:rPr>
          <w:rFonts w:asciiTheme="minorHAnsi" w:eastAsia="Times New Roman" w:hAnsiTheme="minorHAnsi" w:cs="Times New Roman"/>
          <w:sz w:val="24"/>
          <w:szCs w:val="24"/>
        </w:rPr>
        <w:t>.” In the wake of the global financial crisis, slumping exports, and extensive internal discussions on how to “create demand,” Xu’s strategy concept suggested utilizing China’s vast foreign reserves to offer loans to developing countries, which would then contract Chinese enterprises for major projects of infrastructure and construction. In short, this so-called Marshall Plan would be a roundabout subsidy, keeping Chinese industry and production robust, employment in place, and GDP growth high. Such projects would literally and figuratively pave the roads for Chinese goods and services to enter new markets, as one of the explicit goals of Xu’s strategy was also to find outlets for China’s excess production capacity.</w:t>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This vision, or an iteration of it, has largely been borne out under the Xi Jinping administration. Since it was first announced in 2013</w:t>
      </w:r>
      <w:r w:rsidRPr="004628A9">
        <w:rPr>
          <w:rStyle w:val="StyleUnderline"/>
        </w:rPr>
        <w:t>, China has pulled out all stops to bring its massive One Road One Belt initiative to fruition, committing money not only into the new Asian Infrastructure Investment Bank (AIIB), but also the New Silk Road Fund (NSRF) and the Shanghai Cooperation Organization (SCO), as well as bilateral arrangements with countries. These investments, loans, and grants will be dispersed to create a network of infrastructure — including roads and rail lines, energy pipelines, power stations, and coastal ports — that is envisioned to extend west to Europe via the Silk Road Economic Belt, and downwards into Southeast Asia via the 21st Century Maritime Silk Road.</w:t>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 xml:space="preserve">This large-scale outpouring of capital, enterprises, and projects to foreign lands has been hailed as China’s great coming-out: a historical tipping point in the geopolitical balance, as China finally turns its relatively muted economic clout into more grandiose global power and leadership. </w:t>
      </w:r>
      <w:r w:rsidRPr="004628A9">
        <w:rPr>
          <w:rStyle w:val="StyleUnderline"/>
        </w:rPr>
        <w:t>But while there are a multitude of factors driving China towards this path, at core a major issue remains the need to “create demand” to address overcapacity and structural weaknesses in the Chinese economy.</w:t>
      </w:r>
      <w:r>
        <w:rPr>
          <w:rStyle w:val="StyleUnderline"/>
        </w:rPr>
        <w:t xml:space="preserve"> </w:t>
      </w:r>
      <w:r w:rsidRPr="004628A9">
        <w:rPr>
          <w:rFonts w:asciiTheme="minorHAnsi" w:eastAsia="Times New Roman" w:hAnsiTheme="minorHAnsi" w:cs="Times New Roman"/>
          <w:bCs/>
          <w:sz w:val="24"/>
          <w:szCs w:val="24"/>
        </w:rPr>
        <w:t>The Problem of Overcapacity</w:t>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 xml:space="preserve">Prior to the global financial crisis, China was already facing the issue of overcapacity in many of its production sectors. But </w:t>
      </w:r>
      <w:r w:rsidRPr="004628A9">
        <w:rPr>
          <w:rStyle w:val="StyleUnderline"/>
        </w:rPr>
        <w:t>when threatened with negative spillovers of the West’s economic slump in 2008, China’s response at the time was to inject the equivalent of half a trillion dollars in a stimulus for public infrastructure, rail, urban housing, construction – boosting precisely those sectors where inefficiencies were high but demand was slumping.</w:t>
      </w:r>
      <w:r>
        <w:rPr>
          <w:rStyle w:val="StyleUnderline"/>
        </w:rPr>
        <w:t xml:space="preserve"> </w:t>
      </w:r>
      <w:r w:rsidRPr="004628A9">
        <w:rPr>
          <w:rStyle w:val="StyleUnderline"/>
        </w:rPr>
        <w:t xml:space="preserve">As a short-term solution, the stimulus worked: China escaped the turbulent years relatively unscathed. However, in many cases this credit-fueled production was not commensurate with the organic demand to absorb it. </w:t>
      </w:r>
      <w:r w:rsidRPr="004628A9">
        <w:rPr>
          <w:rFonts w:asciiTheme="minorHAnsi" w:eastAsia="Times New Roman" w:hAnsiTheme="minorHAnsi" w:cs="Times New Roman"/>
          <w:sz w:val="24"/>
          <w:szCs w:val="24"/>
        </w:rPr>
        <w:t xml:space="preserve">Researchers from the National Development and Reform Commission (NDRC) have published </w:t>
      </w:r>
      <w:proofErr w:type="spellStart"/>
      <w:r w:rsidRPr="004628A9">
        <w:rPr>
          <w:rFonts w:asciiTheme="minorHAnsi" w:eastAsia="Times New Roman" w:hAnsiTheme="minorHAnsi" w:cs="Times New Roman"/>
          <w:sz w:val="24"/>
          <w:szCs w:val="24"/>
        </w:rPr>
        <w:t>a</w:t>
      </w:r>
      <w:r w:rsidR="000E00E6">
        <w:fldChar w:fldCharType="begin"/>
      </w:r>
      <w:r w:rsidR="000E00E6">
        <w:instrText xml:space="preserve"> HYPERLINK "http://money.163.com/14/1120/02/ABF8SCQQ00253B0H.html" \t "_blank" </w:instrText>
      </w:r>
      <w:r w:rsidR="000E00E6">
        <w:fldChar w:fldCharType="separate"/>
      </w:r>
      <w:r w:rsidRPr="004628A9">
        <w:rPr>
          <w:rFonts w:asciiTheme="minorHAnsi" w:eastAsia="Times New Roman" w:hAnsiTheme="minorHAnsi" w:cs="Times New Roman"/>
          <w:sz w:val="24"/>
          <w:szCs w:val="24"/>
        </w:rPr>
        <w:t>scathing</w:t>
      </w:r>
      <w:proofErr w:type="spellEnd"/>
      <w:r w:rsidRPr="004628A9">
        <w:rPr>
          <w:rFonts w:asciiTheme="minorHAnsi" w:eastAsia="Times New Roman" w:hAnsiTheme="minorHAnsi" w:cs="Times New Roman"/>
          <w:sz w:val="24"/>
          <w:szCs w:val="24"/>
        </w:rPr>
        <w:t xml:space="preserve"> review</w:t>
      </w:r>
      <w:r w:rsidR="000E00E6">
        <w:rPr>
          <w:rFonts w:asciiTheme="minorHAnsi" w:eastAsia="Times New Roman" w:hAnsiTheme="minorHAnsi" w:cs="Times New Roman"/>
          <w:sz w:val="24"/>
          <w:szCs w:val="24"/>
        </w:rPr>
        <w:fldChar w:fldCharType="end"/>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of the waste and inefficiencies that have resulted from these de facto subsidies</w:t>
      </w:r>
      <w:r w:rsidRPr="004628A9">
        <w:rPr>
          <w:rStyle w:val="StyleUnderline"/>
        </w:rPr>
        <w:t>. Far from being market-based, these types of credit-based, supply-driven projects have so far only encouraged continued lack of accountability in addition to tremendously distorting China’s so-called capitalist economy. Today, China’s steel sector idle capacity alone is double that of America’s steel production, with iron, cement, aluminum, glass, coal, shipbuilding, solar panels, and other industries all facing similarly slumping demand and profit losses.</w:t>
      </w:r>
      <w:r>
        <w:rPr>
          <w:rStyle w:val="StyleUnderline"/>
        </w:rPr>
        <w:t xml:space="preserve"> </w:t>
      </w:r>
      <w:r w:rsidRPr="004628A9">
        <w:rPr>
          <w:rFonts w:asciiTheme="minorHAnsi" w:eastAsia="Times New Roman" w:hAnsiTheme="minorHAnsi" w:cs="Times New Roman"/>
          <w:sz w:val="24"/>
          <w:szCs w:val="24"/>
        </w:rPr>
        <w:t xml:space="preserve">That OBOR is seen as a quick solution to the problem of overcapacity in China is no secret. Chinese analysts have been very openly discussing the OBOR in these terms. For example, He </w:t>
      </w:r>
      <w:proofErr w:type="spellStart"/>
      <w:r w:rsidRPr="004628A9">
        <w:rPr>
          <w:rFonts w:asciiTheme="minorHAnsi" w:eastAsia="Times New Roman" w:hAnsiTheme="minorHAnsi" w:cs="Times New Roman"/>
          <w:sz w:val="24"/>
          <w:szCs w:val="24"/>
        </w:rPr>
        <w:t>Yafei</w:t>
      </w:r>
      <w:proofErr w:type="spellEnd"/>
      <w:r w:rsidRPr="004628A9">
        <w:rPr>
          <w:rFonts w:asciiTheme="minorHAnsi" w:eastAsia="Times New Roman" w:hAnsiTheme="minorHAnsi" w:cs="Times New Roman"/>
          <w:sz w:val="24"/>
          <w:szCs w:val="24"/>
        </w:rPr>
        <w:t>, currently vice minister for foreign affairs, penned an</w:t>
      </w:r>
      <w:r>
        <w:rPr>
          <w:rFonts w:asciiTheme="minorHAnsi" w:eastAsia="Times New Roman" w:hAnsiTheme="minorHAnsi" w:cs="Times New Roman"/>
          <w:sz w:val="24"/>
          <w:szCs w:val="24"/>
        </w:rPr>
        <w:t xml:space="preserve"> </w:t>
      </w:r>
      <w:r w:rsidR="000E00E6">
        <w:fldChar w:fldCharType="begin"/>
      </w:r>
      <w:r w:rsidR="000E00E6">
        <w:instrText xml:space="preserve"> HYPERLINK "http://www.scmp.com/comment/</w:instrText>
      </w:r>
      <w:r w:rsidR="000E00E6">
        <w:instrText xml:space="preserve">insight-opinion/article/1399681/chinas-overcapacity-crisis-can-spur-growth-through-overseas" \t "_blank" </w:instrText>
      </w:r>
      <w:r w:rsidR="000E00E6">
        <w:fldChar w:fldCharType="separate"/>
      </w:r>
      <w:r w:rsidRPr="004628A9">
        <w:rPr>
          <w:rFonts w:asciiTheme="minorHAnsi" w:eastAsia="Times New Roman" w:hAnsiTheme="minorHAnsi" w:cs="Times New Roman"/>
          <w:sz w:val="24"/>
          <w:szCs w:val="24"/>
        </w:rPr>
        <w:t>opinion article</w:t>
      </w:r>
      <w:r w:rsidR="000E00E6">
        <w:rPr>
          <w:rFonts w:asciiTheme="minorHAnsi" w:eastAsia="Times New Roman" w:hAnsiTheme="minorHAnsi" w:cs="Times New Roman"/>
          <w:sz w:val="24"/>
          <w:szCs w:val="24"/>
        </w:rPr>
        <w:fldChar w:fldCharType="end"/>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last year in which he explicitly mentioned the opportunity to use China’s excess steel and iron for OBOR infrastructure building.</w:t>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 xml:space="preserve">For now, though, it is still not entirely clear to what degree domestic low-end industrial production will be used to support the initiative. Challenges in that regard include the difficulties and expenses of transporting bulky and heavy materials abroad. Furthermore, </w:t>
      </w:r>
      <w:r w:rsidRPr="004628A9">
        <w:rPr>
          <w:rStyle w:val="StyleUnderline"/>
        </w:rPr>
        <w:t xml:space="preserve">the newly released Action Plan for the OBOR states that “efforts should be made to promote green and low-carbon infrastructure construction.” China’s war on pollution, if it is taken seriously, still commits the country to painful domestic readjustments no matter what companies operating overseas may be involved in. However, a large part of the OBOR will in fact be internally focused. </w:t>
      </w:r>
      <w:r w:rsidRPr="004628A9">
        <w:rPr>
          <w:rFonts w:asciiTheme="minorHAnsi" w:eastAsia="Times New Roman" w:hAnsiTheme="minorHAnsi" w:cs="Times New Roman"/>
          <w:sz w:val="24"/>
          <w:szCs w:val="24"/>
        </w:rPr>
        <w:t>Major infrastructure projects are being planned to connect some of the China’s more remote regions to the wider national and international markets</w:t>
      </w:r>
      <w:r w:rsidRPr="004628A9">
        <w:rPr>
          <w:rStyle w:val="StyleUnderline"/>
        </w:rPr>
        <w:t>. And while positive in some respects, this again amounts to yet another massive stimulus package for hard industry, and which will only delay the shift to a balanced economy that still needs to take place.</w:t>
      </w:r>
      <w:r>
        <w:rPr>
          <w:rStyle w:val="StyleUnderline"/>
        </w:rPr>
        <w:t xml:space="preserve"> </w:t>
      </w:r>
      <w:r w:rsidRPr="004628A9">
        <w:rPr>
          <w:rFonts w:asciiTheme="minorHAnsi" w:eastAsia="Times New Roman" w:hAnsiTheme="minorHAnsi" w:cs="Times New Roman"/>
          <w:bCs/>
          <w:sz w:val="24"/>
          <w:szCs w:val="24"/>
        </w:rPr>
        <w:t>Domestic Restructuring and Social Implications</w:t>
      </w:r>
      <w:r>
        <w:rPr>
          <w:rFonts w:asciiTheme="minorHAnsi" w:eastAsia="Times New Roman" w:hAnsiTheme="minorHAnsi" w:cs="Times New Roman"/>
          <w:sz w:val="24"/>
          <w:szCs w:val="24"/>
        </w:rPr>
        <w:t xml:space="preserve"> </w:t>
      </w:r>
      <w:r w:rsidRPr="004628A9">
        <w:rPr>
          <w:rStyle w:val="StyleUnderline"/>
        </w:rPr>
        <w:t>Economic restructuring away from export-oriented production and manufacturing would (or will) be painful. Years of artificially supported and credit-fueled growth have entrenched local government interests, revenue channels, jobs, and industries in a way that could be very destabilizing to remedy. Cutting down overcapacity would involve slashing jobs, shutting down plants, and closing factories. And for a country renowned for its long-term thinking, social stability is always the foremost and immediate priority. Statements that slower growth (the “new normal”) is acceptable may largely be about managing expectations; to the extent that it impacts jobs, boosting growth is still of paramount concern to Chinese leaders.</w:t>
      </w:r>
      <w:r>
        <w:rPr>
          <w:rStyle w:val="StyleUnderline"/>
        </w:rPr>
        <w:t xml:space="preserve"> </w:t>
      </w:r>
      <w:r w:rsidRPr="004628A9">
        <w:rPr>
          <w:rFonts w:asciiTheme="minorHAnsi" w:eastAsia="Times New Roman" w:hAnsiTheme="minorHAnsi" w:cs="Times New Roman"/>
          <w:sz w:val="24"/>
          <w:szCs w:val="24"/>
        </w:rPr>
        <w:t>And, to be clear</w:t>
      </w:r>
      <w:r w:rsidRPr="004628A9">
        <w:rPr>
          <w:rStyle w:val="StyleUnderline"/>
        </w:rPr>
        <w:t>, it does impact jobs: the China Labor Bulletin reported earlier this year that worker strikes and labor unrest increased significantly in 2014 compared to the previous year, with the increase linked to the economic slowdown.</w:t>
      </w:r>
      <w:r w:rsidRPr="004628A9">
        <w:rPr>
          <w:rFonts w:asciiTheme="minorHAnsi" w:eastAsia="Times New Roman" w:hAnsiTheme="minorHAnsi" w:cs="Times New Roman"/>
          <w:sz w:val="24"/>
          <w:szCs w:val="24"/>
        </w:rPr>
        <w:t xml:space="preserve"> Given the vast amount of people employed in export-related industries, as well as in hard industrial and infrastructural production (the construction sector alone accounts for over 30 million jobs), boosting export figures and/or buying crucial time for these jobs and livelihoods to be transferred is still of paramount concern to Chinese leaders.</w:t>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 xml:space="preserve">In detailing the OBOR, China has in fact clearly stated that it is buying time for domestic consumption to increase at a natural </w:t>
      </w:r>
      <w:r w:rsidRPr="004628A9">
        <w:rPr>
          <w:rStyle w:val="StyleUnderline"/>
        </w:rPr>
        <w:t>pace. Consumer-led growth will be a long time coming; progress on that front remains “too little and too slow” for China’s economy to depend on it anytime soon. More than kicking the can down the road, though, the OBOR could make problems worse. That is, while it may buy time, this would be at the cost of further subsidizing inefficient (and energy-intensive, high-polluting) SOEs and companies that should have either shrunk or gone under long ago under normal market conditions.</w:t>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 xml:space="preserve">Of course, </w:t>
      </w:r>
      <w:r w:rsidRPr="004628A9">
        <w:rPr>
          <w:rStyle w:val="StyleUnderline"/>
        </w:rPr>
        <w:t>even if one accepts that the OBOR is a Band-Aid or painkiller for a problem that will require full-scale surgery, the initiative does have an economic logic as well. The OBOR, insofar as it utilizes China’s otherwise unproductive and restless capital, may be an easy gamble in terms of its financial risk to the Chinese economy a whole.</w:t>
      </w:r>
      <w:r w:rsidRPr="004628A9">
        <w:rPr>
          <w:rFonts w:asciiTheme="minorHAnsi" w:eastAsia="Times New Roman" w:hAnsiTheme="minorHAnsi" w:cs="Times New Roman"/>
          <w:sz w:val="24"/>
          <w:szCs w:val="24"/>
        </w:rPr>
        <w:t xml:space="preserve"> And overseas demand does exist. The Asian Development Bank estimates that there is an $800 billion annual shortfall for infrastructure needs in Asia-Pacific countries, a need that China is clearly well placed to provide </w:t>
      </w:r>
      <w:r w:rsidRPr="004628A9">
        <w:t>through the AIIB and other means. However, there are yet again risks to take into account in</w:t>
      </w:r>
      <w:r w:rsidRPr="004628A9">
        <w:rPr>
          <w:rFonts w:asciiTheme="minorHAnsi" w:eastAsia="Times New Roman" w:hAnsiTheme="minorHAnsi" w:cs="Times New Roman"/>
          <w:sz w:val="24"/>
          <w:szCs w:val="24"/>
        </w:rPr>
        <w:t xml:space="preserve"> meeting that demand.</w:t>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bCs/>
          <w:sz w:val="24"/>
          <w:szCs w:val="24"/>
        </w:rPr>
        <w:t>Low Investment Return</w:t>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 xml:space="preserve">For one, </w:t>
      </w:r>
      <w:r w:rsidRPr="004628A9">
        <w:rPr>
          <w:rStyle w:val="StyleUnderline"/>
        </w:rPr>
        <w:t xml:space="preserve">many of the developing countries along the Belt and Road are politically volatile and economically vulnerable. While financial assistance will be provided to countries of the OBOR through AIIB and other mechanisms, capital cannot provide the stability or security necessary to see these projects through, nor guarantee that counterparts will hold on to their end of the bargain. Moreover, it cannot control for public opinion: Chinese projects in some cases have even galvanized populations against more easily bought off governments. Chinese companies using Chinese labor are not always welcomed with open arms, and the flooding of Chinese goods and exports likewise can become a source of local disgruntlement and resentment. </w:t>
      </w:r>
      <w:r w:rsidRPr="004628A9">
        <w:t xml:space="preserve">Developing countries are littered with cases of failed, stalled, or at least troubled Chinese </w:t>
      </w:r>
      <w:r w:rsidRPr="004628A9">
        <w:rPr>
          <w:rFonts w:asciiTheme="minorHAnsi" w:eastAsia="Times New Roman" w:hAnsiTheme="minorHAnsi" w:cs="Times New Roman"/>
          <w:sz w:val="24"/>
          <w:szCs w:val="24"/>
        </w:rPr>
        <w:t>projects due to local opposition, corruption, regulatory issues, and legal problems.</w:t>
      </w:r>
      <w:r>
        <w:rPr>
          <w:rFonts w:asciiTheme="minorHAnsi" w:eastAsia="Times New Roman" w:hAnsiTheme="minorHAnsi" w:cs="Times New Roman"/>
          <w:sz w:val="24"/>
          <w:szCs w:val="24"/>
        </w:rPr>
        <w:t xml:space="preserve"> </w:t>
      </w:r>
      <w:r w:rsidRPr="004628A9">
        <w:rPr>
          <w:rFonts w:asciiTheme="minorHAnsi" w:eastAsia="Times New Roman" w:hAnsiTheme="minorHAnsi" w:cs="Times New Roman"/>
          <w:sz w:val="24"/>
          <w:szCs w:val="24"/>
        </w:rPr>
        <w:t xml:space="preserve">Secondly, so far, </w:t>
      </w:r>
      <w:r w:rsidRPr="004628A9">
        <w:rPr>
          <w:rStyle w:val="StyleUnderline"/>
        </w:rPr>
        <w:t>upwards of 90 percent of China’s foreign investment has been done through state channels and state-owned enterprises (SOEs). Since SOEs answer to government shareholders and enjoy state financial support, there has been little incentive for these Chinese companies to carefully assess cost, benefits, and risks</w:t>
      </w:r>
      <w:r w:rsidRPr="004628A9">
        <w:rPr>
          <w:rFonts w:asciiTheme="minorHAnsi" w:eastAsia="Times New Roman" w:hAnsiTheme="minorHAnsi" w:cs="Times New Roman"/>
          <w:sz w:val="24"/>
          <w:szCs w:val="24"/>
        </w:rPr>
        <w:t>. As a result, investment returns have been low. For instance, the head of China’s mining association in 2013 estimated that up to 80 percent of China’s mining ventures overseas had failed. China has stated that the OBOR will “give play to the decisive role of the market</w:t>
      </w:r>
      <w:r w:rsidRPr="004628A9">
        <w:rPr>
          <w:rStyle w:val="StyleUnderline"/>
        </w:rPr>
        <w:t>.” In reality, it is more likely that projects will continue to go to big players and state-affiliated enterprises. OBOR may very well look in practice like China’s Going Out policy on steroids. So far there are no strong indications it will be a different animal, though the international stake in the new AIIB is in this regard a highly positive development.</w:t>
      </w:r>
      <w:r>
        <w:rPr>
          <w:rStyle w:val="StyleUnderline"/>
        </w:rPr>
        <w:t xml:space="preserve"> </w:t>
      </w:r>
      <w:r w:rsidRPr="004628A9">
        <w:rPr>
          <w:rFonts w:asciiTheme="minorHAnsi" w:eastAsia="Times New Roman" w:hAnsiTheme="minorHAnsi" w:cs="Times New Roman"/>
          <w:bCs/>
          <w:sz w:val="24"/>
          <w:szCs w:val="24"/>
        </w:rPr>
        <w:t>Conclusion</w:t>
      </w:r>
      <w:r>
        <w:rPr>
          <w:rFonts w:asciiTheme="minorHAnsi" w:eastAsia="Times New Roman" w:hAnsiTheme="minorHAnsi" w:cs="Times New Roman"/>
          <w:sz w:val="24"/>
          <w:szCs w:val="24"/>
        </w:rPr>
        <w:t xml:space="preserve"> </w:t>
      </w:r>
      <w:r w:rsidRPr="004628A9">
        <w:rPr>
          <w:rStyle w:val="StyleUnderline"/>
        </w:rPr>
        <w:t>Overall, overcapacity of course is just one among a plethora of economic and geopolitical motives for China, some of which include the internationalization of the yuan, creating alternative options in international financial system in need of reform, shaping a more pliable regional security and political environment for itself, and finding alternatives shipping routes</w:t>
      </w:r>
      <w:r w:rsidRPr="004628A9">
        <w:rPr>
          <w:rFonts w:asciiTheme="minorHAnsi" w:eastAsia="Times New Roman" w:hAnsiTheme="minorHAnsi" w:cs="Times New Roman"/>
          <w:sz w:val="24"/>
          <w:szCs w:val="24"/>
        </w:rPr>
        <w:t xml:space="preserve">. In these aims, the OBOR could very well prove to very successful in enhancing China’s regional and geopolitical clout. But </w:t>
      </w:r>
      <w:r w:rsidRPr="004628A9">
        <w:rPr>
          <w:rStyle w:val="StyleUnderline"/>
        </w:rPr>
        <w:t>as far as direct economic gains go, the benefits may be ironically both too shortsighted with regards to shedding capacity, and too long-sighted in terms of investment return.</w:t>
      </w:r>
      <w:r>
        <w:rPr>
          <w:rStyle w:val="StyleUnderline"/>
        </w:rPr>
        <w:t xml:space="preserve"> </w:t>
      </w:r>
      <w:r w:rsidRPr="004628A9">
        <w:rPr>
          <w:rStyle w:val="StyleUnderline"/>
        </w:rPr>
        <w:t>The devil of course lies in the details, and the majority of the road ahead will be bumpy</w:t>
      </w:r>
      <w:r w:rsidRPr="004628A9">
        <w:rPr>
          <w:rFonts w:asciiTheme="minorHAnsi" w:eastAsia="Times New Roman" w:hAnsiTheme="minorHAnsi" w:cs="Times New Roman"/>
          <w:sz w:val="24"/>
          <w:szCs w:val="24"/>
        </w:rPr>
        <w:t xml:space="preserve">. The West, which has reacted with variations of support, alarm, and suspicion to China’s grand chess move, must take into account that it is motivated not only by certain geopolitical calculations, but also domestic economic vulnerabilities that are quite severe. </w:t>
      </w:r>
      <w:r w:rsidRPr="004628A9">
        <w:rPr>
          <w:rStyle w:val="StyleUnderline"/>
        </w:rPr>
        <w:t>On the Chinese side, however, overly simplistic views of the OBOR as a solution to oversupply and overproduction glosses over the deeper reforms that still need to take place, as well as the tremendous risks that China will face in meeting (or creating) so-called “market” demand.</w:t>
      </w:r>
      <w:r>
        <w:rPr>
          <w:rStyle w:val="StyleUnderline"/>
        </w:rPr>
        <w:t xml:space="preserve"> </w:t>
      </w:r>
    </w:p>
    <w:p w14:paraId="508C8701" w14:textId="77777777" w:rsidR="00D70095" w:rsidRPr="00D70095" w:rsidRDefault="00D70095" w:rsidP="00D70095">
      <w:pPr>
        <w:pStyle w:val="Heading3"/>
        <w:rPr>
          <w:rFonts w:eastAsia="Times New Roman"/>
        </w:rPr>
      </w:pPr>
      <w:r>
        <w:rPr>
          <w:rFonts w:eastAsia="Times New Roman"/>
        </w:rPr>
        <w:t xml:space="preserve">1NC- U.S. interventionism bad </w:t>
      </w:r>
    </w:p>
    <w:p w14:paraId="3A240A9B" w14:textId="77777777" w:rsidR="00D70095" w:rsidRDefault="00D70095" w:rsidP="00D70095">
      <w:pPr>
        <w:pStyle w:val="Heading4"/>
      </w:pPr>
      <w:r>
        <w:t>American intervention in Afghanistan creates more violence and instability—turns case</w:t>
      </w:r>
    </w:p>
    <w:p w14:paraId="13B79C9A" w14:textId="77777777" w:rsidR="00D70095" w:rsidRDefault="00D70095" w:rsidP="00D70095"/>
    <w:p w14:paraId="05FF6D95" w14:textId="77777777" w:rsidR="00D70095" w:rsidRPr="00BA3845" w:rsidRDefault="00D70095" w:rsidP="00D70095">
      <w:proofErr w:type="spellStart"/>
      <w:r w:rsidRPr="00BA3845">
        <w:rPr>
          <w:rStyle w:val="Style13ptBold"/>
        </w:rPr>
        <w:t>Daalder</w:t>
      </w:r>
      <w:proofErr w:type="spellEnd"/>
      <w:r w:rsidRPr="00BA3845">
        <w:rPr>
          <w:rStyle w:val="Style13ptBold"/>
        </w:rPr>
        <w:t xml:space="preserve"> 15</w:t>
      </w:r>
      <w:r w:rsidRPr="00BA3845">
        <w:t xml:space="preserve"> - writer at the AC Voice (Marc, "14 Years After the US Invasion, the War in Afghanistan is Impossible to Justify", In These Times, 10/7/15, inthesetimes.com/article/18481/afghanistan-war-fourteen-years-later</w:t>
      </w:r>
      <w:r>
        <w:t>)//NY</w:t>
      </w:r>
    </w:p>
    <w:p w14:paraId="331B91FF" w14:textId="77777777" w:rsidR="00D70095" w:rsidRPr="00600523" w:rsidRDefault="00D70095" w:rsidP="00D70095">
      <w:pPr>
        <w:rPr>
          <w:rStyle w:val="Style13ptBold"/>
          <w:b w:val="0"/>
          <w:bCs w:val="0"/>
          <w:sz w:val="22"/>
        </w:rPr>
      </w:pPr>
      <w:r>
        <w:t xml:space="preserve">Fourteen years ago today, the United States and its allies launched a war in Afghanistan. Though it began with airstrikes that then-President Bush insisted were “carefully targeted,” he also emphasized that this was merely “phase one” of the War on Terror, and that “today we focus on Afghanistan, but the battle is broader.” But we never truly completed that first phase, let alone our operations elsewhere and the War on Terror as a whole. On October 3, the United States bombed a hospital in the Afghan town of Kunduz, killing 12 Doctors Without Borders staff and 10 patients, including three children. This was, presumably, just as “carefully targeted” as the thousands of coalition airstrikes and military actions that have left more than 7,260 Afghan civilians dead in the years since 2001. </w:t>
      </w:r>
      <w:r w:rsidRPr="00BA3845">
        <w:rPr>
          <w:rStyle w:val="StyleUnderline"/>
        </w:rPr>
        <w:t>Looking back on the decisions that led us to invade Afghanistan, we must see that war as a failure. In our post-9/11 fear, we allowed ourselves to lash out at the world—and in so doing dealt much more harm than we had originally suffered while creating a whole new set of enemies for ourselves.</w:t>
      </w:r>
      <w:r>
        <w:rPr>
          <w:rStyle w:val="StyleUnderline"/>
        </w:rPr>
        <w:t xml:space="preserve"> </w:t>
      </w:r>
      <w:r>
        <w:t xml:space="preserve">Yet the war in Afghanistan still has the support of the vast majority of politicians in the United States. Across party lines and ideological differences, this war is seen as a justified conflict. Even Bernie Sanders, the leftmost candidate for the U.S. presidency, states on his website that “we entered [the Afghan] war with significant clarity of purpose and moral authority.” While the original purpose of the war may have been clear—to unseat the Taliban, but also to spread counterterror efforts throughout the world—we have since lost the way. Though the commonly cited date of the defeat of the Taliban is November 22, 2001, we still fight on. The invasion began with almost a month of airstrikes, of bombardments that alone killed hundreds of Afghan civilians. </w:t>
      </w:r>
      <w:r w:rsidRPr="00BA3845">
        <w:rPr>
          <w:rStyle w:val="StyleUnderline"/>
        </w:rPr>
        <w:t>Following the ground invasion, U.S. forces were regularly cited for human rights abuses, including the torture and inhumane treatment of suspected insurgents—many of whom turned out to be innocent. The war also led to the establishment of the Guantanamo Bay detention camp, where the United States subjected Afghans to even more brutal methods of interrogation while sharply eroding whatever moral stature and post-9/11 sympathy we still held in the world.</w:t>
      </w:r>
      <w:r>
        <w:t xml:space="preserve"> Of course, the various Afghan warlords (as well as the Northern Alliance) who received military and financial support from the United States in their fight against the Taliban and al-Qaeda committed atrocities of their own, according to Human Rights Watch. Some of these warlords even went on to work with the Taliban against the new Afghan government. And according to a Brown University study, the war might be directly and indirectly responsible for as many as 360,000 deaths. </w:t>
      </w:r>
      <w:r w:rsidRPr="00BA3845">
        <w:rPr>
          <w:rStyle w:val="StyleUnderline"/>
        </w:rPr>
        <w:t>Fourteen years on, the realization that we made a massive mistake may seem too little, too late. But understanding the U.S.’s failures in Afghanistan is integral to ensuring we don’t commit similar errors and atrocities in the future. When examining the sordid past of U.S. military endeavors, a pattern quickly becomes apparent: unwanted interventions result in unexpected consequences—and often new, bloody quagmires.</w:t>
      </w:r>
      <w:r>
        <w:rPr>
          <w:rStyle w:val="StyleUnderline"/>
        </w:rPr>
        <w:t xml:space="preserve"> </w:t>
      </w:r>
      <w:r>
        <w:t xml:space="preserve">The examples are legion. U.S. involvement in Iran helped to trigger the 1979 Revolution, turning the regional power into the fiercely anti-American authoritarian theocracy we are struggling to deal with. </w:t>
      </w:r>
      <w:r w:rsidRPr="00BA3845">
        <w:rPr>
          <w:rStyle w:val="StyleUnderline"/>
        </w:rPr>
        <w:t>American arming of the mujahedeen against the Soviet Union’s 1979 invasion of Afghanistan also backfired, as the insurgent group later splintered apart into a series of organizations, including the Taliban and al-Qaeda.</w:t>
      </w:r>
      <w:r>
        <w:t xml:space="preserve"> Of course, these latter groups would attack the United States on 9/11—which would then, in turn, provoke America’s invasion of Afghanistan to root out the very same forces they once supported. For decades, the United States has sown the seeds for the new enemies again and again. This can also be seen in Syria today, where the power vacuum left in the region by the unseating of Saddam Hussein led to the rise of ISIS, a far graver threat than either al-Qaeda or the Taliban. But still, the US continues to arm and fund rebel groups and despotic regimes across the world, including in Syria. Just last month, Syrian rebels who had just graduated from American military training gave a quarter of their weapons to the al-</w:t>
      </w:r>
      <w:proofErr w:type="spellStart"/>
      <w:r>
        <w:t>Nusra</w:t>
      </w:r>
      <w:proofErr w:type="spellEnd"/>
      <w:r>
        <w:t xml:space="preserve"> Front, an al-Qaeda affiliate in Syria. </w:t>
      </w:r>
      <w:r w:rsidRPr="00143F27">
        <w:rPr>
          <w:rStyle w:val="StyleUnderline"/>
        </w:rPr>
        <w:t>Rarely have U.S. interventions around the globe succeeded</w:t>
      </w:r>
      <w:r>
        <w:t xml:space="preserve">. But if you were to ask American politicians what our most recent success was, they would point to Afghanistan. On the campaign trail, Hillary Clinton—who supported the 30,000 troop surge to Afghanistan in 2009—praised the “gains that have been made there in the last 13 years.” President Obama himself said he has “always thought that we did the right thing in Afghanistan.” More recently, Obama argued that the Afghan war had succeeded. “Afghanistan has a chance to rebuild its own country,” he said. “We are safer [and Afghanistan is] not going to be a source of terrorist attacks again.” But even that promise, made in December 2014 when coalition forces officially ended the mission in Afghanistan, has not come to pass. Taliban activity is on the rise, as can be seen in the recent seizing of Kunduz that led to the Doctors Without Borders hospital strike. </w:t>
      </w:r>
      <w:r w:rsidRPr="00143F27">
        <w:rPr>
          <w:rStyle w:val="StyleUnderline"/>
        </w:rPr>
        <w:t>Even though only a few thousand U.S. troops remain in the country, it seems we are unable to avoid committing atrocities.</w:t>
      </w:r>
      <w:r>
        <w:t xml:space="preserve"> Perhaps worse than the renewed violence is the likely American response to it: delaying the final extraction of U.S. soldiers. Originally, only 5,500 soldiers would remain in Afghanistan by the end of 2015, down from the current 9,800. By the time Obama leaves office, there were supposed to be only 1,000 U.S. troops in the country. Yet now, according to CNN, the president may leave at least one military base open, stocked with as many as 6,000 soldiers. Of course, this would be the second two-term president in a row to hand off the Afghan war to his successor—a war that officially ended on December 28, 2014. </w:t>
      </w:r>
      <w:r w:rsidRPr="00143F27">
        <w:rPr>
          <w:rStyle w:val="StyleUnderline"/>
        </w:rPr>
        <w:t>The longest war in American history just keeps growing longer, with no real end in sight.</w:t>
      </w:r>
    </w:p>
    <w:p w14:paraId="43BCA533" w14:textId="77777777" w:rsidR="0071163B" w:rsidRDefault="00B92B0E" w:rsidP="00D70095">
      <w:pPr>
        <w:pStyle w:val="Heading2"/>
      </w:pPr>
      <w:r>
        <w:t xml:space="preserve">Impact-D </w:t>
      </w:r>
    </w:p>
    <w:p w14:paraId="371A6CE5" w14:textId="77777777" w:rsidR="00B92B0E" w:rsidRDefault="00B92B0E" w:rsidP="00D70095">
      <w:pPr>
        <w:pStyle w:val="Heading3"/>
      </w:pPr>
      <w:r>
        <w:t xml:space="preserve">Terror </w:t>
      </w:r>
    </w:p>
    <w:p w14:paraId="0BD05F17" w14:textId="77777777" w:rsidR="00B92B0E" w:rsidRPr="00692A09" w:rsidRDefault="00B92B0E" w:rsidP="00B92B0E">
      <w:pPr>
        <w:pStyle w:val="Heading4"/>
      </w:pPr>
      <w:r w:rsidRPr="00692A09">
        <w:t>Terrorists lack the motivation to get the bomb – even if they did, they’d never pull off an attack</w:t>
      </w:r>
    </w:p>
    <w:p w14:paraId="53DCBD49" w14:textId="77777777" w:rsidR="00B92B0E" w:rsidRPr="00C13FDC" w:rsidRDefault="00B92B0E" w:rsidP="00B92B0E">
      <w:pPr>
        <w:rPr>
          <w:rStyle w:val="StyleUnderline"/>
        </w:rPr>
      </w:pPr>
      <w:r>
        <w:rPr>
          <w:rStyle w:val="Style13ptBold"/>
        </w:rPr>
        <w:t>Weiss 2015</w:t>
      </w:r>
      <w:r>
        <w:t xml:space="preserve"> (Leonard [visiting scholar at Stanford University’s Center for International Security and Cooperation]; On fear and nuclear terror; Mar 3; Bulletin of the Atomic Scientists 2015, Vol. 71(2) 75–87;kdf)</w:t>
      </w:r>
    </w:p>
    <w:p w14:paraId="565681BE" w14:textId="77777777" w:rsidR="00B92B0E" w:rsidRPr="00B92B0E" w:rsidRDefault="00B92B0E" w:rsidP="00B92B0E">
      <w:r w:rsidRPr="009506F1">
        <w:t xml:space="preserve">A recent paper (Friedman and Lewis, 2014) postulates a scenario by which </w:t>
      </w:r>
      <w:r w:rsidRPr="009506F1">
        <w:rPr>
          <w:rStyle w:val="StyleUnderline"/>
        </w:rPr>
        <w:t>terrorists might seize nuclear materials in Pakistan</w:t>
      </w:r>
      <w:r w:rsidRPr="009506F1">
        <w:t xml:space="preserve"> for fashioning a weapon. While jihadist sympathizers are known to have worked within the Pakistani nuclear establishment, </w:t>
      </w:r>
      <w:r w:rsidRPr="00C13FDC">
        <w:rPr>
          <w:rStyle w:val="StyleUnderline"/>
        </w:rPr>
        <w:t>there is little to no evidence that terrorist groups in or outside the region are seriously trying to obtain a nuclear capability</w:t>
      </w:r>
      <w:r w:rsidRPr="009506F1">
        <w:t xml:space="preserve">. And Pakistan has been operating a uranium enrichment plant for its weapons program for nearly 30 years with no credible reports of diversion of HEU from the plant. There is one stark example of a terrorist organization that actually started a nuclear effort: the </w:t>
      </w:r>
      <w:proofErr w:type="spellStart"/>
      <w:r w:rsidRPr="009506F1">
        <w:t>Aum</w:t>
      </w:r>
      <w:proofErr w:type="spellEnd"/>
      <w:r w:rsidRPr="009506F1">
        <w:t xml:space="preserve"> </w:t>
      </w:r>
      <w:proofErr w:type="spellStart"/>
      <w:r w:rsidRPr="009506F1">
        <w:t>Shinrikyo</w:t>
      </w:r>
      <w:proofErr w:type="spellEnd"/>
      <w:r w:rsidRPr="009506F1">
        <w:t xml:space="preserve"> group. At its peak, this religious cult had a membership estimated in the tens of thousands spread over a variety of countries, including Japan; its members had scientific expertise in many areas; and the group was well funded. </w:t>
      </w:r>
      <w:proofErr w:type="spellStart"/>
      <w:r w:rsidRPr="009506F1">
        <w:t>Aum</w:t>
      </w:r>
      <w:proofErr w:type="spellEnd"/>
      <w:r w:rsidRPr="009506F1">
        <w:t xml:space="preserve"> </w:t>
      </w:r>
      <w:proofErr w:type="spellStart"/>
      <w:r w:rsidRPr="009506F1">
        <w:t>Shinrikyo</w:t>
      </w:r>
      <w:proofErr w:type="spellEnd"/>
      <w:r w:rsidRPr="009506F1">
        <w:t xml:space="preserve"> obtained access to natural uranium supplies, but the nuclear weapon effort stalled and was abandoned. The group was also interested in chemical weapons and did produce sarin nerve gas with which they attacked the Tokyo subway system, killing 13 persons. </w:t>
      </w:r>
      <w:proofErr w:type="spellStart"/>
      <w:r w:rsidRPr="009506F1">
        <w:t>AumShinrikyo</w:t>
      </w:r>
      <w:proofErr w:type="spellEnd"/>
      <w:r w:rsidRPr="009506F1">
        <w:t xml:space="preserve"> is now a small organization under continuing close surveillance. What about </w:t>
      </w:r>
      <w:r w:rsidRPr="00C13FDC">
        <w:rPr>
          <w:rStyle w:val="StyleUnderline"/>
        </w:rPr>
        <w:t>highly organized groups, designated appropriately as terrorist, that have acquired enough territory to enable them to operate in a quasigovernmental fashion, like the Islamic State</w:t>
      </w:r>
      <w:r w:rsidRPr="009506F1">
        <w:t xml:space="preserve"> (IS)? Such organizations are certainly dangerous, </w:t>
      </w:r>
      <w:r w:rsidRPr="00C13FDC">
        <w:rPr>
          <w:rStyle w:val="StyleUnderline"/>
        </w:rPr>
        <w:t>but how would nuclear terrorism fit in with a program for building and sustaining a new caliphate that would restore past glories of Islamic society</w:t>
      </w:r>
      <w:r w:rsidRPr="009506F1">
        <w:t xml:space="preserve">, especially since, like any organized government, the Islamic State would itself be vulnerable to nuclear attack? </w:t>
      </w:r>
      <w:r w:rsidRPr="00C13FDC">
        <w:rPr>
          <w:rStyle w:val="StyleUnderline"/>
        </w:rPr>
        <w:t>Building a new Islamic state out of radioactive ashes is an unlikely ambition for such groups</w:t>
      </w:r>
      <w:r w:rsidRPr="009506F1">
        <w:t>. However, now that it has become notorious, apocalyptic pronouncements in Western media may begin at any time, warning of the possible acquisition and use of nuclear weapons by IS</w:t>
      </w:r>
      <w:r w:rsidRPr="00C13FDC">
        <w:rPr>
          <w:rStyle w:val="StyleUnderline"/>
        </w:rPr>
        <w:t>. Even if a terror group were to achieve technical nuclear proficiency, the time, money, and infrastructure needed to build nuclear weapons creates significant risks of discovery that would put the group at risk of attack</w:t>
      </w:r>
      <w:r w:rsidRPr="009506F1">
        <w:t xml:space="preserve">. Given the ease of obtaining conventional explosives and the ability to deploy them, </w:t>
      </w:r>
      <w:r w:rsidRPr="00C13FDC">
        <w:rPr>
          <w:rStyle w:val="StyleUnderline"/>
        </w:rPr>
        <w:t>a terrorist group is unlikely to exchange a big part of its operational program to engage in a risky nuclear development effort with such doubtful prospects.</w:t>
      </w:r>
      <w:r w:rsidRPr="009506F1">
        <w:t xml:space="preserve"> And, of course</w:t>
      </w:r>
      <w:r w:rsidRPr="00C13FDC">
        <w:rPr>
          <w:rStyle w:val="StyleUnderline"/>
        </w:rPr>
        <w:t>, 9/11 has heightened sensitivity to the need for protection, lowering further the probability of a successful effort.</w:t>
      </w:r>
    </w:p>
    <w:p w14:paraId="4FBC4943" w14:textId="77777777" w:rsidR="00D70095" w:rsidRDefault="00D70095" w:rsidP="00D70095">
      <w:pPr>
        <w:rPr>
          <w:rStyle w:val="Style13ptBold"/>
        </w:rPr>
      </w:pPr>
      <w:r>
        <w:rPr>
          <w:rStyle w:val="Style13ptBold"/>
        </w:rPr>
        <w:t xml:space="preserve">Terror attacks in the </w:t>
      </w:r>
      <w:proofErr w:type="spellStart"/>
      <w:r>
        <w:rPr>
          <w:rStyle w:val="Style13ptBold"/>
        </w:rPr>
        <w:t>sq</w:t>
      </w:r>
      <w:proofErr w:type="spellEnd"/>
      <w:r>
        <w:rPr>
          <w:rStyle w:val="Style13ptBold"/>
        </w:rPr>
        <w:t xml:space="preserve"> should have already triggered the impact</w:t>
      </w:r>
    </w:p>
    <w:p w14:paraId="0553771F" w14:textId="77777777" w:rsidR="00D70095" w:rsidRPr="00B53CDC" w:rsidRDefault="00D70095" w:rsidP="00D70095">
      <w:r w:rsidRPr="00B53CDC">
        <w:rPr>
          <w:rStyle w:val="Style13ptBold"/>
        </w:rPr>
        <w:t xml:space="preserve">Julienne et al. 15 - </w:t>
      </w:r>
      <w:r w:rsidRPr="00B53CDC">
        <w:t xml:space="preserve">Marc Julienne is a Visiting Academic Fellow at the Mercator Institute for China Studies (MERICS), Berlin. Moritz Rudolf and Johannes </w:t>
      </w:r>
      <w:proofErr w:type="spellStart"/>
      <w:r w:rsidRPr="00B53CDC">
        <w:t>Buckow</w:t>
      </w:r>
      <w:proofErr w:type="spellEnd"/>
      <w:r w:rsidRPr="00B53CDC">
        <w:t xml:space="preserve"> are Research Associates at MERICS. (Marc, Moritz, Johannes, "The Terrorist Threat in China", The Diplomat, 5/26/15, thediplomat.com/2015/05/the-terrorist-threat-in-china/</w:t>
      </w:r>
      <w:r>
        <w:t>)//NY</w:t>
      </w:r>
    </w:p>
    <w:p w14:paraId="6E0D8353" w14:textId="77777777" w:rsidR="00B92B0E" w:rsidRDefault="00D70095" w:rsidP="00B92B0E">
      <w:r w:rsidRPr="002653BB">
        <w:rPr>
          <w:rStyle w:val="StyleUnderline"/>
        </w:rPr>
        <w:t xml:space="preserve">Beijing, Kunming, </w:t>
      </w:r>
      <w:proofErr w:type="gramStart"/>
      <w:r w:rsidRPr="002653BB">
        <w:rPr>
          <w:rStyle w:val="StyleUnderline"/>
        </w:rPr>
        <w:t>Urumqi</w:t>
      </w:r>
      <w:proofErr w:type="gramEnd"/>
      <w:r>
        <w:t xml:space="preserve">: between 2013 and 2014, these three cities located in the northeast, south and west of China </w:t>
      </w:r>
      <w:r w:rsidRPr="002653BB">
        <w:rPr>
          <w:rStyle w:val="StyleUnderline"/>
        </w:rPr>
        <w:t>were the targets of major and extremely violent terrorist attacks. In less than eight months, 72 people died and 356 were injured in separate attacks using suicide car bombs, bladed weapons, and/or explosives</w:t>
      </w:r>
      <w:r>
        <w:t xml:space="preserve"> (see the interactive map below for more details). While the international media did cover these events, there is still little knowledge in the West about the changing face of terrorism in China. Going beyond widespread preconceptions, it is necessary to identify the facts of the threat, its geographical expansion and transnational linkages, and how this issue shapes Chinese politics. Interactive map of terrorism in China (2010-2015) Image Credit: Mercator Institute for China Studies </w:t>
      </w:r>
      <w:r w:rsidRPr="002653BB">
        <w:rPr>
          <w:rStyle w:val="StyleUnderline"/>
        </w:rPr>
        <w:t xml:space="preserve">In recent years, China’s anti-terrorism policy has evolved rapidly from a rather reactive “defense against terror” to a proactive “war on terror,” along with permanent “crisis management.” </w:t>
      </w:r>
      <w:r>
        <w:t xml:space="preserve">Today, Beijing’s anti-terrorism efforts are becoming more comprehensive, sophisticated, and high-tech, with an unprecedented reach into affected regions and into society. As a domestic and transnational issue, </w:t>
      </w:r>
      <w:r w:rsidRPr="002653BB">
        <w:rPr>
          <w:rStyle w:val="StyleUnderline"/>
        </w:rPr>
        <w:t>terrorism is also a major priority for China’s international agenda</w:t>
      </w:r>
      <w:r>
        <w:t>, particularly its economic development strategy toward the West and its growing interests abroad</w:t>
      </w:r>
      <w:r w:rsidRPr="002653BB">
        <w:rPr>
          <w:rStyle w:val="StyleUnderline"/>
        </w:rPr>
        <w:t>. Beijing is likely to expand its international anti-terror efforts via bilateral cooperation and multilateral forums. In fact, China could become one of the major stake-holders in international efforts to combat terrorism</w:t>
      </w:r>
      <w:r>
        <w:t xml:space="preserve">. Enjoying this article? Click here to subscribe for full access. Just $5 a month. </w:t>
      </w:r>
      <w:r w:rsidRPr="00C15CFA">
        <w:rPr>
          <w:rStyle w:val="StyleUnderline"/>
        </w:rPr>
        <w:t>The main terrorism threats in China originate from the Xinjiang Uyghur Autonomous Region</w:t>
      </w:r>
      <w:r>
        <w:t xml:space="preserve"> in the northwest of the country. </w:t>
      </w:r>
      <w:r w:rsidRPr="00C15CFA">
        <w:rPr>
          <w:rStyle w:val="StyleUnderline"/>
        </w:rPr>
        <w:t>For roughly three decades, the region has been rocked by social unrest involving the indigenous populations — consisting mainly of Uyghurs and Han Chinese</w:t>
      </w:r>
      <w:r>
        <w:t xml:space="preserve">, the ethnic majority of the People’s Republic of China (PRC), but also of Tajiks, Kazakhs, Kyrgyz, Mongols, and Hui. Among the local groups opposing Beijing’s authority some more radical factions have emerged. </w:t>
      </w:r>
      <w:r w:rsidRPr="00C15CFA">
        <w:rPr>
          <w:rStyle w:val="StyleUnderline"/>
        </w:rPr>
        <w:t>Xinjiang today is caught in a vicious circle</w:t>
      </w:r>
      <w:r w:rsidRPr="00C15CFA">
        <w:t xml:space="preserve">. On the one hand, </w:t>
      </w:r>
      <w:r w:rsidRPr="00C15CFA">
        <w:rPr>
          <w:rStyle w:val="StyleUnderline"/>
        </w:rPr>
        <w:t>there are violent separatist and extremist groups among the Turkic-speaking Muslim Uyghurs</w:t>
      </w:r>
      <w:r>
        <w:t xml:space="preserve">, although the vast majority simply seek to freely practice their religion and customs. On the other hand, over the years Beijing has become more and more obsessed with stability. The central government has increasingly responded to social unrest with repression and has heightened the presence of its security apparatus in the region. This policy has alienated many Uyghurs from Beijing and nourished anti-Han Chinese sentiments among the Uyghur population. The current tensions have a long history. Since China’s western expansion in the 18th century and the annexation of Xinjiang, the region and the central government have had a troubled relationship. The Uyghurs have long been fighting for the preservation of their culture against the perceived Han invasion. After a decade of resurgent expression of Uyghur culture and religion, 1989 marked a turning point for both Chinese authorities and the Uyghur population, as well as a new rise of separatist ideas. From Beijing’s perspective, the Tiananmen Square incident and the increasing local (student) protests reinforced the need for tighter control of the population and the crucial establishment of stability. From the Xinjiang separatists’ perspective, the defeat of the Soviet Union by the </w:t>
      </w:r>
      <w:proofErr w:type="spellStart"/>
      <w:r>
        <w:t>mujaheddin</w:t>
      </w:r>
      <w:proofErr w:type="spellEnd"/>
      <w:r>
        <w:t xml:space="preserve"> in Afghanistan was a source of hope and fueled radical Islamism in Xinjiang. Nevertheless, it is crucial to distinguish between the general Uyghur population (Uyghurs who are politically active in </w:t>
      </w:r>
      <w:proofErr w:type="spellStart"/>
      <w:r>
        <w:t>favour</w:t>
      </w:r>
      <w:proofErr w:type="spellEnd"/>
      <w:r>
        <w:t xml:space="preserve"> of more autonomy) and others who would go so far as to take part in terrorist activities. Although Western countries have been very reticent to talk about terrorism in China,</w:t>
      </w:r>
      <w:r w:rsidRPr="00C15CFA">
        <w:rPr>
          <w:rStyle w:val="StyleUnderline"/>
        </w:rPr>
        <w:t xml:space="preserve"> facts show that in recent years the PRC has been facing a genuine terrorism threat.</w:t>
      </w:r>
      <w:r>
        <w:t xml:space="preserve"> However, it remains difficult to ascertain the nature and source of all alleged terror incidents that occur in Xinjiang. Very little official information is released and there are very few independent journalists on the ground. Moreover, information relayed by Chinese media and officials’ statements provide hardly any evidence or verifiable figures. It is therefore a fundamental challenge to differentiate between acts of social insurgency, state repression, and terrorism within the Xinjiang Uyghur Autonomous Region. In fact, the overall social and ethnic situation in China’s Western region blends into a broader conflict between Uyghurs and Han Chinese. The Heidelberg Institute for International Conflict Research even labeled the situation in Xinjiang a “limited war” in 2014. Still, </w:t>
      </w:r>
      <w:r w:rsidRPr="00C15CFA">
        <w:rPr>
          <w:rStyle w:val="StyleUnderline"/>
        </w:rPr>
        <w:t>it is indisputable that major terrorist attacks have occurred recently in Xinjiang</w:t>
      </w:r>
      <w:r>
        <w:t xml:space="preserve"> (Urumqi 2014) and elsewhere in China (Beijing 2013, Kunming 2014). The current terrorist threat appears to be caused by scattered local unconnected groups rather than a single well-organized network with a clear chain of command. Yet </w:t>
      </w:r>
      <w:r w:rsidRPr="00C15CFA">
        <w:rPr>
          <w:rStyle w:val="StyleUnderline"/>
        </w:rPr>
        <w:t>the PRC government constantly blames the East Turkestan Islamic Movement as being behind most terrorist attacks and insurgencies.</w:t>
      </w:r>
      <w:r>
        <w:t xml:space="preserve"> This organization, however, seems to have been replaced by the Turkestan Islamic Party, or partly absorbed into the Islamic Movement of Uzbekistan. The Turkestan Islamic Party did claim the attacks against buses in Shanghai and Kunming in 2008, as well as the Urumqi railway station attack in April 2014. The vast majority of the attacks, though, remain unclaimed by any organization. </w:t>
      </w:r>
    </w:p>
    <w:p w14:paraId="177407A8" w14:textId="77777777" w:rsidR="00B92B0E" w:rsidRDefault="00B92B0E" w:rsidP="00B92B0E">
      <w:pPr>
        <w:pStyle w:val="Heading4"/>
      </w:pPr>
      <w:r>
        <w:t>Uighur threat overhyped</w:t>
      </w:r>
      <w:r w:rsidRPr="00CF01DC">
        <w:t xml:space="preserve"> </w:t>
      </w:r>
    </w:p>
    <w:p w14:paraId="59567F49" w14:textId="77777777" w:rsidR="00B92B0E" w:rsidRPr="00966FE4" w:rsidRDefault="00B92B0E" w:rsidP="00B92B0E">
      <w:pPr>
        <w:pStyle w:val="Heading4"/>
        <w:rPr>
          <w:b w:val="0"/>
        </w:rPr>
      </w:pPr>
      <w:proofErr w:type="spellStart"/>
      <w:r>
        <w:t>Poh</w:t>
      </w:r>
      <w:proofErr w:type="spellEnd"/>
      <w:r>
        <w:t xml:space="preserve"> 15 </w:t>
      </w:r>
      <w:r w:rsidRPr="00966FE4">
        <w:rPr>
          <w:b w:val="0"/>
          <w:sz w:val="22"/>
        </w:rPr>
        <w:t xml:space="preserve">[Angela - Angela </w:t>
      </w:r>
      <w:proofErr w:type="spellStart"/>
      <w:r w:rsidRPr="00966FE4">
        <w:rPr>
          <w:b w:val="0"/>
          <w:sz w:val="22"/>
        </w:rPr>
        <w:t>Poh</w:t>
      </w:r>
      <w:proofErr w:type="spellEnd"/>
      <w:r w:rsidRPr="00966FE4">
        <w:rPr>
          <w:b w:val="0"/>
          <w:sz w:val="22"/>
        </w:rPr>
        <w:t xml:space="preserve"> is a PhD Candidate at the S. </w:t>
      </w:r>
      <w:proofErr w:type="spellStart"/>
      <w:r w:rsidRPr="00966FE4">
        <w:rPr>
          <w:b w:val="0"/>
          <w:sz w:val="22"/>
        </w:rPr>
        <w:t>Rajaratnam</w:t>
      </w:r>
      <w:proofErr w:type="spellEnd"/>
      <w:r w:rsidRPr="00966FE4">
        <w:rPr>
          <w:b w:val="0"/>
          <w:sz w:val="22"/>
        </w:rPr>
        <w:t xml:space="preserve"> School of International Studies, Nanyang Technological University, “Uyghur Terrorism: A Misnomer?</w:t>
      </w:r>
      <w:proofErr w:type="gramStart"/>
      <w:r w:rsidRPr="00966FE4">
        <w:rPr>
          <w:b w:val="0"/>
          <w:sz w:val="22"/>
        </w:rPr>
        <w:t>”,</w:t>
      </w:r>
      <w:proofErr w:type="gramEnd"/>
      <w:r w:rsidRPr="00966FE4">
        <w:rPr>
          <w:b w:val="0"/>
          <w:sz w:val="22"/>
        </w:rPr>
        <w:t xml:space="preserve"> July 28, 2015, The Diplomat, http://thediplomat.com/2015/07/uyghur-terrorism-a-misnomer/]//KK</w:t>
      </w:r>
    </w:p>
    <w:p w14:paraId="665E09C1" w14:textId="77777777" w:rsidR="00945490" w:rsidRDefault="00B92B0E" w:rsidP="00945490">
      <w:pPr>
        <w:rPr>
          <w:u w:val="single"/>
        </w:rPr>
      </w:pPr>
      <w:r w:rsidRPr="00CF01DC">
        <w:rPr>
          <w:u w:val="single"/>
        </w:rPr>
        <w:t>Thailand’s recent deportation to China of more than 100 Uyghurs – the majority ethnic group in China’s Xinjiang Uyghur Autonomous Region – drew a rebuke from the United Nations</w:t>
      </w:r>
      <w:r w:rsidRPr="00A81992">
        <w:rPr>
          <w:sz w:val="16"/>
        </w:rPr>
        <w:t>. It also prompted a strong public reaction within Turkey, which led to the Turkish government reiterating its determination to receive Turkic-speaking Uyghurs fleeing China. In response</w:t>
      </w:r>
      <w:r w:rsidRPr="00CF01DC">
        <w:rPr>
          <w:u w:val="single"/>
        </w:rPr>
        <w:t>, Beijing published a report on home-grown terrorism, claiming that police in China’s Yunnan Province have shot dead “four violent terrorists” and arrested 553 “extremists” attempting to leave China for foreign warzones like Syria and Iraq since 2014. While not making direct reference to the Xinjiang Uyghurs, the subtext to such pronouncements is that the Uyghurs attempting to leave China have strong links with global terrorism, and pose a genuine security threat.</w:t>
      </w:r>
      <w:r>
        <w:rPr>
          <w:u w:val="single"/>
        </w:rPr>
        <w:t xml:space="preserve"> </w:t>
      </w:r>
      <w:r w:rsidRPr="00A81992">
        <w:rPr>
          <w:sz w:val="16"/>
        </w:rPr>
        <w:t xml:space="preserve">The Problem of Xinjiang </w:t>
      </w:r>
      <w:r w:rsidRPr="00CF01DC">
        <w:rPr>
          <w:u w:val="single"/>
        </w:rPr>
        <w:t>Few people outside China knew about Xinjiang or the Uyghurs before news of Uyghur fighters joining the Islamic State started being reported internationally</w:t>
      </w:r>
      <w:r w:rsidRPr="00A81992">
        <w:rPr>
          <w:sz w:val="16"/>
        </w:rPr>
        <w:t xml:space="preserve">. This is in stark contrast to Tibet, which many view as a historically independent region, and where China’s authoritarian approach has regularly found itself in the international spotlight. </w:t>
      </w:r>
      <w:r w:rsidRPr="00CF01DC">
        <w:rPr>
          <w:u w:val="single"/>
        </w:rPr>
        <w:t>The international media’s focus on the Islamic State’s Uyghurs has had the unfortunate effect of shoehorning perceptions of Uyghurs into the global grand narrative of culture clash, terrorism, and Islamic threat.</w:t>
      </w:r>
      <w:r>
        <w:rPr>
          <w:u w:val="single"/>
        </w:rPr>
        <w:t xml:space="preserve"> </w:t>
      </w:r>
      <w:r w:rsidRPr="00A81992">
        <w:rPr>
          <w:sz w:val="16"/>
        </w:rPr>
        <w:t xml:space="preserve">The </w:t>
      </w:r>
      <w:r w:rsidRPr="00CF01DC">
        <w:rPr>
          <w:u w:val="single"/>
        </w:rPr>
        <w:t>reality is much more complex.</w:t>
      </w:r>
      <w:r>
        <w:rPr>
          <w:u w:val="single"/>
        </w:rPr>
        <w:t xml:space="preserve"> </w:t>
      </w:r>
      <w:r w:rsidRPr="00A81992">
        <w:rPr>
          <w:sz w:val="16"/>
        </w:rPr>
        <w:t xml:space="preserve">For a start, </w:t>
      </w:r>
      <w:r w:rsidRPr="00CF01DC">
        <w:rPr>
          <w:u w:val="single"/>
        </w:rPr>
        <w:t>the movement – both legal and illegal – of Uyghurs between China and its Central Asian neighbors like Kazakhstan and Kyrgyzstan has long preceded the global focus on international terrorism. The Uyghurs are a Turkic people. Their history, language, culture, religion and lifestyle far more closely resemble the Turkic peoples of Central Asia than the Han Chinese who comprise 92 percent of China’s population.</w:t>
      </w:r>
      <w:r>
        <w:rPr>
          <w:u w:val="single"/>
        </w:rPr>
        <w:t xml:space="preserve"> </w:t>
      </w:r>
      <w:r w:rsidRPr="00A81992">
        <w:rPr>
          <w:sz w:val="16"/>
        </w:rPr>
        <w:t xml:space="preserve">This sense of ethnic difference has to a large extent formed the basis of longstanding anti-Han sentiment among the Xinjiang Uyghurs. The </w:t>
      </w:r>
      <w:r w:rsidRPr="00CF01DC">
        <w:rPr>
          <w:u w:val="single"/>
        </w:rPr>
        <w:t>Chinese leadership has also for decades perceived these sentiments as the presence of a separatist movement in Xinjiang.</w:t>
      </w:r>
      <w:r>
        <w:rPr>
          <w:u w:val="single"/>
        </w:rPr>
        <w:t xml:space="preserve"> </w:t>
      </w:r>
      <w:r w:rsidRPr="00A81992">
        <w:rPr>
          <w:sz w:val="16"/>
        </w:rPr>
        <w:t xml:space="preserve">The </w:t>
      </w:r>
      <w:r w:rsidRPr="00CF01DC">
        <w:rPr>
          <w:u w:val="single"/>
        </w:rPr>
        <w:t>Uyghurs’ situation is complicated by the fact that Xinjiang – a vast oil- and gas-rich swathe of territory in China’s northwest occupying one-sixth of the country’s area – is of great strategic value</w:t>
      </w:r>
      <w:r w:rsidRPr="00A81992">
        <w:rPr>
          <w:sz w:val="16"/>
        </w:rPr>
        <w:t xml:space="preserve">. Perceived Religious and Cultural Suppression The </w:t>
      </w:r>
      <w:r w:rsidRPr="00CF01DC">
        <w:rPr>
          <w:u w:val="single"/>
        </w:rPr>
        <w:t>Chinese government has repeatedly emphasized the importance of interethnic harmony in Xinjiang and rapid integration of the Uyghurs into the Han-dominated Chinese society. Yet, many Uyghurs see policies intended to promote these goals as attempts to suppress their culture and religion.</w:t>
      </w:r>
      <w:r>
        <w:rPr>
          <w:u w:val="single"/>
        </w:rPr>
        <w:t xml:space="preserve"> </w:t>
      </w:r>
      <w:r w:rsidRPr="00A81992">
        <w:rPr>
          <w:sz w:val="16"/>
        </w:rPr>
        <w:t xml:space="preserve">Compared to the Hui Muslim communities of central and eastern China, </w:t>
      </w:r>
      <w:r w:rsidRPr="00CF01DC">
        <w:rPr>
          <w:u w:val="single"/>
        </w:rPr>
        <w:t>Uyghurs face many more restrictions on their religious expression and way of life. While Xinjiang houses many distinctive mosques, women, students, and public servants face significant restrictions on entering them. Praying in schools, wearing headscarves to work, and fasting during Ramadan are also severely circumscribed. The study of the Qur’an and Arabic is tightly controlled. Even the Uyghur language is being gradually phased out in most educational institutions in Xinjiang.</w:t>
      </w:r>
      <w:r>
        <w:rPr>
          <w:u w:val="single"/>
        </w:rPr>
        <w:t xml:space="preserve"> </w:t>
      </w:r>
      <w:r w:rsidRPr="00CF01DC">
        <w:rPr>
          <w:u w:val="single"/>
        </w:rPr>
        <w:t>The increasing security presence in the region, whether in the form of “re-educating” religious leaders or the installation of surveillance cameras and sharp increases in inspection routes, serve to ensure that religious institutions do not advocate Islamic values that are not endorsed by the Chinese state.</w:t>
      </w:r>
      <w:r>
        <w:rPr>
          <w:u w:val="single"/>
        </w:rPr>
        <w:t xml:space="preserve"> </w:t>
      </w:r>
      <w:r w:rsidRPr="00A81992">
        <w:rPr>
          <w:sz w:val="16"/>
        </w:rPr>
        <w:t xml:space="preserve">Migration and Economic Disparity The migration of Han Chinese into Xinjiang and the significant Han-Uyghur economic disparity are also major sources of unhappiness among the Uyghurs. </w:t>
      </w:r>
      <w:r w:rsidRPr="00CF01DC">
        <w:rPr>
          <w:u w:val="single"/>
        </w:rPr>
        <w:t>Government-sponsored immigration of Han Chinese into Xinjiang has always been a central component of the Communist Party of China’s policy in Xinjiang. The proportion of Han Chinese living in the region rose from about 5 percent in the 1940s to about 40 percent today. There is large-scale unemployment among the Uyghurs, including young university graduates. Han Chinese are also over-represented in local government jobs.</w:t>
      </w:r>
      <w:r>
        <w:rPr>
          <w:u w:val="single"/>
        </w:rPr>
        <w:t xml:space="preserve"> </w:t>
      </w:r>
      <w:r w:rsidRPr="00CF01DC">
        <w:rPr>
          <w:u w:val="single"/>
        </w:rPr>
        <w:t>Beijing has asserted that the quality of life for Uyghurs has improved significantly. Yet deep-seated resentment among the Uyghurs remains, resulting in significant ethnic tensions in Xinjiang. This culminated in the series of violent riots in Xinjiang’s capital, Urumqi, in 2009. This inter-ethnic violence in Xinjiang remains a significant problem today.</w:t>
      </w:r>
      <w:r>
        <w:rPr>
          <w:u w:val="single"/>
        </w:rPr>
        <w:t xml:space="preserve"> </w:t>
      </w:r>
      <w:r w:rsidRPr="00A81992">
        <w:rPr>
          <w:sz w:val="16"/>
        </w:rPr>
        <w:t>Risks of Conflation I</w:t>
      </w:r>
      <w:r w:rsidRPr="00CF01DC">
        <w:rPr>
          <w:u w:val="single"/>
        </w:rPr>
        <w:t>t may not be the place of other countries to interfere in China’s domestic policie</w:t>
      </w:r>
      <w:r w:rsidRPr="00A81992">
        <w:rPr>
          <w:sz w:val="16"/>
        </w:rPr>
        <w:t xml:space="preserve">s. It may also be debatable whether countries like Thailand have an obligation to open their doors to asylum seekers such as the Xinjiang Uyghurs. However, it </w:t>
      </w:r>
      <w:r w:rsidRPr="00CF01DC">
        <w:rPr>
          <w:u w:val="single"/>
        </w:rPr>
        <w:t>is critical for both Beijing and the international community to recognize that the uneasy coexistence between the Uyghurs and China’s Han majority is a deep-rooted socio-economic problem</w:t>
      </w:r>
      <w:r w:rsidRPr="00A81992">
        <w:rPr>
          <w:sz w:val="16"/>
        </w:rPr>
        <w:t xml:space="preserve">. </w:t>
      </w:r>
      <w:r w:rsidRPr="00CF01DC">
        <w:rPr>
          <w:u w:val="single"/>
        </w:rPr>
        <w:t>China’s “Uyghur problem” was not created by the September 11 attacks or the rise of the Islamic State. Ethnic tensions and violence in Xinjiang stem from decades’ worth of discrimination, perceived religious and cultural suppression, and economic disparities</w:t>
      </w:r>
      <w:r w:rsidRPr="00A81992">
        <w:rPr>
          <w:sz w:val="16"/>
        </w:rPr>
        <w:t xml:space="preserve">. </w:t>
      </w:r>
      <w:r w:rsidRPr="00CF01DC">
        <w:rPr>
          <w:u w:val="single"/>
        </w:rPr>
        <w:t>Conflating domestic protest with international terrorism – which both Beijing and the international media are guilty of in the case of the Uyghurs – is unhelpful for two reasons.</w:t>
      </w:r>
      <w:r>
        <w:rPr>
          <w:u w:val="single"/>
        </w:rPr>
        <w:t xml:space="preserve"> </w:t>
      </w:r>
      <w:r w:rsidRPr="00CF01DC">
        <w:rPr>
          <w:u w:val="single"/>
        </w:rPr>
        <w:t>First, it is a distraction. It reduces the pressure for governments to resolve domestic problems and tensions. This could result in further resentment and alienation among groups marginalized by state policies, and increase the allure of a violent but radically different world such as that promised by the Islamic State.</w:t>
      </w:r>
      <w:r>
        <w:rPr>
          <w:u w:val="single"/>
        </w:rPr>
        <w:t xml:space="preserve"> </w:t>
      </w:r>
      <w:r w:rsidRPr="00CF01DC">
        <w:rPr>
          <w:u w:val="single"/>
        </w:rPr>
        <w:t>Second</w:t>
      </w:r>
      <w:r w:rsidRPr="00A81992">
        <w:rPr>
          <w:sz w:val="16"/>
        </w:rPr>
        <w:t xml:space="preserve">, as Brian Jenkins from the RAND Corporation suggested: </w:t>
      </w:r>
      <w:r w:rsidRPr="00CF01DC">
        <w:rPr>
          <w:u w:val="single"/>
        </w:rPr>
        <w:t xml:space="preserve">“Some governments are prone to label as terrorism all violent acts committed by their political opponents …. </w:t>
      </w:r>
      <w:proofErr w:type="gramStart"/>
      <w:r w:rsidRPr="00CF01DC">
        <w:rPr>
          <w:u w:val="single"/>
        </w:rPr>
        <w:t>what</w:t>
      </w:r>
      <w:proofErr w:type="gramEnd"/>
      <w:r w:rsidRPr="00CF01DC">
        <w:rPr>
          <w:u w:val="single"/>
        </w:rPr>
        <w:t xml:space="preserve"> is called terrorism thus seems to depend on one’s point of view.” Overly broad definitions of terrorism can allow governments to label and punish dissenters as terrorists</w:t>
      </w:r>
      <w:r w:rsidRPr="00A81992">
        <w:rPr>
          <w:sz w:val="16"/>
        </w:rPr>
        <w:t xml:space="preserve">. </w:t>
      </w:r>
      <w:r w:rsidRPr="00CF01DC">
        <w:rPr>
          <w:u w:val="single"/>
        </w:rPr>
        <w:t>Governments may therefore be tempted by a ready-made narrative to back up the claim that domestic unrest derives from outside influences rather than from authentic local concerns. This carries the risk of undermining the legitimacy of genuine international counter-terrorism efforts.</w:t>
      </w:r>
    </w:p>
    <w:p w14:paraId="40A92314" w14:textId="77777777" w:rsidR="00F4026C" w:rsidRDefault="00F4026C" w:rsidP="00F4026C">
      <w:pPr>
        <w:pStyle w:val="Heading4"/>
      </w:pPr>
      <w:r>
        <w:t>No risk of nuclear terrorism---too many obstacles</w:t>
      </w:r>
    </w:p>
    <w:p w14:paraId="33B39AAC" w14:textId="77777777" w:rsidR="00F4026C" w:rsidRDefault="00F4026C" w:rsidP="00F4026C">
      <w:r>
        <w:t xml:space="preserve">John J. </w:t>
      </w:r>
      <w:proofErr w:type="spellStart"/>
      <w:r w:rsidRPr="00CD40A5">
        <w:rPr>
          <w:rStyle w:val="Style13ptBold"/>
        </w:rPr>
        <w:t>Mearsheimer</w:t>
      </w:r>
      <w:proofErr w:type="spellEnd"/>
      <w:r w:rsidRPr="00CD40A5">
        <w:rPr>
          <w:rStyle w:val="Style13ptBold"/>
        </w:rPr>
        <w:t xml:space="preserve"> 1</w:t>
      </w:r>
      <w:r>
        <w:rPr>
          <w:rStyle w:val="Style13ptBold"/>
        </w:rPr>
        <w:t>4</w:t>
      </w:r>
      <w:r>
        <w:t>, R. Wendell Harrison Distinguished Service Professor of Political Science at the University of Chicago, “America Unhinged”, January 2, nationalinterest.org/article/america-unhinged-9639?page=show</w:t>
      </w:r>
    </w:p>
    <w:p w14:paraId="0C417B40" w14:textId="77777777" w:rsidR="00F4026C" w:rsidRDefault="00F4026C" w:rsidP="00F4026C">
      <w:pPr>
        <w:rPr>
          <w:sz w:val="14"/>
        </w:rPr>
      </w:pPr>
      <w:r w:rsidRPr="005A703C">
        <w:rPr>
          <w:rStyle w:val="StyleUnderline"/>
        </w:rPr>
        <w:t xml:space="preserve">Am I overlooking </w:t>
      </w:r>
      <w:r w:rsidRPr="00C9262A">
        <w:rPr>
          <w:sz w:val="14"/>
        </w:rPr>
        <w:t xml:space="preserve">the obvious threat that strikes fear into the hearts of so many Americans, which is </w:t>
      </w:r>
      <w:r w:rsidRPr="005A703C">
        <w:rPr>
          <w:rStyle w:val="StyleUnderline"/>
        </w:rPr>
        <w:t>terrorism? No</w:t>
      </w:r>
      <w:r w:rsidRPr="00C9262A">
        <w:rPr>
          <w:sz w:val="14"/>
        </w:rPr>
        <w:t xml:space="preserve">t at all. </w:t>
      </w:r>
      <w:r w:rsidRPr="005A703C">
        <w:rPr>
          <w:rStyle w:val="StyleUnderline"/>
        </w:rPr>
        <w:t>Sure, t</w:t>
      </w:r>
      <w:r w:rsidRPr="00487312">
        <w:rPr>
          <w:rStyle w:val="StyleUnderline"/>
          <w:highlight w:val="yellow"/>
        </w:rPr>
        <w:t>he U</w:t>
      </w:r>
      <w:r w:rsidRPr="00C9262A">
        <w:rPr>
          <w:sz w:val="14"/>
        </w:rPr>
        <w:t xml:space="preserve">nited </w:t>
      </w:r>
      <w:r w:rsidRPr="00487312">
        <w:rPr>
          <w:rStyle w:val="StyleUnderline"/>
          <w:highlight w:val="yellow"/>
        </w:rPr>
        <w:t>S</w:t>
      </w:r>
      <w:r w:rsidRPr="00C9262A">
        <w:rPr>
          <w:sz w:val="14"/>
        </w:rPr>
        <w:t xml:space="preserve">tates </w:t>
      </w:r>
      <w:r w:rsidRPr="005A703C">
        <w:rPr>
          <w:rStyle w:val="StyleUnderline"/>
        </w:rPr>
        <w:t xml:space="preserve">has a </w:t>
      </w:r>
      <w:r w:rsidRPr="00487312">
        <w:rPr>
          <w:rStyle w:val="StyleUnderline"/>
          <w:highlight w:val="yellow"/>
        </w:rPr>
        <w:t>terrorism problem</w:t>
      </w:r>
      <w:r w:rsidRPr="005A703C">
        <w:rPr>
          <w:rStyle w:val="Emphasis"/>
        </w:rPr>
        <w:t xml:space="preserve">. But it </w:t>
      </w:r>
      <w:r w:rsidRPr="00487312">
        <w:rPr>
          <w:rStyle w:val="Emphasis"/>
          <w:highlight w:val="yellow"/>
        </w:rPr>
        <w:t>is a minor threat</w:t>
      </w:r>
      <w:r w:rsidRPr="00C9262A">
        <w:rPr>
          <w:sz w:val="14"/>
        </w:rPr>
        <w:t xml:space="preserve">. There is no question we fell victim to a spectacular attack on </w:t>
      </w:r>
      <w:r w:rsidRPr="005A703C">
        <w:rPr>
          <w:rStyle w:val="StyleUnderline"/>
        </w:rPr>
        <w:t>September 11</w:t>
      </w:r>
      <w:r w:rsidRPr="00C9262A">
        <w:rPr>
          <w:sz w:val="14"/>
        </w:rPr>
        <w:t xml:space="preserve">, but it </w:t>
      </w:r>
      <w:r w:rsidRPr="005A703C">
        <w:rPr>
          <w:rStyle w:val="StyleUnderline"/>
        </w:rPr>
        <w:t>did not cripple the U</w:t>
      </w:r>
      <w:r w:rsidRPr="00C9262A">
        <w:rPr>
          <w:sz w:val="14"/>
        </w:rPr>
        <w:t xml:space="preserve">nited </w:t>
      </w:r>
      <w:r w:rsidRPr="005A703C">
        <w:rPr>
          <w:rStyle w:val="StyleUnderline"/>
        </w:rPr>
        <w:t>S</w:t>
      </w:r>
      <w:r w:rsidRPr="00C9262A">
        <w:rPr>
          <w:sz w:val="14"/>
        </w:rPr>
        <w:t xml:space="preserve">tates </w:t>
      </w:r>
      <w:r w:rsidRPr="005A703C">
        <w:rPr>
          <w:rStyle w:val="StyleUnderline"/>
        </w:rPr>
        <w:t xml:space="preserve">in any meaningful way and </w:t>
      </w:r>
      <w:r w:rsidRPr="00487312">
        <w:rPr>
          <w:rStyle w:val="StyleUnderline"/>
          <w:highlight w:val="yellow"/>
        </w:rPr>
        <w:t>another attack</w:t>
      </w:r>
      <w:r w:rsidRPr="005A703C">
        <w:rPr>
          <w:rStyle w:val="StyleUnderline"/>
        </w:rPr>
        <w:t xml:space="preserve"> of that magnitude </w:t>
      </w:r>
      <w:r w:rsidRPr="00487312">
        <w:rPr>
          <w:rStyle w:val="StyleUnderline"/>
          <w:highlight w:val="yellow"/>
        </w:rPr>
        <w:t xml:space="preserve">is </w:t>
      </w:r>
      <w:r w:rsidRPr="00487312">
        <w:rPr>
          <w:rStyle w:val="Emphasis"/>
          <w:highlight w:val="yellow"/>
        </w:rPr>
        <w:t>highly unlikely</w:t>
      </w:r>
      <w:r w:rsidRPr="00C9262A">
        <w:rPr>
          <w:sz w:val="14"/>
        </w:rPr>
        <w:t xml:space="preserve"> in the foreseeable future. Indeed, </w:t>
      </w:r>
      <w:r w:rsidRPr="00487312">
        <w:rPr>
          <w:rStyle w:val="StyleUnderline"/>
          <w:highlight w:val="yellow"/>
        </w:rPr>
        <w:t>there has not been a single instance over the past twelve years</w:t>
      </w:r>
      <w:r w:rsidRPr="005A703C">
        <w:rPr>
          <w:rStyle w:val="StyleUnderline"/>
        </w:rPr>
        <w:t xml:space="preserve"> of a terrorist organization exploding a</w:t>
      </w:r>
      <w:r w:rsidRPr="00C9262A">
        <w:rPr>
          <w:sz w:val="14"/>
        </w:rPr>
        <w:t xml:space="preserve"> primitive </w:t>
      </w:r>
      <w:r w:rsidRPr="005A703C">
        <w:rPr>
          <w:rStyle w:val="StyleUnderline"/>
        </w:rPr>
        <w:t>bomb on American soil</w:t>
      </w:r>
      <w:r w:rsidRPr="00C9262A">
        <w:rPr>
          <w:sz w:val="14"/>
        </w:rPr>
        <w:t xml:space="preserve">, much less striking a major blow. </w:t>
      </w:r>
      <w:r w:rsidRPr="005A703C">
        <w:rPr>
          <w:rStyle w:val="StyleUnderline"/>
        </w:rPr>
        <w:t>Terrorism</w:t>
      </w:r>
      <w:r w:rsidRPr="00C9262A">
        <w:rPr>
          <w:sz w:val="14"/>
        </w:rPr>
        <w:t>—most of it arising from domestic groups—</w:t>
      </w:r>
      <w:r w:rsidRPr="005A703C">
        <w:rPr>
          <w:rStyle w:val="StyleUnderline"/>
        </w:rPr>
        <w:t>was a much bigger problem</w:t>
      </w:r>
      <w:r w:rsidRPr="00C9262A">
        <w:rPr>
          <w:sz w:val="14"/>
        </w:rPr>
        <w:t xml:space="preserve"> in the United States </w:t>
      </w:r>
      <w:r w:rsidRPr="005A703C">
        <w:rPr>
          <w:rStyle w:val="StyleUnderline"/>
        </w:rPr>
        <w:t>during the 1970s</w:t>
      </w:r>
      <w:r w:rsidRPr="00C9262A">
        <w:rPr>
          <w:sz w:val="14"/>
        </w:rPr>
        <w:t xml:space="preserve"> than it has been since the Twin Towers were toppled.</w:t>
      </w:r>
      <w:r w:rsidRPr="00C9262A">
        <w:rPr>
          <w:sz w:val="12"/>
        </w:rPr>
        <w:t>¶</w:t>
      </w:r>
      <w:r w:rsidRPr="00C9262A">
        <w:rPr>
          <w:sz w:val="14"/>
        </w:rPr>
        <w:t xml:space="preserve"> </w:t>
      </w:r>
      <w:r w:rsidRPr="00327454">
        <w:rPr>
          <w:rStyle w:val="StyleUnderline"/>
        </w:rPr>
        <w:t xml:space="preserve">What about </w:t>
      </w:r>
      <w:r w:rsidRPr="00487312">
        <w:rPr>
          <w:rStyle w:val="StyleUnderline"/>
          <w:highlight w:val="yellow"/>
        </w:rPr>
        <w:t>the possibility that a terrorist</w:t>
      </w:r>
      <w:r w:rsidRPr="005A703C">
        <w:rPr>
          <w:rStyle w:val="StyleUnderline"/>
        </w:rPr>
        <w:t xml:space="preserve"> group </w:t>
      </w:r>
      <w:r w:rsidRPr="00487312">
        <w:rPr>
          <w:rStyle w:val="StyleUnderline"/>
          <w:highlight w:val="yellow"/>
        </w:rPr>
        <w:t>might obtain a nuclear weapon</w:t>
      </w:r>
      <w:r w:rsidRPr="00327454">
        <w:rPr>
          <w:rStyle w:val="StyleUnderline"/>
        </w:rPr>
        <w:t>?</w:t>
      </w:r>
      <w:r w:rsidRPr="00327454">
        <w:rPr>
          <w:sz w:val="14"/>
        </w:rPr>
        <w:t xml:space="preserve"> Such</w:t>
      </w:r>
      <w:r w:rsidRPr="00C9262A">
        <w:rPr>
          <w:sz w:val="14"/>
        </w:rPr>
        <w:t xml:space="preserve"> an occurrence would be a game changer, but </w:t>
      </w:r>
      <w:r w:rsidRPr="00327454">
        <w:rPr>
          <w:rStyle w:val="Emphasis"/>
        </w:rPr>
        <w:t xml:space="preserve">the chances of that happening </w:t>
      </w:r>
      <w:r w:rsidRPr="00487312">
        <w:rPr>
          <w:rStyle w:val="Emphasis"/>
          <w:highlight w:val="yellow"/>
        </w:rPr>
        <w:t>are</w:t>
      </w:r>
      <w:r w:rsidRPr="005A703C">
        <w:rPr>
          <w:rStyle w:val="Emphasis"/>
        </w:rPr>
        <w:t xml:space="preserve"> virtually </w:t>
      </w:r>
      <w:r w:rsidRPr="00487312">
        <w:rPr>
          <w:rStyle w:val="Emphasis"/>
          <w:highlight w:val="yellow"/>
        </w:rPr>
        <w:t>nil</w:t>
      </w:r>
      <w:r w:rsidRPr="00487312">
        <w:rPr>
          <w:rStyle w:val="StyleUnderline"/>
          <w:highlight w:val="yellow"/>
        </w:rPr>
        <w:t>. No</w:t>
      </w:r>
      <w:r w:rsidRPr="005A703C">
        <w:rPr>
          <w:rStyle w:val="StyleUnderline"/>
        </w:rPr>
        <w:t xml:space="preserve"> nuclear-armed </w:t>
      </w:r>
      <w:r w:rsidRPr="00487312">
        <w:rPr>
          <w:rStyle w:val="StyleUnderline"/>
          <w:highlight w:val="yellow"/>
        </w:rPr>
        <w:t>state is going to supply</w:t>
      </w:r>
      <w:r w:rsidRPr="005A703C">
        <w:rPr>
          <w:rStyle w:val="StyleUnderline"/>
        </w:rPr>
        <w:t xml:space="preserve"> terrorists</w:t>
      </w:r>
      <w:r w:rsidRPr="00C9262A">
        <w:rPr>
          <w:sz w:val="14"/>
        </w:rPr>
        <w:t xml:space="preserve"> with a nuclear weapon </w:t>
      </w:r>
      <w:r w:rsidRPr="00487312">
        <w:rPr>
          <w:rStyle w:val="StyleUnderline"/>
          <w:highlight w:val="yellow"/>
        </w:rPr>
        <w:t>because it would have no control</w:t>
      </w:r>
      <w:r w:rsidRPr="005A703C">
        <w:rPr>
          <w:rStyle w:val="StyleUnderline"/>
        </w:rPr>
        <w:t xml:space="preserve"> over how the recipients might use that</w:t>
      </w:r>
      <w:r w:rsidRPr="00C9262A">
        <w:rPr>
          <w:sz w:val="14"/>
        </w:rPr>
        <w:t xml:space="preserve"> weapon. </w:t>
      </w:r>
      <w:r w:rsidRPr="005A703C">
        <w:rPr>
          <w:rStyle w:val="StyleUnderline"/>
        </w:rPr>
        <w:t xml:space="preserve">Political </w:t>
      </w:r>
      <w:r w:rsidRPr="00487312">
        <w:rPr>
          <w:rStyle w:val="StyleUnderline"/>
          <w:highlight w:val="yellow"/>
        </w:rPr>
        <w:t>turmoil</w:t>
      </w:r>
      <w:r w:rsidRPr="00C9262A">
        <w:rPr>
          <w:sz w:val="14"/>
        </w:rPr>
        <w:t xml:space="preserve"> in a nuclear-armed state </w:t>
      </w:r>
      <w:r w:rsidRPr="00487312">
        <w:rPr>
          <w:rStyle w:val="StyleUnderline"/>
          <w:highlight w:val="yellow"/>
        </w:rPr>
        <w:t>could</w:t>
      </w:r>
      <w:r w:rsidRPr="005A703C">
        <w:rPr>
          <w:rStyle w:val="StyleUnderline"/>
        </w:rPr>
        <w:t xml:space="preserve"> in theory </w:t>
      </w:r>
      <w:r w:rsidRPr="00487312">
        <w:rPr>
          <w:rStyle w:val="StyleUnderline"/>
          <w:highlight w:val="yellow"/>
        </w:rPr>
        <w:t>allow terrorists to grab a loose</w:t>
      </w:r>
      <w:r w:rsidRPr="00C9262A">
        <w:rPr>
          <w:sz w:val="14"/>
        </w:rPr>
        <w:t xml:space="preserve"> nuclear </w:t>
      </w:r>
      <w:r w:rsidRPr="00487312">
        <w:rPr>
          <w:rStyle w:val="StyleUnderline"/>
          <w:highlight w:val="yellow"/>
        </w:rPr>
        <w:t>weapon, but the U</w:t>
      </w:r>
      <w:r w:rsidRPr="00C9262A">
        <w:rPr>
          <w:sz w:val="14"/>
        </w:rPr>
        <w:t xml:space="preserve">nited </w:t>
      </w:r>
      <w:r w:rsidRPr="00487312">
        <w:rPr>
          <w:rStyle w:val="StyleUnderline"/>
          <w:highlight w:val="yellow"/>
        </w:rPr>
        <w:t>S</w:t>
      </w:r>
      <w:r w:rsidRPr="00C9262A">
        <w:rPr>
          <w:sz w:val="14"/>
        </w:rPr>
        <w:t xml:space="preserve">tates </w:t>
      </w:r>
      <w:r w:rsidRPr="00487312">
        <w:rPr>
          <w:rStyle w:val="StyleUnderline"/>
          <w:highlight w:val="yellow"/>
        </w:rPr>
        <w:t>already has detailed plans to deal with that</w:t>
      </w:r>
      <w:r w:rsidRPr="00C9262A">
        <w:rPr>
          <w:sz w:val="14"/>
        </w:rPr>
        <w:t xml:space="preserve"> highly </w:t>
      </w:r>
      <w:r w:rsidRPr="005A703C">
        <w:rPr>
          <w:rStyle w:val="StyleUnderline"/>
        </w:rPr>
        <w:t>unlikely contingency</w:t>
      </w:r>
      <w:r w:rsidRPr="00C9262A">
        <w:rPr>
          <w:sz w:val="14"/>
        </w:rPr>
        <w:t>.</w:t>
      </w:r>
      <w:r w:rsidRPr="00C9262A">
        <w:rPr>
          <w:sz w:val="12"/>
        </w:rPr>
        <w:t>¶</w:t>
      </w:r>
      <w:r w:rsidRPr="00C9262A">
        <w:rPr>
          <w:sz w:val="14"/>
        </w:rPr>
        <w:t xml:space="preserve"> </w:t>
      </w:r>
      <w:r w:rsidRPr="00487312">
        <w:rPr>
          <w:rStyle w:val="StyleUnderline"/>
          <w:highlight w:val="yellow"/>
        </w:rPr>
        <w:t>Terrorists might</w:t>
      </w:r>
      <w:r w:rsidRPr="00C9262A">
        <w:rPr>
          <w:sz w:val="14"/>
        </w:rPr>
        <w:t xml:space="preserve"> also </w:t>
      </w:r>
      <w:r w:rsidRPr="00487312">
        <w:rPr>
          <w:rStyle w:val="StyleUnderline"/>
          <w:highlight w:val="yellow"/>
        </w:rPr>
        <w:t>try to acquire</w:t>
      </w:r>
      <w:r w:rsidRPr="00C9262A">
        <w:rPr>
          <w:sz w:val="14"/>
        </w:rPr>
        <w:t xml:space="preserve"> fissile </w:t>
      </w:r>
      <w:r w:rsidRPr="00487312">
        <w:rPr>
          <w:rStyle w:val="StyleUnderline"/>
          <w:highlight w:val="yellow"/>
        </w:rPr>
        <w:t>material and build their own</w:t>
      </w:r>
      <w:r w:rsidRPr="00C9262A">
        <w:rPr>
          <w:rStyle w:val="StyleUnderline"/>
        </w:rPr>
        <w:t xml:space="preserve"> bomb. </w:t>
      </w:r>
      <w:r w:rsidRPr="00487312">
        <w:rPr>
          <w:rStyle w:val="StyleUnderline"/>
          <w:highlight w:val="yellow"/>
        </w:rPr>
        <w:t>But</w:t>
      </w:r>
      <w:r w:rsidRPr="00C9262A">
        <w:rPr>
          <w:rStyle w:val="StyleUnderline"/>
        </w:rPr>
        <w:t xml:space="preserve"> that scenario is extremely unlikely as well</w:t>
      </w:r>
      <w:r w:rsidRPr="00C9262A">
        <w:rPr>
          <w:rStyle w:val="Emphasis"/>
        </w:rPr>
        <w:t xml:space="preserve">: </w:t>
      </w:r>
      <w:r w:rsidRPr="00487312">
        <w:rPr>
          <w:rStyle w:val="Emphasis"/>
          <w:highlight w:val="yellow"/>
        </w:rPr>
        <w:t>there are significant obstacles to getting</w:t>
      </w:r>
      <w:r w:rsidRPr="00C9262A">
        <w:rPr>
          <w:rStyle w:val="Emphasis"/>
        </w:rPr>
        <w:t xml:space="preserve"> enough </w:t>
      </w:r>
      <w:r w:rsidRPr="00487312">
        <w:rPr>
          <w:rStyle w:val="Emphasis"/>
          <w:highlight w:val="yellow"/>
        </w:rPr>
        <w:t>material and even bigger obstacles to building</w:t>
      </w:r>
      <w:r w:rsidRPr="00C9262A">
        <w:rPr>
          <w:rStyle w:val="Emphasis"/>
        </w:rPr>
        <w:t xml:space="preserve"> a bomb </w:t>
      </w:r>
      <w:r w:rsidRPr="00487312">
        <w:rPr>
          <w:rStyle w:val="Emphasis"/>
          <w:highlight w:val="yellow"/>
        </w:rPr>
        <w:t>and</w:t>
      </w:r>
      <w:r w:rsidRPr="00C9262A">
        <w:rPr>
          <w:sz w:val="14"/>
        </w:rPr>
        <w:t xml:space="preserve"> then </w:t>
      </w:r>
      <w:r w:rsidRPr="00487312">
        <w:rPr>
          <w:rStyle w:val="Emphasis"/>
          <w:highlight w:val="yellow"/>
        </w:rPr>
        <w:t>delivering</w:t>
      </w:r>
      <w:r w:rsidRPr="00C9262A">
        <w:rPr>
          <w:rStyle w:val="Emphasis"/>
        </w:rPr>
        <w:t xml:space="preserve"> it.</w:t>
      </w:r>
      <w:r w:rsidRPr="00C9262A">
        <w:rPr>
          <w:sz w:val="14"/>
        </w:rPr>
        <w:t xml:space="preserve"> More generally, virtually </w:t>
      </w:r>
      <w:r w:rsidRPr="00C9262A">
        <w:rPr>
          <w:rStyle w:val="StyleUnderline"/>
        </w:rPr>
        <w:t>every country has a profound interest in making sure no terrorist group acquires a</w:t>
      </w:r>
      <w:r w:rsidRPr="00C9262A">
        <w:rPr>
          <w:sz w:val="14"/>
        </w:rPr>
        <w:t xml:space="preserve"> nuclear </w:t>
      </w:r>
      <w:r w:rsidRPr="00C9262A">
        <w:rPr>
          <w:rStyle w:val="StyleUnderline"/>
        </w:rPr>
        <w:t>weapon, because they cannot be sure they will not be the target</w:t>
      </w:r>
      <w:r w:rsidRPr="00C9262A">
        <w:rPr>
          <w:sz w:val="14"/>
        </w:rPr>
        <w:t xml:space="preserve"> of a nuclear attack, either by the terrorists or another country the terrorists strike. </w:t>
      </w:r>
      <w:r w:rsidRPr="00487312">
        <w:rPr>
          <w:rStyle w:val="Emphasis"/>
          <w:highlight w:val="yellow"/>
        </w:rPr>
        <w:t>Nuclear terrorism</w:t>
      </w:r>
      <w:r w:rsidRPr="00C9262A">
        <w:rPr>
          <w:rStyle w:val="Emphasis"/>
        </w:rPr>
        <w:t xml:space="preserve">, in short, </w:t>
      </w:r>
      <w:r w:rsidRPr="00487312">
        <w:rPr>
          <w:rStyle w:val="Emphasis"/>
          <w:highlight w:val="yellow"/>
        </w:rPr>
        <w:t>is not a serious threat</w:t>
      </w:r>
      <w:r w:rsidRPr="00C9262A">
        <w:rPr>
          <w:sz w:val="14"/>
        </w:rPr>
        <w:t>. And to the extent that we should worry about it, the main remedy is to encourage and help other states to place nuclear materials in highly secure custody.</w:t>
      </w:r>
    </w:p>
    <w:p w14:paraId="4721F3A8" w14:textId="77777777" w:rsidR="00F4026C" w:rsidRDefault="00F4026C" w:rsidP="00F4026C">
      <w:pPr>
        <w:pStyle w:val="Heading3"/>
      </w:pPr>
      <w:r>
        <w:t>Econ</w:t>
      </w:r>
    </w:p>
    <w:p w14:paraId="7C8D50B7" w14:textId="77777777" w:rsidR="00F4026C" w:rsidRDefault="00F4026C" w:rsidP="00F4026C">
      <w:pPr>
        <w:pStyle w:val="Heading4"/>
      </w:pPr>
      <w:r>
        <w:t>China’s economy is in shambles—foreign infrastructure investment is not going to save it</w:t>
      </w:r>
    </w:p>
    <w:p w14:paraId="545E70C5" w14:textId="77777777" w:rsidR="00F4026C" w:rsidRPr="00C2264E" w:rsidRDefault="00F4026C" w:rsidP="00F4026C">
      <w:r w:rsidRPr="00C2264E">
        <w:rPr>
          <w:rStyle w:val="Style13ptBold"/>
        </w:rPr>
        <w:t>Li 3/6</w:t>
      </w:r>
      <w:r>
        <w:t xml:space="preserve"> - Energy Economist of the Economic Research Institute for ASEAN and East Asia (ERIA). He specializes in energy markets, energy policy, and economics of technological change, serving the interests of both academic and public sectors (Dr. </w:t>
      </w:r>
      <w:proofErr w:type="spellStart"/>
      <w:r>
        <w:t>Yanfei</w:t>
      </w:r>
      <w:proofErr w:type="spellEnd"/>
      <w:r>
        <w:t>, Can ‘New’ Keynesianism Save the Chinese Economy? Why national capitalism will not be enough to keep China out of trouble, The Diplomat, 3/6/2016, http://thediplomat.com/2016/03/can-new-keynesianism-save-the-chinese-economy/)//ET</w:t>
      </w:r>
    </w:p>
    <w:p w14:paraId="46190BCF" w14:textId="77777777" w:rsidR="00F4026C" w:rsidRPr="00F4026C" w:rsidRDefault="00F4026C" w:rsidP="00F4026C">
      <w:pPr>
        <w:rPr>
          <w:sz w:val="16"/>
        </w:rPr>
      </w:pPr>
      <w:r w:rsidRPr="00C2264E">
        <w:rPr>
          <w:u w:val="single"/>
        </w:rPr>
        <w:t xml:space="preserve">Clearly, the </w:t>
      </w:r>
      <w:r w:rsidRPr="00C2264E">
        <w:rPr>
          <w:rStyle w:val="Emphasis"/>
        </w:rPr>
        <w:t>Chinese economy</w:t>
      </w:r>
      <w:r w:rsidRPr="00C2264E">
        <w:rPr>
          <w:u w:val="single"/>
        </w:rPr>
        <w:t xml:space="preserve"> has problems, and now </w:t>
      </w:r>
      <w:r w:rsidRPr="00C2264E">
        <w:rPr>
          <w:rStyle w:val="Emphasis"/>
        </w:rPr>
        <w:t>appears to be tumbling rather rapidly down</w:t>
      </w:r>
      <w:r w:rsidRPr="00C2264E">
        <w:rPr>
          <w:sz w:val="16"/>
        </w:rPr>
        <w:t xml:space="preserve"> along its so-called soft-landing path. </w:t>
      </w:r>
      <w:r w:rsidRPr="00C2264E">
        <w:rPr>
          <w:u w:val="single"/>
        </w:rPr>
        <w:t>Overcapacity began to emerge from around 2013 in the infrastructure sector as well as in numerous manufacturing industries such as shipbuilding, solar cells and wind turbines</w:t>
      </w:r>
      <w:r w:rsidRPr="00C2264E">
        <w:rPr>
          <w:sz w:val="16"/>
        </w:rPr>
        <w:t xml:space="preserve">. </w:t>
      </w:r>
      <w:r w:rsidRPr="00C2264E">
        <w:rPr>
          <w:u w:val="single"/>
        </w:rPr>
        <w:t>The ability of both the public and private sectors to pay back their debt</w:t>
      </w:r>
      <w:r w:rsidRPr="00C2264E">
        <w:rPr>
          <w:sz w:val="16"/>
        </w:rPr>
        <w:t xml:space="preserve"> (local government loans and other debt due to massive investment in urban expansion and the foreign debt of several industries experiencing overcapacity, such as construction, real estate, cement, metal materials, and other infrastructure and real estate-related sectors) </w:t>
      </w:r>
      <w:r w:rsidRPr="00C2264E">
        <w:rPr>
          <w:u w:val="single"/>
        </w:rPr>
        <w:t>is now questionable.</w:t>
      </w:r>
      <w:r w:rsidRPr="00C2264E">
        <w:rPr>
          <w:sz w:val="16"/>
        </w:rPr>
        <w:t xml:space="preserve"> Most critically, </w:t>
      </w:r>
      <w:r w:rsidRPr="00C2264E">
        <w:rPr>
          <w:u w:val="single"/>
        </w:rPr>
        <w:t>an over-priced real estate sector has been sucking the economy’s wealth and purchasing power dry.</w:t>
      </w:r>
      <w:r>
        <w:rPr>
          <w:u w:val="single"/>
        </w:rPr>
        <w:t xml:space="preserve"> </w:t>
      </w:r>
      <w:r w:rsidRPr="00C2264E">
        <w:rPr>
          <w:sz w:val="16"/>
        </w:rPr>
        <w:t xml:space="preserve">On top of all this, </w:t>
      </w:r>
      <w:r w:rsidRPr="00C2264E">
        <w:rPr>
          <w:u w:val="single"/>
        </w:rPr>
        <w:t>an aging population and shrinking labor force are pushing up the cost of labor, before most industries have managed to build competitiveness through continuous productivity improvements based on sound management, high quality control, attractive design and branding, and technical innovation</w:t>
      </w:r>
      <w:r w:rsidRPr="00C2264E">
        <w:rPr>
          <w:sz w:val="16"/>
        </w:rPr>
        <w:t xml:space="preserve">. In fact, recent economic policies in China appear to have overlooked “productivity” – the essence of economic growth – entirely and focused instead on encouraging the sale of more houses and apartments at steadily rising prices. In line with this spirit of economic governance, monetary policy has been extremely aggressive. Data show that from January 2008 to October 2015, China’s M2 measure of money increased 2.25 times, implying annual increases of 16 percent. During the same period, China’s economy expanded at a rate less than half that. Domestic inflation as well as expectations of inflation, although never acknowledged by the statistics bureau, has been high since 2008, when China announced its four trillion yuan stimulus plan. The state also manipulates the supply of land for housing. Combined with strong expectations of inflation, and the depreciation of the value of the yuan as the outcome of aggressive monetary policy, property prices have been rocketing higher. The Chinese government relies on property-related taxes and sales for some 40-60 percent of its financing. So it is not just individual and institutional investors who are addicted to the property bubble, but also all levels of government. Local government together with infrastructure-related industries have also accumulated tremendous debt due to the aggressive and excessive expansion of cities and towns. The fate of commercial banks, needless to say, is tied to ever-higher property prices. The Danger of Currency Depreciation For all of these reasons, </w:t>
      </w:r>
      <w:r w:rsidRPr="00C2264E">
        <w:rPr>
          <w:u w:val="single"/>
        </w:rPr>
        <w:t>the value of the yuan in terms of its purchasing power no longer justifies its current exchange rates against other major currencies</w:t>
      </w:r>
      <w:r w:rsidRPr="00C2264E">
        <w:rPr>
          <w:sz w:val="16"/>
        </w:rPr>
        <w:t xml:space="preserve">. However, </w:t>
      </w:r>
      <w:r w:rsidRPr="00C2264E">
        <w:rPr>
          <w:u w:val="single"/>
        </w:rPr>
        <w:t>allowing a drastic depreciation of the yuan is equivalent to deflating the domestic property bubble, as investors may rush to dump their inventory of properties and exchange their money into foreign currency. Banks, local governments, and infrastructure-related industries may simply collapse. Such is the danger of currency depreciation</w:t>
      </w:r>
      <w:r w:rsidRPr="00C2264E">
        <w:rPr>
          <w:sz w:val="16"/>
        </w:rPr>
        <w:t xml:space="preserve">. However, the Chinese economy still has some cards it can play to avoid a systematic meltdown. First, the state could impose capital controls and literarily close the offshore RMB market, reversing decades of progress in financial sector reform. Second, it could pump massive liquidity into the economy and create high inflation. Knowing that the real estate sector has been sucking up liquidity, the state could simply increase the source flow – printing more money to maintain the circulation in the economy. Higher inflation could also gradually absorb the spiraling property prices. Third, it could ease financial regulations devised to prevent risk in housing mortgages and provide further tax and interest incentives for the purchase of properties, extending even to low-income groups. Yes, these measures are tantamount to drinking poison to quench your thirst. Yet, these are the short-term policies being chosen by Chinese state government. However, the authorities do also have their eye on some long-term remedies. On the one hand, the Chinese government is calling for a nationwide effort on technological innovation and entrepreneurship for high-tech and high value-added start-up companies. On the other, the state has nominated several high-tech industries for technological catch-up, investing public money in R&amp;D, patent acquisition, and bids for high-tech companies in developed countries. These industries include electronic chipsets, CPUs, robotics, new materials such as carbon fiber, and aviation engines. The initiative should boost productivity growth over the medium to long terms. But we need to pay attention to the business models being used in this effort. National Capitalism National capitalism has been shown to work in leapfrogging technologies. In China, examples can be found in defense, space, supercomputers, nuclear energy, high-speed rail, and mega-infrastructure (including deep water drilling platforms). This method of catching up is fast and effective. Basically, you simply need to have an economy of sufficient size combined with the means to harvest social wealth (such as through monopolistic state-owned enterprises or the sale of land rights in a prospering property market). Almost any technology can be acquired from the global markets if you have a trillion dollars ready to spend. However, when it comes to technologies that are developed in competitive market environments through continuous investment in R&amp;D over a span of decades, Chinese industries typically struggle to bridge the gap. This can be attributed to an economic system that gives extraordinarily high returns to rent-seeking behaviors – for instance, monopolizing markets through administrative and even legislative means, bribing authorities to bypass labor regulations, quality regulations and environmental regulations, or pirating patents and design for free – rather than aiming for high returns on investment in R&amp;D and continuous improvement in process, design, and quality. The automobile industry, the precision instrument industry, machine tools industry, computer chips and CPUs, and special steel manufacturing industry are examples of major failures. Only a few industries, which can maintain a competitive advantage achieved with new technologies through intrinsic economies of scale or trade secrets, rather than the strict protection of patents and design, manage to develop leading technologies in competitive markets, examples being the dotcom industry and communications equipment industry. Unfortunately, this can only happen in a few industries whose markets or technologies have the requisite characteristics. Therefore, if the Chinese government does not improve its legislative, regulatory, and tax systems, while clamping down on excessive monopolistic power, distorted incentives for investment in moving up along the global value chain will remain. As a result, state-driven catching up will not create internationally competitive high-tech industries. In a broader sense, if the Chinese economy cannot improve its micro-level efficiency, Chinese industries are unlikely to be more innovative than they are now to prepare for future competition further up the global value chain. This issue will be even starker as the Pacific </w:t>
      </w:r>
      <w:proofErr w:type="gramStart"/>
      <w:r w:rsidRPr="00C2264E">
        <w:rPr>
          <w:sz w:val="16"/>
        </w:rPr>
        <w:t>rim</w:t>
      </w:r>
      <w:proofErr w:type="gramEnd"/>
      <w:r w:rsidRPr="00C2264E">
        <w:rPr>
          <w:sz w:val="16"/>
        </w:rPr>
        <w:t xml:space="preserve"> enters the TPP era. In recent decades, the Chinese economy’s strength has been rooted in the business model of mass producing products and services using technologies that have matured and require only low to midlevel skills in labor, design, management, and marketing. These mass-produced high-tech products and services have quickly flooded domestic and global markets, benefiting the majority of people, as they are usually very cheap. In that sense, China has not only achieved economic growth, but contributed to global poverty relief. Historically, national capitalism has played a solid complementary role to this unique Chinese economy advantage, again because of the sheer size of the economy. High-speed rail, third-generation nuclear power technology, the TD-SCDMA version of 4G telecommunications technology, and ultra-high-voltage (UHV) power transmission technology are perhaps the best examples of this business model. The “New” Keynesianism To conclude, national capitalism, which aims to help the Chinese economy move up the global value chain through technological catching up, can be considered part of the essence of the “new” Keynesianism – in other words, the Chinese approach to intervention in the current economic downturn. It will certainly continue to make significant progress in certain well-targeted areas, given enough time. However, there are two key dimensions to measuring how successful the strategy will be. One is the timeline: how long it takes for such efforts to be translated into significant productivity gains for the whole economy. Second, whether or not these selected areas, especially AI and robotics, can bring about a major productivity boost as seen with the IT boom in the 1990s and early 2000s. In addition, national capitalism, a centralized strategy, is an intrinsically high-risk approach to technological development. Even with well-informed decisions, such as the case of Japan in developing HDTV, there are always surprises. The Chinese government can only hope that it has chosen the right technologies to pursue. Finally, it is worth mentioning that the other part of China’s “New” </w:t>
      </w:r>
      <w:proofErr w:type="spellStart"/>
      <w:r w:rsidRPr="00C2264E">
        <w:rPr>
          <w:sz w:val="16"/>
        </w:rPr>
        <w:t>Keynsianism</w:t>
      </w:r>
      <w:proofErr w:type="spellEnd"/>
      <w:r w:rsidRPr="00C2264E">
        <w:rPr>
          <w:sz w:val="16"/>
        </w:rPr>
        <w:t xml:space="preserve">, namely the </w:t>
      </w:r>
      <w:r w:rsidRPr="00CD76F1">
        <w:rPr>
          <w:u w:val="single"/>
        </w:rPr>
        <w:t>O</w:t>
      </w:r>
      <w:r w:rsidRPr="00C2264E">
        <w:rPr>
          <w:sz w:val="16"/>
        </w:rPr>
        <w:t xml:space="preserve">ne </w:t>
      </w:r>
      <w:r w:rsidRPr="00CD76F1">
        <w:rPr>
          <w:u w:val="single"/>
        </w:rPr>
        <w:t>B</w:t>
      </w:r>
      <w:r w:rsidRPr="00C2264E">
        <w:rPr>
          <w:sz w:val="16"/>
        </w:rPr>
        <w:t xml:space="preserve">elt </w:t>
      </w:r>
      <w:r w:rsidRPr="00CD76F1">
        <w:rPr>
          <w:u w:val="single"/>
        </w:rPr>
        <w:t>O</w:t>
      </w:r>
      <w:r w:rsidRPr="00C2264E">
        <w:rPr>
          <w:sz w:val="16"/>
        </w:rPr>
        <w:t xml:space="preserve">ne </w:t>
      </w:r>
      <w:r w:rsidRPr="00CD76F1">
        <w:rPr>
          <w:u w:val="single"/>
        </w:rPr>
        <w:t>R</w:t>
      </w:r>
      <w:r w:rsidRPr="00C2264E">
        <w:rPr>
          <w:sz w:val="16"/>
        </w:rPr>
        <w:t xml:space="preserve">oad initiative, which is about exporting the products and services of over-capacity, infrastructure-related industries overseas, also </w:t>
      </w:r>
      <w:r w:rsidRPr="00CD76F1">
        <w:rPr>
          <w:u w:val="single"/>
        </w:rPr>
        <w:t>seems riskier than usual</w:t>
      </w:r>
      <w:r w:rsidRPr="00C2264E">
        <w:rPr>
          <w:sz w:val="16"/>
        </w:rPr>
        <w:t xml:space="preserve">. Put another way, </w:t>
      </w:r>
      <w:r w:rsidRPr="00CD76F1">
        <w:rPr>
          <w:u w:val="single"/>
        </w:rPr>
        <w:t>if these proposed infrastructure projects in targeted developing countries were attractive and low risk, they would have been financed and done</w:t>
      </w:r>
      <w:r w:rsidRPr="00C2264E">
        <w:rPr>
          <w:sz w:val="16"/>
        </w:rPr>
        <w:t xml:space="preserve">. </w:t>
      </w:r>
      <w:r w:rsidRPr="00CD76F1">
        <w:rPr>
          <w:rStyle w:val="Emphasis"/>
        </w:rPr>
        <w:t>The fact that they are not itself implies higher risks are involved</w:t>
      </w:r>
      <w:r w:rsidRPr="00C2264E">
        <w:rPr>
          <w:sz w:val="16"/>
        </w:rPr>
        <w:t xml:space="preserve">. At this point, </w:t>
      </w:r>
      <w:r w:rsidRPr="00CD76F1">
        <w:rPr>
          <w:rStyle w:val="StyleUnderline"/>
        </w:rPr>
        <w:t>policymakers must look inward: They must identify and implement all necessary reforms to improve the micro-level efficiency of the Chinese economy.</w:t>
      </w:r>
      <w:r w:rsidRPr="00C2264E">
        <w:rPr>
          <w:sz w:val="16"/>
        </w:rPr>
        <w:t xml:space="preserve"> And this always implies the importance of truly open, competitive, transparent and fair markets for all industries. That is a vastly superior approach to the Ponzi game of emphasizing ways to manipulate the property market to keep prices climbing ever higher.</w:t>
      </w:r>
    </w:p>
    <w:p w14:paraId="49E6E0A9" w14:textId="77777777" w:rsidR="00F4026C" w:rsidRPr="00F4026C" w:rsidRDefault="00F4026C" w:rsidP="00F4026C"/>
    <w:p w14:paraId="394592C7" w14:textId="77777777" w:rsidR="008E5A9E" w:rsidRDefault="008E5A9E" w:rsidP="00E55C8B">
      <w:pPr>
        <w:pStyle w:val="Heading1"/>
      </w:pPr>
      <w:r>
        <w:t xml:space="preserve">India-Relations </w:t>
      </w:r>
      <w:proofErr w:type="spellStart"/>
      <w:r>
        <w:t>Disad</w:t>
      </w:r>
      <w:proofErr w:type="spellEnd"/>
      <w:r>
        <w:t xml:space="preserve"> </w:t>
      </w:r>
    </w:p>
    <w:p w14:paraId="3D1CBEE6" w14:textId="77777777" w:rsidR="008E5A9E" w:rsidRDefault="008E5A9E" w:rsidP="008E5A9E">
      <w:pPr>
        <w:pStyle w:val="Heading3"/>
      </w:pPr>
      <w:r>
        <w:t xml:space="preserve">1NC Shell- U.S.-India Relations </w:t>
      </w:r>
    </w:p>
    <w:p w14:paraId="12D458E5" w14:textId="77777777" w:rsidR="008E5A9E" w:rsidRPr="003C2073" w:rsidRDefault="008E5A9E" w:rsidP="008E5A9E">
      <w:pPr>
        <w:pStyle w:val="Heading4"/>
      </w:pPr>
      <w:r>
        <w:t>US-India relations stable now</w:t>
      </w:r>
    </w:p>
    <w:p w14:paraId="77630CC6" w14:textId="77777777" w:rsidR="008E5A9E" w:rsidRPr="00B55AD5" w:rsidRDefault="008E5A9E" w:rsidP="008E5A9E">
      <w:r w:rsidRPr="00D57B5A">
        <w:rPr>
          <w:rStyle w:val="Style13ptBold"/>
        </w:rPr>
        <w:t>Nye, 2015</w:t>
      </w:r>
      <w:r>
        <w:t xml:space="preserve"> – distinguished service professor at the Harvard Kennedy School of Government and a member of the World Economic Forum Global Agenda Council on the Future of Government (Joseph S. Nye, “What’s the future of US-India relations?,” World Economic Forum, August 11, 2016, </w:t>
      </w:r>
      <w:r w:rsidRPr="00FF129E">
        <w:t>https://www.weforum.org/agenda/2015/08/whats-the-future-of-us-india-relations/</w:t>
      </w:r>
      <w:r>
        <w:t xml:space="preserve">)//CM When Indian Prime Minister Narendra Modi invited US President Barack Obama to attend his country’s Republic Day ceremonies earlier this year, it signaled an important change in relations between the world’s two biggest democracies. Ever since the 1990s, three American administrations have tried to improve bilateral relations, with mixed results. While annual trade between the countries has soared during this period, from $20 billion to more than $100 billion, annual US-China trade is worth six times more, and the political relationship has had ups and downs. The two countries have a long history of confusing each other. By definition, any alliance with a superpower is unequal; so efforts to establish close ties with the United States have long run up against India’s tradition of strategic autonomy. But Americans do not view democratic India as a threat. On the contrary, </w:t>
      </w:r>
      <w:r w:rsidRPr="003C2073">
        <w:rPr>
          <w:rStyle w:val="StyleUnderline"/>
        </w:rPr>
        <w:t>India’s success is an important US interest, and several factors promise a brighter future for the bilateral relationship.</w:t>
      </w:r>
      <w:r>
        <w:rPr>
          <w:rStyle w:val="StyleUnderline"/>
        </w:rPr>
        <w:t xml:space="preserve"> </w:t>
      </w:r>
      <w:r w:rsidRPr="003C2073">
        <w:rPr>
          <w:rStyle w:val="StyleUnderline"/>
        </w:rPr>
        <w:t>The most important factor is the acceleration in India’s economic growth, which</w:t>
      </w:r>
      <w:r>
        <w:t xml:space="preserve"> the International Monetary Fund projects will exceed </w:t>
      </w:r>
      <w:r w:rsidRPr="003C2073">
        <w:rPr>
          <w:rStyle w:val="StyleUnderline"/>
        </w:rPr>
        <w:t xml:space="preserve">7.5% through 2020. For decades, India suffered from </w:t>
      </w:r>
      <w:r w:rsidRPr="003C2073">
        <w:t>what some called</w:t>
      </w:r>
      <w:r>
        <w:t xml:space="preserve"> </w:t>
      </w:r>
      <w:r w:rsidRPr="003C2073">
        <w:rPr>
          <w:rStyle w:val="StyleUnderline"/>
        </w:rPr>
        <w:t>the</w:t>
      </w:r>
      <w:r>
        <w:t xml:space="preserve"> “Hindu </w:t>
      </w:r>
      <w:r w:rsidRPr="003C2073">
        <w:rPr>
          <w:rStyle w:val="StyleUnderline"/>
        </w:rPr>
        <w:t>rate of</w:t>
      </w:r>
      <w:r>
        <w:t xml:space="preserve"> economic growth</w:t>
      </w:r>
      <w:r w:rsidRPr="003C2073">
        <w:rPr>
          <w:rStyle w:val="StyleUnderline"/>
        </w:rPr>
        <w:t>”: a little more than 1% per year.</w:t>
      </w:r>
      <w:r>
        <w:t xml:space="preserve"> It might more properly have been called a 1930s British socialist rate of growth. After independence in 1947, India adopted an inward-looking planning system that focused on heavy industry. </w:t>
      </w:r>
      <w:r w:rsidRPr="003C2073">
        <w:rPr>
          <w:rStyle w:val="StyleUnderline"/>
        </w:rPr>
        <w:t>Market-oriented reforms in the early 1990s changed that pattern,</w:t>
      </w:r>
      <w:r>
        <w:t xml:space="preserve"> and annual growth accelerated to 7% under the Congress party, before slumping to 5%. Since the 2014 general election brought Modi’s </w:t>
      </w:r>
      <w:proofErr w:type="spellStart"/>
      <w:r>
        <w:t>Bharatiya</w:t>
      </w:r>
      <w:proofErr w:type="spellEnd"/>
      <w:r>
        <w:t xml:space="preserve"> Janata Party to power, the government has reversed the slowdown. </w:t>
      </w:r>
      <w:r w:rsidRPr="003C2073">
        <w:rPr>
          <w:rStyle w:val="StyleUnderline"/>
        </w:rPr>
        <w:t>And prospects for continued growth are strong</w:t>
      </w:r>
      <w:r>
        <w:t xml:space="preserve">. India has an emerging middle class of several hundred million, and English is an official language spoken by some 50 to 100 million. Building on that base, Indian information industries are able to play a major global role. Moreover, with a population of 1.2 billion people, India is four times larger than the US, and likely to surpass China by 2025. Its sheer scale will be increasingly important not only to the global economy, but also to balancing China’s influence in Asia and managing global issues such as climate change, public health, and cyber security. </w:t>
      </w:r>
      <w:r w:rsidRPr="003C2073">
        <w:rPr>
          <w:rStyle w:val="StyleUnderline"/>
        </w:rPr>
        <w:t>India also has significant military power, with an estimated 90-100 nuclear weapons, intermediate-range missiles, 1.3 million military personnel, and annual military expenditure of nearly $50 billion (3% of the world total). And, in terms of soft power, India has an established democracy, an influential diaspora, and a vibrant popular culture with transnational influence.</w:t>
      </w:r>
      <w:r>
        <w:t xml:space="preserve"> Bollywood produces more films every year than any other country, out-competing Hollywood in parts of Asia and the Middle East. </w:t>
      </w:r>
      <w:r w:rsidRPr="003C2073">
        <w:rPr>
          <w:rStyle w:val="StyleUnderline"/>
        </w:rPr>
        <w:t>But one should not underestimate India’s problems.</w:t>
      </w:r>
      <w:r>
        <w:t xml:space="preserve"> Population alone is not a source of power unless those human resources are developed, and India has lagged well behind China in terms of literacy and economic growth. Despite its progress, around a third of India’s population lives in conditions of acute poverty, making the country home to a third of the world’s poor. India’s $2 trillion GDP is only a fifth of China’s $10 trillion, and a ninth of America’s $17.5 trillion (measured at market exchange rates). Likewise, India’s annual per capita income of $1,760 is just one-fifth that of China. Even more striking, while 95% of the Chinese population is literate, the proportion for India is only 74% – and only 65% for women. A symptom of this problem is India’s poor performance in international comparisons of universities, with none ranked among the world’s top 100. India’s high-tech exports are only 5% of its total exports compared to 30% for China. India is unlikely to develop the power to become a global challenger to the US in the first half of this century. Indeed, even in terms of soft power, a recent study by the Portland Consultancy in London placed India outside the top 30 countries. China ranked 30th, and the US came in third, behind the United Kingdom and Germany. </w:t>
      </w:r>
      <w:r w:rsidRPr="003C2073">
        <w:rPr>
          <w:rStyle w:val="StyleUnderline"/>
        </w:rPr>
        <w:t xml:space="preserve">Nonetheless, India has considerable assets that already affect the balance of power in Asia. </w:t>
      </w:r>
      <w:r>
        <w:t>While India and China signed agreements in 1993 and 1996 that promised a peaceful settlement of the border dispute that led them to war in l962, the issue has heated up again, following Chinese actions in recent years.</w:t>
      </w:r>
    </w:p>
    <w:p w14:paraId="2DEE01FD" w14:textId="77777777" w:rsidR="008E5A9E" w:rsidRPr="006A3530" w:rsidRDefault="008E5A9E" w:rsidP="008E5A9E">
      <w:pPr>
        <w:pStyle w:val="Heading4"/>
      </w:pPr>
      <w:r>
        <w:t xml:space="preserve">Lack of trust ensure no India-China coop over Afghanistan </w:t>
      </w:r>
      <w:r w:rsidRPr="006A3530">
        <w:t xml:space="preserve"> </w:t>
      </w:r>
    </w:p>
    <w:p w14:paraId="1ECF1CB5" w14:textId="77777777" w:rsidR="008E5A9E" w:rsidRDefault="008E5A9E" w:rsidP="008E5A9E">
      <w:proofErr w:type="spellStart"/>
      <w:r w:rsidRPr="00506407">
        <w:rPr>
          <w:rStyle w:val="Style13ptBold"/>
        </w:rPr>
        <w:t>Schwark</w:t>
      </w:r>
      <w:proofErr w:type="spellEnd"/>
      <w:r w:rsidRPr="00506407">
        <w:rPr>
          <w:rStyle w:val="Style13ptBold"/>
        </w:rPr>
        <w:t>, 2014</w:t>
      </w:r>
      <w:r>
        <w:t xml:space="preserve"> – Research Fellow in Asia Studies at the Royal United Services Institute (Edward </w:t>
      </w:r>
      <w:proofErr w:type="spellStart"/>
      <w:r>
        <w:t>Schwark</w:t>
      </w:r>
      <w:proofErr w:type="spellEnd"/>
      <w:r>
        <w:t>, “Can China and India Cooperate in Afghanistan</w:t>
      </w:r>
      <w:proofErr w:type="gramStart"/>
      <w:r>
        <w:t>?,</w:t>
      </w:r>
      <w:proofErr w:type="gramEnd"/>
      <w:r>
        <w:t xml:space="preserve">” The Diplomat, October 1, 2014, </w:t>
      </w:r>
      <w:r w:rsidRPr="00506407">
        <w:t>http://thediplomat.com/2014/10/can-china-and-india-cooperate-in-afghanistan/</w:t>
      </w:r>
      <w:r>
        <w:t>)//CM</w:t>
      </w:r>
    </w:p>
    <w:p w14:paraId="0A8CFE69" w14:textId="77777777" w:rsidR="008E5A9E" w:rsidRPr="00B55AD5" w:rsidRDefault="008E5A9E" w:rsidP="008E5A9E">
      <w:r>
        <w:t xml:space="preserve">Limits on Cooperation </w:t>
      </w:r>
      <w:r w:rsidRPr="006A3530">
        <w:rPr>
          <w:rStyle w:val="StyleUnderline"/>
        </w:rPr>
        <w:t>Deep mistrust between China and India – which dates back to the 1962 border war – is the most obvious impediment to a functional relationship on Afghanistan.</w:t>
      </w:r>
      <w:r>
        <w:t xml:space="preserve"> Progress has been made recently in bilateral economic ties and in multilateral institutions such as BRICS. Yet </w:t>
      </w:r>
      <w:r w:rsidRPr="006A3530">
        <w:rPr>
          <w:rStyle w:val="StyleUnderline"/>
        </w:rPr>
        <w:t xml:space="preserve">ongoing border clashes – including a nasty recent spat between Chinese and Indian troops in </w:t>
      </w:r>
      <w:proofErr w:type="spellStart"/>
      <w:r w:rsidRPr="006A3530">
        <w:rPr>
          <w:rStyle w:val="StyleUnderline"/>
        </w:rPr>
        <w:t>Ladakh</w:t>
      </w:r>
      <w:proofErr w:type="spellEnd"/>
      <w:r w:rsidRPr="006A3530">
        <w:rPr>
          <w:rStyle w:val="StyleUnderline"/>
        </w:rPr>
        <w:t xml:space="preserve"> – and India’s attempt to forge closer military links with Beijing’s adversaries in Japan and Vietnam</w:t>
      </w:r>
      <w:r>
        <w:t xml:space="preserve"> (which Modi and his foreign minister visited respectively in September) </w:t>
      </w:r>
      <w:r w:rsidRPr="006A3530">
        <w:rPr>
          <w:rStyle w:val="StyleUnderline"/>
        </w:rPr>
        <w:t>suggests that there are limits to China-India bonhomie.</w:t>
      </w:r>
      <w:r>
        <w:rPr>
          <w:rStyle w:val="StyleUnderline"/>
        </w:rPr>
        <w:t xml:space="preserve"> </w:t>
      </w:r>
      <w:r>
        <w:t xml:space="preserve">Further, </w:t>
      </w:r>
      <w:r w:rsidRPr="006A3530">
        <w:rPr>
          <w:rStyle w:val="StyleUnderline"/>
        </w:rPr>
        <w:t>while cooperation on security in Afghanistan would seem obvious because of the shared threat from Islamist extremism, it may actually be the area with the least potential for cooperation. China’s Five Principles – particularly that of non-interference</w:t>
      </w:r>
      <w:r>
        <w:t xml:space="preserve"> </w:t>
      </w:r>
      <w:r w:rsidRPr="006A3530">
        <w:rPr>
          <w:rStyle w:val="StyleUnderline"/>
        </w:rPr>
        <w:t>– continue to shape Beijing’s foreign policy on its western frontier</w:t>
      </w:r>
      <w:r>
        <w:t>, and it will be loathe to take actions – alone or in conjunction with others – that suck it into the same morass that has trapped NATO for well over a decade. Indeed, China has indicated that it is unwilling to commit troops post-2014, and while it has contributed to training Afghanistan’s police force, Beijing has remained silent on the problem of Afghan National Army (ANA) funding, which still faces a shortfall of $2.5 billion and requires assistance in key areas such as air support and battlefield intelligence to sustain it post-ISAF withdrawal. By comparison</w:t>
      </w:r>
      <w:r w:rsidRPr="006A3530">
        <w:rPr>
          <w:rStyle w:val="StyleUnderline"/>
        </w:rPr>
        <w:t>, India has offered more on security, but is also sidestepping the issue of ANA funding, and is instead hedging against the worst-case scenario of state collapse.</w:t>
      </w:r>
      <w:r>
        <w:t xml:space="preserve"> Delhi recently partially acceded to former President Hamid Karzai’s longstanding request for heavy weaponry by agreeing to pay for Russian military equipment to be supplied to Afghan forces from the north (thereby bypassing Pakistan), and may be trying to revive its forward presence in Tajikistan – once India’s backdoor to supply the anti-Taliban Northern Alliance. India is also working with Russia on refurbishing a Soviet-era armaments factory outside Kabul, and is running training programs for Afghan officers and Special Forces on Indian soil.</w:t>
      </w:r>
    </w:p>
    <w:p w14:paraId="5E08AD87" w14:textId="77777777" w:rsidR="008E5A9E" w:rsidRPr="00C01E56" w:rsidRDefault="008E5A9E" w:rsidP="008E5A9E">
      <w:pPr>
        <w:pStyle w:val="Heading4"/>
      </w:pPr>
      <w:r w:rsidRPr="00C01E56">
        <w:t>Indian Prime Minister pushing for economic reform but has to convince other politicians – controversy of the plan hinders that</w:t>
      </w:r>
    </w:p>
    <w:p w14:paraId="0DF5F467" w14:textId="77777777" w:rsidR="008E5A9E" w:rsidRDefault="008E5A9E" w:rsidP="008E5A9E">
      <w:r w:rsidRPr="002C67C7">
        <w:rPr>
          <w:rStyle w:val="Style13ptBold"/>
        </w:rPr>
        <w:t>Kaye</w:t>
      </w:r>
      <w:r>
        <w:rPr>
          <w:rStyle w:val="Style13ptBold"/>
        </w:rPr>
        <w:t xml:space="preserve"> et al</w:t>
      </w:r>
      <w:r w:rsidRPr="002C67C7">
        <w:rPr>
          <w:rStyle w:val="Style13ptBold"/>
        </w:rPr>
        <w:t>, 2015</w:t>
      </w:r>
      <w:r>
        <w:t xml:space="preserve"> – co-chief executive officer of private equity firm Warburg </w:t>
      </w:r>
      <w:proofErr w:type="spellStart"/>
      <w:r>
        <w:t>Pincus</w:t>
      </w:r>
      <w:proofErr w:type="spellEnd"/>
      <w:r>
        <w:t xml:space="preserve"> and former chairman of the U.S.-India Business Council (Charles R. Kaye, “How the US should respond to the rise of India,” Fortune, November 11, 2015, http://fortune.com/2015/11/12/india-narendra-modi-tpp/)//CM</w:t>
      </w:r>
    </w:p>
    <w:p w14:paraId="2FADDD86" w14:textId="77777777" w:rsidR="008E5A9E" w:rsidRPr="00B55AD5" w:rsidRDefault="008E5A9E" w:rsidP="008E5A9E">
      <w:r w:rsidRPr="00C34D1D">
        <w:rPr>
          <w:rStyle w:val="StyleUnderline"/>
        </w:rPr>
        <w:t>India is at a unique moment in which the right choices could make it a more significant contributor to global gross domestic product (GDP) growth in the decades ahead, and give it the wherewithal to become a stronger strategic partner to Washington</w:t>
      </w:r>
      <w:r w:rsidRPr="00C24FDF">
        <w:rPr>
          <w:rStyle w:val="StyleUnderline"/>
        </w:rPr>
        <w:t>. Our</w:t>
      </w:r>
      <w:r>
        <w:t xml:space="preserve"> </w:t>
      </w:r>
      <w:r w:rsidRPr="00C24FDF">
        <w:rPr>
          <w:rStyle w:val="StyleUnderline"/>
        </w:rPr>
        <w:t>new report identifies sustained high rates of growth as the most important factor for India’s global rise and calls on the U.S. government to more actively support the growth of the Indian economy.</w:t>
      </w:r>
      <w:r>
        <w:rPr>
          <w:rStyle w:val="StyleUnderline"/>
        </w:rPr>
        <w:t xml:space="preserve"> </w:t>
      </w:r>
      <w:r>
        <w:t xml:space="preserve">India’s economic growth created opportunities within India, for Indian citizens and Indian companies, and for American corporations and investors as well. In the process, India’s growth created new American constituents invested in India’s success. The U.S.-India Business Council, for example, grew from an anemic 60-some members in the late 1990s to more than 200 by 2008, and around 330 today. U.S.-India bilateral trade has crossed $100 billion in goods and services—a five-fold increase from $19 billion in 2000. But to put it in a global context, that $100 billion is only around one-sixth of U.S.-China trade. This contrast, though potentially disheartening, points to the opportunity ahead. </w:t>
      </w:r>
      <w:r w:rsidRPr="00C34D1D">
        <w:rPr>
          <w:rStyle w:val="StyleUnderline"/>
        </w:rPr>
        <w:t>India has long been a country of tremendous promise, but it has not yet been able to translate that potential into the global power that its leaders—across parties—hope it will someday become</w:t>
      </w:r>
      <w:r>
        <w:t xml:space="preserve">. Economic reform, begun in 1991, has advanced in fits and starts, but more work remains. The Indian economy is now among the world’s ten largest, but it is only one-fifth the size of China’s. India has lifted more than 130 million people out of abject poverty over the past decade, but is still home to the world’s largest number of poor due to sheer scale. India has become South Asia’s regional power, but has some distance to go before it can play a more ambitious role on the global stage. </w:t>
      </w:r>
      <w:r w:rsidRPr="00C24FDF">
        <w:rPr>
          <w:rStyle w:val="StyleUnderline"/>
        </w:rPr>
        <w:t>Today,</w:t>
      </w:r>
      <w:r>
        <w:t xml:space="preserve"> however, </w:t>
      </w:r>
      <w:r w:rsidRPr="00C24FDF">
        <w:rPr>
          <w:rStyle w:val="StyleUnderline"/>
        </w:rPr>
        <w:t xml:space="preserve">India has a window of opportunity for significant change. </w:t>
      </w:r>
      <w:r>
        <w:t xml:space="preserve">Prime Minister </w:t>
      </w:r>
      <w:r w:rsidRPr="00C24FDF">
        <w:rPr>
          <w:rStyle w:val="StyleUnderline"/>
        </w:rPr>
        <w:t>Narendra Modi has prioritized job creation and economic growth without the baggage of welfare promises typically offered up in Indian politics.</w:t>
      </w:r>
      <w:r>
        <w:t xml:space="preserve"> During his first 18 months in office, </w:t>
      </w:r>
      <w:r w:rsidRPr="00C24FDF">
        <w:rPr>
          <w:rStyle w:val="StyleUnderline"/>
        </w:rPr>
        <w:t>he has sought to revitalize Indian foreign policy, and signaled a desire for a stronger relationship with the United States.</w:t>
      </w:r>
      <w:r>
        <w:rPr>
          <w:rStyle w:val="StyleUnderline"/>
        </w:rPr>
        <w:t xml:space="preserve"> </w:t>
      </w:r>
      <w:r w:rsidRPr="00C34D1D">
        <w:rPr>
          <w:rStyle w:val="StyleUnderline"/>
        </w:rPr>
        <w:t>Deepening ties will necessitate placing a higher priority on transforming the prickly economic dialogue between Washington and New Delhi—just as the civil nuclear deal transformed strategic ties over the past decade.</w:t>
      </w:r>
      <w:r>
        <w:t xml:space="preserve"> Washington will need to shift gears in the way it approaches trade and other economic matters with India. First and foremost, the United States should be much more ambitious in its trade and investment ties with India. India remains outside the major Asian trade initiative—the Trans-Pacific Partnership (TPP)—led by the United States. It is true India has adopted famously difficult negotiating stances in trade talks—but having no joint ambition will do little to change the status quo. Instead of waiting for India to meet a threshold determined by the United States, Washington and New Delhi should craft a roadmap together toward some larger trade commitment. That goal might be a free trade agreement or membership in a future expanded TPP; with a commitment to reach the goal at a future date, the roadmap should then specify steps both can take along the way. Active support for Indian membership in the Asia-Pacific Economic Cooperation forum, a nonbinding organization India seeks to join, would be a good start, as would discussions about sectoral agreements such as in services. And Washington possesses important technical expertise in matters that could be helpful to India’s reforms, like bank restructuring, infrastructure financing, or vocational skills training. Of course, </w:t>
      </w:r>
      <w:r w:rsidRPr="002C67C7">
        <w:rPr>
          <w:rStyle w:val="StyleUnderline"/>
        </w:rPr>
        <w:t>India harbors ambivalence about opening its economy further, but it risks being left behind by the strengthening networks of commerce growing up around it</w:t>
      </w:r>
      <w:r>
        <w:t xml:space="preserve">. To that end, </w:t>
      </w:r>
      <w:r w:rsidRPr="002C67C7">
        <w:rPr>
          <w:rStyle w:val="StyleUnderline"/>
        </w:rPr>
        <w:t>Indian politicians—in government as well as in opposition—should build domestic constituencies across parties for a more open, market-oriented approach, all geared toward helping the Indian economy grow</w:t>
      </w:r>
      <w:r>
        <w:t xml:space="preserve">. A more open India will be able to draw upon the external resources needed to develop a larger manufacturing sector, create jobs, build infrastructure, and raise more people out of poverty—all top priorities for successive Indian governments, and central to the Modi agenda. </w:t>
      </w:r>
      <w:r w:rsidRPr="002C67C7">
        <w:rPr>
          <w:rStyle w:val="StyleUnderline"/>
        </w:rPr>
        <w:t>None of this will be easy, as the recent history of U.S.-India relations illustrates,</w:t>
      </w:r>
      <w:r>
        <w:t xml:space="preserve"> and it will certainly not be fast. But in a world in which authoritarianism poses new threats to the interests of the United States and its allies, a stronger India—the world’s largest democracy—will be of even greater importance to U.S. interests.</w:t>
      </w:r>
    </w:p>
    <w:p w14:paraId="3C1829CF" w14:textId="77777777" w:rsidR="008E5A9E" w:rsidRPr="007C76BC" w:rsidRDefault="008E5A9E" w:rsidP="008E5A9E"/>
    <w:p w14:paraId="0608B2A9" w14:textId="77777777" w:rsidR="008E5A9E" w:rsidRPr="00FF3F66" w:rsidRDefault="008E5A9E" w:rsidP="008E5A9E">
      <w:pPr>
        <w:pStyle w:val="Heading4"/>
      </w:pPr>
      <w:r>
        <w:t xml:space="preserve">Increased </w:t>
      </w:r>
      <w:r w:rsidRPr="00FF3F66">
        <w:t xml:space="preserve">international trade is key to India’s economy </w:t>
      </w:r>
    </w:p>
    <w:p w14:paraId="16BAA350" w14:textId="77777777" w:rsidR="008E5A9E" w:rsidRDefault="008E5A9E" w:rsidP="008E5A9E">
      <w:r w:rsidRPr="00E043FC">
        <w:rPr>
          <w:rStyle w:val="Style13ptBold"/>
        </w:rPr>
        <w:t>Bergsten et al 2015</w:t>
      </w:r>
      <w:r>
        <w:t xml:space="preserve"> – Senior Fellow and Director Emeritus, Peterson Institute for International Economics (C. Fred Bergsten, “Assessing the Future of U.S.-India Relations,” Council on Foreign Relations, November 17, 2015, </w:t>
      </w:r>
      <w:r w:rsidRPr="009D0EB5">
        <w:t>http://www.cfr.org/india/assessing-future-us-india-relations/p37245</w:t>
      </w:r>
      <w:r>
        <w:t>)//CM</w:t>
      </w:r>
    </w:p>
    <w:p w14:paraId="1117E418" w14:textId="77777777" w:rsidR="008E5A9E" w:rsidRDefault="008E5A9E" w:rsidP="008E5A9E">
      <w:r w:rsidRPr="00A15803">
        <w:rPr>
          <w:rStyle w:val="StyleUnderline"/>
        </w:rPr>
        <w:t xml:space="preserve">The task force, </w:t>
      </w:r>
      <w:r w:rsidRPr="001851CC">
        <w:t>quite rightly I think</w:t>
      </w:r>
      <w:r w:rsidRPr="00A15803">
        <w:rPr>
          <w:rStyle w:val="StyleUnderline"/>
        </w:rPr>
        <w:t xml:space="preserve">, put a huge emphasis on the economic side of the relationship. </w:t>
      </w:r>
      <w:r w:rsidRPr="001851CC">
        <w:t>Just picking up on what Joe said</w:t>
      </w:r>
      <w:r w:rsidRPr="00A15803">
        <w:rPr>
          <w:rStyle w:val="StyleUnderline"/>
        </w:rPr>
        <w:t xml:space="preserve">, India could become a world power if it could emulate over the next 20 years anything like the economic growth that China experienced </w:t>
      </w:r>
      <w:r w:rsidRPr="001851CC">
        <w:t xml:space="preserve">over the past 20 to 30 years. </w:t>
      </w:r>
      <w:r w:rsidRPr="001851CC">
        <w:rPr>
          <w:rStyle w:val="StyleUnderline"/>
        </w:rPr>
        <w:t>What made China</w:t>
      </w:r>
      <w:r w:rsidRPr="00A15803">
        <w:rPr>
          <w:rStyle w:val="StyleUnderline"/>
        </w:rPr>
        <w:t xml:space="preserve"> a great power was </w:t>
      </w:r>
      <w:r w:rsidRPr="001851CC">
        <w:t>not nuclear weapons, not having a population of a billion people; it</w:t>
      </w:r>
      <w:r w:rsidRPr="00A15803">
        <w:rPr>
          <w:rStyle w:val="StyleUnderline"/>
        </w:rPr>
        <w:t xml:space="preserve"> was 10 percent growth for 30 years. India could do it. We in the task force felt it. I, from studies I’ve done on the economics of it, feel that India could do it. </w:t>
      </w:r>
      <w:r w:rsidRPr="001851CC">
        <w:t>The question is, will it adopt the policies necessary?</w:t>
      </w:r>
      <w:r>
        <w:t xml:space="preserve"> </w:t>
      </w:r>
      <w:r w:rsidRPr="001851CC">
        <w:t>And so</w:t>
      </w:r>
      <w:r w:rsidRPr="00A15803">
        <w:rPr>
          <w:rStyle w:val="StyleUnderline"/>
        </w:rPr>
        <w:t xml:space="preserve">, in the report, what we advocate is strong U.S. support for economic reforms in India, both domestic and international, that would enable India to do that. The country’s </w:t>
      </w:r>
      <w:r w:rsidRPr="001851CC">
        <w:t>probably</w:t>
      </w:r>
      <w:r w:rsidRPr="00A15803">
        <w:rPr>
          <w:rStyle w:val="StyleUnderline"/>
        </w:rPr>
        <w:t xml:space="preserve"> going to grow at </w:t>
      </w:r>
      <w:r w:rsidRPr="001851CC">
        <w:t>7,</w:t>
      </w:r>
      <w:r w:rsidRPr="00A15803">
        <w:rPr>
          <w:rStyle w:val="StyleUnderline"/>
        </w:rPr>
        <w:t xml:space="preserve"> 7 ½ percent anyway. </w:t>
      </w:r>
      <w:r w:rsidRPr="001851CC">
        <w:t>But</w:t>
      </w:r>
      <w:r w:rsidRPr="00A15803">
        <w:rPr>
          <w:rStyle w:val="StyleUnderline"/>
        </w:rPr>
        <w:t xml:space="preserve">, in order to achieve the prime minister’s goals of cutting unemployment, reducing poverty further, they’re going to have to up </w:t>
      </w:r>
      <w:r w:rsidRPr="001851CC">
        <w:rPr>
          <w:rStyle w:val="StyleUnderline"/>
        </w:rPr>
        <w:t>tha</w:t>
      </w:r>
      <w:r w:rsidRPr="001851CC">
        <w:t>t and get up</w:t>
      </w:r>
      <w:r w:rsidRPr="00A15803">
        <w:rPr>
          <w:rStyle w:val="StyleUnderline"/>
        </w:rPr>
        <w:t xml:space="preserve"> into the 8 to 10 percent range. </w:t>
      </w:r>
      <w:r w:rsidRPr="001851CC">
        <w:t>That’s their stated goal.</w:t>
      </w:r>
      <w:r>
        <w:t xml:space="preserve"> </w:t>
      </w:r>
      <w:r w:rsidRPr="00A15803">
        <w:rPr>
          <w:rStyle w:val="StyleUnderline"/>
        </w:rPr>
        <w:t xml:space="preserve">To do it, they have to </w:t>
      </w:r>
      <w:r w:rsidRPr="001851CC">
        <w:t>carry out the prime minister’s domestic reforms and they have to</w:t>
      </w:r>
      <w:r w:rsidRPr="00A15803">
        <w:rPr>
          <w:rStyle w:val="StyleUnderline"/>
        </w:rPr>
        <w:t xml:space="preserve"> add an international dimension. India has been losing international competitiveness. </w:t>
      </w:r>
      <w:r w:rsidRPr="001851CC">
        <w:t>It has been left out of the big international trade agreements, like the Trans-Pacific Partnership just announced</w:t>
      </w:r>
      <w:r w:rsidRPr="00A15803">
        <w:rPr>
          <w:rStyle w:val="StyleUnderline"/>
        </w:rPr>
        <w:t xml:space="preserve">. For India to achieve 8 to 10 percent growth, it’s going to have to experience a </w:t>
      </w:r>
      <w:r w:rsidRPr="001851CC">
        <w:t>big</w:t>
      </w:r>
      <w:r w:rsidRPr="00A15803">
        <w:rPr>
          <w:rStyle w:val="StyleUnderline"/>
        </w:rPr>
        <w:t xml:space="preserve"> increase in its exports</w:t>
      </w:r>
      <w:r w:rsidRPr="001851CC">
        <w:t xml:space="preserve">, a big increase </w:t>
      </w:r>
      <w:r w:rsidRPr="00A15803">
        <w:rPr>
          <w:rStyle w:val="StyleUnderline"/>
        </w:rPr>
        <w:t xml:space="preserve">in the globalization of its economy. </w:t>
      </w:r>
      <w:r w:rsidRPr="001851CC">
        <w:t>No country—repeat, no country—has ever achieved growth of 8 percent or more on a sustained basis without expanding greatly its international engagement and having a big trade dimension to its economic performance. So</w:t>
      </w:r>
      <w:r w:rsidRPr="00A15803">
        <w:rPr>
          <w:rStyle w:val="StyleUnderline"/>
        </w:rPr>
        <w:t xml:space="preserve"> the challenge for India, in addition to carrying out its domestic reforms which underlie everything else, is to become much more active on the international trade and economic side.</w:t>
      </w:r>
      <w:r>
        <w:rPr>
          <w:rStyle w:val="StyleUnderline"/>
        </w:rPr>
        <w:t xml:space="preserve"> </w:t>
      </w:r>
      <w:r>
        <w:t xml:space="preserve">An initial step to achieve that would be for India to come into APEC. That would be a stepping stone to trade agreements down the road. It would begin to enable India to take advantage of trade facilitation agreements, a culture of trade opening up. We hope that that’s something that can happen in the near future. It’ll depend largely on India in the first place showing that it wants to do it. But then of course the United States—and that goes to our report—should, in our view, strongly support such an initiative and help India to move in that direction. BUMILLER: Alyssa, what has Prime Minister Modi’s record been so far on the economic reforms he promised? Or Fred, whoever wants to jump in. (Laughs.) BERGSTEN: No. Alyssa, you two go ahead. AYRES: Well, I wanted to just follow up something that Fred just said, and I’d be happy to answer that in a second. BUMILLER: OK. AYRES: But I did want to note that the way the task force places economic growth as its top priority for U.S.-India partnership actually is something new and different from the way the United States has been focusing on its approach toward India. We have reformed our security ties with India. It’s been at transformation over the course of the past decade. And so, in this report, I think it was the consensus of everyone in the task force that </w:t>
      </w:r>
      <w:r w:rsidRPr="001851CC">
        <w:rPr>
          <w:rStyle w:val="StyleUnderline"/>
        </w:rPr>
        <w:t>we really need to do the same on the economic side because that is the secret to India’s rise to power, India’s growth, and what will be greater prosperity for the world that the United States can also benefit from</w:t>
      </w:r>
      <w:r>
        <w:t xml:space="preserve">. So I just wanted to emphasize this is actually something new. And it sounds obvious, but in fact, that has not been U.S. policy. </w:t>
      </w:r>
    </w:p>
    <w:p w14:paraId="5C9630C1" w14:textId="77777777" w:rsidR="008E5A9E" w:rsidRPr="00746047" w:rsidRDefault="008E5A9E" w:rsidP="008E5A9E">
      <w:pPr>
        <w:pStyle w:val="Heading4"/>
      </w:pPr>
      <w:r w:rsidRPr="00746047">
        <w:t>Economic downturn in India causes nuclear escalation from interstate conflict</w:t>
      </w:r>
    </w:p>
    <w:p w14:paraId="08D93342" w14:textId="77777777" w:rsidR="008E5A9E" w:rsidRPr="009A0EC6" w:rsidRDefault="008E5A9E" w:rsidP="008E5A9E">
      <w:r w:rsidRPr="00746047">
        <w:rPr>
          <w:rStyle w:val="Style13ptBold"/>
        </w:rPr>
        <w:t>Bouton, 2010</w:t>
      </w:r>
      <w:r w:rsidRPr="009A0EC6">
        <w:t xml:space="preserve"> </w:t>
      </w:r>
      <w:r>
        <w:t xml:space="preserve">– President of Chicago Council on Foreign Affairs (Marshall M. Bouton, “America’s Interests in India,” Center for New American Security, October 2010, </w:t>
      </w:r>
      <w:r w:rsidRPr="009A0EC6">
        <w:t>http://www.cnas.org/files/documents/publications/CNAS_USInterestsinIndia_Bouton.pdf</w:t>
      </w:r>
      <w:r>
        <w:t>)//CM</w:t>
      </w:r>
    </w:p>
    <w:p w14:paraId="0F9027F9" w14:textId="77777777" w:rsidR="008E5A9E" w:rsidRDefault="008E5A9E" w:rsidP="008E5A9E">
      <w:r>
        <w:t xml:space="preserve">In South Asia, the most immediately compelling U.S. interest is preventing terrorist attacks on the U.S. homeland originating in or facilitated by actors in South Asia, particularly in Afghanistan and Pakistan. To avert that possibility, the </w:t>
      </w:r>
      <w:r w:rsidRPr="009A0EC6">
        <w:rPr>
          <w:rStyle w:val="StyleUnderline"/>
        </w:rPr>
        <w:t>United States also has an interest in the stability and development of both countries</w:t>
      </w:r>
      <w:r>
        <w:t xml:space="preserve">. At the same time, </w:t>
      </w:r>
      <w:r w:rsidRPr="009A0EC6">
        <w:rPr>
          <w:rStyle w:val="StyleUnderline"/>
        </w:rPr>
        <w:t>the United States has a vital interest in preventing conflict between Pakistan and India,</w:t>
      </w:r>
      <w:r>
        <w:t xml:space="preserve"> immediately because such a conflict would do great damage to U.S. efforts in Afghanistan and Pakistan (such as the diversion of Pakistani military attention away from the insurgency) and </w:t>
      </w:r>
      <w:r w:rsidRPr="009A0EC6">
        <w:rPr>
          <w:rStyle w:val="StyleUnderline"/>
        </w:rPr>
        <w:t>because it would pose the severe risk of nuclear escalation.</w:t>
      </w:r>
      <w:r>
        <w:t xml:space="preserve"> Finally, </w:t>
      </w:r>
      <w:r w:rsidRPr="009A0EC6">
        <w:rPr>
          <w:rStyle w:val="StyleUnderline"/>
        </w:rPr>
        <w:t>the United States has an interest in peace and stability in South Asia as a whole. Instability and violence in nearly every one of India’s neighbors, not to mention in India itself, could, if unchecked, undermine economic and political progress, potentially destabilizing the entire region</w:t>
      </w:r>
      <w:r>
        <w:t xml:space="preserve">. At present, </w:t>
      </w:r>
      <w:r w:rsidRPr="009A0EC6">
        <w:rPr>
          <w:rStyle w:val="StyleUnderline"/>
        </w:rPr>
        <w:t>a South Asia dominated by a politically stable and economically dynamic India is a hugely important counterweight to the prevalent instability and conflict all around India’s periphery</w:t>
      </w:r>
      <w:r>
        <w:t>. Imagining the counterfactual scenario</w:t>
      </w:r>
      <w:r w:rsidRPr="009A0EC6">
        <w:rPr>
          <w:rStyle w:val="Emphasis"/>
        </w:rPr>
        <w:t>, a South Asian region, including India, that is failing economically and stumbling politically, is to imagine instability on a scale that would have global consequences</w:t>
      </w:r>
      <w:r w:rsidRPr="009A0EC6">
        <w:rPr>
          <w:rStyle w:val="StyleUnderline"/>
        </w:rPr>
        <w:t>, including damage to the global economy, huge dislocations of people and humanitarian crisis, increasing extremism and terrorism, and much greater potential for unchecked interstate and civil conflict</w:t>
      </w:r>
      <w:r>
        <w:t xml:space="preserve">. </w:t>
      </w:r>
    </w:p>
    <w:p w14:paraId="285A2964" w14:textId="77777777" w:rsidR="008E5A9E" w:rsidRDefault="008E5A9E" w:rsidP="008E5A9E">
      <w:r w:rsidRPr="009A0EC6">
        <w:rPr>
          <w:rStyle w:val="StyleUnderline"/>
        </w:rPr>
        <w:t>In pursuing peace and stability in South Asia the United States must deal with conflicting near and medium-term priorities and approaches</w:t>
      </w:r>
      <w:r>
        <w:t xml:space="preserve">. For instance, the near-term need for the United States to counter instability and terrorism in Afghanistan and Pakistan, and in particular to secure the cooperation of the Pakistani army for that purpose, has complicated the effort to advance U.S.-India security cooperation. </w:t>
      </w:r>
      <w:r w:rsidRPr="009A0EC6">
        <w:rPr>
          <w:rStyle w:val="StyleUnderline"/>
        </w:rPr>
        <w:t>These conflicts are not, however, a reason for inaction in strengthening security ties with India. To the contrary, it is very much in the interest of the United States at this time to advance security cooperation with India in South Asia,</w:t>
      </w:r>
      <w:r>
        <w:t xml:space="preserve"> precisely because the differences over South Asian security have so bedeviled the relationship in the past and because active Indian support and cooperation is so essential to the outcomes the United States seeks. </w:t>
      </w:r>
    </w:p>
    <w:p w14:paraId="25F2A211" w14:textId="77777777" w:rsidR="008E5A9E" w:rsidRDefault="008E5A9E" w:rsidP="008E5A9E"/>
    <w:p w14:paraId="68403D9D" w14:textId="77777777" w:rsidR="008E5A9E" w:rsidRPr="007C76BC" w:rsidRDefault="008E5A9E" w:rsidP="008E5A9E">
      <w:pPr>
        <w:pStyle w:val="Heading3"/>
      </w:pPr>
      <w:r>
        <w:t xml:space="preserve">2NC- Ext.- Uniqueness </w:t>
      </w:r>
    </w:p>
    <w:p w14:paraId="0388AF44" w14:textId="77777777" w:rsidR="008E5A9E" w:rsidRPr="00342AFB" w:rsidRDefault="008E5A9E" w:rsidP="008E5A9E">
      <w:pPr>
        <w:pStyle w:val="Heading4"/>
      </w:pPr>
      <w:r w:rsidRPr="00342AFB">
        <w:t>US-India relations strong on China’s rise and Afghanistan now, but there is possibility for change</w:t>
      </w:r>
    </w:p>
    <w:p w14:paraId="2DB88784" w14:textId="77777777" w:rsidR="008E5A9E" w:rsidRDefault="008E5A9E" w:rsidP="008E5A9E">
      <w:proofErr w:type="spellStart"/>
      <w:r w:rsidRPr="00CC4EFE">
        <w:rPr>
          <w:rStyle w:val="Style13ptBold"/>
        </w:rPr>
        <w:t>Ladwig</w:t>
      </w:r>
      <w:proofErr w:type="spellEnd"/>
      <w:r w:rsidRPr="00CC4EFE">
        <w:rPr>
          <w:rStyle w:val="Style13ptBold"/>
        </w:rPr>
        <w:t>, 2015</w:t>
      </w:r>
      <w:r>
        <w:t xml:space="preserve"> – Department of War Studies Lecturer at King’s College London (Walter C. </w:t>
      </w:r>
      <w:proofErr w:type="spellStart"/>
      <w:r>
        <w:t>Ladwig</w:t>
      </w:r>
      <w:proofErr w:type="spellEnd"/>
      <w:r>
        <w:t xml:space="preserve"> III, “Relations between the US and India look better today,” The Telegraph, January 24, 2015, </w:t>
      </w:r>
      <w:r w:rsidRPr="00CC4EFE">
        <w:t>http://www.telegraph.co.uk/news/worldnews/asia/india/11366903/Relations-between-the-US-and-India-look-better-today.html</w:t>
      </w:r>
      <w:r>
        <w:t>)//CM</w:t>
      </w:r>
    </w:p>
    <w:p w14:paraId="1B339531" w14:textId="77777777" w:rsidR="008E5A9E" w:rsidRPr="00B55AD5" w:rsidRDefault="008E5A9E" w:rsidP="008E5A9E">
      <w:r>
        <w:t xml:space="preserve">Or glass half full (and getting fuller)? </w:t>
      </w:r>
      <w:r w:rsidRPr="00CC4EFE">
        <w:rPr>
          <w:rStyle w:val="StyleUnderline"/>
        </w:rPr>
        <w:t>Like any pair of countries, the US and India have differing policy priorities in a number of key areas. However there are equally, if not more powerful factors pulling the two sides together.</w:t>
      </w:r>
      <w:r>
        <w:rPr>
          <w:rStyle w:val="StyleUnderline"/>
        </w:rPr>
        <w:t xml:space="preserve"> </w:t>
      </w:r>
      <w:r w:rsidRPr="00CC4EFE">
        <w:rPr>
          <w:rStyle w:val="StyleUnderline"/>
        </w:rPr>
        <w:t>On a range of issues, such as the rise of China, the future of Afghanistan and international terrorism, New Delhi and Washington are increasingly on the same page.</w:t>
      </w:r>
      <w:r>
        <w:t xml:space="preserve"> First and foremost</w:t>
      </w:r>
      <w:r w:rsidRPr="00CC4EFE">
        <w:rPr>
          <w:rStyle w:val="StyleUnderline"/>
        </w:rPr>
        <w:t>, long-time South Asia watchers see shared concerns about China’s rise as a cornerstone of Indo-US strategic partnership. There is a noteworthy similarity between Washington’s and New Delhi’s objectives vis-à-vis Beijing.</w:t>
      </w:r>
      <w:r>
        <w:rPr>
          <w:rStyle w:val="StyleUnderline"/>
        </w:rPr>
        <w:t xml:space="preserve"> </w:t>
      </w:r>
      <w:r w:rsidRPr="00CC4EFE">
        <w:rPr>
          <w:rStyle w:val="StyleUnderline"/>
        </w:rPr>
        <w:t>Both nations have adopted “</w:t>
      </w:r>
      <w:proofErr w:type="spellStart"/>
      <w:r w:rsidRPr="00CC4EFE">
        <w:rPr>
          <w:rStyle w:val="StyleUnderline"/>
        </w:rPr>
        <w:t>congagement</w:t>
      </w:r>
      <w:proofErr w:type="spellEnd"/>
      <w:r w:rsidRPr="00CC4EFE">
        <w:rPr>
          <w:rStyle w:val="StyleUnderline"/>
        </w:rPr>
        <w:t>” strategies that seek to gain from economic exchange with China while maintaining sufficient military power to deter threats to their key strategic interests posed by China’s rising power.</w:t>
      </w:r>
      <w:r>
        <w:rPr>
          <w:rStyle w:val="StyleUnderline"/>
        </w:rPr>
        <w:t xml:space="preserve"> </w:t>
      </w:r>
      <w:r>
        <w:t xml:space="preserve">As a result, India has worked to deepen its ties with US allies in the Asia-Pacific, such as Japan, South Korea, and Australia as well as countries like Vietnam that are of growing importance to Washington. </w:t>
      </w:r>
      <w:r w:rsidRPr="00CC4EFE">
        <w:rPr>
          <w:rStyle w:val="StyleUnderline"/>
        </w:rPr>
        <w:t>America and India have also both supported the Afghan government and opposed the spread of the Taliban. India desires to see a continued American military presence in the country and the US is increasingly aware of the role that India can play in contributing to stability in that fragile state.</w:t>
      </w:r>
      <w:r>
        <w:rPr>
          <w:rStyle w:val="StyleUnderline"/>
        </w:rPr>
        <w:t xml:space="preserve"> </w:t>
      </w:r>
      <w:r>
        <w:t xml:space="preserve">Finally, both India and the United States share a concern about terrorist attacks against their homeland or interests overseas. Cooperation between the US and India on counter-terrorism issues has deepened significantly since the 2008 Mumbai attacks, and is </w:t>
      </w:r>
      <w:proofErr w:type="spellStart"/>
      <w:r>
        <w:t>characterised</w:t>
      </w:r>
      <w:proofErr w:type="spellEnd"/>
      <w:r>
        <w:t xml:space="preserve"> by frequent exchange visits and intelligence sharing. </w:t>
      </w:r>
      <w:r w:rsidRPr="00CC4EFE">
        <w:rPr>
          <w:rStyle w:val="StyleUnderline"/>
        </w:rPr>
        <w:t xml:space="preserve">Convergence of policy priorities is matched by an </w:t>
      </w:r>
      <w:proofErr w:type="spellStart"/>
      <w:r w:rsidRPr="00CC4EFE">
        <w:rPr>
          <w:rStyle w:val="StyleUnderline"/>
        </w:rPr>
        <w:t>institutionalisation</w:t>
      </w:r>
      <w:proofErr w:type="spellEnd"/>
      <w:r w:rsidRPr="00CC4EFE">
        <w:rPr>
          <w:rStyle w:val="StyleUnderline"/>
        </w:rPr>
        <w:t xml:space="preserve"> of defense cooperation.</w:t>
      </w:r>
      <w:r>
        <w:t xml:space="preserve"> Since 2002, India has conducted more joint military exercises with the United States than any other country. A </w:t>
      </w:r>
      <w:proofErr w:type="spellStart"/>
      <w:r>
        <w:t>defence</w:t>
      </w:r>
      <w:proofErr w:type="spellEnd"/>
      <w:r>
        <w:t xml:space="preserve"> pact signed in 2005 has facilitated the training of military personnel, missile defense collaboration and arms sales, as well as opening the door to joint weapons production. Consequently, in 2013, the US displaced Russia as India’s top weapons suppler. Forward together? </w:t>
      </w:r>
      <w:r w:rsidRPr="00CC4EFE">
        <w:rPr>
          <w:rStyle w:val="StyleUnderline"/>
        </w:rPr>
        <w:t xml:space="preserve">Next week’s summit may be short on tangible accomplishments, but the Modi-Obama relationship appears to have given new energy and new purpose to a strategic partnership that had been </w:t>
      </w:r>
      <w:proofErr w:type="spellStart"/>
      <w:r w:rsidRPr="00CC4EFE">
        <w:rPr>
          <w:rStyle w:val="StyleUnderline"/>
        </w:rPr>
        <w:t>characterisd</w:t>
      </w:r>
      <w:proofErr w:type="spellEnd"/>
      <w:r w:rsidRPr="00CC4EFE">
        <w:rPr>
          <w:rStyle w:val="StyleUnderline"/>
        </w:rPr>
        <w:t xml:space="preserve"> by a state of malaise for the past three years.</w:t>
      </w:r>
      <w:r>
        <w:rPr>
          <w:rStyle w:val="StyleUnderline"/>
        </w:rPr>
        <w:t xml:space="preserve"> </w:t>
      </w:r>
      <w:r w:rsidRPr="00CC4EFE">
        <w:rPr>
          <w:rStyle w:val="StyleUnderline"/>
        </w:rPr>
        <w:t xml:space="preserve">There are still many question marks ahead: </w:t>
      </w:r>
      <w:proofErr w:type="spellStart"/>
      <w:r w:rsidRPr="00CC4EFE">
        <w:rPr>
          <w:rStyle w:val="StyleUnderline"/>
        </w:rPr>
        <w:t>Mr</w:t>
      </w:r>
      <w:proofErr w:type="spellEnd"/>
      <w:r w:rsidRPr="00CC4EFE">
        <w:rPr>
          <w:rStyle w:val="StyleUnderline"/>
        </w:rPr>
        <w:t xml:space="preserve"> Modi has yet to lay out his vision for the Indo-American relationship and </w:t>
      </w:r>
      <w:proofErr w:type="spellStart"/>
      <w:r w:rsidRPr="00CC4EFE">
        <w:rPr>
          <w:rStyle w:val="StyleUnderline"/>
        </w:rPr>
        <w:t>Mr</w:t>
      </w:r>
      <w:proofErr w:type="spellEnd"/>
      <w:r w:rsidRPr="00CC4EFE">
        <w:rPr>
          <w:rStyle w:val="StyleUnderline"/>
        </w:rPr>
        <w:t xml:space="preserve"> Obama’s foreign policy team is far from the “best and the brightest”</w:t>
      </w:r>
      <w:r>
        <w:t>. Nevertheless, the prospects of a meaningful expansion of Indo-US relations appear to be better today than at any point in the recent past.</w:t>
      </w:r>
    </w:p>
    <w:p w14:paraId="24EF4228" w14:textId="77777777" w:rsidR="008E5A9E" w:rsidRDefault="008E5A9E" w:rsidP="008E5A9E">
      <w:pPr>
        <w:pStyle w:val="Heading4"/>
      </w:pPr>
      <w:r w:rsidRPr="00E407B9">
        <w:t xml:space="preserve">US-Indian relations </w:t>
      </w:r>
      <w:r>
        <w:t>improving now</w:t>
      </w:r>
    </w:p>
    <w:p w14:paraId="09C9CBB5" w14:textId="77777777" w:rsidR="008E5A9E" w:rsidRDefault="008E5A9E" w:rsidP="008E5A9E">
      <w:proofErr w:type="spellStart"/>
      <w:r w:rsidRPr="00E407B9">
        <w:rPr>
          <w:rStyle w:val="Style13ptBold"/>
        </w:rPr>
        <w:t>Biswal</w:t>
      </w:r>
      <w:proofErr w:type="spellEnd"/>
      <w:r w:rsidRPr="00E407B9">
        <w:rPr>
          <w:rStyle w:val="Style13ptBold"/>
        </w:rPr>
        <w:t>, 5/24</w:t>
      </w:r>
      <w:r>
        <w:t xml:space="preserve"> – Assistant Secretary, Bureau of South and Central Asian Affairs (Nisha Desai </w:t>
      </w:r>
      <w:proofErr w:type="spellStart"/>
      <w:r>
        <w:t>Biswal</w:t>
      </w:r>
      <w:proofErr w:type="spellEnd"/>
      <w:r>
        <w:t xml:space="preserve">, “U.S.-India Relations: Balancing Progress and Managing Expectations,” </w:t>
      </w:r>
      <w:hyperlink r:id="rId17" w:history="1">
        <w:r w:rsidRPr="009C5778">
          <w:rPr>
            <w:rStyle w:val="Hyperlink"/>
          </w:rPr>
          <w:t>http://www.state.gov/p/sca/rls/rmks/2016/257665.htm,</w:t>
        </w:r>
      </w:hyperlink>
      <w:r>
        <w:t xml:space="preserve"> US Department of State, May 24, 2016)//CM</w:t>
      </w:r>
    </w:p>
    <w:p w14:paraId="1D9883B2" w14:textId="77777777" w:rsidR="008E5A9E" w:rsidRDefault="008E5A9E" w:rsidP="008E5A9E">
      <w:r w:rsidRPr="00E407B9">
        <w:rPr>
          <w:rStyle w:val="StyleUnderline"/>
        </w:rPr>
        <w:t>Underpinning all elements of our relationship are our people-to-people ties, which have grown stronger than ever throughout this Administration</w:t>
      </w:r>
      <w:r>
        <w:t xml:space="preserve">. Our efforts to promote tourism have paid off handsomely, with the number of Indian visitors to the United States going from less than 550,000 in 2009 to over 960,000 in 2014, while their spending nearly tripled over the same period, to $9.5 billion. </w:t>
      </w:r>
      <w:r w:rsidRPr="00E407B9">
        <w:rPr>
          <w:rStyle w:val="StyleUnderline"/>
        </w:rPr>
        <w:t>The number of Indian students studying in the United States increased over 30 percent from 2009 to 2015, reaching over 130,000 and bringing an estimated $3.6 billion into the U.S. economy</w:t>
      </w:r>
      <w:r>
        <w:t xml:space="preserve">. The Fulbright-Nehru exchange program, which builds life-long bridges among our young scholars and academics, has tripled in size since 2009. And through the Indo-U.S. 21st Century Knowledge Initiative, launched in 2012, we have built 32 new partnerships between our institutes of higher education, ranging from efforts to improve mental health care to developing more sustainable aquaculture systems. Overall, our long-running U.S. government exchange programs have graduated over 15,000 alumni from India, including six current and former heads of state, 35 members of parliament, 11 chief ministers, and other leaders in business, civil society, academia, and the arts. In his speech last year at Siri Fort, New Delhi, </w:t>
      </w:r>
      <w:r w:rsidRPr="00E407B9">
        <w:rPr>
          <w:rStyle w:val="StyleUnderline"/>
        </w:rPr>
        <w:t xml:space="preserve">President Obama said that “our nations are strongest when we uphold the equality of all our people”. To build that strength, we have a range of dialogues, engagements, and private conversations about human rights with India’s government. </w:t>
      </w:r>
      <w:r>
        <w:t>Our U.S.-India Global Issues Forum, led earlier this year by Under Secretary of State Sarah Sewall, focused on a wide range of issues including transparency and governance, countering violent extremism, migration and refugees, trafficking, and LGBTI rights</w:t>
      </w:r>
      <w:r w:rsidRPr="00E407B9">
        <w:rPr>
          <w:rStyle w:val="StyleUnderline"/>
        </w:rPr>
        <w:t xml:space="preserve">. Our Ambassador-at-Large to Monitor and Combat Trafficking in Persons, Susan </w:t>
      </w:r>
      <w:proofErr w:type="spellStart"/>
      <w:r w:rsidRPr="00E407B9">
        <w:rPr>
          <w:rStyle w:val="StyleUnderline"/>
        </w:rPr>
        <w:t>Coppedge</w:t>
      </w:r>
      <w:proofErr w:type="spellEnd"/>
      <w:r w:rsidRPr="00E407B9">
        <w:rPr>
          <w:rStyle w:val="StyleUnderline"/>
        </w:rPr>
        <w:t>, just returned from India, where she had a fruitful exchange with the government on how it combats trafficking, and also shared U.S. efforts on prosecution, protection, and prevention. And we are always looking for new ways to partner with India to advance human rights, strengthen democratic institutions, and support societies that are more inclusive, secular, and tolerant.</w:t>
      </w:r>
      <w:r>
        <w:rPr>
          <w:rStyle w:val="StyleUnderline"/>
        </w:rPr>
        <w:t xml:space="preserve"> </w:t>
      </w:r>
      <w:r>
        <w:t xml:space="preserve">Taken together, </w:t>
      </w:r>
      <w:r w:rsidRPr="00E407B9">
        <w:rPr>
          <w:rStyle w:val="StyleUnderline"/>
        </w:rPr>
        <w:t>the progress we have made over the past eight years in our strategic, economic, defense and security, and energy and environment ties has truly ushered in a new era of relations between the United States and India, strengthening the foundation of a partnership that will help ensure that the Indo-Pacific region and the world is a more peaceful and prosperous place.</w:t>
      </w:r>
      <w:r>
        <w:t xml:space="preserve"> Thank you and I look forward to your questions.</w:t>
      </w:r>
    </w:p>
    <w:p w14:paraId="7F010C31" w14:textId="77777777" w:rsidR="008E5A9E" w:rsidRPr="0063376D" w:rsidRDefault="008E5A9E" w:rsidP="008E5A9E">
      <w:pPr>
        <w:pStyle w:val="Heading4"/>
      </w:pPr>
      <w:r w:rsidRPr="0063376D">
        <w:t xml:space="preserve">Relations strong now – increased cooperation on military and diplomatic issues </w:t>
      </w:r>
    </w:p>
    <w:p w14:paraId="663DAD68" w14:textId="77777777" w:rsidR="008E5A9E" w:rsidRDefault="008E5A9E" w:rsidP="008E5A9E">
      <w:r w:rsidRPr="006A72C0">
        <w:rPr>
          <w:rStyle w:val="Style13ptBold"/>
        </w:rPr>
        <w:t>Mehta and Gould, 6/5</w:t>
      </w:r>
      <w:r>
        <w:t xml:space="preserve"> – Senior Pentagon correspondent at Defense News and writer featured in The New York Times, The Washington Post, Politico and CNN; and congressional reporter at Defense News (Aaron Mehta and Joe Gould, “Modi Visit Underlines Changed India-US Relationship,” Defense News, June 5, 2016, http://www.defensenews.com/story/defense/international/2016/06/05/modi-visit-underlines-changed-india-us-relationship/85188894/ )//CM</w:t>
      </w:r>
    </w:p>
    <w:p w14:paraId="6732677D" w14:textId="77777777" w:rsidR="008E5A9E" w:rsidRDefault="008E5A9E" w:rsidP="008E5A9E">
      <w:r>
        <w:t xml:space="preserve">WASHINGTON — </w:t>
      </w:r>
      <w:r w:rsidRPr="006D47CD">
        <w:rPr>
          <w:rStyle w:val="StyleUnderline"/>
        </w:rPr>
        <w:t>When Indian prime minister Narendra Modi addresses a joint session of Congress on Wednesday, he will find a warm reception from lawmakers — something nearly unthinkable 15 years ago</w:t>
      </w:r>
      <w:r>
        <w:t xml:space="preserve">, when India still proudly existed as a non-allied state with the US. But while Modi’s appearance on the Hill will garner headlines, </w:t>
      </w:r>
      <w:r w:rsidRPr="006D47CD">
        <w:rPr>
          <w:rStyle w:val="StyleUnderline"/>
        </w:rPr>
        <w:t>the biggest change in the relationship between the two nations has been happening at the executive level.</w:t>
      </w:r>
      <w:r>
        <w:rPr>
          <w:rStyle w:val="StyleUnderline"/>
        </w:rPr>
        <w:t xml:space="preserve"> </w:t>
      </w:r>
      <w:r w:rsidRPr="006D47CD">
        <w:rPr>
          <w:rStyle w:val="StyleUnderline"/>
        </w:rPr>
        <w:t>The Obama administration has made strengthening ties with India a priority, something highlighted by the focus Defense Secretary Ash Carter has had on the South Asian nation. Carter has visited India twice, and repeatedly expressed his appreciation for both India generally and Minister of Defense Manohar Parrikar specifically</w:t>
      </w:r>
      <w:r>
        <w:t xml:space="preserve">. Ashley </w:t>
      </w:r>
      <w:proofErr w:type="spellStart"/>
      <w:r>
        <w:t>Tellis</w:t>
      </w:r>
      <w:proofErr w:type="spellEnd"/>
      <w:r>
        <w:t xml:space="preserve">, </w:t>
      </w:r>
      <w:r w:rsidRPr="006D47CD">
        <w:rPr>
          <w:rStyle w:val="StyleUnderline"/>
        </w:rPr>
        <w:t>a former State Department official now with the Carnegie Endowment, calls the Modi visit “a culmination of what Obama has tried to do since he came into office, adding that “executive branch to executive branch — that is a dramatic transformation where the US today sees India as a security partner of choice in the broader Indo-Pacific region.”</w:t>
      </w:r>
      <w:r>
        <w:rPr>
          <w:rStyle w:val="StyleUnderline"/>
        </w:rPr>
        <w:t xml:space="preserve"> </w:t>
      </w:r>
      <w:r>
        <w:t xml:space="preserve">Once chilly over India's nuclear tests, </w:t>
      </w:r>
      <w:r w:rsidRPr="006D47CD">
        <w:rPr>
          <w:rStyle w:val="StyleUnderline"/>
        </w:rPr>
        <w:t>the US-India defense relationship now features technology exchanges, joint military exercises and, of late, an intensified maritime security dialogue undoubtedly meant to send a signal to China</w:t>
      </w:r>
      <w:r>
        <w:t>. Frank Wisner, an ambassador to India under President Clinton, said for all these reasons, the barriers to the relationship are no longer political, but based only on bureaucracy for the US and defense budgets for India. "</w:t>
      </w:r>
      <w:r w:rsidRPr="006D47CD">
        <w:rPr>
          <w:rStyle w:val="StyleUnderline"/>
        </w:rPr>
        <w:t>This is one of the biggest, fastest moving defense relationships in the world, period,</w:t>
      </w:r>
      <w:r>
        <w:t xml:space="preserve">" said Wisner, now with the international law firm Squire Patton Boggs, adding later: "We have an interest in an India that is robustly armed. India is not a predatory power, and she is big enough and important enough that she helps anchor the balance of power in Asia. A good relationship with India is part of a good relationship with China." As with everything in the Pacific, </w:t>
      </w:r>
      <w:r w:rsidRPr="006D47CD">
        <w:rPr>
          <w:rStyle w:val="StyleUnderline"/>
        </w:rPr>
        <w:t>the focus comes down to China. The US is concerned that China is becoming a true peer competitor, with Pentagon officials often referring to China and Russia as driving a return to “Great Power” competition. For India, China’s expansion into the South China Sea threatens its maritime security, turning China from a threat isolated in the Himalayan region to an existential one.</w:t>
      </w:r>
      <w:r>
        <w:rPr>
          <w:rStyle w:val="StyleUnderline"/>
        </w:rPr>
        <w:t xml:space="preserve"> </w:t>
      </w:r>
      <w:r>
        <w:t xml:space="preserve">“Indian interests and American interests fundamentally converge with respect to China,” </w:t>
      </w:r>
      <w:proofErr w:type="spellStart"/>
      <w:r>
        <w:t>Tellis</w:t>
      </w:r>
      <w:proofErr w:type="spellEnd"/>
      <w:r>
        <w:t xml:space="preserve"> said. “Obama understands China is really the big game the US has to get right, and I think it’s in that context that the relationship in India is viewed today. And that will outlast President Obama — whomever the next president is won’t be able to avoid the China problem.” </w:t>
      </w:r>
      <w:r w:rsidRPr="006D47CD">
        <w:t>Given that focus, it is no surprise that</w:t>
      </w:r>
      <w:r w:rsidRPr="006D47CD">
        <w:rPr>
          <w:rStyle w:val="StyleUnderline"/>
        </w:rPr>
        <w:t xml:space="preserve"> the Pentagon has grown increasingly open to technological development programs with India.</w:t>
      </w:r>
      <w:r>
        <w:rPr>
          <w:rStyle w:val="StyleUnderline"/>
        </w:rPr>
        <w:t xml:space="preserve"> </w:t>
      </w:r>
      <w:r>
        <w:t xml:space="preserve">The core of the technology relationship between the two nations is the Defense Technology and Trade Initiative (DTTI), a specialized program </w:t>
      </w:r>
    </w:p>
    <w:p w14:paraId="13B91828" w14:textId="77777777" w:rsidR="008E5A9E" w:rsidRDefault="008E5A9E" w:rsidP="008E5A9E"/>
    <w:p w14:paraId="3EE05FAB" w14:textId="77777777" w:rsidR="008E5A9E" w:rsidRPr="00B55AD5" w:rsidRDefault="008E5A9E" w:rsidP="008E5A9E"/>
    <w:p w14:paraId="40C2F23F" w14:textId="77777777" w:rsidR="008E5A9E" w:rsidRPr="007C76BC" w:rsidRDefault="008E5A9E" w:rsidP="008E5A9E"/>
    <w:p w14:paraId="11D42D89" w14:textId="77777777" w:rsidR="008E5A9E" w:rsidRDefault="008E5A9E" w:rsidP="008E5A9E">
      <w:pPr>
        <w:pStyle w:val="Heading3"/>
      </w:pPr>
      <w:r>
        <w:t>2NC- Ext.- Links</w:t>
      </w:r>
    </w:p>
    <w:p w14:paraId="13E3A1A9" w14:textId="77777777" w:rsidR="008E5A9E" w:rsidRPr="00E42500" w:rsidRDefault="008E5A9E" w:rsidP="008E5A9E">
      <w:pPr>
        <w:pStyle w:val="Heading4"/>
      </w:pPr>
      <w:r w:rsidRPr="00E42500">
        <w:t xml:space="preserve">India disapproves of “One Belt, One Road” </w:t>
      </w:r>
      <w:r>
        <w:t>so the plan angers them</w:t>
      </w:r>
    </w:p>
    <w:p w14:paraId="1EBD8F69" w14:textId="77777777" w:rsidR="008E5A9E" w:rsidRDefault="008E5A9E" w:rsidP="008E5A9E">
      <w:r w:rsidRPr="00F25622">
        <w:rPr>
          <w:rStyle w:val="Style13ptBold"/>
        </w:rPr>
        <w:t>Madan, 2016</w:t>
      </w:r>
      <w:r>
        <w:t xml:space="preserve"> – fellow in the Project on International Order and Strategy in the Foreign Policy program at the Brookings Institution, and director of The India Project (</w:t>
      </w:r>
      <w:proofErr w:type="spellStart"/>
      <w:r>
        <w:t>Tanvi</w:t>
      </w:r>
      <w:proofErr w:type="spellEnd"/>
      <w:r>
        <w:t xml:space="preserve"> Madan, “What India think about China’s One Belt, One Road initiative (but doesn't explicitly say),” Brookings Institute, March 14, 2016, </w:t>
      </w:r>
      <w:r w:rsidRPr="002130E8">
        <w:t>http://www.brookings.edu/blogs/order-from-chaos/posts/2016/03/14-india-china-asia-connectivity-madan</w:t>
      </w:r>
      <w:r>
        <w:t>)//CM</w:t>
      </w:r>
    </w:p>
    <w:p w14:paraId="69337FC4" w14:textId="77777777" w:rsidR="008E5A9E" w:rsidRDefault="008E5A9E" w:rsidP="008E5A9E">
      <w:r>
        <w:t xml:space="preserve">The connectivity initiatives that China and other Asian countries are pursuing across Asia and the Indian Ocean region—building new infrastructure, institutions, and interlinkages—is arguably redrawing the continent’s map. That has not just economic implications, but geopolitical ones. </w:t>
      </w:r>
      <w:r w:rsidRPr="00027199">
        <w:rPr>
          <w:rStyle w:val="StyleUnderline"/>
        </w:rPr>
        <w:t xml:space="preserve">India has been relatively silent on perhaps the most talked-about of the initiatives, China’s One Belt, One Road (OBOR). But, at the inaugural </w:t>
      </w:r>
      <w:proofErr w:type="spellStart"/>
      <w:r w:rsidRPr="00027199">
        <w:rPr>
          <w:rStyle w:val="StyleUnderline"/>
        </w:rPr>
        <w:t>Raisina</w:t>
      </w:r>
      <w:proofErr w:type="spellEnd"/>
      <w:r w:rsidRPr="00027199">
        <w:rPr>
          <w:rStyle w:val="StyleUnderline"/>
        </w:rPr>
        <w:t xml:space="preserve"> Dialogue</w:t>
      </w:r>
      <w:r>
        <w:t xml:space="preserve">, hosted in New Delhi in early March by the Indian Ministry of External Affairs and the think tank Observer Research Foundation, </w:t>
      </w:r>
      <w:r w:rsidRPr="00027199">
        <w:rPr>
          <w:rStyle w:val="StyleUnderline"/>
        </w:rPr>
        <w:t>the Indian government signaled Delhi’s concern about Beijing’s approach toward connectivity and the region more broadly.</w:t>
      </w:r>
      <w:r>
        <w:t xml:space="preserve"> In three speeches over three days, Indian External Affairs Minister </w:t>
      </w:r>
      <w:proofErr w:type="spellStart"/>
      <w:r>
        <w:t>Sushma</w:t>
      </w:r>
      <w:proofErr w:type="spellEnd"/>
      <w:r>
        <w:t xml:space="preserve"> Swaraj, Minister of State for External Affairs (or deputy foreign minister) V.K. Singh, and Foreign Secretary S. </w:t>
      </w:r>
      <w:proofErr w:type="spellStart"/>
      <w:r>
        <w:t>Jaishankar</w:t>
      </w:r>
      <w:proofErr w:type="spellEnd"/>
      <w:r>
        <w:t xml:space="preserve"> provided the clearest exposition yet of India’s official perspective on and approach toward connectivity at home and in the region. Along the lines of policymakers’ and analysts’ comments for decades, there was talk of how connectivity can bring countries together and be mutually beneficial. But </w:t>
      </w:r>
      <w:r w:rsidRPr="00027199">
        <w:rPr>
          <w:rStyle w:val="StyleUnderline"/>
        </w:rPr>
        <w:t>there was not much talk—as there might have once been in the region—of such relationships alleviating rivalries. Indeed, a recurring theme in the speeches was about the interplay of geopolitics and connectivity, and how much the latter could either make or break regional stability</w:t>
      </w:r>
      <w:r>
        <w:t xml:space="preserve">. Connectivity, once seen as helping countries transcend geopolitics, was instead identified by the foreign secretary as having “emerged as a theater of present day geopolitics.” Connectivity, once seen as helping countries transcend geopolitics, was instead identified by the foreign secretary as having “emerged as a theater of present day geopolitics.” The “C” word Without once naming China, the Indian officials at the dialogue laid out Delhi’s perception of that country’s connectivity initiatives and contrasted the Chinese and Indian approaches to connectivity and the region. In her speech, </w:t>
      </w:r>
      <w:r w:rsidRPr="00027199">
        <w:rPr>
          <w:rStyle w:val="StyleUnderline"/>
        </w:rPr>
        <w:t>the foreign minister</w:t>
      </w:r>
      <w:r>
        <w:t xml:space="preserve"> outlined the importance of Asian connectivity and the opportunities and challenges it presents for India. She </w:t>
      </w:r>
      <w:r w:rsidRPr="00027199">
        <w:rPr>
          <w:rStyle w:val="StyleUnderline"/>
        </w:rPr>
        <w:t>stressed,</w:t>
      </w:r>
      <w:r>
        <w:t xml:space="preserve"> notably: “</w:t>
      </w:r>
      <w:r w:rsidRPr="00027199">
        <w:rPr>
          <w:rStyle w:val="StyleUnderline"/>
        </w:rPr>
        <w:t>We bring to bear a cooperative rather than unilateral approach and believe that creating an environment of trust and confidence is the pre-requisite for a more inter-connected world</w:t>
      </w:r>
      <w:r>
        <w:t>.” (</w:t>
      </w:r>
      <w:proofErr w:type="gramStart"/>
      <w:r>
        <w:t>emphasis</w:t>
      </w:r>
      <w:proofErr w:type="gramEnd"/>
      <w:r>
        <w:t xml:space="preserve"> added) </w:t>
      </w:r>
      <w:r w:rsidRPr="00027199">
        <w:rPr>
          <w:rStyle w:val="StyleUnderline"/>
        </w:rPr>
        <w:t>In the past, India has indicated that it sees China’s OBOR as a “national Chinese initiative.”</w:t>
      </w:r>
      <w:r>
        <w:t xml:space="preserve"> In Singapore last year, the Indian foreign secretary, when asked about OBOR, noted that it was “not incumbent on other countries to necessarily buy” into such unilateral initiatives: "Because a national initiative is devised with national interest, and an international or regional initiative has other interests, which are reconciled into that. So, where we stand is that if this is something on which they want a larger buy in, then they need to have larger discussions and those haven’t happened." And </w:t>
      </w:r>
      <w:r w:rsidRPr="00027199">
        <w:rPr>
          <w:rStyle w:val="StyleUnderline"/>
        </w:rPr>
        <w:t>flipping the idea that economic cooperation and connectivity would have a palliative effect on the China and India’s political relationship, Prime Minister Narendra Modi has asserted in the past that the former is a pre-requisite, contingent on the latter:</w:t>
      </w:r>
      <w:r>
        <w:t xml:space="preserve"> If the two countries achieved “a climate of mutual trust and confidence; respect for each other’s sensitivities and concerns; and, peace and stability in our relations and along our borders” then “we can reinforce each other’s economic growth.” Some Indian analysts and a former national security adviser have called for Delhi to see the opportunities that OBOR presents as well, and “use the infrastructure and institutions that are being created to further India’s transformation.” India is arguably already using some of the infrastructure like Sri Lankan ports developed by China and institutions like the Asian Infrastructure Investment Bank (AIIB), which it is helping shape as a founding member. </w:t>
      </w:r>
      <w:r w:rsidRPr="00027199">
        <w:rPr>
          <w:rStyle w:val="StyleUnderline"/>
        </w:rPr>
        <w:t>But we’re unlikely to see a formal endorsement of OBOR as a whole. For one, the Indian government has particular concerns about the China-Pakistan Economic Corridor that is part of OBOR and that includes projects in territory that India claims.</w:t>
      </w:r>
      <w:r>
        <w:t xml:space="preserve"> This is a crucial reason why India pushed for a provision in the charter of AIIB (that is expected to fund some OBOR projects) that requires project financing in disputed territory to have the agreement of the disputants. In addition</w:t>
      </w:r>
      <w:r w:rsidRPr="00027199">
        <w:rPr>
          <w:rStyle w:val="StyleUnderline"/>
        </w:rPr>
        <w:t>, there is clearly also concern about the way China is pursuing OBOR, the motivations behind it, and particularly the kind of influence that Beijing might be seeking through it. T</w:t>
      </w:r>
      <w:r>
        <w:t xml:space="preserve">he foreign secretary elaborated on this at the </w:t>
      </w:r>
      <w:proofErr w:type="spellStart"/>
      <w:r>
        <w:t>Raisina</w:t>
      </w:r>
      <w:proofErr w:type="spellEnd"/>
      <w:r>
        <w:t xml:space="preserve"> Dialogue and also had a message for China, which has sought global </w:t>
      </w:r>
      <w:proofErr w:type="spellStart"/>
      <w:r>
        <w:t>multipolarity</w:t>
      </w:r>
      <w:proofErr w:type="spellEnd"/>
      <w:r>
        <w:t xml:space="preserve">: "The key issue is whether we will build our connectivity through consultative processes or more unilateral decisions. Our preference is for the former…But we cannot be impervious to the reality that others may see connectivity as an exercise in hard-wiring that influences choices. This should be discouraged, because particularly in the absence of an agreed security architecture in Asia, it could give rise to unnecessary competitiveness. Connectivity should diffuse national rivalries, not add to regional tensions… Indeed, if we seek a multi-polar world, the right way to begin is to create a multi-polar Asia. Nothing could foster that more than an open minded consultation on the future of connectivity." The foreign secretary’s remarks suggested that Delhi did not object to doing business with Beijing per se, but rather its way of doing business. Giving the example of the AIIB, he noted that when there was a consultative process toward an initiative, India would respond positively. The deputy foreign minister refined this further, noting the preference for such consultation to be from “the conception stage itself.” </w:t>
      </w:r>
    </w:p>
    <w:p w14:paraId="77B96D1F" w14:textId="77777777" w:rsidR="008E5A9E" w:rsidRDefault="008E5A9E" w:rsidP="008E5A9E"/>
    <w:p w14:paraId="1F9C462F" w14:textId="77777777" w:rsidR="008E5A9E" w:rsidRDefault="008E5A9E" w:rsidP="008E5A9E">
      <w:pPr>
        <w:pStyle w:val="Heading4"/>
      </w:pPr>
      <w:r>
        <w:t>India’s interests in the Indian Ocean threatened by OBOR – plan angers them</w:t>
      </w:r>
    </w:p>
    <w:p w14:paraId="493D3FBB" w14:textId="77777777" w:rsidR="008E5A9E" w:rsidRPr="004A324D" w:rsidRDefault="008E5A9E" w:rsidP="008E5A9E">
      <w:proofErr w:type="spellStart"/>
      <w:r w:rsidRPr="004A324D">
        <w:rPr>
          <w:rStyle w:val="Style13ptBold"/>
        </w:rPr>
        <w:t>Taneja</w:t>
      </w:r>
      <w:proofErr w:type="spellEnd"/>
      <w:r w:rsidRPr="004A324D">
        <w:rPr>
          <w:rStyle w:val="Style13ptBold"/>
        </w:rPr>
        <w:t xml:space="preserve"> 16</w:t>
      </w:r>
      <w:r w:rsidRPr="004A324D">
        <w:t xml:space="preserve"> [ </w:t>
      </w:r>
      <w:proofErr w:type="spellStart"/>
      <w:r w:rsidRPr="004A324D">
        <w:t>Kabir</w:t>
      </w:r>
      <w:proofErr w:type="spellEnd"/>
      <w:r w:rsidRPr="004A324D">
        <w:t xml:space="preserve"> – Consultant at the World Energy Policy Summit and previously Guest Scholar </w:t>
      </w:r>
      <w:proofErr w:type="spellStart"/>
      <w:r w:rsidRPr="004A324D">
        <w:t>Fridtjof</w:t>
      </w:r>
      <w:proofErr w:type="spellEnd"/>
      <w:r w:rsidRPr="004A324D">
        <w:t xml:space="preserve"> Nansen Institute, “Why India is worried about China’s ambitious One Belt One Road initiative”, May 28, 2016, Scroll.in, http://scroll.in/article/805632/why-india-is-worried-about-chinas-ambitious-one-belt-one-road-initiative]//KK</w:t>
      </w:r>
    </w:p>
    <w:p w14:paraId="4DC2CDC9" w14:textId="77777777" w:rsidR="008E5A9E" w:rsidRPr="00B55AD5" w:rsidRDefault="008E5A9E" w:rsidP="008E5A9E">
      <w:r w:rsidRPr="000A0A98">
        <w:rPr>
          <w:u w:val="single"/>
        </w:rPr>
        <w:t>China’s much talked about One Belt One Road or OBOR initiative is causing some unease in the power corridors of New Delhi as Beijing’s ambitious $1 trillion project starts to take shape.</w:t>
      </w:r>
      <w:r>
        <w:rPr>
          <w:u w:val="single"/>
        </w:rPr>
        <w:t xml:space="preserve"> </w:t>
      </w:r>
      <w:r>
        <w:t xml:space="preserve">Announced in 2013 by Chinese president Xi Jinping, </w:t>
      </w:r>
      <w:r w:rsidRPr="000A0A98">
        <w:rPr>
          <w:u w:val="single"/>
        </w:rPr>
        <w:t>the OBOR project</w:t>
      </w:r>
      <w:r>
        <w:t xml:space="preserve">, which will bolster China’s economic and geopolitical footprint, </w:t>
      </w:r>
      <w:r w:rsidRPr="000A0A98">
        <w:rPr>
          <w:u w:val="single"/>
        </w:rPr>
        <w:t>has challenged India on two fronts – the first in the form of large Chinese investments announced for Pakistan, and second, a fast increasing strategic and economic presence in the Indian Ocean</w:t>
      </w:r>
      <w:r>
        <w:t xml:space="preserve">. This includes Chinese money being pumped into port projects in </w:t>
      </w:r>
      <w:proofErr w:type="spellStart"/>
      <w:r>
        <w:t>neighbouring</w:t>
      </w:r>
      <w:proofErr w:type="spellEnd"/>
      <w:r>
        <w:t xml:space="preserve"> countries like Sri Lanka and Bangladesh. India’s concerns Other than the natural instinct of such a huge capital building initiative by an adversary in the region, the </w:t>
      </w:r>
      <w:r w:rsidRPr="00173624">
        <w:rPr>
          <w:u w:val="single"/>
        </w:rPr>
        <w:t>main point of contention for India is the China-Pakistan Economic Corridor or CPEC, which is also part of OBOR</w:t>
      </w:r>
      <w:r>
        <w:t xml:space="preserve">. </w:t>
      </w:r>
      <w:r w:rsidRPr="00173624">
        <w:rPr>
          <w:u w:val="single"/>
        </w:rPr>
        <w:t>The port of Gwadar, not far from Karachi, where the Arabian Sea meets the Persian Gulf, is today completely handled by China</w:t>
      </w:r>
      <w:r>
        <w:t xml:space="preserve">. Both Islamabad and Beijing </w:t>
      </w:r>
      <w:r w:rsidRPr="00173624">
        <w:rPr>
          <w:u w:val="single"/>
        </w:rPr>
        <w:t xml:space="preserve">announced $46 billion developmental </w:t>
      </w:r>
      <w:proofErr w:type="spellStart"/>
      <w:r w:rsidRPr="00173624">
        <w:rPr>
          <w:u w:val="single"/>
        </w:rPr>
        <w:t>programmes</w:t>
      </w:r>
      <w:proofErr w:type="spellEnd"/>
      <w:r w:rsidRPr="00173624">
        <w:rPr>
          <w:u w:val="single"/>
        </w:rPr>
        <w:t xml:space="preserve"> that included Chinese money being pumped into Pakistan-occupied Kashmir, which in effect cements the strategic ties between the two nations</w:t>
      </w:r>
      <w:r>
        <w:t xml:space="preserve"> even further. The China-Pakistan Economic Corridor’s mandate includes the development of energy infrastructure, roads and railways. </w:t>
      </w:r>
      <w:r w:rsidRPr="00173624">
        <w:rPr>
          <w:u w:val="single"/>
        </w:rPr>
        <w:t>Its influence ends in Gwadar, which is fast becoming a de facto Chinese staging post in the Persian Gulf area</w:t>
      </w:r>
      <w:r>
        <w:t xml:space="preserve">. The </w:t>
      </w:r>
      <w:r w:rsidRPr="00173624">
        <w:rPr>
          <w:u w:val="single"/>
        </w:rPr>
        <w:t>development of more projects</w:t>
      </w:r>
      <w:r>
        <w:t xml:space="preserve"> such as Gwadar could </w:t>
      </w:r>
      <w:r w:rsidRPr="00173624">
        <w:rPr>
          <w:u w:val="single"/>
        </w:rPr>
        <w:t>significantly trouble India’s current dominance in its backyard – the Indian Ocean region.</w:t>
      </w:r>
      <w:r>
        <w:t xml:space="preserve"> External Affairs Minister </w:t>
      </w:r>
      <w:proofErr w:type="spellStart"/>
      <w:r>
        <w:t>Sushma</w:t>
      </w:r>
      <w:proofErr w:type="spellEnd"/>
      <w:r>
        <w:t xml:space="preserve"> Swaraj said in May 2015 that Prime Minister Narendra Modi, during his visit to China</w:t>
      </w:r>
      <w:r w:rsidRPr="00173624">
        <w:rPr>
          <w:u w:val="single"/>
        </w:rPr>
        <w:t>, had “very strongly” raised the issue of the China-Pakistan Economic Corridor going through Pakistan-occupied Kashmir. This, along with China’s growing clout in the Indian Ocean, remain the two main concern spots for New Delhi to give any sort of precedence to OBOR in its own foreign policy narrative</w:t>
      </w:r>
      <w:r>
        <w:t xml:space="preserve">. Last week, reports surfaced suggesting that </w:t>
      </w:r>
      <w:r w:rsidRPr="00173624">
        <w:rPr>
          <w:u w:val="single"/>
        </w:rPr>
        <w:t>troops from China’s People’s Liberation Army had been sighted on the other side of the Line of Control in Pakistan-Occupied Kashmir</w:t>
      </w:r>
      <w:r>
        <w:t xml:space="preserve">. It is being suggested that the </w:t>
      </w:r>
      <w:r w:rsidRPr="00173624">
        <w:rPr>
          <w:u w:val="single"/>
        </w:rPr>
        <w:t>Chinese troops are there to build infrastructure to protect and aid commercial Chinese projects. Similar reports had surfaced last year as well</w:t>
      </w:r>
      <w:r>
        <w:t>. For New Delhi</w:t>
      </w:r>
      <w:r w:rsidRPr="00173624">
        <w:rPr>
          <w:u w:val="single"/>
        </w:rPr>
        <w:t xml:space="preserve">, OBOR may be a potential economic opportunity but it also threatens India’s interests. India’s former foreign secretary </w:t>
      </w:r>
      <w:proofErr w:type="spellStart"/>
      <w:r w:rsidRPr="00173624">
        <w:rPr>
          <w:u w:val="single"/>
        </w:rPr>
        <w:t>Shyam</w:t>
      </w:r>
      <w:proofErr w:type="spellEnd"/>
      <w:r w:rsidRPr="00173624">
        <w:rPr>
          <w:u w:val="single"/>
        </w:rPr>
        <w:t xml:space="preserve"> Saran recently wrote that if China indeed succeeded in the economic and geopolitical aims behind OBOR, India may get “consigned to the margins of both land and maritime Asia</w:t>
      </w:r>
      <w:r>
        <w:t xml:space="preserve">.” As of today, OBOR is perhaps the biggest </w:t>
      </w:r>
      <w:proofErr w:type="spellStart"/>
      <w:r>
        <w:t>programme</w:t>
      </w:r>
      <w:proofErr w:type="spellEnd"/>
      <w:r>
        <w:t xml:space="preserve"> for China. It is a huge undertaking with an ambitious plan to connect major Eurasian economies using tools of infrastructure development, facilitation of trade, infusion of big investments in areas such as road and rail development, oil and gas and special economic zones. The bedrock of the OBOR </w:t>
      </w:r>
      <w:proofErr w:type="spellStart"/>
      <w:r>
        <w:t>programmes</w:t>
      </w:r>
      <w:proofErr w:type="spellEnd"/>
      <w:r>
        <w:t xml:space="preserve"> is rooted in two historical trade routes, with the first being the ancient Silk Road that traversed through the central Asian region, peaking during the period of China’s Tang Dynasty (618 CE-906 CE). The second is the Maritime Silk Route, sketched roughly on historical Chinese maritime trade routes through the South China Sea and beyond, touching as far as East Africa and Mediterranean Europe via ports such as Kolkata, Colombo and Karachi in South Asia. Funding for OBOR, which is now one of the world’s largest inclusive international development initiatives, is supposed to come via a host of financial initiatives by Chinese institutions. The much-touted Asian Infrastructure Investment Bank that was proposed on the sidelines of the OBOR project itself in 2013, for which India is a founding member, is pitching to invest a big part of its $100 billion corpus to OBOR-related activities. In May last year, it was reported that the China Development Bank separately is preparing to invest more than $890 billion for over 900 projects involving 60 countries as part of the belt over a 15-year time frame</w:t>
      </w:r>
      <w:r w:rsidRPr="00173624">
        <w:rPr>
          <w:u w:val="single"/>
        </w:rPr>
        <w:t>. The sheer magnitude of OBOR is something that puts India’s own interests at significant unease, while having no counter to offer for it.</w:t>
      </w:r>
      <w:r>
        <w:rPr>
          <w:u w:val="single"/>
        </w:rPr>
        <w:t xml:space="preserve"> </w:t>
      </w:r>
    </w:p>
    <w:p w14:paraId="455D8497" w14:textId="77777777" w:rsidR="008E5A9E" w:rsidRDefault="008E5A9E" w:rsidP="008E5A9E">
      <w:pPr>
        <w:pStyle w:val="Heading3"/>
      </w:pPr>
      <w:r>
        <w:t>2NC- Ext.- Internal Links</w:t>
      </w:r>
    </w:p>
    <w:p w14:paraId="2FB47643" w14:textId="77777777" w:rsidR="008E5A9E" w:rsidRPr="009427AF" w:rsidRDefault="008E5A9E" w:rsidP="008E5A9E">
      <w:pPr>
        <w:pStyle w:val="Heading4"/>
      </w:pPr>
      <w:r w:rsidRPr="009427AF">
        <w:t>The plan sends a signal that Washington is abandoning India –</w:t>
      </w:r>
      <w:r>
        <w:t xml:space="preserve"> crushes </w:t>
      </w:r>
      <w:r w:rsidRPr="009427AF">
        <w:t xml:space="preserve">cooperation </w:t>
      </w:r>
      <w:r>
        <w:t>that is key to balancing China and securing peaceful stability in the region</w:t>
      </w:r>
    </w:p>
    <w:p w14:paraId="3929C746" w14:textId="77777777" w:rsidR="008E5A9E" w:rsidRDefault="008E5A9E" w:rsidP="008E5A9E">
      <w:r w:rsidRPr="00F25622">
        <w:rPr>
          <w:rStyle w:val="Style13ptBold"/>
        </w:rPr>
        <w:t>Madan, 201</w:t>
      </w:r>
      <w:r>
        <w:rPr>
          <w:rStyle w:val="Style13ptBold"/>
        </w:rPr>
        <w:t>5</w:t>
      </w:r>
      <w:r>
        <w:t xml:space="preserve"> – fellow in the Project on International Order and Strategy in the Foreign Policy program at the Brookings Institution, and director of The India Project (</w:t>
      </w:r>
      <w:proofErr w:type="spellStart"/>
      <w:r>
        <w:t>Tanvi</w:t>
      </w:r>
      <w:proofErr w:type="spellEnd"/>
      <w:r>
        <w:t xml:space="preserve"> Madan, “The U.S.-India Relationship and China,” Brookings Institute, January 20, 2015, </w:t>
      </w:r>
      <w:r w:rsidRPr="00832746">
        <w:t>http://www.brookings.edu/research/opinions/2015/01/20-us-india-relationship-and-china-madan</w:t>
      </w:r>
      <w:r>
        <w:t>)//CM</w:t>
      </w:r>
    </w:p>
    <w:p w14:paraId="12CEA797" w14:textId="77777777" w:rsidR="008E5A9E" w:rsidRPr="009427AF" w:rsidRDefault="008E5A9E" w:rsidP="008E5A9E">
      <w:pPr>
        <w:rPr>
          <w:rStyle w:val="StyleUnderline"/>
        </w:rPr>
      </w:pPr>
      <w:r w:rsidRPr="003B7226">
        <w:rPr>
          <w:rStyle w:val="StyleUnderline"/>
        </w:rPr>
        <w:t xml:space="preserve">Each </w:t>
      </w:r>
      <w:r>
        <w:t xml:space="preserve">also </w:t>
      </w:r>
      <w:r w:rsidRPr="003B7226">
        <w:rPr>
          <w:rStyle w:val="StyleUnderline"/>
        </w:rPr>
        <w:t>recognizes that China—especially uncertainty about its behavior—is partly what is driving the India-U.S. partnership</w:t>
      </w:r>
      <w:r>
        <w:t xml:space="preserve">. Arguably, </w:t>
      </w:r>
      <w:r w:rsidRPr="003B7226">
        <w:rPr>
          <w:rStyle w:val="StyleUnderline"/>
        </w:rPr>
        <w:t>there have been three imperatives in the U.S. for a more robust relationship with India and for supporting its rise: strategic interest, especially in the context of the rise of China; economic interest; and shared democratic values. Indian policymakers recognize that American concerns about the nature of China’s rise are responsible for some of the interest in India.</w:t>
      </w:r>
      <w:r>
        <w:t xml:space="preserve">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 But India and the U.S. also have concerns about the other when it comes to China. Both sides remain uncertain about the other’s willingness and capacity to play a role in the Asia-Pacific. Additionally, </w:t>
      </w:r>
      <w:r w:rsidRPr="003B7226">
        <w:rPr>
          <w:rStyle w:val="StyleUnderline"/>
        </w:rPr>
        <w:t xml:space="preserve">Indian policymakers worry both about a China-U.S. condominium </w:t>
      </w:r>
      <w:r>
        <w:t>(or G-2) and a China-U.S. crisis or conflict</w:t>
      </w:r>
      <w:r w:rsidRPr="003B7226">
        <w:rPr>
          <w:rStyle w:val="StyleUnderline"/>
        </w:rPr>
        <w:t>. There is concern about the reliability of the U.S., with the sense that the U.S. will end up choosing China because of the more interdependent Sino-American economic relationship and/or leave India in the lurch.</w:t>
      </w:r>
      <w:r>
        <w:rPr>
          <w:rStyle w:val="StyleUnderline"/>
        </w:rPr>
        <w:t xml:space="preserve"> </w:t>
      </w:r>
      <w:r>
        <w:t xml:space="preserve">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 As things stand, neither India nor the U.S. is interested in the other’s relationship with China being too hot or too cold—the Goldilocks view. </w:t>
      </w:r>
      <w:r w:rsidRPr="003B7226">
        <w:rPr>
          <w:rStyle w:val="StyleUnderline"/>
        </w:rPr>
        <w:t>For New Delhi, a too-</w:t>
      </w:r>
      <w:proofErr w:type="spellStart"/>
      <w:r w:rsidRPr="003B7226">
        <w:rPr>
          <w:rStyle w:val="StyleUnderline"/>
        </w:rPr>
        <w:t>cosy</w:t>
      </w:r>
      <w:proofErr w:type="spellEnd"/>
      <w:r w:rsidRPr="003B7226">
        <w:rPr>
          <w:rStyle w:val="StyleUnderline"/>
        </w:rPr>
        <w:t xml:space="preserve"> Sino-U.S. relationship is seen as freezing India out and impinging on its interests. It would also eliminate one of Washington’s rationales for a stronger relationship with India.</w:t>
      </w:r>
      <w:r>
        <w:t xml:space="preserve">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 However, </w:t>
      </w:r>
      <w:r w:rsidRPr="009427AF">
        <w:rPr>
          <w:rStyle w:val="StyleUnderline"/>
        </w:rPr>
        <w:t>both India and the U.S. do share an interest in managing China’s rise. Neither would like to see what some have outlined as President Xi Jinping’s vision of Asia, with a dominant China and the U.S. playing a minimal role.</w:t>
      </w:r>
      <w:r>
        <w:t xml:space="preserve"> India and the U.S. recognize that China will play a crucial role in Asia—it is the nature of that role that concerns both countries</w:t>
      </w:r>
      <w:r w:rsidRPr="009427AF">
        <w:rPr>
          <w:rStyle w:val="StyleUnderline"/>
        </w:rPr>
        <w:t xml:space="preserve">. Their anxiety has been more evident since 2009, leading the two sides to discuss China—and the Asia-Pacific broadly—more willingly. </w:t>
      </w:r>
      <w:r>
        <w:t xml:space="preserve">They have an East Asia dialogue in place. There is also a trilateral dialogue with Japan and talk of upgrading it to ministerial level and including Japan on a more regular basis in India-U.S maritime exercises. </w:t>
      </w:r>
      <w:r w:rsidRPr="009427AF">
        <w:rPr>
          <w:rStyle w:val="StyleUnderline"/>
        </w:rPr>
        <w:t>The Obama administration has also repeatedly stated that it sees India as part of its “rebalance” strategy.</w:t>
      </w:r>
      <w:r>
        <w:t xml:space="preserve"> In November 2014, President Obama, speaking in Australia, stressed that the U.S. “support[</w:t>
      </w:r>
      <w:proofErr w:type="spellStart"/>
      <w:r>
        <w:t>ed</w:t>
      </w:r>
      <w:proofErr w:type="spellEnd"/>
      <w:r>
        <w:t xml:space="preserve">] a greater role in the Asia Pacific for India.” The Modi government, in turn, has made the region a foreign policy priority. Prime Minister Modi has implicitly criticized Chinese behavior in the region (and potentially in the Indian Ocean), with his admonition about countries with “expansionist mindsets” that encroach on others’ lands and seas. In a departure from its predecessor, his government has shown a willingness to express its support for freedom of navigation in the South China Sea in joint statements with Vietnam and the U.S. </w:t>
      </w:r>
      <w:r w:rsidRPr="009427AF">
        <w:rPr>
          <w:rStyle w:val="StyleUnderline"/>
        </w:rPr>
        <w:t>In an op-ed, the prime minister also stated that the India-U.S. partnership “will be of great value in advancing peace, security and stability in the Asia and Pacific regions…” and, in September, President Obama and he “reaffirm[</w:t>
      </w:r>
      <w:proofErr w:type="spellStart"/>
      <w:r w:rsidRPr="009427AF">
        <w:rPr>
          <w:rStyle w:val="StyleUnderline"/>
        </w:rPr>
        <w:t>ed</w:t>
      </w:r>
      <w:proofErr w:type="spellEnd"/>
      <w:r w:rsidRPr="009427AF">
        <w:rPr>
          <w:rStyle w:val="StyleUnderline"/>
        </w:rPr>
        <w:t>] their shared interest in preserving regional peace and stability, which are critical to the Asia Pacific region's continued prosperity.”</w:t>
      </w:r>
    </w:p>
    <w:p w14:paraId="1D00198F" w14:textId="77777777" w:rsidR="008E5A9E" w:rsidRDefault="008E5A9E" w:rsidP="008E5A9E">
      <w:pPr>
        <w:pStyle w:val="Heading3"/>
      </w:pPr>
      <w:r>
        <w:t>2NC- Ext.- Impacts</w:t>
      </w:r>
    </w:p>
    <w:p w14:paraId="27E1444A" w14:textId="77777777" w:rsidR="008E5A9E" w:rsidRDefault="008E5A9E" w:rsidP="008E5A9E">
      <w:pPr>
        <w:pStyle w:val="Heading4"/>
      </w:pPr>
      <w:r>
        <w:t xml:space="preserve">India key to balancing China – challenges them in Asia </w:t>
      </w:r>
    </w:p>
    <w:p w14:paraId="08058D59" w14:textId="77777777" w:rsidR="008E5A9E" w:rsidRDefault="008E5A9E" w:rsidP="008E5A9E">
      <w:r w:rsidRPr="00E043FC">
        <w:rPr>
          <w:rStyle w:val="Style13ptBold"/>
        </w:rPr>
        <w:t>Bergsten et al 2015</w:t>
      </w:r>
      <w:r>
        <w:t xml:space="preserve"> – Senior Fellow and Director Emeritus, Peterson Institute for International Economics (C. Fred Bergsten, “Assessing the Future of U.S.-India Relations,” Council on Foreign Relations, November 17, 2015, </w:t>
      </w:r>
      <w:r w:rsidRPr="009D0EB5">
        <w:t>http://www.cfr.org/india/assessing-future-us-india-relations/p37245</w:t>
      </w:r>
      <w:r>
        <w:t>)//CM</w:t>
      </w:r>
    </w:p>
    <w:p w14:paraId="580C473A" w14:textId="77777777" w:rsidR="008E5A9E" w:rsidRPr="00A15803" w:rsidRDefault="008E5A9E" w:rsidP="008E5A9E">
      <w:pPr>
        <w:rPr>
          <w:rStyle w:val="StyleUnderline"/>
        </w:rPr>
      </w:pPr>
      <w:r>
        <w:t xml:space="preserve">BUMILLER: Let me just move quickly to geopolitics and ask Joe this question. You talk in the report about how India can advance American interests. Is that code for having India serve as a counterweight to China in the region? NYE: Well, I don’t know whether it’s a code. It’s a—it’s a fact. BUMILLER: (Laughs.) OK. OK. (Laughter.) NYE: No, but I mean, the report’s very— BUMILLER: You’re not—you’re not in the government, I see. NYE: That’s right. (Laughs, laughter.) </w:t>
      </w:r>
      <w:r w:rsidRPr="00A15803">
        <w:rPr>
          <w:rStyle w:val="StyleUnderline"/>
        </w:rPr>
        <w:t xml:space="preserve">The report’s very careful to say this is not designed for an anti-China alliance. </w:t>
      </w:r>
      <w:r w:rsidRPr="00147FDA">
        <w:t>I mean</w:t>
      </w:r>
      <w:r w:rsidRPr="00A15803">
        <w:rPr>
          <w:rStyle w:val="StyleUnderline"/>
        </w:rPr>
        <w:t>, we have a lot of agenda items with China, some of them positive, some of them negative.</w:t>
      </w:r>
      <w:r>
        <w:rPr>
          <w:rStyle w:val="StyleUnderline"/>
        </w:rPr>
        <w:t xml:space="preserve"> </w:t>
      </w:r>
      <w:r w:rsidRPr="004341C4">
        <w:t>What we are showing is that</w:t>
      </w:r>
      <w:r w:rsidRPr="00A15803">
        <w:rPr>
          <w:rStyle w:val="StyleUnderline"/>
        </w:rPr>
        <w:t xml:space="preserve"> if you look at the rise of China, </w:t>
      </w:r>
      <w:r w:rsidRPr="004341C4">
        <w:t>which Fred aptly described</w:t>
      </w:r>
      <w:r w:rsidRPr="00A15803">
        <w:rPr>
          <w:rStyle w:val="StyleUnderline"/>
        </w:rPr>
        <w:t>, how China behaves will depend greatly on the balance of power in East Asia, which will depend upon Japan and India—</w:t>
      </w:r>
      <w:r w:rsidRPr="004341C4">
        <w:t>Bill Emmott described this in the book the “Rivals” 10 years ago</w:t>
      </w:r>
      <w:r w:rsidRPr="00A15803">
        <w:rPr>
          <w:rStyle w:val="StyleUnderline"/>
        </w:rPr>
        <w:t>—as well as smaller countries like Vietnam and South Korea and others. The chances of making China behave as a responsible stakeholder</w:t>
      </w:r>
      <w:r w:rsidRPr="004341C4">
        <w:t xml:space="preserve">, to use Bob </w:t>
      </w:r>
      <w:proofErr w:type="spellStart"/>
      <w:r w:rsidRPr="004341C4">
        <w:t>Zoellick’s</w:t>
      </w:r>
      <w:proofErr w:type="spellEnd"/>
      <w:r w:rsidRPr="004341C4">
        <w:t xml:space="preserve"> term</w:t>
      </w:r>
      <w:r w:rsidRPr="00A15803">
        <w:rPr>
          <w:rStyle w:val="StyleUnderline"/>
        </w:rPr>
        <w:t>, depends on shaping the environment so that, as China faces options, it sees that some are costly and some are less costly, and it would be led to the less-costly ones—the more cooperative ones.</w:t>
      </w:r>
      <w:r>
        <w:rPr>
          <w:rStyle w:val="StyleUnderline"/>
        </w:rPr>
        <w:t xml:space="preserve"> </w:t>
      </w:r>
      <w:r w:rsidRPr="00A15803">
        <w:rPr>
          <w:rStyle w:val="StyleUnderline"/>
        </w:rPr>
        <w:t xml:space="preserve">So the fact that India and the United States and Japan and other countries have an interest in shaping the environment to encourage China to be responsible, </w:t>
      </w:r>
      <w:r w:rsidRPr="004341C4">
        <w:t>that strikes me as not an alliance against China;</w:t>
      </w:r>
      <w:r w:rsidRPr="00A15803">
        <w:rPr>
          <w:rStyle w:val="StyleUnderline"/>
        </w:rPr>
        <w:t xml:space="preserve"> it’s a fact. </w:t>
      </w:r>
      <w:r w:rsidRPr="004341C4">
        <w:t>This is what I mean by structural realignment. It’s not—</w:t>
      </w:r>
      <w:r w:rsidRPr="00A15803">
        <w:rPr>
          <w:rStyle w:val="StyleUnderline"/>
        </w:rPr>
        <w:t>it’s not that we’re trying to get a new Cold War to contain China. It’s we can shape the environment, and that’s what we’re trying to do.</w:t>
      </w:r>
    </w:p>
    <w:p w14:paraId="6A15693D" w14:textId="77777777" w:rsidR="008E5A9E" w:rsidRDefault="008E5A9E" w:rsidP="008E5A9E"/>
    <w:p w14:paraId="52733BF3" w14:textId="77777777" w:rsidR="008E5A9E" w:rsidRPr="00BD3B75" w:rsidRDefault="008E5A9E" w:rsidP="008E5A9E">
      <w:pPr>
        <w:pStyle w:val="Heading4"/>
      </w:pPr>
      <w:r w:rsidRPr="00BD3B75">
        <w:t xml:space="preserve">Economic growth in India allows them to balance China due to investments in military technology </w:t>
      </w:r>
    </w:p>
    <w:p w14:paraId="29CFBD9C" w14:textId="77777777" w:rsidR="008E5A9E" w:rsidRDefault="008E5A9E" w:rsidP="008E5A9E">
      <w:proofErr w:type="spellStart"/>
      <w:r w:rsidRPr="001C3041">
        <w:rPr>
          <w:rStyle w:val="Style13ptBold"/>
        </w:rPr>
        <w:t>Bergenwall</w:t>
      </w:r>
      <w:proofErr w:type="spellEnd"/>
      <w:r w:rsidRPr="001C3041">
        <w:rPr>
          <w:rStyle w:val="Style13ptBold"/>
        </w:rPr>
        <w:t>, 2015</w:t>
      </w:r>
      <w:r>
        <w:t xml:space="preserve"> – researcher at Swedish Defense Agency (Samuel </w:t>
      </w:r>
      <w:proofErr w:type="spellStart"/>
      <w:r>
        <w:t>Bergenwall</w:t>
      </w:r>
      <w:proofErr w:type="spellEnd"/>
      <w:r>
        <w:t xml:space="preserve">, “India’s strategic importance is growing with the country’s economy,” Swedish Defense Research Agency, August 23, 2015, </w:t>
      </w:r>
      <w:r w:rsidRPr="001C3041">
        <w:t>http://www.foi.se/en/Top-menu/Pressroom/News/2015/Indias-strategic-importance-is-growing-with-the-countrys-economy/</w:t>
      </w:r>
      <w:r>
        <w:t>)//CM</w:t>
      </w:r>
    </w:p>
    <w:p w14:paraId="21A9C578" w14:textId="77777777" w:rsidR="008E5A9E" w:rsidRPr="00B55AD5" w:rsidRDefault="008E5A9E" w:rsidP="008E5A9E">
      <w:r w:rsidRPr="00420EE5">
        <w:rPr>
          <w:rStyle w:val="StyleUnderline"/>
        </w:rPr>
        <w:t xml:space="preserve">Within five years India will probably have the world’s sixth largest economy and the fourth largest </w:t>
      </w:r>
      <w:proofErr w:type="spellStart"/>
      <w:r w:rsidRPr="00420EE5">
        <w:rPr>
          <w:rStyle w:val="StyleUnderline"/>
        </w:rPr>
        <w:t>defence</w:t>
      </w:r>
      <w:proofErr w:type="spellEnd"/>
      <w:r w:rsidRPr="00420EE5">
        <w:rPr>
          <w:rStyle w:val="StyleUnderline"/>
        </w:rPr>
        <w:t xml:space="preserve"> budget covering an increased nuclear capability and a </w:t>
      </w:r>
      <w:proofErr w:type="spellStart"/>
      <w:r w:rsidRPr="00420EE5">
        <w:rPr>
          <w:rStyle w:val="StyleUnderline"/>
        </w:rPr>
        <w:t>modernised</w:t>
      </w:r>
      <w:proofErr w:type="spellEnd"/>
      <w:r w:rsidRPr="00420EE5">
        <w:rPr>
          <w:rStyle w:val="StyleUnderline"/>
        </w:rPr>
        <w:t xml:space="preserve"> oceangoing navy.</w:t>
      </w:r>
      <w:r>
        <w:rPr>
          <w:rStyle w:val="StyleUnderline"/>
        </w:rPr>
        <w:t xml:space="preserve"> </w:t>
      </w:r>
      <w:r>
        <w:t>The FOI Memo “</w:t>
      </w:r>
      <w:proofErr w:type="spellStart"/>
      <w:r>
        <w:t>Indiens</w:t>
      </w:r>
      <w:proofErr w:type="spellEnd"/>
      <w:r>
        <w:t xml:space="preserve"> </w:t>
      </w:r>
      <w:proofErr w:type="spellStart"/>
      <w:r>
        <w:t>växande</w:t>
      </w:r>
      <w:proofErr w:type="spellEnd"/>
      <w:r>
        <w:t xml:space="preserve"> </w:t>
      </w:r>
      <w:proofErr w:type="spellStart"/>
      <w:r>
        <w:t>ekonomiska</w:t>
      </w:r>
      <w:proofErr w:type="spellEnd"/>
      <w:r>
        <w:t xml:space="preserve"> </w:t>
      </w:r>
      <w:proofErr w:type="spellStart"/>
      <w:r>
        <w:t>och</w:t>
      </w:r>
      <w:proofErr w:type="spellEnd"/>
      <w:r>
        <w:t xml:space="preserve"> </w:t>
      </w:r>
      <w:proofErr w:type="spellStart"/>
      <w:r>
        <w:t>strategiska</w:t>
      </w:r>
      <w:proofErr w:type="spellEnd"/>
      <w:r>
        <w:t xml:space="preserve"> </w:t>
      </w:r>
      <w:proofErr w:type="spellStart"/>
      <w:r>
        <w:t>betydelse</w:t>
      </w:r>
      <w:proofErr w:type="spellEnd"/>
      <w:r>
        <w:t xml:space="preserve">” [India’s growing economic and strategic importance] reports the International Monetary Fund’s assessment that in the next few years India will become the world’s fastest growing economy, due to factors such as the improved business climate, the rising level of education, tax reforms and a reduction in corruption. It foresees further development that by 2020 will make India the world’s sixth largest economy – and by 2025 the third largest after China and the United States. </w:t>
      </w:r>
      <w:r w:rsidRPr="00420EE5">
        <w:rPr>
          <w:rStyle w:val="StyleUnderline"/>
        </w:rPr>
        <w:t xml:space="preserve">Improvements in India’s economy provide headroom for increased spending on </w:t>
      </w:r>
      <w:proofErr w:type="spellStart"/>
      <w:r w:rsidRPr="00420EE5">
        <w:rPr>
          <w:rStyle w:val="StyleUnderline"/>
        </w:rPr>
        <w:t>defence</w:t>
      </w:r>
      <w:proofErr w:type="spellEnd"/>
      <w:r w:rsidRPr="00420EE5">
        <w:rPr>
          <w:rStyle w:val="StyleUnderline"/>
        </w:rPr>
        <w:t xml:space="preserve"> </w:t>
      </w:r>
      <w:r w:rsidRPr="00420EE5">
        <w:t xml:space="preserve">which in turn results in </w:t>
      </w:r>
      <w:r w:rsidRPr="00420EE5">
        <w:rPr>
          <w:rStyle w:val="StyleUnderline"/>
        </w:rPr>
        <w:t xml:space="preserve">extensive investment in a modern oceangoing navy capable, </w:t>
      </w:r>
      <w:r w:rsidRPr="00420EE5">
        <w:t>for example</w:t>
      </w:r>
      <w:r w:rsidRPr="00420EE5">
        <w:rPr>
          <w:rStyle w:val="StyleUnderline"/>
        </w:rPr>
        <w:t>, of counterbalancing the Chinese presence in the Indian Ocean. It also means that India will soon possess</w:t>
      </w:r>
      <w:r w:rsidRPr="00420EE5">
        <w:t>, in common with the United Sates, Russia and China,</w:t>
      </w:r>
      <w:r w:rsidRPr="00420EE5">
        <w:rPr>
          <w:rStyle w:val="StyleUnderline"/>
        </w:rPr>
        <w:t xml:space="preserve"> a nuclear triad consisting of strategic bombers, intercontinental missiles and strategic submarines.</w:t>
      </w:r>
      <w:r>
        <w:rPr>
          <w:rStyle w:val="StyleUnderline"/>
        </w:rPr>
        <w:t xml:space="preserve"> </w:t>
      </w:r>
      <w:r>
        <w:t xml:space="preserve">At the same time, </w:t>
      </w:r>
      <w:r w:rsidRPr="00420EE5">
        <w:rPr>
          <w:rStyle w:val="StyleUnderline"/>
        </w:rPr>
        <w:t>the report stresses that India’s non-alignment could well lead to closer relations with many countries, for example the United States,</w:t>
      </w:r>
      <w:r>
        <w:t xml:space="preserve"> the EU and Russia, and quite possibly with the Arab states and Israel. Such developments would give India generous room for </w:t>
      </w:r>
      <w:proofErr w:type="spellStart"/>
      <w:r>
        <w:t>manoeuvre</w:t>
      </w:r>
      <w:proofErr w:type="spellEnd"/>
      <w:r>
        <w:t xml:space="preserve"> in global politics. “India’s close relations with Moscow have deepened over the last decade. For example, India has not condemned Russia’s actions in Crimea and Ukraine. At the same time we see a shift in India’s </w:t>
      </w:r>
      <w:proofErr w:type="spellStart"/>
      <w:r>
        <w:t>defence</w:t>
      </w:r>
      <w:proofErr w:type="spellEnd"/>
      <w:r>
        <w:t xml:space="preserve"> industry relations with more equipment being purchased from the United States and less from Russia,” says the report’s author Samuel </w:t>
      </w:r>
      <w:proofErr w:type="spellStart"/>
      <w:r>
        <w:t>Bergenwall</w:t>
      </w:r>
      <w:proofErr w:type="spellEnd"/>
      <w:r>
        <w:t xml:space="preserve"> who has recently returned home after six months as a guest researcher at the Indian research institute IDSA, the Institute for </w:t>
      </w:r>
      <w:proofErr w:type="spellStart"/>
      <w:r>
        <w:t>Defence</w:t>
      </w:r>
      <w:proofErr w:type="spellEnd"/>
      <w:r>
        <w:t xml:space="preserve"> Studies and Analyses. The Memo notes that </w:t>
      </w:r>
      <w:r w:rsidRPr="00420EE5">
        <w:rPr>
          <w:rStyle w:val="StyleUnderline"/>
        </w:rPr>
        <w:t>India’s new role as an emergent economic great power has meant that the country’s historic focus on South Asia has now expanded to embrace an area stretching from East Africa and the Gulf region in the west to East Asia in the east, and from Central Asia in the north to the Indian Ocean archipelago in the south</w:t>
      </w:r>
      <w:r>
        <w:t xml:space="preserve">. Meanwhile, however, relations with </w:t>
      </w:r>
      <w:proofErr w:type="spellStart"/>
      <w:r>
        <w:t>neighbouring</w:t>
      </w:r>
      <w:proofErr w:type="spellEnd"/>
      <w:r>
        <w:t xml:space="preserve"> Pakistan, and indeed with China, still remain somewhat strained. “India’s relations with Pakistan tend to fluctuate. But </w:t>
      </w:r>
      <w:r w:rsidRPr="00420EE5">
        <w:rPr>
          <w:rStyle w:val="StyleUnderline"/>
        </w:rPr>
        <w:t xml:space="preserve">most Indian security experts do not see Pakistan as the greatest problem. They are more concerned about China’s actions </w:t>
      </w:r>
      <w:r w:rsidRPr="00420EE5">
        <w:t xml:space="preserve">and </w:t>
      </w:r>
      <w:r>
        <w:t xml:space="preserve">the Chinese support for Pakistan. At the same time, however, trade between India and China has never been greater than it is today,” says Samuel </w:t>
      </w:r>
      <w:proofErr w:type="spellStart"/>
      <w:r>
        <w:t>Bergenwall</w:t>
      </w:r>
      <w:proofErr w:type="spellEnd"/>
      <w:r>
        <w:t>.</w:t>
      </w:r>
    </w:p>
    <w:p w14:paraId="09093E20" w14:textId="77777777" w:rsidR="008E5A9E" w:rsidRPr="009920BF" w:rsidRDefault="008E5A9E" w:rsidP="008E5A9E">
      <w:pPr>
        <w:pStyle w:val="Heading4"/>
      </w:pPr>
      <w:r w:rsidRPr="009920BF">
        <w:t xml:space="preserve">Strong US-India relations are key to the US economy, regional stability, fighting </w:t>
      </w:r>
      <w:proofErr w:type="gramStart"/>
      <w:r w:rsidRPr="009920BF">
        <w:t>terrorism ,</w:t>
      </w:r>
      <w:proofErr w:type="gramEnd"/>
      <w:r w:rsidRPr="009920BF">
        <w:t xml:space="preserve"> and balancing China </w:t>
      </w:r>
    </w:p>
    <w:p w14:paraId="42A10793" w14:textId="77777777" w:rsidR="008E5A9E" w:rsidRDefault="008E5A9E" w:rsidP="008E5A9E">
      <w:r w:rsidRPr="00247E22">
        <w:rPr>
          <w:rStyle w:val="Style13ptBold"/>
        </w:rPr>
        <w:t>Mead, 6/9</w:t>
      </w:r>
      <w:r>
        <w:t xml:space="preserve"> – James Clarke Chace Professor of Foreign Affairs and Humanities at Bard College and previously taught American foreign policy at Yale University (Walter Russel Mead, “Thanks, Obama! (And Bush, and Modi),” The American Interest, June 9, 2016, </w:t>
      </w:r>
      <w:hyperlink r:id="rId18" w:history="1">
        <w:r w:rsidRPr="00F236F9">
          <w:rPr>
            <w:rStyle w:val="Hyperlink"/>
          </w:rPr>
          <w:t>http://www.the-american-interest.com/2016/06/09/thanks-obama-and-bush-and-modi/)//CM</w:t>
        </w:r>
      </w:hyperlink>
    </w:p>
    <w:p w14:paraId="36AC63DA" w14:textId="77777777" w:rsidR="008E5A9E" w:rsidRPr="007C76BC" w:rsidRDefault="008E5A9E" w:rsidP="008E5A9E">
      <w:r>
        <w:t xml:space="preserve">Thanks, Obama! (And Bush, and Modi) </w:t>
      </w:r>
      <w:r w:rsidRPr="006D1DB3">
        <w:rPr>
          <w:rStyle w:val="StyleUnderline"/>
        </w:rPr>
        <w:t>Indian Prime Minister Narendra Modi is wrapping up his state visit in Washington, and when he returns to India he will be bringing home some serious bacon: a nuclear deal that promises construction of six new nuclear reactors.</w:t>
      </w:r>
      <w:r>
        <w:t xml:space="preserve"> The WSJ reports: Under the new atomic-power agreement, Nuclear Power Corporation of India and Westinghouse Electric Co., a U.S. unit of Toshiba Corp., will begin engineering and site-design work for the reactors, though the final contract won’t be completed until June 2017, White House officials said. The deal marked a significant step in resolving obstacles to the sale of nuclear reactors and fuel to India. “</w:t>
      </w:r>
      <w:r w:rsidRPr="006D1DB3">
        <w:rPr>
          <w:rStyle w:val="StyleUnderline"/>
        </w:rPr>
        <w:t>Culminating a decade of partnership on civil nuclear issues, the leaders welcomed the start of preparatory work on-site in India for six AP 1000 reactors to be built by Westinghouse</w:t>
      </w:r>
      <w:r>
        <w:t xml:space="preserve"> and noted the intention of India and the U.S. Export-Import Bank to work together toward a competitive financing package for the project,” </w:t>
      </w:r>
      <w:r w:rsidRPr="006D1DB3">
        <w:rPr>
          <w:rStyle w:val="StyleUnderline"/>
        </w:rPr>
        <w:t>the White House said in a statement</w:t>
      </w:r>
      <w:r>
        <w:t xml:space="preserve">. This news speaks to a similarity between Bush and Obama: both had Middle East policies that went badly wrong, both saw a weakening of the transatlantic alliance—but both got India right. </w:t>
      </w:r>
      <w:r w:rsidRPr="006D1DB3">
        <w:rPr>
          <w:rStyle w:val="StyleUnderline"/>
        </w:rPr>
        <w:t>Moving forward on this important relationship is and needs to be a major component of American foreign policy, and Obama, like his predecessor, has steadily and patiently worked to advance the U.S.-India relationship</w:t>
      </w:r>
      <w:r>
        <w:t>. Today’s deal fulfills the promise of the 2008 deal that the Bush administration, with Democratic support, got through Congress in a difficult year</w:t>
      </w:r>
      <w:r w:rsidRPr="006D1DB3">
        <w:rPr>
          <w:rStyle w:val="StyleUnderline"/>
        </w:rPr>
        <w:t>. Obama also has been able to insulate the India relationship from partisanship, and the GOP has helped.</w:t>
      </w:r>
      <w:r>
        <w:rPr>
          <w:rStyle w:val="StyleUnderline"/>
        </w:rPr>
        <w:t xml:space="preserve"> </w:t>
      </w:r>
      <w:r>
        <w:t xml:space="preserve">This, for younger readers who may not have seen many other examples, is how the American system is supposed to work. </w:t>
      </w:r>
      <w:r w:rsidRPr="006D1DB3">
        <w:rPr>
          <w:rStyle w:val="StyleUnderline"/>
        </w:rPr>
        <w:t>Better U.S.-India relations are good for the U.S. economy, good for stabilizing the balance of power in the Indian Ocean region, good for countering terrorism, good for democracy, and good for helping to persuade China that the path of international confrontation ultimately won’t work</w:t>
      </w:r>
      <w:r>
        <w:t xml:space="preserve">. It is the result of efforts—dating back to the Clinton years—of diplomats, military officials, legislators and Presidents of both parties, liberal and conservative, who have seen the important national interests bound up in U.S.-India relations and have worked to build ties. </w:t>
      </w:r>
      <w:r w:rsidRPr="006D1DB3">
        <w:rPr>
          <w:rStyle w:val="StyleUnderline"/>
        </w:rPr>
        <w:t>It hasn’t always been easy; India is not the easiest partner to work with sometimes, and there have been lots of difficulties to surmount and costs to pay.</w:t>
      </w:r>
      <w:r>
        <w:t xml:space="preserve"> Nevertheless, President Obama, the State Department, and the many people from both parties who have worked to get us to this point for many years deserve the thanks of the nation and the world. </w:t>
      </w:r>
      <w:r w:rsidRPr="006D1DB3">
        <w:rPr>
          <w:rStyle w:val="StyleUnderline"/>
        </w:rPr>
        <w:t xml:space="preserve">At a time when bad news for </w:t>
      </w:r>
      <w:proofErr w:type="spellStart"/>
      <w:r w:rsidRPr="006D1DB3">
        <w:rPr>
          <w:rStyle w:val="StyleUnderline"/>
        </w:rPr>
        <w:t>Pax</w:t>
      </w:r>
      <w:proofErr w:type="spellEnd"/>
      <w:r w:rsidRPr="006D1DB3">
        <w:rPr>
          <w:rStyle w:val="StyleUnderline"/>
        </w:rPr>
        <w:t xml:space="preserve"> Americana seems to be coming thick and fast, here at least is something good.</w:t>
      </w:r>
      <w:r>
        <w:rPr>
          <w:u w:val="single"/>
        </w:rPr>
        <w:t xml:space="preserve"> </w:t>
      </w:r>
    </w:p>
    <w:p w14:paraId="0E7F66AF" w14:textId="77777777" w:rsidR="008E5A9E" w:rsidRPr="008E5A9E" w:rsidRDefault="008E5A9E" w:rsidP="008E5A9E"/>
    <w:p w14:paraId="4892FBCD" w14:textId="77777777" w:rsidR="00E55C8B" w:rsidRDefault="001727E6" w:rsidP="00E55C8B">
      <w:pPr>
        <w:pStyle w:val="Heading1"/>
      </w:pPr>
      <w:r>
        <w:t xml:space="preserve">PRC CP </w:t>
      </w:r>
    </w:p>
    <w:p w14:paraId="49D2B21A" w14:textId="77777777" w:rsidR="00E55C8B" w:rsidRDefault="00E55C8B" w:rsidP="00E55C8B">
      <w:pPr>
        <w:pStyle w:val="Heading4"/>
      </w:pPr>
      <w:r>
        <w:t>The People’s Republic of China should</w:t>
      </w:r>
    </w:p>
    <w:p w14:paraId="330765FD" w14:textId="77777777" w:rsidR="00E55C8B" w:rsidRDefault="00E55C8B" w:rsidP="00E55C8B">
      <w:pPr>
        <w:pStyle w:val="Heading4"/>
        <w:numPr>
          <w:ilvl w:val="0"/>
          <w:numId w:val="11"/>
        </w:numPr>
      </w:pPr>
      <w:r>
        <w:t>Facilitate peace talks between pressure groups</w:t>
      </w:r>
    </w:p>
    <w:p w14:paraId="3DE06CE2" w14:textId="77777777" w:rsidR="00E55C8B" w:rsidRPr="00D942BA" w:rsidRDefault="00E55C8B" w:rsidP="00E55C8B">
      <w:pPr>
        <w:pStyle w:val="Heading4"/>
        <w:numPr>
          <w:ilvl w:val="0"/>
          <w:numId w:val="11"/>
        </w:numPr>
      </w:pPr>
      <w:r>
        <w:t>Stop relying on Pakistan on the Sino-Afghan border</w:t>
      </w:r>
    </w:p>
    <w:p w14:paraId="65BDE900" w14:textId="77777777" w:rsidR="00E55C8B" w:rsidRDefault="00E55C8B" w:rsidP="00E55C8B">
      <w:pPr>
        <w:pStyle w:val="Heading4"/>
        <w:numPr>
          <w:ilvl w:val="0"/>
          <w:numId w:val="11"/>
        </w:numPr>
      </w:pPr>
      <w:r>
        <w:t>Invest in Afghanistan’s infrastructure development with the intent of gaining access to a land bridge</w:t>
      </w:r>
    </w:p>
    <w:p w14:paraId="41A0891B" w14:textId="77777777" w:rsidR="00E55C8B" w:rsidRPr="00BA081A" w:rsidRDefault="00E55C8B" w:rsidP="00E55C8B">
      <w:pPr>
        <w:pStyle w:val="Heading4"/>
        <w:numPr>
          <w:ilvl w:val="0"/>
          <w:numId w:val="11"/>
        </w:numPr>
      </w:pPr>
      <w:r>
        <w:t>Assist Afghanistan in creating an indigenous manufacturing industry</w:t>
      </w:r>
    </w:p>
    <w:p w14:paraId="46B89E0F" w14:textId="77777777" w:rsidR="00E55C8B" w:rsidRPr="00BA081A" w:rsidRDefault="00E55C8B" w:rsidP="00E55C8B"/>
    <w:p w14:paraId="339489B4" w14:textId="77777777" w:rsidR="00E55C8B" w:rsidRPr="003F314D" w:rsidRDefault="00E55C8B" w:rsidP="00E55C8B">
      <w:pPr>
        <w:pStyle w:val="Heading4"/>
      </w:pPr>
      <w:r>
        <w:t>CP solves case</w:t>
      </w:r>
    </w:p>
    <w:p w14:paraId="64739994" w14:textId="77777777" w:rsidR="00E55C8B" w:rsidRDefault="00E55C8B" w:rsidP="00E55C8B">
      <w:pPr>
        <w:spacing w:after="0"/>
        <w:rPr>
          <w:rFonts w:ascii="Tahoma" w:hAnsi="Tahoma" w:cs="Tahoma"/>
          <w:color w:val="000000"/>
          <w:spacing w:val="15"/>
          <w:sz w:val="18"/>
          <w:szCs w:val="18"/>
          <w:shd w:val="clear" w:color="auto" w:fill="FFFFFF"/>
        </w:rPr>
      </w:pPr>
      <w:proofErr w:type="spellStart"/>
      <w:r>
        <w:rPr>
          <w:rStyle w:val="Style13ptBold"/>
        </w:rPr>
        <w:t>Asey</w:t>
      </w:r>
      <w:proofErr w:type="spellEnd"/>
      <w:r>
        <w:rPr>
          <w:rStyle w:val="Style13ptBold"/>
        </w:rPr>
        <w:t xml:space="preserve"> 15, </w:t>
      </w:r>
      <w:proofErr w:type="spellStart"/>
      <w:r>
        <w:rPr>
          <w:rFonts w:ascii="Tahoma" w:hAnsi="Tahoma" w:cs="Tahoma"/>
          <w:color w:val="000000"/>
          <w:spacing w:val="15"/>
          <w:sz w:val="18"/>
          <w:szCs w:val="18"/>
          <w:shd w:val="clear" w:color="auto" w:fill="FFFFFF"/>
        </w:rPr>
        <w:t>Asey</w:t>
      </w:r>
      <w:proofErr w:type="spellEnd"/>
      <w:r>
        <w:rPr>
          <w:rFonts w:ascii="Tahoma" w:hAnsi="Tahoma" w:cs="Tahoma"/>
          <w:color w:val="000000"/>
          <w:spacing w:val="15"/>
          <w:sz w:val="18"/>
          <w:szCs w:val="18"/>
          <w:shd w:val="clear" w:color="auto" w:fill="FFFFFF"/>
        </w:rPr>
        <w:t xml:space="preserve"> is an independent researcher and writer based in Kabul and has served as a senior adviser to the Afghan government. </w:t>
      </w:r>
    </w:p>
    <w:p w14:paraId="41D79EC7" w14:textId="77777777" w:rsidR="00E55C8B" w:rsidRDefault="00E55C8B" w:rsidP="00E55C8B">
      <w:pPr>
        <w:spacing w:after="0"/>
        <w:rPr>
          <w:rFonts w:ascii="Tahoma" w:hAnsi="Tahoma" w:cs="Tahoma"/>
          <w:color w:val="000000"/>
          <w:spacing w:val="15"/>
          <w:sz w:val="18"/>
          <w:szCs w:val="18"/>
          <w:shd w:val="clear" w:color="auto" w:fill="FFFFFF"/>
        </w:rPr>
      </w:pPr>
      <w:r>
        <w:rPr>
          <w:rFonts w:ascii="Tahoma" w:hAnsi="Tahoma" w:cs="Tahoma"/>
          <w:color w:val="000000"/>
          <w:spacing w:val="15"/>
          <w:sz w:val="18"/>
          <w:szCs w:val="18"/>
          <w:shd w:val="clear" w:color="auto" w:fill="FFFFFF"/>
        </w:rPr>
        <w:t>(</w:t>
      </w:r>
      <w:proofErr w:type="spellStart"/>
      <w:r>
        <w:rPr>
          <w:rFonts w:ascii="Tahoma" w:hAnsi="Tahoma" w:cs="Tahoma"/>
          <w:color w:val="000000"/>
          <w:spacing w:val="15"/>
          <w:sz w:val="18"/>
          <w:szCs w:val="18"/>
          <w:shd w:val="clear" w:color="auto" w:fill="FFFFFF"/>
        </w:rPr>
        <w:t>Tamim</w:t>
      </w:r>
      <w:proofErr w:type="spellEnd"/>
      <w:r>
        <w:rPr>
          <w:rFonts w:ascii="Tahoma" w:hAnsi="Tahoma" w:cs="Tahoma"/>
          <w:color w:val="000000"/>
          <w:spacing w:val="15"/>
          <w:sz w:val="18"/>
          <w:szCs w:val="18"/>
          <w:shd w:val="clear" w:color="auto" w:fill="FFFFFF"/>
        </w:rPr>
        <w:t xml:space="preserve">, “China: Afghanistan’s New Hope” Foreign Policy 4/8/15 </w:t>
      </w:r>
      <w:hyperlink r:id="rId19" w:history="1">
        <w:r w:rsidRPr="00627C33">
          <w:rPr>
            <w:rStyle w:val="Hyperlink"/>
            <w:rFonts w:ascii="Tahoma" w:hAnsi="Tahoma" w:cs="Tahoma"/>
            <w:spacing w:val="15"/>
            <w:sz w:val="18"/>
            <w:szCs w:val="18"/>
            <w:shd w:val="clear" w:color="auto" w:fill="FFFFFF"/>
          </w:rPr>
          <w:t>http://foreignpolicy.com/2015/04/08/china-afghanistans-new-hope/)//eb</w:t>
        </w:r>
      </w:hyperlink>
    </w:p>
    <w:p w14:paraId="07F3143C" w14:textId="77777777" w:rsidR="00E55C8B" w:rsidRPr="00981C6C" w:rsidRDefault="00E55C8B" w:rsidP="00E55C8B">
      <w:pPr>
        <w:spacing w:after="0"/>
        <w:rPr>
          <w:rStyle w:val="Style13ptBold"/>
          <w:rFonts w:ascii="Tahoma" w:hAnsi="Tahoma" w:cs="Tahoma"/>
          <w:b w:val="0"/>
          <w:bCs w:val="0"/>
          <w:color w:val="000000"/>
          <w:spacing w:val="15"/>
          <w:sz w:val="18"/>
          <w:szCs w:val="18"/>
          <w:shd w:val="clear" w:color="auto" w:fill="FFFFFF"/>
        </w:rPr>
      </w:pPr>
    </w:p>
    <w:p w14:paraId="135BF068" w14:textId="77777777" w:rsidR="00E55C8B" w:rsidRDefault="00E55C8B" w:rsidP="00E55C8B">
      <w:pPr>
        <w:shd w:val="clear" w:color="auto" w:fill="FFFFFF"/>
        <w:spacing w:after="375" w:line="240" w:lineRule="auto"/>
        <w:textAlignment w:val="baseline"/>
        <w:rPr>
          <w:rStyle w:val="StyleUnderline"/>
          <w:u w:val="none"/>
        </w:rPr>
      </w:pPr>
      <w:r w:rsidRPr="000A29F3">
        <w:rPr>
          <w:rStyle w:val="StyleUnderline"/>
        </w:rPr>
        <w:t>With the recent surge in direct diplomacy and high level visits between China and Afghanistan there is an emerging hope amongst Afghans that China can be counted on as an honest partner, broker, and good neighbor. An increased economic and security interest in China by former Afghan President</w:t>
      </w:r>
      <w:r>
        <w:rPr>
          <w:rStyle w:val="StyleUnderline"/>
        </w:rPr>
        <w:t xml:space="preserve"> </w:t>
      </w:r>
      <w:r w:rsidR="000E00E6">
        <w:fldChar w:fldCharType="begin"/>
      </w:r>
      <w:r w:rsidR="000E00E6">
        <w:instrText xml:space="preserve"> HYPERLINK "http://english.cntv.cn/pro</w:instrText>
      </w:r>
      <w:r w:rsidR="000E00E6">
        <w:instrText xml:space="preserve">gram/newsupdate/20130928/100030.shtml" \t "_blank" </w:instrText>
      </w:r>
      <w:r w:rsidR="000E00E6">
        <w:fldChar w:fldCharType="separate"/>
      </w:r>
      <w:r w:rsidRPr="000A29F3">
        <w:rPr>
          <w:rStyle w:val="StyleUnderline"/>
        </w:rPr>
        <w:t>Hamid Karzai</w:t>
      </w:r>
      <w:r w:rsidR="000E00E6">
        <w:rPr>
          <w:rStyle w:val="StyleUnderline"/>
        </w:rPr>
        <w:fldChar w:fldCharType="end"/>
      </w:r>
      <w:r>
        <w:rPr>
          <w:rStyle w:val="StyleUnderline"/>
        </w:rPr>
        <w:t xml:space="preserve"> </w:t>
      </w:r>
      <w:r w:rsidRPr="000A29F3">
        <w:rPr>
          <w:rStyle w:val="StyleUnderline"/>
        </w:rPr>
        <w:t>during his last months in office and the current president, Ashraf Ghani, with his</w:t>
      </w:r>
      <w:r>
        <w:rPr>
          <w:rStyle w:val="StyleUnderline"/>
        </w:rPr>
        <w:t xml:space="preserve"> </w:t>
      </w:r>
      <w:r w:rsidR="000E00E6">
        <w:fldChar w:fldCharType="begin"/>
      </w:r>
      <w:r w:rsidR="000E00E6">
        <w:instrText xml:space="preserve"> HYPERLINK "http://www.voanews.com/content/afghanistan-ghani-visits-china-in-first-official-trip/2499173.h</w:instrText>
      </w:r>
      <w:r w:rsidR="000E00E6">
        <w:instrText xml:space="preserve">tml" \t "_blank" </w:instrText>
      </w:r>
      <w:r w:rsidR="000E00E6">
        <w:fldChar w:fldCharType="separate"/>
      </w:r>
      <w:r w:rsidRPr="000A29F3">
        <w:rPr>
          <w:rStyle w:val="StyleUnderline"/>
        </w:rPr>
        <w:t>first foreign trip</w:t>
      </w:r>
      <w:r w:rsidR="000E00E6">
        <w:rPr>
          <w:rStyle w:val="StyleUnderline"/>
        </w:rPr>
        <w:fldChar w:fldCharType="end"/>
      </w:r>
      <w:r>
        <w:rPr>
          <w:rStyle w:val="StyleUnderline"/>
        </w:rPr>
        <w:t xml:space="preserve"> </w:t>
      </w:r>
      <w:r w:rsidRPr="000A29F3">
        <w:rPr>
          <w:rStyle w:val="StyleUnderline"/>
        </w:rPr>
        <w:t>to Beijing are all indicators of a great rebalancing act by Kabul to reach out to China after decades of tepid relations. But this new hope of a partnership should go beyond diplomatic niceties and be based on a strong foundation of mutual interests.</w:t>
      </w:r>
      <w:r>
        <w:rPr>
          <w:rStyle w:val="StyleUnderline"/>
        </w:rPr>
        <w:t xml:space="preserve"> </w:t>
      </w:r>
      <w:r w:rsidRPr="000A29F3">
        <w:rPr>
          <w:rStyle w:val="StyleUnderline"/>
        </w:rPr>
        <w:t>Afghanistan needs Chinese financial, economic, and technical resources and its political leverage at the international stage whereas Afghanistan is the missing link in China’s regional diplomacy and geopolitics. As a rising power, China cannot and should not tolerate an unstable Afghanistan in its neighborhood. A troubled and unstable neighborhood infested with extremists and regional proxy terrorist groups is probably the biggest impediment to China’s rise to a peaceful and responsible power.</w:t>
      </w:r>
      <w:r>
        <w:rPr>
          <w:rStyle w:val="StyleUnderline"/>
        </w:rPr>
        <w:t xml:space="preserve"> </w:t>
      </w:r>
      <w:r w:rsidRPr="000A29F3">
        <w:rPr>
          <w:rStyle w:val="StyleUnderline"/>
        </w:rPr>
        <w:t>History is filled with examples, such as the Byzantine, Ottoman, and Khmer Empires, where rising powers eventually fell or disintegrated due to instability in their neighborhood.</w:t>
      </w:r>
      <w:r w:rsidRPr="000A29F3">
        <w:rPr>
          <w:rFonts w:asciiTheme="minorHAnsi" w:eastAsia="Times New Roman" w:hAnsiTheme="minorHAnsi" w:cs="Times New Roman"/>
          <w:sz w:val="24"/>
          <w:szCs w:val="26"/>
        </w:rPr>
        <w:t xml:space="preserve"> Both China and Afghanistan have suffered from imperial conquests and fell prey to various geopolitical games. These empires were mostly supported by outside powers, and today, while China has managed to throw off the influence of those powers and strengthened internally, Afghanistan is still fighting its battle for a united, prosperous, and peaceful Afghanistan.</w:t>
      </w:r>
      <w:r>
        <w:rPr>
          <w:rFonts w:asciiTheme="minorHAnsi" w:eastAsia="Times New Roman" w:hAnsiTheme="minorHAnsi" w:cs="Times New Roman"/>
          <w:sz w:val="24"/>
          <w:szCs w:val="26"/>
        </w:rPr>
        <w:t xml:space="preserve"> </w:t>
      </w:r>
      <w:r w:rsidRPr="000A29F3">
        <w:rPr>
          <w:rStyle w:val="StyleUnderline"/>
        </w:rPr>
        <w:t>China has international diplomatic clout, influence in the region, and is an economic powerhouse, all of which can help to facilitate talks with and pressure groups and states to achieve regional stability.</w:t>
      </w:r>
      <w:r w:rsidRPr="000A29F3">
        <w:rPr>
          <w:rFonts w:asciiTheme="minorHAnsi" w:eastAsia="Times New Roman" w:hAnsiTheme="minorHAnsi" w:cs="Times New Roman"/>
          <w:sz w:val="24"/>
          <w:szCs w:val="26"/>
        </w:rPr>
        <w:t xml:space="preserve"> </w:t>
      </w:r>
      <w:r w:rsidRPr="000A29F3">
        <w:rPr>
          <w:rStyle w:val="StyleUnderline"/>
        </w:rPr>
        <w:t>While China might have legitimate security and geostrategic concerns over engaging itself in such a controversial international and regional issue (and potentially a never-ending insurgency in Afghanistan), the costs of staying indifferent will be much higher. A neighborhood engulfed in terrorism, the drug trade, extremism, and proxy wars is the biggest threat to the national security and rise of China.</w:t>
      </w:r>
      <w:r>
        <w:rPr>
          <w:rFonts w:asciiTheme="minorHAnsi" w:eastAsia="Times New Roman" w:hAnsiTheme="minorHAnsi" w:cs="Times New Roman"/>
          <w:sz w:val="24"/>
          <w:szCs w:val="26"/>
        </w:rPr>
        <w:t xml:space="preserve"> </w:t>
      </w:r>
      <w:r w:rsidRPr="000A29F3">
        <w:rPr>
          <w:rStyle w:val="StyleUnderline"/>
        </w:rPr>
        <w:t>On the other hand, China should stop relying on Pakistan when dealing with Sino-Afghan border issues, particularly when it comes to the</w:t>
      </w:r>
      <w:r>
        <w:rPr>
          <w:rStyle w:val="StyleUnderline"/>
        </w:rPr>
        <w:t xml:space="preserve"> </w:t>
      </w:r>
      <w:r w:rsidR="000E00E6">
        <w:fldChar w:fldCharType="begin"/>
      </w:r>
      <w:r w:rsidR="000E00E6">
        <w:instrText xml:space="preserve"> HYPERLINK "http://www.cfr.org/china/east-turkestan-islamic-movement-etim/p9179" \t "_blank" </w:instrText>
      </w:r>
      <w:r w:rsidR="000E00E6">
        <w:fldChar w:fldCharType="separate"/>
      </w:r>
      <w:r w:rsidRPr="000A29F3">
        <w:rPr>
          <w:rStyle w:val="StyleUnderline"/>
        </w:rPr>
        <w:t>East Turkestan Islamic Movement</w:t>
      </w:r>
      <w:r w:rsidR="000E00E6">
        <w:rPr>
          <w:rStyle w:val="StyleUnderline"/>
        </w:rPr>
        <w:fldChar w:fldCharType="end"/>
      </w:r>
      <w:r w:rsidRPr="000A29F3">
        <w:rPr>
          <w:rStyle w:val="StyleUnderline"/>
        </w:rPr>
        <w:t>. The time has come for China to end its passivity with Afghanistan, directly engage with the Afghan government, and help support build a strong, national government for Afghanistan to serve as a credible partner for China in its neighborhood.</w:t>
      </w:r>
      <w:r>
        <w:rPr>
          <w:rStyle w:val="StyleUnderline"/>
        </w:rPr>
        <w:t xml:space="preserve"> </w:t>
      </w:r>
      <w:r w:rsidRPr="000A29F3">
        <w:rPr>
          <w:rStyle w:val="StyleUnderline"/>
        </w:rPr>
        <w:t>Afghanistan has natural and human resources as well as a prime geographic location that are ripe for Chinese picking. The</w:t>
      </w:r>
      <w:r>
        <w:rPr>
          <w:rStyle w:val="StyleUnderline"/>
        </w:rPr>
        <w:t xml:space="preserve"> </w:t>
      </w:r>
      <w:r w:rsidR="000E00E6">
        <w:fldChar w:fldCharType="begin"/>
      </w:r>
      <w:r w:rsidR="000E00E6">
        <w:instrText xml:space="preserve"> HYPERLINK "http://www.worldbank.org/en/news/video/2012/07/02/afghanistan-resource-corridor-video" \t "_blank" </w:instrText>
      </w:r>
      <w:r w:rsidR="000E00E6">
        <w:fldChar w:fldCharType="separate"/>
      </w:r>
      <w:r w:rsidRPr="000A29F3">
        <w:rPr>
          <w:rStyle w:val="StyleUnderline"/>
        </w:rPr>
        <w:t>World Bank</w:t>
      </w:r>
      <w:r w:rsidR="000E00E6">
        <w:rPr>
          <w:rStyle w:val="StyleUnderline"/>
        </w:rPr>
        <w:fldChar w:fldCharType="end"/>
      </w:r>
      <w:r>
        <w:rPr>
          <w:rStyle w:val="StyleUnderline"/>
        </w:rPr>
        <w:t xml:space="preserve"> </w:t>
      </w:r>
      <w:r w:rsidRPr="000A29F3">
        <w:rPr>
          <w:rStyle w:val="StyleUnderline"/>
        </w:rPr>
        <w:t>has termed Afghanistan as a country with huge potential to serve as a resource corridor between South and Central Asia. China — one of the biggest</w:t>
      </w:r>
      <w:r>
        <w:rPr>
          <w:rStyle w:val="StyleUnderline"/>
        </w:rPr>
        <w:t xml:space="preserve"> </w:t>
      </w:r>
      <w:r w:rsidR="000E00E6">
        <w:fldChar w:fldCharType="begin"/>
      </w:r>
      <w:r w:rsidR="000E00E6">
        <w:instrText xml:space="preserve"> HYPERLINK "http://www.washingtonpost.com/blogs/wonkblog/wp/2014/02/13/how-chinas-hunt-for-raw-materials-is-changing-the-world/" \t "_blank" </w:instrText>
      </w:r>
      <w:r w:rsidR="000E00E6">
        <w:fldChar w:fldCharType="separate"/>
      </w:r>
      <w:r w:rsidRPr="000A29F3">
        <w:rPr>
          <w:rStyle w:val="StyleUnderline"/>
        </w:rPr>
        <w:t>consumers</w:t>
      </w:r>
      <w:r w:rsidR="000E00E6">
        <w:rPr>
          <w:rStyle w:val="StyleUnderline"/>
        </w:rPr>
        <w:fldChar w:fldCharType="end"/>
      </w:r>
      <w:r>
        <w:rPr>
          <w:rStyle w:val="StyleUnderline"/>
        </w:rPr>
        <w:t xml:space="preserve"> </w:t>
      </w:r>
      <w:r w:rsidRPr="000A29F3">
        <w:rPr>
          <w:rStyle w:val="StyleUnderline"/>
        </w:rPr>
        <w:t xml:space="preserve">of raw material and energy inputs — has some of the world’s biggest </w:t>
      </w:r>
      <w:r w:rsidR="000E00E6">
        <w:fldChar w:fldCharType="begin"/>
      </w:r>
      <w:r w:rsidR="000E00E6">
        <w:instrText xml:space="preserve"> H</w:instrText>
      </w:r>
      <w:r w:rsidR="000E00E6">
        <w:instrText xml:space="preserve">YPERLINK "http://www.economist.com/news/business/21565244-chinese-firms-are-new-challengers-global-construction-business-great-wall-builders" \t "_blank" </w:instrText>
      </w:r>
      <w:r w:rsidR="000E00E6">
        <w:fldChar w:fldCharType="separate"/>
      </w:r>
      <w:r w:rsidRPr="000A29F3">
        <w:rPr>
          <w:rStyle w:val="StyleUnderline"/>
        </w:rPr>
        <w:t>construction</w:t>
      </w:r>
      <w:r w:rsidR="000E00E6">
        <w:rPr>
          <w:rStyle w:val="StyleUnderline"/>
        </w:rPr>
        <w:fldChar w:fldCharType="end"/>
      </w:r>
      <w:r w:rsidRPr="000A29F3">
        <w:rPr>
          <w:rStyle w:val="StyleUnderline"/>
        </w:rPr>
        <w:t>,</w:t>
      </w:r>
      <w:r>
        <w:rPr>
          <w:rStyle w:val="StyleUnderline"/>
        </w:rPr>
        <w:t xml:space="preserve"> </w:t>
      </w:r>
      <w:r w:rsidR="000E00E6">
        <w:fldChar w:fldCharType="begin"/>
      </w:r>
      <w:r w:rsidR="000E00E6">
        <w:instrText xml:space="preserve"> HYPERLINK "http://www.railway-technology.com/features/featurethe-worlds-longest-rail</w:instrText>
      </w:r>
      <w:r w:rsidR="000E00E6">
        <w:instrText xml:space="preserve">way-networks-4180878/" \t "_blank" </w:instrText>
      </w:r>
      <w:r w:rsidR="000E00E6">
        <w:fldChar w:fldCharType="separate"/>
      </w:r>
      <w:r w:rsidRPr="000A29F3">
        <w:rPr>
          <w:rStyle w:val="StyleUnderline"/>
        </w:rPr>
        <w:t>railway</w:t>
      </w:r>
      <w:r w:rsidR="000E00E6">
        <w:rPr>
          <w:rStyle w:val="StyleUnderline"/>
        </w:rPr>
        <w:fldChar w:fldCharType="end"/>
      </w:r>
      <w:r w:rsidRPr="000A29F3">
        <w:rPr>
          <w:rStyle w:val="StyleUnderline"/>
        </w:rPr>
        <w:t>, and road companies. They are efficient, experienced, and highly competent companies who have been building infrastructures across the globe — from China to</w:t>
      </w:r>
      <w:r>
        <w:rPr>
          <w:rStyle w:val="StyleUnderline"/>
        </w:rPr>
        <w:t xml:space="preserve"> </w:t>
      </w:r>
      <w:r w:rsidR="000E00E6">
        <w:fldChar w:fldCharType="begin"/>
      </w:r>
      <w:r w:rsidR="000E00E6">
        <w:instrText xml:space="preserve"> HYPERLINK "http://www.ide.go.jp/English/Data/Africa_</w:instrText>
      </w:r>
      <w:r w:rsidR="000E00E6">
        <w:instrText xml:space="preserve">file/Manualreport/cia_10.html" \t "_blank" </w:instrText>
      </w:r>
      <w:r w:rsidR="000E00E6">
        <w:fldChar w:fldCharType="separate"/>
      </w:r>
      <w:r w:rsidRPr="000A29F3">
        <w:rPr>
          <w:rStyle w:val="StyleUnderline"/>
        </w:rPr>
        <w:t>Africa</w:t>
      </w:r>
      <w:r w:rsidR="000E00E6">
        <w:rPr>
          <w:rStyle w:val="StyleUnderline"/>
        </w:rPr>
        <w:fldChar w:fldCharType="end"/>
      </w:r>
      <w:r>
        <w:rPr>
          <w:rStyle w:val="StyleUnderline"/>
        </w:rPr>
        <w:t xml:space="preserve"> </w:t>
      </w:r>
      <w:r w:rsidRPr="000A29F3">
        <w:rPr>
          <w:rStyle w:val="StyleUnderline"/>
        </w:rPr>
        <w:t>to</w:t>
      </w:r>
      <w:r>
        <w:rPr>
          <w:rStyle w:val="StyleUnderline"/>
        </w:rPr>
        <w:t xml:space="preserve"> </w:t>
      </w:r>
      <w:r w:rsidR="000E00E6">
        <w:fldChar w:fldCharType="begin"/>
      </w:r>
      <w:r w:rsidR="000E00E6">
        <w:instrText xml:space="preserve"> HYPERLINK "http://www.bbc.com/news/world-asia-china-31866442" \t "_blank" </w:instrText>
      </w:r>
      <w:r w:rsidR="000E00E6">
        <w:fldChar w:fldCharType="separate"/>
      </w:r>
      <w:r w:rsidRPr="000A29F3">
        <w:rPr>
          <w:rStyle w:val="StyleUnderline"/>
        </w:rPr>
        <w:t>South Asia</w:t>
      </w:r>
      <w:r w:rsidR="000E00E6">
        <w:rPr>
          <w:rStyle w:val="StyleUnderline"/>
        </w:rPr>
        <w:fldChar w:fldCharType="end"/>
      </w:r>
      <w:r w:rsidRPr="000A29F3">
        <w:rPr>
          <w:rStyle w:val="StyleUnderline"/>
        </w:rPr>
        <w:t>. Afghanistan, however, has one of the most</w:t>
      </w:r>
      <w:r>
        <w:rPr>
          <w:rStyle w:val="StyleUnderline"/>
        </w:rPr>
        <w:t xml:space="preserve"> </w:t>
      </w:r>
      <w:r w:rsidR="000E00E6">
        <w:fldChar w:fldCharType="begin"/>
      </w:r>
      <w:r w:rsidR="000E00E6">
        <w:instrText xml:space="preserve"> HYPERLINK "http://web.worldbank.org/WBSITE/EXTERNAL/COUNTRIES/SOUTHASIAEXT/EXTSARREGTOPTRANSPORT/0,,contentMDK:20560890~menuPK:868765~pagePK:34004173~piPK:34003707~theSitePK:579598,00.html" \t "_blank" </w:instrText>
      </w:r>
      <w:r w:rsidR="000E00E6">
        <w:fldChar w:fldCharType="separate"/>
      </w:r>
      <w:r w:rsidRPr="000A29F3">
        <w:rPr>
          <w:rStyle w:val="StyleUnderline"/>
        </w:rPr>
        <w:t>underdeveloped infrastructures</w:t>
      </w:r>
      <w:r w:rsidR="000E00E6">
        <w:rPr>
          <w:rStyle w:val="StyleUnderline"/>
        </w:rPr>
        <w:fldChar w:fldCharType="end"/>
      </w:r>
      <w:r>
        <w:rPr>
          <w:rStyle w:val="StyleUnderline"/>
        </w:rPr>
        <w:t xml:space="preserve"> </w:t>
      </w:r>
      <w:r w:rsidRPr="000A29F3">
        <w:rPr>
          <w:rStyle w:val="StyleUnderline"/>
        </w:rPr>
        <w:t>in the world, barely even tapping into its full resource potential. China should invest in Afghanistan’s infrastructure development to gain access to Afghanistan’s resources and create a land bridge, better connecting China to Central Asia and the Middle East.</w:t>
      </w:r>
      <w:r>
        <w:rPr>
          <w:rStyle w:val="StyleUnderline"/>
        </w:rPr>
        <w:t xml:space="preserve"> </w:t>
      </w:r>
      <w:r w:rsidRPr="000A29F3">
        <w:rPr>
          <w:rFonts w:asciiTheme="minorHAnsi" w:eastAsia="Times New Roman" w:hAnsiTheme="minorHAnsi" w:cs="Times New Roman"/>
          <w:sz w:val="24"/>
          <w:szCs w:val="26"/>
        </w:rPr>
        <w:t>Furthermore, Afghanistan is the backyard of the Persian Gulf, and given that the</w:t>
      </w:r>
      <w:r>
        <w:rPr>
          <w:rFonts w:asciiTheme="minorHAnsi" w:eastAsia="Times New Roman" w:hAnsiTheme="minorHAnsi" w:cs="Times New Roman"/>
          <w:sz w:val="24"/>
          <w:szCs w:val="26"/>
        </w:rPr>
        <w:t xml:space="preserve"> </w:t>
      </w:r>
      <w:r w:rsidR="000E00E6">
        <w:fldChar w:fldCharType="begin"/>
      </w:r>
      <w:r w:rsidR="000E00E6">
        <w:instrText xml:space="preserve"> HYPERLINK "http://www.rfa.org/english/commentaries/energy_watch/oil-02042013105305.html" \t "_blank" </w:instrText>
      </w:r>
      <w:r w:rsidR="000E00E6">
        <w:fldChar w:fldCharType="separate"/>
      </w:r>
      <w:r w:rsidRPr="000A29F3">
        <w:rPr>
          <w:rFonts w:asciiTheme="minorHAnsi" w:eastAsia="Times New Roman" w:hAnsiTheme="minorHAnsi" w:cs="Times New Roman"/>
          <w:sz w:val="24"/>
          <w:szCs w:val="26"/>
          <w:bdr w:val="none" w:sz="0" w:space="0" w:color="auto" w:frame="1"/>
        </w:rPr>
        <w:t>majority of Chinese oil supply</w:t>
      </w:r>
      <w:r w:rsidR="000E00E6">
        <w:rPr>
          <w:rFonts w:asciiTheme="minorHAnsi" w:eastAsia="Times New Roman" w:hAnsiTheme="minorHAnsi" w:cs="Times New Roman"/>
          <w:sz w:val="24"/>
          <w:szCs w:val="26"/>
          <w:bdr w:val="none" w:sz="0" w:space="0" w:color="auto" w:frame="1"/>
        </w:rPr>
        <w:fldChar w:fldCharType="end"/>
      </w:r>
      <w:r>
        <w:rPr>
          <w:rFonts w:asciiTheme="minorHAnsi" w:eastAsia="Times New Roman" w:hAnsiTheme="minorHAnsi" w:cs="Times New Roman"/>
          <w:sz w:val="24"/>
          <w:szCs w:val="26"/>
        </w:rPr>
        <w:t xml:space="preserve"> </w:t>
      </w:r>
      <w:r w:rsidRPr="000A29F3">
        <w:rPr>
          <w:rFonts w:asciiTheme="minorHAnsi" w:eastAsia="Times New Roman" w:hAnsiTheme="minorHAnsi" w:cs="Times New Roman"/>
          <w:sz w:val="24"/>
          <w:szCs w:val="26"/>
        </w:rPr>
        <w:t>passes through the Gulf, it is of vital national security interest for China to expand its economic and political influence in Afghanistan. With some much of China’s energy imports passing through Afghanistan’s sphere, the security of the Chinese energy supplies depends on the stability of Afghanistan.</w:t>
      </w:r>
      <w:r>
        <w:rPr>
          <w:rFonts w:asciiTheme="minorHAnsi" w:eastAsia="Times New Roman" w:hAnsiTheme="minorHAnsi" w:cs="Times New Roman"/>
          <w:sz w:val="24"/>
          <w:szCs w:val="26"/>
        </w:rPr>
        <w:t xml:space="preserve"> </w:t>
      </w:r>
      <w:r w:rsidRPr="000A29F3">
        <w:rPr>
          <w:rStyle w:val="StyleUnderline"/>
        </w:rPr>
        <w:t>China has some of the best vocational training institutes and higher education institutions in the region. According to the recent</w:t>
      </w:r>
      <w:r>
        <w:rPr>
          <w:rStyle w:val="StyleUnderline"/>
        </w:rPr>
        <w:t xml:space="preserve"> </w:t>
      </w:r>
      <w:r w:rsidR="000E00E6">
        <w:fldChar w:fldCharType="begin"/>
      </w:r>
      <w:r w:rsidR="000E00E6">
        <w:instrText xml:space="preserve"> HYPERLINK "http://www.timeshighereducation.co.uk/world-university-rankings/2013-14/regional-ranking/region/asia" \t "_blank" </w:instrText>
      </w:r>
      <w:r w:rsidR="000E00E6">
        <w:fldChar w:fldCharType="separate"/>
      </w:r>
      <w:r w:rsidRPr="000A29F3">
        <w:rPr>
          <w:rStyle w:val="StyleUnderline"/>
        </w:rPr>
        <w:t>Times Education ranking</w:t>
      </w:r>
      <w:r w:rsidR="000E00E6">
        <w:rPr>
          <w:rStyle w:val="StyleUnderline"/>
        </w:rPr>
        <w:fldChar w:fldCharType="end"/>
      </w:r>
      <w:r w:rsidRPr="000A29F3">
        <w:rPr>
          <w:rStyle w:val="StyleUnderline"/>
        </w:rPr>
        <w:t>, Chinese universities and institutes rank among the world’s 100 best universities and institutes. Meanwhile China has also over the years accumulated valuable assembly and manufacturing experience for the international market. China can assist Afghanistan in creating an indigenous manufacturing industry in the country. Afghanistan — a country where much of the population is still</w:t>
      </w:r>
      <w:r>
        <w:rPr>
          <w:rStyle w:val="StyleUnderline"/>
        </w:rPr>
        <w:t xml:space="preserve"> </w:t>
      </w:r>
      <w:r w:rsidR="000E00E6">
        <w:fldChar w:fldCharType="begin"/>
      </w:r>
      <w:r w:rsidR="000E00E6">
        <w:instrText xml:space="preserve"> HYPERLINK "http://www.uis.unesco.org/literacy/Pages/literacy-data-release-2014.aspx" \t "_blank" </w:instrText>
      </w:r>
      <w:r w:rsidR="000E00E6">
        <w:fldChar w:fldCharType="separate"/>
      </w:r>
      <w:r w:rsidRPr="000A29F3">
        <w:rPr>
          <w:rStyle w:val="StyleUnderline"/>
        </w:rPr>
        <w:t>illiterate</w:t>
      </w:r>
      <w:r w:rsidR="000E00E6">
        <w:rPr>
          <w:rStyle w:val="StyleUnderline"/>
        </w:rPr>
        <w:fldChar w:fldCharType="end"/>
      </w:r>
      <w:r>
        <w:rPr>
          <w:rStyle w:val="StyleUnderline"/>
        </w:rPr>
        <w:t xml:space="preserve"> </w:t>
      </w:r>
      <w:r w:rsidRPr="000A29F3">
        <w:rPr>
          <w:rStyle w:val="StyleUnderline"/>
        </w:rPr>
        <w:t>— can greatly benefit from Chinese education and manufacturing prowess.</w:t>
      </w:r>
      <w:r>
        <w:rPr>
          <w:rStyle w:val="StyleUnderline"/>
        </w:rPr>
        <w:t xml:space="preserve"> </w:t>
      </w:r>
      <w:r w:rsidRPr="000A29F3">
        <w:rPr>
          <w:rStyle w:val="StyleUnderline"/>
        </w:rPr>
        <w:t>Chinese business interests and products have mainly been rerouted and exported to Afghanistan via Pakistan because Afghan roadways from China cannot accommodate the demands of the mountainous border between the two countries. The Afghan business communities have a keen interest for partner with Chinese firms and factories. Chinese state-owned companies such as the China National Petroleum Corporation International and China Metallurgical Group Corporation have invested in</w:t>
      </w:r>
      <w:r>
        <w:rPr>
          <w:rStyle w:val="StyleUnderline"/>
        </w:rPr>
        <w:t xml:space="preserve"> </w:t>
      </w:r>
      <w:r w:rsidR="000E00E6">
        <w:fldChar w:fldCharType="begin"/>
      </w:r>
      <w:r w:rsidR="000E00E6">
        <w:instrText xml:space="preserve"> HYPERLINK "http://www.bbc.com/news/business-16336453" \t "_blank" </w:instrText>
      </w:r>
      <w:r w:rsidR="000E00E6">
        <w:fldChar w:fldCharType="separate"/>
      </w:r>
      <w:r w:rsidRPr="000A29F3">
        <w:rPr>
          <w:rStyle w:val="StyleUnderline"/>
        </w:rPr>
        <w:t xml:space="preserve">Amu Darya oil river </w:t>
      </w:r>
      <w:proofErr w:type="spellStart"/>
      <w:r w:rsidRPr="000A29F3">
        <w:rPr>
          <w:rStyle w:val="StyleUnderline"/>
        </w:rPr>
        <w:t>basin</w:t>
      </w:r>
      <w:r w:rsidR="000E00E6">
        <w:rPr>
          <w:rStyle w:val="StyleUnderline"/>
        </w:rPr>
        <w:fldChar w:fldCharType="end"/>
      </w:r>
      <w:r w:rsidRPr="000A29F3">
        <w:rPr>
          <w:rStyle w:val="StyleUnderline"/>
        </w:rPr>
        <w:t>and</w:t>
      </w:r>
      <w:proofErr w:type="spellEnd"/>
      <w:r>
        <w:rPr>
          <w:rStyle w:val="StyleUnderline"/>
        </w:rPr>
        <w:t xml:space="preserve"> </w:t>
      </w:r>
      <w:r w:rsidR="000E00E6">
        <w:fldChar w:fldCharType="begin"/>
      </w:r>
      <w:r w:rsidR="000E00E6">
        <w:instrText xml:space="preserve"> HYPERLINK "http://www.scmp.com/news/world/article/1453375/chinas-mcc-turns-back-us3b-mes-aynak-afghanistan-mine-d</w:instrText>
      </w:r>
      <w:r w:rsidR="000E00E6">
        <w:instrText xml:space="preserve">eal" \t "_blank" </w:instrText>
      </w:r>
      <w:r w:rsidR="000E00E6">
        <w:fldChar w:fldCharType="separate"/>
      </w:r>
      <w:proofErr w:type="spellStart"/>
      <w:r w:rsidRPr="000A29F3">
        <w:rPr>
          <w:rStyle w:val="StyleUnderline"/>
        </w:rPr>
        <w:t>Aynak</w:t>
      </w:r>
      <w:proofErr w:type="spellEnd"/>
      <w:r w:rsidRPr="000A29F3">
        <w:rPr>
          <w:rStyle w:val="StyleUnderline"/>
        </w:rPr>
        <w:t xml:space="preserve"> copper mine</w:t>
      </w:r>
      <w:r w:rsidR="000E00E6">
        <w:rPr>
          <w:rStyle w:val="StyleUnderline"/>
        </w:rPr>
        <w:fldChar w:fldCharType="end"/>
      </w:r>
      <w:r>
        <w:rPr>
          <w:rStyle w:val="StyleUnderline"/>
        </w:rPr>
        <w:t xml:space="preserve"> </w:t>
      </w:r>
      <w:r w:rsidRPr="000A29F3">
        <w:rPr>
          <w:rStyle w:val="StyleUnderline"/>
        </w:rPr>
        <w:t>in Afghanistan, though the experience with the two projects has not been encouraging so far. The contractual obligations have either been not met or were asked to be renegotiated.</w:t>
      </w:r>
      <w:r>
        <w:t xml:space="preserve"> </w:t>
      </w:r>
      <w:r w:rsidRPr="000A29F3">
        <w:rPr>
          <w:rFonts w:asciiTheme="minorHAnsi" w:eastAsia="Times New Roman" w:hAnsiTheme="minorHAnsi" w:cs="Times New Roman"/>
          <w:sz w:val="24"/>
          <w:szCs w:val="26"/>
        </w:rPr>
        <w:t>Despite China’s issues in following through and delivery in Afghanistan, Afghanistan has much to learn from the Chinese economic model. Afghanistan needs to move away from an aid dependent economy move towards a trade and export oriented economy. China’s economic policies have a lot to offer in terms of models and examples. China has successfully used a state capitalism economic model mixed with special economic zones, assembly lines, and export oriented trade to become one of the world’s biggest economies.</w:t>
      </w:r>
      <w:r>
        <w:rPr>
          <w:rFonts w:asciiTheme="minorHAnsi" w:eastAsia="Times New Roman" w:hAnsiTheme="minorHAnsi" w:cs="Times New Roman"/>
          <w:sz w:val="24"/>
          <w:szCs w:val="26"/>
        </w:rPr>
        <w:t xml:space="preserve"> </w:t>
      </w:r>
      <w:r w:rsidRPr="000A29F3">
        <w:rPr>
          <w:rStyle w:val="StyleUnderline"/>
        </w:rPr>
        <w:t>In the long run, the benefits of Chinese engagement and influence in building a stable and peaceful Afghanistan far outweigh the costs. China can exert its diplomatic status to bring parties to the negotiating table and use its powerful economy to support mutually beneficial infrastructure development programs in Afghanistan. A stable and peaceful Afghanistan can be both a reliable trading partner with China and bring needed stability to the region. Instability in a country breeds instability in the region, and China cannot afford such a</w:t>
      </w:r>
      <w:r>
        <w:rPr>
          <w:rStyle w:val="StyleUnderline"/>
        </w:rPr>
        <w:t xml:space="preserve"> </w:t>
      </w:r>
      <w:r w:rsidRPr="000A29F3">
        <w:rPr>
          <w:rStyle w:val="StyleUnderline"/>
        </w:rPr>
        <w:t>liability. China will have to engage in Afghanistan for its own national and economic security.</w:t>
      </w:r>
    </w:p>
    <w:p w14:paraId="49227882" w14:textId="77777777" w:rsidR="00E55C8B" w:rsidRPr="000A29F3" w:rsidRDefault="00E55C8B" w:rsidP="00E55C8B">
      <w:pPr>
        <w:rPr>
          <w:rFonts w:asciiTheme="minorHAnsi" w:hAnsiTheme="minorHAnsi"/>
        </w:rPr>
      </w:pPr>
      <w:r>
        <w:rPr>
          <w:rStyle w:val="StyleUnderline"/>
          <w:u w:val="none"/>
        </w:rPr>
        <w:t xml:space="preserve"> </w:t>
      </w:r>
    </w:p>
    <w:p w14:paraId="4A75EBF1" w14:textId="77777777" w:rsidR="00E55C8B" w:rsidRDefault="00F666DF" w:rsidP="00F666DF">
      <w:pPr>
        <w:pStyle w:val="Heading1"/>
      </w:pPr>
      <w:r>
        <w:t xml:space="preserve">Advantage CP’s </w:t>
      </w:r>
    </w:p>
    <w:p w14:paraId="28E958CA" w14:textId="77777777" w:rsidR="00F666DF" w:rsidRDefault="00F666DF" w:rsidP="00F666DF">
      <w:pPr>
        <w:pStyle w:val="Heading2"/>
      </w:pPr>
      <w:r>
        <w:t xml:space="preserve">U.S.-China relations </w:t>
      </w:r>
    </w:p>
    <w:p w14:paraId="1B0007DD" w14:textId="77777777" w:rsidR="00F666DF" w:rsidRPr="00F666DF" w:rsidRDefault="00F666DF" w:rsidP="00F666DF">
      <w:pPr>
        <w:pStyle w:val="Heading3"/>
      </w:pPr>
      <w:r>
        <w:t>1NC</w:t>
      </w:r>
    </w:p>
    <w:p w14:paraId="6B3A71E3" w14:textId="77777777" w:rsidR="00F666DF" w:rsidRDefault="00F666DF" w:rsidP="00F666DF">
      <w:pPr>
        <w:pStyle w:val="Heading4"/>
      </w:pPr>
      <w:r>
        <w:t>The United States federal government should formally invite the People’s Republic of China to participate in the 2016 RIMPAC</w:t>
      </w:r>
    </w:p>
    <w:p w14:paraId="3C30120B" w14:textId="77777777" w:rsidR="00F666DF" w:rsidRPr="00F666DF" w:rsidRDefault="00F666DF" w:rsidP="00F666DF"/>
    <w:p w14:paraId="1B30FE26" w14:textId="77777777" w:rsidR="00F666DF" w:rsidRPr="00EB35C7" w:rsidRDefault="00F666DF" w:rsidP="00F666DF">
      <w:pPr>
        <w:pStyle w:val="Heading4"/>
      </w:pPr>
      <w:r>
        <w:t>Solves U.S China relations</w:t>
      </w:r>
    </w:p>
    <w:p w14:paraId="4192BC97" w14:textId="77777777" w:rsidR="00F666DF" w:rsidRPr="00EB35C7" w:rsidRDefault="00F666DF" w:rsidP="00F666DF">
      <w:pPr>
        <w:rPr>
          <w:rStyle w:val="Style13ptBold"/>
          <w:b w:val="0"/>
          <w:sz w:val="22"/>
        </w:rPr>
      </w:pPr>
      <w:proofErr w:type="spellStart"/>
      <w:r>
        <w:rPr>
          <w:rStyle w:val="Style13ptBold"/>
        </w:rPr>
        <w:t>Dingding</w:t>
      </w:r>
      <w:proofErr w:type="spellEnd"/>
      <w:r>
        <w:rPr>
          <w:rStyle w:val="Style13ptBold"/>
        </w:rPr>
        <w:t xml:space="preserve"> Chen 15</w:t>
      </w:r>
      <w:r>
        <w:rPr>
          <w:rStyle w:val="Style13ptBold"/>
          <w:b w:val="0"/>
        </w:rPr>
        <w:t xml:space="preserve">, </w:t>
      </w:r>
      <w:proofErr w:type="spellStart"/>
      <w:r w:rsidRPr="00EB35C7">
        <w:rPr>
          <w:rStyle w:val="Style13ptBold"/>
          <w:b w:val="0"/>
          <w:sz w:val="22"/>
        </w:rPr>
        <w:t>Dingding</w:t>
      </w:r>
      <w:proofErr w:type="spellEnd"/>
      <w:r w:rsidRPr="00EB35C7">
        <w:rPr>
          <w:rStyle w:val="Style13ptBold"/>
          <w:b w:val="0"/>
          <w:sz w:val="22"/>
        </w:rPr>
        <w:t xml:space="preserve"> Chen is an assistant professor of Government and Public Administration at the University of Macau, Non-Resident Fellow at the Global Public Policy Institute (</w:t>
      </w:r>
      <w:proofErr w:type="spellStart"/>
      <w:r w:rsidRPr="00EB35C7">
        <w:rPr>
          <w:rStyle w:val="Style13ptBold"/>
          <w:b w:val="0"/>
          <w:sz w:val="22"/>
        </w:rPr>
        <w:t>GPPi</w:t>
      </w:r>
      <w:proofErr w:type="spellEnd"/>
      <w:r w:rsidRPr="00EB35C7">
        <w:rPr>
          <w:rStyle w:val="Style13ptBold"/>
          <w:b w:val="0"/>
          <w:sz w:val="22"/>
        </w:rPr>
        <w:t xml:space="preserve">) Berlin, Germany. He is also the Founding Director of </w:t>
      </w:r>
      <w:r w:rsidRPr="00EB35C7">
        <w:rPr>
          <w:rStyle w:val="Style13ptBold"/>
          <w:rFonts w:ascii="MS Gothic" w:hAnsi="MS Gothic" w:cs="MS Gothic"/>
          <w:b w:val="0"/>
          <w:sz w:val="22"/>
        </w:rPr>
        <w:t>海国</w:t>
      </w:r>
      <w:r w:rsidRPr="00EB35C7">
        <w:rPr>
          <w:rStyle w:val="Style13ptBold"/>
          <w:rFonts w:ascii="Microsoft JhengHei" w:eastAsia="Microsoft JhengHei" w:hAnsi="Microsoft JhengHei" w:cs="Microsoft JhengHei" w:hint="eastAsia"/>
          <w:b w:val="0"/>
          <w:sz w:val="22"/>
        </w:rPr>
        <w:t>图智研究院</w:t>
      </w:r>
      <w:r w:rsidRPr="00EB35C7">
        <w:rPr>
          <w:rStyle w:val="Style13ptBold"/>
          <w:b w:val="0"/>
          <w:sz w:val="22"/>
        </w:rPr>
        <w:t xml:space="preserve"> </w:t>
      </w:r>
      <w:r w:rsidRPr="00EB35C7">
        <w:rPr>
          <w:rStyle w:val="Style13ptBold"/>
          <w:rFonts w:ascii="MS Gothic" w:hAnsi="MS Gothic" w:cs="MS Gothic"/>
          <w:b w:val="0"/>
          <w:sz w:val="22"/>
        </w:rPr>
        <w:t>（</w:t>
      </w:r>
      <w:proofErr w:type="spellStart"/>
      <w:r w:rsidRPr="00EB35C7">
        <w:rPr>
          <w:rStyle w:val="Style13ptBold"/>
          <w:b w:val="0"/>
          <w:sz w:val="22"/>
        </w:rPr>
        <w:t>Intellisia</w:t>
      </w:r>
      <w:proofErr w:type="spellEnd"/>
      <w:r w:rsidRPr="00EB35C7">
        <w:rPr>
          <w:rStyle w:val="Style13ptBold"/>
          <w:b w:val="0"/>
          <w:sz w:val="22"/>
        </w:rPr>
        <w:t xml:space="preserve"> Institute</w:t>
      </w:r>
      <w:r w:rsidRPr="00EB35C7">
        <w:rPr>
          <w:rStyle w:val="Style13ptBold"/>
          <w:rFonts w:ascii="MS Gothic" w:hAnsi="MS Gothic" w:cs="MS Gothic"/>
          <w:b w:val="0"/>
          <w:sz w:val="22"/>
        </w:rPr>
        <w:t>）</w:t>
      </w:r>
      <w:r w:rsidRPr="00EB35C7">
        <w:rPr>
          <w:rStyle w:val="Style13ptBold"/>
          <w:b w:val="0"/>
          <w:sz w:val="22"/>
        </w:rPr>
        <w:t xml:space="preserve">, a newly established independent think tank focusing on international affairs in China. His research interests include: Chinese foreign policy, Asian security, Chinese politics, and human rights. (The Diplomat 5/8/15, “3 Reasons the United States Should Invite China to RIMPAC 2016” </w:t>
      </w:r>
      <w:hyperlink r:id="rId20" w:history="1">
        <w:r w:rsidRPr="00EB35C7">
          <w:rPr>
            <w:rStyle w:val="Hyperlink"/>
          </w:rPr>
          <w:t>http://thediplomat.com/2015/05/3-reasons-the-united-states-should-invite-china-to-rimpac-2016/</w:t>
        </w:r>
      </w:hyperlink>
      <w:r w:rsidRPr="00EB35C7">
        <w:rPr>
          <w:rStyle w:val="Style13ptBold"/>
          <w:b w:val="0"/>
          <w:sz w:val="22"/>
        </w:rPr>
        <w:t>) //</w:t>
      </w:r>
      <w:proofErr w:type="spellStart"/>
      <w:r w:rsidRPr="00EB35C7">
        <w:rPr>
          <w:rStyle w:val="Style13ptBold"/>
          <w:b w:val="0"/>
          <w:sz w:val="22"/>
        </w:rPr>
        <w:t>eb</w:t>
      </w:r>
      <w:proofErr w:type="spellEnd"/>
    </w:p>
    <w:p w14:paraId="3559BCF4" w14:textId="77777777" w:rsidR="00F666DF" w:rsidRDefault="00F666DF" w:rsidP="00F666DF">
      <w:pPr>
        <w:rPr>
          <w:sz w:val="16"/>
        </w:rPr>
      </w:pPr>
    </w:p>
    <w:p w14:paraId="4EB2BD26" w14:textId="77777777" w:rsidR="00F666DF" w:rsidRPr="00EB35C7" w:rsidRDefault="00F666DF" w:rsidP="00F666DF">
      <w:pPr>
        <w:rPr>
          <w:rStyle w:val="StyleUnderline"/>
        </w:rPr>
      </w:pPr>
      <w:r w:rsidRPr="00EB35C7">
        <w:rPr>
          <w:sz w:val="12"/>
          <w:szCs w:val="24"/>
        </w:rPr>
        <w:t xml:space="preserve">To start with, although </w:t>
      </w:r>
      <w:r w:rsidRPr="00EB35C7">
        <w:rPr>
          <w:rStyle w:val="StyleUnderline"/>
        </w:rPr>
        <w:t>RIMPAC is a prestigious event that will certainly benefit China, the exercise is not ultimately something that China needs to participate in. After all, it is only a naval exercise with the overarching purpose of displaying symbolic unity in the spirit of multilateral naval cooperation. Thus, by excluding China from RIMPAC 2016, the U.S. cannot really hurt China in a meaningful way</w:t>
      </w:r>
      <w:r w:rsidRPr="00EB35C7">
        <w:rPr>
          <w:sz w:val="12"/>
          <w:szCs w:val="24"/>
        </w:rPr>
        <w:t xml:space="preserve"> (not to mention China’s behavior in the South China Sea). If the U.S. is serious about “punishing” China, then it should focus on more tangible targets, like stopping some of the trading or investment relationships with China. Then again such sanctions are always a double-edged sword as they can hurt both parties. In that sense, all the “punishing” China mentality is understandable from an emotional perspective, but such talks are not consistent with rational decision-making. Of course, it is possible that whoever talks about “punishing” China might be principally targeting America’s domestic audience, especially as the 2016 presidential election looms on the horizon. Secondly</w:t>
      </w:r>
      <w:r w:rsidRPr="00EB35C7">
        <w:rPr>
          <w:rStyle w:val="StyleUnderline"/>
        </w:rPr>
        <w:t>, China’s participation in RIMPAC is a true win-win situation. Even though China’s participation in RIMPAC 2014 was a success for Beijing, it was also a success for the United States. It is reasonable for people to be skeptical about the real utility of such an event in building mutual trust between China and the U.S., but the truth is that building trust is always a long process and we must start with baby steps. RIMPAC, by all means, is one such small step. Arguably, military-to-military relations are the weakest point in an already tenuous U.S.-China relationship. It follows then that anything, no matter how small, that can improve this military-to-military relationship should be supported, not opposed. Excluding China from RIMPAC would only be counterproductive to U.S.-China relations, regardless of what the gains might be for the U.S. and its allies in Asia.</w:t>
      </w:r>
      <w:r>
        <w:rPr>
          <w:rStyle w:val="StyleUnderline"/>
        </w:rPr>
        <w:t xml:space="preserve"> </w:t>
      </w:r>
      <w:r w:rsidRPr="00EB35C7">
        <w:rPr>
          <w:rStyle w:val="StyleUnderline"/>
        </w:rPr>
        <w:t>Lastly, it is understandable that the United States is now frustrated with China’s increasingly seemingly assertive behavior in the South China Sea and China’s overall foreign policy in recent years. This U.S. frustration is the larger context within which we must analyze the RIMPAC 2016 invitation issue. The dilemma facing the U.S. is this: how can the U.S. maintain an effective relationship with China and continue to enjoy the benefits made possible by China’s rise without giving up its predominant position in Asia? According to some recent U.S. reports (here and here), China is determined to throw the U.S. out of Asia as it gets stronger and richer every day. This is a big myth, partly motivated by domestic interest groups in the United States. As I have argued elsewhere, China does not have the capability or intentions to push the U.S. out of Asia. It is indeed very puzzling why such a myth is so deeply rooted in the minds of many intelligent U.S. strategists</w:t>
      </w:r>
      <w:r w:rsidRPr="00EB35C7">
        <w:rPr>
          <w:sz w:val="12"/>
          <w:szCs w:val="24"/>
        </w:rPr>
        <w:t xml:space="preserve">. A recent paper by Chinese scholar Wang Dong also makes the same point: </w:t>
      </w:r>
      <w:r w:rsidRPr="00EB35C7">
        <w:rPr>
          <w:rStyle w:val="StyleUnderline"/>
        </w:rPr>
        <w:t>China is not trying to push the U.S. out of East Asia, period.</w:t>
      </w:r>
      <w:r>
        <w:rPr>
          <w:rStyle w:val="StyleUnderline"/>
        </w:rPr>
        <w:t xml:space="preserve"> </w:t>
      </w:r>
      <w:r w:rsidRPr="00EB35C7">
        <w:rPr>
          <w:rStyle w:val="StyleUnderline"/>
        </w:rPr>
        <w:t>Thus, a confident and secure United States should not worry about China’s participation in RIMPAC.</w:t>
      </w:r>
      <w:r w:rsidRPr="00EB35C7">
        <w:rPr>
          <w:sz w:val="12"/>
          <w:szCs w:val="24"/>
        </w:rPr>
        <w:t xml:space="preserve"> It is not a reward for China in the first place, and it will not be a punishment for Beijing should no invitation be extended. </w:t>
      </w:r>
      <w:r w:rsidRPr="00EB35C7">
        <w:rPr>
          <w:rStyle w:val="StyleUnderline"/>
        </w:rPr>
        <w:t>It is merely a normal confidence and trust-building activity, made all the more necessary due to the already tenuous U.S.-China relationship. There is no need to hype the importance of RIMPAC; just let the two militaries do their jobs.</w:t>
      </w:r>
    </w:p>
    <w:p w14:paraId="3A0F32D9" w14:textId="77777777" w:rsidR="00F666DF" w:rsidRPr="00F666DF" w:rsidRDefault="00F666DF" w:rsidP="00F666DF"/>
    <w:p w14:paraId="741E72B7" w14:textId="77777777" w:rsidR="00A95652" w:rsidRDefault="000119B9" w:rsidP="00ED3FA3">
      <w:pPr>
        <w:pStyle w:val="Heading1"/>
      </w:pPr>
      <w:r>
        <w:t>India Counterplan</w:t>
      </w:r>
    </w:p>
    <w:p w14:paraId="4F23C60C" w14:textId="77777777" w:rsidR="001727E6" w:rsidRDefault="000E00E6" w:rsidP="001727E6">
      <w:pPr>
        <w:pStyle w:val="Heading4"/>
        <w:rPr>
          <w:shd w:val="clear" w:color="auto" w:fill="FFFFFF"/>
        </w:rPr>
      </w:pPr>
      <w:r>
        <w:rPr>
          <w:shd w:val="clear" w:color="auto" w:fill="FFFFFF"/>
        </w:rPr>
        <w:t>C</w:t>
      </w:r>
      <w:bookmarkStart w:id="0" w:name="_GoBack"/>
      <w:bookmarkEnd w:id="0"/>
      <w:r w:rsidR="001727E6">
        <w:rPr>
          <w:shd w:val="clear" w:color="auto" w:fill="FFFFFF"/>
        </w:rPr>
        <w:t>P text: The United States federal government should increase its diplomatic and/or economic engagement with India by cooperating on infrastructure investment in Afghanistan</w:t>
      </w:r>
    </w:p>
    <w:p w14:paraId="2A71A608" w14:textId="77777777" w:rsidR="001727E6" w:rsidRPr="001727E6" w:rsidRDefault="001727E6" w:rsidP="001727E6"/>
    <w:p w14:paraId="64FB5B6B" w14:textId="77777777" w:rsidR="000119B9" w:rsidRPr="00F01B99" w:rsidRDefault="000119B9" w:rsidP="000119B9">
      <w:pPr>
        <w:pStyle w:val="Heading4"/>
      </w:pPr>
      <w:r>
        <w:t xml:space="preserve">CP solves (Also doesn’t cause Indo-Pak war) </w:t>
      </w:r>
    </w:p>
    <w:p w14:paraId="19EF01E6" w14:textId="77777777" w:rsidR="000119B9" w:rsidRPr="0038539C" w:rsidRDefault="000119B9" w:rsidP="000119B9">
      <w:proofErr w:type="spellStart"/>
      <w:r w:rsidRPr="00402E4C">
        <w:rPr>
          <w:rStyle w:val="Style13ptBold"/>
        </w:rPr>
        <w:t>Pyatt</w:t>
      </w:r>
      <w:proofErr w:type="spellEnd"/>
      <w:r w:rsidRPr="00402E4C">
        <w:rPr>
          <w:rStyle w:val="Style13ptBold"/>
        </w:rPr>
        <w:t xml:space="preserve"> 11</w:t>
      </w:r>
      <w:r>
        <w:t>—</w:t>
      </w:r>
      <w:r w:rsidRPr="00402E4C">
        <w:t xml:space="preserve"> </w:t>
      </w:r>
      <w:r>
        <w:t xml:space="preserve">Principal Deputy Assistant Secretary, Bureau of South and Central Asian Affairs American Chamber of Commerce in India( Geoffrey, The Importance of U.S.-India Business and Economic Relations, US Department of State, 6/24/11, </w:t>
      </w:r>
      <w:r w:rsidRPr="0038539C">
        <w:t>http://www.state.gov/p/sca/rls/rmks/2011/167158.htm</w:t>
      </w:r>
      <w:r>
        <w:t>)//ET</w:t>
      </w:r>
    </w:p>
    <w:p w14:paraId="012888DC" w14:textId="77777777" w:rsidR="000119B9" w:rsidRPr="00402E4C" w:rsidRDefault="000119B9" w:rsidP="000119B9">
      <w:pPr>
        <w:rPr>
          <w:sz w:val="14"/>
        </w:rPr>
      </w:pPr>
      <w:r w:rsidRPr="00402E4C">
        <w:rPr>
          <w:sz w:val="14"/>
        </w:rPr>
        <w:t>I. Why Does India Matter to the United States? I certainly don’t need to remind this audience that our</w:t>
      </w:r>
      <w:r w:rsidRPr="00314FA9">
        <w:rPr>
          <w:u w:val="single"/>
        </w:rPr>
        <w:t xml:space="preserve"> business ties represent one of the most vibrant features of the U.S.-India partnership.</w:t>
      </w:r>
      <w:r w:rsidRPr="00402E4C">
        <w:rPr>
          <w:sz w:val="14"/>
        </w:rPr>
        <w:t xml:space="preserve"> In many ways, our business-to-business and people-to-people ties will increasingly come to define the U.S.-India relationship. I also don’t need to cite for this crowd the statistics showing how fast India’s economy is growing and how far this growth will take it. What I would like to share with you at the outset is the U.S. government perspective on </w:t>
      </w:r>
      <w:r w:rsidRPr="00314FA9">
        <w:rPr>
          <w:u w:val="single"/>
        </w:rPr>
        <w:t>India</w:t>
      </w:r>
      <w:r w:rsidRPr="00402E4C">
        <w:rPr>
          <w:sz w:val="14"/>
        </w:rPr>
        <w:t xml:space="preserve"> and why we </w:t>
      </w:r>
      <w:r w:rsidRPr="00314FA9">
        <w:rPr>
          <w:u w:val="single"/>
        </w:rPr>
        <w:t xml:space="preserve">view </w:t>
      </w:r>
      <w:r w:rsidRPr="00402E4C">
        <w:rPr>
          <w:sz w:val="14"/>
        </w:rPr>
        <w:t xml:space="preserve">it, as President Obama has said, </w:t>
      </w:r>
      <w:r w:rsidRPr="00314FA9">
        <w:rPr>
          <w:u w:val="single"/>
        </w:rPr>
        <w:t>as “an indispensable partner for the 21st Century.”</w:t>
      </w:r>
      <w:r w:rsidRPr="00402E4C">
        <w:rPr>
          <w:sz w:val="14"/>
        </w:rPr>
        <w:t xml:space="preserve"> People often ask why a country like India is so important to our interests in a time where domestic issues – from unemployment to rising energy costs – tend to dominate the headlines. The answer is simple: </w:t>
      </w:r>
      <w:r w:rsidRPr="00EA368E">
        <w:rPr>
          <w:u w:val="single"/>
        </w:rPr>
        <w:t>India’s values, systems, and core strengths mirror our own. Our relationship with India is particularly notable, due to the intangible assets that power our strategic partnership: democratic values, entrepreneurial vigor, diverse societies, a strong and independent judiciary, and a passion for innovation.</w:t>
      </w:r>
      <w:r w:rsidRPr="00402E4C">
        <w:rPr>
          <w:sz w:val="14"/>
        </w:rPr>
        <w:t xml:space="preserve"> </w:t>
      </w:r>
      <w:r w:rsidRPr="00EA368E">
        <w:rPr>
          <w:u w:val="single"/>
        </w:rPr>
        <w:t>These are the key ingredients of a knowledge-driven economy and of the knowledge-based partnership that we share.</w:t>
      </w:r>
      <w:r w:rsidRPr="00402E4C">
        <w:rPr>
          <w:sz w:val="14"/>
        </w:rPr>
        <w:t xml:space="preserve"> </w:t>
      </w:r>
      <w:r w:rsidRPr="00EA368E">
        <w:rPr>
          <w:u w:val="single"/>
        </w:rPr>
        <w:t>As the largest democracy in the world, India has extraordinary “people power,” with a population that laudably pins great value to social issues and democratic ideals</w:t>
      </w:r>
      <w:r w:rsidRPr="00402E4C">
        <w:rPr>
          <w:sz w:val="14"/>
        </w:rPr>
        <w:t xml:space="preserve">. A recently released report cites India as having over 3 million popularly-elected politicians across national, state, and local constituencies, with over one million of those officials being women. That amazing figure not only demonstrates the sheer size of India’s political system, but also shows the extent of power that the voting public wields in India. </w:t>
      </w:r>
      <w:r w:rsidRPr="00EA368E">
        <w:rPr>
          <w:u w:val="single"/>
        </w:rPr>
        <w:t>With its democratic values, recent efforts to fight graft, and the adoption</w:t>
      </w:r>
      <w:r w:rsidRPr="00402E4C">
        <w:rPr>
          <w:sz w:val="14"/>
        </w:rPr>
        <w:t xml:space="preserve"> five years ago </w:t>
      </w:r>
      <w:r w:rsidRPr="00EA368E">
        <w:rPr>
          <w:u w:val="single"/>
        </w:rPr>
        <w:t>of the</w:t>
      </w:r>
      <w:r w:rsidRPr="00402E4C">
        <w:rPr>
          <w:sz w:val="14"/>
        </w:rPr>
        <w:t xml:space="preserve"> Right to Information Act </w:t>
      </w:r>
      <w:r w:rsidRPr="00EA368E">
        <w:rPr>
          <w:u w:val="single"/>
        </w:rPr>
        <w:t>(RTI)</w:t>
      </w:r>
      <w:r w:rsidRPr="00402E4C">
        <w:rPr>
          <w:sz w:val="14"/>
        </w:rPr>
        <w:t xml:space="preserve"> – reportedly the most utilized law in the world – </w:t>
      </w:r>
      <w:r w:rsidRPr="00EA368E">
        <w:rPr>
          <w:u w:val="single"/>
        </w:rPr>
        <w:t>the</w:t>
      </w:r>
      <w:r w:rsidRPr="00402E4C">
        <w:rPr>
          <w:sz w:val="14"/>
        </w:rPr>
        <w:t xml:space="preserve"> so-called “</w:t>
      </w:r>
      <w:r w:rsidRPr="00EA368E">
        <w:rPr>
          <w:u w:val="single"/>
        </w:rPr>
        <w:t>India model” extends far beyond growth, innovation, and management gurus</w:t>
      </w:r>
      <w:r w:rsidRPr="00402E4C">
        <w:rPr>
          <w:sz w:val="14"/>
        </w:rPr>
        <w:t xml:space="preserve">. It is a model for how a country will rise with, and not in spite of its citizens, in the 21st century. </w:t>
      </w:r>
      <w:r w:rsidRPr="00EA368E">
        <w:rPr>
          <w:u w:val="single"/>
        </w:rPr>
        <w:t>India is on track to have the largest population on the planet by 2030, and might have the largest economy by 2050</w:t>
      </w:r>
      <w:r w:rsidRPr="00402E4C">
        <w:rPr>
          <w:sz w:val="14"/>
        </w:rPr>
        <w:t xml:space="preserve">. India’s rise is fueled by a young, optimistic, dynamic, educated population. In addition to our shared values, </w:t>
      </w:r>
      <w:r w:rsidRPr="00EA368E">
        <w:rPr>
          <w:u w:val="single"/>
        </w:rPr>
        <w:t>India’s market offers tremendous opportunity to U.S. exporters</w:t>
      </w:r>
      <w:r w:rsidRPr="00402E4C">
        <w:rPr>
          <w:sz w:val="14"/>
        </w:rPr>
        <w:t xml:space="preserve"> of goods and services. </w:t>
      </w:r>
      <w:r w:rsidRPr="00EA368E">
        <w:rPr>
          <w:u w:val="single"/>
        </w:rPr>
        <w:t>India has a market of 1.2 billion of the world’s consumers</w:t>
      </w:r>
      <w:r w:rsidRPr="00402E4C">
        <w:rPr>
          <w:sz w:val="14"/>
        </w:rPr>
        <w:t xml:space="preserve">. These consumers have growing aspirations, and the disposable income to act on their aspirations. This is a powerful combination. </w:t>
      </w:r>
      <w:r w:rsidRPr="00AE42B8">
        <w:rPr>
          <w:u w:val="single"/>
        </w:rPr>
        <w:t>The complementary strengths we share with India offer a great platform with which to leverage these unprecedented market opportunities. The potential for innovative solutions that can arise from partnering world-class American technology with Indian corporate local know-how is virtually limitless.</w:t>
      </w:r>
      <w:r w:rsidRPr="00402E4C">
        <w:rPr>
          <w:sz w:val="14"/>
        </w:rPr>
        <w:t xml:space="preserve"> These opportunities span across multiple sectors. Just as Norman Borlaug’s agriculture innovation and his collaboration with Indian scientist M.S. </w:t>
      </w:r>
      <w:proofErr w:type="spellStart"/>
      <w:r w:rsidRPr="00402E4C">
        <w:rPr>
          <w:sz w:val="14"/>
        </w:rPr>
        <w:t>Swaminathan</w:t>
      </w:r>
      <w:proofErr w:type="spellEnd"/>
      <w:r w:rsidRPr="00402E4C">
        <w:rPr>
          <w:sz w:val="14"/>
        </w:rPr>
        <w:t xml:space="preserve"> helped to spark the Green Revolution of the 1960s and 1970, the </w:t>
      </w:r>
      <w:r w:rsidRPr="00AE42B8">
        <w:rPr>
          <w:u w:val="single"/>
        </w:rPr>
        <w:t>U.S. and India are again collaborating to transform food security in India as part of an “Evergreen Revolution.”</w:t>
      </w:r>
      <w:r w:rsidRPr="00402E4C">
        <w:rPr>
          <w:sz w:val="14"/>
        </w:rPr>
        <w:t xml:space="preserve"> Our experts are developing, testing, and replicating transformative agriculture technologies, our scientists are collaborating on monsoon forecasting, and our businesses are investing in food processing infrastructure to help India improve farm-to-market linkages. </w:t>
      </w:r>
      <w:r w:rsidRPr="00AE42B8">
        <w:rPr>
          <w:u w:val="single"/>
        </w:rPr>
        <w:t>The boundless potential for e-commerce, telecommunications, social media, and endless other business ideas that will arise from enhanced connectivity is staggering</w:t>
      </w:r>
      <w:r w:rsidRPr="00402E4C">
        <w:rPr>
          <w:sz w:val="14"/>
        </w:rPr>
        <w:t>. According to a recent Wall Street Journal article, the current internet penetration in India is in the range of only 80-100 million, less than 10 percent of the population. On infrastructure, too, the opportunities are enormous</w:t>
      </w:r>
      <w:proofErr w:type="gramStart"/>
      <w:r w:rsidRPr="00402E4C">
        <w:rPr>
          <w:sz w:val="14"/>
        </w:rPr>
        <w:t>..</w:t>
      </w:r>
      <w:proofErr w:type="gramEnd"/>
      <w:r w:rsidRPr="00402E4C">
        <w:rPr>
          <w:sz w:val="14"/>
        </w:rPr>
        <w:t xml:space="preserve"> According to McKinsey Global Institute, 80 percent of the India of 2030 has yet to be built. U.S. companies want to provide the goods and services needed to upgrade and build India’s railroads, airports, power plants, and fiber optic cables. India will need to invest $143 billion in health care, $392 billion in transportation infrastructure, and $1.25 trillion in energy production by 2030 to support its rapidly expanding population. But how do we best penetrate this complex market? For one, the U.S. government – through Treasury’s U.S.-Economic and Financial Partnership with India is working to help develop financial instruments and public-private partnership models to mobilize the significant private capital that will be needed to build the India of tomorrow. India, as the President noted during his watershed trip to India in November, “is not simply emerging; India has emerged.” However, the </w:t>
      </w:r>
      <w:r w:rsidRPr="00AE42B8">
        <w:rPr>
          <w:u w:val="single"/>
        </w:rPr>
        <w:t>U.S.-India story still contains untapped potential and unrealized gains</w:t>
      </w:r>
      <w:r w:rsidRPr="00402E4C">
        <w:rPr>
          <w:sz w:val="14"/>
        </w:rPr>
        <w:t xml:space="preserve">. · In the private sector, businesses would like to be able to move faster. India is in the process of embarking upon a major period of infrastructure upgrades, which, once completed will lower the costs of doing business, including in crucial Indian growth areas like manufacturing. · In addition to infrastructure, India has energy security concerns. As a recent report by Standard Chartered has suggested, India faces commercial energy consumption growth to rise at least 6% a year for the next several decades. · As the Indian government itself acknowledges, growth presents its own challenges. Managing growth in a way that includes all segments of society is a top focus of the Indian government. I know your businesses, too, understand that truly sustainable economic growth is best achieved by cultivating a broad base of support for market-driven approaches. Indeed, I know many American businesses are spearheading innovative strategies that don’t just sell goods and services in a vacuum, but also help enable the local ecosystems within which they work. Why? Because you understand that activities like strengthening supply chains and training workers have multiple long-term payoffs. You know that enabling ecosystems will enhance the labor pool, build stronger suppliers, and create millions of new consumers! We are also working hard to address these concerns, partnering with the Indians on everything from clean energy to education. The challenges are real, but </w:t>
      </w:r>
      <w:r w:rsidRPr="0038539C">
        <w:rPr>
          <w:u w:val="single"/>
        </w:rPr>
        <w:t>we confident that with more strategic cooperation will come great benefits.</w:t>
      </w:r>
      <w:r w:rsidRPr="00402E4C">
        <w:rPr>
          <w:sz w:val="14"/>
        </w:rPr>
        <w:t xml:space="preserve"> II. Regional Economic Integration for the Future </w:t>
      </w:r>
      <w:r w:rsidRPr="0038539C">
        <w:rPr>
          <w:u w:val="single"/>
        </w:rPr>
        <w:t xml:space="preserve">The opportunities flowing from a stronger partnership </w:t>
      </w:r>
      <w:proofErr w:type="gramStart"/>
      <w:r w:rsidRPr="0038539C">
        <w:rPr>
          <w:u w:val="single"/>
        </w:rPr>
        <w:t>exist</w:t>
      </w:r>
      <w:proofErr w:type="gramEnd"/>
      <w:r w:rsidRPr="0038539C">
        <w:rPr>
          <w:u w:val="single"/>
        </w:rPr>
        <w:t xml:space="preserve"> not only in the U.S.-India corridor, but across the globe.</w:t>
      </w:r>
      <w:r w:rsidRPr="00402E4C">
        <w:rPr>
          <w:sz w:val="14"/>
        </w:rPr>
        <w:t xml:space="preserve"> I’d like to turn now to what has become the topic de jour amongst India watchers in Washington, which is how the </w:t>
      </w:r>
      <w:r w:rsidRPr="0038539C">
        <w:rPr>
          <w:u w:val="single"/>
        </w:rPr>
        <w:t>U</w:t>
      </w:r>
      <w:r w:rsidRPr="00402E4C">
        <w:rPr>
          <w:sz w:val="14"/>
        </w:rPr>
        <w:t xml:space="preserve">nited </w:t>
      </w:r>
      <w:r w:rsidRPr="0038539C">
        <w:rPr>
          <w:u w:val="single"/>
        </w:rPr>
        <w:t>S</w:t>
      </w:r>
      <w:r w:rsidRPr="00402E4C">
        <w:rPr>
          <w:sz w:val="14"/>
        </w:rPr>
        <w:t xml:space="preserve">tates </w:t>
      </w:r>
      <w:r w:rsidRPr="0038539C">
        <w:rPr>
          <w:u w:val="single"/>
        </w:rPr>
        <w:t>can promote regional integration and expanded commercial ties between India and its neighbors</w:t>
      </w:r>
      <w:r w:rsidRPr="00402E4C">
        <w:rPr>
          <w:sz w:val="14"/>
        </w:rPr>
        <w:t xml:space="preserve">. The world is moving from a transatlantic century to a transpacific century, in which future economic growth, development, and the promise of innovation will come to define the rise of Asia. </w:t>
      </w:r>
      <w:r w:rsidRPr="0038539C">
        <w:rPr>
          <w:u w:val="single"/>
        </w:rPr>
        <w:t>The pace of economic integration in the Asia Pacific region</w:t>
      </w:r>
      <w:r w:rsidRPr="00402E4C">
        <w:rPr>
          <w:sz w:val="14"/>
        </w:rPr>
        <w:t xml:space="preserve"> over the last two decades was unprecedented and serves as an example for other regions. It </w:t>
      </w:r>
      <w:r w:rsidRPr="0038539C">
        <w:rPr>
          <w:u w:val="single"/>
        </w:rPr>
        <w:t>should, and</w:t>
      </w:r>
      <w:r w:rsidRPr="00402E4C">
        <w:rPr>
          <w:sz w:val="14"/>
        </w:rPr>
        <w:t xml:space="preserve"> I believe it </w:t>
      </w:r>
      <w:r w:rsidRPr="0038539C">
        <w:rPr>
          <w:u w:val="single"/>
        </w:rPr>
        <w:t>can, be replicated in South Asia</w:t>
      </w:r>
      <w:r w:rsidRPr="00402E4C">
        <w:rPr>
          <w:sz w:val="14"/>
        </w:rPr>
        <w:t xml:space="preserve"> as well. At the moment, </w:t>
      </w:r>
      <w:r w:rsidRPr="0038539C">
        <w:rPr>
          <w:u w:val="single"/>
        </w:rPr>
        <w:t>South Asia is one of the least economically integrated regions in the world</w:t>
      </w:r>
      <w:r w:rsidRPr="00402E4C">
        <w:rPr>
          <w:sz w:val="14"/>
        </w:rPr>
        <w:t xml:space="preserve">. While accounting for nearly 23 percent of the world’s total population, the region’s share of global GDP is less than 3 percent. India-Pakistan In the United States’ engagement with the countries of South Asia, one of our overarching objectives is to facilitate new linkages and opportunities for ALL the nations in the region. Reinvigorating trade and commerce between India and Pakistan, for instance, can provide extensive benefits to both countries and the vibrant societies that seek to flourish within them. </w:t>
      </w:r>
      <w:r w:rsidRPr="00D03032">
        <w:rPr>
          <w:u w:val="single"/>
        </w:rPr>
        <w:t>Increased economic openness across South Asia</w:t>
      </w:r>
      <w:r w:rsidRPr="00402E4C">
        <w:rPr>
          <w:sz w:val="14"/>
        </w:rPr>
        <w:t xml:space="preserve">, including between India and Pakistan, </w:t>
      </w:r>
      <w:r w:rsidRPr="00D03032">
        <w:rPr>
          <w:u w:val="single"/>
        </w:rPr>
        <w:t>will generate new economic opportunities for one of the world’s youngest and most vibrant populations.</w:t>
      </w:r>
      <w:r w:rsidRPr="00402E4C">
        <w:rPr>
          <w:sz w:val="14"/>
        </w:rPr>
        <w:t xml:space="preserve"> Just as the private sector did in ASEAN, trade associations such as the Confederation of Indian Industry (CII) and the Federation of Indian Chambers of Commerce and Industry (FICCI) can play a significant role in improving trade relations between India and Pakistan. Recently, FICCI set up two “Made in Pakistan” business and product exhibits in India, which were well-received. FICCI now plans to organize similar “Made in India” exhibitions in Pakistan for which it is closely working with the Federation of Pakistan Chambers of Commerce and Industry. Clearly, there is pent up demand for trade between Indian and Pakistan, as demonstrated by the volume of trade that transits third countries to avoid restrictions or endures the cumbersome offloading and reloading that occurs at the land border. Some analysts estimate that trade between India and Pakistan could be ten times what it is currently if both Government’s work together to relax economic restrictions on cross-border trade. And to provide context, official bilateral trade between India and Pakistan reached $2.75 billion in 2009 from $215 million in 2001. Ladies and gentleman, those numbers will only grow as India’s consumer class balloons. This is clearly something Indians and Pakistanis want. As a Pew Research Center poll noted this week, although </w:t>
      </w:r>
      <w:r w:rsidRPr="0042756F">
        <w:rPr>
          <w:rStyle w:val="Emphasis"/>
        </w:rPr>
        <w:t>India and Pakistan</w:t>
      </w:r>
      <w:r w:rsidRPr="00402E4C">
        <w:rPr>
          <w:sz w:val="14"/>
        </w:rPr>
        <w:t xml:space="preserve"> publics are admittedly distrustful of each other, </w:t>
      </w:r>
      <w:r w:rsidRPr="0042756F">
        <w:rPr>
          <w:rStyle w:val="Emphasis"/>
        </w:rPr>
        <w:t>both</w:t>
      </w:r>
      <w:r w:rsidRPr="00402E4C">
        <w:rPr>
          <w:sz w:val="14"/>
        </w:rPr>
        <w:t xml:space="preserve"> sides </w:t>
      </w:r>
      <w:r w:rsidRPr="0042756F">
        <w:rPr>
          <w:rStyle w:val="Emphasis"/>
        </w:rPr>
        <w:t>strongly desire an improvement in relations</w:t>
      </w:r>
      <w:r w:rsidRPr="00402E4C">
        <w:rPr>
          <w:sz w:val="14"/>
        </w:rPr>
        <w:t xml:space="preserve">. </w:t>
      </w:r>
      <w:r w:rsidRPr="0042756F">
        <w:rPr>
          <w:rStyle w:val="Emphasis"/>
        </w:rPr>
        <w:t>Their motivation stems from a desire for greater economic opportunity and prosperity, which will undoubtedly lead to peace, stability, and a better quality of life for both Indians and Pakistanis.</w:t>
      </w:r>
      <w:r w:rsidRPr="00402E4C">
        <w:rPr>
          <w:sz w:val="14"/>
        </w:rPr>
        <w:t xml:space="preserve"> Indian Prime Minister Manmohan Singh put it best, when he said in 2007, "I earnestly hope that relations between our two countries become so friendly and we generate such an atmosphere of trust between each other that the two nations would be able to agree on a treaty of peace, security and friendship. I dream of a day, while retaining our respective identities, one can have breakfast in Amritsar, lunch in Lahore and dinner in Kabul. That is how my forefathers lived. That is how I want our grandchildren to live.” In fact, </w:t>
      </w:r>
      <w:r w:rsidRPr="0042756F">
        <w:rPr>
          <w:u w:val="single"/>
        </w:rPr>
        <w:t>we see enormous potential in India’s critical role as part of a “New Silk Road,” concept based upon the revitalization of trade and transit linkages between the South, Central, and West Asia</w:t>
      </w:r>
      <w:r w:rsidRPr="00402E4C">
        <w:rPr>
          <w:sz w:val="14"/>
        </w:rPr>
        <w:t xml:space="preserve">. Frankly, at the State Department, we feel like we’ve been ahead of the curve on this. In 2006, through reorganization we combined the separate South Asian and Central Asian bureaus to create SCA, or the Bureau for South and Central Asian Affairs. This has enabled us think more broadly about the region as a whole, allowing us to streamline initiatives and ideas that would have been otherwise subject to stove-piping. We’re going to review </w:t>
      </w:r>
      <w:r w:rsidRPr="0042756F">
        <w:rPr>
          <w:u w:val="single"/>
        </w:rPr>
        <w:t>the potential for further for infrastructure investment and related capacity necessary to enable Afghanistan’s future sustained economic growth.</w:t>
      </w:r>
      <w:r w:rsidRPr="00402E4C">
        <w:rPr>
          <w:sz w:val="14"/>
        </w:rPr>
        <w:t xml:space="preserve"> Our priority </w:t>
      </w:r>
      <w:r w:rsidRPr="0042756F">
        <w:rPr>
          <w:u w:val="single"/>
        </w:rPr>
        <w:t>projects in fields like energy, road and rail infrastructure, and trade/border management will help infuse new economic life into this critical region.</w:t>
      </w:r>
      <w:r w:rsidRPr="00402E4C">
        <w:rPr>
          <w:sz w:val="14"/>
        </w:rPr>
        <w:t xml:space="preserve"> </w:t>
      </w:r>
      <w:r w:rsidRPr="0042756F">
        <w:rPr>
          <w:u w:val="single"/>
        </w:rPr>
        <w:t>Intensified engagement is needed to solidify this regional approach.</w:t>
      </w:r>
      <w:r w:rsidRPr="00402E4C">
        <w:rPr>
          <w:sz w:val="14"/>
        </w:rPr>
        <w:t xml:space="preserve"> Our </w:t>
      </w:r>
      <w:r w:rsidRPr="0042756F">
        <w:rPr>
          <w:u w:val="single"/>
        </w:rPr>
        <w:t>hope is to build Central Asia commercial connections for these projects, and to link Afghanistan to India and other South Asian markets</w:t>
      </w:r>
      <w:r w:rsidRPr="00402E4C">
        <w:rPr>
          <w:sz w:val="14"/>
        </w:rPr>
        <w:t xml:space="preserve">. These </w:t>
      </w:r>
      <w:r w:rsidRPr="0042756F">
        <w:rPr>
          <w:u w:val="single"/>
        </w:rPr>
        <w:t xml:space="preserve">projects, particularly in energy and transportation, could have multiplier effects on the regional economy and may be the future key drivers of GDP and employment. </w:t>
      </w:r>
      <w:r w:rsidRPr="0042756F">
        <w:rPr>
          <w:rStyle w:val="Emphasis"/>
        </w:rPr>
        <w:t>With India as an anchor, U.S. government and businesses alike can pursue greater stability and prosperity throughout South Asia and beyond</w:t>
      </w:r>
      <w:r w:rsidRPr="00402E4C">
        <w:rPr>
          <w:sz w:val="14"/>
        </w:rPr>
        <w:t xml:space="preserve">. III. What’s Next? So, what’s next? We in government are absolutely committed to doing everything we can to open new opportunities for trade and investment. Government can’t create or run businesses, but we can act as a facilitator. We can help create the regulatory and incentive framework that promotes innovation and economic growth. We have a variety of mechanisms for doing so. Finance Minister Mukherjee will visit Washington at the end of June to continue the U.S.-India Economic and Financial Partnership talks with his counterpart Treasury Secretary Geithner. And Indian Commerce Minister </w:t>
      </w:r>
      <w:proofErr w:type="spellStart"/>
      <w:r w:rsidRPr="00402E4C">
        <w:rPr>
          <w:sz w:val="14"/>
        </w:rPr>
        <w:t>Anand</w:t>
      </w:r>
      <w:proofErr w:type="spellEnd"/>
      <w:r w:rsidRPr="00402E4C">
        <w:rPr>
          <w:sz w:val="14"/>
        </w:rPr>
        <w:t xml:space="preserve"> Sharma is here in Washington right now, to meet with U.S. Government officials and business leaders. There are also specific fora that are designed to address the technical ways that we can improve our trade cooperation. The High Technology Cooperation Group, which has enabled both governments to significantly reduce barriers to trade in sensitive, cutting-edge high technology, will meet in mid-July in New Delhi. Other ongoing forums include the U.S. Trade Representative’s Trade Policy Forum, which encompasses a number of sector-specific dialogues; and the Department of Commerce’s Commercial Dialogue, which facilitates an open dialogue about trade. We are also expanding our cooperation in science and technology. The establishment of a new $30 million Science and Technology Endowment Fund will fund promising research and development projects in India. Such initiatives enhance our knowledge-based partnership, and reinforce the need for pro-entrepreneur policies including strong intellectual property laws, robust links between industry and academia, and greater access to capital. Next month, the Secretary of State will travel to New Delhi for the second U.S.-India Strategic Dialogue. The “SD” – as it is called by India watchers in Washington and Delhi alike – will provide an ideal opportunity to discuss with the Government of India how we can proceed with our many bilateral commercial and strategic aspirations. I’d like to close this morning by issuing all of you a challenge: You have a unique opportunity before you. T</w:t>
      </w:r>
      <w:r w:rsidRPr="0042756F">
        <w:rPr>
          <w:u w:val="single"/>
        </w:rPr>
        <w:t>hrough your work and your continued engagement with both our governments, you can help shape and nurture the economic destiny of a nation, of a region, and one of the most consequential bilateral relationships that the U</w:t>
      </w:r>
      <w:r w:rsidRPr="00402E4C">
        <w:rPr>
          <w:sz w:val="14"/>
        </w:rPr>
        <w:t xml:space="preserve">nited </w:t>
      </w:r>
      <w:r w:rsidRPr="0042756F">
        <w:rPr>
          <w:u w:val="single"/>
        </w:rPr>
        <w:t>S</w:t>
      </w:r>
      <w:r w:rsidRPr="00402E4C">
        <w:rPr>
          <w:sz w:val="14"/>
        </w:rPr>
        <w:t xml:space="preserve">tates </w:t>
      </w:r>
      <w:r w:rsidRPr="00402E4C">
        <w:rPr>
          <w:u w:val="single"/>
        </w:rPr>
        <w:t>enjoys. Together, let’s continue working to further leverage opportunities for partnership, trade and investment. Together, I am confident we can lift the U.S.-India global strategic partnership to reach its boundless potential</w:t>
      </w:r>
      <w:r w:rsidRPr="00402E4C">
        <w:rPr>
          <w:sz w:val="14"/>
        </w:rPr>
        <w:t>. With that, I’d like to turn it over to my friend Kurt Amend. Thank you very much and I look forward to your questions later in the session.</w:t>
      </w:r>
    </w:p>
    <w:p w14:paraId="0B170B29" w14:textId="77777777" w:rsidR="000119B9" w:rsidRDefault="000119B9" w:rsidP="000119B9"/>
    <w:p w14:paraId="0E13CFF5" w14:textId="77777777" w:rsidR="000119B9" w:rsidRDefault="000119B9" w:rsidP="000119B9">
      <w:pPr>
        <w:pStyle w:val="Heading4"/>
      </w:pPr>
      <w:r>
        <w:t>Engaging with India is key</w:t>
      </w:r>
    </w:p>
    <w:p w14:paraId="291DA17D" w14:textId="77777777" w:rsidR="000119B9" w:rsidRPr="00750957" w:rsidRDefault="000119B9" w:rsidP="000119B9">
      <w:r w:rsidRPr="00750957">
        <w:rPr>
          <w:rStyle w:val="Style13ptBold"/>
        </w:rPr>
        <w:t>Kumar 5/10</w:t>
      </w:r>
      <w:r>
        <w:t>—CSSR Doctoral Fellow at the UGC Centre for Southern Asian Studies, Pondicherry University (</w:t>
      </w:r>
      <w:proofErr w:type="spellStart"/>
      <w:r>
        <w:t>Sumit</w:t>
      </w:r>
      <w:proofErr w:type="spellEnd"/>
      <w:r>
        <w:t xml:space="preserve">, How Modi changed the India- US relationship, East Asia Forum, 5/10/16, </w:t>
      </w:r>
      <w:r w:rsidRPr="00750957">
        <w:t>http://www.eastasiaforum.org/2016/05/10/how-modi-changed-the-india-us-relationship/</w:t>
      </w:r>
      <w:r>
        <w:t>) // ET</w:t>
      </w:r>
    </w:p>
    <w:p w14:paraId="70C9126F" w14:textId="77777777" w:rsidR="000119B9" w:rsidRPr="00750957" w:rsidRDefault="000119B9" w:rsidP="000119B9">
      <w:pPr>
        <w:rPr>
          <w:u w:val="single"/>
        </w:rPr>
      </w:pPr>
      <w:r w:rsidRPr="00750957">
        <w:rPr>
          <w:sz w:val="16"/>
        </w:rPr>
        <w:t xml:space="preserve">In the first two years of the Modi government, </w:t>
      </w:r>
      <w:r w:rsidRPr="00404EB9">
        <w:rPr>
          <w:u w:val="single"/>
        </w:rPr>
        <w:t>India and the U</w:t>
      </w:r>
      <w:r w:rsidRPr="00750957">
        <w:rPr>
          <w:sz w:val="16"/>
        </w:rPr>
        <w:t xml:space="preserve">nited </w:t>
      </w:r>
      <w:r w:rsidRPr="00404EB9">
        <w:rPr>
          <w:u w:val="single"/>
        </w:rPr>
        <w:t>S</w:t>
      </w:r>
      <w:r w:rsidRPr="00750957">
        <w:rPr>
          <w:sz w:val="16"/>
        </w:rPr>
        <w:t xml:space="preserve">tates </w:t>
      </w:r>
      <w:r w:rsidRPr="00404EB9">
        <w:rPr>
          <w:u w:val="single"/>
        </w:rPr>
        <w:t>have taken calibrated efforts at the highest political level to transform bilateral relations</w:t>
      </w:r>
      <w:r w:rsidRPr="00750957">
        <w:rPr>
          <w:sz w:val="16"/>
        </w:rPr>
        <w:t xml:space="preserve">. It was in this context that the visit of United States Defense Secretary Ash Carter to India on 10–13 April assumed huge significance. His visit </w:t>
      </w:r>
      <w:proofErr w:type="spellStart"/>
      <w:r w:rsidRPr="00750957">
        <w:rPr>
          <w:sz w:val="16"/>
        </w:rPr>
        <w:t>symbolised</w:t>
      </w:r>
      <w:proofErr w:type="spellEnd"/>
      <w:r w:rsidRPr="00750957">
        <w:rPr>
          <w:sz w:val="16"/>
        </w:rPr>
        <w:t xml:space="preserve"> the deepening </w:t>
      </w:r>
      <w:proofErr w:type="spellStart"/>
      <w:r w:rsidRPr="00750957">
        <w:rPr>
          <w:sz w:val="16"/>
        </w:rPr>
        <w:t>defence</w:t>
      </w:r>
      <w:proofErr w:type="spellEnd"/>
      <w:r w:rsidRPr="00750957">
        <w:rPr>
          <w:sz w:val="16"/>
        </w:rPr>
        <w:t xml:space="preserve"> ties between the two countries, with the Modi government agreeing in principle to sign three ground-breaking agreements. US Defense Secretary Ash Carter and Indian </w:t>
      </w:r>
      <w:proofErr w:type="spellStart"/>
      <w:r w:rsidRPr="00750957">
        <w:rPr>
          <w:sz w:val="16"/>
        </w:rPr>
        <w:t>Defence</w:t>
      </w:r>
      <w:proofErr w:type="spellEnd"/>
      <w:r w:rsidRPr="00750957">
        <w:rPr>
          <w:sz w:val="16"/>
        </w:rPr>
        <w:t xml:space="preserve"> Minister Manohar Parrikar greet each other during a joint news conference in New Delhi, India, 12 April 2016. (Photo: AAP). The current era of US–India relations began after the Clinton administration’s containment policies failed to isolate India following its 1998 nuclear tests. India emerged from these sanctions a resurgent country under the leadership of prime minister Atal Bihari Vajpayee. The </w:t>
      </w:r>
      <w:r w:rsidRPr="00404EB9">
        <w:rPr>
          <w:u w:val="single"/>
        </w:rPr>
        <w:t>U</w:t>
      </w:r>
      <w:r w:rsidRPr="00750957">
        <w:rPr>
          <w:sz w:val="16"/>
        </w:rPr>
        <w:t xml:space="preserve">nited </w:t>
      </w:r>
      <w:r w:rsidRPr="00404EB9">
        <w:rPr>
          <w:u w:val="single"/>
        </w:rPr>
        <w:t>S</w:t>
      </w:r>
      <w:r w:rsidRPr="00750957">
        <w:rPr>
          <w:sz w:val="16"/>
        </w:rPr>
        <w:t xml:space="preserve">tates then </w:t>
      </w:r>
      <w:r w:rsidRPr="00404EB9">
        <w:rPr>
          <w:u w:val="single"/>
        </w:rPr>
        <w:t>adopted a policy of accommodation towards India, with the two countries transforming their estranged relations into a strategic partnership.</w:t>
      </w:r>
      <w:r w:rsidRPr="00750957">
        <w:rPr>
          <w:sz w:val="16"/>
        </w:rPr>
        <w:t xml:space="preserve"> When </w:t>
      </w:r>
      <w:r w:rsidRPr="00404EB9">
        <w:rPr>
          <w:u w:val="single"/>
        </w:rPr>
        <w:t>Modi</w:t>
      </w:r>
      <w:r w:rsidRPr="00750957">
        <w:rPr>
          <w:sz w:val="16"/>
        </w:rPr>
        <w:t xml:space="preserve"> came to power, he </w:t>
      </w:r>
      <w:r w:rsidRPr="00404EB9">
        <w:rPr>
          <w:u w:val="single"/>
        </w:rPr>
        <w:t>did not allow his personal differences with the U</w:t>
      </w:r>
      <w:r w:rsidRPr="00750957">
        <w:rPr>
          <w:sz w:val="16"/>
        </w:rPr>
        <w:t xml:space="preserve">nited </w:t>
      </w:r>
      <w:r w:rsidRPr="00404EB9">
        <w:rPr>
          <w:u w:val="single"/>
        </w:rPr>
        <w:t>S</w:t>
      </w:r>
      <w:r w:rsidRPr="00750957">
        <w:rPr>
          <w:sz w:val="16"/>
        </w:rPr>
        <w:t xml:space="preserve">tates </w:t>
      </w:r>
      <w:r w:rsidRPr="00404EB9">
        <w:rPr>
          <w:u w:val="single"/>
        </w:rPr>
        <w:t>to dictate bilateral ties</w:t>
      </w:r>
      <w:r w:rsidRPr="00750957">
        <w:rPr>
          <w:sz w:val="16"/>
        </w:rPr>
        <w:t xml:space="preserve">. Instead, </w:t>
      </w:r>
      <w:r w:rsidRPr="00404EB9">
        <w:rPr>
          <w:u w:val="single"/>
        </w:rPr>
        <w:t>Modi decided</w:t>
      </w:r>
      <w:r w:rsidRPr="00750957">
        <w:rPr>
          <w:sz w:val="16"/>
        </w:rPr>
        <w:t xml:space="preserve"> to redirect efforts to </w:t>
      </w:r>
      <w:r w:rsidRPr="001F6032">
        <w:rPr>
          <w:u w:val="single"/>
        </w:rPr>
        <w:t>s</w:t>
      </w:r>
      <w:r w:rsidRPr="00404EB9">
        <w:rPr>
          <w:u w:val="single"/>
        </w:rPr>
        <w:t>ustain and deepen ties</w:t>
      </w:r>
      <w:r w:rsidRPr="00750957">
        <w:rPr>
          <w:sz w:val="16"/>
        </w:rPr>
        <w:t xml:space="preserve">. This quickly became evident when Modi made a state visit to the United States in September 2014 on the invitation of President Obama. Subsequently, Obama became the first US president to be the chief guest at the Republic Day Parade in New Delhi in January 2015. </w:t>
      </w:r>
      <w:proofErr w:type="spellStart"/>
      <w:r w:rsidRPr="001F6032">
        <w:rPr>
          <w:u w:val="single"/>
        </w:rPr>
        <w:t>Defence</w:t>
      </w:r>
      <w:proofErr w:type="spellEnd"/>
      <w:r w:rsidRPr="001F6032">
        <w:rPr>
          <w:u w:val="single"/>
        </w:rPr>
        <w:t xml:space="preserve"> cooperation has been a pillar of the two countries’ burgeoning relationship. There is a growing sentiment among US security officials and experts that, given its economic slowdown as well as security crises in the Asia Pacific, the Middle East and other regions, </w:t>
      </w:r>
      <w:r w:rsidRPr="001F6032">
        <w:rPr>
          <w:rStyle w:val="Emphasis"/>
        </w:rPr>
        <w:t>it is not possible for the United States alone to ensure peace and security. It needs to engage rising powers like India.</w:t>
      </w:r>
      <w:r w:rsidRPr="00750957">
        <w:rPr>
          <w:sz w:val="16"/>
        </w:rPr>
        <w:t xml:space="preserve"> As the Modi government has accelerated the process of military </w:t>
      </w:r>
      <w:proofErr w:type="spellStart"/>
      <w:r w:rsidRPr="00750957">
        <w:rPr>
          <w:sz w:val="16"/>
        </w:rPr>
        <w:t>modernisation</w:t>
      </w:r>
      <w:proofErr w:type="spellEnd"/>
      <w:r w:rsidRPr="00750957">
        <w:rPr>
          <w:sz w:val="16"/>
        </w:rPr>
        <w:t xml:space="preserve">, buoyed by increased foreign direct investment in the </w:t>
      </w:r>
      <w:proofErr w:type="spellStart"/>
      <w:r w:rsidRPr="00750957">
        <w:rPr>
          <w:sz w:val="16"/>
        </w:rPr>
        <w:t>defence</w:t>
      </w:r>
      <w:proofErr w:type="spellEnd"/>
      <w:r w:rsidRPr="00750957">
        <w:rPr>
          <w:sz w:val="16"/>
        </w:rPr>
        <w:t xml:space="preserve"> sector, Washington sees economic opportunities in deepening </w:t>
      </w:r>
      <w:proofErr w:type="spellStart"/>
      <w:r w:rsidRPr="00750957">
        <w:rPr>
          <w:sz w:val="16"/>
        </w:rPr>
        <w:t>defence</w:t>
      </w:r>
      <w:proofErr w:type="spellEnd"/>
      <w:r w:rsidRPr="00750957">
        <w:rPr>
          <w:sz w:val="16"/>
        </w:rPr>
        <w:t xml:space="preserve"> ties with New Delhi. </w:t>
      </w:r>
      <w:r w:rsidRPr="001F6032">
        <w:rPr>
          <w:u w:val="single"/>
        </w:rPr>
        <w:t>The rise of China and its assertive posturing in the South China Sea is another reason for the United States to expand security and military relations with India</w:t>
      </w:r>
      <w:r w:rsidRPr="00750957">
        <w:rPr>
          <w:sz w:val="16"/>
        </w:rPr>
        <w:t xml:space="preserve">. </w:t>
      </w:r>
      <w:r w:rsidRPr="00750957">
        <w:rPr>
          <w:u w:val="single"/>
        </w:rPr>
        <w:t>India is concerned by China’s position on disputed territories and by the growing nexus between Beijing and Islamabad</w:t>
      </w:r>
      <w:r w:rsidRPr="00750957">
        <w:rPr>
          <w:sz w:val="16"/>
        </w:rPr>
        <w:t xml:space="preserve">. </w:t>
      </w:r>
      <w:r w:rsidRPr="00750957">
        <w:rPr>
          <w:u w:val="single"/>
        </w:rPr>
        <w:t>New Delhi feels that the presence of the U</w:t>
      </w:r>
      <w:r w:rsidRPr="00750957">
        <w:rPr>
          <w:sz w:val="16"/>
        </w:rPr>
        <w:t xml:space="preserve">nited </w:t>
      </w:r>
      <w:r w:rsidRPr="00750957">
        <w:rPr>
          <w:u w:val="single"/>
        </w:rPr>
        <w:t>S</w:t>
      </w:r>
      <w:r w:rsidRPr="00750957">
        <w:rPr>
          <w:sz w:val="16"/>
        </w:rPr>
        <w:t xml:space="preserve">tates </w:t>
      </w:r>
      <w:r w:rsidRPr="00750957">
        <w:rPr>
          <w:u w:val="single"/>
        </w:rPr>
        <w:t xml:space="preserve">in South Asia would help maintain the balance of power in its </w:t>
      </w:r>
      <w:proofErr w:type="spellStart"/>
      <w:r w:rsidRPr="00750957">
        <w:rPr>
          <w:u w:val="single"/>
        </w:rPr>
        <w:t>favour</w:t>
      </w:r>
      <w:proofErr w:type="spellEnd"/>
      <w:r w:rsidRPr="00750957">
        <w:rPr>
          <w:sz w:val="16"/>
        </w:rPr>
        <w:t xml:space="preserve">. The Modi government also knows it cannot aggressively pursue military </w:t>
      </w:r>
      <w:proofErr w:type="spellStart"/>
      <w:r w:rsidRPr="00750957">
        <w:rPr>
          <w:sz w:val="16"/>
        </w:rPr>
        <w:t>modernisation</w:t>
      </w:r>
      <w:proofErr w:type="spellEnd"/>
      <w:r w:rsidRPr="00750957">
        <w:rPr>
          <w:sz w:val="16"/>
        </w:rPr>
        <w:t xml:space="preserve"> without access to advanced US weaponry and technology. Modi’s ambitious ‘Make in India’ initiative would also not be successful without the active participation of the American </w:t>
      </w:r>
      <w:proofErr w:type="spellStart"/>
      <w:r w:rsidRPr="00750957">
        <w:rPr>
          <w:sz w:val="16"/>
        </w:rPr>
        <w:t>defence</w:t>
      </w:r>
      <w:proofErr w:type="spellEnd"/>
      <w:r w:rsidRPr="00750957">
        <w:rPr>
          <w:sz w:val="16"/>
        </w:rPr>
        <w:t xml:space="preserve"> industry, given its expertise in the field. Isolating Pakistan internationally for failing to adequately address terrorism also requires New Delhi to sustain security talks and military exercises with Washington. Unlike the previous United Progressive Alliance (UPA) government, the </w:t>
      </w:r>
      <w:r w:rsidRPr="00750957">
        <w:rPr>
          <w:u w:val="single"/>
        </w:rPr>
        <w:t>Modi government has shown a desire to work with the U</w:t>
      </w:r>
      <w:r w:rsidRPr="00750957">
        <w:rPr>
          <w:sz w:val="16"/>
        </w:rPr>
        <w:t xml:space="preserve">nited </w:t>
      </w:r>
      <w:r w:rsidRPr="00750957">
        <w:rPr>
          <w:u w:val="single"/>
        </w:rPr>
        <w:t>S</w:t>
      </w:r>
      <w:r w:rsidRPr="00750957">
        <w:rPr>
          <w:sz w:val="16"/>
        </w:rPr>
        <w:t xml:space="preserve">tates </w:t>
      </w:r>
      <w:r w:rsidRPr="00750957">
        <w:rPr>
          <w:u w:val="single"/>
        </w:rPr>
        <w:t>in ensuring freedom of navigation and flight throughout the region, including in the South China Sea</w:t>
      </w:r>
      <w:r w:rsidRPr="00750957">
        <w:rPr>
          <w:sz w:val="16"/>
        </w:rPr>
        <w:t xml:space="preserve">. This shift in India’s stance is critical as it reflects the government’s determination to take a firm stance on China. This understanding has been reinforced by the Modi government’s special attention to developing triangular and quadrilateral coalitions with the United States, Japan and Australia as a part of its regional security strategy. </w:t>
      </w:r>
      <w:r w:rsidRPr="00750957">
        <w:rPr>
          <w:u w:val="single"/>
        </w:rPr>
        <w:t>Both the U</w:t>
      </w:r>
      <w:r w:rsidRPr="00750957">
        <w:rPr>
          <w:sz w:val="16"/>
        </w:rPr>
        <w:t xml:space="preserve">nited </w:t>
      </w:r>
      <w:r w:rsidRPr="00750957">
        <w:rPr>
          <w:u w:val="single"/>
        </w:rPr>
        <w:t>S</w:t>
      </w:r>
      <w:r w:rsidRPr="00750957">
        <w:rPr>
          <w:sz w:val="16"/>
        </w:rPr>
        <w:t xml:space="preserve">tates </w:t>
      </w:r>
      <w:r w:rsidRPr="00750957">
        <w:rPr>
          <w:u w:val="single"/>
        </w:rPr>
        <w:t xml:space="preserve">and India have made significant progress on the Defense Technology and Trade Initiative, an undertaking aimed at reducing the barriers to </w:t>
      </w:r>
      <w:proofErr w:type="spellStart"/>
      <w:r w:rsidRPr="00750957">
        <w:rPr>
          <w:u w:val="single"/>
        </w:rPr>
        <w:t>defence</w:t>
      </w:r>
      <w:proofErr w:type="spellEnd"/>
      <w:r w:rsidRPr="00750957">
        <w:rPr>
          <w:u w:val="single"/>
        </w:rPr>
        <w:t xml:space="preserve"> technology cooperation and trade</w:t>
      </w:r>
      <w:r w:rsidRPr="00750957">
        <w:rPr>
          <w:sz w:val="16"/>
        </w:rPr>
        <w:t xml:space="preserve">. The countries are also holding talks on the supply of F-16 and F/A-18 fighter jets for the Indian Air Force. These </w:t>
      </w:r>
      <w:proofErr w:type="spellStart"/>
      <w:r w:rsidRPr="00750957">
        <w:rPr>
          <w:sz w:val="16"/>
        </w:rPr>
        <w:t>defence</w:t>
      </w:r>
      <w:proofErr w:type="spellEnd"/>
      <w:r w:rsidRPr="00750957">
        <w:rPr>
          <w:sz w:val="16"/>
        </w:rPr>
        <w:t xml:space="preserve"> deals would give a significant boost to the ‘Make in India’ program. The Modi government has also pursued three crucial bilateral agreements — the Logistic Exchange Memorandum of Agreement (LEMA), the Communication and Information Security Memorandum (CISMOA) and the Basic Exchange and Cooperation Agreement (BECA). The previous UPA government opposed these three agreements as they argued that they would undermine India’s strategic autonomy and its policy of nonalignment. But in light of emerging security threats, the Modi government has agreed in principle to all three. LEMA will allow both countries to access fuel and supplies from each other’s bases, making it easier to coordinate military activities. The agreement would help India in carrying out operations in the Indian Ocean and expanding its maritime reach in the Asia Pacific. CISMOA will enable the countries to share confidential intelligence in both peacetime and war using advanced encryption technology. BECA would provide India with topographical and aeronautical data as well as products aiding navigation and targeting. Some concerns have been raised about the possible downsides of signing these agreements. For instance, CISMOA would enable the United States to listen to highly confidential </w:t>
      </w:r>
      <w:proofErr w:type="spellStart"/>
      <w:r w:rsidRPr="00750957">
        <w:rPr>
          <w:sz w:val="16"/>
        </w:rPr>
        <w:t>defence</w:t>
      </w:r>
      <w:proofErr w:type="spellEnd"/>
      <w:r w:rsidRPr="00750957">
        <w:rPr>
          <w:sz w:val="16"/>
        </w:rPr>
        <w:t xml:space="preserve"> conversations within India. There are also fears that under LEMA the United States would pressure India into allotting portions of its land bases for exclusive military use. It is for these reasons that India has only agreed to sign these agreements in principle. The Modi government has asked the United States to modify the agreements so that India’s security and sovereignty are not compromised. </w:t>
      </w:r>
      <w:proofErr w:type="spellStart"/>
      <w:r w:rsidRPr="00750957">
        <w:rPr>
          <w:sz w:val="16"/>
        </w:rPr>
        <w:t>Defence</w:t>
      </w:r>
      <w:proofErr w:type="spellEnd"/>
      <w:r w:rsidRPr="00750957">
        <w:rPr>
          <w:sz w:val="16"/>
        </w:rPr>
        <w:t xml:space="preserve"> Minister Manohar Parrikar has made it clear that LEMA does not mention the stationing of American troops on Indian soil. India’s apprehension implies that, while it seeks close </w:t>
      </w:r>
      <w:proofErr w:type="spellStart"/>
      <w:r w:rsidRPr="00750957">
        <w:rPr>
          <w:sz w:val="16"/>
        </w:rPr>
        <w:t>defence</w:t>
      </w:r>
      <w:proofErr w:type="spellEnd"/>
      <w:r w:rsidRPr="00750957">
        <w:rPr>
          <w:sz w:val="16"/>
        </w:rPr>
        <w:t xml:space="preserve"> ties with the United States, the Indian government does not want to unnecessarily draw itself into a tussle between the United States and China. With the introduction of the US–India </w:t>
      </w:r>
      <w:proofErr w:type="spellStart"/>
      <w:r w:rsidRPr="00750957">
        <w:rPr>
          <w:sz w:val="16"/>
        </w:rPr>
        <w:t>Defence</w:t>
      </w:r>
      <w:proofErr w:type="spellEnd"/>
      <w:r w:rsidRPr="00750957">
        <w:rPr>
          <w:sz w:val="16"/>
        </w:rPr>
        <w:t xml:space="preserve"> Technology and Partnership Act this March and an expected visit by Modi to Washington to address a joint session of the US Congress, the future of the bilateral relationship looks bright. One hopes that this kind of </w:t>
      </w:r>
      <w:r w:rsidRPr="00750957">
        <w:rPr>
          <w:u w:val="single"/>
        </w:rPr>
        <w:t>engagement will continue, forging the way for a stronger India–US relationship.</w:t>
      </w:r>
    </w:p>
    <w:p w14:paraId="6CD52299" w14:textId="77777777" w:rsidR="000119B9" w:rsidRDefault="000119B9" w:rsidP="000119B9"/>
    <w:p w14:paraId="479D29F6" w14:textId="77777777" w:rsidR="000119B9" w:rsidRPr="008C1B2E" w:rsidRDefault="000119B9" w:rsidP="000119B9"/>
    <w:p w14:paraId="735FAF3C" w14:textId="77777777" w:rsidR="00ED3FA3" w:rsidRPr="00ED3FA3" w:rsidRDefault="00ED3FA3" w:rsidP="000119B9">
      <w:pPr>
        <w:shd w:val="clear" w:color="auto" w:fill="FFFFFF"/>
        <w:spacing w:before="100" w:beforeAutospacing="1" w:after="100" w:afterAutospacing="1" w:line="240" w:lineRule="auto"/>
        <w:outlineLvl w:val="3"/>
      </w:pPr>
    </w:p>
    <w:sectPr w:rsidR="00ED3FA3" w:rsidRPr="00ED3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auto"/>
    <w:pitch w:val="variable"/>
    <w:sig w:usb0="E1002AFF" w:usb1="C000605B" w:usb2="00000029" w:usb3="00000000" w:csb0="000101FF" w:csb1="00000000"/>
  </w:font>
  <w:font w:name="MS Gothic">
    <w:altName w:val="ＭＳ ゴシック"/>
    <w:charset w:val="80"/>
    <w:family w:val="modern"/>
    <w:pitch w:val="fixed"/>
    <w:sig w:usb0="E00002FF" w:usb1="6AC7FDFB" w:usb2="08000012" w:usb3="00000000" w:csb0="0002009F" w:csb1="00000000"/>
  </w:font>
  <w:font w:name="Microsoft JhengHei">
    <w:altName w:val="Arial Unicode MS"/>
    <w:charset w:val="88"/>
    <w:family w:val="swiss"/>
    <w:pitch w:val="variable"/>
    <w:sig w:usb0="000002A7" w:usb1="28CF4400" w:usb2="00000016" w:usb3="00000000" w:csb0="00100009"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F313C1C"/>
    <w:multiLevelType w:val="hybridMultilevel"/>
    <w:tmpl w:val="BF5849AC"/>
    <w:lvl w:ilvl="0" w:tplc="AA3A0C9A">
      <w:start w:val="3"/>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E55C8B"/>
    <w:rsid w:val="000119B9"/>
    <w:rsid w:val="000139A3"/>
    <w:rsid w:val="00024B17"/>
    <w:rsid w:val="00056D6D"/>
    <w:rsid w:val="000E00E6"/>
    <w:rsid w:val="00100833"/>
    <w:rsid w:val="00104529"/>
    <w:rsid w:val="00105942"/>
    <w:rsid w:val="00107396"/>
    <w:rsid w:val="00144A4C"/>
    <w:rsid w:val="001727E6"/>
    <w:rsid w:val="00176AB0"/>
    <w:rsid w:val="00177B7D"/>
    <w:rsid w:val="0018322D"/>
    <w:rsid w:val="001B5776"/>
    <w:rsid w:val="001E527A"/>
    <w:rsid w:val="001F78CE"/>
    <w:rsid w:val="00251FC7"/>
    <w:rsid w:val="002855A7"/>
    <w:rsid w:val="002B146A"/>
    <w:rsid w:val="002B5E17"/>
    <w:rsid w:val="002C5276"/>
    <w:rsid w:val="00315690"/>
    <w:rsid w:val="00316B75"/>
    <w:rsid w:val="00325646"/>
    <w:rsid w:val="003460F2"/>
    <w:rsid w:val="0038158C"/>
    <w:rsid w:val="003902BA"/>
    <w:rsid w:val="003A09E2"/>
    <w:rsid w:val="00407037"/>
    <w:rsid w:val="004605D6"/>
    <w:rsid w:val="004C60E8"/>
    <w:rsid w:val="004D2037"/>
    <w:rsid w:val="004E3579"/>
    <w:rsid w:val="004E728B"/>
    <w:rsid w:val="004F39E0"/>
    <w:rsid w:val="00537BD5"/>
    <w:rsid w:val="0057268A"/>
    <w:rsid w:val="005C3FDA"/>
    <w:rsid w:val="005D2912"/>
    <w:rsid w:val="006065BD"/>
    <w:rsid w:val="00645FA9"/>
    <w:rsid w:val="00647866"/>
    <w:rsid w:val="00665003"/>
    <w:rsid w:val="006A2AD0"/>
    <w:rsid w:val="006C2375"/>
    <w:rsid w:val="006D4ECC"/>
    <w:rsid w:val="0070071B"/>
    <w:rsid w:val="0071163B"/>
    <w:rsid w:val="00722258"/>
    <w:rsid w:val="007243E5"/>
    <w:rsid w:val="007467C1"/>
    <w:rsid w:val="00766EA0"/>
    <w:rsid w:val="007A2226"/>
    <w:rsid w:val="007F5B66"/>
    <w:rsid w:val="00823A1C"/>
    <w:rsid w:val="00845B9D"/>
    <w:rsid w:val="00860984"/>
    <w:rsid w:val="008979EC"/>
    <w:rsid w:val="008B3ECB"/>
    <w:rsid w:val="008B4E85"/>
    <w:rsid w:val="008C1B2E"/>
    <w:rsid w:val="008E5A9E"/>
    <w:rsid w:val="0091627E"/>
    <w:rsid w:val="00945490"/>
    <w:rsid w:val="0097032B"/>
    <w:rsid w:val="009D2EAD"/>
    <w:rsid w:val="009D54B2"/>
    <w:rsid w:val="009E1922"/>
    <w:rsid w:val="009F7ED2"/>
    <w:rsid w:val="00A93661"/>
    <w:rsid w:val="00A95652"/>
    <w:rsid w:val="00AC0AB8"/>
    <w:rsid w:val="00B33C6D"/>
    <w:rsid w:val="00B4508F"/>
    <w:rsid w:val="00B55AD5"/>
    <w:rsid w:val="00B8057C"/>
    <w:rsid w:val="00B92B0E"/>
    <w:rsid w:val="00BD6238"/>
    <w:rsid w:val="00BF593B"/>
    <w:rsid w:val="00BF773A"/>
    <w:rsid w:val="00BF7E81"/>
    <w:rsid w:val="00C13773"/>
    <w:rsid w:val="00C1541C"/>
    <w:rsid w:val="00C17CC8"/>
    <w:rsid w:val="00C54ADA"/>
    <w:rsid w:val="00C83417"/>
    <w:rsid w:val="00C9604F"/>
    <w:rsid w:val="00CA19AA"/>
    <w:rsid w:val="00CC5298"/>
    <w:rsid w:val="00CD736E"/>
    <w:rsid w:val="00CD798D"/>
    <w:rsid w:val="00CE161E"/>
    <w:rsid w:val="00CF59A8"/>
    <w:rsid w:val="00D325A9"/>
    <w:rsid w:val="00D36A8A"/>
    <w:rsid w:val="00D61409"/>
    <w:rsid w:val="00D6691E"/>
    <w:rsid w:val="00D70095"/>
    <w:rsid w:val="00D71170"/>
    <w:rsid w:val="00DA1C92"/>
    <w:rsid w:val="00DA25D4"/>
    <w:rsid w:val="00DA6538"/>
    <w:rsid w:val="00E06879"/>
    <w:rsid w:val="00E13E88"/>
    <w:rsid w:val="00E15E75"/>
    <w:rsid w:val="00E5262C"/>
    <w:rsid w:val="00E55C8B"/>
    <w:rsid w:val="00EC7DC4"/>
    <w:rsid w:val="00ED30CF"/>
    <w:rsid w:val="00ED3FA3"/>
    <w:rsid w:val="00F176EF"/>
    <w:rsid w:val="00F4026C"/>
    <w:rsid w:val="00F45E10"/>
    <w:rsid w:val="00F6364A"/>
    <w:rsid w:val="00F666D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A16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55C8B"/>
    <w:rPr>
      <w:rFonts w:ascii="Calibri" w:hAnsi="Calibri"/>
    </w:rPr>
  </w:style>
  <w:style w:type="paragraph" w:styleId="Heading1">
    <w:name w:val="heading 1"/>
    <w:aliases w:val="Pocket"/>
    <w:basedOn w:val="Normal"/>
    <w:next w:val="Normal"/>
    <w:link w:val="Heading1Char"/>
    <w:qFormat/>
    <w:rsid w:val="00E55C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55C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55C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55C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55C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5C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5C8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55C8B"/>
    <w:rPr>
      <w:rFonts w:ascii="Calibri" w:eastAsiaTheme="majorEastAsia" w:hAnsi="Calibri" w:cstheme="majorBidi"/>
      <w:b/>
      <w:iCs/>
      <w:sz w:val="26"/>
    </w:rPr>
  </w:style>
  <w:style w:type="character" w:styleId="Emphasis">
    <w:name w:val="Emphasis"/>
    <w:aliases w:val="Minimized,minimized,Evidence,Highlighted,tag2,Size 10,emphasis in card,CD Card,ED - Tag,emphasis,Emphasis!!,small,Underlined,Bold Underline,Qualifications,bold underline,normal card text,Shrunk,qualifications in card,qualifications,Style1,Box"/>
    <w:basedOn w:val="DefaultParagraphFont"/>
    <w:link w:val="textbold"/>
    <w:uiPriority w:val="7"/>
    <w:qFormat/>
    <w:rsid w:val="00E55C8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55C8B"/>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E55C8B"/>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E55C8B"/>
    <w:rPr>
      <w:color w:val="auto"/>
      <w:u w:val="none"/>
    </w:rPr>
  </w:style>
  <w:style w:type="character" w:styleId="FollowedHyperlink">
    <w:name w:val="FollowedHyperlink"/>
    <w:basedOn w:val="DefaultParagraphFont"/>
    <w:uiPriority w:val="99"/>
    <w:semiHidden/>
    <w:unhideWhenUsed/>
    <w:rsid w:val="00E55C8B"/>
    <w:rPr>
      <w:color w:val="auto"/>
      <w:u w:val="none"/>
    </w:rPr>
  </w:style>
  <w:style w:type="character" w:customStyle="1" w:styleId="apple-converted-space">
    <w:name w:val="apple-converted-space"/>
    <w:basedOn w:val="DefaultParagraphFont"/>
    <w:rsid w:val="00E55C8B"/>
  </w:style>
  <w:style w:type="paragraph" w:customStyle="1" w:styleId="textbold">
    <w:name w:val="text bold"/>
    <w:basedOn w:val="Normal"/>
    <w:link w:val="Emphasis"/>
    <w:uiPriority w:val="7"/>
    <w:qFormat/>
    <w:rsid w:val="00E55C8B"/>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styleId="NormalWeb">
    <w:name w:val="Normal (Web)"/>
    <w:basedOn w:val="Normal"/>
    <w:uiPriority w:val="99"/>
    <w:unhideWhenUsed/>
    <w:rsid w:val="00E068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rst-letter">
    <w:name w:val="first-letter"/>
    <w:basedOn w:val="DefaultParagraphFont"/>
    <w:rsid w:val="00E06879"/>
  </w:style>
  <w:style w:type="character" w:customStyle="1" w:styleId="aqj">
    <w:name w:val="aqj"/>
    <w:basedOn w:val="DefaultParagraphFont"/>
    <w:rsid w:val="00E06879"/>
  </w:style>
  <w:style w:type="paragraph" w:styleId="DocumentMap">
    <w:name w:val="Document Map"/>
    <w:basedOn w:val="Normal"/>
    <w:link w:val="DocumentMapChar"/>
    <w:uiPriority w:val="99"/>
    <w:semiHidden/>
    <w:unhideWhenUsed/>
    <w:rsid w:val="000E00E6"/>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E00E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55C8B"/>
    <w:rPr>
      <w:rFonts w:ascii="Calibri" w:hAnsi="Calibri"/>
    </w:rPr>
  </w:style>
  <w:style w:type="paragraph" w:styleId="Heading1">
    <w:name w:val="heading 1"/>
    <w:aliases w:val="Pocket"/>
    <w:basedOn w:val="Normal"/>
    <w:next w:val="Normal"/>
    <w:link w:val="Heading1Char"/>
    <w:qFormat/>
    <w:rsid w:val="00E55C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55C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55C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55C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55C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5C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5C8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55C8B"/>
    <w:rPr>
      <w:rFonts w:ascii="Calibri" w:eastAsiaTheme="majorEastAsia" w:hAnsi="Calibri" w:cstheme="majorBidi"/>
      <w:b/>
      <w:iCs/>
      <w:sz w:val="26"/>
    </w:rPr>
  </w:style>
  <w:style w:type="character" w:styleId="Emphasis">
    <w:name w:val="Emphasis"/>
    <w:aliases w:val="Minimized,minimized,Evidence,Highlighted,tag2,Size 10,emphasis in card,CD Card,ED - Tag,emphasis,Emphasis!!,small,Underlined,Bold Underline,Qualifications,bold underline,normal card text,Shrunk,qualifications in card,qualifications,Style1,Box"/>
    <w:basedOn w:val="DefaultParagraphFont"/>
    <w:link w:val="textbold"/>
    <w:uiPriority w:val="7"/>
    <w:qFormat/>
    <w:rsid w:val="00E55C8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55C8B"/>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E55C8B"/>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E55C8B"/>
    <w:rPr>
      <w:color w:val="auto"/>
      <w:u w:val="none"/>
    </w:rPr>
  </w:style>
  <w:style w:type="character" w:styleId="FollowedHyperlink">
    <w:name w:val="FollowedHyperlink"/>
    <w:basedOn w:val="DefaultParagraphFont"/>
    <w:uiPriority w:val="99"/>
    <w:semiHidden/>
    <w:unhideWhenUsed/>
    <w:rsid w:val="00E55C8B"/>
    <w:rPr>
      <w:color w:val="auto"/>
      <w:u w:val="none"/>
    </w:rPr>
  </w:style>
  <w:style w:type="character" w:customStyle="1" w:styleId="apple-converted-space">
    <w:name w:val="apple-converted-space"/>
    <w:basedOn w:val="DefaultParagraphFont"/>
    <w:rsid w:val="00E55C8B"/>
  </w:style>
  <w:style w:type="paragraph" w:customStyle="1" w:styleId="textbold">
    <w:name w:val="text bold"/>
    <w:basedOn w:val="Normal"/>
    <w:link w:val="Emphasis"/>
    <w:uiPriority w:val="7"/>
    <w:qFormat/>
    <w:rsid w:val="00E55C8B"/>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styleId="NormalWeb">
    <w:name w:val="Normal (Web)"/>
    <w:basedOn w:val="Normal"/>
    <w:uiPriority w:val="99"/>
    <w:unhideWhenUsed/>
    <w:rsid w:val="00E068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rst-letter">
    <w:name w:val="first-letter"/>
    <w:basedOn w:val="DefaultParagraphFont"/>
    <w:rsid w:val="00E06879"/>
  </w:style>
  <w:style w:type="character" w:customStyle="1" w:styleId="aqj">
    <w:name w:val="aqj"/>
    <w:basedOn w:val="DefaultParagraphFont"/>
    <w:rsid w:val="00E06879"/>
  </w:style>
  <w:style w:type="paragraph" w:styleId="DocumentMap">
    <w:name w:val="Document Map"/>
    <w:basedOn w:val="Normal"/>
    <w:link w:val="DocumentMapChar"/>
    <w:uiPriority w:val="99"/>
    <w:semiHidden/>
    <w:unhideWhenUsed/>
    <w:rsid w:val="000E00E6"/>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E00E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en.wikipedia.org/wiki/Journalist" TargetMode="External"/><Relationship Id="rId20" Type="http://schemas.openxmlformats.org/officeDocument/2006/relationships/hyperlink" Target="http://thediplomat.com/2015/05/3-reasons-the-united-states-should-invite-china-to-rimpac-2016/"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s://en.wikipedia.org/wiki/Afghanistan" TargetMode="External"/><Relationship Id="rId11" Type="http://schemas.openxmlformats.org/officeDocument/2006/relationships/hyperlink" Target="https://en.wikipedia.org/wiki/Pakistan" TargetMode="External"/><Relationship Id="rId12" Type="http://schemas.openxmlformats.org/officeDocument/2006/relationships/hyperlink" Target="https://en.wikipedia.org/wiki/Central_Asia" TargetMode="External"/><Relationship Id="rId13" Type="http://schemas.openxmlformats.org/officeDocument/2006/relationships/hyperlink" Target="http://www.bbc.com/news/world-asia-30273431" TargetMode="External"/><Relationship Id="rId14" Type="http://schemas.openxmlformats.org/officeDocument/2006/relationships/hyperlink" Target="http://thediplomat.com/2015/06/one-belt-one-road-one-frenzied-debate/" TargetMode="External"/><Relationship Id="rId15" Type="http://schemas.openxmlformats.org/officeDocument/2006/relationships/hyperlink" Target="http://thediplomat.com/2015/04/a-fiber-optic-silk-road/)//SD" TargetMode="External"/><Relationship Id="rId16" Type="http://schemas.openxmlformats.org/officeDocument/2006/relationships/hyperlink" Target="http://thediplomat.com/2015/06/the-trouble-with-the-chinese-marshall-plan-strategy/" TargetMode="External"/><Relationship Id="rId17" Type="http://schemas.openxmlformats.org/officeDocument/2006/relationships/hyperlink" Target="http://www.state.gov/p/sca/rls/rmks/2016/257665.htm," TargetMode="External"/><Relationship Id="rId18" Type="http://schemas.openxmlformats.org/officeDocument/2006/relationships/hyperlink" Target="http://www.the-american-interest.com/2016/06/09/thanks-obama-and-bush-and-modi/)//CM" TargetMode="External"/><Relationship Id="rId19" Type="http://schemas.openxmlformats.org/officeDocument/2006/relationships/hyperlink" Target="http://foreignpolicy.com/2015/04/08/china-afghanistans-new-hope/)//eb"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gandhara.rferl.org/a/china-afghanistan-one-road-one-belt/27334055.html" TargetMode="External"/><Relationship Id="rId8" Type="http://schemas.openxmlformats.org/officeDocument/2006/relationships/hyperlink" Target="https://en.wikipedia.org/wiki/Ur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s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26BCE-AF52-6C40-A6D9-D3E55D432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\Users\Nasim\AppData\Roaming\Microsoft\Templates\Debate.dotm</Template>
  <TotalTime>1</TotalTime>
  <Pages>19</Pages>
  <Words>31912</Words>
  <Characters>181904</Characters>
  <Application>Microsoft Macintosh Word</Application>
  <DocSecurity>0</DocSecurity>
  <Lines>1515</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Nasim Salehitezangi</dc:creator>
  <cp:keywords>5.1.1</cp:keywords>
  <dc:description/>
  <cp:lastModifiedBy>admin</cp:lastModifiedBy>
  <cp:revision>3</cp:revision>
  <dcterms:created xsi:type="dcterms:W3CDTF">2016-06-27T23:35:00Z</dcterms:created>
  <dcterms:modified xsi:type="dcterms:W3CDTF">2016-06-27T23:38:00Z</dcterms:modified>
</cp:coreProperties>
</file>